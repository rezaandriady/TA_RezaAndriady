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1599F" w14:textId="77777777"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r w:rsidRPr="00944E0B">
        <w:rPr>
          <w:rFonts w:cs="Times New Roman"/>
        </w:rPr>
        <w:t>untuk memenuhi sebagian persyaratan</w:t>
      </w:r>
    </w:p>
    <w:p w14:paraId="3B26B9A6" w14:textId="77777777" w:rsidR="00AE3406" w:rsidRPr="00944E0B" w:rsidRDefault="00363AA7">
      <w:pPr>
        <w:spacing w:after="0" w:line="360" w:lineRule="auto"/>
        <w:jc w:val="center"/>
        <w:rPr>
          <w:rFonts w:cs="Times New Roman"/>
        </w:rPr>
      </w:pPr>
      <w:r w:rsidRPr="00944E0B">
        <w:rPr>
          <w:rFonts w:cs="Times New Roman"/>
        </w:rPr>
        <w:t>untuk memperoleh derajat Sarjana S-1</w:t>
      </w:r>
    </w:p>
    <w:p w14:paraId="57ACDAE9" w14:textId="77777777" w:rsidR="00AE3406" w:rsidRPr="00944E0B" w:rsidRDefault="00363AA7">
      <w:pPr>
        <w:spacing w:after="0" w:line="360" w:lineRule="auto"/>
        <w:jc w:val="center"/>
        <w:rPr>
          <w:rFonts w:cs="Times New Roman"/>
        </w:rPr>
      </w:pPr>
      <w:r w:rsidRPr="00944E0B">
        <w:rPr>
          <w:rFonts w:cs="Times New Roman"/>
        </w:rPr>
        <w:t>Program Studi Teknik Fisika</w:t>
      </w:r>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r w:rsidRPr="00944E0B">
        <w:rPr>
          <w:rFonts w:cs="Times New Roman"/>
        </w:rPr>
        <w:t>Diajukan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r w:rsidRPr="00944E0B">
        <w:rPr>
          <w:rFonts w:cs="Times New Roman"/>
        </w:rPr>
        <w:t>Kepada</w:t>
      </w:r>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0" w:name="_Toc60962669"/>
      <w:r w:rsidRPr="00944E0B">
        <w:rPr>
          <w:rFonts w:cs="Times New Roman"/>
          <w:color w:val="FFFFFF" w:themeColor="background1"/>
          <w:sz w:val="2"/>
        </w:rPr>
        <w:lastRenderedPageBreak/>
        <w:t>PERNYATAAN BEBAS PLAGIARISME</w:t>
      </w:r>
      <w:bookmarkEnd w:id="0"/>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Teknik Fisika</w:t>
      </w:r>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20 Juli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9504" behindDoc="0" locked="0" layoutInCell="1" allowOverlap="1" wp14:anchorId="7B2755D6" wp14:editId="5198059B">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552585" w:rsidRDefault="00552585">
                            <w:pPr>
                              <w:spacing w:line="240" w:lineRule="auto"/>
                              <w:rPr>
                                <w:sz w:val="20"/>
                                <w:szCs w:val="20"/>
                                <w:lang w:val="sv-SE"/>
                              </w:rPr>
                            </w:pPr>
                            <w:r>
                              <w:rPr>
                                <w:sz w:val="20"/>
                                <w:szCs w:val="20"/>
                                <w:lang w:val="sv-SE"/>
                              </w:rPr>
                              <w:t>Materai</w:t>
                            </w:r>
                          </w:p>
                          <w:p w14:paraId="5173AB8B" w14:textId="77777777" w:rsidR="00552585" w:rsidRDefault="00552585">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552585" w:rsidRDefault="00552585">
                      <w:pPr>
                        <w:spacing w:line="240" w:lineRule="auto"/>
                        <w:rPr>
                          <w:sz w:val="20"/>
                          <w:szCs w:val="20"/>
                          <w:lang w:val="sv-SE"/>
                        </w:rPr>
                      </w:pPr>
                      <w:r>
                        <w:rPr>
                          <w:sz w:val="20"/>
                          <w:szCs w:val="20"/>
                          <w:lang w:val="sv-SE"/>
                        </w:rPr>
                        <w:t>Materai</w:t>
                      </w:r>
                    </w:p>
                    <w:p w14:paraId="5173AB8B" w14:textId="77777777" w:rsidR="00552585" w:rsidRDefault="00552585">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1" w:name="_Toc60962670"/>
      <w:r w:rsidRPr="00975C87">
        <w:rPr>
          <w:rFonts w:cs="Times New Roman"/>
        </w:rPr>
        <w:lastRenderedPageBreak/>
        <w:t>HALAMAN PERSEMBAHAN</w:t>
      </w:r>
      <w:bookmarkEnd w:id="1"/>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r w:rsidRPr="00944E0B">
              <w:rPr>
                <w:rFonts w:cs="Times New Roman"/>
                <w:szCs w:val="24"/>
              </w:rPr>
              <w:t>Pembimbing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Wardana,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r w:rsidRPr="00944E0B">
              <w:rPr>
                <w:rFonts w:cs="Times New Roman"/>
                <w:szCs w:val="24"/>
              </w:rPr>
              <w:t>Pembimbing Pendamping</w:t>
            </w:r>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r w:rsidRPr="00710DD4">
              <w:rPr>
                <w:rFonts w:cs="Times New Roman"/>
                <w:szCs w:val="24"/>
              </w:rPr>
              <w:t>Nopriadi,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r w:rsidRPr="00944E0B">
              <w:rPr>
                <w:rFonts w:cs="Times New Roman"/>
                <w:szCs w:val="24"/>
              </w:rPr>
              <w:t>Judul Skripsi</w:t>
            </w:r>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r w:rsidRPr="00A30E86">
              <w:rPr>
                <w:rFonts w:cs="Times New Roman"/>
                <w:szCs w:val="24"/>
              </w:rPr>
              <w:t xml:space="preserve">Implementasi Deteksi Kesalahan Pada Pabrik Kimia Secara </w:t>
            </w:r>
            <w:r w:rsidRPr="007751C5">
              <w:rPr>
                <w:rFonts w:cs="Times New Roman"/>
                <w:i/>
                <w:iCs/>
                <w:szCs w:val="24"/>
              </w:rPr>
              <w:t>Real-Time</w:t>
            </w:r>
            <w:r w:rsidRPr="00A30E86">
              <w:rPr>
                <w:rFonts w:cs="Times New Roman"/>
                <w:szCs w:val="24"/>
              </w:rPr>
              <w:t xml:space="preserve"> Dengan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Berbasis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r w:rsidRPr="00944E0B">
              <w:rPr>
                <w:rFonts w:cs="Times New Roman"/>
                <w:szCs w:val="24"/>
              </w:rPr>
              <w:t>Permasalahan</w:t>
            </w:r>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r>
              <w:rPr>
                <w:rFonts w:cs="Times New Roman"/>
                <w:szCs w:val="24"/>
              </w:rPr>
              <w:t xml:space="preserve">Perancangan dan pengujian program </w:t>
            </w:r>
            <w:r>
              <w:rPr>
                <w:rFonts w:cs="Times New Roman"/>
                <w:i/>
                <w:iCs/>
                <w:szCs w:val="24"/>
              </w:rPr>
              <w:t xml:space="preserve">fault detection </w:t>
            </w:r>
            <w:r>
              <w:rPr>
                <w:rFonts w:cs="Times New Roman"/>
                <w:szCs w:val="24"/>
              </w:rPr>
              <w:t xml:space="preserve">dengan </w:t>
            </w:r>
            <w:r>
              <w:rPr>
                <w:rFonts w:cs="Times New Roman"/>
                <w:i/>
                <w:iCs/>
                <w:szCs w:val="24"/>
              </w:rPr>
              <w:t xml:space="preserve">on-the-fly semi-supervised learning </w:t>
            </w:r>
            <w:r>
              <w:rPr>
                <w:rFonts w:cs="Times New Roman"/>
                <w:szCs w:val="24"/>
              </w:rPr>
              <w:t xml:space="preserve">menggunakan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r w:rsidRPr="00944E0B">
              <w:rPr>
                <w:rFonts w:cs="Times New Roman"/>
                <w:szCs w:val="24"/>
              </w:rPr>
              <w:t>Pembimbing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Wardana,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r w:rsidRPr="00944E0B">
              <w:rPr>
                <w:rFonts w:cs="Times New Roman"/>
                <w:szCs w:val="24"/>
              </w:rPr>
              <w:t>Pembimbing Pendamping</w:t>
            </w:r>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r w:rsidRPr="0006127D">
              <w:rPr>
                <w:rFonts w:cs="Times New Roman"/>
                <w:szCs w:val="24"/>
                <w:u w:val="single"/>
              </w:rPr>
              <w:t>Nopriadi,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r w:rsidRPr="00944E0B">
        <w:rPr>
          <w:rFonts w:cs="Times New Roman"/>
        </w:rPr>
        <w:t>Mengetahui,</w:t>
      </w:r>
    </w:p>
    <w:p w14:paraId="5C798044" w14:textId="77777777" w:rsidR="00AE3406" w:rsidRPr="00944E0B" w:rsidRDefault="00363AA7">
      <w:pPr>
        <w:spacing w:after="0"/>
        <w:jc w:val="center"/>
        <w:rPr>
          <w:rFonts w:cs="Times New Roman"/>
        </w:rPr>
      </w:pPr>
      <w:r w:rsidRPr="00944E0B">
        <w:rPr>
          <w:rFonts w:cs="Times New Roman"/>
        </w:rPr>
        <w:t>Ketua Departemen Teknik Nuklir dan Teknik Fisika</w:t>
      </w:r>
    </w:p>
    <w:p w14:paraId="3C3A85AC" w14:textId="77777777" w:rsidR="00AE3406" w:rsidRPr="00944E0B" w:rsidRDefault="00363AA7">
      <w:pPr>
        <w:spacing w:after="0"/>
        <w:jc w:val="center"/>
        <w:rPr>
          <w:rFonts w:cs="Times New Roman"/>
        </w:rPr>
      </w:pPr>
      <w:r w:rsidRPr="00944E0B">
        <w:rPr>
          <w:rFonts w:cs="Times New Roman"/>
        </w:rPr>
        <w:t>Fakultas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Karya ini kup</w:t>
      </w:r>
      <w:r w:rsidR="00031D1F">
        <w:rPr>
          <w:rFonts w:cs="Times New Roman"/>
          <w:i/>
        </w:rPr>
        <w:t xml:space="preserve">ersembahkan </w:t>
      </w:r>
      <w:r w:rsidR="0007108D">
        <w:rPr>
          <w:rFonts w:cs="Times New Roman"/>
          <w:i/>
        </w:rPr>
        <w:t xml:space="preserve">dengan bangga </w:t>
      </w:r>
      <w:r w:rsidR="00031D1F">
        <w:rPr>
          <w:rFonts w:cs="Times New Roman"/>
          <w:i/>
        </w:rPr>
        <w:t xml:space="preserve">untuk diriku sendiri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r w:rsidR="00031D1F" w:rsidRPr="00031D1F">
        <w:rPr>
          <w:rFonts w:cs="Times New Roman"/>
          <w:i/>
          <w:iCs/>
          <w:szCs w:val="24"/>
          <w:shd w:val="clear" w:color="auto" w:fill="FFFFFF"/>
        </w:rPr>
        <w:t>Tetapkan tujuan, mantapkan langkah</w:t>
      </w:r>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2" w:name="_Toc60962671"/>
      <w:r w:rsidRPr="00944E0B">
        <w:rPr>
          <w:rFonts w:cs="Times New Roman"/>
          <w:color w:val="FFFFFF" w:themeColor="background1"/>
          <w:sz w:val="6"/>
        </w:rPr>
        <w:lastRenderedPageBreak/>
        <w:t>KATA PENGANTAR</w:t>
      </w:r>
      <w:bookmarkEnd w:id="2"/>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r w:rsidRPr="005C562D">
        <w:rPr>
          <w:rFonts w:cs="Times New Roman"/>
        </w:rPr>
        <w:t>Puji dan syukur penulis panjatkan kepada rahmat Tuhan Yang Maha Esa, oleh karena berkat dan rahmatnya, penulis dapat menyelesaikan Tugas Akhir meskipun pada masa pandemi 2019-nCov. Juga karena pertolongan dan bimbingan-Nya, laporan Tugas Akhir dapat diselesaikan dengan sebaik-baiknya.</w:t>
      </w:r>
    </w:p>
    <w:p w14:paraId="42927BE8" w14:textId="3DD42253" w:rsidR="005C562D" w:rsidRPr="005C562D" w:rsidRDefault="005C562D" w:rsidP="005E012A">
      <w:pPr>
        <w:spacing w:after="0" w:line="360" w:lineRule="auto"/>
        <w:ind w:firstLine="720"/>
        <w:rPr>
          <w:rFonts w:cs="Times New Roman"/>
        </w:rPr>
      </w:pPr>
      <w:r w:rsidRPr="005C562D">
        <w:rPr>
          <w:rFonts w:cs="Times New Roman"/>
        </w:rPr>
        <w:t xml:space="preserve">Penyusunan laporan tugas akhir berjudul “Implementasi Deteksi Kesalahan Pada Pabrik Kimia Secara </w:t>
      </w:r>
      <w:r w:rsidRPr="00F63994">
        <w:rPr>
          <w:rFonts w:cs="Times New Roman"/>
          <w:i/>
          <w:iCs/>
        </w:rPr>
        <w:t>Real-Time</w:t>
      </w:r>
      <w:r w:rsidRPr="005C562D">
        <w:rPr>
          <w:rFonts w:cs="Times New Roman"/>
        </w:rPr>
        <w:t xml:space="preserve"> Dengan </w:t>
      </w:r>
      <w:r w:rsidRPr="00F63994">
        <w:rPr>
          <w:rFonts w:cs="Times New Roman"/>
          <w:i/>
          <w:iCs/>
        </w:rPr>
        <w:t>On-The-Fly Semi-Supervised Learning</w:t>
      </w:r>
      <w:r w:rsidRPr="005C562D">
        <w:rPr>
          <w:rFonts w:cs="Times New Roman"/>
        </w:rPr>
        <w:t xml:space="preserve"> Berbasis </w:t>
      </w:r>
      <w:r w:rsidRPr="00F63994">
        <w:rPr>
          <w:rFonts w:cs="Times New Roman"/>
          <w:i/>
          <w:iCs/>
        </w:rPr>
        <w:t>Support Vector Machines</w:t>
      </w:r>
      <w:r w:rsidRPr="005C562D">
        <w:rPr>
          <w:rFonts w:cs="Times New Roman"/>
        </w:rPr>
        <w:t xml:space="preserve">” membahas pengembangan dan pengujian metode agar kesalahan proses pada pabrik kimia dapat dideteksi sedini mungkin, tanpa menggunakan data proses yang disimpan oleh pabrik, kontras dengan strategi </w:t>
      </w:r>
      <w:r w:rsidR="00B70B4C">
        <w:rPr>
          <w:rFonts w:cs="Times New Roman"/>
        </w:rPr>
        <w:t xml:space="preserve">deteksi kesalahan </w:t>
      </w:r>
      <w:r w:rsidRPr="005C562D">
        <w:rPr>
          <w:rFonts w:cs="Times New Roman"/>
        </w:rPr>
        <w:t xml:space="preserve">pada umumnya. Menggunakan support vector machines pada metode </w:t>
      </w:r>
      <w:r w:rsidRPr="00B70B4C">
        <w:rPr>
          <w:rFonts w:cs="Times New Roman"/>
          <w:i/>
          <w:iCs/>
        </w:rPr>
        <w:t>semi-supervised learning</w:t>
      </w:r>
      <w:r w:rsidRPr="005C562D">
        <w:rPr>
          <w:rFonts w:cs="Times New Roman"/>
        </w:rPr>
        <w:t xml:space="preserve">, data proses pabrik dapat diklasifikasi kedalam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r w:rsidRPr="005C562D">
        <w:rPr>
          <w:rFonts w:cs="Times New Roman"/>
        </w:rPr>
        <w:t xml:space="preserve">Tentu dalam pengerjaan tugas akhir dan penulisan laporan ini, penulis menerima banyak bantuan dari banyak pihak, oleh karena itu, penulis ingin mengucapkan terima kasih kepada: </w:t>
      </w:r>
      <w:r w:rsidR="008926AC" w:rsidRPr="008926AC">
        <w:rPr>
          <w:rFonts w:cs="Times New Roman"/>
        </w:rPr>
        <w:t>Dr.-Ing. Awang Noor Indra Wardana, S.T., M.T., M.Sc.</w:t>
      </w:r>
      <w:r w:rsidRPr="005C562D">
        <w:rPr>
          <w:rFonts w:cs="Times New Roman"/>
        </w:rPr>
        <w:t xml:space="preserve"> selaku dosen pembimbing skripsi dan Bapak Nopriadi, S.T., M.Sc., Ph.D selaku dosen pemimbing pendamping, yang keduanya telah memberikan banyak bimbingan dan pengalaman pada penulis, sehingga penelitian dan penulisan tugas akhir dapat berjalan dengan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r w:rsidRPr="005C562D">
        <w:rPr>
          <w:rFonts w:cs="Times New Roman"/>
        </w:rPr>
        <w:t>Penulis menyadari bahwa laporan tugas akhir ini jauh dari kata sempurna dengan banyak kekurangan dan kelemahan didalamnya, untuk itu penulis memohon maaf apabila terdapat kesalahan dalam penulisan laporan ini.</w:t>
      </w:r>
    </w:p>
    <w:p w14:paraId="5209270A" w14:textId="6AE70EB8" w:rsidR="00AE3406" w:rsidRPr="00944E0B" w:rsidRDefault="005C562D" w:rsidP="005E012A">
      <w:pPr>
        <w:spacing w:after="0" w:line="360" w:lineRule="auto"/>
        <w:ind w:firstLine="720"/>
        <w:rPr>
          <w:rFonts w:cs="Times New Roman"/>
        </w:rPr>
      </w:pPr>
      <w:r w:rsidRPr="005C562D">
        <w:rPr>
          <w:rFonts w:cs="Times New Roman"/>
        </w:rPr>
        <w:t>Demikianlah yang penulis dapat haturkan, penulis harap laporan ini dapat memberikan manfaat kepada pembaca.</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Yogyakarta, Juli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r w:rsidRPr="00944E0B">
              <w:rPr>
                <w:rFonts w:cs="Times New Roman"/>
                <w:szCs w:val="24"/>
              </w:rPr>
              <w:t>Penulis</w:t>
            </w:r>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3" w:name="_Toc60962672"/>
      <w:r w:rsidRPr="00944E0B">
        <w:rPr>
          <w:rFonts w:cs="Times New Roman"/>
          <w:color w:val="FFFFFF" w:themeColor="background1"/>
          <w:sz w:val="6"/>
        </w:rPr>
        <w:lastRenderedPageBreak/>
        <w:t>DAFTAR ISI</w:t>
      </w:r>
      <w:bookmarkEnd w:id="3"/>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1D454341" w14:textId="024F753D" w:rsidR="003257D3"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0962668" w:history="1">
            <w:r w:rsidR="003257D3" w:rsidRPr="00137F08">
              <w:rPr>
                <w:rStyle w:val="Hyperlink"/>
                <w:rFonts w:cs="Times New Roman"/>
                <w:noProof/>
              </w:rPr>
              <w:t>HALAMAN JUDUL</w:t>
            </w:r>
            <w:r w:rsidR="003257D3">
              <w:rPr>
                <w:noProof/>
                <w:webHidden/>
              </w:rPr>
              <w:tab/>
            </w:r>
            <w:r w:rsidR="003257D3">
              <w:rPr>
                <w:noProof/>
                <w:webHidden/>
              </w:rPr>
              <w:fldChar w:fldCharType="begin"/>
            </w:r>
            <w:r w:rsidR="003257D3">
              <w:rPr>
                <w:noProof/>
                <w:webHidden/>
              </w:rPr>
              <w:instrText xml:space="preserve"> PAGEREF _Toc60962668 \h </w:instrText>
            </w:r>
            <w:r w:rsidR="003257D3">
              <w:rPr>
                <w:noProof/>
                <w:webHidden/>
              </w:rPr>
              <w:fldChar w:fldCharType="separate"/>
            </w:r>
            <w:r w:rsidR="00D06542">
              <w:rPr>
                <w:b/>
                <w:bCs/>
                <w:noProof/>
                <w:webHidden/>
              </w:rPr>
              <w:t>Error! Bookmark not defined.</w:t>
            </w:r>
            <w:r w:rsidR="003257D3">
              <w:rPr>
                <w:noProof/>
                <w:webHidden/>
              </w:rPr>
              <w:fldChar w:fldCharType="end"/>
            </w:r>
          </w:hyperlink>
        </w:p>
        <w:p w14:paraId="0531E205" w14:textId="15350C7C" w:rsidR="003257D3" w:rsidRDefault="00475EFA">
          <w:pPr>
            <w:pStyle w:val="TOC1"/>
            <w:rPr>
              <w:rFonts w:asciiTheme="minorHAnsi" w:eastAsiaTheme="minorEastAsia" w:hAnsiTheme="minorHAnsi"/>
              <w:noProof/>
              <w:sz w:val="22"/>
              <w:lang w:val="en-ID" w:eastAsia="en-ID"/>
            </w:rPr>
          </w:pPr>
          <w:hyperlink w:anchor="_Toc60962669" w:history="1">
            <w:r w:rsidR="003257D3" w:rsidRPr="00137F08">
              <w:rPr>
                <w:rStyle w:val="Hyperlink"/>
                <w:rFonts w:cs="Times New Roman"/>
                <w:noProof/>
              </w:rPr>
              <w:t>PERNYATAAN BEBAS PLAGIARISME</w:t>
            </w:r>
            <w:r w:rsidR="003257D3">
              <w:rPr>
                <w:noProof/>
                <w:webHidden/>
              </w:rPr>
              <w:tab/>
            </w:r>
            <w:r w:rsidR="003257D3">
              <w:rPr>
                <w:noProof/>
                <w:webHidden/>
              </w:rPr>
              <w:fldChar w:fldCharType="begin"/>
            </w:r>
            <w:r w:rsidR="003257D3">
              <w:rPr>
                <w:noProof/>
                <w:webHidden/>
              </w:rPr>
              <w:instrText xml:space="preserve"> PAGEREF _Toc60962669 \h </w:instrText>
            </w:r>
            <w:r w:rsidR="003257D3">
              <w:rPr>
                <w:noProof/>
                <w:webHidden/>
              </w:rPr>
            </w:r>
            <w:r w:rsidR="003257D3">
              <w:rPr>
                <w:noProof/>
                <w:webHidden/>
              </w:rPr>
              <w:fldChar w:fldCharType="separate"/>
            </w:r>
            <w:r w:rsidR="00D06542">
              <w:rPr>
                <w:noProof/>
                <w:webHidden/>
              </w:rPr>
              <w:t>ii</w:t>
            </w:r>
            <w:r w:rsidR="003257D3">
              <w:rPr>
                <w:noProof/>
                <w:webHidden/>
              </w:rPr>
              <w:fldChar w:fldCharType="end"/>
            </w:r>
          </w:hyperlink>
        </w:p>
        <w:p w14:paraId="65B89648" w14:textId="5FB32EB6" w:rsidR="003257D3" w:rsidRDefault="00475EFA">
          <w:pPr>
            <w:pStyle w:val="TOC1"/>
            <w:rPr>
              <w:rFonts w:asciiTheme="minorHAnsi" w:eastAsiaTheme="minorEastAsia" w:hAnsiTheme="minorHAnsi"/>
              <w:noProof/>
              <w:sz w:val="22"/>
              <w:lang w:val="en-ID" w:eastAsia="en-ID"/>
            </w:rPr>
          </w:pPr>
          <w:hyperlink w:anchor="_Toc60962670" w:history="1">
            <w:r w:rsidR="003257D3" w:rsidRPr="00137F08">
              <w:rPr>
                <w:rStyle w:val="Hyperlink"/>
                <w:rFonts w:cs="Times New Roman"/>
                <w:noProof/>
              </w:rPr>
              <w:t>HALAMAN PERSEMBAHAN</w:t>
            </w:r>
            <w:r w:rsidR="003257D3">
              <w:rPr>
                <w:noProof/>
                <w:webHidden/>
              </w:rPr>
              <w:tab/>
            </w:r>
            <w:r w:rsidR="003257D3">
              <w:rPr>
                <w:noProof/>
                <w:webHidden/>
              </w:rPr>
              <w:fldChar w:fldCharType="begin"/>
            </w:r>
            <w:r w:rsidR="003257D3">
              <w:rPr>
                <w:noProof/>
                <w:webHidden/>
              </w:rPr>
              <w:instrText xml:space="preserve"> PAGEREF _Toc60962670 \h </w:instrText>
            </w:r>
            <w:r w:rsidR="003257D3">
              <w:rPr>
                <w:noProof/>
                <w:webHidden/>
              </w:rPr>
            </w:r>
            <w:r w:rsidR="003257D3">
              <w:rPr>
                <w:noProof/>
                <w:webHidden/>
              </w:rPr>
              <w:fldChar w:fldCharType="separate"/>
            </w:r>
            <w:r w:rsidR="00D06542">
              <w:rPr>
                <w:noProof/>
                <w:webHidden/>
              </w:rPr>
              <w:t>iv</w:t>
            </w:r>
            <w:r w:rsidR="003257D3">
              <w:rPr>
                <w:noProof/>
                <w:webHidden/>
              </w:rPr>
              <w:fldChar w:fldCharType="end"/>
            </w:r>
          </w:hyperlink>
        </w:p>
        <w:p w14:paraId="756A3865" w14:textId="2DDB5478" w:rsidR="003257D3" w:rsidRDefault="00475EFA">
          <w:pPr>
            <w:pStyle w:val="TOC1"/>
            <w:rPr>
              <w:rFonts w:asciiTheme="minorHAnsi" w:eastAsiaTheme="minorEastAsia" w:hAnsiTheme="minorHAnsi"/>
              <w:noProof/>
              <w:sz w:val="22"/>
              <w:lang w:val="en-ID" w:eastAsia="en-ID"/>
            </w:rPr>
          </w:pPr>
          <w:hyperlink w:anchor="_Toc60962671" w:history="1">
            <w:r w:rsidR="003257D3" w:rsidRPr="00137F08">
              <w:rPr>
                <w:rStyle w:val="Hyperlink"/>
                <w:rFonts w:cs="Times New Roman"/>
                <w:noProof/>
              </w:rPr>
              <w:t>KATA PENGANTAR</w:t>
            </w:r>
            <w:r w:rsidR="003257D3">
              <w:rPr>
                <w:noProof/>
                <w:webHidden/>
              </w:rPr>
              <w:tab/>
            </w:r>
            <w:r w:rsidR="003257D3">
              <w:rPr>
                <w:noProof/>
                <w:webHidden/>
              </w:rPr>
              <w:fldChar w:fldCharType="begin"/>
            </w:r>
            <w:r w:rsidR="003257D3">
              <w:rPr>
                <w:noProof/>
                <w:webHidden/>
              </w:rPr>
              <w:instrText xml:space="preserve"> PAGEREF _Toc60962671 \h </w:instrText>
            </w:r>
            <w:r w:rsidR="003257D3">
              <w:rPr>
                <w:noProof/>
                <w:webHidden/>
              </w:rPr>
            </w:r>
            <w:r w:rsidR="003257D3">
              <w:rPr>
                <w:noProof/>
                <w:webHidden/>
              </w:rPr>
              <w:fldChar w:fldCharType="separate"/>
            </w:r>
            <w:r w:rsidR="00D06542">
              <w:rPr>
                <w:noProof/>
                <w:webHidden/>
              </w:rPr>
              <w:t>vii</w:t>
            </w:r>
            <w:r w:rsidR="003257D3">
              <w:rPr>
                <w:noProof/>
                <w:webHidden/>
              </w:rPr>
              <w:fldChar w:fldCharType="end"/>
            </w:r>
          </w:hyperlink>
        </w:p>
        <w:p w14:paraId="07027EA5" w14:textId="1F8FF262" w:rsidR="003257D3" w:rsidRDefault="00475EFA">
          <w:pPr>
            <w:pStyle w:val="TOC1"/>
            <w:rPr>
              <w:rFonts w:asciiTheme="minorHAnsi" w:eastAsiaTheme="minorEastAsia" w:hAnsiTheme="minorHAnsi"/>
              <w:noProof/>
              <w:sz w:val="22"/>
              <w:lang w:val="en-ID" w:eastAsia="en-ID"/>
            </w:rPr>
          </w:pPr>
          <w:hyperlink w:anchor="_Toc60962672" w:history="1">
            <w:r w:rsidR="003257D3" w:rsidRPr="00137F08">
              <w:rPr>
                <w:rStyle w:val="Hyperlink"/>
                <w:rFonts w:cs="Times New Roman"/>
                <w:noProof/>
              </w:rPr>
              <w:t>DAFTAR ISI</w:t>
            </w:r>
            <w:r w:rsidR="003257D3">
              <w:rPr>
                <w:noProof/>
                <w:webHidden/>
              </w:rPr>
              <w:tab/>
            </w:r>
            <w:r w:rsidR="003257D3">
              <w:rPr>
                <w:noProof/>
                <w:webHidden/>
              </w:rPr>
              <w:fldChar w:fldCharType="begin"/>
            </w:r>
            <w:r w:rsidR="003257D3">
              <w:rPr>
                <w:noProof/>
                <w:webHidden/>
              </w:rPr>
              <w:instrText xml:space="preserve"> PAGEREF _Toc60962672 \h </w:instrText>
            </w:r>
            <w:r w:rsidR="003257D3">
              <w:rPr>
                <w:noProof/>
                <w:webHidden/>
              </w:rPr>
            </w:r>
            <w:r w:rsidR="003257D3">
              <w:rPr>
                <w:noProof/>
                <w:webHidden/>
              </w:rPr>
              <w:fldChar w:fldCharType="separate"/>
            </w:r>
            <w:r w:rsidR="00D06542">
              <w:rPr>
                <w:noProof/>
                <w:webHidden/>
              </w:rPr>
              <w:t>viii</w:t>
            </w:r>
            <w:r w:rsidR="003257D3">
              <w:rPr>
                <w:noProof/>
                <w:webHidden/>
              </w:rPr>
              <w:fldChar w:fldCharType="end"/>
            </w:r>
          </w:hyperlink>
        </w:p>
        <w:p w14:paraId="05C12E7A" w14:textId="227A71E3" w:rsidR="003257D3" w:rsidRDefault="00475EFA">
          <w:pPr>
            <w:pStyle w:val="TOC1"/>
            <w:rPr>
              <w:rFonts w:asciiTheme="minorHAnsi" w:eastAsiaTheme="minorEastAsia" w:hAnsiTheme="minorHAnsi"/>
              <w:noProof/>
              <w:sz w:val="22"/>
              <w:lang w:val="en-ID" w:eastAsia="en-ID"/>
            </w:rPr>
          </w:pPr>
          <w:hyperlink w:anchor="_Toc60962673" w:history="1">
            <w:r w:rsidR="003257D3" w:rsidRPr="00137F08">
              <w:rPr>
                <w:rStyle w:val="Hyperlink"/>
                <w:rFonts w:cs="Times New Roman"/>
                <w:noProof/>
              </w:rPr>
              <w:t>DAFTAR TABEL</w:t>
            </w:r>
            <w:r w:rsidR="003257D3">
              <w:rPr>
                <w:noProof/>
                <w:webHidden/>
              </w:rPr>
              <w:tab/>
            </w:r>
            <w:r w:rsidR="003257D3">
              <w:rPr>
                <w:noProof/>
                <w:webHidden/>
              </w:rPr>
              <w:fldChar w:fldCharType="begin"/>
            </w:r>
            <w:r w:rsidR="003257D3">
              <w:rPr>
                <w:noProof/>
                <w:webHidden/>
              </w:rPr>
              <w:instrText xml:space="preserve"> PAGEREF _Toc60962673 \h </w:instrText>
            </w:r>
            <w:r w:rsidR="003257D3">
              <w:rPr>
                <w:noProof/>
                <w:webHidden/>
              </w:rPr>
            </w:r>
            <w:r w:rsidR="003257D3">
              <w:rPr>
                <w:noProof/>
                <w:webHidden/>
              </w:rPr>
              <w:fldChar w:fldCharType="separate"/>
            </w:r>
            <w:r w:rsidR="00D06542">
              <w:rPr>
                <w:noProof/>
                <w:webHidden/>
              </w:rPr>
              <w:t>x</w:t>
            </w:r>
            <w:r w:rsidR="003257D3">
              <w:rPr>
                <w:noProof/>
                <w:webHidden/>
              </w:rPr>
              <w:fldChar w:fldCharType="end"/>
            </w:r>
          </w:hyperlink>
        </w:p>
        <w:p w14:paraId="5F20AA14" w14:textId="30EEA2B5" w:rsidR="003257D3" w:rsidRDefault="00475EFA">
          <w:pPr>
            <w:pStyle w:val="TOC1"/>
            <w:rPr>
              <w:rFonts w:asciiTheme="minorHAnsi" w:eastAsiaTheme="minorEastAsia" w:hAnsiTheme="minorHAnsi"/>
              <w:noProof/>
              <w:sz w:val="22"/>
              <w:lang w:val="en-ID" w:eastAsia="en-ID"/>
            </w:rPr>
          </w:pPr>
          <w:hyperlink w:anchor="_Toc60962674" w:history="1">
            <w:r w:rsidR="003257D3" w:rsidRPr="00137F08">
              <w:rPr>
                <w:rStyle w:val="Hyperlink"/>
                <w:rFonts w:cs="Times New Roman"/>
                <w:noProof/>
              </w:rPr>
              <w:t>DAFTAR GAMBAR</w:t>
            </w:r>
            <w:r w:rsidR="003257D3">
              <w:rPr>
                <w:noProof/>
                <w:webHidden/>
              </w:rPr>
              <w:tab/>
            </w:r>
            <w:r w:rsidR="003257D3">
              <w:rPr>
                <w:noProof/>
                <w:webHidden/>
              </w:rPr>
              <w:fldChar w:fldCharType="begin"/>
            </w:r>
            <w:r w:rsidR="003257D3">
              <w:rPr>
                <w:noProof/>
                <w:webHidden/>
              </w:rPr>
              <w:instrText xml:space="preserve"> PAGEREF _Toc60962674 \h </w:instrText>
            </w:r>
            <w:r w:rsidR="003257D3">
              <w:rPr>
                <w:noProof/>
                <w:webHidden/>
              </w:rPr>
            </w:r>
            <w:r w:rsidR="003257D3">
              <w:rPr>
                <w:noProof/>
                <w:webHidden/>
              </w:rPr>
              <w:fldChar w:fldCharType="separate"/>
            </w:r>
            <w:r w:rsidR="00D06542">
              <w:rPr>
                <w:noProof/>
                <w:webHidden/>
              </w:rPr>
              <w:t>xi</w:t>
            </w:r>
            <w:r w:rsidR="003257D3">
              <w:rPr>
                <w:noProof/>
                <w:webHidden/>
              </w:rPr>
              <w:fldChar w:fldCharType="end"/>
            </w:r>
          </w:hyperlink>
        </w:p>
        <w:p w14:paraId="03299E1B" w14:textId="5C0C9D1E" w:rsidR="003257D3" w:rsidRDefault="00475EFA">
          <w:pPr>
            <w:pStyle w:val="TOC1"/>
            <w:rPr>
              <w:rFonts w:asciiTheme="minorHAnsi" w:eastAsiaTheme="minorEastAsia" w:hAnsiTheme="minorHAnsi"/>
              <w:noProof/>
              <w:sz w:val="22"/>
              <w:lang w:val="en-ID" w:eastAsia="en-ID"/>
            </w:rPr>
          </w:pPr>
          <w:hyperlink w:anchor="_Toc60962675" w:history="1">
            <w:r w:rsidR="003257D3" w:rsidRPr="00137F08">
              <w:rPr>
                <w:rStyle w:val="Hyperlink"/>
                <w:rFonts w:cs="Times New Roman"/>
                <w:noProof/>
              </w:rPr>
              <w:t>DAFTAR LAMBANG DAN SINGKATAN</w:t>
            </w:r>
            <w:r w:rsidR="003257D3">
              <w:rPr>
                <w:noProof/>
                <w:webHidden/>
              </w:rPr>
              <w:tab/>
            </w:r>
            <w:r w:rsidR="003257D3">
              <w:rPr>
                <w:noProof/>
                <w:webHidden/>
              </w:rPr>
              <w:fldChar w:fldCharType="begin"/>
            </w:r>
            <w:r w:rsidR="003257D3">
              <w:rPr>
                <w:noProof/>
                <w:webHidden/>
              </w:rPr>
              <w:instrText xml:space="preserve"> PAGEREF _Toc60962675 \h </w:instrText>
            </w:r>
            <w:r w:rsidR="003257D3">
              <w:rPr>
                <w:noProof/>
                <w:webHidden/>
              </w:rPr>
            </w:r>
            <w:r w:rsidR="003257D3">
              <w:rPr>
                <w:noProof/>
                <w:webHidden/>
              </w:rPr>
              <w:fldChar w:fldCharType="separate"/>
            </w:r>
            <w:r w:rsidR="00D06542">
              <w:rPr>
                <w:noProof/>
                <w:webHidden/>
              </w:rPr>
              <w:t>xiii</w:t>
            </w:r>
            <w:r w:rsidR="003257D3">
              <w:rPr>
                <w:noProof/>
                <w:webHidden/>
              </w:rPr>
              <w:fldChar w:fldCharType="end"/>
            </w:r>
          </w:hyperlink>
        </w:p>
        <w:p w14:paraId="6EA3274E" w14:textId="3DDD4FBF" w:rsidR="003257D3" w:rsidRDefault="00475EFA">
          <w:pPr>
            <w:pStyle w:val="TOC1"/>
            <w:rPr>
              <w:rFonts w:asciiTheme="minorHAnsi" w:eastAsiaTheme="minorEastAsia" w:hAnsiTheme="minorHAnsi"/>
              <w:noProof/>
              <w:sz w:val="22"/>
              <w:lang w:val="en-ID" w:eastAsia="en-ID"/>
            </w:rPr>
          </w:pPr>
          <w:hyperlink w:anchor="_Toc60962676" w:history="1">
            <w:r w:rsidR="003257D3" w:rsidRPr="00137F08">
              <w:rPr>
                <w:rStyle w:val="Hyperlink"/>
                <w:rFonts w:cs="Times New Roman"/>
                <w:noProof/>
              </w:rPr>
              <w:t>ABSTRACT</w:t>
            </w:r>
            <w:r w:rsidR="003257D3">
              <w:rPr>
                <w:noProof/>
                <w:webHidden/>
              </w:rPr>
              <w:tab/>
            </w:r>
            <w:r w:rsidR="003257D3">
              <w:rPr>
                <w:noProof/>
                <w:webHidden/>
              </w:rPr>
              <w:fldChar w:fldCharType="begin"/>
            </w:r>
            <w:r w:rsidR="003257D3">
              <w:rPr>
                <w:noProof/>
                <w:webHidden/>
              </w:rPr>
              <w:instrText xml:space="preserve"> PAGEREF _Toc60962676 \h </w:instrText>
            </w:r>
            <w:r w:rsidR="003257D3">
              <w:rPr>
                <w:noProof/>
                <w:webHidden/>
              </w:rPr>
            </w:r>
            <w:r w:rsidR="003257D3">
              <w:rPr>
                <w:noProof/>
                <w:webHidden/>
              </w:rPr>
              <w:fldChar w:fldCharType="separate"/>
            </w:r>
            <w:r w:rsidR="00D06542">
              <w:rPr>
                <w:noProof/>
                <w:webHidden/>
              </w:rPr>
              <w:t>xvii</w:t>
            </w:r>
            <w:r w:rsidR="003257D3">
              <w:rPr>
                <w:noProof/>
                <w:webHidden/>
              </w:rPr>
              <w:fldChar w:fldCharType="end"/>
            </w:r>
          </w:hyperlink>
        </w:p>
        <w:p w14:paraId="0427CFB5" w14:textId="04A6279D" w:rsidR="003257D3" w:rsidRDefault="00475EFA">
          <w:pPr>
            <w:pStyle w:val="TOC1"/>
            <w:rPr>
              <w:rFonts w:asciiTheme="minorHAnsi" w:eastAsiaTheme="minorEastAsia" w:hAnsiTheme="minorHAnsi"/>
              <w:noProof/>
              <w:sz w:val="22"/>
              <w:lang w:val="en-ID" w:eastAsia="en-ID"/>
            </w:rPr>
          </w:pPr>
          <w:hyperlink w:anchor="_Toc60962677" w:history="1">
            <w:r w:rsidR="003257D3" w:rsidRPr="00137F08">
              <w:rPr>
                <w:rStyle w:val="Hyperlink"/>
                <w:rFonts w:cs="Times New Roman"/>
                <w:noProof/>
                <w14:scene3d>
                  <w14:camera w14:prst="orthographicFront"/>
                  <w14:lightRig w14:rig="threePt" w14:dir="t">
                    <w14:rot w14:lat="0" w14:lon="0" w14:rev="0"/>
                  </w14:lightRig>
                </w14:scene3d>
              </w:rPr>
              <w:t>BAB I</w:t>
            </w:r>
            <w:r w:rsidR="003257D3" w:rsidRPr="00137F08">
              <w:rPr>
                <w:rStyle w:val="Hyperlink"/>
                <w:rFonts w:cs="Times New Roman"/>
                <w:noProof/>
              </w:rPr>
              <w:t xml:space="preserve"> PENDAHULUAN</w:t>
            </w:r>
            <w:r w:rsidR="003257D3">
              <w:rPr>
                <w:noProof/>
                <w:webHidden/>
              </w:rPr>
              <w:tab/>
            </w:r>
            <w:r w:rsidR="003257D3">
              <w:rPr>
                <w:noProof/>
                <w:webHidden/>
              </w:rPr>
              <w:fldChar w:fldCharType="begin"/>
            </w:r>
            <w:r w:rsidR="003257D3">
              <w:rPr>
                <w:noProof/>
                <w:webHidden/>
              </w:rPr>
              <w:instrText xml:space="preserve"> PAGEREF _Toc60962677 \h </w:instrText>
            </w:r>
            <w:r w:rsidR="003257D3">
              <w:rPr>
                <w:noProof/>
                <w:webHidden/>
              </w:rPr>
            </w:r>
            <w:r w:rsidR="003257D3">
              <w:rPr>
                <w:noProof/>
                <w:webHidden/>
              </w:rPr>
              <w:fldChar w:fldCharType="separate"/>
            </w:r>
            <w:r w:rsidR="00D06542">
              <w:rPr>
                <w:noProof/>
                <w:webHidden/>
              </w:rPr>
              <w:t>18</w:t>
            </w:r>
            <w:r w:rsidR="003257D3">
              <w:rPr>
                <w:noProof/>
                <w:webHidden/>
              </w:rPr>
              <w:fldChar w:fldCharType="end"/>
            </w:r>
          </w:hyperlink>
        </w:p>
        <w:p w14:paraId="0657FA3F" w14:textId="41C92866" w:rsidR="003257D3" w:rsidRDefault="00475EFA">
          <w:pPr>
            <w:pStyle w:val="TOC2"/>
            <w:rPr>
              <w:rFonts w:asciiTheme="minorHAnsi" w:eastAsiaTheme="minorEastAsia" w:hAnsiTheme="minorHAnsi"/>
              <w:noProof/>
              <w:sz w:val="22"/>
              <w:lang w:val="en-ID" w:eastAsia="en-ID"/>
            </w:rPr>
          </w:pPr>
          <w:hyperlink w:anchor="_Toc60962678" w:history="1">
            <w:r w:rsidR="003257D3" w:rsidRPr="00137F08">
              <w:rPr>
                <w:rStyle w:val="Hyperlink"/>
                <w:rFonts w:cs="Times New Roman"/>
                <w:noProof/>
                <w14:scene3d>
                  <w14:camera w14:prst="orthographicFront"/>
                  <w14:lightRig w14:rig="threePt" w14:dir="t">
                    <w14:rot w14:lat="0" w14:lon="0" w14:rev="0"/>
                  </w14:lightRig>
                </w14:scene3d>
              </w:rPr>
              <w:t>I.1.</w:t>
            </w:r>
            <w:r w:rsidR="003257D3" w:rsidRPr="00137F08">
              <w:rPr>
                <w:rStyle w:val="Hyperlink"/>
                <w:rFonts w:cs="Times New Roman"/>
                <w:noProof/>
              </w:rPr>
              <w:t xml:space="preserve"> Latar Belakang</w:t>
            </w:r>
            <w:r w:rsidR="003257D3">
              <w:rPr>
                <w:noProof/>
                <w:webHidden/>
              </w:rPr>
              <w:tab/>
            </w:r>
            <w:r w:rsidR="003257D3">
              <w:rPr>
                <w:noProof/>
                <w:webHidden/>
              </w:rPr>
              <w:fldChar w:fldCharType="begin"/>
            </w:r>
            <w:r w:rsidR="003257D3">
              <w:rPr>
                <w:noProof/>
                <w:webHidden/>
              </w:rPr>
              <w:instrText xml:space="preserve"> PAGEREF _Toc60962678 \h </w:instrText>
            </w:r>
            <w:r w:rsidR="003257D3">
              <w:rPr>
                <w:noProof/>
                <w:webHidden/>
              </w:rPr>
            </w:r>
            <w:r w:rsidR="003257D3">
              <w:rPr>
                <w:noProof/>
                <w:webHidden/>
              </w:rPr>
              <w:fldChar w:fldCharType="separate"/>
            </w:r>
            <w:r w:rsidR="00D06542">
              <w:rPr>
                <w:noProof/>
                <w:webHidden/>
              </w:rPr>
              <w:t>18</w:t>
            </w:r>
            <w:r w:rsidR="003257D3">
              <w:rPr>
                <w:noProof/>
                <w:webHidden/>
              </w:rPr>
              <w:fldChar w:fldCharType="end"/>
            </w:r>
          </w:hyperlink>
        </w:p>
        <w:p w14:paraId="7827EBCB" w14:textId="2564486A" w:rsidR="003257D3" w:rsidRDefault="00475EFA">
          <w:pPr>
            <w:pStyle w:val="TOC2"/>
            <w:rPr>
              <w:rFonts w:asciiTheme="minorHAnsi" w:eastAsiaTheme="minorEastAsia" w:hAnsiTheme="minorHAnsi"/>
              <w:noProof/>
              <w:sz w:val="22"/>
              <w:lang w:val="en-ID" w:eastAsia="en-ID"/>
            </w:rPr>
          </w:pPr>
          <w:hyperlink w:anchor="_Toc60962679" w:history="1">
            <w:r w:rsidR="003257D3" w:rsidRPr="00137F08">
              <w:rPr>
                <w:rStyle w:val="Hyperlink"/>
                <w:rFonts w:cs="Times New Roman"/>
                <w:noProof/>
                <w14:scene3d>
                  <w14:camera w14:prst="orthographicFront"/>
                  <w14:lightRig w14:rig="threePt" w14:dir="t">
                    <w14:rot w14:lat="0" w14:lon="0" w14:rev="0"/>
                  </w14:lightRig>
                </w14:scene3d>
              </w:rPr>
              <w:t>I.2.</w:t>
            </w:r>
            <w:r w:rsidR="003257D3" w:rsidRPr="00137F08">
              <w:rPr>
                <w:rStyle w:val="Hyperlink"/>
                <w:rFonts w:cs="Times New Roman"/>
                <w:noProof/>
              </w:rPr>
              <w:t xml:space="preserve"> Perumusan Masalah</w:t>
            </w:r>
            <w:r w:rsidR="003257D3">
              <w:rPr>
                <w:noProof/>
                <w:webHidden/>
              </w:rPr>
              <w:tab/>
            </w:r>
            <w:r w:rsidR="003257D3">
              <w:rPr>
                <w:noProof/>
                <w:webHidden/>
              </w:rPr>
              <w:fldChar w:fldCharType="begin"/>
            </w:r>
            <w:r w:rsidR="003257D3">
              <w:rPr>
                <w:noProof/>
                <w:webHidden/>
              </w:rPr>
              <w:instrText xml:space="preserve"> PAGEREF _Toc60962679 \h </w:instrText>
            </w:r>
            <w:r w:rsidR="003257D3">
              <w:rPr>
                <w:noProof/>
                <w:webHidden/>
              </w:rPr>
            </w:r>
            <w:r w:rsidR="003257D3">
              <w:rPr>
                <w:noProof/>
                <w:webHidden/>
              </w:rPr>
              <w:fldChar w:fldCharType="separate"/>
            </w:r>
            <w:r w:rsidR="00D06542">
              <w:rPr>
                <w:noProof/>
                <w:webHidden/>
              </w:rPr>
              <w:t>20</w:t>
            </w:r>
            <w:r w:rsidR="003257D3">
              <w:rPr>
                <w:noProof/>
                <w:webHidden/>
              </w:rPr>
              <w:fldChar w:fldCharType="end"/>
            </w:r>
          </w:hyperlink>
        </w:p>
        <w:p w14:paraId="2E8DD1B1" w14:textId="51A266AE" w:rsidR="003257D3" w:rsidRDefault="00475EFA">
          <w:pPr>
            <w:pStyle w:val="TOC3"/>
            <w:tabs>
              <w:tab w:val="right" w:leader="dot" w:pos="7927"/>
            </w:tabs>
            <w:rPr>
              <w:rFonts w:asciiTheme="minorHAnsi" w:eastAsiaTheme="minorEastAsia" w:hAnsiTheme="minorHAnsi"/>
              <w:noProof/>
              <w:sz w:val="22"/>
              <w:lang w:val="en-ID" w:eastAsia="en-ID"/>
            </w:rPr>
          </w:pPr>
          <w:hyperlink w:anchor="_Toc60962680" w:history="1">
            <w:r w:rsidR="003257D3" w:rsidRPr="00137F08">
              <w:rPr>
                <w:rStyle w:val="Hyperlink"/>
                <w:rFonts w:cs="Times New Roman"/>
                <w:noProof/>
              </w:rPr>
              <w:t>I.2.1. Batasan Masalah</w:t>
            </w:r>
            <w:r w:rsidR="003257D3">
              <w:rPr>
                <w:noProof/>
                <w:webHidden/>
              </w:rPr>
              <w:tab/>
            </w:r>
            <w:r w:rsidR="003257D3">
              <w:rPr>
                <w:noProof/>
                <w:webHidden/>
              </w:rPr>
              <w:fldChar w:fldCharType="begin"/>
            </w:r>
            <w:r w:rsidR="003257D3">
              <w:rPr>
                <w:noProof/>
                <w:webHidden/>
              </w:rPr>
              <w:instrText xml:space="preserve"> PAGEREF _Toc60962680 \h </w:instrText>
            </w:r>
            <w:r w:rsidR="003257D3">
              <w:rPr>
                <w:noProof/>
                <w:webHidden/>
              </w:rPr>
            </w:r>
            <w:r w:rsidR="003257D3">
              <w:rPr>
                <w:noProof/>
                <w:webHidden/>
              </w:rPr>
              <w:fldChar w:fldCharType="separate"/>
            </w:r>
            <w:r w:rsidR="00D06542">
              <w:rPr>
                <w:noProof/>
                <w:webHidden/>
              </w:rPr>
              <w:t>20</w:t>
            </w:r>
            <w:r w:rsidR="003257D3">
              <w:rPr>
                <w:noProof/>
                <w:webHidden/>
              </w:rPr>
              <w:fldChar w:fldCharType="end"/>
            </w:r>
          </w:hyperlink>
        </w:p>
        <w:p w14:paraId="11B25263" w14:textId="59B4D66D" w:rsidR="003257D3" w:rsidRDefault="00475EFA">
          <w:pPr>
            <w:pStyle w:val="TOC2"/>
            <w:rPr>
              <w:rFonts w:asciiTheme="minorHAnsi" w:eastAsiaTheme="minorEastAsia" w:hAnsiTheme="minorHAnsi"/>
              <w:noProof/>
              <w:sz w:val="22"/>
              <w:lang w:val="en-ID" w:eastAsia="en-ID"/>
            </w:rPr>
          </w:pPr>
          <w:hyperlink w:anchor="_Toc60962681" w:history="1">
            <w:r w:rsidR="003257D3" w:rsidRPr="00137F08">
              <w:rPr>
                <w:rStyle w:val="Hyperlink"/>
                <w:rFonts w:cs="Times New Roman"/>
                <w:noProof/>
                <w14:scene3d>
                  <w14:camera w14:prst="orthographicFront"/>
                  <w14:lightRig w14:rig="threePt" w14:dir="t">
                    <w14:rot w14:lat="0" w14:lon="0" w14:rev="0"/>
                  </w14:lightRig>
                </w14:scene3d>
              </w:rPr>
              <w:t>I.3.</w:t>
            </w:r>
            <w:r w:rsidR="003257D3" w:rsidRPr="00137F08">
              <w:rPr>
                <w:rStyle w:val="Hyperlink"/>
                <w:rFonts w:cs="Times New Roman"/>
                <w:noProof/>
              </w:rPr>
              <w:t xml:space="preserve"> Tujuan Penelitian</w:t>
            </w:r>
            <w:r w:rsidR="003257D3">
              <w:rPr>
                <w:noProof/>
                <w:webHidden/>
              </w:rPr>
              <w:tab/>
            </w:r>
            <w:r w:rsidR="003257D3">
              <w:rPr>
                <w:noProof/>
                <w:webHidden/>
              </w:rPr>
              <w:fldChar w:fldCharType="begin"/>
            </w:r>
            <w:r w:rsidR="003257D3">
              <w:rPr>
                <w:noProof/>
                <w:webHidden/>
              </w:rPr>
              <w:instrText xml:space="preserve"> PAGEREF _Toc60962681 \h </w:instrText>
            </w:r>
            <w:r w:rsidR="003257D3">
              <w:rPr>
                <w:noProof/>
                <w:webHidden/>
              </w:rPr>
            </w:r>
            <w:r w:rsidR="003257D3">
              <w:rPr>
                <w:noProof/>
                <w:webHidden/>
              </w:rPr>
              <w:fldChar w:fldCharType="separate"/>
            </w:r>
            <w:r w:rsidR="00D06542">
              <w:rPr>
                <w:noProof/>
                <w:webHidden/>
              </w:rPr>
              <w:t>21</w:t>
            </w:r>
            <w:r w:rsidR="003257D3">
              <w:rPr>
                <w:noProof/>
                <w:webHidden/>
              </w:rPr>
              <w:fldChar w:fldCharType="end"/>
            </w:r>
          </w:hyperlink>
        </w:p>
        <w:p w14:paraId="010F66B4" w14:textId="643E7846" w:rsidR="003257D3" w:rsidRDefault="00475EFA">
          <w:pPr>
            <w:pStyle w:val="TOC2"/>
            <w:rPr>
              <w:rFonts w:asciiTheme="minorHAnsi" w:eastAsiaTheme="minorEastAsia" w:hAnsiTheme="minorHAnsi"/>
              <w:noProof/>
              <w:sz w:val="22"/>
              <w:lang w:val="en-ID" w:eastAsia="en-ID"/>
            </w:rPr>
          </w:pPr>
          <w:hyperlink w:anchor="_Toc60962682" w:history="1">
            <w:r w:rsidR="003257D3" w:rsidRPr="00137F08">
              <w:rPr>
                <w:rStyle w:val="Hyperlink"/>
                <w:rFonts w:cs="Times New Roman"/>
                <w:noProof/>
                <w14:scene3d>
                  <w14:camera w14:prst="orthographicFront"/>
                  <w14:lightRig w14:rig="threePt" w14:dir="t">
                    <w14:rot w14:lat="0" w14:lon="0" w14:rev="0"/>
                  </w14:lightRig>
                </w14:scene3d>
              </w:rPr>
              <w:t>I.4.</w:t>
            </w:r>
            <w:r w:rsidR="003257D3" w:rsidRPr="00137F08">
              <w:rPr>
                <w:rStyle w:val="Hyperlink"/>
                <w:rFonts w:cs="Times New Roman"/>
                <w:noProof/>
              </w:rPr>
              <w:t xml:space="preserve"> Manfaat Penelitian</w:t>
            </w:r>
            <w:r w:rsidR="003257D3">
              <w:rPr>
                <w:noProof/>
                <w:webHidden/>
              </w:rPr>
              <w:tab/>
            </w:r>
            <w:r w:rsidR="003257D3">
              <w:rPr>
                <w:noProof/>
                <w:webHidden/>
              </w:rPr>
              <w:fldChar w:fldCharType="begin"/>
            </w:r>
            <w:r w:rsidR="003257D3">
              <w:rPr>
                <w:noProof/>
                <w:webHidden/>
              </w:rPr>
              <w:instrText xml:space="preserve"> PAGEREF _Toc60962682 \h </w:instrText>
            </w:r>
            <w:r w:rsidR="003257D3">
              <w:rPr>
                <w:noProof/>
                <w:webHidden/>
              </w:rPr>
            </w:r>
            <w:r w:rsidR="003257D3">
              <w:rPr>
                <w:noProof/>
                <w:webHidden/>
              </w:rPr>
              <w:fldChar w:fldCharType="separate"/>
            </w:r>
            <w:r w:rsidR="00D06542">
              <w:rPr>
                <w:noProof/>
                <w:webHidden/>
              </w:rPr>
              <w:t>21</w:t>
            </w:r>
            <w:r w:rsidR="003257D3">
              <w:rPr>
                <w:noProof/>
                <w:webHidden/>
              </w:rPr>
              <w:fldChar w:fldCharType="end"/>
            </w:r>
          </w:hyperlink>
        </w:p>
        <w:p w14:paraId="46E3A67C" w14:textId="45877715" w:rsidR="003257D3" w:rsidRDefault="00475EFA">
          <w:pPr>
            <w:pStyle w:val="TOC1"/>
            <w:rPr>
              <w:rFonts w:asciiTheme="minorHAnsi" w:eastAsiaTheme="minorEastAsia" w:hAnsiTheme="minorHAnsi"/>
              <w:noProof/>
              <w:sz w:val="22"/>
              <w:lang w:val="en-ID" w:eastAsia="en-ID"/>
            </w:rPr>
          </w:pPr>
          <w:hyperlink w:anchor="_Toc60962683" w:history="1">
            <w:r w:rsidR="003257D3" w:rsidRPr="00137F08">
              <w:rPr>
                <w:rStyle w:val="Hyperlink"/>
                <w:rFonts w:cs="Times New Roman"/>
                <w:noProof/>
                <w14:scene3d>
                  <w14:camera w14:prst="orthographicFront"/>
                  <w14:lightRig w14:rig="threePt" w14:dir="t">
                    <w14:rot w14:lat="0" w14:lon="0" w14:rev="0"/>
                  </w14:lightRig>
                </w14:scene3d>
              </w:rPr>
              <w:t>BAB II</w:t>
            </w:r>
            <w:r w:rsidR="003257D3" w:rsidRPr="00137F08">
              <w:rPr>
                <w:rStyle w:val="Hyperlink"/>
                <w:rFonts w:cs="Times New Roman"/>
                <w:noProof/>
              </w:rPr>
              <w:t xml:space="preserve">  TINJAUAN PUSTAKA</w:t>
            </w:r>
            <w:r w:rsidR="003257D3">
              <w:rPr>
                <w:noProof/>
                <w:webHidden/>
              </w:rPr>
              <w:tab/>
            </w:r>
            <w:r w:rsidR="003257D3">
              <w:rPr>
                <w:noProof/>
                <w:webHidden/>
              </w:rPr>
              <w:fldChar w:fldCharType="begin"/>
            </w:r>
            <w:r w:rsidR="003257D3">
              <w:rPr>
                <w:noProof/>
                <w:webHidden/>
              </w:rPr>
              <w:instrText xml:space="preserve"> PAGEREF _Toc60962683 \h </w:instrText>
            </w:r>
            <w:r w:rsidR="003257D3">
              <w:rPr>
                <w:noProof/>
                <w:webHidden/>
              </w:rPr>
            </w:r>
            <w:r w:rsidR="003257D3">
              <w:rPr>
                <w:noProof/>
                <w:webHidden/>
              </w:rPr>
              <w:fldChar w:fldCharType="separate"/>
            </w:r>
            <w:r w:rsidR="00D06542">
              <w:rPr>
                <w:noProof/>
                <w:webHidden/>
              </w:rPr>
              <w:t>23</w:t>
            </w:r>
            <w:r w:rsidR="003257D3">
              <w:rPr>
                <w:noProof/>
                <w:webHidden/>
              </w:rPr>
              <w:fldChar w:fldCharType="end"/>
            </w:r>
          </w:hyperlink>
        </w:p>
        <w:p w14:paraId="2676CB80" w14:textId="33B21740" w:rsidR="003257D3" w:rsidRDefault="00475EFA">
          <w:pPr>
            <w:pStyle w:val="TOC1"/>
            <w:rPr>
              <w:rFonts w:asciiTheme="minorHAnsi" w:eastAsiaTheme="minorEastAsia" w:hAnsiTheme="minorHAnsi"/>
              <w:noProof/>
              <w:sz w:val="22"/>
              <w:lang w:val="en-ID" w:eastAsia="en-ID"/>
            </w:rPr>
          </w:pPr>
          <w:hyperlink w:anchor="_Toc60962684" w:history="1">
            <w:r w:rsidR="003257D3" w:rsidRPr="00137F08">
              <w:rPr>
                <w:rStyle w:val="Hyperlink"/>
                <w:rFonts w:cs="Times New Roman"/>
                <w:noProof/>
                <w14:scene3d>
                  <w14:camera w14:prst="orthographicFront"/>
                  <w14:lightRig w14:rig="threePt" w14:dir="t">
                    <w14:rot w14:lat="0" w14:lon="0" w14:rev="0"/>
                  </w14:lightRig>
                </w14:scene3d>
              </w:rPr>
              <w:t>BAB III</w:t>
            </w:r>
            <w:r w:rsidR="003257D3" w:rsidRPr="00137F08">
              <w:rPr>
                <w:rStyle w:val="Hyperlink"/>
                <w:rFonts w:cs="Times New Roman"/>
                <w:noProof/>
              </w:rPr>
              <w:t xml:space="preserve">  DASAR TEORI</w:t>
            </w:r>
            <w:r w:rsidR="003257D3">
              <w:rPr>
                <w:noProof/>
                <w:webHidden/>
              </w:rPr>
              <w:tab/>
            </w:r>
            <w:r w:rsidR="003257D3">
              <w:rPr>
                <w:noProof/>
                <w:webHidden/>
              </w:rPr>
              <w:fldChar w:fldCharType="begin"/>
            </w:r>
            <w:r w:rsidR="003257D3">
              <w:rPr>
                <w:noProof/>
                <w:webHidden/>
              </w:rPr>
              <w:instrText xml:space="preserve"> PAGEREF _Toc60962684 \h </w:instrText>
            </w:r>
            <w:r w:rsidR="003257D3">
              <w:rPr>
                <w:noProof/>
                <w:webHidden/>
              </w:rPr>
            </w:r>
            <w:r w:rsidR="003257D3">
              <w:rPr>
                <w:noProof/>
                <w:webHidden/>
              </w:rPr>
              <w:fldChar w:fldCharType="separate"/>
            </w:r>
            <w:r w:rsidR="00D06542">
              <w:rPr>
                <w:noProof/>
                <w:webHidden/>
              </w:rPr>
              <w:t>31</w:t>
            </w:r>
            <w:r w:rsidR="003257D3">
              <w:rPr>
                <w:noProof/>
                <w:webHidden/>
              </w:rPr>
              <w:fldChar w:fldCharType="end"/>
            </w:r>
          </w:hyperlink>
        </w:p>
        <w:p w14:paraId="3669B462" w14:textId="7DEF8C83" w:rsidR="003257D3" w:rsidRDefault="00475EFA">
          <w:pPr>
            <w:pStyle w:val="TOC2"/>
            <w:rPr>
              <w:rFonts w:asciiTheme="minorHAnsi" w:eastAsiaTheme="minorEastAsia" w:hAnsiTheme="minorHAnsi"/>
              <w:noProof/>
              <w:sz w:val="22"/>
              <w:lang w:val="en-ID" w:eastAsia="en-ID"/>
            </w:rPr>
          </w:pPr>
          <w:hyperlink w:anchor="_Toc60962685" w:history="1">
            <w:r w:rsidR="003257D3" w:rsidRPr="00137F08">
              <w:rPr>
                <w:rStyle w:val="Hyperlink"/>
                <w:noProof/>
                <w:lang w:val="de-DE"/>
                <w14:scene3d>
                  <w14:camera w14:prst="orthographicFront"/>
                  <w14:lightRig w14:rig="threePt" w14:dir="t">
                    <w14:rot w14:lat="0" w14:lon="0" w14:rev="0"/>
                  </w14:lightRig>
                </w14:scene3d>
              </w:rPr>
              <w:t>III.1.</w:t>
            </w:r>
            <w:r w:rsidR="003257D3" w:rsidRPr="00137F08">
              <w:rPr>
                <w:rStyle w:val="Hyperlink"/>
                <w:noProof/>
                <w:lang w:val="de-DE"/>
              </w:rPr>
              <w:t xml:space="preserve"> Semi-Supervised Learning</w:t>
            </w:r>
            <w:r w:rsidR="003257D3">
              <w:rPr>
                <w:noProof/>
                <w:webHidden/>
              </w:rPr>
              <w:tab/>
            </w:r>
            <w:r w:rsidR="003257D3">
              <w:rPr>
                <w:noProof/>
                <w:webHidden/>
              </w:rPr>
              <w:fldChar w:fldCharType="begin"/>
            </w:r>
            <w:r w:rsidR="003257D3">
              <w:rPr>
                <w:noProof/>
                <w:webHidden/>
              </w:rPr>
              <w:instrText xml:space="preserve"> PAGEREF _Toc60962685 \h </w:instrText>
            </w:r>
            <w:r w:rsidR="003257D3">
              <w:rPr>
                <w:noProof/>
                <w:webHidden/>
              </w:rPr>
            </w:r>
            <w:r w:rsidR="003257D3">
              <w:rPr>
                <w:noProof/>
                <w:webHidden/>
              </w:rPr>
              <w:fldChar w:fldCharType="separate"/>
            </w:r>
            <w:r w:rsidR="00D06542">
              <w:rPr>
                <w:noProof/>
                <w:webHidden/>
              </w:rPr>
              <w:t>31</w:t>
            </w:r>
            <w:r w:rsidR="003257D3">
              <w:rPr>
                <w:noProof/>
                <w:webHidden/>
              </w:rPr>
              <w:fldChar w:fldCharType="end"/>
            </w:r>
          </w:hyperlink>
        </w:p>
        <w:p w14:paraId="1039E700" w14:textId="7D066A5F" w:rsidR="003257D3" w:rsidRDefault="00475EFA">
          <w:pPr>
            <w:pStyle w:val="TOC2"/>
            <w:rPr>
              <w:rFonts w:asciiTheme="minorHAnsi" w:eastAsiaTheme="minorEastAsia" w:hAnsiTheme="minorHAnsi"/>
              <w:noProof/>
              <w:sz w:val="22"/>
              <w:lang w:val="en-ID" w:eastAsia="en-ID"/>
            </w:rPr>
          </w:pPr>
          <w:hyperlink w:anchor="_Toc60962686" w:history="1">
            <w:r w:rsidR="003257D3" w:rsidRPr="00137F08">
              <w:rPr>
                <w:rStyle w:val="Hyperlink"/>
                <w:rFonts w:cs="Times New Roman"/>
                <w:noProof/>
              </w:rPr>
              <w:t>III.2. Support Vector Machines (SVM)</w:t>
            </w:r>
            <w:r w:rsidR="003257D3">
              <w:rPr>
                <w:noProof/>
                <w:webHidden/>
              </w:rPr>
              <w:tab/>
            </w:r>
            <w:r w:rsidR="003257D3">
              <w:rPr>
                <w:noProof/>
                <w:webHidden/>
              </w:rPr>
              <w:fldChar w:fldCharType="begin"/>
            </w:r>
            <w:r w:rsidR="003257D3">
              <w:rPr>
                <w:noProof/>
                <w:webHidden/>
              </w:rPr>
              <w:instrText xml:space="preserve"> PAGEREF _Toc60962686 \h </w:instrText>
            </w:r>
            <w:r w:rsidR="003257D3">
              <w:rPr>
                <w:noProof/>
                <w:webHidden/>
              </w:rPr>
            </w:r>
            <w:r w:rsidR="003257D3">
              <w:rPr>
                <w:noProof/>
                <w:webHidden/>
              </w:rPr>
              <w:fldChar w:fldCharType="separate"/>
            </w:r>
            <w:r w:rsidR="00D06542">
              <w:rPr>
                <w:noProof/>
                <w:webHidden/>
              </w:rPr>
              <w:t>32</w:t>
            </w:r>
            <w:r w:rsidR="003257D3">
              <w:rPr>
                <w:noProof/>
                <w:webHidden/>
              </w:rPr>
              <w:fldChar w:fldCharType="end"/>
            </w:r>
          </w:hyperlink>
        </w:p>
        <w:p w14:paraId="185FA4D9" w14:textId="77C24C5F" w:rsidR="003257D3" w:rsidRDefault="00475EFA">
          <w:pPr>
            <w:pStyle w:val="TOC2"/>
            <w:rPr>
              <w:rFonts w:asciiTheme="minorHAnsi" w:eastAsiaTheme="minorEastAsia" w:hAnsiTheme="minorHAnsi"/>
              <w:noProof/>
              <w:sz w:val="22"/>
              <w:lang w:val="en-ID" w:eastAsia="en-ID"/>
            </w:rPr>
          </w:pPr>
          <w:hyperlink w:anchor="_Toc60962687" w:history="1">
            <w:r w:rsidR="003257D3" w:rsidRPr="00137F08">
              <w:rPr>
                <w:rStyle w:val="Hyperlink"/>
                <w:noProof/>
                <w:lang w:val="de-DE"/>
              </w:rPr>
              <w:t>III.3. Metode Pengelompokan</w:t>
            </w:r>
            <w:r w:rsidR="003257D3">
              <w:rPr>
                <w:noProof/>
                <w:webHidden/>
              </w:rPr>
              <w:tab/>
            </w:r>
            <w:r w:rsidR="003257D3">
              <w:rPr>
                <w:noProof/>
                <w:webHidden/>
              </w:rPr>
              <w:fldChar w:fldCharType="begin"/>
            </w:r>
            <w:r w:rsidR="003257D3">
              <w:rPr>
                <w:noProof/>
                <w:webHidden/>
              </w:rPr>
              <w:instrText xml:space="preserve"> PAGEREF _Toc60962687 \h </w:instrText>
            </w:r>
            <w:r w:rsidR="003257D3">
              <w:rPr>
                <w:noProof/>
                <w:webHidden/>
              </w:rPr>
            </w:r>
            <w:r w:rsidR="003257D3">
              <w:rPr>
                <w:noProof/>
                <w:webHidden/>
              </w:rPr>
              <w:fldChar w:fldCharType="separate"/>
            </w:r>
            <w:r w:rsidR="00D06542">
              <w:rPr>
                <w:noProof/>
                <w:webHidden/>
              </w:rPr>
              <w:t>39</w:t>
            </w:r>
            <w:r w:rsidR="003257D3">
              <w:rPr>
                <w:noProof/>
                <w:webHidden/>
              </w:rPr>
              <w:fldChar w:fldCharType="end"/>
            </w:r>
          </w:hyperlink>
        </w:p>
        <w:p w14:paraId="2843D500" w14:textId="29295E10" w:rsidR="003257D3" w:rsidRDefault="00475EFA">
          <w:pPr>
            <w:pStyle w:val="TOC3"/>
            <w:tabs>
              <w:tab w:val="right" w:leader="dot" w:pos="7927"/>
            </w:tabs>
            <w:rPr>
              <w:rFonts w:asciiTheme="minorHAnsi" w:eastAsiaTheme="minorEastAsia" w:hAnsiTheme="minorHAnsi"/>
              <w:noProof/>
              <w:sz w:val="22"/>
              <w:lang w:val="en-ID" w:eastAsia="en-ID"/>
            </w:rPr>
          </w:pPr>
          <w:hyperlink w:anchor="_Toc60962688" w:history="1">
            <w:r w:rsidR="003257D3" w:rsidRPr="00137F08">
              <w:rPr>
                <w:rStyle w:val="Hyperlink"/>
                <w:noProof/>
                <w:lang w:val="de-DE"/>
              </w:rPr>
              <w:t>III.3.1. Pengelompokan K-means</w:t>
            </w:r>
            <w:r w:rsidR="003257D3">
              <w:rPr>
                <w:noProof/>
                <w:webHidden/>
              </w:rPr>
              <w:tab/>
            </w:r>
            <w:r w:rsidR="003257D3">
              <w:rPr>
                <w:noProof/>
                <w:webHidden/>
              </w:rPr>
              <w:fldChar w:fldCharType="begin"/>
            </w:r>
            <w:r w:rsidR="003257D3">
              <w:rPr>
                <w:noProof/>
                <w:webHidden/>
              </w:rPr>
              <w:instrText xml:space="preserve"> PAGEREF _Toc60962688 \h </w:instrText>
            </w:r>
            <w:r w:rsidR="003257D3">
              <w:rPr>
                <w:noProof/>
                <w:webHidden/>
              </w:rPr>
            </w:r>
            <w:r w:rsidR="003257D3">
              <w:rPr>
                <w:noProof/>
                <w:webHidden/>
              </w:rPr>
              <w:fldChar w:fldCharType="separate"/>
            </w:r>
            <w:r w:rsidR="00D06542">
              <w:rPr>
                <w:noProof/>
                <w:webHidden/>
              </w:rPr>
              <w:t>39</w:t>
            </w:r>
            <w:r w:rsidR="003257D3">
              <w:rPr>
                <w:noProof/>
                <w:webHidden/>
              </w:rPr>
              <w:fldChar w:fldCharType="end"/>
            </w:r>
          </w:hyperlink>
        </w:p>
        <w:p w14:paraId="4D4F355E" w14:textId="2CA63A7C" w:rsidR="003257D3" w:rsidRDefault="00475EFA">
          <w:pPr>
            <w:pStyle w:val="TOC3"/>
            <w:tabs>
              <w:tab w:val="right" w:leader="dot" w:pos="7927"/>
            </w:tabs>
            <w:rPr>
              <w:rFonts w:asciiTheme="minorHAnsi" w:eastAsiaTheme="minorEastAsia" w:hAnsiTheme="minorHAnsi"/>
              <w:noProof/>
              <w:sz w:val="22"/>
              <w:lang w:val="en-ID" w:eastAsia="en-ID"/>
            </w:rPr>
          </w:pPr>
          <w:hyperlink w:anchor="_Toc60962689" w:history="1">
            <w:r w:rsidR="003257D3" w:rsidRPr="00137F08">
              <w:rPr>
                <w:rStyle w:val="Hyperlink"/>
                <w:noProof/>
                <w:lang w:val="de-DE"/>
              </w:rPr>
              <w:t>III.3.2. Density-based Spatial Clustering of Applications With Noise</w:t>
            </w:r>
            <w:r w:rsidR="003257D3">
              <w:rPr>
                <w:noProof/>
                <w:webHidden/>
              </w:rPr>
              <w:tab/>
            </w:r>
            <w:r w:rsidR="003257D3">
              <w:rPr>
                <w:noProof/>
                <w:webHidden/>
              </w:rPr>
              <w:fldChar w:fldCharType="begin"/>
            </w:r>
            <w:r w:rsidR="003257D3">
              <w:rPr>
                <w:noProof/>
                <w:webHidden/>
              </w:rPr>
              <w:instrText xml:space="preserve"> PAGEREF _Toc60962689 \h </w:instrText>
            </w:r>
            <w:r w:rsidR="003257D3">
              <w:rPr>
                <w:noProof/>
                <w:webHidden/>
              </w:rPr>
            </w:r>
            <w:r w:rsidR="003257D3">
              <w:rPr>
                <w:noProof/>
                <w:webHidden/>
              </w:rPr>
              <w:fldChar w:fldCharType="separate"/>
            </w:r>
            <w:r w:rsidR="00D06542">
              <w:rPr>
                <w:noProof/>
                <w:webHidden/>
              </w:rPr>
              <w:t>41</w:t>
            </w:r>
            <w:r w:rsidR="003257D3">
              <w:rPr>
                <w:noProof/>
                <w:webHidden/>
              </w:rPr>
              <w:fldChar w:fldCharType="end"/>
            </w:r>
          </w:hyperlink>
        </w:p>
        <w:p w14:paraId="72BF4537" w14:textId="2C29A2D0" w:rsidR="003257D3" w:rsidRDefault="00475EFA">
          <w:pPr>
            <w:pStyle w:val="TOC2"/>
            <w:rPr>
              <w:rFonts w:asciiTheme="minorHAnsi" w:eastAsiaTheme="minorEastAsia" w:hAnsiTheme="minorHAnsi"/>
              <w:noProof/>
              <w:sz w:val="22"/>
              <w:lang w:val="en-ID" w:eastAsia="en-ID"/>
            </w:rPr>
          </w:pPr>
          <w:hyperlink w:anchor="_Toc60962690" w:history="1">
            <w:r w:rsidR="003257D3" w:rsidRPr="00137F08">
              <w:rPr>
                <w:rStyle w:val="Hyperlink"/>
                <w:noProof/>
                <w:lang w:val="de-DE"/>
              </w:rPr>
              <w:t>III.4. Kernel</w:t>
            </w:r>
            <w:r w:rsidR="003257D3">
              <w:rPr>
                <w:noProof/>
                <w:webHidden/>
              </w:rPr>
              <w:tab/>
            </w:r>
            <w:r w:rsidR="003257D3">
              <w:rPr>
                <w:noProof/>
                <w:webHidden/>
              </w:rPr>
              <w:fldChar w:fldCharType="begin"/>
            </w:r>
            <w:r w:rsidR="003257D3">
              <w:rPr>
                <w:noProof/>
                <w:webHidden/>
              </w:rPr>
              <w:instrText xml:space="preserve"> PAGEREF _Toc60962690 \h </w:instrText>
            </w:r>
            <w:r w:rsidR="003257D3">
              <w:rPr>
                <w:noProof/>
                <w:webHidden/>
              </w:rPr>
            </w:r>
            <w:r w:rsidR="003257D3">
              <w:rPr>
                <w:noProof/>
                <w:webHidden/>
              </w:rPr>
              <w:fldChar w:fldCharType="separate"/>
            </w:r>
            <w:r w:rsidR="00D06542">
              <w:rPr>
                <w:noProof/>
                <w:webHidden/>
              </w:rPr>
              <w:t>43</w:t>
            </w:r>
            <w:r w:rsidR="003257D3">
              <w:rPr>
                <w:noProof/>
                <w:webHidden/>
              </w:rPr>
              <w:fldChar w:fldCharType="end"/>
            </w:r>
          </w:hyperlink>
        </w:p>
        <w:p w14:paraId="2ECF48AA" w14:textId="4759728C" w:rsidR="003257D3" w:rsidRDefault="00475EFA">
          <w:pPr>
            <w:pStyle w:val="TOC2"/>
            <w:rPr>
              <w:rFonts w:asciiTheme="minorHAnsi" w:eastAsiaTheme="minorEastAsia" w:hAnsiTheme="minorHAnsi"/>
              <w:noProof/>
              <w:sz w:val="22"/>
              <w:lang w:val="en-ID" w:eastAsia="en-ID"/>
            </w:rPr>
          </w:pPr>
          <w:hyperlink w:anchor="_Toc60962691" w:history="1">
            <w:r w:rsidR="003257D3" w:rsidRPr="00137F08">
              <w:rPr>
                <w:rStyle w:val="Hyperlink"/>
                <w:noProof/>
                <w:lang w:val="de-DE"/>
              </w:rPr>
              <w:t>III.5. Kernel Fisher Discriminant Analysis</w:t>
            </w:r>
            <w:r w:rsidR="003257D3">
              <w:rPr>
                <w:noProof/>
                <w:webHidden/>
              </w:rPr>
              <w:tab/>
            </w:r>
            <w:r w:rsidR="003257D3">
              <w:rPr>
                <w:noProof/>
                <w:webHidden/>
              </w:rPr>
              <w:fldChar w:fldCharType="begin"/>
            </w:r>
            <w:r w:rsidR="003257D3">
              <w:rPr>
                <w:noProof/>
                <w:webHidden/>
              </w:rPr>
              <w:instrText xml:space="preserve"> PAGEREF _Toc60962691 \h </w:instrText>
            </w:r>
            <w:r w:rsidR="003257D3">
              <w:rPr>
                <w:noProof/>
                <w:webHidden/>
              </w:rPr>
            </w:r>
            <w:r w:rsidR="003257D3">
              <w:rPr>
                <w:noProof/>
                <w:webHidden/>
              </w:rPr>
              <w:fldChar w:fldCharType="separate"/>
            </w:r>
            <w:r w:rsidR="00D06542">
              <w:rPr>
                <w:noProof/>
                <w:webHidden/>
              </w:rPr>
              <w:t>44</w:t>
            </w:r>
            <w:r w:rsidR="003257D3">
              <w:rPr>
                <w:noProof/>
                <w:webHidden/>
              </w:rPr>
              <w:fldChar w:fldCharType="end"/>
            </w:r>
          </w:hyperlink>
        </w:p>
        <w:p w14:paraId="61237AFF" w14:textId="1B33C956" w:rsidR="003257D3" w:rsidRDefault="00475EFA">
          <w:pPr>
            <w:pStyle w:val="TOC2"/>
            <w:rPr>
              <w:rFonts w:asciiTheme="minorHAnsi" w:eastAsiaTheme="minorEastAsia" w:hAnsiTheme="minorHAnsi"/>
              <w:noProof/>
              <w:sz w:val="22"/>
              <w:lang w:val="en-ID" w:eastAsia="en-ID"/>
            </w:rPr>
          </w:pPr>
          <w:hyperlink w:anchor="_Toc60962692" w:history="1">
            <w:r w:rsidR="003257D3" w:rsidRPr="00137F08">
              <w:rPr>
                <w:rStyle w:val="Hyperlink"/>
                <w:noProof/>
                <w:lang w:val="de-DE"/>
              </w:rPr>
              <w:t>III.6. Penskalaan</w:t>
            </w:r>
            <w:r w:rsidR="003257D3">
              <w:rPr>
                <w:noProof/>
                <w:webHidden/>
              </w:rPr>
              <w:tab/>
            </w:r>
            <w:r w:rsidR="003257D3">
              <w:rPr>
                <w:noProof/>
                <w:webHidden/>
              </w:rPr>
              <w:fldChar w:fldCharType="begin"/>
            </w:r>
            <w:r w:rsidR="003257D3">
              <w:rPr>
                <w:noProof/>
                <w:webHidden/>
              </w:rPr>
              <w:instrText xml:space="preserve"> PAGEREF _Toc60962692 \h </w:instrText>
            </w:r>
            <w:r w:rsidR="003257D3">
              <w:rPr>
                <w:noProof/>
                <w:webHidden/>
              </w:rPr>
            </w:r>
            <w:r w:rsidR="003257D3">
              <w:rPr>
                <w:noProof/>
                <w:webHidden/>
              </w:rPr>
              <w:fldChar w:fldCharType="separate"/>
            </w:r>
            <w:r w:rsidR="00D06542">
              <w:rPr>
                <w:noProof/>
                <w:webHidden/>
              </w:rPr>
              <w:t>46</w:t>
            </w:r>
            <w:r w:rsidR="003257D3">
              <w:rPr>
                <w:noProof/>
                <w:webHidden/>
              </w:rPr>
              <w:fldChar w:fldCharType="end"/>
            </w:r>
          </w:hyperlink>
        </w:p>
        <w:p w14:paraId="29326F4A" w14:textId="4F582169" w:rsidR="003257D3" w:rsidRDefault="00475EFA">
          <w:pPr>
            <w:pStyle w:val="TOC2"/>
            <w:rPr>
              <w:rFonts w:asciiTheme="minorHAnsi" w:eastAsiaTheme="minorEastAsia" w:hAnsiTheme="minorHAnsi"/>
              <w:noProof/>
              <w:sz w:val="22"/>
              <w:lang w:val="en-ID" w:eastAsia="en-ID"/>
            </w:rPr>
          </w:pPr>
          <w:hyperlink w:anchor="_Toc60962693" w:history="1">
            <w:r w:rsidR="003257D3" w:rsidRPr="00137F08">
              <w:rPr>
                <w:rStyle w:val="Hyperlink"/>
                <w:noProof/>
                <w:lang w:val="de-DE"/>
              </w:rPr>
              <w:t>III.7. Deteksi dan Diagnosis Kesalahan</w:t>
            </w:r>
            <w:r w:rsidR="003257D3">
              <w:rPr>
                <w:noProof/>
                <w:webHidden/>
              </w:rPr>
              <w:tab/>
            </w:r>
            <w:r w:rsidR="003257D3">
              <w:rPr>
                <w:noProof/>
                <w:webHidden/>
              </w:rPr>
              <w:fldChar w:fldCharType="begin"/>
            </w:r>
            <w:r w:rsidR="003257D3">
              <w:rPr>
                <w:noProof/>
                <w:webHidden/>
              </w:rPr>
              <w:instrText xml:space="preserve"> PAGEREF _Toc60962693 \h </w:instrText>
            </w:r>
            <w:r w:rsidR="003257D3">
              <w:rPr>
                <w:noProof/>
                <w:webHidden/>
              </w:rPr>
            </w:r>
            <w:r w:rsidR="003257D3">
              <w:rPr>
                <w:noProof/>
                <w:webHidden/>
              </w:rPr>
              <w:fldChar w:fldCharType="separate"/>
            </w:r>
            <w:r w:rsidR="00D06542">
              <w:rPr>
                <w:noProof/>
                <w:webHidden/>
              </w:rPr>
              <w:t>48</w:t>
            </w:r>
            <w:r w:rsidR="003257D3">
              <w:rPr>
                <w:noProof/>
                <w:webHidden/>
              </w:rPr>
              <w:fldChar w:fldCharType="end"/>
            </w:r>
          </w:hyperlink>
        </w:p>
        <w:p w14:paraId="0EE43DE1" w14:textId="2DF6E295" w:rsidR="003257D3" w:rsidRDefault="00475EFA">
          <w:pPr>
            <w:pStyle w:val="TOC2"/>
            <w:rPr>
              <w:rFonts w:asciiTheme="minorHAnsi" w:eastAsiaTheme="minorEastAsia" w:hAnsiTheme="minorHAnsi"/>
              <w:noProof/>
              <w:sz w:val="22"/>
              <w:lang w:val="en-ID" w:eastAsia="en-ID"/>
            </w:rPr>
          </w:pPr>
          <w:hyperlink w:anchor="_Toc60962694" w:history="1">
            <w:r w:rsidR="003257D3" w:rsidRPr="00137F08">
              <w:rPr>
                <w:rStyle w:val="Hyperlink"/>
                <w:noProof/>
              </w:rPr>
              <w:t xml:space="preserve">III.8. </w:t>
            </w:r>
            <w:r w:rsidR="003257D3" w:rsidRPr="00137F08">
              <w:rPr>
                <w:rStyle w:val="Hyperlink"/>
                <w:i/>
                <w:noProof/>
              </w:rPr>
              <w:t>Message Queue Telemetry Transport</w:t>
            </w:r>
            <w:r w:rsidR="003257D3">
              <w:rPr>
                <w:noProof/>
                <w:webHidden/>
              </w:rPr>
              <w:tab/>
            </w:r>
            <w:r w:rsidR="003257D3">
              <w:rPr>
                <w:noProof/>
                <w:webHidden/>
              </w:rPr>
              <w:fldChar w:fldCharType="begin"/>
            </w:r>
            <w:r w:rsidR="003257D3">
              <w:rPr>
                <w:noProof/>
                <w:webHidden/>
              </w:rPr>
              <w:instrText xml:space="preserve"> PAGEREF _Toc60962694 \h </w:instrText>
            </w:r>
            <w:r w:rsidR="003257D3">
              <w:rPr>
                <w:noProof/>
                <w:webHidden/>
              </w:rPr>
            </w:r>
            <w:r w:rsidR="003257D3">
              <w:rPr>
                <w:noProof/>
                <w:webHidden/>
              </w:rPr>
              <w:fldChar w:fldCharType="separate"/>
            </w:r>
            <w:r w:rsidR="00D06542">
              <w:rPr>
                <w:noProof/>
                <w:webHidden/>
              </w:rPr>
              <w:t>50</w:t>
            </w:r>
            <w:r w:rsidR="003257D3">
              <w:rPr>
                <w:noProof/>
                <w:webHidden/>
              </w:rPr>
              <w:fldChar w:fldCharType="end"/>
            </w:r>
          </w:hyperlink>
        </w:p>
        <w:p w14:paraId="6526ABF7" w14:textId="2816EC41" w:rsidR="003257D3" w:rsidRDefault="00475EFA">
          <w:pPr>
            <w:pStyle w:val="TOC1"/>
            <w:rPr>
              <w:rFonts w:asciiTheme="minorHAnsi" w:eastAsiaTheme="minorEastAsia" w:hAnsiTheme="minorHAnsi"/>
              <w:noProof/>
              <w:sz w:val="22"/>
              <w:lang w:val="en-ID" w:eastAsia="en-ID"/>
            </w:rPr>
          </w:pPr>
          <w:hyperlink w:anchor="_Toc60962695" w:history="1">
            <w:r w:rsidR="003257D3" w:rsidRPr="00137F08">
              <w:rPr>
                <w:rStyle w:val="Hyperlink"/>
                <w:noProof/>
                <w14:scene3d>
                  <w14:camera w14:prst="orthographicFront"/>
                  <w14:lightRig w14:rig="threePt" w14:dir="t">
                    <w14:rot w14:lat="0" w14:lon="0" w14:rev="0"/>
                  </w14:lightRig>
                </w14:scene3d>
              </w:rPr>
              <w:t>BAB IV</w:t>
            </w:r>
            <w:r w:rsidR="003257D3" w:rsidRPr="00137F08">
              <w:rPr>
                <w:rStyle w:val="Hyperlink"/>
                <w:noProof/>
              </w:rPr>
              <w:t xml:space="preserve"> PELAKSANAAN PENELITIAN</w:t>
            </w:r>
            <w:r w:rsidR="003257D3">
              <w:rPr>
                <w:noProof/>
                <w:webHidden/>
              </w:rPr>
              <w:tab/>
            </w:r>
            <w:r w:rsidR="003257D3">
              <w:rPr>
                <w:noProof/>
                <w:webHidden/>
              </w:rPr>
              <w:fldChar w:fldCharType="begin"/>
            </w:r>
            <w:r w:rsidR="003257D3">
              <w:rPr>
                <w:noProof/>
                <w:webHidden/>
              </w:rPr>
              <w:instrText xml:space="preserve"> PAGEREF _Toc60962695 \h </w:instrText>
            </w:r>
            <w:r w:rsidR="003257D3">
              <w:rPr>
                <w:noProof/>
                <w:webHidden/>
              </w:rPr>
            </w:r>
            <w:r w:rsidR="003257D3">
              <w:rPr>
                <w:noProof/>
                <w:webHidden/>
              </w:rPr>
              <w:fldChar w:fldCharType="separate"/>
            </w:r>
            <w:r w:rsidR="00D06542">
              <w:rPr>
                <w:noProof/>
                <w:webHidden/>
              </w:rPr>
              <w:t>52</w:t>
            </w:r>
            <w:r w:rsidR="003257D3">
              <w:rPr>
                <w:noProof/>
                <w:webHidden/>
              </w:rPr>
              <w:fldChar w:fldCharType="end"/>
            </w:r>
          </w:hyperlink>
        </w:p>
        <w:p w14:paraId="17A00AA9" w14:textId="45BC290A" w:rsidR="003257D3" w:rsidRDefault="00475EFA">
          <w:pPr>
            <w:pStyle w:val="TOC2"/>
            <w:rPr>
              <w:rFonts w:asciiTheme="minorHAnsi" w:eastAsiaTheme="minorEastAsia" w:hAnsiTheme="minorHAnsi"/>
              <w:noProof/>
              <w:sz w:val="22"/>
              <w:lang w:val="en-ID" w:eastAsia="en-ID"/>
            </w:rPr>
          </w:pPr>
          <w:hyperlink w:anchor="_Toc60962696" w:history="1">
            <w:r w:rsidR="003257D3" w:rsidRPr="00137F08">
              <w:rPr>
                <w:rStyle w:val="Hyperlink"/>
                <w:rFonts w:cs="Times New Roman"/>
                <w:noProof/>
              </w:rPr>
              <w:t>IV.1. Alat dan Bahan Penelitian</w:t>
            </w:r>
            <w:r w:rsidR="003257D3">
              <w:rPr>
                <w:noProof/>
                <w:webHidden/>
              </w:rPr>
              <w:tab/>
            </w:r>
            <w:r w:rsidR="003257D3">
              <w:rPr>
                <w:noProof/>
                <w:webHidden/>
              </w:rPr>
              <w:fldChar w:fldCharType="begin"/>
            </w:r>
            <w:r w:rsidR="003257D3">
              <w:rPr>
                <w:noProof/>
                <w:webHidden/>
              </w:rPr>
              <w:instrText xml:space="preserve"> PAGEREF _Toc60962696 \h </w:instrText>
            </w:r>
            <w:r w:rsidR="003257D3">
              <w:rPr>
                <w:noProof/>
                <w:webHidden/>
              </w:rPr>
            </w:r>
            <w:r w:rsidR="003257D3">
              <w:rPr>
                <w:noProof/>
                <w:webHidden/>
              </w:rPr>
              <w:fldChar w:fldCharType="separate"/>
            </w:r>
            <w:r w:rsidR="00D06542">
              <w:rPr>
                <w:noProof/>
                <w:webHidden/>
              </w:rPr>
              <w:t>52</w:t>
            </w:r>
            <w:r w:rsidR="003257D3">
              <w:rPr>
                <w:noProof/>
                <w:webHidden/>
              </w:rPr>
              <w:fldChar w:fldCharType="end"/>
            </w:r>
          </w:hyperlink>
        </w:p>
        <w:p w14:paraId="71C5A665" w14:textId="516D0690" w:rsidR="003257D3" w:rsidRDefault="00475EFA">
          <w:pPr>
            <w:pStyle w:val="TOC2"/>
            <w:rPr>
              <w:rFonts w:asciiTheme="minorHAnsi" w:eastAsiaTheme="minorEastAsia" w:hAnsiTheme="minorHAnsi"/>
              <w:noProof/>
              <w:sz w:val="22"/>
              <w:lang w:val="en-ID" w:eastAsia="en-ID"/>
            </w:rPr>
          </w:pPr>
          <w:hyperlink w:anchor="_Toc60962697" w:history="1">
            <w:r w:rsidR="003257D3" w:rsidRPr="00137F08">
              <w:rPr>
                <w:rStyle w:val="Hyperlink"/>
                <w:rFonts w:cs="Times New Roman"/>
                <w:noProof/>
              </w:rPr>
              <w:t>IV.2. Tata Laksana Penelitian</w:t>
            </w:r>
            <w:r w:rsidR="003257D3">
              <w:rPr>
                <w:noProof/>
                <w:webHidden/>
              </w:rPr>
              <w:tab/>
            </w:r>
            <w:r w:rsidR="003257D3">
              <w:rPr>
                <w:noProof/>
                <w:webHidden/>
              </w:rPr>
              <w:fldChar w:fldCharType="begin"/>
            </w:r>
            <w:r w:rsidR="003257D3">
              <w:rPr>
                <w:noProof/>
                <w:webHidden/>
              </w:rPr>
              <w:instrText xml:space="preserve"> PAGEREF _Toc60962697 \h </w:instrText>
            </w:r>
            <w:r w:rsidR="003257D3">
              <w:rPr>
                <w:noProof/>
                <w:webHidden/>
              </w:rPr>
            </w:r>
            <w:r w:rsidR="003257D3">
              <w:rPr>
                <w:noProof/>
                <w:webHidden/>
              </w:rPr>
              <w:fldChar w:fldCharType="separate"/>
            </w:r>
            <w:r w:rsidR="00D06542">
              <w:rPr>
                <w:noProof/>
                <w:webHidden/>
              </w:rPr>
              <w:t>61</w:t>
            </w:r>
            <w:r w:rsidR="003257D3">
              <w:rPr>
                <w:noProof/>
                <w:webHidden/>
              </w:rPr>
              <w:fldChar w:fldCharType="end"/>
            </w:r>
          </w:hyperlink>
        </w:p>
        <w:p w14:paraId="468D68F4" w14:textId="7763A7AF" w:rsidR="003257D3" w:rsidRDefault="00475EFA">
          <w:pPr>
            <w:pStyle w:val="TOC3"/>
            <w:tabs>
              <w:tab w:val="right" w:leader="dot" w:pos="7927"/>
            </w:tabs>
            <w:rPr>
              <w:rFonts w:asciiTheme="minorHAnsi" w:eastAsiaTheme="minorEastAsia" w:hAnsiTheme="minorHAnsi"/>
              <w:noProof/>
              <w:sz w:val="22"/>
              <w:lang w:val="en-ID" w:eastAsia="en-ID"/>
            </w:rPr>
          </w:pPr>
          <w:hyperlink w:anchor="_Toc60962698" w:history="1">
            <w:r w:rsidR="003257D3" w:rsidRPr="00137F08">
              <w:rPr>
                <w:rStyle w:val="Hyperlink"/>
                <w:noProof/>
              </w:rPr>
              <w:t>IV.2.1. Pengujian KFDA dan SVM</w:t>
            </w:r>
            <w:r w:rsidR="003257D3">
              <w:rPr>
                <w:noProof/>
                <w:webHidden/>
              </w:rPr>
              <w:tab/>
            </w:r>
            <w:r w:rsidR="003257D3">
              <w:rPr>
                <w:noProof/>
                <w:webHidden/>
              </w:rPr>
              <w:fldChar w:fldCharType="begin"/>
            </w:r>
            <w:r w:rsidR="003257D3">
              <w:rPr>
                <w:noProof/>
                <w:webHidden/>
              </w:rPr>
              <w:instrText xml:space="preserve"> PAGEREF _Toc60962698 \h </w:instrText>
            </w:r>
            <w:r w:rsidR="003257D3">
              <w:rPr>
                <w:noProof/>
                <w:webHidden/>
              </w:rPr>
            </w:r>
            <w:r w:rsidR="003257D3">
              <w:rPr>
                <w:noProof/>
                <w:webHidden/>
              </w:rPr>
              <w:fldChar w:fldCharType="separate"/>
            </w:r>
            <w:r w:rsidR="00D06542">
              <w:rPr>
                <w:noProof/>
                <w:webHidden/>
              </w:rPr>
              <w:t>61</w:t>
            </w:r>
            <w:r w:rsidR="003257D3">
              <w:rPr>
                <w:noProof/>
                <w:webHidden/>
              </w:rPr>
              <w:fldChar w:fldCharType="end"/>
            </w:r>
          </w:hyperlink>
        </w:p>
        <w:p w14:paraId="3A0020A6" w14:textId="32558475" w:rsidR="003257D3" w:rsidRDefault="00475EFA">
          <w:pPr>
            <w:pStyle w:val="TOC3"/>
            <w:tabs>
              <w:tab w:val="right" w:leader="dot" w:pos="7927"/>
            </w:tabs>
            <w:rPr>
              <w:rFonts w:asciiTheme="minorHAnsi" w:eastAsiaTheme="minorEastAsia" w:hAnsiTheme="minorHAnsi"/>
              <w:noProof/>
              <w:sz w:val="22"/>
              <w:lang w:val="en-ID" w:eastAsia="en-ID"/>
            </w:rPr>
          </w:pPr>
          <w:hyperlink w:anchor="_Toc60962699" w:history="1">
            <w:r w:rsidR="003257D3" w:rsidRPr="00137F08">
              <w:rPr>
                <w:rStyle w:val="Hyperlink"/>
                <w:noProof/>
              </w:rPr>
              <w:t>IV.2.2. Perancangan Program</w:t>
            </w:r>
            <w:r w:rsidR="003257D3">
              <w:rPr>
                <w:noProof/>
                <w:webHidden/>
              </w:rPr>
              <w:tab/>
            </w:r>
            <w:r w:rsidR="003257D3">
              <w:rPr>
                <w:noProof/>
                <w:webHidden/>
              </w:rPr>
              <w:fldChar w:fldCharType="begin"/>
            </w:r>
            <w:r w:rsidR="003257D3">
              <w:rPr>
                <w:noProof/>
                <w:webHidden/>
              </w:rPr>
              <w:instrText xml:space="preserve"> PAGEREF _Toc60962699 \h </w:instrText>
            </w:r>
            <w:r w:rsidR="003257D3">
              <w:rPr>
                <w:noProof/>
                <w:webHidden/>
              </w:rPr>
            </w:r>
            <w:r w:rsidR="003257D3">
              <w:rPr>
                <w:noProof/>
                <w:webHidden/>
              </w:rPr>
              <w:fldChar w:fldCharType="separate"/>
            </w:r>
            <w:r w:rsidR="00D06542">
              <w:rPr>
                <w:noProof/>
                <w:webHidden/>
              </w:rPr>
              <w:t>62</w:t>
            </w:r>
            <w:r w:rsidR="003257D3">
              <w:rPr>
                <w:noProof/>
                <w:webHidden/>
              </w:rPr>
              <w:fldChar w:fldCharType="end"/>
            </w:r>
          </w:hyperlink>
        </w:p>
        <w:p w14:paraId="31F14923" w14:textId="184E81EA" w:rsidR="003257D3" w:rsidRDefault="00475EFA">
          <w:pPr>
            <w:pStyle w:val="TOC3"/>
            <w:tabs>
              <w:tab w:val="right" w:leader="dot" w:pos="7927"/>
            </w:tabs>
            <w:rPr>
              <w:rFonts w:asciiTheme="minorHAnsi" w:eastAsiaTheme="minorEastAsia" w:hAnsiTheme="minorHAnsi"/>
              <w:noProof/>
              <w:sz w:val="22"/>
              <w:lang w:val="en-ID" w:eastAsia="en-ID"/>
            </w:rPr>
          </w:pPr>
          <w:hyperlink w:anchor="_Toc60962700" w:history="1">
            <w:r w:rsidR="003257D3" w:rsidRPr="00137F08">
              <w:rPr>
                <w:rStyle w:val="Hyperlink"/>
                <w:noProof/>
              </w:rPr>
              <w:t>IV.2.3. Pembangunan Program</w:t>
            </w:r>
            <w:r w:rsidR="003257D3">
              <w:rPr>
                <w:noProof/>
                <w:webHidden/>
              </w:rPr>
              <w:tab/>
            </w:r>
            <w:r w:rsidR="003257D3">
              <w:rPr>
                <w:noProof/>
                <w:webHidden/>
              </w:rPr>
              <w:fldChar w:fldCharType="begin"/>
            </w:r>
            <w:r w:rsidR="003257D3">
              <w:rPr>
                <w:noProof/>
                <w:webHidden/>
              </w:rPr>
              <w:instrText xml:space="preserve"> PAGEREF _Toc60962700 \h </w:instrText>
            </w:r>
            <w:r w:rsidR="003257D3">
              <w:rPr>
                <w:noProof/>
                <w:webHidden/>
              </w:rPr>
            </w:r>
            <w:r w:rsidR="003257D3">
              <w:rPr>
                <w:noProof/>
                <w:webHidden/>
              </w:rPr>
              <w:fldChar w:fldCharType="separate"/>
            </w:r>
            <w:r w:rsidR="00D06542">
              <w:rPr>
                <w:noProof/>
                <w:webHidden/>
              </w:rPr>
              <w:t>63</w:t>
            </w:r>
            <w:r w:rsidR="003257D3">
              <w:rPr>
                <w:noProof/>
                <w:webHidden/>
              </w:rPr>
              <w:fldChar w:fldCharType="end"/>
            </w:r>
          </w:hyperlink>
        </w:p>
        <w:p w14:paraId="108F8C79" w14:textId="5F0FA596" w:rsidR="003257D3" w:rsidRDefault="00475EFA">
          <w:pPr>
            <w:pStyle w:val="TOC3"/>
            <w:tabs>
              <w:tab w:val="right" w:leader="dot" w:pos="7927"/>
            </w:tabs>
            <w:rPr>
              <w:rFonts w:asciiTheme="minorHAnsi" w:eastAsiaTheme="minorEastAsia" w:hAnsiTheme="minorHAnsi"/>
              <w:noProof/>
              <w:sz w:val="22"/>
              <w:lang w:val="en-ID" w:eastAsia="en-ID"/>
            </w:rPr>
          </w:pPr>
          <w:hyperlink w:anchor="_Toc60962701" w:history="1">
            <w:r w:rsidR="003257D3" w:rsidRPr="00137F08">
              <w:rPr>
                <w:rStyle w:val="Hyperlink"/>
                <w:noProof/>
              </w:rPr>
              <w:t>IV.2.4. Pengujian Program Menggunakan Data Validasi</w:t>
            </w:r>
            <w:r w:rsidR="003257D3">
              <w:rPr>
                <w:noProof/>
                <w:webHidden/>
              </w:rPr>
              <w:tab/>
            </w:r>
            <w:r w:rsidR="003257D3">
              <w:rPr>
                <w:noProof/>
                <w:webHidden/>
              </w:rPr>
              <w:fldChar w:fldCharType="begin"/>
            </w:r>
            <w:r w:rsidR="003257D3">
              <w:rPr>
                <w:noProof/>
                <w:webHidden/>
              </w:rPr>
              <w:instrText xml:space="preserve"> PAGEREF _Toc60962701 \h </w:instrText>
            </w:r>
            <w:r w:rsidR="003257D3">
              <w:rPr>
                <w:noProof/>
                <w:webHidden/>
              </w:rPr>
            </w:r>
            <w:r w:rsidR="003257D3">
              <w:rPr>
                <w:noProof/>
                <w:webHidden/>
              </w:rPr>
              <w:fldChar w:fldCharType="separate"/>
            </w:r>
            <w:r w:rsidR="00D06542">
              <w:rPr>
                <w:noProof/>
                <w:webHidden/>
              </w:rPr>
              <w:t>63</w:t>
            </w:r>
            <w:r w:rsidR="003257D3">
              <w:rPr>
                <w:noProof/>
                <w:webHidden/>
              </w:rPr>
              <w:fldChar w:fldCharType="end"/>
            </w:r>
          </w:hyperlink>
        </w:p>
        <w:p w14:paraId="6E0CBFBE" w14:textId="00444245" w:rsidR="003257D3" w:rsidRDefault="00475EFA">
          <w:pPr>
            <w:pStyle w:val="TOC1"/>
            <w:rPr>
              <w:rFonts w:asciiTheme="minorHAnsi" w:eastAsiaTheme="minorEastAsia" w:hAnsiTheme="minorHAnsi"/>
              <w:noProof/>
              <w:sz w:val="22"/>
              <w:lang w:val="en-ID" w:eastAsia="en-ID"/>
            </w:rPr>
          </w:pPr>
          <w:hyperlink w:anchor="_Toc60962702" w:history="1">
            <w:r w:rsidR="003257D3" w:rsidRPr="00137F08">
              <w:rPr>
                <w:rStyle w:val="Hyperlink"/>
                <w:noProof/>
                <w14:scene3d>
                  <w14:camera w14:prst="orthographicFront"/>
                  <w14:lightRig w14:rig="threePt" w14:dir="t">
                    <w14:rot w14:lat="0" w14:lon="0" w14:rev="0"/>
                  </w14:lightRig>
                </w14:scene3d>
              </w:rPr>
              <w:t>BAB V</w:t>
            </w:r>
            <w:r w:rsidR="003257D3" w:rsidRPr="00137F08">
              <w:rPr>
                <w:rStyle w:val="Hyperlink"/>
                <w:noProof/>
              </w:rPr>
              <w:t xml:space="preserve">  Hasil dan Pembahasan</w:t>
            </w:r>
            <w:r w:rsidR="003257D3">
              <w:rPr>
                <w:noProof/>
                <w:webHidden/>
              </w:rPr>
              <w:tab/>
            </w:r>
            <w:r w:rsidR="003257D3">
              <w:rPr>
                <w:noProof/>
                <w:webHidden/>
              </w:rPr>
              <w:fldChar w:fldCharType="begin"/>
            </w:r>
            <w:r w:rsidR="003257D3">
              <w:rPr>
                <w:noProof/>
                <w:webHidden/>
              </w:rPr>
              <w:instrText xml:space="preserve"> PAGEREF _Toc60962702 \h </w:instrText>
            </w:r>
            <w:r w:rsidR="003257D3">
              <w:rPr>
                <w:noProof/>
                <w:webHidden/>
              </w:rPr>
            </w:r>
            <w:r w:rsidR="003257D3">
              <w:rPr>
                <w:noProof/>
                <w:webHidden/>
              </w:rPr>
              <w:fldChar w:fldCharType="separate"/>
            </w:r>
            <w:r w:rsidR="00D06542">
              <w:rPr>
                <w:noProof/>
                <w:webHidden/>
              </w:rPr>
              <w:t>65</w:t>
            </w:r>
            <w:r w:rsidR="003257D3">
              <w:rPr>
                <w:noProof/>
                <w:webHidden/>
              </w:rPr>
              <w:fldChar w:fldCharType="end"/>
            </w:r>
          </w:hyperlink>
        </w:p>
        <w:p w14:paraId="7A24C84B" w14:textId="37B849E0" w:rsidR="003257D3" w:rsidRDefault="00475EFA">
          <w:pPr>
            <w:pStyle w:val="TOC2"/>
            <w:rPr>
              <w:rFonts w:asciiTheme="minorHAnsi" w:eastAsiaTheme="minorEastAsia" w:hAnsiTheme="minorHAnsi"/>
              <w:noProof/>
              <w:sz w:val="22"/>
              <w:lang w:val="en-ID" w:eastAsia="en-ID"/>
            </w:rPr>
          </w:pPr>
          <w:hyperlink w:anchor="_Toc60962703" w:history="1">
            <w:r w:rsidR="003257D3" w:rsidRPr="00137F08">
              <w:rPr>
                <w:rStyle w:val="Hyperlink"/>
                <w:noProof/>
                <w14:scene3d>
                  <w14:camera w14:prst="orthographicFront"/>
                  <w14:lightRig w14:rig="threePt" w14:dir="t">
                    <w14:rot w14:lat="0" w14:lon="0" w14:rev="0"/>
                  </w14:lightRig>
                </w14:scene3d>
              </w:rPr>
              <w:t>V.1.</w:t>
            </w:r>
            <w:r w:rsidR="003257D3" w:rsidRPr="00137F08">
              <w:rPr>
                <w:rStyle w:val="Hyperlink"/>
                <w:noProof/>
              </w:rPr>
              <w:t xml:space="preserve"> Pengujian KFDA dan SVM</w:t>
            </w:r>
            <w:r w:rsidR="003257D3">
              <w:rPr>
                <w:noProof/>
                <w:webHidden/>
              </w:rPr>
              <w:tab/>
            </w:r>
            <w:r w:rsidR="003257D3">
              <w:rPr>
                <w:noProof/>
                <w:webHidden/>
              </w:rPr>
              <w:fldChar w:fldCharType="begin"/>
            </w:r>
            <w:r w:rsidR="003257D3">
              <w:rPr>
                <w:noProof/>
                <w:webHidden/>
              </w:rPr>
              <w:instrText xml:space="preserve"> PAGEREF _Toc60962703 \h </w:instrText>
            </w:r>
            <w:r w:rsidR="003257D3">
              <w:rPr>
                <w:noProof/>
                <w:webHidden/>
              </w:rPr>
            </w:r>
            <w:r w:rsidR="003257D3">
              <w:rPr>
                <w:noProof/>
                <w:webHidden/>
              </w:rPr>
              <w:fldChar w:fldCharType="separate"/>
            </w:r>
            <w:r w:rsidR="00D06542">
              <w:rPr>
                <w:noProof/>
                <w:webHidden/>
              </w:rPr>
              <w:t>65</w:t>
            </w:r>
            <w:r w:rsidR="003257D3">
              <w:rPr>
                <w:noProof/>
                <w:webHidden/>
              </w:rPr>
              <w:fldChar w:fldCharType="end"/>
            </w:r>
          </w:hyperlink>
        </w:p>
        <w:p w14:paraId="7024D137" w14:textId="226D4B09" w:rsidR="003257D3" w:rsidRDefault="00475EFA">
          <w:pPr>
            <w:pStyle w:val="TOC3"/>
            <w:tabs>
              <w:tab w:val="right" w:leader="dot" w:pos="7927"/>
            </w:tabs>
            <w:rPr>
              <w:rFonts w:asciiTheme="minorHAnsi" w:eastAsiaTheme="minorEastAsia" w:hAnsiTheme="minorHAnsi"/>
              <w:noProof/>
              <w:sz w:val="22"/>
              <w:lang w:val="en-ID" w:eastAsia="en-ID"/>
            </w:rPr>
          </w:pPr>
          <w:hyperlink w:anchor="_Toc60962704" w:history="1">
            <w:r w:rsidR="003257D3" w:rsidRPr="00137F08">
              <w:rPr>
                <w:rStyle w:val="Hyperlink"/>
                <w:noProof/>
              </w:rPr>
              <w:t xml:space="preserve">V.1.1. Rangka kerja </w:t>
            </w:r>
            <w:r w:rsidR="003257D3" w:rsidRPr="00137F08">
              <w:rPr>
                <w:rStyle w:val="Hyperlink"/>
                <w:rFonts w:cs="Times New Roman"/>
                <w:iCs/>
                <w:noProof/>
              </w:rPr>
              <w:t>deteksi kesalahan</w:t>
            </w:r>
            <w:r w:rsidR="003257D3" w:rsidRPr="00137F08">
              <w:rPr>
                <w:rStyle w:val="Hyperlink"/>
                <w:noProof/>
              </w:rPr>
              <w:t xml:space="preserve"> menggunakan KFDA dan SVM</w:t>
            </w:r>
            <w:r w:rsidR="003257D3">
              <w:rPr>
                <w:noProof/>
                <w:webHidden/>
              </w:rPr>
              <w:tab/>
            </w:r>
            <w:r w:rsidR="003257D3">
              <w:rPr>
                <w:noProof/>
                <w:webHidden/>
              </w:rPr>
              <w:fldChar w:fldCharType="begin"/>
            </w:r>
            <w:r w:rsidR="003257D3">
              <w:rPr>
                <w:noProof/>
                <w:webHidden/>
              </w:rPr>
              <w:instrText xml:space="preserve"> PAGEREF _Toc60962704 \h </w:instrText>
            </w:r>
            <w:r w:rsidR="003257D3">
              <w:rPr>
                <w:noProof/>
                <w:webHidden/>
              </w:rPr>
            </w:r>
            <w:r w:rsidR="003257D3">
              <w:rPr>
                <w:noProof/>
                <w:webHidden/>
              </w:rPr>
              <w:fldChar w:fldCharType="separate"/>
            </w:r>
            <w:r w:rsidR="00D06542">
              <w:rPr>
                <w:noProof/>
                <w:webHidden/>
              </w:rPr>
              <w:t>65</w:t>
            </w:r>
            <w:r w:rsidR="003257D3">
              <w:rPr>
                <w:noProof/>
                <w:webHidden/>
              </w:rPr>
              <w:fldChar w:fldCharType="end"/>
            </w:r>
          </w:hyperlink>
        </w:p>
        <w:p w14:paraId="4F7B2171" w14:textId="34C452D5" w:rsidR="003257D3" w:rsidRDefault="00475EFA">
          <w:pPr>
            <w:pStyle w:val="TOC2"/>
            <w:rPr>
              <w:rFonts w:asciiTheme="minorHAnsi" w:eastAsiaTheme="minorEastAsia" w:hAnsiTheme="minorHAnsi"/>
              <w:noProof/>
              <w:sz w:val="22"/>
              <w:lang w:val="en-ID" w:eastAsia="en-ID"/>
            </w:rPr>
          </w:pPr>
          <w:hyperlink w:anchor="_Toc60962705" w:history="1">
            <w:r w:rsidR="003257D3" w:rsidRPr="00137F08">
              <w:rPr>
                <w:rStyle w:val="Hyperlink"/>
                <w:noProof/>
              </w:rPr>
              <w:t xml:space="preserve">V.1.2. Pengujian KFDA dan SVM untuk </w:t>
            </w:r>
            <w:r w:rsidR="003257D3" w:rsidRPr="00137F08">
              <w:rPr>
                <w:rStyle w:val="Hyperlink"/>
                <w:iCs/>
                <w:noProof/>
              </w:rPr>
              <w:t>deteksi kesalahan</w:t>
            </w:r>
            <w:r w:rsidR="003257D3">
              <w:rPr>
                <w:noProof/>
                <w:webHidden/>
              </w:rPr>
              <w:tab/>
            </w:r>
            <w:r w:rsidR="003257D3">
              <w:rPr>
                <w:noProof/>
                <w:webHidden/>
              </w:rPr>
              <w:fldChar w:fldCharType="begin"/>
            </w:r>
            <w:r w:rsidR="003257D3">
              <w:rPr>
                <w:noProof/>
                <w:webHidden/>
              </w:rPr>
              <w:instrText xml:space="preserve"> PAGEREF _Toc60962705 \h </w:instrText>
            </w:r>
            <w:r w:rsidR="003257D3">
              <w:rPr>
                <w:noProof/>
                <w:webHidden/>
              </w:rPr>
            </w:r>
            <w:r w:rsidR="003257D3">
              <w:rPr>
                <w:noProof/>
                <w:webHidden/>
              </w:rPr>
              <w:fldChar w:fldCharType="separate"/>
            </w:r>
            <w:r w:rsidR="00D06542">
              <w:rPr>
                <w:noProof/>
                <w:webHidden/>
              </w:rPr>
              <w:t>68</w:t>
            </w:r>
            <w:r w:rsidR="003257D3">
              <w:rPr>
                <w:noProof/>
                <w:webHidden/>
              </w:rPr>
              <w:fldChar w:fldCharType="end"/>
            </w:r>
          </w:hyperlink>
        </w:p>
        <w:p w14:paraId="41BECCA2" w14:textId="2A9BBC28" w:rsidR="003257D3" w:rsidRDefault="00475EFA">
          <w:pPr>
            <w:pStyle w:val="TOC2"/>
            <w:rPr>
              <w:rFonts w:asciiTheme="minorHAnsi" w:eastAsiaTheme="minorEastAsia" w:hAnsiTheme="minorHAnsi"/>
              <w:noProof/>
              <w:sz w:val="22"/>
              <w:lang w:val="en-ID" w:eastAsia="en-ID"/>
            </w:rPr>
          </w:pPr>
          <w:hyperlink w:anchor="_Toc60962706" w:history="1">
            <w:r w:rsidR="003257D3" w:rsidRPr="00137F08">
              <w:rPr>
                <w:rStyle w:val="Hyperlink"/>
                <w:noProof/>
                <w14:scene3d>
                  <w14:camera w14:prst="orthographicFront"/>
                  <w14:lightRig w14:rig="threePt" w14:dir="t">
                    <w14:rot w14:lat="0" w14:lon="0" w14:rev="0"/>
                  </w14:lightRig>
                </w14:scene3d>
              </w:rPr>
              <w:t>V.2.</w:t>
            </w:r>
            <w:r w:rsidR="003257D3" w:rsidRPr="00137F08">
              <w:rPr>
                <w:rStyle w:val="Hyperlink"/>
                <w:noProof/>
              </w:rPr>
              <w:t xml:space="preserve"> Perancangan Program </w:t>
            </w:r>
            <w:r w:rsidR="003257D3" w:rsidRPr="00137F08">
              <w:rPr>
                <w:rStyle w:val="Hyperlink"/>
                <w:iCs/>
                <w:noProof/>
              </w:rPr>
              <w:t>Deteksi Kesalahan</w:t>
            </w:r>
            <w:r w:rsidR="003257D3">
              <w:rPr>
                <w:noProof/>
                <w:webHidden/>
              </w:rPr>
              <w:tab/>
            </w:r>
            <w:r w:rsidR="003257D3">
              <w:rPr>
                <w:noProof/>
                <w:webHidden/>
              </w:rPr>
              <w:fldChar w:fldCharType="begin"/>
            </w:r>
            <w:r w:rsidR="003257D3">
              <w:rPr>
                <w:noProof/>
                <w:webHidden/>
              </w:rPr>
              <w:instrText xml:space="preserve"> PAGEREF _Toc60962706 \h </w:instrText>
            </w:r>
            <w:r w:rsidR="003257D3">
              <w:rPr>
                <w:noProof/>
                <w:webHidden/>
              </w:rPr>
            </w:r>
            <w:r w:rsidR="003257D3">
              <w:rPr>
                <w:noProof/>
                <w:webHidden/>
              </w:rPr>
              <w:fldChar w:fldCharType="separate"/>
            </w:r>
            <w:r w:rsidR="00D06542">
              <w:rPr>
                <w:noProof/>
                <w:webHidden/>
              </w:rPr>
              <w:t>71</w:t>
            </w:r>
            <w:r w:rsidR="003257D3">
              <w:rPr>
                <w:noProof/>
                <w:webHidden/>
              </w:rPr>
              <w:fldChar w:fldCharType="end"/>
            </w:r>
          </w:hyperlink>
        </w:p>
        <w:p w14:paraId="4FBD41DC" w14:textId="6E6F69AF" w:rsidR="003257D3" w:rsidRDefault="00475EFA">
          <w:pPr>
            <w:pStyle w:val="TOC3"/>
            <w:tabs>
              <w:tab w:val="right" w:leader="dot" w:pos="7927"/>
            </w:tabs>
            <w:rPr>
              <w:rFonts w:asciiTheme="minorHAnsi" w:eastAsiaTheme="minorEastAsia" w:hAnsiTheme="minorHAnsi"/>
              <w:noProof/>
              <w:sz w:val="22"/>
              <w:lang w:val="en-ID" w:eastAsia="en-ID"/>
            </w:rPr>
          </w:pPr>
          <w:hyperlink w:anchor="_Toc60962707" w:history="1">
            <w:r w:rsidR="003257D3" w:rsidRPr="00137F08">
              <w:rPr>
                <w:rStyle w:val="Hyperlink"/>
                <w:noProof/>
              </w:rPr>
              <w:t xml:space="preserve">V.2.1. Pengujian Ukuran Referensi dan </w:t>
            </w:r>
            <w:r w:rsidR="003257D3" w:rsidRPr="00137F08">
              <w:rPr>
                <w:rStyle w:val="Hyperlink"/>
                <w:rFonts w:cs="Times New Roman"/>
                <w:noProof/>
              </w:rPr>
              <w:t>Penyangga</w:t>
            </w:r>
            <w:r w:rsidR="003257D3">
              <w:rPr>
                <w:noProof/>
                <w:webHidden/>
              </w:rPr>
              <w:tab/>
            </w:r>
            <w:r w:rsidR="003257D3">
              <w:rPr>
                <w:noProof/>
                <w:webHidden/>
              </w:rPr>
              <w:fldChar w:fldCharType="begin"/>
            </w:r>
            <w:r w:rsidR="003257D3">
              <w:rPr>
                <w:noProof/>
                <w:webHidden/>
              </w:rPr>
              <w:instrText xml:space="preserve"> PAGEREF _Toc60962707 \h </w:instrText>
            </w:r>
            <w:r w:rsidR="003257D3">
              <w:rPr>
                <w:noProof/>
                <w:webHidden/>
              </w:rPr>
            </w:r>
            <w:r w:rsidR="003257D3">
              <w:rPr>
                <w:noProof/>
                <w:webHidden/>
              </w:rPr>
              <w:fldChar w:fldCharType="separate"/>
            </w:r>
            <w:r w:rsidR="00D06542">
              <w:rPr>
                <w:noProof/>
                <w:webHidden/>
              </w:rPr>
              <w:t>71</w:t>
            </w:r>
            <w:r w:rsidR="003257D3">
              <w:rPr>
                <w:noProof/>
                <w:webHidden/>
              </w:rPr>
              <w:fldChar w:fldCharType="end"/>
            </w:r>
          </w:hyperlink>
        </w:p>
        <w:p w14:paraId="2A947B0D" w14:textId="1360FDC6" w:rsidR="003257D3" w:rsidRDefault="00475EFA">
          <w:pPr>
            <w:pStyle w:val="TOC3"/>
            <w:tabs>
              <w:tab w:val="right" w:leader="dot" w:pos="7927"/>
            </w:tabs>
            <w:rPr>
              <w:rFonts w:asciiTheme="minorHAnsi" w:eastAsiaTheme="minorEastAsia" w:hAnsiTheme="minorHAnsi"/>
              <w:noProof/>
              <w:sz w:val="22"/>
              <w:lang w:val="en-ID" w:eastAsia="en-ID"/>
            </w:rPr>
          </w:pPr>
          <w:hyperlink w:anchor="_Toc60962708" w:history="1">
            <w:r w:rsidR="003257D3" w:rsidRPr="00137F08">
              <w:rPr>
                <w:rStyle w:val="Hyperlink"/>
                <w:noProof/>
              </w:rPr>
              <w:t xml:space="preserve">V.2.2. Pengujian Metode </w:t>
            </w:r>
            <w:r w:rsidR="003257D3" w:rsidRPr="00137F08">
              <w:rPr>
                <w:rStyle w:val="Hyperlink"/>
                <w:rFonts w:cs="Times New Roman"/>
                <w:noProof/>
              </w:rPr>
              <w:t>Pengelompokan</w:t>
            </w:r>
            <w:r w:rsidR="003257D3">
              <w:rPr>
                <w:noProof/>
                <w:webHidden/>
              </w:rPr>
              <w:tab/>
            </w:r>
            <w:r w:rsidR="003257D3">
              <w:rPr>
                <w:noProof/>
                <w:webHidden/>
              </w:rPr>
              <w:fldChar w:fldCharType="begin"/>
            </w:r>
            <w:r w:rsidR="003257D3">
              <w:rPr>
                <w:noProof/>
                <w:webHidden/>
              </w:rPr>
              <w:instrText xml:space="preserve"> PAGEREF _Toc60962708 \h </w:instrText>
            </w:r>
            <w:r w:rsidR="003257D3">
              <w:rPr>
                <w:noProof/>
                <w:webHidden/>
              </w:rPr>
            </w:r>
            <w:r w:rsidR="003257D3">
              <w:rPr>
                <w:noProof/>
                <w:webHidden/>
              </w:rPr>
              <w:fldChar w:fldCharType="separate"/>
            </w:r>
            <w:r w:rsidR="00D06542">
              <w:rPr>
                <w:noProof/>
                <w:webHidden/>
              </w:rPr>
              <w:t>74</w:t>
            </w:r>
            <w:r w:rsidR="003257D3">
              <w:rPr>
                <w:noProof/>
                <w:webHidden/>
              </w:rPr>
              <w:fldChar w:fldCharType="end"/>
            </w:r>
          </w:hyperlink>
        </w:p>
        <w:p w14:paraId="1D416B4E" w14:textId="5956A645" w:rsidR="003257D3" w:rsidRDefault="00475EFA">
          <w:pPr>
            <w:pStyle w:val="TOC3"/>
            <w:tabs>
              <w:tab w:val="right" w:leader="dot" w:pos="7927"/>
            </w:tabs>
            <w:rPr>
              <w:rFonts w:asciiTheme="minorHAnsi" w:eastAsiaTheme="minorEastAsia" w:hAnsiTheme="minorHAnsi"/>
              <w:noProof/>
              <w:sz w:val="22"/>
              <w:lang w:val="en-ID" w:eastAsia="en-ID"/>
            </w:rPr>
          </w:pPr>
          <w:hyperlink w:anchor="_Toc60962709" w:history="1">
            <w:r w:rsidR="003257D3" w:rsidRPr="00137F08">
              <w:rPr>
                <w:rStyle w:val="Hyperlink"/>
                <w:noProof/>
              </w:rPr>
              <w:t xml:space="preserve">V.2.3. Pengujian </w:t>
            </w:r>
            <w:r w:rsidR="003257D3" w:rsidRPr="00137F08">
              <w:rPr>
                <w:rStyle w:val="Hyperlink"/>
                <w:iCs/>
                <w:noProof/>
              </w:rPr>
              <w:t>Pengelompokan</w:t>
            </w:r>
            <w:r w:rsidR="003257D3" w:rsidRPr="00137F08">
              <w:rPr>
                <w:rStyle w:val="Hyperlink"/>
                <w:noProof/>
              </w:rPr>
              <w:t xml:space="preserve"> K-Means</w:t>
            </w:r>
            <w:r w:rsidR="003257D3">
              <w:rPr>
                <w:noProof/>
                <w:webHidden/>
              </w:rPr>
              <w:tab/>
            </w:r>
            <w:r w:rsidR="003257D3">
              <w:rPr>
                <w:noProof/>
                <w:webHidden/>
              </w:rPr>
              <w:fldChar w:fldCharType="begin"/>
            </w:r>
            <w:r w:rsidR="003257D3">
              <w:rPr>
                <w:noProof/>
                <w:webHidden/>
              </w:rPr>
              <w:instrText xml:space="preserve"> PAGEREF _Toc60962709 \h </w:instrText>
            </w:r>
            <w:r w:rsidR="003257D3">
              <w:rPr>
                <w:noProof/>
                <w:webHidden/>
              </w:rPr>
            </w:r>
            <w:r w:rsidR="003257D3">
              <w:rPr>
                <w:noProof/>
                <w:webHidden/>
              </w:rPr>
              <w:fldChar w:fldCharType="separate"/>
            </w:r>
            <w:r w:rsidR="00D06542">
              <w:rPr>
                <w:noProof/>
                <w:webHidden/>
              </w:rPr>
              <w:t>79</w:t>
            </w:r>
            <w:r w:rsidR="003257D3">
              <w:rPr>
                <w:noProof/>
                <w:webHidden/>
              </w:rPr>
              <w:fldChar w:fldCharType="end"/>
            </w:r>
          </w:hyperlink>
        </w:p>
        <w:p w14:paraId="71BE510C" w14:textId="5D662407" w:rsidR="003257D3" w:rsidRDefault="00475EFA">
          <w:pPr>
            <w:pStyle w:val="TOC2"/>
            <w:rPr>
              <w:rFonts w:asciiTheme="minorHAnsi" w:eastAsiaTheme="minorEastAsia" w:hAnsiTheme="minorHAnsi"/>
              <w:noProof/>
              <w:sz w:val="22"/>
              <w:lang w:val="en-ID" w:eastAsia="en-ID"/>
            </w:rPr>
          </w:pPr>
          <w:hyperlink w:anchor="_Toc60962710" w:history="1">
            <w:r w:rsidR="003257D3" w:rsidRPr="00137F08">
              <w:rPr>
                <w:rStyle w:val="Hyperlink"/>
                <w:noProof/>
                <w14:scene3d>
                  <w14:camera w14:prst="orthographicFront"/>
                  <w14:lightRig w14:rig="threePt" w14:dir="t">
                    <w14:rot w14:lat="0" w14:lon="0" w14:rev="0"/>
                  </w14:lightRig>
                </w14:scene3d>
              </w:rPr>
              <w:t>V.3.</w:t>
            </w:r>
            <w:r w:rsidR="003257D3" w:rsidRPr="00137F08">
              <w:rPr>
                <w:rStyle w:val="Hyperlink"/>
                <w:noProof/>
              </w:rPr>
              <w:t xml:space="preserve"> Pembangunan Program</w:t>
            </w:r>
            <w:r w:rsidR="003257D3">
              <w:rPr>
                <w:noProof/>
                <w:webHidden/>
              </w:rPr>
              <w:tab/>
            </w:r>
            <w:r w:rsidR="003257D3">
              <w:rPr>
                <w:noProof/>
                <w:webHidden/>
              </w:rPr>
              <w:fldChar w:fldCharType="begin"/>
            </w:r>
            <w:r w:rsidR="003257D3">
              <w:rPr>
                <w:noProof/>
                <w:webHidden/>
              </w:rPr>
              <w:instrText xml:space="preserve"> PAGEREF _Toc60962710 \h </w:instrText>
            </w:r>
            <w:r w:rsidR="003257D3">
              <w:rPr>
                <w:noProof/>
                <w:webHidden/>
              </w:rPr>
            </w:r>
            <w:r w:rsidR="003257D3">
              <w:rPr>
                <w:noProof/>
                <w:webHidden/>
              </w:rPr>
              <w:fldChar w:fldCharType="separate"/>
            </w:r>
            <w:r w:rsidR="00D06542">
              <w:rPr>
                <w:noProof/>
                <w:webHidden/>
              </w:rPr>
              <w:t>84</w:t>
            </w:r>
            <w:r w:rsidR="003257D3">
              <w:rPr>
                <w:noProof/>
                <w:webHidden/>
              </w:rPr>
              <w:fldChar w:fldCharType="end"/>
            </w:r>
          </w:hyperlink>
        </w:p>
        <w:p w14:paraId="2D381EAA" w14:textId="19BECB84" w:rsidR="003257D3" w:rsidRDefault="00475EFA">
          <w:pPr>
            <w:pStyle w:val="TOC3"/>
            <w:tabs>
              <w:tab w:val="right" w:leader="dot" w:pos="7927"/>
            </w:tabs>
            <w:rPr>
              <w:rFonts w:asciiTheme="minorHAnsi" w:eastAsiaTheme="minorEastAsia" w:hAnsiTheme="minorHAnsi"/>
              <w:noProof/>
              <w:sz w:val="22"/>
              <w:lang w:val="en-ID" w:eastAsia="en-ID"/>
            </w:rPr>
          </w:pPr>
          <w:hyperlink w:anchor="_Toc60962711" w:history="1">
            <w:r w:rsidR="003257D3" w:rsidRPr="00137F08">
              <w:rPr>
                <w:rStyle w:val="Hyperlink"/>
                <w:noProof/>
              </w:rPr>
              <w:t>V.3.1. Tahapan Program</w:t>
            </w:r>
            <w:r w:rsidR="003257D3">
              <w:rPr>
                <w:noProof/>
                <w:webHidden/>
              </w:rPr>
              <w:tab/>
            </w:r>
            <w:r w:rsidR="003257D3">
              <w:rPr>
                <w:noProof/>
                <w:webHidden/>
              </w:rPr>
              <w:fldChar w:fldCharType="begin"/>
            </w:r>
            <w:r w:rsidR="003257D3">
              <w:rPr>
                <w:noProof/>
                <w:webHidden/>
              </w:rPr>
              <w:instrText xml:space="preserve"> PAGEREF _Toc60962711 \h </w:instrText>
            </w:r>
            <w:r w:rsidR="003257D3">
              <w:rPr>
                <w:noProof/>
                <w:webHidden/>
              </w:rPr>
            </w:r>
            <w:r w:rsidR="003257D3">
              <w:rPr>
                <w:noProof/>
                <w:webHidden/>
              </w:rPr>
              <w:fldChar w:fldCharType="separate"/>
            </w:r>
            <w:r w:rsidR="00D06542">
              <w:rPr>
                <w:noProof/>
                <w:webHidden/>
              </w:rPr>
              <w:t>84</w:t>
            </w:r>
            <w:r w:rsidR="003257D3">
              <w:rPr>
                <w:noProof/>
                <w:webHidden/>
              </w:rPr>
              <w:fldChar w:fldCharType="end"/>
            </w:r>
          </w:hyperlink>
        </w:p>
        <w:p w14:paraId="5CFD2969" w14:textId="52F77BAE" w:rsidR="003257D3" w:rsidRDefault="00475EFA">
          <w:pPr>
            <w:pStyle w:val="TOC2"/>
            <w:rPr>
              <w:rFonts w:asciiTheme="minorHAnsi" w:eastAsiaTheme="minorEastAsia" w:hAnsiTheme="minorHAnsi"/>
              <w:noProof/>
              <w:sz w:val="22"/>
              <w:lang w:val="en-ID" w:eastAsia="en-ID"/>
            </w:rPr>
          </w:pPr>
          <w:hyperlink w:anchor="_Toc60962712" w:history="1">
            <w:r w:rsidR="003257D3" w:rsidRPr="00137F08">
              <w:rPr>
                <w:rStyle w:val="Hyperlink"/>
                <w:noProof/>
                <w14:scene3d>
                  <w14:camera w14:prst="orthographicFront"/>
                  <w14:lightRig w14:rig="threePt" w14:dir="t">
                    <w14:rot w14:lat="0" w14:lon="0" w14:rev="0"/>
                  </w14:lightRig>
                </w14:scene3d>
              </w:rPr>
              <w:t>V.4.</w:t>
            </w:r>
            <w:r w:rsidR="003257D3" w:rsidRPr="00137F08">
              <w:rPr>
                <w:rStyle w:val="Hyperlink"/>
                <w:noProof/>
              </w:rPr>
              <w:t xml:space="preserve"> Pengujian Program Menggunakan Data Validasi</w:t>
            </w:r>
            <w:r w:rsidR="003257D3">
              <w:rPr>
                <w:noProof/>
                <w:webHidden/>
              </w:rPr>
              <w:tab/>
            </w:r>
            <w:r w:rsidR="003257D3">
              <w:rPr>
                <w:noProof/>
                <w:webHidden/>
              </w:rPr>
              <w:fldChar w:fldCharType="begin"/>
            </w:r>
            <w:r w:rsidR="003257D3">
              <w:rPr>
                <w:noProof/>
                <w:webHidden/>
              </w:rPr>
              <w:instrText xml:space="preserve"> PAGEREF _Toc60962712 \h </w:instrText>
            </w:r>
            <w:r w:rsidR="003257D3">
              <w:rPr>
                <w:noProof/>
                <w:webHidden/>
              </w:rPr>
            </w:r>
            <w:r w:rsidR="003257D3">
              <w:rPr>
                <w:noProof/>
                <w:webHidden/>
              </w:rPr>
              <w:fldChar w:fldCharType="separate"/>
            </w:r>
            <w:r w:rsidR="00D06542">
              <w:rPr>
                <w:noProof/>
                <w:webHidden/>
              </w:rPr>
              <w:t>96</w:t>
            </w:r>
            <w:r w:rsidR="003257D3">
              <w:rPr>
                <w:noProof/>
                <w:webHidden/>
              </w:rPr>
              <w:fldChar w:fldCharType="end"/>
            </w:r>
          </w:hyperlink>
        </w:p>
        <w:p w14:paraId="772A902F" w14:textId="5F37681E" w:rsidR="003257D3" w:rsidRDefault="00475EFA">
          <w:pPr>
            <w:pStyle w:val="TOC1"/>
            <w:rPr>
              <w:rFonts w:asciiTheme="minorHAnsi" w:eastAsiaTheme="minorEastAsia" w:hAnsiTheme="minorHAnsi"/>
              <w:noProof/>
              <w:sz w:val="22"/>
              <w:lang w:val="en-ID" w:eastAsia="en-ID"/>
            </w:rPr>
          </w:pPr>
          <w:hyperlink w:anchor="_Toc60962713" w:history="1">
            <w:r w:rsidR="003257D3" w:rsidRPr="00137F08">
              <w:rPr>
                <w:rStyle w:val="Hyperlink"/>
                <w:rFonts w:cs="Times New Roman"/>
                <w:noProof/>
                <w14:scene3d>
                  <w14:camera w14:prst="orthographicFront"/>
                  <w14:lightRig w14:rig="threePt" w14:dir="t">
                    <w14:rot w14:lat="0" w14:lon="0" w14:rev="0"/>
                  </w14:lightRig>
                </w14:scene3d>
              </w:rPr>
              <w:t>BAB VI</w:t>
            </w:r>
            <w:r w:rsidR="003257D3" w:rsidRPr="00137F08">
              <w:rPr>
                <w:rStyle w:val="Hyperlink"/>
                <w:rFonts w:cs="Times New Roman"/>
                <w:noProof/>
              </w:rPr>
              <w:t xml:space="preserve"> KESIMPULAN DAN SARAN</w:t>
            </w:r>
            <w:r w:rsidR="003257D3">
              <w:rPr>
                <w:noProof/>
                <w:webHidden/>
              </w:rPr>
              <w:tab/>
            </w:r>
            <w:r w:rsidR="003257D3">
              <w:rPr>
                <w:noProof/>
                <w:webHidden/>
              </w:rPr>
              <w:fldChar w:fldCharType="begin"/>
            </w:r>
            <w:r w:rsidR="003257D3">
              <w:rPr>
                <w:noProof/>
                <w:webHidden/>
              </w:rPr>
              <w:instrText xml:space="preserve"> PAGEREF _Toc60962713 \h </w:instrText>
            </w:r>
            <w:r w:rsidR="003257D3">
              <w:rPr>
                <w:noProof/>
                <w:webHidden/>
              </w:rPr>
            </w:r>
            <w:r w:rsidR="003257D3">
              <w:rPr>
                <w:noProof/>
                <w:webHidden/>
              </w:rPr>
              <w:fldChar w:fldCharType="separate"/>
            </w:r>
            <w:r w:rsidR="00D06542">
              <w:rPr>
                <w:noProof/>
                <w:webHidden/>
              </w:rPr>
              <w:t>100</w:t>
            </w:r>
            <w:r w:rsidR="003257D3">
              <w:rPr>
                <w:noProof/>
                <w:webHidden/>
              </w:rPr>
              <w:fldChar w:fldCharType="end"/>
            </w:r>
          </w:hyperlink>
        </w:p>
        <w:p w14:paraId="36EA629F" w14:textId="467B3C93" w:rsidR="003257D3" w:rsidRDefault="00475EFA">
          <w:pPr>
            <w:pStyle w:val="TOC2"/>
            <w:rPr>
              <w:rFonts w:asciiTheme="minorHAnsi" w:eastAsiaTheme="minorEastAsia" w:hAnsiTheme="minorHAnsi"/>
              <w:noProof/>
              <w:sz w:val="22"/>
              <w:lang w:val="en-ID" w:eastAsia="en-ID"/>
            </w:rPr>
          </w:pPr>
          <w:hyperlink w:anchor="_Toc60962714" w:history="1">
            <w:r w:rsidR="003257D3" w:rsidRPr="00137F08">
              <w:rPr>
                <w:rStyle w:val="Hyperlink"/>
                <w:rFonts w:cs="Times New Roman"/>
                <w:noProof/>
                <w14:scene3d>
                  <w14:camera w14:prst="orthographicFront"/>
                  <w14:lightRig w14:rig="threePt" w14:dir="t">
                    <w14:rot w14:lat="0" w14:lon="0" w14:rev="0"/>
                  </w14:lightRig>
                </w14:scene3d>
              </w:rPr>
              <w:t>VI.1.</w:t>
            </w:r>
            <w:r w:rsidR="003257D3" w:rsidRPr="00137F08">
              <w:rPr>
                <w:rStyle w:val="Hyperlink"/>
                <w:rFonts w:cs="Times New Roman"/>
                <w:noProof/>
              </w:rPr>
              <w:t xml:space="preserve"> Kesimpulan</w:t>
            </w:r>
            <w:r w:rsidR="003257D3">
              <w:rPr>
                <w:noProof/>
                <w:webHidden/>
              </w:rPr>
              <w:tab/>
            </w:r>
            <w:r w:rsidR="003257D3">
              <w:rPr>
                <w:noProof/>
                <w:webHidden/>
              </w:rPr>
              <w:fldChar w:fldCharType="begin"/>
            </w:r>
            <w:r w:rsidR="003257D3">
              <w:rPr>
                <w:noProof/>
                <w:webHidden/>
              </w:rPr>
              <w:instrText xml:space="preserve"> PAGEREF _Toc60962714 \h </w:instrText>
            </w:r>
            <w:r w:rsidR="003257D3">
              <w:rPr>
                <w:noProof/>
                <w:webHidden/>
              </w:rPr>
            </w:r>
            <w:r w:rsidR="003257D3">
              <w:rPr>
                <w:noProof/>
                <w:webHidden/>
              </w:rPr>
              <w:fldChar w:fldCharType="separate"/>
            </w:r>
            <w:r w:rsidR="00D06542">
              <w:rPr>
                <w:noProof/>
                <w:webHidden/>
              </w:rPr>
              <w:t>100</w:t>
            </w:r>
            <w:r w:rsidR="003257D3">
              <w:rPr>
                <w:noProof/>
                <w:webHidden/>
              </w:rPr>
              <w:fldChar w:fldCharType="end"/>
            </w:r>
          </w:hyperlink>
        </w:p>
        <w:p w14:paraId="58D637DD" w14:textId="379B1333" w:rsidR="003257D3" w:rsidRDefault="00475EFA">
          <w:pPr>
            <w:pStyle w:val="TOC2"/>
            <w:rPr>
              <w:rFonts w:asciiTheme="minorHAnsi" w:eastAsiaTheme="minorEastAsia" w:hAnsiTheme="minorHAnsi"/>
              <w:noProof/>
              <w:sz w:val="22"/>
              <w:lang w:val="en-ID" w:eastAsia="en-ID"/>
            </w:rPr>
          </w:pPr>
          <w:hyperlink w:anchor="_Toc60962715" w:history="1">
            <w:r w:rsidR="003257D3" w:rsidRPr="00137F08">
              <w:rPr>
                <w:rStyle w:val="Hyperlink"/>
                <w:rFonts w:cs="Times New Roman"/>
                <w:noProof/>
                <w14:scene3d>
                  <w14:camera w14:prst="orthographicFront"/>
                  <w14:lightRig w14:rig="threePt" w14:dir="t">
                    <w14:rot w14:lat="0" w14:lon="0" w14:rev="0"/>
                  </w14:lightRig>
                </w14:scene3d>
              </w:rPr>
              <w:t>VI.2.</w:t>
            </w:r>
            <w:r w:rsidR="003257D3" w:rsidRPr="00137F08">
              <w:rPr>
                <w:rStyle w:val="Hyperlink"/>
                <w:rFonts w:cs="Times New Roman"/>
                <w:noProof/>
              </w:rPr>
              <w:t xml:space="preserve"> Saran</w:t>
            </w:r>
            <w:r w:rsidR="003257D3">
              <w:rPr>
                <w:noProof/>
                <w:webHidden/>
              </w:rPr>
              <w:tab/>
            </w:r>
            <w:r w:rsidR="003257D3">
              <w:rPr>
                <w:noProof/>
                <w:webHidden/>
              </w:rPr>
              <w:fldChar w:fldCharType="begin"/>
            </w:r>
            <w:r w:rsidR="003257D3">
              <w:rPr>
                <w:noProof/>
                <w:webHidden/>
              </w:rPr>
              <w:instrText xml:space="preserve"> PAGEREF _Toc60962715 \h </w:instrText>
            </w:r>
            <w:r w:rsidR="003257D3">
              <w:rPr>
                <w:noProof/>
                <w:webHidden/>
              </w:rPr>
            </w:r>
            <w:r w:rsidR="003257D3">
              <w:rPr>
                <w:noProof/>
                <w:webHidden/>
              </w:rPr>
              <w:fldChar w:fldCharType="separate"/>
            </w:r>
            <w:r w:rsidR="00D06542">
              <w:rPr>
                <w:noProof/>
                <w:webHidden/>
              </w:rPr>
              <w:t>101</w:t>
            </w:r>
            <w:r w:rsidR="003257D3">
              <w:rPr>
                <w:noProof/>
                <w:webHidden/>
              </w:rPr>
              <w:fldChar w:fldCharType="end"/>
            </w:r>
          </w:hyperlink>
        </w:p>
        <w:p w14:paraId="2D2A0BC7" w14:textId="4E856A3C" w:rsidR="003257D3" w:rsidRDefault="00475EFA">
          <w:pPr>
            <w:pStyle w:val="TOC1"/>
            <w:rPr>
              <w:rFonts w:asciiTheme="minorHAnsi" w:eastAsiaTheme="minorEastAsia" w:hAnsiTheme="minorHAnsi"/>
              <w:noProof/>
              <w:sz w:val="22"/>
              <w:lang w:val="en-ID" w:eastAsia="en-ID"/>
            </w:rPr>
          </w:pPr>
          <w:hyperlink w:anchor="_Toc60962716" w:history="1">
            <w:r w:rsidR="003257D3" w:rsidRPr="00137F08">
              <w:rPr>
                <w:rStyle w:val="Hyperlink"/>
                <w:rFonts w:cs="Times New Roman"/>
                <w:noProof/>
              </w:rPr>
              <w:t>DAFTAR PUSTAKA</w:t>
            </w:r>
            <w:r w:rsidR="003257D3">
              <w:rPr>
                <w:noProof/>
                <w:webHidden/>
              </w:rPr>
              <w:tab/>
            </w:r>
            <w:r w:rsidR="003257D3">
              <w:rPr>
                <w:noProof/>
                <w:webHidden/>
              </w:rPr>
              <w:fldChar w:fldCharType="begin"/>
            </w:r>
            <w:r w:rsidR="003257D3">
              <w:rPr>
                <w:noProof/>
                <w:webHidden/>
              </w:rPr>
              <w:instrText xml:space="preserve"> PAGEREF _Toc60962716 \h </w:instrText>
            </w:r>
            <w:r w:rsidR="003257D3">
              <w:rPr>
                <w:noProof/>
                <w:webHidden/>
              </w:rPr>
            </w:r>
            <w:r w:rsidR="003257D3">
              <w:rPr>
                <w:noProof/>
                <w:webHidden/>
              </w:rPr>
              <w:fldChar w:fldCharType="separate"/>
            </w:r>
            <w:r w:rsidR="00D06542">
              <w:rPr>
                <w:noProof/>
                <w:webHidden/>
              </w:rPr>
              <w:t>102</w:t>
            </w:r>
            <w:r w:rsidR="003257D3">
              <w:rPr>
                <w:noProof/>
                <w:webHidden/>
              </w:rPr>
              <w:fldChar w:fldCharType="end"/>
            </w:r>
          </w:hyperlink>
        </w:p>
        <w:p w14:paraId="411299C0" w14:textId="6A658661" w:rsidR="003257D3" w:rsidRDefault="00475EFA">
          <w:pPr>
            <w:pStyle w:val="TOC1"/>
            <w:rPr>
              <w:rFonts w:asciiTheme="minorHAnsi" w:eastAsiaTheme="minorEastAsia" w:hAnsiTheme="minorHAnsi"/>
              <w:noProof/>
              <w:sz w:val="22"/>
              <w:lang w:val="en-ID" w:eastAsia="en-ID"/>
            </w:rPr>
          </w:pPr>
          <w:hyperlink w:anchor="_Toc60962717" w:history="1">
            <w:r w:rsidR="003257D3" w:rsidRPr="00137F08">
              <w:rPr>
                <w:rStyle w:val="Hyperlink"/>
                <w:noProof/>
              </w:rPr>
              <w:t>LAMPIRAN</w:t>
            </w:r>
            <w:r w:rsidR="003257D3">
              <w:rPr>
                <w:noProof/>
                <w:webHidden/>
              </w:rPr>
              <w:tab/>
            </w:r>
            <w:r w:rsidR="003257D3">
              <w:rPr>
                <w:noProof/>
                <w:webHidden/>
              </w:rPr>
              <w:fldChar w:fldCharType="begin"/>
            </w:r>
            <w:r w:rsidR="003257D3">
              <w:rPr>
                <w:noProof/>
                <w:webHidden/>
              </w:rPr>
              <w:instrText xml:space="preserve"> PAGEREF _Toc60962717 \h </w:instrText>
            </w:r>
            <w:r w:rsidR="003257D3">
              <w:rPr>
                <w:noProof/>
                <w:webHidden/>
              </w:rPr>
            </w:r>
            <w:r w:rsidR="003257D3">
              <w:rPr>
                <w:noProof/>
                <w:webHidden/>
              </w:rPr>
              <w:fldChar w:fldCharType="separate"/>
            </w:r>
            <w:r w:rsidR="00D06542">
              <w:rPr>
                <w:noProof/>
                <w:webHidden/>
              </w:rPr>
              <w:t>105</w:t>
            </w:r>
            <w:r w:rsidR="003257D3">
              <w:rPr>
                <w:noProof/>
                <w:webHidden/>
              </w:rPr>
              <w:fldChar w:fldCharType="end"/>
            </w:r>
          </w:hyperlink>
        </w:p>
        <w:p w14:paraId="33D31864" w14:textId="01A12708"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4" w:name="_Toc60962673"/>
      <w:r w:rsidRPr="00944E0B">
        <w:rPr>
          <w:rFonts w:cs="Times New Roman"/>
          <w:color w:val="FFFFFF" w:themeColor="background1"/>
          <w:sz w:val="10"/>
        </w:rPr>
        <w:lastRenderedPageBreak/>
        <w:t>DAFTAR TABEL</w:t>
      </w:r>
      <w:bookmarkEnd w:id="4"/>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3B522D93"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D06542">
          <w:rPr>
            <w:noProof/>
            <w:webHidden/>
          </w:rPr>
          <w:t>52</w:t>
        </w:r>
        <w:r w:rsidR="003257D3">
          <w:rPr>
            <w:noProof/>
            <w:webHidden/>
          </w:rPr>
          <w:fldChar w:fldCharType="end"/>
        </w:r>
      </w:hyperlink>
    </w:p>
    <w:p w14:paraId="49E99F27" w14:textId="75A4112B"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D06542">
          <w:rPr>
            <w:noProof/>
            <w:webHidden/>
          </w:rPr>
          <w:t>52</w:t>
        </w:r>
        <w:r w:rsidR="003257D3">
          <w:rPr>
            <w:noProof/>
            <w:webHidden/>
          </w:rPr>
          <w:fldChar w:fldCharType="end"/>
        </w:r>
      </w:hyperlink>
    </w:p>
    <w:p w14:paraId="228B6BCB" w14:textId="7E449A4B"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D06542">
          <w:rPr>
            <w:noProof/>
            <w:webHidden/>
          </w:rPr>
          <w:t>57</w:t>
        </w:r>
        <w:r w:rsidR="003257D3">
          <w:rPr>
            <w:noProof/>
            <w:webHidden/>
          </w:rPr>
          <w:fldChar w:fldCharType="end"/>
        </w:r>
      </w:hyperlink>
    </w:p>
    <w:p w14:paraId="59B30F4E" w14:textId="3C27397D"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D06542">
          <w:rPr>
            <w:noProof/>
            <w:webHidden/>
          </w:rPr>
          <w:t>58</w:t>
        </w:r>
        <w:r w:rsidR="003257D3">
          <w:rPr>
            <w:noProof/>
            <w:webHidden/>
          </w:rPr>
          <w:fldChar w:fldCharType="end"/>
        </w:r>
      </w:hyperlink>
    </w:p>
    <w:p w14:paraId="455F04E4" w14:textId="595B0FC7"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D06542">
          <w:rPr>
            <w:noProof/>
            <w:webHidden/>
          </w:rPr>
          <w:t>61</w:t>
        </w:r>
        <w:r w:rsidR="003257D3">
          <w:rPr>
            <w:noProof/>
            <w:webHidden/>
          </w:rPr>
          <w:fldChar w:fldCharType="end"/>
        </w:r>
      </w:hyperlink>
    </w:p>
    <w:p w14:paraId="694B8BB2" w14:textId="6624650F"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D06542">
          <w:rPr>
            <w:noProof/>
            <w:webHidden/>
          </w:rPr>
          <w:t>70</w:t>
        </w:r>
        <w:r w:rsidR="003257D3">
          <w:rPr>
            <w:noProof/>
            <w:webHidden/>
          </w:rPr>
          <w:fldChar w:fldCharType="end"/>
        </w:r>
      </w:hyperlink>
    </w:p>
    <w:p w14:paraId="123B28F3" w14:textId="1E0035EC"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D06542">
          <w:rPr>
            <w:noProof/>
            <w:webHidden/>
          </w:rPr>
          <w:t>70</w:t>
        </w:r>
        <w:r w:rsidR="003257D3">
          <w:rPr>
            <w:noProof/>
            <w:webHidden/>
          </w:rPr>
          <w:fldChar w:fldCharType="end"/>
        </w:r>
      </w:hyperlink>
    </w:p>
    <w:p w14:paraId="029E9A5E" w14:textId="5FE58192"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D06542">
          <w:rPr>
            <w:noProof/>
            <w:webHidden/>
          </w:rPr>
          <w:t>93</w:t>
        </w:r>
        <w:r w:rsidR="003257D3">
          <w:rPr>
            <w:noProof/>
            <w:webHidden/>
          </w:rPr>
          <w:fldChar w:fldCharType="end"/>
        </w:r>
      </w:hyperlink>
    </w:p>
    <w:p w14:paraId="1994C272" w14:textId="1A66F270" w:rsidR="003257D3" w:rsidRDefault="00475EFA"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D06542">
          <w:rPr>
            <w:noProof/>
            <w:webHidden/>
          </w:rPr>
          <w:t>94</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5" w:name="_Toc60962674"/>
      <w:r w:rsidRPr="00302E0A">
        <w:rPr>
          <w:rFonts w:cs="Times New Roman"/>
        </w:rPr>
        <w:lastRenderedPageBreak/>
        <w:t>DAFTAR GAMBAR</w:t>
      </w:r>
      <w:bookmarkEnd w:id="5"/>
    </w:p>
    <w:p w14:paraId="55CE8672" w14:textId="77777777" w:rsidR="00302E0A" w:rsidRPr="00302E0A" w:rsidRDefault="00302E0A" w:rsidP="00302E0A"/>
    <w:p w14:paraId="7BAE2BD3" w14:textId="1F029E2F"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D06542">
          <w:rPr>
            <w:noProof/>
            <w:webHidden/>
          </w:rPr>
          <w:t>23</w:t>
        </w:r>
        <w:r w:rsidR="003257D3">
          <w:rPr>
            <w:noProof/>
            <w:webHidden/>
          </w:rPr>
          <w:fldChar w:fldCharType="end"/>
        </w:r>
      </w:hyperlink>
    </w:p>
    <w:p w14:paraId="63D426B3" w14:textId="0CE4DC7B"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D06542">
          <w:rPr>
            <w:noProof/>
            <w:webHidden/>
          </w:rPr>
          <w:t>32</w:t>
        </w:r>
        <w:r w:rsidR="003257D3">
          <w:rPr>
            <w:noProof/>
            <w:webHidden/>
          </w:rPr>
          <w:fldChar w:fldCharType="end"/>
        </w:r>
      </w:hyperlink>
    </w:p>
    <w:p w14:paraId="5CDD9457" w14:textId="4D20DCDC"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D06542">
          <w:rPr>
            <w:noProof/>
            <w:webHidden/>
          </w:rPr>
          <w:t>37</w:t>
        </w:r>
        <w:r w:rsidR="003257D3">
          <w:rPr>
            <w:noProof/>
            <w:webHidden/>
          </w:rPr>
          <w:fldChar w:fldCharType="end"/>
        </w:r>
      </w:hyperlink>
    </w:p>
    <w:p w14:paraId="3B90BC5A" w14:textId="401010DA" w:rsidR="003257D3" w:rsidRDefault="00475EFA">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D06542">
          <w:rPr>
            <w:noProof/>
            <w:webHidden/>
          </w:rPr>
          <w:t>38</w:t>
        </w:r>
        <w:r w:rsidR="003257D3">
          <w:rPr>
            <w:noProof/>
            <w:webHidden/>
          </w:rPr>
          <w:fldChar w:fldCharType="end"/>
        </w:r>
      </w:hyperlink>
    </w:p>
    <w:p w14:paraId="3A968E01" w14:textId="55E74A37" w:rsidR="003257D3" w:rsidRDefault="00475EFA">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D06542">
          <w:rPr>
            <w:noProof/>
            <w:webHidden/>
          </w:rPr>
          <w:t>55</w:t>
        </w:r>
        <w:r w:rsidR="003257D3">
          <w:rPr>
            <w:noProof/>
            <w:webHidden/>
          </w:rPr>
          <w:fldChar w:fldCharType="end"/>
        </w:r>
      </w:hyperlink>
    </w:p>
    <w:p w14:paraId="3CD296E1" w14:textId="7C752ABA" w:rsidR="003257D3" w:rsidRDefault="00475EFA">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D06542">
          <w:rPr>
            <w:noProof/>
            <w:webHidden/>
          </w:rPr>
          <w:t>59</w:t>
        </w:r>
        <w:r w:rsidR="003257D3">
          <w:rPr>
            <w:noProof/>
            <w:webHidden/>
          </w:rPr>
          <w:fldChar w:fldCharType="end"/>
        </w:r>
      </w:hyperlink>
    </w:p>
    <w:p w14:paraId="75F2F965" w14:textId="16C1AA67" w:rsidR="003257D3" w:rsidRDefault="00475EFA">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D06542">
          <w:rPr>
            <w:noProof/>
            <w:webHidden/>
          </w:rPr>
          <w:t>66</w:t>
        </w:r>
        <w:r w:rsidR="003257D3">
          <w:rPr>
            <w:noProof/>
            <w:webHidden/>
          </w:rPr>
          <w:fldChar w:fldCharType="end"/>
        </w:r>
      </w:hyperlink>
    </w:p>
    <w:p w14:paraId="055698B9" w14:textId="52067FB7" w:rsidR="003257D3" w:rsidRDefault="00475EFA">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D06542">
          <w:rPr>
            <w:noProof/>
            <w:webHidden/>
          </w:rPr>
          <w:t>69</w:t>
        </w:r>
        <w:r w:rsidR="003257D3">
          <w:rPr>
            <w:noProof/>
            <w:webHidden/>
          </w:rPr>
          <w:fldChar w:fldCharType="end"/>
        </w:r>
      </w:hyperlink>
    </w:p>
    <w:p w14:paraId="662D9C97" w14:textId="6599B05E"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D06542">
          <w:rPr>
            <w:noProof/>
            <w:webHidden/>
          </w:rPr>
          <w:t>72</w:t>
        </w:r>
        <w:r w:rsidR="003257D3">
          <w:rPr>
            <w:noProof/>
            <w:webHidden/>
          </w:rPr>
          <w:fldChar w:fldCharType="end"/>
        </w:r>
      </w:hyperlink>
    </w:p>
    <w:p w14:paraId="7EDD2D36" w14:textId="0138D144"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D06542">
          <w:rPr>
            <w:noProof/>
            <w:webHidden/>
          </w:rPr>
          <w:t>72</w:t>
        </w:r>
        <w:r w:rsidR="003257D3">
          <w:rPr>
            <w:noProof/>
            <w:webHidden/>
          </w:rPr>
          <w:fldChar w:fldCharType="end"/>
        </w:r>
      </w:hyperlink>
    </w:p>
    <w:p w14:paraId="061C6117" w14:textId="2EB5886E" w:rsidR="003257D3" w:rsidRDefault="00475EFA">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D06542">
          <w:rPr>
            <w:noProof/>
            <w:webHidden/>
          </w:rPr>
          <w:t>72</w:t>
        </w:r>
        <w:r w:rsidR="003257D3">
          <w:rPr>
            <w:noProof/>
            <w:webHidden/>
          </w:rPr>
          <w:fldChar w:fldCharType="end"/>
        </w:r>
      </w:hyperlink>
    </w:p>
    <w:p w14:paraId="09C55533" w14:textId="7664958B" w:rsidR="003257D3" w:rsidRDefault="00475EFA">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D06542">
          <w:rPr>
            <w:noProof/>
            <w:webHidden/>
          </w:rPr>
          <w:t>72</w:t>
        </w:r>
        <w:r w:rsidR="003257D3">
          <w:rPr>
            <w:noProof/>
            <w:webHidden/>
          </w:rPr>
          <w:fldChar w:fldCharType="end"/>
        </w:r>
      </w:hyperlink>
    </w:p>
    <w:p w14:paraId="72622E96" w14:textId="5B5FC2BE" w:rsidR="003257D3" w:rsidRDefault="00475EFA">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D06542">
          <w:rPr>
            <w:noProof/>
            <w:webHidden/>
          </w:rPr>
          <w:t>72</w:t>
        </w:r>
        <w:r w:rsidR="003257D3">
          <w:rPr>
            <w:noProof/>
            <w:webHidden/>
          </w:rPr>
          <w:fldChar w:fldCharType="end"/>
        </w:r>
      </w:hyperlink>
    </w:p>
    <w:p w14:paraId="3BA21F03" w14:textId="4B1C1C91" w:rsidR="003257D3" w:rsidRDefault="00475EFA">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D06542">
          <w:rPr>
            <w:noProof/>
            <w:webHidden/>
          </w:rPr>
          <w:t>81</w:t>
        </w:r>
        <w:r w:rsidR="003257D3">
          <w:rPr>
            <w:noProof/>
            <w:webHidden/>
          </w:rPr>
          <w:fldChar w:fldCharType="end"/>
        </w:r>
      </w:hyperlink>
    </w:p>
    <w:p w14:paraId="558C8CEE" w14:textId="37942C0C" w:rsidR="003257D3" w:rsidRDefault="00475EFA">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D06542">
          <w:rPr>
            <w:noProof/>
            <w:webHidden/>
          </w:rPr>
          <w:t>81</w:t>
        </w:r>
        <w:r w:rsidR="003257D3">
          <w:rPr>
            <w:noProof/>
            <w:webHidden/>
          </w:rPr>
          <w:fldChar w:fldCharType="end"/>
        </w:r>
      </w:hyperlink>
    </w:p>
    <w:p w14:paraId="0C07744F" w14:textId="76310377" w:rsidR="003257D3" w:rsidRDefault="00475EFA">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D06542">
          <w:rPr>
            <w:noProof/>
            <w:webHidden/>
          </w:rPr>
          <w:t>81</w:t>
        </w:r>
        <w:r w:rsidR="003257D3">
          <w:rPr>
            <w:noProof/>
            <w:webHidden/>
          </w:rPr>
          <w:fldChar w:fldCharType="end"/>
        </w:r>
      </w:hyperlink>
    </w:p>
    <w:p w14:paraId="1505B91E" w14:textId="41989062" w:rsidR="003257D3" w:rsidRDefault="00475EFA">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D06542">
          <w:rPr>
            <w:noProof/>
            <w:webHidden/>
          </w:rPr>
          <w:t>81</w:t>
        </w:r>
        <w:r w:rsidR="003257D3">
          <w:rPr>
            <w:noProof/>
            <w:webHidden/>
          </w:rPr>
          <w:fldChar w:fldCharType="end"/>
        </w:r>
      </w:hyperlink>
    </w:p>
    <w:p w14:paraId="179B7324" w14:textId="1F56A12A" w:rsidR="003257D3" w:rsidRDefault="00475EFA">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D06542">
          <w:rPr>
            <w:noProof/>
            <w:webHidden/>
          </w:rPr>
          <w:t>82</w:t>
        </w:r>
        <w:r w:rsidR="003257D3">
          <w:rPr>
            <w:noProof/>
            <w:webHidden/>
          </w:rPr>
          <w:fldChar w:fldCharType="end"/>
        </w:r>
      </w:hyperlink>
    </w:p>
    <w:p w14:paraId="419CEB3E" w14:textId="711D930B" w:rsidR="003257D3" w:rsidRDefault="00475EFA">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D06542">
          <w:rPr>
            <w:noProof/>
            <w:webHidden/>
          </w:rPr>
          <w:t>86</w:t>
        </w:r>
        <w:r w:rsidR="003257D3">
          <w:rPr>
            <w:noProof/>
            <w:webHidden/>
          </w:rPr>
          <w:fldChar w:fldCharType="end"/>
        </w:r>
      </w:hyperlink>
    </w:p>
    <w:p w14:paraId="3BF98815" w14:textId="6F00CCE4" w:rsidR="003257D3" w:rsidRDefault="00475EFA">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D06542">
          <w:rPr>
            <w:noProof/>
            <w:webHidden/>
          </w:rPr>
          <w:t>88</w:t>
        </w:r>
        <w:r w:rsidR="003257D3">
          <w:rPr>
            <w:noProof/>
            <w:webHidden/>
          </w:rPr>
          <w:fldChar w:fldCharType="end"/>
        </w:r>
      </w:hyperlink>
    </w:p>
    <w:p w14:paraId="6EE6704F" w14:textId="69D81D61"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D06542">
          <w:rPr>
            <w:noProof/>
            <w:webHidden/>
          </w:rPr>
          <w:t>90</w:t>
        </w:r>
        <w:r w:rsidR="003257D3">
          <w:rPr>
            <w:noProof/>
            <w:webHidden/>
          </w:rPr>
          <w:fldChar w:fldCharType="end"/>
        </w:r>
      </w:hyperlink>
    </w:p>
    <w:p w14:paraId="196F6902" w14:textId="515C1AF6"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D06542">
          <w:rPr>
            <w:noProof/>
            <w:webHidden/>
          </w:rPr>
          <w:t>90</w:t>
        </w:r>
        <w:r w:rsidR="003257D3">
          <w:rPr>
            <w:noProof/>
            <w:webHidden/>
          </w:rPr>
          <w:fldChar w:fldCharType="end"/>
        </w:r>
      </w:hyperlink>
    </w:p>
    <w:p w14:paraId="621C3130" w14:textId="2424042D"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D06542">
          <w:rPr>
            <w:noProof/>
            <w:webHidden/>
          </w:rPr>
          <w:t>90</w:t>
        </w:r>
        <w:r w:rsidR="003257D3">
          <w:rPr>
            <w:noProof/>
            <w:webHidden/>
          </w:rPr>
          <w:fldChar w:fldCharType="end"/>
        </w:r>
      </w:hyperlink>
    </w:p>
    <w:p w14:paraId="6E97F8DE" w14:textId="4C428784"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D06542">
          <w:rPr>
            <w:noProof/>
            <w:webHidden/>
          </w:rPr>
          <w:t>90</w:t>
        </w:r>
        <w:r w:rsidR="003257D3">
          <w:rPr>
            <w:noProof/>
            <w:webHidden/>
          </w:rPr>
          <w:fldChar w:fldCharType="end"/>
        </w:r>
      </w:hyperlink>
    </w:p>
    <w:p w14:paraId="57335535" w14:textId="04A79B5D"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D06542">
          <w:rPr>
            <w:noProof/>
            <w:webHidden/>
          </w:rPr>
          <w:t>92</w:t>
        </w:r>
        <w:r w:rsidR="003257D3">
          <w:rPr>
            <w:noProof/>
            <w:webHidden/>
          </w:rPr>
          <w:fldChar w:fldCharType="end"/>
        </w:r>
      </w:hyperlink>
    </w:p>
    <w:p w14:paraId="6758B622" w14:textId="6FB08085"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D06542">
          <w:rPr>
            <w:noProof/>
            <w:webHidden/>
          </w:rPr>
          <w:t>92</w:t>
        </w:r>
        <w:r w:rsidR="003257D3">
          <w:rPr>
            <w:noProof/>
            <w:webHidden/>
          </w:rPr>
          <w:fldChar w:fldCharType="end"/>
        </w:r>
      </w:hyperlink>
    </w:p>
    <w:p w14:paraId="5150150F" w14:textId="598E1557"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D06542">
          <w:rPr>
            <w:noProof/>
            <w:webHidden/>
          </w:rPr>
          <w:t>92</w:t>
        </w:r>
        <w:r w:rsidR="003257D3">
          <w:rPr>
            <w:noProof/>
            <w:webHidden/>
          </w:rPr>
          <w:fldChar w:fldCharType="end"/>
        </w:r>
      </w:hyperlink>
    </w:p>
    <w:p w14:paraId="0844D112" w14:textId="2EDEDD37"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D06542">
          <w:rPr>
            <w:noProof/>
            <w:webHidden/>
          </w:rPr>
          <w:t>93</w:t>
        </w:r>
        <w:r w:rsidR="003257D3">
          <w:rPr>
            <w:noProof/>
            <w:webHidden/>
          </w:rPr>
          <w:fldChar w:fldCharType="end"/>
        </w:r>
      </w:hyperlink>
    </w:p>
    <w:p w14:paraId="5315533D" w14:textId="47A440AA"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D06542">
          <w:rPr>
            <w:noProof/>
            <w:webHidden/>
          </w:rPr>
          <w:t>95</w:t>
        </w:r>
        <w:r w:rsidR="003257D3">
          <w:rPr>
            <w:noProof/>
            <w:webHidden/>
          </w:rPr>
          <w:fldChar w:fldCharType="end"/>
        </w:r>
      </w:hyperlink>
    </w:p>
    <w:p w14:paraId="742731BC" w14:textId="6E0DA9EE"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D06542">
          <w:rPr>
            <w:noProof/>
            <w:webHidden/>
          </w:rPr>
          <w:t>95</w:t>
        </w:r>
        <w:r w:rsidR="003257D3">
          <w:rPr>
            <w:noProof/>
            <w:webHidden/>
          </w:rPr>
          <w:fldChar w:fldCharType="end"/>
        </w:r>
      </w:hyperlink>
    </w:p>
    <w:p w14:paraId="1EABECB0" w14:textId="47785912"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D06542">
          <w:rPr>
            <w:noProof/>
            <w:webHidden/>
          </w:rPr>
          <w:t>95</w:t>
        </w:r>
        <w:r w:rsidR="003257D3">
          <w:rPr>
            <w:noProof/>
            <w:webHidden/>
          </w:rPr>
          <w:fldChar w:fldCharType="end"/>
        </w:r>
      </w:hyperlink>
    </w:p>
    <w:p w14:paraId="44A3EB49" w14:textId="1F76987C"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D06542">
          <w:rPr>
            <w:noProof/>
            <w:webHidden/>
          </w:rPr>
          <w:t>96</w:t>
        </w:r>
        <w:r w:rsidR="003257D3">
          <w:rPr>
            <w:noProof/>
            <w:webHidden/>
          </w:rPr>
          <w:fldChar w:fldCharType="end"/>
        </w:r>
      </w:hyperlink>
    </w:p>
    <w:p w14:paraId="5F863712" w14:textId="499C6BA3" w:rsidR="003257D3" w:rsidRDefault="00475EFA">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D06542">
          <w:rPr>
            <w:noProof/>
            <w:webHidden/>
          </w:rPr>
          <w:t>97</w:t>
        </w:r>
        <w:r w:rsidR="003257D3">
          <w:rPr>
            <w:noProof/>
            <w:webHidden/>
          </w:rPr>
          <w:fldChar w:fldCharType="end"/>
        </w:r>
      </w:hyperlink>
    </w:p>
    <w:p w14:paraId="3AFB886D" w14:textId="1D34AA47"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D06542">
          <w:rPr>
            <w:noProof/>
            <w:webHidden/>
          </w:rPr>
          <w:t>98</w:t>
        </w:r>
        <w:r w:rsidR="003257D3">
          <w:rPr>
            <w:noProof/>
            <w:webHidden/>
          </w:rPr>
          <w:fldChar w:fldCharType="end"/>
        </w:r>
      </w:hyperlink>
    </w:p>
    <w:p w14:paraId="5EADA419" w14:textId="0F180096" w:rsidR="003257D3" w:rsidRDefault="00475EFA">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D06542">
          <w:rPr>
            <w:noProof/>
            <w:webHidden/>
          </w:rPr>
          <w:t>98</w:t>
        </w:r>
        <w:r w:rsidR="003257D3">
          <w:rPr>
            <w:noProof/>
            <w:webHidden/>
          </w:rPr>
          <w:fldChar w:fldCharType="end"/>
        </w:r>
      </w:hyperlink>
    </w:p>
    <w:p w14:paraId="467D3F81" w14:textId="4384BD7D" w:rsidR="003257D3" w:rsidRDefault="00475EFA">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D06542">
          <w:rPr>
            <w:noProof/>
            <w:webHidden/>
          </w:rPr>
          <w:t>99</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6" w:name="_Toc60962675"/>
      <w:r w:rsidRPr="00956C45">
        <w:rPr>
          <w:rFonts w:cs="Times New Roman"/>
          <w:sz w:val="28"/>
          <w:szCs w:val="28"/>
        </w:rPr>
        <w:lastRenderedPageBreak/>
        <w:t>DAFTAR LAMBANG DAN SINGKATAN</w:t>
      </w:r>
      <w:bookmarkEnd w:id="6"/>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r w:rsidRPr="00956C45">
        <w:rPr>
          <w:rFonts w:cs="Times New Roman"/>
          <w:b/>
          <w:sz w:val="28"/>
          <w:szCs w:val="28"/>
        </w:rPr>
        <w:t>Lambang Romawi</w:t>
      </w:r>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r w:rsidRPr="00944E0B">
              <w:rPr>
                <w:rFonts w:cs="Times New Roman"/>
                <w:i/>
              </w:rPr>
              <w:t>Lambang</w:t>
            </w:r>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r w:rsidRPr="00944E0B">
              <w:rPr>
                <w:rFonts w:cs="Times New Roman"/>
                <w:i/>
              </w:rPr>
              <w:t>Kuantitas</w:t>
            </w:r>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r w:rsidRPr="00944E0B">
              <w:rPr>
                <w:rFonts w:cs="Times New Roman"/>
                <w:i/>
              </w:rPr>
              <w:t>Satuan</w:t>
            </w:r>
          </w:p>
        </w:tc>
      </w:tr>
      <w:tr w:rsidR="001C0822" w:rsidRPr="00CB2EE1" w14:paraId="24528FE3" w14:textId="77777777" w:rsidTr="00956C45">
        <w:trPr>
          <w:jc w:val="center"/>
        </w:trPr>
        <w:tc>
          <w:tcPr>
            <w:tcW w:w="1555" w:type="dxa"/>
            <w:vAlign w:val="center"/>
          </w:tcPr>
          <w:p w14:paraId="4779B690" w14:textId="122761CE" w:rsidR="001C0822" w:rsidRPr="00CB2EE1" w:rsidRDefault="00475EFA"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r>
              <w:rPr>
                <w:rFonts w:cs="Times New Roman"/>
              </w:rPr>
              <w:t>Matriks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475EFA"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setelah diproyeksikan menggunakan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475EFA"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r>
              <w:rPr>
                <w:rFonts w:cs="Times New Roman"/>
              </w:rPr>
              <w:t xml:space="preserve">Sampel pada </w:t>
            </w:r>
            <w:r w:rsidRPr="00C56685">
              <w:rPr>
                <w:rFonts w:cs="Times New Roman"/>
                <w:i/>
              </w:rPr>
              <w:t>X</w:t>
            </w:r>
            <w:r>
              <w:rPr>
                <w:rFonts w:cs="Times New Roman"/>
              </w:rPr>
              <w:t xml:space="preserve"> setelah diproyeksikan menggunakan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r w:rsidRPr="00433840">
              <w:rPr>
                <w:rFonts w:cs="Times New Roman"/>
                <w:iCs/>
              </w:rPr>
              <w:t>Ambang</w:t>
            </w:r>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r>
              <w:rPr>
                <w:rFonts w:cs="Times New Roman"/>
              </w:rPr>
              <w:t>Persamaan Langrange</w:t>
            </w:r>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r>
              <w:rPr>
                <w:rFonts w:cs="Times New Roman"/>
              </w:rPr>
              <w:t xml:space="preserve">Jumlah sampel pada sebuah kelas dari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r>
              <w:rPr>
                <w:rFonts w:cs="Times New Roman"/>
              </w:rPr>
              <w:t>Jumlah variabel dari</w:t>
            </w:r>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r>
              <w:rPr>
                <w:rFonts w:cs="Times New Roman"/>
              </w:rPr>
              <w:t xml:space="preserve">Arah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r>
              <w:rPr>
                <w:rFonts w:cs="Times New Roman"/>
              </w:rPr>
              <w:t xml:space="preserve">Sampel data dari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r>
              <w:rPr>
                <w:rFonts w:cs="Times New Roman"/>
              </w:rPr>
              <w:t>Himpunan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kelas dari tiap sampel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kelas untuk sampel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r>
              <w:rPr>
                <w:rFonts w:cs="Times New Roman"/>
              </w:rPr>
              <w:t>Matriks transformasi</w:t>
            </w:r>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r>
              <w:rPr>
                <w:rFonts w:cs="Times New Roman"/>
              </w:rPr>
              <w:t>Matriks kernel terpusat</w:t>
            </w:r>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r w:rsidRPr="00B8529C">
              <w:rPr>
                <w:rFonts w:cs="Times New Roman"/>
              </w:rPr>
              <w:t>Fungsi</w:t>
            </w:r>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r>
              <w:rPr>
                <w:rFonts w:cs="Times New Roman"/>
                <w:i/>
              </w:rPr>
              <w:t>Varians</w:t>
            </w:r>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Cov</w:t>
            </w:r>
          </w:p>
        </w:tc>
        <w:tc>
          <w:tcPr>
            <w:tcW w:w="5527" w:type="dxa"/>
          </w:tcPr>
          <w:p w14:paraId="5B978984" w14:textId="33F25FB5" w:rsidR="001C0822" w:rsidRPr="00CB2EE1" w:rsidRDefault="001C0822" w:rsidP="001C0822">
            <w:pPr>
              <w:spacing w:line="360" w:lineRule="auto"/>
              <w:rPr>
                <w:rFonts w:cs="Times New Roman"/>
                <w:color w:val="FF0000"/>
                <w:szCs w:val="24"/>
              </w:rPr>
            </w:pPr>
            <w:r>
              <w:rPr>
                <w:rFonts w:cs="Times New Roman"/>
                <w:i/>
              </w:rPr>
              <w:t>Matriks kovarians</w:t>
            </w:r>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dari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r>
              <w:rPr>
                <w:rFonts w:cs="Times New Roman"/>
              </w:rPr>
              <w:t>Variabel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r w:rsidRPr="00956C45">
              <w:rPr>
                <w:rFonts w:cs="Times New Roman"/>
                <w:b/>
                <w:sz w:val="28"/>
                <w:szCs w:val="28"/>
              </w:rPr>
              <w:t>Lambang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r w:rsidRPr="00944E0B">
              <w:rPr>
                <w:rFonts w:cs="Times New Roman"/>
                <w:i/>
              </w:rPr>
              <w:t>Lambang</w:t>
            </w:r>
          </w:p>
        </w:tc>
        <w:tc>
          <w:tcPr>
            <w:tcW w:w="5527" w:type="dxa"/>
          </w:tcPr>
          <w:p w14:paraId="4FD4651B" w14:textId="34704A17" w:rsidR="001C0822" w:rsidRPr="00CB2EE1" w:rsidRDefault="001C0822" w:rsidP="001C0822">
            <w:pPr>
              <w:spacing w:after="0" w:line="360" w:lineRule="auto"/>
              <w:rPr>
                <w:rFonts w:cs="Times New Roman"/>
                <w:i/>
                <w:color w:val="FF0000"/>
                <w:szCs w:val="24"/>
              </w:rPr>
            </w:pPr>
            <w:r w:rsidRPr="00944E0B">
              <w:rPr>
                <w:rFonts w:cs="Times New Roman"/>
                <w:i/>
              </w:rPr>
              <w:t>Kuantitas</w:t>
            </w:r>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r w:rsidRPr="00944E0B">
              <w:rPr>
                <w:rFonts w:cs="Times New Roman"/>
                <w:i/>
              </w:rPr>
              <w:t>Satuan</w:t>
            </w:r>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r>
              <w:rPr>
                <w:rFonts w:cs="Times New Roman"/>
              </w:rPr>
              <w:t xml:space="preserve">Konstanta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r>
              <w:rPr>
                <w:rFonts w:cs="Times New Roman"/>
              </w:rPr>
              <w:t>Standar deviasi</w:t>
            </w:r>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r w:rsidR="00C81AE4">
              <w:rPr>
                <w:rFonts w:cs="Times New Roman"/>
              </w:rPr>
              <w:t>dari</w:t>
            </w:r>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r w:rsidRPr="00956C45">
              <w:rPr>
                <w:rFonts w:cs="Times New Roman"/>
                <w:b/>
                <w:sz w:val="28"/>
                <w:szCs w:val="28"/>
              </w:rPr>
              <w:t>Subskrip</w:t>
            </w:r>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r w:rsidRPr="00944E0B">
              <w:rPr>
                <w:rFonts w:cs="Times New Roman"/>
                <w:i/>
              </w:rPr>
              <w:t>Lambang</w:t>
            </w:r>
          </w:p>
        </w:tc>
        <w:tc>
          <w:tcPr>
            <w:tcW w:w="5527" w:type="dxa"/>
          </w:tcPr>
          <w:p w14:paraId="301B71B7" w14:textId="426B2629" w:rsidR="00956C45" w:rsidRPr="00CB2EE1" w:rsidRDefault="00956C45" w:rsidP="00956C45">
            <w:pPr>
              <w:spacing w:line="360" w:lineRule="auto"/>
              <w:rPr>
                <w:rFonts w:cs="Times New Roman"/>
                <w:i/>
                <w:color w:val="FF0000"/>
                <w:szCs w:val="24"/>
              </w:rPr>
            </w:pPr>
            <w:r w:rsidRPr="00944E0B">
              <w:rPr>
                <w:rFonts w:cs="Times New Roman"/>
                <w:i/>
              </w:rPr>
              <w:t>Deskripsi</w:t>
            </w:r>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r w:rsidRPr="008D3C13">
              <w:rPr>
                <w:rFonts w:cs="Times New Roman"/>
                <w:i/>
              </w:rPr>
              <w:t>i</w:t>
            </w:r>
          </w:p>
        </w:tc>
        <w:tc>
          <w:tcPr>
            <w:tcW w:w="5527" w:type="dxa"/>
          </w:tcPr>
          <w:p w14:paraId="0CC24BCD" w14:textId="2BB57D48"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r>
              <w:rPr>
                <w:rFonts w:cs="Times New Roman"/>
              </w:rPr>
              <w:t xml:space="preserve">Jumlah variabel dari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r>
              <w:rPr>
                <w:rFonts w:cs="Times New Roman"/>
              </w:rPr>
              <w:t>indeks koordinat</w:t>
            </w:r>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dari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r w:rsidRPr="00956C45">
              <w:rPr>
                <w:rFonts w:cs="Times New Roman"/>
                <w:b/>
                <w:sz w:val="28"/>
                <w:szCs w:val="28"/>
              </w:rPr>
              <w:t>Superskrip</w:t>
            </w:r>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r w:rsidRPr="00944E0B">
              <w:rPr>
                <w:rFonts w:cs="Times New Roman"/>
                <w:i/>
              </w:rPr>
              <w:t>Lambang</w:t>
            </w:r>
          </w:p>
        </w:tc>
        <w:tc>
          <w:tcPr>
            <w:tcW w:w="5527" w:type="dxa"/>
          </w:tcPr>
          <w:p w14:paraId="798F23F5" w14:textId="601CD3A0" w:rsidR="00956C45" w:rsidRPr="00CB2EE1" w:rsidRDefault="00956C45" w:rsidP="00956C45">
            <w:pPr>
              <w:spacing w:after="0" w:line="360" w:lineRule="auto"/>
              <w:rPr>
                <w:rFonts w:cs="Times New Roman"/>
                <w:i/>
                <w:color w:val="FF0000"/>
                <w:szCs w:val="24"/>
              </w:rPr>
            </w:pPr>
            <w:r w:rsidRPr="00944E0B">
              <w:rPr>
                <w:rFonts w:cs="Times New Roman"/>
                <w:i/>
              </w:rPr>
              <w:t>Deskripsi</w:t>
            </w:r>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r>
              <w:rPr>
                <w:rFonts w:cs="Times New Roman"/>
              </w:rPr>
              <w:t>Derajat polinomial</w:t>
            </w:r>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r w:rsidRPr="00956C45">
              <w:rPr>
                <w:rFonts w:cs="Times New Roman"/>
                <w:b/>
                <w:sz w:val="28"/>
                <w:szCs w:val="28"/>
              </w:rPr>
              <w:t>Singkatan</w:t>
            </w:r>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Directed Acylic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r w:rsidRPr="007C4854">
              <w:t>Kereta Berkecepatan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r>
              <w:rPr>
                <w:color w:val="000000"/>
              </w:rPr>
              <w:t>Pengelompokan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r w:rsidRPr="00433840">
              <w:t>Fungsi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r>
              <w:rPr>
                <w:color w:val="000000"/>
              </w:rPr>
              <w:t>Positif Benar</w:t>
            </w:r>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r>
              <w:rPr>
                <w:color w:val="000000"/>
              </w:rPr>
              <w:t>Negatif Benar</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r w:rsidRPr="00A46BB4">
        <w:rPr>
          <w:rFonts w:cs="Times New Roman"/>
          <w:b/>
          <w:bCs/>
        </w:rPr>
        <w:t xml:space="preserve">Implementasi Deteksi Kesalahan Pada Pabrik Kimia Secara </w:t>
      </w:r>
      <w:r w:rsidRPr="00A46BB4">
        <w:rPr>
          <w:rFonts w:cs="Times New Roman"/>
          <w:b/>
          <w:bCs/>
          <w:i/>
          <w:iCs/>
        </w:rPr>
        <w:t xml:space="preserve">Real-Time </w:t>
      </w:r>
      <w:r w:rsidRPr="00A46BB4">
        <w:rPr>
          <w:rFonts w:cs="Times New Roman"/>
          <w:b/>
          <w:bCs/>
        </w:rPr>
        <w:t xml:space="preserve">Dengan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r w:rsidRPr="00A46BB4">
        <w:rPr>
          <w:rFonts w:cs="Times New Roman"/>
          <w:b/>
          <w:bCs/>
        </w:rPr>
        <w:t xml:space="preserve">Berbasis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r w:rsidRPr="00944E0B">
        <w:rPr>
          <w:rFonts w:cs="Times New Roman"/>
          <w:color w:val="FF0000"/>
        </w:rPr>
        <w:t>Diajukan kepada Departemen Teknik Nuklir dan Teknik Fisika Fakultas Teknik Universitas Gadjah Mada pada tanggal ……</w:t>
      </w:r>
      <w:r w:rsidRPr="00944E0B">
        <w:rPr>
          <w:rFonts w:cs="Times New Roman"/>
          <w:color w:val="FF0000"/>
        </w:rPr>
        <w:br/>
      </w:r>
      <w:r w:rsidRPr="00A46BB4">
        <w:rPr>
          <w:rFonts w:cs="Times New Roman"/>
        </w:rPr>
        <w:t xml:space="preserve">untuk memenuhi sebagian persyaratan untuk memperoleh derajat </w:t>
      </w:r>
      <w:r w:rsidRPr="00A46BB4">
        <w:rPr>
          <w:rFonts w:cs="Times New Roman"/>
        </w:rPr>
        <w:br/>
        <w:t>Sarjana Program Studi Teknik Nuklir</w:t>
      </w:r>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7" w:name="_Hlk490571024"/>
      <w:r w:rsidRPr="00944E0B">
        <w:rPr>
          <w:rFonts w:cs="Times New Roman"/>
          <w:color w:val="FF0000"/>
        </w:rPr>
        <w:t xml:space="preserve"> </w:t>
      </w:r>
      <w:bookmarkEnd w:id="7"/>
    </w:p>
    <w:p w14:paraId="579E2D91" w14:textId="2FF6EF38" w:rsidR="000F17D4" w:rsidRPr="00190129" w:rsidRDefault="007E7315" w:rsidP="007A72B8">
      <w:pPr>
        <w:spacing w:after="0" w:line="240" w:lineRule="auto"/>
        <w:ind w:firstLine="720"/>
        <w:rPr>
          <w:rFonts w:cs="Times New Roman"/>
        </w:rPr>
      </w:pPr>
      <w:r>
        <w:rPr>
          <w:rFonts w:cs="Times New Roman"/>
        </w:rPr>
        <w:t>Deteksi kesalahan</w:t>
      </w:r>
      <w:r w:rsidR="00A46BB4">
        <w:rPr>
          <w:rFonts w:cs="Times New Roman"/>
          <w:i/>
          <w:iCs/>
        </w:rPr>
        <w:t xml:space="preserve"> </w:t>
      </w:r>
      <w:r w:rsidR="00A46BB4">
        <w:rPr>
          <w:rFonts w:cs="Times New Roman"/>
        </w:rPr>
        <w:t xml:space="preserve">berbasis data pada pabrik kimia umumnya membutuhkan kumpulan data berjumlah besar berisikan sampel-sampel ketika pabrik beroperasi secara normal dan ketika terdapat </w:t>
      </w:r>
      <w:r>
        <w:rPr>
          <w:rFonts w:cs="Times New Roman"/>
        </w:rPr>
        <w:t>kesalahan</w:t>
      </w:r>
      <w:r w:rsidR="00A46BB4">
        <w:rPr>
          <w:rFonts w:cs="Times New Roman"/>
          <w:i/>
          <w:iCs/>
        </w:rPr>
        <w:t xml:space="preserve"> </w:t>
      </w:r>
      <w:r w:rsidR="00A46BB4">
        <w:rPr>
          <w:rFonts w:cs="Times New Roman"/>
        </w:rPr>
        <w:t xml:space="preserve">pada proses pabrik, yang kemudian tiap sampel diberi label yang sesuai oleh ahli. Penelitian ini akan merancang dan menguji performa dari metode </w:t>
      </w:r>
      <w:r>
        <w:rPr>
          <w:rFonts w:cs="Times New Roman"/>
        </w:rPr>
        <w:t>deteksi kesalahan</w:t>
      </w:r>
      <w:r w:rsidR="007D27C6">
        <w:rPr>
          <w:rFonts w:cs="Times New Roman"/>
          <w:i/>
          <w:iCs/>
        </w:rPr>
        <w:t xml:space="preserve"> </w:t>
      </w:r>
      <w:r w:rsidR="007D27C6">
        <w:rPr>
          <w:rFonts w:cs="Times New Roman"/>
        </w:rPr>
        <w:t xml:space="preserve">dengan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r w:rsidR="009B19AC">
        <w:rPr>
          <w:rFonts w:cs="Times New Roman"/>
        </w:rPr>
        <w:t xml:space="preserve">menggunakan metode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pelatihan model </w:t>
      </w:r>
      <w:r>
        <w:rPr>
          <w:rFonts w:cs="Times New Roman"/>
        </w:rPr>
        <w:t>deteksi kesalahan</w:t>
      </w:r>
      <w:r w:rsidR="007D27C6">
        <w:rPr>
          <w:rFonts w:cs="Times New Roman"/>
          <w:i/>
          <w:iCs/>
        </w:rPr>
        <w:t xml:space="preserve"> </w:t>
      </w:r>
      <w:r w:rsidR="007D27C6">
        <w:rPr>
          <w:rFonts w:cs="Times New Roman"/>
        </w:rPr>
        <w:t>dapat dilakukan sembari pabrik beroperasi, sehingga cocok untuk diterapkan apabila pabrik belum memiliki kumpulan data.</w:t>
      </w:r>
      <w:r w:rsidR="00190129">
        <w:rPr>
          <w:rFonts w:cs="Times New Roman"/>
        </w:rPr>
        <w:t xml:space="preserve"> </w:t>
      </w:r>
      <w:r w:rsidR="007D27C6">
        <w:rPr>
          <w:rFonts w:cs="Times New Roman"/>
        </w:rPr>
        <w:t xml:space="preserve">Metode yang dirancang akan menggunakan </w:t>
      </w:r>
      <w:r w:rsidR="00B938D6">
        <w:rPr>
          <w:rFonts w:cs="Times New Roman"/>
        </w:rPr>
        <w:t xml:space="preserve">data referensi dan </w:t>
      </w:r>
      <w:r w:rsidR="00433840">
        <w:rPr>
          <w:rFonts w:cs="Times New Roman"/>
        </w:rPr>
        <w:t>penyangga</w:t>
      </w:r>
      <w:r w:rsidR="00B938D6">
        <w:rPr>
          <w:rFonts w:cs="Times New Roman"/>
        </w:rPr>
        <w:t xml:space="preserve">, </w:t>
      </w:r>
      <w:r w:rsidR="00AD4A14">
        <w:rPr>
          <w:rFonts w:cs="Times New Roman"/>
        </w:rPr>
        <w:t>yang mana</w:t>
      </w:r>
      <w:r w:rsidR="00B938D6">
        <w:rPr>
          <w:rFonts w:cs="Times New Roman"/>
        </w:rPr>
        <w:t xml:space="preserve"> data referensi adalah </w:t>
      </w:r>
      <w:r w:rsidR="007D27C6" w:rsidRPr="00B938D6">
        <w:rPr>
          <w:rFonts w:cs="Times New Roman"/>
        </w:rPr>
        <w:t>sampel</w:t>
      </w:r>
      <w:r w:rsidR="007D27C6">
        <w:rPr>
          <w:rFonts w:cs="Times New Roman"/>
        </w:rPr>
        <w:t xml:space="preserve">-sampel pertama dalam jumlah yang telah ditentukan sebelumnya </w:t>
      </w:r>
      <w:r w:rsidR="00B938D6">
        <w:rPr>
          <w:rFonts w:cs="Times New Roman"/>
        </w:rPr>
        <w:t>sebagai</w:t>
      </w:r>
      <w:r w:rsidR="007D27C6">
        <w:rPr>
          <w:rFonts w:cs="Times New Roman"/>
        </w:rPr>
        <w:t xml:space="preserve"> acuan data normal bagi program</w:t>
      </w:r>
      <w:r w:rsidR="00B938D6">
        <w:rPr>
          <w:rFonts w:cs="Times New Roman"/>
        </w:rPr>
        <w:t xml:space="preserve">, dan data </w:t>
      </w:r>
      <w:r w:rsidR="00433840">
        <w:rPr>
          <w:rFonts w:cs="Times New Roman"/>
        </w:rPr>
        <w:t xml:space="preserve">penyangga </w:t>
      </w:r>
      <w:r w:rsidR="00B938D6">
        <w:rPr>
          <w:rFonts w:cs="Times New Roman"/>
        </w:rPr>
        <w:t>berisi sampel yang masuk setelahnya.</w:t>
      </w:r>
      <w:r w:rsidR="006A5382">
        <w:rPr>
          <w:rFonts w:cs="Times New Roman"/>
        </w:rPr>
        <w:t xml:space="preserve"> </w:t>
      </w:r>
      <w:r w:rsidR="00B938D6">
        <w:rPr>
          <w:rFonts w:cs="Times New Roman"/>
        </w:rPr>
        <w:t xml:space="preserve">Digunakan </w:t>
      </w:r>
      <w:r w:rsidR="006A5382">
        <w:rPr>
          <w:rFonts w:cs="Times New Roman"/>
        </w:rPr>
        <w:t>metode KFDA</w:t>
      </w:r>
      <w:r w:rsidR="00CF4AE9">
        <w:rPr>
          <w:rFonts w:cs="Times New Roman"/>
        </w:rPr>
        <w:t xml:space="preserve"> untuk </w:t>
      </w:r>
    </w:p>
    <w:p w14:paraId="4E28432E" w14:textId="37644307" w:rsidR="007A72B8" w:rsidRPr="007A72B8" w:rsidRDefault="000F17D4" w:rsidP="000F17D4">
      <w:pPr>
        <w:spacing w:after="0" w:line="240" w:lineRule="auto"/>
        <w:rPr>
          <w:rFonts w:cs="Times New Roman"/>
        </w:rPr>
      </w:pPr>
      <w:r w:rsidRPr="000F17D4">
        <w:rPr>
          <w:rFonts w:cs="Times New Roman"/>
        </w:rPr>
        <w:t>pra-pemrosesan</w:t>
      </w:r>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untuk </w:t>
      </w:r>
      <w:r w:rsidR="00B70B4C">
        <w:rPr>
          <w:rFonts w:cs="Times New Roman"/>
        </w:rPr>
        <w:t>pengelompokan</w:t>
      </w:r>
      <w:r w:rsidR="002E6FE7">
        <w:rPr>
          <w:rFonts w:cs="Times New Roman"/>
          <w:i/>
          <w:iCs/>
        </w:rPr>
        <w:t xml:space="preserve"> </w:t>
      </w:r>
      <w:r w:rsidR="002E6FE7">
        <w:rPr>
          <w:rFonts w:cs="Times New Roman"/>
        </w:rPr>
        <w:t xml:space="preserve">yang dilanjutkan oleh </w:t>
      </w:r>
      <w:r w:rsidR="006A5382">
        <w:rPr>
          <w:rFonts w:cs="Times New Roman"/>
        </w:rPr>
        <w:t xml:space="preserve">SVM </w:t>
      </w:r>
      <w:r w:rsidR="002E6FE7">
        <w:rPr>
          <w:rFonts w:cs="Times New Roman"/>
        </w:rPr>
        <w:t xml:space="preserve">untuk </w:t>
      </w:r>
      <w:r w:rsidR="00B031D0">
        <w:rPr>
          <w:rFonts w:cs="Times New Roman"/>
        </w:rPr>
        <w:t>klasifikasi</w:t>
      </w:r>
      <w:r w:rsidR="006A5382">
        <w:rPr>
          <w:rFonts w:cs="Times New Roman"/>
        </w:rPr>
        <w:t>.</w:t>
      </w:r>
      <w:r w:rsidR="007A72B8">
        <w:rPr>
          <w:rFonts w:cs="Times New Roman"/>
        </w:rPr>
        <w:t xml:space="preserve"> </w:t>
      </w:r>
      <w:r w:rsidR="007A72B8" w:rsidRPr="007A72B8">
        <w:rPr>
          <w:rFonts w:cs="Times New Roman"/>
        </w:rPr>
        <w:t xml:space="preserve">Berdasarkan data latih, program dibangun dengan parameter yakni ukuran data referensi sebesar 150 sampel, ukuran penyangga sebesar 50,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r w:rsidR="007A72B8">
        <w:rPr>
          <w:rFonts w:cs="Times New Roman"/>
        </w:rPr>
        <w:t xml:space="preserve">Didapatkan hasil bahwa perlu dilakukan penyesuaian parameter terlebih dahulu agar didapatkan hasil yang optimum. </w:t>
      </w:r>
      <w:r w:rsidR="007A72B8" w:rsidRPr="007A72B8">
        <w:rPr>
          <w:rFonts w:cs="Times New Roman"/>
        </w:rPr>
        <w:t xml:space="preserve">Pada pengujian menggunakan data latih, parameter disesuaikan sehingga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-4</w:t>
      </w:r>
      <w:r w:rsidR="007A72B8">
        <w:rPr>
          <w:rFonts w:cs="Times New Roman"/>
        </w:rPr>
        <w:t xml:space="preserve">, sedangkan pada data validasi, parameter disesuaikan sehingga ukuran data referensi sebesar 350 sampel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w:t>
      </w:r>
      <w:r w:rsidR="007A72B8">
        <w:rPr>
          <w:rFonts w:cs="Times New Roman"/>
          <w:vertAlign w:val="superscript"/>
        </w:rPr>
        <w:t>3</w:t>
      </w:r>
      <w:r w:rsidR="007A72B8">
        <w:rPr>
          <w:rFonts w:cs="Times New Roman"/>
        </w:rPr>
        <w:t>. Dengan penyesuaian parameter, deteksi kesalahan dapat dilakukan pada kedua data.</w:t>
      </w:r>
    </w:p>
    <w:p w14:paraId="5841D54E" w14:textId="1C6C458D" w:rsidR="00AE3406" w:rsidRPr="00944E0B" w:rsidRDefault="00363AA7">
      <w:pPr>
        <w:spacing w:line="240" w:lineRule="auto"/>
        <w:rPr>
          <w:rFonts w:cs="Times New Roman"/>
        </w:rPr>
      </w:pPr>
      <w:r w:rsidRPr="00944E0B">
        <w:rPr>
          <w:rFonts w:cs="Times New Roman"/>
          <w:b/>
          <w:i/>
        </w:rPr>
        <w:t>Kata kunci</w:t>
      </w:r>
      <w:r w:rsidRPr="00944E0B">
        <w:rPr>
          <w:rFonts w:cs="Times New Roman"/>
        </w:rPr>
        <w:t xml:space="preserve">: </w:t>
      </w:r>
      <w:bookmarkStart w:id="8" w:name="_Hlk490571614"/>
      <w:r w:rsidRPr="00944E0B">
        <w:rPr>
          <w:rFonts w:cs="Times New Roman"/>
        </w:rPr>
        <w:t xml:space="preserve">deteksi kesalahan,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8"/>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r w:rsidRPr="00944E0B">
        <w:rPr>
          <w:rFonts w:cs="Times New Roman"/>
        </w:rPr>
        <w:t xml:space="preserve">Pembimbing Utama </w:t>
      </w:r>
      <w:r w:rsidRPr="00944E0B">
        <w:rPr>
          <w:rFonts w:cs="Times New Roman"/>
        </w:rPr>
        <w:tab/>
      </w:r>
      <w:r w:rsidRPr="00944E0B">
        <w:rPr>
          <w:rFonts w:cs="Times New Roman"/>
        </w:rPr>
        <w:tab/>
        <w:t xml:space="preserve">: </w:t>
      </w:r>
      <w:r w:rsidR="000A2BC7" w:rsidRPr="000A2BC7">
        <w:rPr>
          <w:rFonts w:cs="Times New Roman"/>
          <w:szCs w:val="24"/>
        </w:rPr>
        <w:t>Dr.-Ing. Awang Noor Indra Wardana, S.T., M.T., M.Sc.</w:t>
      </w:r>
    </w:p>
    <w:p w14:paraId="0BBB327A" w14:textId="461FD9F4" w:rsidR="00F94BC3" w:rsidRPr="00944E0B" w:rsidRDefault="00363AA7" w:rsidP="00F94BC3">
      <w:pPr>
        <w:spacing w:line="360" w:lineRule="auto"/>
        <w:rPr>
          <w:rFonts w:cs="Times New Roman"/>
        </w:rPr>
      </w:pPr>
      <w:r w:rsidRPr="00944E0B">
        <w:rPr>
          <w:rFonts w:cs="Times New Roman"/>
        </w:rPr>
        <w:t xml:space="preserve">Pembimbing Pendamping </w:t>
      </w:r>
      <w:r w:rsidRPr="00944E0B">
        <w:rPr>
          <w:rFonts w:cs="Times New Roman"/>
        </w:rPr>
        <w:tab/>
        <w:t>:</w:t>
      </w:r>
      <w:r w:rsidR="00F94BC3" w:rsidRPr="00F94BC3">
        <w:rPr>
          <w:rFonts w:cs="Times New Roman"/>
        </w:rPr>
        <w:t xml:space="preserve"> </w:t>
      </w:r>
      <w:r w:rsidR="00F94BC3">
        <w:rPr>
          <w:rFonts w:cs="Times New Roman"/>
        </w:rPr>
        <w:t>Nopriadi,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9" w:name="_Toc60962676"/>
      <w:r w:rsidRPr="00EE2A49">
        <w:rPr>
          <w:rFonts w:cs="Times New Roman"/>
          <w:color w:val="FFFFFF" w:themeColor="background1"/>
          <w:szCs w:val="24"/>
        </w:rPr>
        <w:lastRenderedPageBreak/>
        <w:t>ABSTRACT</w:t>
      </w:r>
      <w:bookmarkEnd w:id="9"/>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Departement of Nuclear Engineering and Engineering Physics Faculty of Engineering Universitas Gadjah Mada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0"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0"/>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1" w:name="_Hlk60090951"/>
      <w:r w:rsidRPr="00EC045B">
        <w:rPr>
          <w:rFonts w:cs="Times New Roman"/>
        </w:rPr>
        <w:t xml:space="preserve">fault detection, support vector machines, </w:t>
      </w:r>
      <w:r w:rsidR="00F94BC3" w:rsidRPr="00EC045B">
        <w:rPr>
          <w:rFonts w:cs="Times New Roman"/>
        </w:rPr>
        <w:t>semi-supervised learning, on-the-fly learning</w:t>
      </w:r>
      <w:bookmarkEnd w:id="11"/>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Dr.-Ing. Awang Noor Indra Wardana, S.T., M.T., M.Sc.</w:t>
      </w:r>
    </w:p>
    <w:p w14:paraId="13A81F83" w14:textId="5DA8CED3" w:rsidR="00AE3406" w:rsidRPr="00944E0B" w:rsidRDefault="00363AA7">
      <w:pPr>
        <w:spacing w:line="360" w:lineRule="auto"/>
        <w:rPr>
          <w:rFonts w:cs="Times New Roman"/>
        </w:rPr>
      </w:pPr>
      <w:r w:rsidRPr="00944E0B">
        <w:rPr>
          <w:rFonts w:cs="Times New Roman"/>
        </w:rPr>
        <w:t>Co-supevisor</w:t>
      </w:r>
      <w:r w:rsidRPr="00944E0B">
        <w:rPr>
          <w:rFonts w:cs="Times New Roman"/>
        </w:rPr>
        <w:tab/>
        <w:t xml:space="preserve">: </w:t>
      </w:r>
      <w:r w:rsidR="004B44BD">
        <w:rPr>
          <w:rFonts w:cs="Times New Roman"/>
        </w:rPr>
        <w:t>Nopriadi,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2" w:name="_Toc60962677"/>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60962678"/>
      <w:r w:rsidRPr="00944E0B">
        <w:rPr>
          <w:rFonts w:cs="Times New Roman"/>
        </w:rPr>
        <w:t>Latar Belakang</w:t>
      </w:r>
      <w:bookmarkEnd w:id="13"/>
    </w:p>
    <w:p w14:paraId="6431C593" w14:textId="4022C567" w:rsidR="00AE3406" w:rsidRPr="00944E0B" w:rsidRDefault="00363AA7" w:rsidP="007A72B8">
      <w:pPr>
        <w:spacing w:after="0" w:line="360" w:lineRule="auto"/>
        <w:ind w:firstLine="567"/>
        <w:rPr>
          <w:rFonts w:cs="Times New Roman"/>
          <w:szCs w:val="24"/>
          <w:lang w:val="en-GB"/>
        </w:rPr>
      </w:pPr>
      <w:r w:rsidRPr="00944E0B">
        <w:rPr>
          <w:rFonts w:cs="Times New Roman"/>
          <w:szCs w:val="24"/>
        </w:rPr>
        <w:tab/>
      </w:r>
      <w:bookmarkStart w:id="14" w:name="_Hlk59539844"/>
      <w:r w:rsidRPr="00944E0B">
        <w:rPr>
          <w:rFonts w:cs="Times New Roman"/>
          <w:szCs w:val="24"/>
          <w:lang w:val="en-GB"/>
        </w:rPr>
        <w:t>Pada pabrik yang modern, terjadi berbagai proses untuk menghasilkan barang jadi dengan kualitas tertentu menggunakan bantuan mesin berupa kumpulan sensor dan aktuator. Sensor, kontroler, aktuator bekerja sama untuk menghasilkan produk dengan kualitas dan kuantitas yang sudah ditentukan sebelumnya</w:t>
      </w:r>
      <w:r w:rsidR="00AD4A14">
        <w:rPr>
          <w:rFonts w:cs="Times New Roman"/>
          <w:szCs w:val="24"/>
          <w:lang w:val="en-GB"/>
        </w:rPr>
        <w:t>. S</w:t>
      </w:r>
      <w:r w:rsidRPr="00944E0B">
        <w:rPr>
          <w:rFonts w:cs="Times New Roman"/>
          <w:szCs w:val="24"/>
          <w:lang w:val="en-GB"/>
        </w:rPr>
        <w:t xml:space="preserve">ensor </w:t>
      </w:r>
      <w:r w:rsidR="00AD4A14">
        <w:rPr>
          <w:rFonts w:cs="Times New Roman"/>
          <w:szCs w:val="24"/>
          <w:lang w:val="en-GB"/>
        </w:rPr>
        <w:t xml:space="preserve">akan </w:t>
      </w:r>
      <w:r w:rsidRPr="00944E0B">
        <w:rPr>
          <w:rFonts w:cs="Times New Roman"/>
          <w:szCs w:val="24"/>
          <w:lang w:val="en-GB"/>
        </w:rPr>
        <w:t xml:space="preserve">memperhatikan nilai – nilai dari kondisi bahan lalu mengirimkan sinyal kepada </w:t>
      </w:r>
      <w:r w:rsidR="00AD4A14">
        <w:rPr>
          <w:rFonts w:cs="Times New Roman"/>
          <w:szCs w:val="24"/>
          <w:lang w:val="en-GB"/>
        </w:rPr>
        <w:t xml:space="preserve">controller </w:t>
      </w:r>
      <w:r w:rsidR="00AD4A14" w:rsidRPr="00944E0B">
        <w:rPr>
          <w:rFonts w:cs="Times New Roman"/>
          <w:szCs w:val="24"/>
          <w:lang w:val="en-GB"/>
        </w:rPr>
        <w:t xml:space="preserve">kemudian </w:t>
      </w:r>
      <w:r w:rsidR="00AD4A14">
        <w:rPr>
          <w:rFonts w:cs="Times New Roman"/>
          <w:iCs/>
          <w:szCs w:val="24"/>
          <w:lang w:val="en-GB"/>
        </w:rPr>
        <w:t>kontroler</w:t>
      </w:r>
      <w:r w:rsidRPr="00944E0B">
        <w:rPr>
          <w:rFonts w:cs="Times New Roman"/>
          <w:szCs w:val="24"/>
          <w:lang w:val="en-GB"/>
        </w:rPr>
        <w:t xml:space="preserve"> mengirimkan perintah ke </w:t>
      </w:r>
      <w:r w:rsidR="009E1E1F">
        <w:rPr>
          <w:rFonts w:cs="Times New Roman"/>
          <w:szCs w:val="24"/>
          <w:lang w:val="en-GB"/>
        </w:rPr>
        <w:t>ak</w:t>
      </w:r>
      <w:r w:rsidR="009E1E1F" w:rsidRPr="009E1E1F">
        <w:rPr>
          <w:rFonts w:cs="Times New Roman"/>
          <w:szCs w:val="24"/>
          <w:lang w:val="en-GB"/>
        </w:rPr>
        <w:t>tuator</w:t>
      </w:r>
      <w:r w:rsidRPr="00944E0B">
        <w:rPr>
          <w:rFonts w:cs="Times New Roman"/>
          <w:szCs w:val="24"/>
          <w:lang w:val="en-GB"/>
        </w:rPr>
        <w:t xml:space="preserve"> untuk mengolah produk berdasarkan nilai – nilai kondisi bahan. Variabel proses kemudian disimpan di dalam database tiap satuan waktu tertentu.</w:t>
      </w:r>
    </w:p>
    <w:p w14:paraId="6475771C" w14:textId="23089AD6" w:rsidR="00AE3406" w:rsidRPr="00944E0B" w:rsidRDefault="00363AA7">
      <w:pPr>
        <w:spacing w:after="0" w:line="360" w:lineRule="auto"/>
        <w:rPr>
          <w:rFonts w:cs="Times New Roman"/>
          <w:szCs w:val="24"/>
          <w:lang w:val="en-GB"/>
        </w:rPr>
      </w:pPr>
      <w:r w:rsidRPr="00944E0B">
        <w:rPr>
          <w:rFonts w:cs="Times New Roman"/>
          <w:szCs w:val="24"/>
          <w:lang w:val="en-GB"/>
        </w:rPr>
        <w:tab/>
        <w:t>Dengan berkembangnya industri modern, kualitas produk dan keselamatan merupakan faktor krusial pada proses manufaktur, namun terjadinya kesalahan pada proses dapat mengancam kedua hal tersebut. Kesalahan didefinisikan sebagai perilaku abnormal pada proses yang berhubungan dengan kegagalan mesin, kelelahan mesin, atau gangguan eksrim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r w:rsidR="007E7315">
        <w:rPr>
          <w:rFonts w:cs="Times New Roman"/>
          <w:iCs/>
          <w:szCs w:val="24"/>
          <w:lang w:val="en-GB"/>
        </w:rPr>
        <w:t>Kesalahan</w:t>
      </w:r>
      <w:r w:rsidRPr="00944E0B">
        <w:rPr>
          <w:rFonts w:cs="Times New Roman"/>
          <w:szCs w:val="24"/>
          <w:lang w:val="en-GB"/>
        </w:rPr>
        <w:t xml:space="preserve"> pada salah satu bagian pada proses apabila tidak segera dideteksi dan ditangani, dapat mengakibatkan kerugian ekonomi pada perusahaan berupa produk yang berkualitas rendah, biaya perbaikan</w:t>
      </w:r>
      <w:r w:rsidR="00357BAF">
        <w:rPr>
          <w:rFonts w:cs="Times New Roman"/>
          <w:szCs w:val="24"/>
          <w:lang w:val="en-GB"/>
        </w:rPr>
        <w:t xml:space="preserve"> </w:t>
      </w:r>
      <w:r w:rsidRPr="00944E0B">
        <w:rPr>
          <w:rFonts w:cs="Times New Roman"/>
          <w:szCs w:val="24"/>
          <w:lang w:val="en-GB"/>
        </w:rPr>
        <w:t>peralatan yang besar, serta dapat membahayakan keselamatan operator. Mempertimbangkan hal – hal tersebut, perusahaan harus mencari cara untuk mendeteksi dan mencari sumber kesalahan sedini mungkin</w:t>
      </w:r>
      <w:r w:rsidR="001425F6">
        <w:rPr>
          <w:rFonts w:cs="Times New Roman"/>
          <w:szCs w:val="24"/>
          <w:lang w:val="en-GB"/>
        </w:rPr>
        <w:t xml:space="preserve">. </w:t>
      </w:r>
      <w:r w:rsidRPr="00944E0B">
        <w:rPr>
          <w:rFonts w:cs="Times New Roman"/>
          <w:szCs w:val="24"/>
          <w:lang w:val="en-GB"/>
        </w:rPr>
        <w:t xml:space="preserve">Dengan </w:t>
      </w:r>
      <w:r w:rsidR="007E7315">
        <w:rPr>
          <w:rFonts w:cs="Times New Roman"/>
          <w:szCs w:val="24"/>
          <w:lang w:val="en-GB"/>
        </w:rPr>
        <w:t>deteksi kesalahan</w:t>
      </w:r>
      <w:r w:rsidRPr="00944E0B">
        <w:rPr>
          <w:rFonts w:cs="Times New Roman"/>
          <w:szCs w:val="24"/>
          <w:lang w:val="en-GB"/>
        </w:rPr>
        <w:t>, kesalahan dalam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pabrik yang kompleks dapat </w:t>
      </w:r>
      <w:r w:rsidR="007E7315">
        <w:rPr>
          <w:rFonts w:cs="Times New Roman"/>
          <w:szCs w:val="24"/>
          <w:lang w:val="en-GB"/>
        </w:rPr>
        <w:t>dideteksi</w:t>
      </w:r>
      <w:r w:rsidRPr="00944E0B">
        <w:rPr>
          <w:rFonts w:cs="Times New Roman"/>
          <w:szCs w:val="24"/>
          <w:lang w:val="en-GB"/>
        </w:rPr>
        <w:t xml:space="preserve"> sedini mungkin. </w:t>
      </w:r>
    </w:p>
    <w:p w14:paraId="09675DCB" w14:textId="3E78DB56" w:rsidR="00AE3406" w:rsidRPr="00944E0B" w:rsidRDefault="00363AA7">
      <w:pPr>
        <w:spacing w:after="0" w:line="360" w:lineRule="auto"/>
        <w:rPr>
          <w:rFonts w:cs="Times New Roman"/>
          <w:szCs w:val="24"/>
          <w:lang w:val="en-GB"/>
        </w:rPr>
      </w:pPr>
      <w:r w:rsidRPr="00944E0B">
        <w:rPr>
          <w:rFonts w:cs="Times New Roman"/>
          <w:szCs w:val="24"/>
          <w:lang w:val="en-GB"/>
        </w:rPr>
        <w:tab/>
        <w:t xml:space="preserve">Berdasarkan </w:t>
      </w:r>
      <w:r w:rsidR="00BA7638">
        <w:rPr>
          <w:rFonts w:cs="Times New Roman"/>
          <w:szCs w:val="24"/>
          <w:lang w:val="en-GB"/>
        </w:rPr>
        <w:t>data</w:t>
      </w:r>
      <w:r w:rsidRPr="00944E0B">
        <w:rPr>
          <w:rFonts w:cs="Times New Roman"/>
          <w:szCs w:val="24"/>
          <w:lang w:val="en-GB"/>
        </w:rPr>
        <w:t xml:space="preserve"> yang telah dikumpulkan, </w:t>
      </w:r>
      <w:r w:rsidR="007E7315">
        <w:rPr>
          <w:rFonts w:cs="Times New Roman"/>
          <w:iCs/>
          <w:szCs w:val="24"/>
          <w:lang w:val="en-GB"/>
        </w:rPr>
        <w:t>deteksi kesalahan</w:t>
      </w:r>
      <w:r w:rsidRPr="00944E0B">
        <w:rPr>
          <w:rFonts w:cs="Times New Roman"/>
          <w:szCs w:val="24"/>
          <w:lang w:val="en-GB"/>
        </w:rPr>
        <w:t xml:space="preserve"> berbasis data historis (</w:t>
      </w:r>
      <w:r w:rsidRPr="009E1E1F">
        <w:rPr>
          <w:rFonts w:cs="Times New Roman"/>
          <w:i/>
          <w:szCs w:val="24"/>
          <w:lang w:val="en-GB"/>
        </w:rPr>
        <w:t>data-driven</w:t>
      </w:r>
      <w:r w:rsidRPr="00944E0B">
        <w:rPr>
          <w:rFonts w:cs="Times New Roman"/>
          <w:szCs w:val="24"/>
          <w:lang w:val="en-GB"/>
        </w:rPr>
        <w:t xml:space="preserve">) dapat dilakukan. </w:t>
      </w:r>
      <w:r w:rsidR="00BA7638">
        <w:rPr>
          <w:rFonts w:cs="Times New Roman"/>
          <w:iCs/>
          <w:szCs w:val="24"/>
          <w:lang w:val="en-GB"/>
        </w:rPr>
        <w:t>Deteksi kesalahan</w:t>
      </w:r>
      <w:r w:rsidR="00BA7638" w:rsidRPr="00944E0B">
        <w:rPr>
          <w:rFonts w:cs="Times New Roman"/>
          <w:szCs w:val="24"/>
          <w:lang w:val="en-GB"/>
        </w:rPr>
        <w:t xml:space="preserve"> </w:t>
      </w:r>
      <w:r w:rsidR="00BA7638">
        <w:rPr>
          <w:rFonts w:cs="Times New Roman"/>
          <w:szCs w:val="24"/>
          <w:lang w:val="en-GB"/>
        </w:rPr>
        <w:t xml:space="preserve">secara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r w:rsidRPr="00944E0B">
        <w:rPr>
          <w:rFonts w:cs="Times New Roman"/>
          <w:szCs w:val="24"/>
          <w:lang w:val="en-GB"/>
        </w:rPr>
        <w:t xml:space="preserve">bekerja dengan cara mempelajari database yang dimiliki pabrik sehingga kemudian dapat mengklasifikasi data – data baru dari pabrik tersebut. Kesulitan </w:t>
      </w:r>
      <w:r w:rsidR="007E7315">
        <w:rPr>
          <w:rFonts w:cs="Times New Roman"/>
          <w:iCs/>
          <w:szCs w:val="24"/>
          <w:lang w:val="en-GB"/>
        </w:rPr>
        <w:t>deteksi kesalahan</w:t>
      </w:r>
      <w:r w:rsidR="007E7315" w:rsidRPr="00944E0B">
        <w:rPr>
          <w:rFonts w:cs="Times New Roman"/>
          <w:szCs w:val="24"/>
          <w:lang w:val="en-GB"/>
        </w:rPr>
        <w:t xml:space="preserve"> </w:t>
      </w:r>
      <w:r w:rsidRPr="00944E0B">
        <w:rPr>
          <w:rFonts w:cs="Times New Roman"/>
          <w:szCs w:val="24"/>
          <w:lang w:val="en-GB"/>
        </w:rPr>
        <w:t xml:space="preserve">pada pabrik diakibatkan oleh jumlah variabel proses dan karakteristik data, semakin banyak variabel proses yang terlibat, maka proses </w:t>
      </w:r>
      <w:r w:rsidR="007E7315">
        <w:rPr>
          <w:rFonts w:cs="Times New Roman"/>
          <w:iCs/>
          <w:szCs w:val="24"/>
          <w:lang w:val="en-GB"/>
        </w:rPr>
        <w:t>deteksi kesalahan</w:t>
      </w:r>
      <w:r w:rsidR="007E7315" w:rsidRPr="00944E0B">
        <w:rPr>
          <w:rFonts w:cs="Times New Roman"/>
          <w:szCs w:val="24"/>
          <w:lang w:val="en-GB"/>
        </w:rPr>
        <w:t xml:space="preserve"> </w:t>
      </w:r>
      <w:r w:rsidRPr="00944E0B">
        <w:rPr>
          <w:rFonts w:cs="Times New Roman"/>
          <w:szCs w:val="24"/>
          <w:lang w:val="en-GB"/>
        </w:rPr>
        <w:lastRenderedPageBreak/>
        <w:t>membutuhkan waktu semakin banyak</w:t>
      </w:r>
      <w:r w:rsidR="002F3B9F">
        <w:rPr>
          <w:rFonts w:cs="Times New Roman"/>
          <w:szCs w:val="24"/>
          <w:lang w:val="en-GB"/>
        </w:rPr>
        <w:t xml:space="preserve">, </w:t>
      </w:r>
      <w:r w:rsidRPr="00944E0B">
        <w:rPr>
          <w:rFonts w:cs="Times New Roman"/>
          <w:szCs w:val="24"/>
          <w:lang w:val="en-GB"/>
        </w:rPr>
        <w:t xml:space="preserve">sehingga digunakan </w:t>
      </w:r>
      <w:r w:rsidR="00283688" w:rsidRPr="00283688">
        <w:rPr>
          <w:rFonts w:cs="Times New Roman"/>
          <w:iCs/>
          <w:szCs w:val="24"/>
          <w:lang w:val="en-GB"/>
        </w:rPr>
        <w:t>pembelajaran mesin</w:t>
      </w:r>
      <w:r w:rsidR="00283688" w:rsidRPr="00283688">
        <w:rPr>
          <w:rFonts w:cs="Times New Roman"/>
          <w:i/>
          <w:szCs w:val="24"/>
          <w:lang w:val="en-GB"/>
        </w:rPr>
        <w:t xml:space="preserve"> </w:t>
      </w:r>
      <w:r w:rsidRPr="00944E0B">
        <w:rPr>
          <w:rFonts w:cs="Times New Roman"/>
          <w:szCs w:val="24"/>
          <w:lang w:val="en-GB"/>
        </w:rPr>
        <w:t xml:space="preserve">karena dapat mengolah data dengan cepat dan akurat meskipun dengan jumlah variabel proses yang besar. </w:t>
      </w:r>
    </w:p>
    <w:p w14:paraId="5D85E872" w14:textId="29B585E9"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satu metode klasifikasi yang sering digunakan adalah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Pr="00944E0B">
        <w:rPr>
          <w:rFonts w:cs="Times New Roman"/>
          <w:szCs w:val="24"/>
          <w:lang w:val="en-GB"/>
        </w:rPr>
        <w:t xml:space="preserve">. Meskipun SVM hanya akurat untuk data yang bersifat </w:t>
      </w:r>
      <w:r w:rsidR="00BA7638" w:rsidRPr="00944E0B">
        <w:rPr>
          <w:rFonts w:cs="Times New Roman"/>
          <w:szCs w:val="24"/>
          <w:lang w:val="en-GB"/>
        </w:rPr>
        <w:t>dapat dipisahkan secara linier</w:t>
      </w:r>
      <w:r w:rsidRPr="00944E0B">
        <w:rPr>
          <w:rFonts w:cs="Times New Roman"/>
          <w:szCs w:val="24"/>
          <w:lang w:val="en-GB"/>
        </w:rPr>
        <w:t xml:space="preserve">, data dari pabrik yang bersifat </w:t>
      </w:r>
      <w:r w:rsidR="00BA7638">
        <w:rPr>
          <w:rFonts w:cs="Times New Roman"/>
          <w:iCs/>
          <w:szCs w:val="24"/>
          <w:lang w:val="en-GB"/>
        </w:rPr>
        <w:t>tidak</w:t>
      </w:r>
      <w:r w:rsidR="00BA7638" w:rsidRPr="00BA7638">
        <w:rPr>
          <w:rFonts w:cs="Times New Roman"/>
          <w:szCs w:val="24"/>
          <w:lang w:val="en-GB"/>
        </w:rPr>
        <w:t xml:space="preserve"> </w:t>
      </w:r>
      <w:r w:rsidR="00BA7638" w:rsidRPr="00944E0B">
        <w:rPr>
          <w:rFonts w:cs="Times New Roman"/>
          <w:szCs w:val="24"/>
          <w:lang w:val="en-GB"/>
        </w:rPr>
        <w:t xml:space="preserve">dapat dipisahkan secara linier </w:t>
      </w:r>
      <w:r w:rsidRPr="00944E0B">
        <w:rPr>
          <w:rFonts w:cs="Times New Roman"/>
          <w:szCs w:val="24"/>
          <w:lang w:val="en-GB"/>
        </w:rPr>
        <w:t xml:space="preserve">dapat diolah terlebih dahulu menggunakan metode </w:t>
      </w:r>
      <w:r w:rsidR="005567CB">
        <w:rPr>
          <w:rFonts w:cs="Times New Roman"/>
          <w:szCs w:val="24"/>
          <w:lang w:val="en-GB"/>
        </w:rPr>
        <w:t xml:space="preserve">ekstraksi fitur </w:t>
      </w:r>
      <w:r w:rsidRPr="00944E0B">
        <w:rPr>
          <w:rFonts w:cs="Times New Roman"/>
          <w:szCs w:val="24"/>
          <w:lang w:val="en-GB"/>
        </w:rPr>
        <w:t xml:space="preserve">kemudian diklasifikasikan menggunakan SVM.  Dengan mempelajari kelas dari masing – masing data, </w:t>
      </w:r>
      <w:r w:rsidR="005567CB">
        <w:rPr>
          <w:iCs/>
        </w:rPr>
        <w:t>ekstraksi fitur</w:t>
      </w:r>
      <w:r w:rsidR="005567CB" w:rsidRPr="00944E0B">
        <w:rPr>
          <w:rFonts w:cs="Times New Roman"/>
          <w:szCs w:val="24"/>
          <w:lang w:val="en-GB"/>
        </w:rPr>
        <w:t xml:space="preserve"> </w:t>
      </w:r>
      <w:r w:rsidRPr="00944E0B">
        <w:rPr>
          <w:rFonts w:cs="Times New Roman"/>
          <w:szCs w:val="24"/>
          <w:lang w:val="en-GB"/>
        </w:rPr>
        <w:t xml:space="preserve">berfungsi untuk mencari proyeksi data </w:t>
      </w:r>
      <w:r w:rsidR="00AD4A14">
        <w:rPr>
          <w:rFonts w:cs="Times New Roman"/>
          <w:szCs w:val="24"/>
          <w:lang w:val="en-GB"/>
        </w:rPr>
        <w:t>sehingga</w:t>
      </w:r>
      <w:r w:rsidRPr="00944E0B">
        <w:rPr>
          <w:rFonts w:cs="Times New Roman"/>
          <w:szCs w:val="24"/>
          <w:lang w:val="en-GB"/>
        </w:rPr>
        <w:t xml:space="preserve"> data menjadi </w:t>
      </w:r>
      <w:r w:rsidR="00BA7638" w:rsidRPr="00944E0B">
        <w:rPr>
          <w:rFonts w:cs="Times New Roman"/>
          <w:szCs w:val="24"/>
          <w:lang w:val="en-GB"/>
        </w:rPr>
        <w:t>dapat dipisahkan secara linier</w:t>
      </w:r>
      <w:r w:rsidRPr="00944E0B">
        <w:rPr>
          <w:rFonts w:cs="Times New Roman"/>
          <w:szCs w:val="24"/>
          <w:lang w:val="en-GB"/>
        </w:rPr>
        <w:t>, sehingga kemudian dapat diklasifikasikan menggunakan metode klasifikasi.</w:t>
      </w:r>
    </w:p>
    <w:p w14:paraId="753343FD" w14:textId="19BD1645" w:rsidR="00AE3406" w:rsidRDefault="00363AA7">
      <w:pPr>
        <w:spacing w:after="0" w:line="360" w:lineRule="auto"/>
        <w:rPr>
          <w:rFonts w:cs="Times New Roman"/>
          <w:szCs w:val="24"/>
          <w:lang w:val="en-GB"/>
        </w:rPr>
      </w:pPr>
      <w:r w:rsidRPr="00944E0B">
        <w:rPr>
          <w:rFonts w:cs="Times New Roman"/>
          <w:szCs w:val="24"/>
          <w:lang w:val="en-GB"/>
        </w:rPr>
        <w:tab/>
        <w:t xml:space="preserve">Perusahaan dalam usaha untuk mempertahankan dan meningkatkan kualitas produknya, perlu melakukan pengawasan yang ketat terhadap proses yang berjalan di dalam pabrik. </w:t>
      </w:r>
      <w:r w:rsidR="007E7315">
        <w:rPr>
          <w:rFonts w:cs="Times New Roman"/>
          <w:iCs/>
          <w:szCs w:val="24"/>
          <w:lang w:val="en-GB"/>
        </w:rPr>
        <w:t>Kesalahan</w:t>
      </w:r>
      <w:r w:rsidRPr="00944E0B">
        <w:rPr>
          <w:rFonts w:cs="Times New Roman"/>
          <w:szCs w:val="24"/>
          <w:lang w:val="en-GB"/>
        </w:rPr>
        <w:t xml:space="preserve"> harus dideteksi supaya perusahaan dan pabrik dapat segera melakukan </w:t>
      </w:r>
      <w:r w:rsidR="007E7315">
        <w:rPr>
          <w:rFonts w:cs="Times New Roman"/>
          <w:iCs/>
          <w:szCs w:val="24"/>
          <w:lang w:val="en-GB"/>
        </w:rPr>
        <w:t>mitigasi</w:t>
      </w:r>
      <w:r w:rsidRPr="00944E0B">
        <w:rPr>
          <w:rFonts w:cs="Times New Roman"/>
          <w:szCs w:val="24"/>
          <w:lang w:val="en-GB"/>
        </w:rPr>
        <w:t xml:space="preserve"> dari </w:t>
      </w:r>
      <w:r w:rsidR="007E7315">
        <w:rPr>
          <w:rFonts w:cs="Times New Roman"/>
          <w:iCs/>
          <w:szCs w:val="24"/>
          <w:lang w:val="en-GB"/>
        </w:rPr>
        <w:t>kesalahan</w:t>
      </w:r>
      <w:r w:rsidRPr="00944E0B">
        <w:rPr>
          <w:rFonts w:cs="Times New Roman"/>
          <w:szCs w:val="24"/>
          <w:lang w:val="en-GB"/>
        </w:rPr>
        <w:t>.</w:t>
      </w:r>
      <w:r w:rsidR="007E7315">
        <w:rPr>
          <w:rFonts w:cs="Times New Roman"/>
          <w:szCs w:val="24"/>
          <w:lang w:val="en-GB"/>
        </w:rPr>
        <w:t xml:space="preserve"> D</w:t>
      </w:r>
      <w:r w:rsidR="007E7315">
        <w:rPr>
          <w:rFonts w:cs="Times New Roman"/>
          <w:iCs/>
          <w:szCs w:val="24"/>
          <w:lang w:val="en-GB"/>
        </w:rPr>
        <w:t>eteksi kesalahan</w:t>
      </w:r>
      <w:r w:rsidR="007E7315">
        <w:rPr>
          <w:rFonts w:cs="Times New Roman"/>
          <w:szCs w:val="24"/>
          <w:lang w:val="en-GB"/>
        </w:rPr>
        <w:t xml:space="preserve"> </w:t>
      </w:r>
      <w:r w:rsidRPr="00944E0B">
        <w:rPr>
          <w:rFonts w:cs="Times New Roman"/>
          <w:szCs w:val="24"/>
          <w:lang w:val="en-GB"/>
        </w:rPr>
        <w:t xml:space="preserve">dengan </w:t>
      </w:r>
      <w:r w:rsidR="00283688" w:rsidRPr="00283688">
        <w:rPr>
          <w:rFonts w:cs="Times New Roman"/>
          <w:iCs/>
          <w:szCs w:val="24"/>
          <w:lang w:val="en-GB"/>
        </w:rPr>
        <w:t>pembelajaran mesin</w:t>
      </w:r>
      <w:r w:rsidR="00283688" w:rsidRPr="00944E0B">
        <w:rPr>
          <w:rFonts w:cs="Times New Roman"/>
          <w:szCs w:val="24"/>
          <w:lang w:val="en-GB"/>
        </w:rPr>
        <w:t xml:space="preserve"> </w:t>
      </w:r>
      <w:r w:rsidRPr="00944E0B">
        <w:rPr>
          <w:rFonts w:cs="Times New Roman"/>
          <w:szCs w:val="24"/>
          <w:lang w:val="en-GB"/>
        </w:rPr>
        <w:t xml:space="preserve">memungkinkan perusahan untuk menghindari kerugian dengan cara memperingatkan sedini mungkin bahwa terjadi </w:t>
      </w:r>
      <w:r w:rsidR="007E7315">
        <w:rPr>
          <w:rFonts w:cs="Times New Roman"/>
          <w:szCs w:val="24"/>
          <w:lang w:val="en-GB"/>
        </w:rPr>
        <w:t>kesalahan</w:t>
      </w:r>
      <w:r w:rsidRPr="00944E0B">
        <w:rPr>
          <w:rFonts w:cs="Times New Roman"/>
          <w:szCs w:val="24"/>
          <w:lang w:val="en-GB"/>
        </w:rPr>
        <w:t xml:space="preserve"> pada proses. Dengan menggunakan </w:t>
      </w:r>
      <w:r w:rsidR="007E7315">
        <w:rPr>
          <w:rFonts w:cs="Times New Roman"/>
          <w:iCs/>
          <w:szCs w:val="24"/>
          <w:lang w:val="en-GB"/>
        </w:rPr>
        <w:t>deteksi kesalahan</w:t>
      </w:r>
      <w:r w:rsidRPr="00944E0B">
        <w:rPr>
          <w:rFonts w:cs="Times New Roman"/>
          <w:szCs w:val="24"/>
          <w:lang w:val="en-GB"/>
        </w:rPr>
        <w:t>, perusahaan dapat meminimalisir resiko ekonomi dan keselamatan.</w:t>
      </w:r>
    </w:p>
    <w:p w14:paraId="6284F81F" w14:textId="7A852D29"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disimpan oleh sebuah pabrik merupakan kumpulan sampel tiap satu satuan waktu berisikan beberapa atau semua nilai pengukuran sensor terhadap kondisi bahan pada proses, sinyal kontrol pada aktuator, serta </w:t>
      </w:r>
      <w:r w:rsidR="00B47D19">
        <w:rPr>
          <w:rFonts w:cs="Times New Roman"/>
          <w:lang w:val="en-GB"/>
        </w:rPr>
        <w:t>keluaran</w:t>
      </w:r>
      <w:r w:rsidRPr="00944E0B">
        <w:rPr>
          <w:rFonts w:cs="Times New Roman"/>
          <w:i/>
          <w:iCs/>
          <w:lang w:val="en-GB"/>
        </w:rPr>
        <w:t xml:space="preserve"> </w:t>
      </w:r>
      <w:r w:rsidRPr="00944E0B">
        <w:rPr>
          <w:rFonts w:cs="Times New Roman"/>
          <w:lang w:val="en-GB"/>
        </w:rPr>
        <w:t xml:space="preserve">dari </w:t>
      </w:r>
      <w:r w:rsidR="00BA7638">
        <w:rPr>
          <w:rFonts w:cs="Times New Roman"/>
          <w:lang w:val="en-GB"/>
        </w:rPr>
        <w:t>aktuator</w:t>
      </w:r>
      <w:r w:rsidRPr="00944E0B">
        <w:rPr>
          <w:rFonts w:cs="Times New Roman"/>
          <w:lang w:val="en-GB"/>
        </w:rPr>
        <w:t xml:space="preserve"> pada satu waktu. Kumpulan data ini dapat digunakan untuk mendeteksi apabila pada sebuah sampel baru terdapat kesalahan pada proses. Untuk mengklasifikasi apakah sebuah sampel termasuk normal atau</w:t>
      </w:r>
      <w:r w:rsidR="007E7315">
        <w:rPr>
          <w:rFonts w:cs="Times New Roman"/>
          <w:lang w:val="en-GB"/>
        </w:rPr>
        <w:t xml:space="preserve"> </w:t>
      </w:r>
      <w:r w:rsidR="007E7315" w:rsidRPr="007E7315">
        <w:rPr>
          <w:rFonts w:cs="Times New Roman"/>
          <w:lang w:val="en-GB"/>
        </w:rPr>
        <w:t>salah</w:t>
      </w:r>
      <w:r w:rsidRPr="00944E0B">
        <w:rPr>
          <w:rFonts w:cs="Times New Roman"/>
          <w:lang w:val="en-GB"/>
        </w:rPr>
        <w:t xml:space="preserve">, dapat digunakan salah satu metode klasifikasi </w:t>
      </w:r>
      <w:r w:rsidR="00283688" w:rsidRPr="00283688">
        <w:rPr>
          <w:rFonts w:cs="Times New Roman"/>
          <w:iCs/>
          <w:lang w:val="en-GB"/>
        </w:rPr>
        <w:t>pembelajaran mesin</w:t>
      </w:r>
      <w:r w:rsidR="00283688" w:rsidRPr="00944E0B">
        <w:rPr>
          <w:rFonts w:cs="Times New Roman"/>
          <w:lang w:val="en-GB"/>
        </w:rPr>
        <w:t xml:space="preserve"> </w:t>
      </w:r>
      <w:r w:rsidRPr="00944E0B">
        <w:rPr>
          <w:rFonts w:cs="Times New Roman"/>
          <w:lang w:val="en-GB"/>
        </w:rPr>
        <w:t xml:space="preserve">yaitu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7B4627ED" w:rsidR="00C1050E" w:rsidRDefault="00A07F5D" w:rsidP="00B02E07">
      <w:pPr>
        <w:pStyle w:val="BodyText"/>
        <w:spacing w:after="0" w:line="360" w:lineRule="auto"/>
        <w:ind w:firstLine="720"/>
        <w:rPr>
          <w:rFonts w:cs="Times New Roman"/>
          <w:lang w:val="en-GB"/>
        </w:rPr>
      </w:pPr>
      <w:r>
        <w:rPr>
          <w:rFonts w:cs="Times New Roman"/>
          <w:lang w:val="en-GB"/>
        </w:rPr>
        <w:t xml:space="preserve">Umumnya, pembangunan model </w:t>
      </w:r>
      <w:r w:rsidR="00E70887">
        <w:rPr>
          <w:rFonts w:cs="Times New Roman"/>
          <w:lang w:val="en-GB"/>
        </w:rPr>
        <w:t xml:space="preserve">mesin belajar untuk </w:t>
      </w:r>
      <w:r w:rsidR="007E7315">
        <w:rPr>
          <w:rFonts w:cs="Times New Roman"/>
          <w:iCs/>
          <w:lang w:val="en-GB"/>
        </w:rPr>
        <w:t>deteksi kesalahan</w:t>
      </w:r>
      <w:r w:rsidR="007E7315" w:rsidRPr="00944E0B">
        <w:rPr>
          <w:rFonts w:cs="Times New Roman"/>
          <w:lang w:val="en-GB"/>
        </w:rPr>
        <w:t xml:space="preserve"> </w:t>
      </w:r>
      <w:r w:rsidR="00E70887">
        <w:rPr>
          <w:rFonts w:cs="Times New Roman"/>
          <w:lang w:val="en-GB"/>
        </w:rPr>
        <w:t xml:space="preserve">menggunakan teknik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r>
        <w:rPr>
          <w:rFonts w:cs="Times New Roman"/>
          <w:lang w:val="en-GB"/>
        </w:rPr>
        <w:t>membutuhkan kumpulan data dalam jumlah yang besar</w:t>
      </w:r>
      <w:r w:rsidR="00E70887">
        <w:rPr>
          <w:rFonts w:cs="Times New Roman"/>
          <w:lang w:val="en-GB"/>
        </w:rPr>
        <w:t xml:space="preserve">, berisi dengan sampel ketika pabrik beroperasi secara normal dan sampel ketika terdapat </w:t>
      </w:r>
      <w:r w:rsidR="007E7315" w:rsidRPr="007E7315">
        <w:rPr>
          <w:rFonts w:cs="Times New Roman"/>
          <w:lang w:val="en-GB"/>
        </w:rPr>
        <w:t>kesalahan</w:t>
      </w:r>
      <w:r w:rsidR="00E70887">
        <w:rPr>
          <w:rFonts w:cs="Times New Roman"/>
          <w:i/>
          <w:iCs/>
          <w:lang w:val="en-GB"/>
        </w:rPr>
        <w:t xml:space="preserve"> </w:t>
      </w:r>
      <w:r w:rsidR="00E70887">
        <w:rPr>
          <w:rFonts w:cs="Times New Roman"/>
          <w:lang w:val="en-GB"/>
        </w:rPr>
        <w:t xml:space="preserve">dalam proses pabrik, yang tiap sampelnya sudah diberi label oleh para ahli untuk memberikan keterangan apakah sebuah </w:t>
      </w:r>
      <w:r w:rsidR="00E70887">
        <w:rPr>
          <w:rFonts w:cs="Times New Roman"/>
          <w:lang w:val="en-GB"/>
        </w:rPr>
        <w:lastRenderedPageBreak/>
        <w:t xml:space="preserve">sampel merupakan sampel normal atau sampel </w:t>
      </w:r>
      <w:r w:rsidR="007E7315">
        <w:rPr>
          <w:rFonts w:cs="Times New Roman"/>
          <w:lang w:val="en-GB"/>
        </w:rPr>
        <w:t>salah</w:t>
      </w:r>
      <w:r w:rsidR="00E70887">
        <w:rPr>
          <w:rFonts w:cs="Times New Roman"/>
          <w:lang w:val="en-GB"/>
        </w:rPr>
        <w:t xml:space="preserve">. Proses pengumpulan data ini merupakan tugas yang sulit dan membutuhkan waktu yang banyak. Di sisi lain, model mesin belajar lain yaitu teknik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r w:rsidR="00E70887">
        <w:rPr>
          <w:rFonts w:cs="Times New Roman"/>
          <w:lang w:val="en-GB"/>
        </w:rPr>
        <w:t xml:space="preserve">tidak membutuhkan kumpulan data berlabel berjumlah besar. Kombinasi dari kedua teknik tersebut disebut dengan teknik </w:t>
      </w:r>
      <w:r w:rsidR="00E70887">
        <w:rPr>
          <w:rFonts w:cs="Times New Roman"/>
          <w:i/>
          <w:iCs/>
          <w:lang w:val="en-GB"/>
        </w:rPr>
        <w:t>semi-supervised learning</w:t>
      </w:r>
      <w:r w:rsidR="00E70887">
        <w:rPr>
          <w:rFonts w:cs="Times New Roman"/>
          <w:lang w:val="en-GB"/>
        </w:rPr>
        <w:t xml:space="preserve">, yang mampu memberikan prediksi terhadap kelas dari sebuah </w:t>
      </w:r>
      <w:r w:rsidR="00C1050E">
        <w:rPr>
          <w:rFonts w:cs="Times New Roman"/>
          <w:lang w:val="en-GB"/>
        </w:rPr>
        <w:t>sampel</w:t>
      </w:r>
      <w:r w:rsidR="00E70887">
        <w:rPr>
          <w:rFonts w:cs="Times New Roman"/>
          <w:lang w:val="en-GB"/>
        </w:rPr>
        <w:t xml:space="preserve"> yang masuk </w:t>
      </w:r>
      <w:r w:rsidR="00C1050E">
        <w:rPr>
          <w:rFonts w:cs="Times New Roman"/>
          <w:lang w:val="en-GB"/>
        </w:rPr>
        <w:t>ke dalam model secara akurat, tanpa memerlukan kumpulan data berlabel terlebih dahulu.</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penelitian ini, teknik </w:t>
      </w:r>
      <w:r>
        <w:rPr>
          <w:rFonts w:cs="Times New Roman"/>
          <w:i/>
          <w:iCs/>
          <w:lang w:val="en-GB"/>
        </w:rPr>
        <w:t xml:space="preserve">semi-supervised learning </w:t>
      </w:r>
      <w:r>
        <w:rPr>
          <w:rFonts w:cs="Times New Roman"/>
          <w:lang w:val="en-GB"/>
        </w:rPr>
        <w:t xml:space="preserve">akan dilakukan secara </w:t>
      </w:r>
      <w:r>
        <w:rPr>
          <w:rFonts w:cs="Times New Roman"/>
          <w:i/>
          <w:iCs/>
          <w:lang w:val="en-GB"/>
        </w:rPr>
        <w:t>on-the-fly</w:t>
      </w:r>
      <w:r>
        <w:rPr>
          <w:rFonts w:cs="Times New Roman"/>
          <w:lang w:val="en-GB"/>
        </w:rPr>
        <w:t xml:space="preserve">, sehingga pembangunan model </w:t>
      </w:r>
      <w:r w:rsidR="007E7315">
        <w:rPr>
          <w:rFonts w:cs="Times New Roman"/>
          <w:iCs/>
          <w:lang w:val="en-GB"/>
        </w:rPr>
        <w:t>deteksi kesalahan</w:t>
      </w:r>
      <w:r w:rsidR="007E7315">
        <w:rPr>
          <w:rFonts w:cs="Times New Roman"/>
          <w:lang w:val="en-GB"/>
        </w:rPr>
        <w:t xml:space="preserve"> </w:t>
      </w:r>
      <w:r>
        <w:rPr>
          <w:rFonts w:cs="Times New Roman"/>
          <w:lang w:val="en-GB"/>
        </w:rPr>
        <w:t xml:space="preserve">dapat dilakukan sembari program beroperasi. Dengan begitu, program </w:t>
      </w:r>
      <w:r w:rsidR="007E7315">
        <w:rPr>
          <w:rFonts w:cs="Times New Roman"/>
          <w:iCs/>
          <w:lang w:val="en-GB"/>
        </w:rPr>
        <w:t>deteksi kesalahan</w:t>
      </w:r>
      <w:r w:rsidR="007E7315" w:rsidRPr="00944E0B">
        <w:rPr>
          <w:rFonts w:cs="Times New Roman"/>
          <w:lang w:val="en-GB"/>
        </w:rPr>
        <w:t xml:space="preserve"> </w:t>
      </w:r>
      <w:r>
        <w:rPr>
          <w:rFonts w:cs="Times New Roman"/>
          <w:lang w:val="en-GB"/>
        </w:rPr>
        <w:t xml:space="preserve">yang dirancang pada penelitian ini dapat digunakan untuk melakukan </w:t>
      </w:r>
      <w:r w:rsidR="007E7315">
        <w:rPr>
          <w:rFonts w:cs="Times New Roman"/>
          <w:iCs/>
          <w:lang w:val="en-GB"/>
        </w:rPr>
        <w:t>deteksi kesalahan</w:t>
      </w:r>
      <w:r w:rsidR="007E7315" w:rsidRPr="00944E0B">
        <w:rPr>
          <w:rFonts w:cs="Times New Roman"/>
          <w:lang w:val="en-GB"/>
        </w:rPr>
        <w:t xml:space="preserve"> </w:t>
      </w:r>
      <w:r>
        <w:rPr>
          <w:rFonts w:cs="Times New Roman"/>
          <w:lang w:val="en-GB"/>
        </w:rPr>
        <w:t>apabila kumpulan data berlabel belum tersedia.</w:t>
      </w:r>
    </w:p>
    <w:bookmarkEnd w:id="14"/>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5" w:name="_Toc60962679"/>
      <w:r w:rsidRPr="00944E0B">
        <w:rPr>
          <w:rFonts w:cs="Times New Roman"/>
        </w:rPr>
        <w:t>Perumusan Masalah</w:t>
      </w:r>
      <w:bookmarkEnd w:id="15"/>
    </w:p>
    <w:p w14:paraId="6A756FF9" w14:textId="28132239" w:rsidR="00347A7E" w:rsidRDefault="00057A96">
      <w:pPr>
        <w:spacing w:after="0" w:line="360" w:lineRule="auto"/>
        <w:rPr>
          <w:rFonts w:cs="Times New Roman"/>
        </w:rPr>
      </w:pPr>
      <w:r>
        <w:rPr>
          <w:rFonts w:cs="Times New Roman"/>
          <w:color w:val="FF0000"/>
        </w:rPr>
        <w:tab/>
      </w:r>
      <w:bookmarkStart w:id="16" w:name="_Hlk59540121"/>
      <w:r w:rsidRPr="008E6286">
        <w:rPr>
          <w:rFonts w:cs="Times New Roman"/>
        </w:rPr>
        <w:t xml:space="preserve">Kekurangan dari strategi </w:t>
      </w:r>
      <w:r w:rsidR="007E7315">
        <w:rPr>
          <w:rFonts w:cs="Times New Roman"/>
          <w:iCs/>
          <w:szCs w:val="24"/>
          <w:lang w:val="en-GB"/>
        </w:rPr>
        <w:t>deteksi kesalahan</w:t>
      </w:r>
      <w:r w:rsidR="007E7315"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Pr="008E6286">
        <w:rPr>
          <w:rFonts w:cs="Times New Roman"/>
        </w:rPr>
        <w:t xml:space="preserve"> adalah strategi tersebut membutuhkan kumpulan data dalam jumlah besar, yang berisi nilai-nilai pengukuran sensor pada saat pabrik beroperasi dalam kondisi normal maupun </w:t>
      </w:r>
      <w:r w:rsidR="007E7315">
        <w:rPr>
          <w:rFonts w:cs="Times New Roman"/>
        </w:rPr>
        <w:t>salah</w:t>
      </w:r>
      <w:r w:rsidR="008E6286" w:rsidRPr="008E6286">
        <w:rPr>
          <w:rFonts w:cs="Times New Roman"/>
        </w:rPr>
        <w:t>, yang diberi label yang sesuai oleh ahli</w:t>
      </w:r>
      <w:r w:rsidR="00484BA6">
        <w:rPr>
          <w:rFonts w:cs="Times New Roman"/>
        </w:rPr>
        <w:t>.</w:t>
      </w:r>
      <w:r w:rsidRPr="008E6286">
        <w:rPr>
          <w:rFonts w:cs="Times New Roman"/>
          <w:i/>
          <w:iCs/>
        </w:rPr>
        <w:t xml:space="preserve"> </w:t>
      </w:r>
      <w:r w:rsidR="008E6286" w:rsidRPr="008E6286">
        <w:rPr>
          <w:rFonts w:cs="Times New Roman"/>
        </w:rPr>
        <w:t xml:space="preserve">Kumpulan data tersebut </w:t>
      </w:r>
      <w:r w:rsidRPr="008E6286">
        <w:rPr>
          <w:rFonts w:cs="Times New Roman"/>
        </w:rPr>
        <w:t>digunakan sebagai data latih</w:t>
      </w:r>
      <w:r w:rsidR="008E6286" w:rsidRPr="008E6286">
        <w:rPr>
          <w:rFonts w:cs="Times New Roman"/>
        </w:rPr>
        <w:t xml:space="preserve"> oleh strategi </w:t>
      </w:r>
      <w:r w:rsidR="007E7315">
        <w:rPr>
          <w:rFonts w:cs="Times New Roman"/>
          <w:iCs/>
          <w:szCs w:val="24"/>
          <w:lang w:val="en-GB"/>
        </w:rPr>
        <w:t>deteksi kesalahan</w:t>
      </w:r>
      <w:r w:rsidR="008E6286" w:rsidRPr="008E6286">
        <w:rPr>
          <w:rFonts w:cs="Times New Roman"/>
        </w:rPr>
        <w:t>,</w:t>
      </w:r>
      <w:r w:rsidRPr="008E6286">
        <w:rPr>
          <w:rFonts w:cs="Times New Roman"/>
        </w:rPr>
        <w:t xml:space="preserve"> </w:t>
      </w:r>
      <w:r w:rsidR="008E6286" w:rsidRPr="008E6286">
        <w:rPr>
          <w:rFonts w:cs="Times New Roman"/>
        </w:rPr>
        <w:t>namun, p</w:t>
      </w:r>
      <w:r w:rsidRPr="008E6286">
        <w:rPr>
          <w:rFonts w:cs="Times New Roman"/>
        </w:rPr>
        <w:t xml:space="preserve">roses pengumpulan kumpulan data merupakan tugas yang membutuhkan waktu yang lama dan uang yang banyak. Selain itu, apabila terdapat sebuah sampel dengan jenis </w:t>
      </w:r>
      <w:r w:rsidR="007E7315">
        <w:rPr>
          <w:rFonts w:cs="Times New Roman"/>
        </w:rPr>
        <w:t>kesalahan</w:t>
      </w:r>
      <w:r w:rsidRPr="008E6286">
        <w:rPr>
          <w:rFonts w:cs="Times New Roman"/>
          <w:i/>
          <w:iCs/>
        </w:rPr>
        <w:t xml:space="preserve"> </w:t>
      </w:r>
      <w:r w:rsidRPr="008E6286">
        <w:rPr>
          <w:rFonts w:cs="Times New Roman"/>
        </w:rPr>
        <w:t xml:space="preserve">yang tidak terdapat pada kumpulan data latih, maka strategi </w:t>
      </w:r>
      <w:r w:rsidR="006162C6">
        <w:rPr>
          <w:rFonts w:cs="Times New Roman"/>
          <w:iCs/>
          <w:szCs w:val="24"/>
          <w:lang w:val="en-GB"/>
        </w:rPr>
        <w:t>deteksi kesalahan</w:t>
      </w:r>
      <w:r w:rsidR="006162C6" w:rsidRPr="00944E0B">
        <w:rPr>
          <w:rFonts w:cs="Times New Roman"/>
          <w:szCs w:val="24"/>
          <w:lang w:val="en-GB"/>
        </w:rPr>
        <w:t xml:space="preserve"> </w:t>
      </w:r>
      <w:r w:rsidRPr="008E6286">
        <w:rPr>
          <w:rFonts w:cs="Times New Roman"/>
        </w:rPr>
        <w:t xml:space="preserve">akan mengalami kesulitan dalam mendeteksi </w:t>
      </w:r>
      <w:r w:rsidR="006162C6">
        <w:rPr>
          <w:rFonts w:cs="Times New Roman"/>
        </w:rPr>
        <w:t>kesalahan</w:t>
      </w:r>
      <w:r w:rsidRPr="008E6286">
        <w:rPr>
          <w:rFonts w:cs="Times New Roman"/>
          <w:i/>
          <w:iCs/>
        </w:rPr>
        <w:t xml:space="preserve"> </w:t>
      </w:r>
      <w:r w:rsidRPr="008E6286">
        <w:rPr>
          <w:rFonts w:cs="Times New Roman"/>
        </w:rPr>
        <w:t>tersebut. Dengan demikian, dibutuhkan sebuah metode yang tidak membutuhkan kumpulan data</w:t>
      </w:r>
      <w:r w:rsidR="008E6286" w:rsidRPr="008E6286">
        <w:rPr>
          <w:rFonts w:cs="Times New Roman"/>
        </w:rPr>
        <w:t xml:space="preserve"> berlabel</w:t>
      </w:r>
      <w:r w:rsidRPr="008E6286">
        <w:rPr>
          <w:rFonts w:cs="Times New Roman"/>
        </w:rPr>
        <w:t xml:space="preserve"> dari </w:t>
      </w:r>
      <w:r w:rsidR="008E6286" w:rsidRPr="008E6286">
        <w:rPr>
          <w:rFonts w:cs="Times New Roman"/>
        </w:rPr>
        <w:t xml:space="preserve">proses pabrik, sehingga dapat mengatasi kekurangan dari strategi </w:t>
      </w:r>
      <w:r w:rsidR="006162C6">
        <w:rPr>
          <w:rFonts w:cs="Times New Roman"/>
          <w:iCs/>
          <w:szCs w:val="24"/>
          <w:lang w:val="en-GB"/>
        </w:rPr>
        <w:t>deteksi kesalahan</w:t>
      </w:r>
      <w:r w:rsidR="006162C6"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008E6286" w:rsidRPr="008E6286">
        <w:rPr>
          <w:rFonts w:cs="Times New Roman"/>
        </w:rPr>
        <w:t>, namun tetap memiliki akurasi yang tinggi.</w:t>
      </w:r>
    </w:p>
    <w:bookmarkEnd w:id="16"/>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7" w:name="_Toc60962680"/>
      <w:r w:rsidRPr="00944E0B">
        <w:rPr>
          <w:rFonts w:cs="Times New Roman"/>
        </w:rPr>
        <w:t>Batasan Masalah</w:t>
      </w:r>
      <w:bookmarkEnd w:id="17"/>
    </w:p>
    <w:p w14:paraId="0C74B317" w14:textId="77777777" w:rsidR="00AE3406" w:rsidRPr="00944E0B" w:rsidRDefault="00363AA7">
      <w:pPr>
        <w:pStyle w:val="BodyText"/>
        <w:spacing w:after="0" w:line="360" w:lineRule="auto"/>
        <w:rPr>
          <w:rFonts w:cs="Times New Roman"/>
        </w:rPr>
      </w:pPr>
      <w:r w:rsidRPr="00944E0B">
        <w:rPr>
          <w:rFonts w:cs="Times New Roman"/>
        </w:rPr>
        <w:tab/>
        <w:t>Berikut batasan masalah yang digunakan dalam penelitian ini:</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lastRenderedPageBreak/>
        <w:t xml:space="preserve">Data yang diteliti terbatas pada data pabrik </w:t>
      </w:r>
      <w:r w:rsidR="004B44BD" w:rsidRPr="00DA4A4F">
        <w:rPr>
          <w:rFonts w:cs="Times New Roman"/>
        </w:rPr>
        <w:t>Tennessee Eastman Chemical Company</w:t>
      </w:r>
      <w:r w:rsidR="00B02E07" w:rsidRPr="00DA4A4F">
        <w:rPr>
          <w:rFonts w:cs="Times New Roman"/>
        </w:rPr>
        <w:t xml:space="preserve"> dan data pabrik yang disediakan oleh Brooks. Kedua data yang digunakan </w:t>
      </w:r>
      <w:r w:rsidR="00BA7638">
        <w:rPr>
          <w:rFonts w:cs="Times New Roman"/>
        </w:rPr>
        <w:t xml:space="preserve">didapatkan melalui gudang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r w:rsidRPr="003E2F92">
        <w:rPr>
          <w:rFonts w:cs="Times New Roman"/>
        </w:rPr>
        <w:t xml:space="preserve">Pengujian dan metode-metode yang digunakan merupakan metode </w:t>
      </w:r>
      <w:r w:rsidR="006162C6">
        <w:rPr>
          <w:rFonts w:cs="Times New Roman"/>
          <w:iCs/>
          <w:lang w:val="en-GB"/>
        </w:rPr>
        <w:t>deteksi kesalahan</w:t>
      </w:r>
      <w:r w:rsidRPr="003E2F92">
        <w:rPr>
          <w:rFonts w:cs="Times New Roman"/>
          <w:i/>
          <w:iCs/>
        </w:rPr>
        <w:t xml:space="preserve"> </w:t>
      </w:r>
      <w:r w:rsidRPr="003E2F92">
        <w:rPr>
          <w:rFonts w:cs="Times New Roman"/>
        </w:rPr>
        <w:t xml:space="preserve">secara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r w:rsidRPr="000A6C07">
        <w:rPr>
          <w:rFonts w:cs="Times New Roman"/>
        </w:rPr>
        <w:t>Pengujian dilakukan menggunakan bahasa pemrograman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8" w:name="_Toc60962681"/>
      <w:r w:rsidRPr="00944E0B">
        <w:rPr>
          <w:rFonts w:cs="Times New Roman"/>
        </w:rPr>
        <w:t>Tujuan Penelitian</w:t>
      </w:r>
      <w:bookmarkEnd w:id="18"/>
    </w:p>
    <w:p w14:paraId="2184A03A" w14:textId="5297BDEC" w:rsidR="00A30E86" w:rsidRPr="00FE1256" w:rsidRDefault="00FE1256" w:rsidP="00FE1256">
      <w:pPr>
        <w:spacing w:after="0" w:line="360" w:lineRule="auto"/>
        <w:ind w:firstLine="851"/>
        <w:rPr>
          <w:rFonts w:cs="Times New Roman"/>
          <w:szCs w:val="24"/>
          <w:lang w:val="en-GB"/>
        </w:rPr>
      </w:pPr>
      <w:r>
        <w:rPr>
          <w:rFonts w:cs="Times New Roman"/>
          <w:szCs w:val="24"/>
          <w:lang w:val="en-GB"/>
        </w:rPr>
        <w:t xml:space="preserve">Penelitian ini bertujuan untuk memperoleh rancangan dari program yang dapat mendeteksi </w:t>
      </w:r>
      <w:r w:rsidR="006162C6" w:rsidRPr="006162C6">
        <w:rPr>
          <w:rFonts w:cs="Times New Roman"/>
          <w:szCs w:val="24"/>
          <w:lang w:val="en-GB"/>
        </w:rPr>
        <w:t>kesalahan</w:t>
      </w:r>
      <w:r>
        <w:rPr>
          <w:rFonts w:cs="Times New Roman"/>
          <w:i/>
          <w:iCs/>
          <w:szCs w:val="24"/>
          <w:lang w:val="en-GB"/>
        </w:rPr>
        <w:t xml:space="preserve"> </w:t>
      </w:r>
      <w:r>
        <w:rPr>
          <w:rFonts w:cs="Times New Roman"/>
          <w:szCs w:val="24"/>
          <w:lang w:val="en-GB"/>
        </w:rPr>
        <w:t xml:space="preserve">pada data proses pabrik secara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sehingga program dapat mengumpulkan data latih sembari pabrik beroperasi dan data latih yang digunakan tidak memerlukan label dari para ahli. Selain itu, penelitian juga bertujuan untuk menguji dari program yang telah dirancang.</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9" w:name="_Toc60962682"/>
      <w:r w:rsidRPr="00944E0B">
        <w:rPr>
          <w:rFonts w:cs="Times New Roman"/>
        </w:rPr>
        <w:t>Manfaat Penelitian</w:t>
      </w:r>
      <w:bookmarkEnd w:id="19"/>
    </w:p>
    <w:p w14:paraId="7BCAE6C4" w14:textId="74C2DC6F" w:rsidR="00DA4A4F" w:rsidRDefault="000E73F1" w:rsidP="000A2BC7">
      <w:pPr>
        <w:spacing w:after="0" w:line="360" w:lineRule="auto"/>
        <w:rPr>
          <w:rFonts w:cs="Times New Roman"/>
        </w:rPr>
      </w:pPr>
      <w:r>
        <w:tab/>
      </w:r>
      <w:r w:rsidR="00DA4A4F">
        <w:t>Penelitian ini</w:t>
      </w:r>
      <w:r>
        <w:t xml:space="preserve"> merancang kemudian</w:t>
      </w:r>
      <w:r w:rsidR="00DA4A4F">
        <w:t xml:space="preserve"> menguji performa dari program yang dapat mela</w:t>
      </w:r>
      <w:r>
        <w:t xml:space="preserve">kukan </w:t>
      </w:r>
      <w:r w:rsidR="006162C6">
        <w:rPr>
          <w:rFonts w:cs="Times New Roman"/>
          <w:iCs/>
          <w:szCs w:val="24"/>
          <w:lang w:val="en-GB"/>
        </w:rPr>
        <w:t>deteksi kesalahan</w:t>
      </w:r>
      <w:r w:rsidR="006162C6" w:rsidRPr="00944E0B">
        <w:rPr>
          <w:rFonts w:cs="Times New Roman"/>
          <w:szCs w:val="24"/>
          <w:lang w:val="en-GB"/>
        </w:rPr>
        <w:t xml:space="preserve"> </w:t>
      </w:r>
      <w:r>
        <w:t xml:space="preserve">secara </w:t>
      </w:r>
      <w:r w:rsidRPr="00DA4A4F">
        <w:rPr>
          <w:rFonts w:cs="Times New Roman"/>
          <w:i/>
          <w:iCs/>
        </w:rPr>
        <w:t xml:space="preserve">on-the-fly </w:t>
      </w:r>
      <w:r>
        <w:rPr>
          <w:i/>
          <w:iCs/>
        </w:rPr>
        <w:t>semi-supervised</w:t>
      </w:r>
      <w:r>
        <w:t xml:space="preserve">, </w:t>
      </w:r>
      <w:r w:rsidR="00AD4A14">
        <w:t>sehingga</w:t>
      </w:r>
      <w:r>
        <w:t xml:space="preserve"> </w:t>
      </w:r>
      <w:r>
        <w:rPr>
          <w:rFonts w:cs="Times New Roman"/>
        </w:rPr>
        <w:t>program yang dirancang diharapkan</w:t>
      </w:r>
      <w:r w:rsidRPr="00DA4A4F">
        <w:rPr>
          <w:rFonts w:cs="Times New Roman"/>
        </w:rPr>
        <w:t xml:space="preserve"> dapat melakukan </w:t>
      </w:r>
      <w:r w:rsidR="006162C6">
        <w:rPr>
          <w:rFonts w:cs="Times New Roman"/>
          <w:iCs/>
          <w:szCs w:val="24"/>
          <w:lang w:val="en-GB"/>
        </w:rPr>
        <w:t>deteksi kesalahan</w:t>
      </w:r>
      <w:r w:rsidR="006162C6" w:rsidRPr="00944E0B">
        <w:rPr>
          <w:rFonts w:cs="Times New Roman"/>
          <w:szCs w:val="24"/>
          <w:lang w:val="en-GB"/>
        </w:rPr>
        <w:t xml:space="preserve"> </w:t>
      </w:r>
      <w:r w:rsidRPr="00DA4A4F">
        <w:rPr>
          <w:rFonts w:cs="Times New Roman"/>
        </w:rPr>
        <w:t>pada sebuah pabrik kimia tanpa memerlukan kumpulan data dari pabrik tersebut sebelumnya.</w:t>
      </w:r>
    </w:p>
    <w:p w14:paraId="64106725" w14:textId="24D210AE" w:rsidR="000E73F1" w:rsidRDefault="000E73F1" w:rsidP="000A2BC7">
      <w:pPr>
        <w:spacing w:after="0" w:line="360" w:lineRule="auto"/>
        <w:rPr>
          <w:rFonts w:cs="Times New Roman"/>
        </w:rPr>
      </w:pPr>
      <w:r>
        <w:rPr>
          <w:rFonts w:cs="Times New Roman"/>
        </w:rPr>
        <w:tab/>
      </w:r>
      <w:r w:rsidR="006162C6">
        <w:rPr>
          <w:rFonts w:cs="Times New Roman"/>
          <w:iCs/>
          <w:szCs w:val="24"/>
          <w:lang w:val="en-GB"/>
        </w:rPr>
        <w:t>Deteksi kesalahan</w:t>
      </w:r>
      <w:r w:rsidR="006162C6" w:rsidRPr="00944E0B">
        <w:rPr>
          <w:rFonts w:cs="Times New Roman"/>
          <w:szCs w:val="24"/>
          <w:lang w:val="en-GB"/>
        </w:rPr>
        <w:t xml:space="preserve"> </w:t>
      </w:r>
      <w:r>
        <w:rPr>
          <w:rFonts w:cs="Times New Roman"/>
        </w:rPr>
        <w:t xml:space="preserve">biasanya membutuhkan kumpulan data dari pabrik kimia tertentu yang sudah memiliki label. Memperoleh kumpulan data tersebut merupakan tugas yang sulit. Program dengan kemampuan </w:t>
      </w:r>
      <w:r w:rsidRPr="00DA4A4F">
        <w:rPr>
          <w:rFonts w:cs="Times New Roman"/>
          <w:i/>
          <w:iCs/>
        </w:rPr>
        <w:t xml:space="preserve">on-the-fly </w:t>
      </w:r>
      <w:r>
        <w:rPr>
          <w:rFonts w:cs="Times New Roman"/>
          <w:i/>
          <w:iCs/>
        </w:rPr>
        <w:t xml:space="preserve">learning </w:t>
      </w:r>
      <w:r>
        <w:rPr>
          <w:rFonts w:cs="Times New Roman"/>
        </w:rPr>
        <w:t xml:space="preserve">dapat digunakan untuk melakukan mempelajari karakter dari data pabrik tanpa membutuhkan kumpulan data terlebih dahulu. Sehingga penelitian ini memiliki manfaat bagi industri </w:t>
      </w:r>
      <w:r w:rsidR="00AD4A14">
        <w:rPr>
          <w:rFonts w:cs="Times New Roman"/>
        </w:rPr>
        <w:t>supaya</w:t>
      </w:r>
      <w:r>
        <w:rPr>
          <w:rFonts w:cs="Times New Roman"/>
        </w:rPr>
        <w:t xml:space="preserve"> industri da</w:t>
      </w:r>
      <w:r w:rsidR="004B73D0">
        <w:rPr>
          <w:rFonts w:cs="Times New Roman"/>
        </w:rPr>
        <w:t xml:space="preserve">pat menggunakan atau mengembangkan program yang telah dirancang untuk melakukan </w:t>
      </w:r>
      <w:r w:rsidR="006162C6">
        <w:rPr>
          <w:rFonts w:cs="Times New Roman"/>
          <w:iCs/>
          <w:szCs w:val="24"/>
          <w:lang w:val="en-GB"/>
        </w:rPr>
        <w:t>deteksi kesalahan</w:t>
      </w:r>
      <w:r w:rsidR="006162C6" w:rsidRPr="00944E0B">
        <w:rPr>
          <w:rFonts w:cs="Times New Roman"/>
          <w:szCs w:val="24"/>
          <w:lang w:val="en-GB"/>
        </w:rPr>
        <w:t xml:space="preserve"> </w:t>
      </w:r>
      <w:r w:rsidR="004B73D0">
        <w:rPr>
          <w:rFonts w:cs="Times New Roman"/>
        </w:rPr>
        <w:t>apabila kumpulan data belum tersedia.</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lastRenderedPageBreak/>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bookmarkStart w:id="20" w:name="_Toc60962683"/>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79744" behindDoc="0" locked="0" layoutInCell="1" allowOverlap="1" wp14:anchorId="5456B136" wp14:editId="501BD9E8">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FBAA0" id="Rectangle 47" o:spid="_x0000_s1026" style="position:absolute;margin-left:374.7pt;margin-top:-86.6pt;width:34.35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0"/>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178738AD" w:rsidR="00F843E4" w:rsidRPr="00F57AA2" w:rsidRDefault="007C4854"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4688" behindDoc="0" locked="0" layoutInCell="1" allowOverlap="1" wp14:anchorId="6B525F9A" wp14:editId="578387E0">
                <wp:simplePos x="0" y="0"/>
                <wp:positionH relativeFrom="column">
                  <wp:posOffset>909320</wp:posOffset>
                </wp:positionH>
                <wp:positionV relativeFrom="paragraph">
                  <wp:posOffset>1240155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1CBA5CB2" w:rsidR="00552585" w:rsidRDefault="00552585" w:rsidP="00F843E4">
                                <w:pPr>
                                  <w:pStyle w:val="Caption"/>
                                  <w:rPr>
                                    <w:rFonts w:cs="Times New Roman"/>
                                    <w:i/>
                                    <w:noProof/>
                                    <w:szCs w:val="24"/>
                                  </w:rPr>
                                </w:pPr>
                                <w:bookmarkStart w:id="21"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D06542">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D06542">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1"/>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552585" w:rsidRDefault="00552585"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97.65pt;width:251.85pt;height:270.2pt;z-index:251634688;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JEiIgPiAAAACwEAAA8AAABkcnMvZG93bnJl&#10;di54bWxMj8Fqg0AQhu+FvsMyhd6a1RhNY11DCG1PIdCkUHrb6EQl7qy4GzVv3+mpvc3PfPzzTbae&#10;TCsG7F1jSUE4C0AgFbZsqFLweXx7egbhvKZSt5ZQwQ0drPP7u0ynpR3pA4eDrwSXkEu1gtr7LpXS&#10;FTUa7Wa2Q+Ld2fZGe459Jctej1xuWjkPgkQa3RBfqHWH2xqLy+FqFLyPetxE4euwu5y3t+9jvP/a&#10;hajU48O0eQHhcfJ/MPzqszrk7HSyVyqdaDkvojmjPKziCAQTySJZgTgpWEbxEmSeyf8/5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1CBA5CB2" w:rsidR="00552585" w:rsidRDefault="00552585" w:rsidP="00F843E4">
                          <w:pPr>
                            <w:pStyle w:val="Caption"/>
                            <w:rPr>
                              <w:rFonts w:cs="Times New Roman"/>
                              <w:i/>
                              <w:noProof/>
                              <w:szCs w:val="24"/>
                            </w:rPr>
                          </w:pPr>
                          <w:bookmarkStart w:id="22"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D06542">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D06542">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2"/>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552585" w:rsidRDefault="00552585" w:rsidP="00F843E4">
                        <w:r>
                          <w:t>[2]</w:t>
                        </w:r>
                      </w:p>
                    </w:txbxContent>
                  </v:textbox>
                </v:shape>
                <w10:wrap type="topAndBottom"/>
              </v:group>
            </w:pict>
          </mc:Fallback>
        </mc:AlternateContent>
      </w:r>
      <w:r w:rsidR="00F843E4" w:rsidRPr="00F57AA2">
        <w:rPr>
          <w:rFonts w:cs="Times New Roman"/>
          <w:szCs w:val="24"/>
          <w:shd w:val="clear" w:color="auto" w:fill="FFFFFF"/>
        </w:rPr>
        <w:t xml:space="preserve">Sampai saat ini,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sudah banyak diimplementasikan pada berbagai keperluan, baik regresi ataupun klasifikasi.</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satu bidang mengimplementasikan SVM sebagai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adalah </w:t>
      </w:r>
      <w:r w:rsidR="006162C6">
        <w:rPr>
          <w:rFonts w:cs="Times New Roman"/>
          <w:iCs/>
          <w:szCs w:val="24"/>
          <w:lang w:val="en-GB"/>
        </w:rPr>
        <w:t>deteksi kesalahan</w:t>
      </w:r>
      <w:r w:rsidR="00F843E4" w:rsidRPr="00F57AA2">
        <w:rPr>
          <w:rFonts w:cs="Times New Roman"/>
          <w:szCs w:val="24"/>
          <w:shd w:val="clear" w:color="auto" w:fill="FFFFFF"/>
        </w:rPr>
        <w:t xml:space="preserve">. </w:t>
      </w:r>
    </w:p>
    <w:p w14:paraId="32500674" w14:textId="5FA6E713" w:rsidR="00F843E4" w:rsidRPr="00754E9D" w:rsidRDefault="00D6140D" w:rsidP="00754E9D">
      <w:pPr>
        <w:spacing w:after="0" w:line="360" w:lineRule="auto"/>
        <w:ind w:firstLine="720"/>
        <w:rPr>
          <w:rFonts w:cs="Times New Roman"/>
          <w:szCs w:val="24"/>
        </w:rPr>
      </w:pPr>
      <w:r w:rsidRPr="00D6140D">
        <w:rPr>
          <w:rFonts w:cs="Times New Roman"/>
          <w:noProof/>
          <w:szCs w:val="24"/>
        </w:rPr>
        <mc:AlternateContent>
          <mc:Choice Requires="wps">
            <w:drawing>
              <wp:anchor distT="45720" distB="45720" distL="114300" distR="114300" simplePos="0" relativeHeight="251674624" behindDoc="0" locked="0" layoutInCell="1" allowOverlap="1" wp14:anchorId="054DBBE6" wp14:editId="6C007A1C">
                <wp:simplePos x="0" y="0"/>
                <wp:positionH relativeFrom="column">
                  <wp:posOffset>2365375</wp:posOffset>
                </wp:positionH>
                <wp:positionV relativeFrom="paragraph">
                  <wp:posOffset>6577640</wp:posOffset>
                </wp:positionV>
                <wp:extent cx="382270" cy="1404620"/>
                <wp:effectExtent l="0" t="0" r="1778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404620"/>
                        </a:xfrm>
                        <a:prstGeom prst="rect">
                          <a:avLst/>
                        </a:prstGeom>
                        <a:solidFill>
                          <a:schemeClr val="bg1"/>
                        </a:solidFill>
                        <a:ln w="9525">
                          <a:solidFill>
                            <a:schemeClr val="bg1"/>
                          </a:solidFill>
                          <a:miter lim="800000"/>
                          <a:headEnd/>
                          <a:tailEnd/>
                        </a:ln>
                      </wps:spPr>
                      <wps:txbx>
                        <w:txbxContent>
                          <w:p w14:paraId="6F8A239B" w14:textId="2A95B006" w:rsidR="00552585" w:rsidRDefault="00552585">
                            <w: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BBE6" id="Text Box 2" o:spid="_x0000_s1032" type="#_x0000_t202" style="position:absolute;left:0;text-align:left;margin-left:186.25pt;margin-top:517.9pt;width:30.1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" fillcolor="white [3212]" strokecolor="white [3212]">
                <v:textbox style="mso-fit-shape-to-text:t">
                  <w:txbxContent>
                    <w:p w14:paraId="6F8A239B" w14:textId="2A95B006" w:rsidR="00552585" w:rsidRDefault="00552585">
                      <w:r>
                        <w:t>22</w:t>
                      </w:r>
                    </w:p>
                  </w:txbxContent>
                </v:textbox>
                <w10:wrap type="square"/>
              </v:shape>
            </w:pict>
          </mc:Fallback>
        </mc:AlternateContent>
      </w:r>
      <w:r w:rsidR="00F843E4"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E568F2">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[2]","plainTextFormattedCitation":"[2]","previouslyFormattedCitation":"[2]"},"properties":{"noteIndex":0},"schema":"https://github.com/citation-style-language/schema/raw/master/csl-citation.json"}</w:instrText>
      </w:r>
      <w:r w:rsidR="004147A4">
        <w:rPr>
          <w:rFonts w:cs="Times New Roman"/>
          <w:szCs w:val="24"/>
        </w:rPr>
        <w:fldChar w:fldCharType="separate"/>
      </w:r>
      <w:r w:rsidR="00E568F2" w:rsidRPr="00E568F2">
        <w:rPr>
          <w:rFonts w:cs="Times New Roman"/>
          <w:noProof/>
          <w:szCs w:val="24"/>
        </w:rPr>
        <w:t>[2]</w:t>
      </w:r>
      <w:r w:rsidR="004147A4">
        <w:rPr>
          <w:rFonts w:cs="Times New Roman"/>
          <w:szCs w:val="24"/>
        </w:rPr>
        <w:fldChar w:fldCharType="end"/>
      </w:r>
      <w:r w:rsidR="00F843E4" w:rsidRPr="00F57AA2">
        <w:rPr>
          <w:rFonts w:cs="Times New Roman"/>
          <w:szCs w:val="24"/>
          <w:shd w:val="clear" w:color="auto" w:fill="FFFFFF"/>
        </w:rPr>
        <w:t xml:space="preserve"> meneliti tentang implementasi </w:t>
      </w:r>
      <w:r w:rsidR="006162C6">
        <w:rPr>
          <w:rFonts w:cs="Times New Roman"/>
          <w:iCs/>
          <w:szCs w:val="24"/>
          <w:shd w:val="clear" w:color="auto" w:fill="FFFFFF"/>
        </w:rPr>
        <w:t>rangka kerja</w:t>
      </w:r>
      <w:r w:rsidR="00F843E4" w:rsidRPr="00F57AA2">
        <w:rPr>
          <w:rFonts w:cs="Times New Roman"/>
          <w:szCs w:val="24"/>
          <w:shd w:val="clear" w:color="auto" w:fill="FFFFFF"/>
        </w:rPr>
        <w:t xml:space="preserve"> SVM dalam mendeteksi kesalahan pada sistem pengereman kereta berkecepatan tinggi</w:t>
      </w:r>
      <w:r w:rsidR="007C4854">
        <w:rPr>
          <w:rFonts w:cs="Times New Roman"/>
          <w:szCs w:val="24"/>
          <w:shd w:val="clear" w:color="auto" w:fill="FFFFFF"/>
        </w:rPr>
        <w:t xml:space="preserve"> (KBT)</w:t>
      </w:r>
      <w:r w:rsidR="00F843E4" w:rsidRPr="00F57AA2">
        <w:rPr>
          <w:rFonts w:cs="Times New Roman"/>
          <w:szCs w:val="24"/>
          <w:shd w:val="clear" w:color="auto" w:fill="FFFFFF"/>
        </w:rPr>
        <w:t xml:space="preserve">. Data </w:t>
      </w:r>
      <w:r w:rsidR="00AD4A14">
        <w:rPr>
          <w:rFonts w:cs="Times New Roman"/>
          <w:szCs w:val="24"/>
          <w:shd w:val="clear" w:color="auto" w:fill="FFFFFF"/>
        </w:rPr>
        <w:t>yang di dalamnya</w:t>
      </w:r>
      <w:r w:rsidR="00F843E4" w:rsidRPr="00F57AA2">
        <w:rPr>
          <w:rFonts w:cs="Times New Roman"/>
          <w:szCs w:val="24"/>
          <w:shd w:val="clear" w:color="auto" w:fill="FFFFFF"/>
        </w:rPr>
        <w:t xml:space="preserve"> terdapat </w:t>
      </w:r>
      <w:r w:rsidR="006162C6">
        <w:rPr>
          <w:rFonts w:cs="Times New Roman"/>
          <w:szCs w:val="24"/>
          <w:shd w:val="clear" w:color="auto" w:fill="FFFFFF"/>
        </w:rPr>
        <w:t>kesalahan</w:t>
      </w:r>
      <w:r w:rsidR="00F843E4" w:rsidRPr="00F57AA2">
        <w:rPr>
          <w:rFonts w:cs="Times New Roman"/>
          <w:szCs w:val="24"/>
          <w:shd w:val="clear" w:color="auto" w:fill="FFFFFF"/>
        </w:rPr>
        <w:t xml:space="preserve"> pada sistem pengereman sangatlah langka karena tingginya tingkat kehandalan sistem pengereman kereta berkecepatan tinggi, sehingga pada penelitian ini</w:t>
      </w:r>
      <w:r w:rsidR="00AD4A14">
        <w:rPr>
          <w:rFonts w:cs="Times New Roman"/>
          <w:szCs w:val="24"/>
          <w:shd w:val="clear" w:color="auto" w:fill="FFFFFF"/>
        </w:rPr>
        <w:t>,</w:t>
      </w:r>
      <w:r w:rsidR="00F843E4" w:rsidRPr="00F57AA2">
        <w:rPr>
          <w:rFonts w:cs="Times New Roman"/>
          <w:szCs w:val="24"/>
          <w:shd w:val="clear" w:color="auto" w:fill="FFFFFF"/>
        </w:rPr>
        <w:t xml:space="preserve"> SVM mengolah data yang sangat tidak berimban</w:t>
      </w:r>
      <w:r w:rsidR="006162C6">
        <w:rPr>
          <w:rFonts w:cs="Times New Roman"/>
          <w:szCs w:val="24"/>
          <w:shd w:val="clear" w:color="auto" w:fill="FFFFFF"/>
        </w:rPr>
        <w:t xml:space="preserve">g </w:t>
      </w:r>
      <w:r w:rsidR="00AD4A14">
        <w:rPr>
          <w:rFonts w:cs="Times New Roman"/>
          <w:szCs w:val="24"/>
          <w:shd w:val="clear" w:color="auto" w:fill="FFFFFF"/>
        </w:rPr>
        <w:t>dengan</w:t>
      </w:r>
      <w:r w:rsidR="00F843E4" w:rsidRPr="00F57AA2">
        <w:rPr>
          <w:rFonts w:cs="Times New Roman"/>
          <w:szCs w:val="24"/>
          <w:shd w:val="clear" w:color="auto" w:fill="FFFFFF"/>
        </w:rPr>
        <w:t xml:space="preserve"> mayoritas data merupakan data pada kondisi normal.</w:t>
      </w:r>
      <w:r w:rsidR="00F843E4" w:rsidRPr="00F57AA2">
        <w:rPr>
          <w:rFonts w:cs="Times New Roman"/>
          <w:szCs w:val="24"/>
        </w:rPr>
        <w:t xml:space="preserve"> </w:t>
      </w:r>
      <w:r w:rsidR="006162C6">
        <w:rPr>
          <w:rFonts w:cs="Times New Roman"/>
          <w:iCs/>
          <w:szCs w:val="24"/>
          <w:shd w:val="clear" w:color="auto" w:fill="FFFFFF"/>
        </w:rPr>
        <w:t>Rangka kerja</w:t>
      </w:r>
      <w:r w:rsidR="00F843E4" w:rsidRPr="00F57AA2">
        <w:rPr>
          <w:rFonts w:cs="Times New Roman"/>
          <w:szCs w:val="24"/>
          <w:shd w:val="clear" w:color="auto" w:fill="FFFFFF"/>
        </w:rPr>
        <w:t xml:space="preserve"> SVM yang diusulkan dapat dibagi menjadi 4 tahap: </w:t>
      </w:r>
      <w:r w:rsidR="00C46F25">
        <w:rPr>
          <w:rFonts w:cs="Times New Roman"/>
          <w:iCs/>
          <w:szCs w:val="24"/>
          <w:shd w:val="clear" w:color="auto" w:fill="FFFFFF"/>
        </w:rPr>
        <w:t>seleksi fitur</w:t>
      </w:r>
      <w:r w:rsidR="00F843E4" w:rsidRPr="00F57AA2">
        <w:rPr>
          <w:rFonts w:cs="Times New Roman"/>
          <w:i/>
          <w:szCs w:val="24"/>
          <w:shd w:val="clear" w:color="auto" w:fill="FFFFFF"/>
        </w:rPr>
        <w:t xml:space="preserve">, </w:t>
      </w:r>
      <w:r w:rsidR="00C46F25">
        <w:rPr>
          <w:rFonts w:cs="Times New Roman"/>
          <w:iCs/>
          <w:szCs w:val="24"/>
          <w:shd w:val="clear" w:color="auto" w:fill="FFFFFF"/>
        </w:rPr>
        <w:t>seleksi vektor fitur</w:t>
      </w:r>
      <w:r w:rsidR="00F843E4" w:rsidRPr="00F57AA2">
        <w:rPr>
          <w:rFonts w:cs="Times New Roman"/>
          <w:i/>
          <w:szCs w:val="24"/>
          <w:shd w:val="clear" w:color="auto" w:fill="FFFFFF"/>
        </w:rPr>
        <w:t xml:space="preserve">, </w:t>
      </w:r>
      <w:r w:rsidR="00C46F25">
        <w:rPr>
          <w:rFonts w:cs="Times New Roman"/>
          <w:iCs/>
          <w:szCs w:val="24"/>
          <w:shd w:val="clear" w:color="auto" w:fill="FFFFFF"/>
        </w:rPr>
        <w:t>pembangunan model</w:t>
      </w:r>
      <w:r w:rsidR="00F843E4" w:rsidRPr="00F57AA2">
        <w:rPr>
          <w:rFonts w:cs="Times New Roman"/>
          <w:szCs w:val="24"/>
          <w:shd w:val="clear" w:color="auto" w:fill="FFFFFF"/>
        </w:rPr>
        <w:t xml:space="preserve"> dan </w:t>
      </w:r>
      <w:r w:rsidR="00C46F25">
        <w:rPr>
          <w:rFonts w:cs="Times New Roman"/>
          <w:iCs/>
          <w:szCs w:val="24"/>
          <w:shd w:val="clear" w:color="auto" w:fill="FFFFFF"/>
        </w:rPr>
        <w:t>optimasi batas keputusan</w:t>
      </w:r>
      <w:r w:rsidR="00F843E4" w:rsidRPr="00F57AA2">
        <w:rPr>
          <w:rFonts w:cs="Times New Roman"/>
          <w:szCs w:val="24"/>
          <w:shd w:val="clear" w:color="auto" w:fill="FFFFFF"/>
        </w:rPr>
        <w:t xml:space="preserve">. </w:t>
      </w:r>
      <w:r w:rsidR="00C46F25">
        <w:rPr>
          <w:rFonts w:cs="Times New Roman"/>
          <w:iCs/>
          <w:szCs w:val="24"/>
          <w:shd w:val="clear" w:color="auto" w:fill="FFFFFF"/>
        </w:rPr>
        <w:t>Seleksi fitur</w:t>
      </w:r>
      <w:r w:rsidR="00C46F25" w:rsidRPr="00F57AA2">
        <w:rPr>
          <w:rFonts w:cs="Times New Roman"/>
          <w:szCs w:val="24"/>
          <w:shd w:val="clear" w:color="auto" w:fill="FFFFFF"/>
        </w:rPr>
        <w:t xml:space="preserve"> </w:t>
      </w:r>
      <w:r w:rsidR="00F843E4" w:rsidRPr="00F57AA2">
        <w:rPr>
          <w:rFonts w:cs="Times New Roman"/>
          <w:szCs w:val="24"/>
          <w:shd w:val="clear" w:color="auto" w:fill="FFFFFF"/>
        </w:rPr>
        <w:t xml:space="preserve">dilakukan dengan cara menyisihkan variabel yang tidak relevan terhadap </w:t>
      </w:r>
      <w:r w:rsidR="00C00DCC">
        <w:rPr>
          <w:rFonts w:cs="Times New Roman"/>
          <w:szCs w:val="24"/>
          <w:shd w:val="clear" w:color="auto" w:fill="FFFFFF"/>
        </w:rPr>
        <w:t>deteksi kesalahan</w:t>
      </w:r>
      <w:r w:rsidR="00F843E4" w:rsidRPr="00F57AA2">
        <w:rPr>
          <w:rFonts w:cs="Times New Roman"/>
          <w:szCs w:val="24"/>
          <w:shd w:val="clear" w:color="auto" w:fill="FFFFFF"/>
        </w:rPr>
        <w:t xml:space="preserve"> untuk menyingkat waktu komputasi. Variabel yang disihkan merupakan variabel yang menghasilkan nilai keterpisahan </w:t>
      </w:r>
      <w:r w:rsidR="00F843E4" w:rsidRPr="00F57AA2">
        <w:rPr>
          <w:rFonts w:cs="Times New Roman"/>
          <w:szCs w:val="24"/>
          <w:shd w:val="clear" w:color="auto" w:fill="FFFFFF"/>
        </w:rPr>
        <w:lastRenderedPageBreak/>
        <w:t xml:space="preserve">antar kelas dibawah batas yang ditetapkan. Dengan variabel yang tersisa, data kemudian diproyeksikan pada </w:t>
      </w:r>
      <w:r w:rsidR="00C46F25">
        <w:rPr>
          <w:rFonts w:cs="Times New Roman"/>
          <w:iCs/>
          <w:szCs w:val="24"/>
          <w:shd w:val="clear" w:color="auto" w:fill="FFFFFF"/>
        </w:rPr>
        <w:t>vektor fitur</w:t>
      </w:r>
      <w:r w:rsidR="00F843E4" w:rsidRPr="00F57AA2">
        <w:rPr>
          <w:rFonts w:cs="Times New Roman"/>
          <w:szCs w:val="24"/>
          <w:shd w:val="clear" w:color="auto" w:fill="FFFFFF"/>
        </w:rPr>
        <w:t xml:space="preserve"> menggunakan metode kernel. Tahap </w:t>
      </w:r>
      <w:r w:rsidR="00C46F25">
        <w:rPr>
          <w:rFonts w:cs="Times New Roman"/>
          <w:iCs/>
          <w:szCs w:val="24"/>
          <w:shd w:val="clear" w:color="auto" w:fill="FFFFFF"/>
        </w:rPr>
        <w:t>seleksi vektor fitur</w:t>
      </w:r>
      <w:r w:rsidR="00F843E4" w:rsidRPr="00F57AA2">
        <w:rPr>
          <w:rFonts w:cs="Times New Roman"/>
          <w:szCs w:val="24"/>
          <w:shd w:val="clear" w:color="auto" w:fill="FFFFFF"/>
        </w:rPr>
        <w:t xml:space="preserve"> kemudian menyisihkan </w:t>
      </w:r>
      <w:r w:rsidR="00C46F25">
        <w:rPr>
          <w:rFonts w:cs="Times New Roman"/>
          <w:iCs/>
          <w:szCs w:val="24"/>
          <w:shd w:val="clear" w:color="auto" w:fill="FFFFFF"/>
        </w:rPr>
        <w:t>vektor fitur</w:t>
      </w:r>
      <w:r w:rsidR="00F843E4" w:rsidRPr="00F57AA2">
        <w:rPr>
          <w:rFonts w:cs="Times New Roman"/>
          <w:szCs w:val="24"/>
          <w:shd w:val="clear" w:color="auto" w:fill="FFFFFF"/>
        </w:rPr>
        <w:t xml:space="preserve"> yang tidak informatif terhadap </w:t>
      </w:r>
      <w:r w:rsidR="00C00DCC">
        <w:rPr>
          <w:rFonts w:cs="Times New Roman"/>
          <w:szCs w:val="24"/>
          <w:shd w:val="clear" w:color="auto" w:fill="FFFFFF"/>
        </w:rPr>
        <w:t xml:space="preserve">deteksi kesalahan </w:t>
      </w:r>
      <w:r w:rsidR="00F843E4" w:rsidRPr="00F57AA2">
        <w:rPr>
          <w:rFonts w:cs="Times New Roman"/>
          <w:szCs w:val="24"/>
          <w:shd w:val="clear" w:color="auto" w:fill="FFFFFF"/>
        </w:rPr>
        <w:t xml:space="preserve">untuk menyingkat waktu komputasi. Menggunakan proyeksi data pada </w:t>
      </w:r>
      <w:r w:rsidR="00C46F25">
        <w:rPr>
          <w:rFonts w:cs="Times New Roman"/>
          <w:iCs/>
          <w:szCs w:val="24"/>
          <w:shd w:val="clear" w:color="auto" w:fill="FFFFFF"/>
        </w:rPr>
        <w:t>vektor fitur</w:t>
      </w:r>
      <w:r w:rsidR="00F843E4" w:rsidRPr="00F57AA2">
        <w:rPr>
          <w:rFonts w:cs="Times New Roman"/>
          <w:szCs w:val="24"/>
          <w:shd w:val="clear" w:color="auto" w:fill="FFFFFF"/>
        </w:rPr>
        <w:t xml:space="preserve"> yang tersisa, SVM </w:t>
      </w:r>
      <w:r w:rsidR="00C46F25">
        <w:rPr>
          <w:rFonts w:cs="Times New Roman"/>
          <w:szCs w:val="24"/>
          <w:shd w:val="clear" w:color="auto" w:fill="FFFFFF"/>
        </w:rPr>
        <w:t>dibangun</w:t>
      </w:r>
      <w:r w:rsidR="00F843E4" w:rsidRPr="00F57AA2">
        <w:rPr>
          <w:rFonts w:cs="Times New Roman"/>
          <w:szCs w:val="24"/>
          <w:shd w:val="clear" w:color="auto" w:fill="FFFFFF"/>
        </w:rPr>
        <w:t xml:space="preserve"> dan kemudian dioptimasi. </w:t>
      </w:r>
      <w:bookmarkStart w:id="23" w:name="_Hlk59541159"/>
      <w:r w:rsidR="00F843E4" w:rsidRPr="00F57AA2">
        <w:rPr>
          <w:rFonts w:cs="Times New Roman"/>
          <w:szCs w:val="24"/>
          <w:shd w:val="clear" w:color="auto" w:fill="FFFFFF"/>
        </w:rPr>
        <w:t xml:space="preserve">Pada 15 dataset yang digunakan </w:t>
      </w:r>
      <w:r w:rsidR="00C46F25">
        <w:rPr>
          <w:rFonts w:cs="Times New Roman"/>
          <w:szCs w:val="24"/>
          <w:shd w:val="clear" w:color="auto" w:fill="FFFFFF"/>
        </w:rPr>
        <w:t>rangka kerja</w:t>
      </w:r>
      <w:r w:rsidR="00F843E4" w:rsidRPr="00F57AA2">
        <w:rPr>
          <w:rFonts w:cs="Times New Roman"/>
          <w:szCs w:val="24"/>
          <w:shd w:val="clear" w:color="auto" w:fill="FFFFFF"/>
        </w:rPr>
        <w:t xml:space="preserve"> SVM yang ditawarkan menghasilkan 12 nilai F-</w:t>
      </w:r>
      <w:r w:rsidR="00F843E4" w:rsidRPr="00F57AA2">
        <w:rPr>
          <w:rFonts w:cs="Times New Roman"/>
          <w:i/>
          <w:szCs w:val="24"/>
          <w:shd w:val="clear" w:color="auto" w:fill="FFFFFF"/>
        </w:rPr>
        <w:t>measurement</w:t>
      </w:r>
      <w:r w:rsidR="00F843E4" w:rsidRPr="00F57AA2">
        <w:rPr>
          <w:rFonts w:cs="Times New Roman"/>
          <w:szCs w:val="24"/>
          <w:shd w:val="clear" w:color="auto" w:fill="FFFFFF"/>
        </w:rPr>
        <w:t xml:space="preserve"> dan 9 nilai G-</w:t>
      </w:r>
      <w:r w:rsidR="00F843E4" w:rsidRPr="00F57AA2">
        <w:rPr>
          <w:rFonts w:cs="Times New Roman"/>
          <w:i/>
          <w:szCs w:val="24"/>
          <w:shd w:val="clear" w:color="auto" w:fill="FFFFFF"/>
        </w:rPr>
        <w:t xml:space="preserve">mean </w:t>
      </w:r>
      <w:r w:rsidR="00F843E4" w:rsidRPr="00F57AA2">
        <w:rPr>
          <w:rFonts w:cs="Times New Roman"/>
          <w:szCs w:val="24"/>
          <w:shd w:val="clear" w:color="auto" w:fill="FFFFFF"/>
        </w:rPr>
        <w:t xml:space="preserve">yang lebih tinggi dibandingkan 3 metode </w:t>
      </w:r>
      <w:r w:rsidR="00C46F25" w:rsidRPr="00C46F25">
        <w:rPr>
          <w:rFonts w:cs="Times New Roman"/>
          <w:iCs/>
          <w:szCs w:val="24"/>
          <w:shd w:val="clear" w:color="auto" w:fill="FFFFFF"/>
        </w:rPr>
        <w:t>pembanding</w:t>
      </w:r>
      <w:r w:rsidR="00F843E4" w:rsidRPr="00F57AA2">
        <w:rPr>
          <w:rFonts w:cs="Times New Roman"/>
          <w:szCs w:val="24"/>
          <w:shd w:val="clear" w:color="auto" w:fill="FFFFFF"/>
        </w:rPr>
        <w:t>.</w:t>
      </w:r>
    </w:p>
    <w:p w14:paraId="43146EA0" w14:textId="152DC878" w:rsidR="00F843E4" w:rsidRPr="00F843E4" w:rsidRDefault="00F843E4" w:rsidP="00F57AA2">
      <w:pPr>
        <w:spacing w:after="0" w:line="360" w:lineRule="auto"/>
        <w:ind w:firstLine="720"/>
        <w:rPr>
          <w:rFonts w:cs="Times New Roman"/>
          <w:szCs w:val="24"/>
          <w:shd w:val="clear" w:color="auto" w:fill="FFFFFF"/>
        </w:rPr>
      </w:pPr>
      <w:bookmarkStart w:id="24" w:name="_Hlk59541249"/>
      <w:bookmarkEnd w:id="23"/>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4147A4">
        <w:rPr>
          <w:rFonts w:cs="Times New Roman"/>
          <w:noProof/>
          <w:szCs w:val="24"/>
        </w:rPr>
        <w:fldChar w:fldCharType="separate"/>
      </w:r>
      <w:r w:rsidR="00E568F2" w:rsidRPr="00E568F2">
        <w:rPr>
          <w:rFonts w:cs="Times New Roman"/>
          <w:noProof/>
          <w:szCs w:val="24"/>
        </w:rPr>
        <w:t>[3]</w:t>
      </w:r>
      <w:r w:rsidR="004147A4">
        <w:rPr>
          <w:rFonts w:cs="Times New Roman"/>
          <w:noProof/>
          <w:szCs w:val="24"/>
        </w:rPr>
        <w:fldChar w:fldCharType="end"/>
      </w:r>
      <w:r w:rsidRPr="00F843E4">
        <w:rPr>
          <w:rFonts w:cs="Times New Roman"/>
          <w:szCs w:val="24"/>
          <w:shd w:val="clear" w:color="auto" w:fill="FFFFFF"/>
        </w:rPr>
        <w:t xml:space="preserve"> menguji SVM untuk mendeteksi kesalahan pada pembangkit listrik termal. </w:t>
      </w:r>
      <w:bookmarkEnd w:id="24"/>
      <w:r w:rsidRPr="00F843E4">
        <w:rPr>
          <w:rFonts w:cs="Times New Roman"/>
          <w:szCs w:val="24"/>
          <w:shd w:val="clear" w:color="auto" w:fill="FFFFFF"/>
        </w:rPr>
        <w:t xml:space="preserve">Pra-proses dilakukan pada data untuk menghilangkan data yang inkonsisten dan terdapat </w:t>
      </w:r>
      <w:r w:rsidR="00433840">
        <w:rPr>
          <w:rFonts w:cs="Times New Roman"/>
          <w:szCs w:val="24"/>
          <w:shd w:val="clear" w:color="auto" w:fill="FFFFFF"/>
        </w:rPr>
        <w:t>derau</w:t>
      </w:r>
      <w:r w:rsidRPr="00F843E4">
        <w:rPr>
          <w:rFonts w:cs="Times New Roman"/>
          <w:szCs w:val="24"/>
          <w:shd w:val="clear" w:color="auto" w:fill="FFFFFF"/>
        </w:rPr>
        <w:t xml:space="preserve"> serta untuk menormalisasi data. Setelah itu, </w:t>
      </w:r>
      <w:r w:rsidR="00C46F25">
        <w:rPr>
          <w:rFonts w:cs="Times New Roman"/>
          <w:iCs/>
          <w:szCs w:val="24"/>
          <w:shd w:val="clear" w:color="auto" w:fill="FFFFFF"/>
        </w:rPr>
        <w:t>seleksi fitur</w:t>
      </w:r>
      <w:r w:rsidR="00C46F25" w:rsidRPr="00F843E4">
        <w:rPr>
          <w:rFonts w:cs="Times New Roman"/>
          <w:szCs w:val="24"/>
          <w:shd w:val="clear" w:color="auto" w:fill="FFFFFF"/>
        </w:rPr>
        <w:t xml:space="preserve"> </w:t>
      </w:r>
      <w:r w:rsidRPr="00F843E4">
        <w:rPr>
          <w:rFonts w:cs="Times New Roman"/>
          <w:szCs w:val="24"/>
          <w:shd w:val="clear" w:color="auto" w:fill="FFFFFF"/>
        </w:rPr>
        <w:t xml:space="preserve">dilakukan untuk menyisihkan variabel yang tidak relevan dengan implementasi </w:t>
      </w:r>
      <w:r w:rsidRPr="00F843E4">
        <w:rPr>
          <w:rFonts w:cs="Times New Roman"/>
          <w:i/>
          <w:szCs w:val="24"/>
          <w:shd w:val="clear" w:color="auto" w:fill="FFFFFF"/>
        </w:rPr>
        <w:t>metode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terdapat tahap eliminasi variabel, akan terjadi sedikit penurunan pada akurasi klasifikasi, tetapi penurunan tersebut berada didalam batas yang dapat diterima, dibandingkan dengan penurunan waktu komputasi yang dibutuhkan untuk mengkonstruksi SVM. Menggunakan variabel yang tersisa, SVM dikonstruksi dengan </w:t>
      </w:r>
      <w:r w:rsidR="00433840">
        <w:rPr>
          <w:rFonts w:cs="Times New Roman"/>
          <w:iCs/>
          <w:szCs w:val="24"/>
          <w:shd w:val="clear" w:color="auto" w:fill="FFFFFF"/>
        </w:rPr>
        <w:t>Fungsi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kemudian dioptimalkan dengan mencari nilai parameter yang optimal. Hasil dari penelitian menunjukkan bahwa </w:t>
      </w:r>
      <w:r w:rsidR="00C00DCC">
        <w:rPr>
          <w:rFonts w:cs="Times New Roman"/>
          <w:szCs w:val="24"/>
          <w:shd w:val="clear" w:color="auto" w:fill="FFFFFF"/>
        </w:rPr>
        <w:t>deteksi kesalahan</w:t>
      </w:r>
      <w:r w:rsidR="00C00DCC" w:rsidRPr="00F57AA2">
        <w:rPr>
          <w:rFonts w:cs="Times New Roman"/>
          <w:szCs w:val="24"/>
          <w:shd w:val="clear" w:color="auto" w:fill="FFFFFF"/>
        </w:rPr>
        <w:t xml:space="preserve"> </w:t>
      </w:r>
      <w:r w:rsidRPr="00F843E4">
        <w:rPr>
          <w:rFonts w:cs="Times New Roman"/>
          <w:szCs w:val="24"/>
          <w:shd w:val="clear" w:color="auto" w:fill="FFFFFF"/>
        </w:rPr>
        <w:t xml:space="preserve">menggunakan </w:t>
      </w:r>
      <w:bookmarkStart w:id="25" w:name="_Hlk59541514"/>
      <w:r w:rsidRPr="00F843E4">
        <w:rPr>
          <w:rFonts w:cs="Times New Roman"/>
          <w:szCs w:val="24"/>
          <w:shd w:val="clear" w:color="auto" w:fill="FFFFFF"/>
        </w:rPr>
        <w:t xml:space="preserve">SVM mengalahkan performa metode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r w:rsidR="00AD4A14">
        <w:rPr>
          <w:rFonts w:cs="Times New Roman"/>
          <w:szCs w:val="24"/>
          <w:shd w:val="clear" w:color="auto" w:fill="FFFFFF"/>
        </w:rPr>
        <w:t>dengan</w:t>
      </w:r>
      <w:r w:rsidRPr="00F843E4">
        <w:rPr>
          <w:rFonts w:cs="Times New Roman"/>
          <w:szCs w:val="24"/>
          <w:shd w:val="clear" w:color="auto" w:fill="FFFFFF"/>
        </w:rPr>
        <w:t xml:space="preserve"> SVM dapat mendeteksi </w:t>
      </w:r>
      <w:r w:rsidR="00C00DCC">
        <w:rPr>
          <w:rFonts w:cs="Times New Roman"/>
          <w:szCs w:val="24"/>
          <w:shd w:val="clear" w:color="auto" w:fill="FFFFFF"/>
        </w:rPr>
        <w:t>kesalahan</w:t>
      </w:r>
      <w:r w:rsidRPr="00F843E4">
        <w:rPr>
          <w:rFonts w:cs="Times New Roman"/>
          <w:szCs w:val="24"/>
          <w:shd w:val="clear" w:color="auto" w:fill="FFFFFF"/>
        </w:rPr>
        <w:t xml:space="preserve"> mengidentifikasi jenis </w:t>
      </w:r>
      <w:r w:rsidR="00C00DCC">
        <w:rPr>
          <w:rFonts w:cs="Times New Roman"/>
          <w:szCs w:val="24"/>
          <w:shd w:val="clear" w:color="auto" w:fill="FFFFFF"/>
        </w:rPr>
        <w:t>kesalahan</w:t>
      </w:r>
      <w:r w:rsidRPr="00F843E4">
        <w:rPr>
          <w:rFonts w:cs="Times New Roman"/>
          <w:szCs w:val="24"/>
          <w:shd w:val="clear" w:color="auto" w:fill="FFFFFF"/>
        </w:rPr>
        <w:t xml:space="preserve"> pada pembangkit listrik termal dengan akurasi diatas 91.93%</w:t>
      </w:r>
      <w:r w:rsidR="004800EE">
        <w:rPr>
          <w:rFonts w:cs="Times New Roman"/>
          <w:szCs w:val="24"/>
          <w:shd w:val="clear" w:color="auto" w:fill="FFFFFF"/>
        </w:rPr>
        <w:t>.</w:t>
      </w:r>
    </w:p>
    <w:bookmarkEnd w:id="25"/>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penelitian – penelitian diatas dapat dilihat bahwa dalam melakukan fungsi klasifikasi pada </w:t>
      </w:r>
      <w:r w:rsidR="00C00DCC">
        <w:rPr>
          <w:rFonts w:cs="Times New Roman"/>
          <w:szCs w:val="24"/>
          <w:shd w:val="clear" w:color="auto" w:fill="FFFFFF"/>
        </w:rPr>
        <w:t>deteksi kesalahan</w:t>
      </w:r>
      <w:r w:rsidRPr="008E3C1B">
        <w:rPr>
          <w:rFonts w:cs="Times New Roman"/>
          <w:szCs w:val="24"/>
          <w:shd w:val="clear" w:color="auto" w:fill="FFFFFF"/>
        </w:rPr>
        <w:t xml:space="preserve">, SVM sebagai </w:t>
      </w:r>
      <w:r w:rsidRPr="008E3C1B">
        <w:rPr>
          <w:rFonts w:cs="Times New Roman"/>
          <w:i/>
          <w:szCs w:val="24"/>
          <w:shd w:val="clear" w:color="auto" w:fill="FFFFFF"/>
        </w:rPr>
        <w:t>classifier</w:t>
      </w:r>
      <w:r w:rsidRPr="008E3C1B">
        <w:rPr>
          <w:rFonts w:cs="Times New Roman"/>
          <w:szCs w:val="24"/>
          <w:shd w:val="clear" w:color="auto" w:fill="FFFFFF"/>
        </w:rPr>
        <w:t xml:space="preserve"> dilakukan setelah data diolah menggunakan proses reduksi dimensi. Reduksi dimensi merupakan tahap pengurangan variabel data untuk mengurangi waktu komputasi dalam konstruksi SVM. Reduksi dimensi dapat dilakukan dengan 2 cara, yaitu dengan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w:t>
      </w:r>
      <w:r w:rsidR="005567CB">
        <w:rPr>
          <w:rFonts w:cs="Times New Roman"/>
          <w:szCs w:val="24"/>
          <w:shd w:val="clear" w:color="auto" w:fill="FFFFFF"/>
        </w:rPr>
        <w:t>Seleksi fitur</w:t>
      </w:r>
      <w:r w:rsidRPr="008E3C1B">
        <w:rPr>
          <w:rFonts w:cs="Times New Roman"/>
          <w:szCs w:val="24"/>
          <w:shd w:val="clear" w:color="auto" w:fill="FFFFFF"/>
        </w:rPr>
        <w:t xml:space="preserve"> dilakukan dengan cara mengeliminasi variabel yang tidak informatif atau tidak memberikan informasi tambahan terhadap variabel lain. Seperti pada penelitian yang dilakukan </w:t>
      </w:r>
      <w:r>
        <w:rPr>
          <w:rFonts w:cs="Times New Roman"/>
          <w:szCs w:val="24"/>
          <w:shd w:val="clear" w:color="auto" w:fill="FFFFFF"/>
        </w:rPr>
        <w:t xml:space="preserve">pada </w:t>
      </w:r>
      <w:r w:rsidRPr="008E3C1B">
        <w:rPr>
          <w:rFonts w:cs="Times New Roman"/>
          <w:szCs w:val="24"/>
          <w:shd w:val="clear" w:color="auto" w:fill="FFFFFF"/>
        </w:rPr>
        <w:t>yang sudah ditinjau,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variabel yang memiliki nilai keterpisahan antar kelas dibawah batas yang ditentukan, dianggap sebagai variabel yang tidak relevan sehingga dapat dieliminasi. Lain halnya dengan reduksi dimensi menggunakan metode </w:t>
      </w:r>
      <w:r w:rsidR="005567CB">
        <w:rPr>
          <w:rFonts w:cs="Times New Roman"/>
          <w:szCs w:val="24"/>
          <w:lang w:val="en-GB"/>
        </w:rPr>
        <w:t xml:space="preserve">ekstraksi fitur </w:t>
      </w:r>
      <w:r w:rsidR="00AD4A14">
        <w:rPr>
          <w:rFonts w:cs="Times New Roman"/>
          <w:szCs w:val="24"/>
          <w:shd w:val="clear" w:color="auto" w:fill="FFFFFF"/>
        </w:rPr>
        <w:t>yang membuat</w:t>
      </w:r>
      <w:r w:rsidRPr="008E3C1B">
        <w:rPr>
          <w:rFonts w:cs="Times New Roman"/>
          <w:szCs w:val="24"/>
          <w:shd w:val="clear" w:color="auto" w:fill="FFFFFF"/>
        </w:rPr>
        <w:t xml:space="preserve"> data diproyeksikan pada sebuah </w:t>
      </w:r>
      <w:r w:rsidR="005567CB">
        <w:rPr>
          <w:rFonts w:cs="Times New Roman"/>
          <w:iCs/>
          <w:szCs w:val="24"/>
          <w:shd w:val="clear" w:color="auto" w:fill="FFFFFF"/>
        </w:rPr>
        <w:t>ruang fitur</w:t>
      </w:r>
      <w:r w:rsidRPr="008E3C1B">
        <w:rPr>
          <w:rFonts w:cs="Times New Roman"/>
          <w:szCs w:val="24"/>
          <w:shd w:val="clear" w:color="auto" w:fill="FFFFFF"/>
        </w:rPr>
        <w:t xml:space="preserve"> baru yang memiliki jumlah dimensi lebih sedikit dibanding jumlah variabel sebenarnya.</w:t>
      </w:r>
    </w:p>
    <w:p w14:paraId="7A77117E" w14:textId="24470E9B"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[4]","plainTextFormattedCitation":"[4]","previouslyFormattedCitation":"[4]"},"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[4]</w:t>
      </w:r>
      <w:r w:rsidR="004147A4">
        <w:rPr>
          <w:rFonts w:cs="Times New Roman"/>
          <w:szCs w:val="24"/>
          <w:shd w:val="clear" w:color="auto" w:fill="FFFFFF"/>
        </w:rPr>
        <w:fldChar w:fldCharType="end"/>
      </w:r>
      <w:r w:rsidRPr="008E3C1B">
        <w:rPr>
          <w:rFonts w:cs="Times New Roman"/>
          <w:szCs w:val="24"/>
          <w:shd w:val="clear" w:color="auto" w:fill="FFFFFF"/>
        </w:rPr>
        <w:t xml:space="preserve"> melakukan penelitian untuk mengulas aplikasi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iCs/>
          <w:szCs w:val="24"/>
          <w:shd w:val="clear" w:color="auto" w:fill="FFFFFF"/>
        </w:rPr>
        <w:t>ekstraksi fitur</w:t>
      </w:r>
      <w:r w:rsidRPr="008E3C1B">
        <w:rPr>
          <w:rFonts w:cs="Times New Roman"/>
          <w:szCs w:val="24"/>
          <w:shd w:val="clear" w:color="auto" w:fill="FFFFFF"/>
        </w:rPr>
        <w:t xml:space="preserve"> pada data genetik. Pada penelitian ini, metode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 xml:space="preserve">ekstraksi fitur </w:t>
      </w:r>
      <w:r w:rsidRPr="008E3C1B">
        <w:rPr>
          <w:rFonts w:cs="Times New Roman"/>
          <w:szCs w:val="24"/>
          <w:shd w:val="clear" w:color="auto" w:fill="FFFFFF"/>
        </w:rPr>
        <w:t xml:space="preserve">digunakan untuk mengurangi dimensi dari data genetik kanker, dan dibandingkan dengan cara meninjau akurasi SVM dalam mengklasifikasi data hasil reduksi dimensi tersebut. Penelitian ini membandingkan performa metode – metode populer pada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Terdapat total 4 metode yang digunakan dari </w:t>
      </w:r>
      <w:r w:rsidR="005567CB">
        <w:rPr>
          <w:rFonts w:cs="Times New Roman"/>
          <w:iCs/>
          <w:szCs w:val="24"/>
          <w:shd w:val="clear" w:color="auto" w:fill="FFFFFF"/>
        </w:rPr>
        <w:t>seleksi fitur</w:t>
      </w:r>
      <w:r w:rsidRPr="008E3C1B">
        <w:rPr>
          <w:rFonts w:cs="Times New Roman"/>
          <w:szCs w:val="24"/>
          <w:shd w:val="clear" w:color="auto" w:fill="FFFFFF"/>
        </w:rPr>
        <w:t xml:space="preserve">, yakni: ReliefF,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Sedangkan pada metode </w:t>
      </w:r>
      <w:r w:rsidR="005567CB">
        <w:rPr>
          <w:rFonts w:cs="Times New Roman"/>
          <w:szCs w:val="24"/>
          <w:lang w:val="en-GB"/>
        </w:rPr>
        <w:t xml:space="preserve">ekstraksi fitur </w:t>
      </w:r>
      <w:r w:rsidRPr="008E3C1B">
        <w:rPr>
          <w:rFonts w:cs="Times New Roman"/>
          <w:szCs w:val="24"/>
          <w:shd w:val="clear" w:color="auto" w:fill="FFFFFF"/>
        </w:rPr>
        <w:t xml:space="preserve">digunakan metode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Isomap. Penelitian ini menyimpulkan bahwa </w:t>
      </w:r>
      <w:r w:rsidR="005567CB">
        <w:rPr>
          <w:rFonts w:cs="Times New Roman"/>
          <w:szCs w:val="24"/>
          <w:lang w:val="en-GB"/>
        </w:rPr>
        <w:t xml:space="preserve">ekstraksi fitur </w:t>
      </w:r>
      <w:r w:rsidRPr="008E3C1B">
        <w:rPr>
          <w:rFonts w:cs="Times New Roman"/>
          <w:szCs w:val="24"/>
          <w:shd w:val="clear" w:color="auto" w:fill="FFFFFF"/>
        </w:rPr>
        <w:t xml:space="preserve">menghasilkan akurasi SVM yang lebih tinggi serta dapat mengurangi overfitting dari SVM, namun </w:t>
      </w:r>
      <w:r w:rsidR="00C46F25">
        <w:rPr>
          <w:rFonts w:cs="Times New Roman"/>
          <w:iCs/>
          <w:szCs w:val="24"/>
          <w:shd w:val="clear" w:color="auto" w:fill="FFFFFF"/>
        </w:rPr>
        <w:t>seleksi fitur</w:t>
      </w:r>
      <w:r w:rsidR="00C46F25" w:rsidRPr="008E3C1B">
        <w:rPr>
          <w:rFonts w:cs="Times New Roman"/>
          <w:szCs w:val="24"/>
          <w:shd w:val="clear" w:color="auto" w:fill="FFFFFF"/>
        </w:rPr>
        <w:t xml:space="preserve"> </w:t>
      </w:r>
      <w:r w:rsidRPr="008E3C1B">
        <w:rPr>
          <w:rFonts w:cs="Times New Roman"/>
          <w:szCs w:val="24"/>
          <w:shd w:val="clear" w:color="auto" w:fill="FFFFFF"/>
        </w:rPr>
        <w:t>membutuhkan waktu komputasi yang lebih cepat serta menjaga karakteristik data sehingga dapat diinterpretasikan.</w:t>
      </w:r>
    </w:p>
    <w:p w14:paraId="70640792" w14:textId="7D90BFEC" w:rsidR="004147A4" w:rsidRDefault="00F843E4" w:rsidP="00C011E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Penelitian yang dilakukan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r w:rsidRPr="008E3C1B">
        <w:rPr>
          <w:rFonts w:cs="Times New Roman"/>
          <w:szCs w:val="24"/>
          <w:shd w:val="clear" w:color="auto" w:fill="FFFFFF"/>
        </w:rPr>
        <w:t xml:space="preserve">membandingkan beberapa metode </w:t>
      </w:r>
      <w:r w:rsidR="005567CB">
        <w:rPr>
          <w:rFonts w:cs="Times New Roman"/>
          <w:szCs w:val="24"/>
          <w:lang w:val="en-GB"/>
        </w:rPr>
        <w:t xml:space="preserve">ekstraksi fitur </w:t>
      </w:r>
      <w:r w:rsidRPr="008E3C1B">
        <w:rPr>
          <w:rFonts w:cs="Times New Roman"/>
          <w:szCs w:val="24"/>
          <w:shd w:val="clear" w:color="auto" w:fill="FFFFFF"/>
        </w:rPr>
        <w:t xml:space="preserve">dalam </w:t>
      </w:r>
      <w:r w:rsidR="00C00DCC">
        <w:rPr>
          <w:rFonts w:cs="Times New Roman"/>
          <w:szCs w:val="24"/>
          <w:shd w:val="clear" w:color="auto" w:fill="FFFFFF"/>
        </w:rPr>
        <w:t>deteksi kesalahan</w:t>
      </w:r>
      <w:r w:rsidRPr="008E3C1B">
        <w:rPr>
          <w:rFonts w:cs="Times New Roman"/>
          <w:szCs w:val="24"/>
          <w:shd w:val="clear" w:color="auto" w:fill="FFFFFF"/>
        </w:rPr>
        <w:t xml:space="preserve"> dan </w:t>
      </w:r>
      <w:r w:rsidR="00C00DCC">
        <w:rPr>
          <w:rFonts w:cs="Times New Roman"/>
          <w:iCs/>
          <w:szCs w:val="24"/>
          <w:shd w:val="clear" w:color="auto" w:fill="FFFFFF"/>
        </w:rPr>
        <w:t>diagnosis kesalahan</w:t>
      </w:r>
      <w:r w:rsidRPr="008E3C1B">
        <w:rPr>
          <w:rFonts w:cs="Times New Roman"/>
          <w:szCs w:val="24"/>
          <w:shd w:val="clear" w:color="auto" w:fill="FFFFFF"/>
        </w:rPr>
        <w:t xml:space="preserve"> pada data proses Tennessee Eastman. Metode </w:t>
      </w:r>
      <w:r w:rsidR="005567CB">
        <w:rPr>
          <w:rFonts w:cs="Times New Roman"/>
          <w:szCs w:val="24"/>
          <w:lang w:val="en-GB"/>
        </w:rPr>
        <w:t xml:space="preserve">ekstraksi fitur </w:t>
      </w:r>
      <w:r w:rsidRPr="008E3C1B">
        <w:rPr>
          <w:rFonts w:cs="Times New Roman"/>
          <w:szCs w:val="24"/>
          <w:shd w:val="clear" w:color="auto" w:fill="FFFFFF"/>
        </w:rPr>
        <w:t xml:space="preserve">yang dibandingkan adalah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reduksi dimensi dari ketiga metode tersebut akan diklasifikasi menggunakan</w:t>
      </w:r>
      <w:r w:rsidR="0062356D">
        <w:rPr>
          <w:rFonts w:cs="Times New Roman"/>
          <w:szCs w:val="24"/>
          <w:shd w:val="clear" w:color="auto" w:fill="FFFFFF"/>
        </w:rPr>
        <w:t xml:space="preserve"> karakterisasi</w:t>
      </w:r>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untuk dibandingkan akurasi klasifikasinya. Penelitian ini menyimpulkan bahwa metode PCA memilki rerata misklasifikasi paling besar dibandingkan metode lain, yaitu menghasilkan rerata klasifikasi sebesar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DPLS memiliki rerata misklasifikasi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memiliki rerata misklasifikasi paling kecil yaitu sebesar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memiliki rerata misklasifikasi yang paling besar karena sebagai PCA membaca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sebagai kelas yang sama, dan hanya berusaha memaksimalkan variansi </w:t>
      </w:r>
      <w:r w:rsidRPr="008E3C1B">
        <w:rPr>
          <w:rFonts w:cs="Times New Roman"/>
          <w:szCs w:val="24"/>
          <w:shd w:val="clear" w:color="auto" w:fill="FFFFFF"/>
        </w:rPr>
        <w:lastRenderedPageBreak/>
        <w:t>data.</w:t>
      </w:r>
      <w:r w:rsidR="00172A51">
        <w:rPr>
          <w:rFonts w:cs="Times New Roman"/>
          <w:szCs w:val="24"/>
          <w:shd w:val="clear" w:color="auto" w:fill="FFFFFF"/>
        </w:rPr>
        <w:t xml:space="preserve"> Sedangkan</w:t>
      </w:r>
      <w:r w:rsidRPr="008E3C1B">
        <w:rPr>
          <w:rFonts w:cs="Times New Roman"/>
          <w:szCs w:val="24"/>
          <w:shd w:val="clear" w:color="auto" w:fill="FFFFFF"/>
        </w:rPr>
        <w:t xml:space="preserve">, FDA membaca data pada masing-masing kelas dan berusaha membuat </w:t>
      </w:r>
      <w:r w:rsidR="005567CB">
        <w:rPr>
          <w:rFonts w:cs="Times New Roman"/>
          <w:iCs/>
          <w:szCs w:val="24"/>
          <w:shd w:val="clear" w:color="auto" w:fill="FFFFFF"/>
        </w:rPr>
        <w:t>ruang fitur</w:t>
      </w:r>
      <w:r w:rsidRPr="008E3C1B">
        <w:rPr>
          <w:rFonts w:cs="Times New Roman"/>
          <w:szCs w:val="24"/>
          <w:shd w:val="clear" w:color="auto" w:fill="FFFFFF"/>
        </w:rPr>
        <w:t xml:space="preserve"> </w:t>
      </w:r>
      <w:r w:rsidR="00AD4A14">
        <w:rPr>
          <w:rFonts w:cs="Times New Roman"/>
          <w:szCs w:val="24"/>
          <w:shd w:val="clear" w:color="auto" w:fill="FFFFFF"/>
        </w:rPr>
        <w:t>sehingga</w:t>
      </w:r>
      <w:r w:rsidRPr="008E3C1B">
        <w:rPr>
          <w:rFonts w:cs="Times New Roman"/>
          <w:szCs w:val="24"/>
          <w:shd w:val="clear" w:color="auto" w:fill="FFFFFF"/>
        </w:rPr>
        <w:t xml:space="preserve"> proyeksi data memiliki variansi antar kelas yang besar. Pada studi ini peneliti juga menyimpulkan bahwa kemampuan FDA yang superior dalam </w:t>
      </w:r>
      <w:r w:rsidR="00C00DCC">
        <w:rPr>
          <w:rFonts w:cs="Times New Roman"/>
          <w:iCs/>
          <w:szCs w:val="24"/>
          <w:shd w:val="clear" w:color="auto" w:fill="FFFFFF"/>
        </w:rPr>
        <w:t>diagnosis kesalahan</w:t>
      </w:r>
      <w:r w:rsidRPr="008E3C1B">
        <w:rPr>
          <w:rFonts w:cs="Times New Roman"/>
          <w:szCs w:val="24"/>
          <w:shd w:val="clear" w:color="auto" w:fill="FFFFFF"/>
        </w:rPr>
        <w:t xml:space="preserve"> merupakan kemampuan yang inheren, dan bukan dikarenakan model </w:t>
      </w:r>
      <w:r w:rsidR="00B47D19">
        <w:rPr>
          <w:rFonts w:cs="Times New Roman"/>
          <w:iCs/>
          <w:szCs w:val="24"/>
          <w:shd w:val="clear" w:color="auto" w:fill="FFFFFF"/>
        </w:rPr>
        <w:t>kriteria seleksi orde</w:t>
      </w:r>
      <w:r w:rsidRPr="008E3C1B">
        <w:rPr>
          <w:rFonts w:cs="Times New Roman"/>
          <w:szCs w:val="24"/>
          <w:shd w:val="clear" w:color="auto" w:fill="FFFFFF"/>
        </w:rPr>
        <w:t xml:space="preserve"> yang digunakan pada studi. </w:t>
      </w:r>
    </w:p>
    <w:p w14:paraId="7D93DBC5" w14:textId="54013734"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szCs w:val="24"/>
          <w:shd w:val="clear" w:color="auto" w:fill="FFFFFF"/>
        </w:rPr>
        <w:t>Menggunakan persamaan KFDA yang dikembangkan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[5]</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Penelitian Zhu dan Song </w:t>
      </w:r>
      <w:r w:rsidR="007107F1">
        <w:rPr>
          <w:rFonts w:cs="Times New Roman"/>
          <w:szCs w:val="24"/>
          <w:shd w:val="clear" w:color="auto" w:fill="FFFFFF"/>
        </w:rPr>
        <w:fldChar w:fldCharType="begin" w:fldLock="1"/>
      </w:r>
      <w:r w:rsidR="00E36791">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eviouslyFormattedCitation":"[6]"},"properties":{"noteIndex":0},"schema":"https://github.com/citation-style-language/schema/raw/master/csl-citation.json"}</w:instrText>
      </w:r>
      <w:r w:rsidR="007107F1">
        <w:rPr>
          <w:rFonts w:cs="Times New Roman"/>
          <w:szCs w:val="24"/>
          <w:shd w:val="clear" w:color="auto" w:fill="FFFFFF"/>
        </w:rPr>
        <w:fldChar w:fldCharType="separate"/>
      </w:r>
      <w:r w:rsidR="007107F1" w:rsidRPr="007107F1">
        <w:rPr>
          <w:rFonts w:cs="Times New Roman"/>
          <w:noProof/>
          <w:szCs w:val="24"/>
          <w:shd w:val="clear" w:color="auto" w:fill="FFFFFF"/>
        </w:rPr>
        <w:t>[6]</w:t>
      </w:r>
      <w:r w:rsidR="007107F1">
        <w:rPr>
          <w:rFonts w:cs="Times New Roman"/>
          <w:szCs w:val="24"/>
          <w:shd w:val="clear" w:color="auto" w:fill="FFFFFF"/>
        </w:rPr>
        <w:fldChar w:fldCharType="end"/>
      </w:r>
      <w:r w:rsidR="007107F1">
        <w:rPr>
          <w:rFonts w:cs="Times New Roman"/>
          <w:szCs w:val="24"/>
          <w:shd w:val="clear" w:color="auto" w:fill="FFFFFF"/>
        </w:rPr>
        <w:t xml:space="preserve"> </w:t>
      </w:r>
      <w:r w:rsidRPr="008E3C1B">
        <w:rPr>
          <w:rFonts w:cs="Times New Roman"/>
          <w:szCs w:val="24"/>
          <w:shd w:val="clear" w:color="auto" w:fill="FFFFFF"/>
        </w:rPr>
        <w:t xml:space="preserve">menguji implementasi KFDA pada </w:t>
      </w:r>
      <w:r w:rsidR="00C00DCC">
        <w:rPr>
          <w:rFonts w:cs="Times New Roman"/>
          <w:iCs/>
          <w:szCs w:val="24"/>
          <w:shd w:val="clear" w:color="auto" w:fill="FFFFFF"/>
        </w:rPr>
        <w:t>deteksi kesalahan</w:t>
      </w:r>
      <w:r w:rsidRPr="008E3C1B">
        <w:rPr>
          <w:rFonts w:cs="Times New Roman"/>
          <w:i/>
          <w:szCs w:val="24"/>
          <w:shd w:val="clear" w:color="auto" w:fill="FFFFFF"/>
        </w:rPr>
        <w:t xml:space="preserve"> </w:t>
      </w:r>
      <w:r w:rsidRPr="008E3C1B">
        <w:rPr>
          <w:rFonts w:cs="Times New Roman"/>
          <w:szCs w:val="24"/>
          <w:shd w:val="clear" w:color="auto" w:fill="FFFFFF"/>
        </w:rPr>
        <w:t xml:space="preserve">menggunakan data proses Tennessee Eastman. Pada penelitian ini, data proses Tennessee Eastman diolah menggunakan PCA, KPCA, FDA, dan KFDA sebagai metode </w:t>
      </w:r>
      <w:r w:rsidR="005567CB">
        <w:rPr>
          <w:rFonts w:cs="Times New Roman"/>
          <w:szCs w:val="24"/>
          <w:lang w:val="en-GB"/>
        </w:rPr>
        <w:t xml:space="preserve">ekstraksi fitur </w:t>
      </w:r>
      <w:r w:rsidRPr="008E3C1B">
        <w:rPr>
          <w:rFonts w:cs="Times New Roman"/>
          <w:szCs w:val="24"/>
          <w:shd w:val="clear" w:color="auto" w:fill="FFFFFF"/>
        </w:rPr>
        <w:t xml:space="preserve">sehingga data diproyeksikan kedalam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 xml:space="preserve">2 dimensi dan kemudian diklasifikasikan menggunakan </w:t>
      </w:r>
      <w:bookmarkStart w:id="26"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6"/>
      <w:r w:rsidRPr="008E3C1B">
        <w:rPr>
          <w:rFonts w:cs="Times New Roman"/>
          <w:szCs w:val="24"/>
          <w:shd w:val="clear" w:color="auto" w:fill="FFFFFF"/>
        </w:rPr>
        <w:t xml:space="preserve"> untuk mengidentifikasi apakah sebuah data merupakan data normal, </w:t>
      </w:r>
      <w:r w:rsidR="00C00DCC" w:rsidRPr="00C00DCC">
        <w:rPr>
          <w:rFonts w:cs="Times New Roman"/>
          <w:iCs/>
          <w:szCs w:val="24"/>
          <w:shd w:val="clear" w:color="auto" w:fill="FFFFFF"/>
        </w:rPr>
        <w:t>kesalahan</w:t>
      </w:r>
      <w:r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atau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Penelitian menunjukkan bahwa PCA dan KPCA memproyeksikan data menjadi berpusat pada titik pusat grafik dan menghasilkan akurasi klasifikasi sebesar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81% menggunakan KNN secara berurutan serta 64</w:t>
      </w:r>
      <w:r w:rsidR="00ED674D">
        <w:rPr>
          <w:rFonts w:cs="Times New Roman"/>
          <w:szCs w:val="24"/>
          <w:shd w:val="clear" w:color="auto" w:fill="FFFFFF"/>
        </w:rPr>
        <w:t>,</w:t>
      </w:r>
      <w:r w:rsidRPr="008E3C1B">
        <w:rPr>
          <w:rFonts w:cs="Times New Roman"/>
          <w:szCs w:val="24"/>
          <w:shd w:val="clear" w:color="auto" w:fill="FFFFFF"/>
        </w:rPr>
        <w:t xml:space="preserve">31% dan 64% menggunakan GMM secara berurutan. FDA berhasil memisahkan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Pr="008E3C1B">
        <w:rPr>
          <w:rFonts w:cs="Times New Roman"/>
          <w:szCs w:val="24"/>
          <w:shd w:val="clear" w:color="auto" w:fill="FFFFFF"/>
        </w:rPr>
        <w:t xml:space="preserve">tetapi data normal,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 xml:space="preserve">saling tumpang tindih. </w:t>
      </w:r>
      <w:r w:rsidR="005567CB">
        <w:rPr>
          <w:rFonts w:cs="Times New Roman"/>
          <w:szCs w:val="24"/>
          <w:lang w:val="en-GB"/>
        </w:rPr>
        <w:t xml:space="preserve">Ekstraksi fitur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FDA memiliki akurasi klasifikasi sebesar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menggunakan GMM dan 56</w:t>
      </w:r>
      <w:r w:rsidR="00ED674D">
        <w:rPr>
          <w:rFonts w:cs="Times New Roman"/>
          <w:szCs w:val="24"/>
          <w:shd w:val="clear" w:color="auto" w:fill="FFFFFF"/>
        </w:rPr>
        <w:t>,</w:t>
      </w:r>
      <w:r w:rsidRPr="008E3C1B">
        <w:rPr>
          <w:rFonts w:cs="Times New Roman"/>
          <w:szCs w:val="24"/>
          <w:shd w:val="clear" w:color="auto" w:fill="FFFFFF"/>
        </w:rPr>
        <w:t xml:space="preserve">75% menggunakan KNN. KFDA berhasil memisahkan 4 kelas menjadi 4 kluster dengan catatan ada beberapa proyeksi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tumpang tindih dengan data normal. </w:t>
      </w:r>
      <w:bookmarkStart w:id="27" w:name="_Hlk59542569"/>
      <w:r w:rsidRPr="008E3C1B">
        <w:rPr>
          <w:rFonts w:cs="Times New Roman"/>
          <w:szCs w:val="24"/>
          <w:shd w:val="clear" w:color="auto" w:fill="FFFFFF"/>
        </w:rPr>
        <w:t xml:space="preserve">Secara keseluruhan, </w:t>
      </w:r>
      <w:r w:rsidR="005567CB">
        <w:rPr>
          <w:rFonts w:cs="Times New Roman"/>
          <w:szCs w:val="24"/>
          <w:lang w:val="en-GB"/>
        </w:rPr>
        <w:t>ekstraksi fitur</w:t>
      </w:r>
      <w:r w:rsidRPr="008E3C1B">
        <w:rPr>
          <w:rFonts w:cs="Times New Roman"/>
          <w:i/>
          <w:szCs w:val="24"/>
          <w:shd w:val="clear" w:color="auto" w:fill="FFFFFF"/>
        </w:rPr>
        <w:t xml:space="preserve">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KFDA memiliki akurasi klasifikasi sebesar 92.75% menggunakan GMM dan 90</w:t>
      </w:r>
      <w:r w:rsidR="00ED674D">
        <w:rPr>
          <w:rFonts w:cs="Times New Roman"/>
          <w:szCs w:val="24"/>
          <w:shd w:val="clear" w:color="auto" w:fill="FFFFFF"/>
        </w:rPr>
        <w:t>,</w:t>
      </w:r>
      <w:r w:rsidRPr="008E3C1B">
        <w:rPr>
          <w:rFonts w:cs="Times New Roman"/>
          <w:szCs w:val="24"/>
          <w:shd w:val="clear" w:color="auto" w:fill="FFFFFF"/>
        </w:rPr>
        <w:t>81% menggunakan KNN.</w:t>
      </w:r>
      <w:r w:rsidR="00291E22">
        <w:rPr>
          <w:rFonts w:cs="Times New Roman"/>
          <w:i/>
          <w:szCs w:val="24"/>
          <w:shd w:val="clear" w:color="auto" w:fill="FFFFFF"/>
        </w:rPr>
        <w:t xml:space="preserve"> </w:t>
      </w:r>
      <w:bookmarkEnd w:id="27"/>
      <w:r w:rsidRPr="008E3C1B">
        <w:rPr>
          <w:rFonts w:cs="Times New Roman"/>
          <w:szCs w:val="24"/>
          <w:shd w:val="clear" w:color="auto" w:fill="FFFFFF"/>
        </w:rPr>
        <w:t>Pada penelitian yang telah disebutkan, SVM mampu mendeteksi dan mengidentifikasi kesalahan pada sistem di</w:t>
      </w:r>
      <w:r w:rsidR="00AD4A14">
        <w:rPr>
          <w:rFonts w:cs="Times New Roman"/>
          <w:szCs w:val="24"/>
          <w:shd w:val="clear" w:color="auto" w:fill="FFFFFF"/>
        </w:rPr>
        <w:t xml:space="preserve"> </w:t>
      </w:r>
      <w:r w:rsidRPr="008E3C1B">
        <w:rPr>
          <w:rFonts w:cs="Times New Roman"/>
          <w:szCs w:val="24"/>
          <w:shd w:val="clear" w:color="auto" w:fill="FFFFFF"/>
        </w:rPr>
        <w:t>mana ia diaplikasikan. Namun karena keterbatasan SVM di</w:t>
      </w:r>
      <w:r w:rsidR="00AD4A14">
        <w:rPr>
          <w:rFonts w:cs="Times New Roman"/>
          <w:szCs w:val="24"/>
          <w:shd w:val="clear" w:color="auto" w:fill="FFFFFF"/>
        </w:rPr>
        <w:t xml:space="preserve"> </w:t>
      </w:r>
      <w:r w:rsidRPr="008E3C1B">
        <w:rPr>
          <w:rFonts w:cs="Times New Roman"/>
          <w:szCs w:val="24"/>
          <w:shd w:val="clear" w:color="auto" w:fill="FFFFFF"/>
        </w:rPr>
        <w:t xml:space="preserve">mana ia hanya memiliki performa baik pada </w:t>
      </w:r>
      <w:r w:rsidR="00BA7638">
        <w:rPr>
          <w:rFonts w:cs="Times New Roman"/>
          <w:szCs w:val="24"/>
          <w:shd w:val="clear" w:color="auto" w:fill="FFFFFF"/>
        </w:rPr>
        <w:t>data dapat dipisahkan secara linier</w:t>
      </w:r>
      <w:r w:rsidRPr="008E3C1B">
        <w:rPr>
          <w:rFonts w:cs="Times New Roman"/>
          <w:szCs w:val="24"/>
          <w:shd w:val="clear" w:color="auto" w:fill="FFFFFF"/>
        </w:rPr>
        <w:t xml:space="preserve">, SVM tidak dapat mendeteksi kesalahan pada sistem dengan data yang </w:t>
      </w:r>
      <w:r w:rsidR="00BA7638">
        <w:rPr>
          <w:rFonts w:cs="Times New Roman"/>
          <w:szCs w:val="24"/>
          <w:shd w:val="clear" w:color="auto" w:fill="FFFFFF"/>
        </w:rPr>
        <w:t>tidak dapat dipisahkan secara linier</w:t>
      </w:r>
      <w:r w:rsidRPr="008E3C1B">
        <w:rPr>
          <w:rFonts w:cs="Times New Roman"/>
          <w:szCs w:val="24"/>
          <w:shd w:val="clear" w:color="auto" w:fill="FFFFFF"/>
        </w:rPr>
        <w:t xml:space="preserve">. </w:t>
      </w:r>
      <w:bookmarkStart w:id="28" w:name="_Hlk59542454"/>
      <w:r w:rsidRPr="008E3C1B">
        <w:rPr>
          <w:rFonts w:cs="Times New Roman"/>
          <w:szCs w:val="24"/>
          <w:shd w:val="clear" w:color="auto" w:fill="FFFFFF"/>
        </w:rPr>
        <w:t xml:space="preserve">Pada penelitian </w:t>
      </w:r>
      <w:r w:rsidR="008453A0">
        <w:rPr>
          <w:rFonts w:cs="Times New Roman"/>
          <w:szCs w:val="24"/>
          <w:shd w:val="clear" w:color="auto" w:fill="FFFFFF"/>
        </w:rPr>
        <w:t>tersebut</w:t>
      </w:r>
      <w:r w:rsidRPr="008E3C1B">
        <w:rPr>
          <w:rFonts w:cs="Times New Roman"/>
          <w:szCs w:val="24"/>
          <w:shd w:val="clear" w:color="auto" w:fill="FFFFFF"/>
        </w:rPr>
        <w:t xml:space="preserve">, KFDA terbukti dapat memproyeksikan data </w:t>
      </w:r>
      <w:r w:rsidR="00BA7638">
        <w:rPr>
          <w:rFonts w:cs="Times New Roman"/>
          <w:szCs w:val="24"/>
          <w:shd w:val="clear" w:color="auto" w:fill="FFFFFF"/>
        </w:rPr>
        <w:t xml:space="preserve">yang </w:t>
      </w:r>
      <w:r w:rsidR="007107F1">
        <w:rPr>
          <w:rFonts w:cs="Times New Roman"/>
          <w:szCs w:val="24"/>
          <w:shd w:val="clear" w:color="auto" w:fill="FFFFFF"/>
        </w:rPr>
        <w:t xml:space="preserve">tidak </w:t>
      </w:r>
      <w:r w:rsidR="00BA7638">
        <w:rPr>
          <w:rFonts w:cs="Times New Roman"/>
          <w:szCs w:val="24"/>
          <w:shd w:val="clear" w:color="auto" w:fill="FFFFFF"/>
        </w:rPr>
        <w:t>dapat dipisahkan secara linier</w:t>
      </w:r>
      <w:r w:rsidR="00BA7638" w:rsidRPr="008E3C1B">
        <w:rPr>
          <w:rFonts w:cs="Times New Roman"/>
          <w:szCs w:val="24"/>
          <w:shd w:val="clear" w:color="auto" w:fill="FFFFFF"/>
        </w:rPr>
        <w:t xml:space="preserve"> </w:t>
      </w:r>
      <w:r w:rsidRPr="008E3C1B">
        <w:rPr>
          <w:rFonts w:cs="Times New Roman"/>
          <w:szCs w:val="24"/>
          <w:shd w:val="clear" w:color="auto" w:fill="FFFFFF"/>
        </w:rPr>
        <w:t xml:space="preserve">menjadi 4 kluster yang terpisah pada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2 dimensi</w:t>
      </w:r>
      <w:r w:rsidR="00AD4A14">
        <w:rPr>
          <w:rFonts w:cs="Times New Roman"/>
          <w:szCs w:val="24"/>
          <w:shd w:val="clear" w:color="auto" w:fill="FFFFFF"/>
        </w:rPr>
        <w:t xml:space="preserve"> sehingga data tersebut menjadi terpisah secara linier</w:t>
      </w:r>
      <w:r w:rsidRPr="008E3C1B">
        <w:rPr>
          <w:rFonts w:cs="Times New Roman"/>
          <w:szCs w:val="24"/>
          <w:shd w:val="clear" w:color="auto" w:fill="FFFFFF"/>
        </w:rPr>
        <w:t xml:space="preserve">. </w:t>
      </w:r>
      <w:bookmarkEnd w:id="28"/>
    </w:p>
    <w:p w14:paraId="31E72D47" w14:textId="0356F883"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data latih</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E568F2">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b/>
          <w:bCs/>
          <w:szCs w:val="24"/>
          <w:lang w:val="de-DE"/>
        </w:rPr>
        <w:fldChar w:fldCharType="separate"/>
      </w:r>
      <w:r w:rsidR="00E568F2" w:rsidRPr="00E568F2">
        <w:rPr>
          <w:rFonts w:cs="Times New Roman"/>
          <w:bCs/>
          <w:noProof/>
          <w:szCs w:val="24"/>
          <w:lang w:val="de-DE"/>
        </w:rPr>
        <w:t>[7]</w:t>
      </w:r>
      <w:r w:rsidR="00E15D45" w:rsidRPr="0023242F">
        <w:rPr>
          <w:rFonts w:cs="Times New Roman"/>
          <w:b/>
          <w:bCs/>
          <w:szCs w:val="24"/>
          <w:lang w:val="de-DE"/>
        </w:rPr>
        <w:fldChar w:fldCharType="end"/>
      </w:r>
      <w:r w:rsidRPr="0023242F">
        <w:rPr>
          <w:rFonts w:cs="Times New Roman"/>
          <w:szCs w:val="24"/>
          <w:lang w:val="de-DE"/>
        </w:rPr>
        <w:t>.</w:t>
      </w:r>
    </w:p>
    <w:p w14:paraId="19072E34" w14:textId="5516CBA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29"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E568F2" w:rsidRPr="00AD4A14">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172A51" w:rsidRPr="00AD4A14">
        <w:rPr>
          <w:rFonts w:cs="Times New Roman"/>
          <w:b/>
          <w:bCs/>
          <w:szCs w:val="24"/>
          <w:lang w:val="de-DE"/>
        </w:rPr>
        <w:fldChar w:fldCharType="separate"/>
      </w:r>
      <w:r w:rsidR="00E568F2" w:rsidRPr="00AD4A14">
        <w:rPr>
          <w:rFonts w:cs="Times New Roman"/>
          <w:bCs/>
          <w:noProof/>
          <w:szCs w:val="24"/>
          <w:lang w:val="de-DE"/>
        </w:rPr>
        <w:t>[8]</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24D760F9" w:rsidR="00F843E4" w:rsidRPr="008D09CF" w:rsidRDefault="00F843E4" w:rsidP="00F57AA2">
      <w:pPr>
        <w:spacing w:after="0" w:line="360" w:lineRule="auto"/>
        <w:ind w:firstLine="720"/>
        <w:rPr>
          <w:rFonts w:cs="Times New Roman"/>
          <w:b/>
          <w:bCs/>
          <w:color w:val="FF0000"/>
          <w:szCs w:val="24"/>
          <w:lang w:val="de-DE"/>
        </w:rPr>
      </w:pPr>
      <w:bookmarkStart w:id="30" w:name="_Hlk59542913"/>
      <w:bookmarkEnd w:id="29"/>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[9]</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1" w:name="_Hlk59542962"/>
      <w:bookmarkEnd w:id="30"/>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1"/>
      <w:r w:rsidRPr="008E3C1B">
        <w:rPr>
          <w:rFonts w:cs="Times New Roman"/>
          <w:szCs w:val="24"/>
          <w:lang w:val="de-DE"/>
        </w:rPr>
        <w:t xml:space="preserve">Apabila data baru masuk ke dalam algoritma, data baru akan diolah menggunakan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2"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2"/>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45C094B9"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3"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3"/>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data latih</w:t>
      </w:r>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[7]</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4"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[7]</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00EE4EEB">
        <w:rPr>
          <w:iCs/>
        </w:rPr>
        <w:t>pengelompokan</w:t>
      </w:r>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[10]</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00EE4EEB">
        <w:rPr>
          <w:iCs/>
        </w:rPr>
        <w:t>pengelompokan</w:t>
      </w:r>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99.43% pada dataset kecil (</w:t>
      </w:r>
      <w:r w:rsidR="005D57AA">
        <w:rPr>
          <w:rFonts w:cs="Times New Roman"/>
          <w:szCs w:val="24"/>
        </w:rPr>
        <w:t>10</w:t>
      </w:r>
      <w:r w:rsidR="005D57AA">
        <w:rPr>
          <w:rFonts w:cs="Times New Roman"/>
          <w:szCs w:val="24"/>
          <w:vertAlign w:val="superscript"/>
        </w:rPr>
        <w:t>4</w:t>
      </w:r>
      <w:r w:rsidRPr="00E15D45">
        <w:rPr>
          <w:rFonts w:cs="Times New Roman"/>
          <w:szCs w:val="24"/>
        </w:rPr>
        <w:t xml:space="preserve"> sampel) dan 99.21% pada </w:t>
      </w:r>
      <w:r w:rsidRPr="008E3C1B">
        <w:rPr>
          <w:rFonts w:cs="Times New Roman"/>
          <w:szCs w:val="24"/>
        </w:rPr>
        <w:t>dataset besar (</w:t>
      </w:r>
      <w:r w:rsidR="005D57AA">
        <w:rPr>
          <w:rFonts w:cs="Times New Roman"/>
          <w:szCs w:val="24"/>
        </w:rPr>
        <w:t>10</w:t>
      </w:r>
      <w:r w:rsidR="005D57AA">
        <w:rPr>
          <w:rFonts w:cs="Times New Roman"/>
          <w:szCs w:val="24"/>
          <w:vertAlign w:val="superscript"/>
        </w:rPr>
        <w:t>5</w:t>
      </w:r>
      <w:r w:rsidRPr="008E3C1B">
        <w:rPr>
          <w:rFonts w:cs="Times New Roman"/>
          <w:szCs w:val="24"/>
        </w:rPr>
        <w:t xml:space="preserve"> sampel). </w:t>
      </w:r>
    </w:p>
    <w:bookmarkEnd w:id="34"/>
    <w:p w14:paraId="089C1ABD" w14:textId="6D11C6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00EE4EEB">
        <w:rPr>
          <w:iCs/>
        </w:rPr>
        <w:t>pengelompokan</w:t>
      </w:r>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r w:rsidR="00EE4EEB">
        <w:rPr>
          <w:iCs/>
        </w:rPr>
        <w:t>pengelompokan</w:t>
      </w:r>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[10]</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[11]</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00EE4EEB">
        <w:rPr>
          <w:iCs/>
        </w:rPr>
        <w:t>pengelompokan</w:t>
      </w:r>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00EE4EEB">
        <w:rPr>
          <w:iCs/>
        </w:rPr>
        <w:t>pengelompokan</w:t>
      </w:r>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005567CB">
        <w:rPr>
          <w:rFonts w:cs="Times New Roman"/>
          <w:szCs w:val="24"/>
          <w:lang w:val="en-GB"/>
        </w:rPr>
        <w:t xml:space="preserve">ekstraksi fitur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r w:rsidR="00EE4EEB">
        <w:rPr>
          <w:iCs/>
        </w:rPr>
        <w:t>pengelompokan</w:t>
      </w:r>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77777777" w:rsidR="00630EDB" w:rsidRPr="00FE3300" w:rsidRDefault="00630EDB" w:rsidP="00630EDB">
            <w:pPr>
              <w:spacing w:after="200" w:line="276" w:lineRule="auto"/>
              <w:jc w:val="center"/>
              <w:rPr>
                <w:rFonts w:cs="Times New Roman"/>
                <w:szCs w:val="24"/>
                <w:shd w:val="clear" w:color="auto" w:fill="FFFFFF"/>
              </w:rPr>
            </w:pPr>
            <w:r w:rsidRPr="00FE3300">
              <w:rPr>
                <w:rFonts w:cs="Times New Roman"/>
                <w:szCs w:val="24"/>
                <w:shd w:val="clear" w:color="auto" w:fill="FFFFFF"/>
              </w:rPr>
              <w:lastRenderedPageBreak/>
              <w:t>Peneliti</w:t>
            </w:r>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w:t>
            </w:r>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Sumber Data Latih</w:t>
            </w:r>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Mode Implementasi</w:t>
            </w:r>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Kategori Metode</w:t>
            </w:r>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 yang digunakan</w:t>
            </w:r>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77777777"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Pr>
                <w:rFonts w:cs="Times New Roman"/>
                <w:noProof/>
                <w:szCs w:val="24"/>
              </w:rPr>
              <w:fldChar w:fldCharType="separate"/>
            </w:r>
            <w:r w:rsidRPr="00E568F2">
              <w:rPr>
                <w:rFonts w:cs="Times New Roman"/>
                <w:noProof/>
                <w:szCs w:val="24"/>
              </w:rPr>
              <w:t>[3]</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77777777" w:rsidR="00630EDB" w:rsidRPr="00FE3300" w:rsidRDefault="00630EDB" w:rsidP="00630EDB">
            <w:pPr>
              <w:spacing w:after="200" w:line="276" w:lineRule="auto"/>
              <w:jc w:val="center"/>
              <w:rPr>
                <w:rFonts w:cs="Times New Roman"/>
                <w:szCs w:val="24"/>
                <w:shd w:val="clear" w:color="auto" w:fill="FFFFFF"/>
              </w:rPr>
            </w:pPr>
            <w:r w:rsidRPr="0023242F">
              <w:rPr>
                <w:rFonts w:cs="Times New Roman"/>
                <w:szCs w:val="24"/>
                <w:shd w:val="clear" w:color="auto" w:fill="FFFFFF"/>
              </w:rPr>
              <w:t xml:space="preserve">Albalate, Suchindranath, Suendermann, dan Minker </w:t>
            </w:r>
            <w:r w:rsidRPr="0023242F">
              <w:rPr>
                <w:rFonts w:cs="Times New Roman"/>
                <w:szCs w:val="24"/>
                <w:shd w:val="clear" w:color="auto" w:fill="FFFFFF"/>
              </w:rPr>
              <w:fldChar w:fldCharType="begin" w:fldLock="1"/>
            </w:r>
            <w:r>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Pr="0023242F">
              <w:rPr>
                <w:rFonts w:cs="Times New Roman"/>
                <w:szCs w:val="24"/>
                <w:shd w:val="clear" w:color="auto" w:fill="FFFFFF"/>
              </w:rPr>
              <w:fldChar w:fldCharType="separate"/>
            </w:r>
            <w:r w:rsidRPr="00E568F2">
              <w:rPr>
                <w:rFonts w:cs="Times New Roman"/>
                <w:noProof/>
                <w:szCs w:val="24"/>
                <w:shd w:val="clear" w:color="auto" w:fill="FFFFFF"/>
              </w:rPr>
              <w:t>[11]</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77777777"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Pr="0023242F">
              <w:rPr>
                <w:rFonts w:cs="Times New Roman"/>
                <w:szCs w:val="24"/>
                <w:lang w:val="en-ID"/>
              </w:rPr>
              <w:fldChar w:fldCharType="separate"/>
            </w:r>
            <w:r w:rsidRPr="00E568F2">
              <w:rPr>
                <w:rFonts w:cs="Times New Roman"/>
                <w:noProof/>
                <w:szCs w:val="24"/>
                <w:lang w:val="en-ID"/>
              </w:rPr>
              <w:t>[9]</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histori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Hasil penelitian yang diharapkan</w:t>
            </w:r>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bookmarkStart w:id="35" w:name="_Toc60962684"/>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84864" behindDoc="0" locked="0" layoutInCell="1" allowOverlap="1" wp14:anchorId="010DE1A3" wp14:editId="695966ED">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FE3E" id="Rectangle 50" o:spid="_x0000_s1026" style="position:absolute;margin-left:380.95pt;margin-top:-85.45pt;width:24.7pt;height:26.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5"/>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6" w:name="_Toc60962685"/>
      <w:r w:rsidRPr="003E4702">
        <w:rPr>
          <w:lang w:val="de-DE"/>
        </w:rPr>
        <w:t>Semi-</w:t>
      </w:r>
      <w:r w:rsidR="00D6614C">
        <w:rPr>
          <w:lang w:val="de-DE"/>
        </w:rPr>
        <w:t>S</w:t>
      </w:r>
      <w:r w:rsidRPr="003E4702">
        <w:rPr>
          <w:lang w:val="de-DE"/>
        </w:rPr>
        <w:t>upervised Learning</w:t>
      </w:r>
      <w:bookmarkEnd w:id="36"/>
    </w:p>
    <w:p w14:paraId="671DBE34" w14:textId="19F63983" w:rsidR="003E4702" w:rsidRDefault="003E4702" w:rsidP="003E4702">
      <w:pPr>
        <w:spacing w:after="0" w:line="360" w:lineRule="auto"/>
        <w:rPr>
          <w:rFonts w:cs="Times New Roman"/>
          <w:szCs w:val="24"/>
          <w:lang w:val="de-DE"/>
        </w:rPr>
      </w:pPr>
      <w:r>
        <w:rPr>
          <w:rFonts w:cs="Times New Roman"/>
        </w:rPr>
        <w:tab/>
        <w:t xml:space="preserve">Teknik </w:t>
      </w:r>
      <w:r w:rsidR="003914E3" w:rsidRPr="00283688">
        <w:rPr>
          <w:rFonts w:cs="Times New Roman"/>
          <w:iCs/>
          <w:szCs w:val="24"/>
          <w:lang w:val="en-GB"/>
        </w:rPr>
        <w:t>pembelajaran mesin</w:t>
      </w:r>
      <w:r w:rsidR="003914E3">
        <w:rPr>
          <w:rFonts w:cs="Times New Roman"/>
        </w:rPr>
        <w:t xml:space="preserve"> </w:t>
      </w:r>
      <w:r>
        <w:rPr>
          <w:rFonts w:cs="Times New Roman"/>
        </w:rPr>
        <w:t>(</w:t>
      </w:r>
      <w:r>
        <w:rPr>
          <w:rFonts w:cs="Times New Roman"/>
          <w:i/>
          <w:iCs/>
        </w:rPr>
        <w:t>machine learning</w:t>
      </w:r>
      <w:r>
        <w:rPr>
          <w:rFonts w:cs="Times New Roman"/>
        </w:rPr>
        <w:t xml:space="preserve">) umumnya dibagi menjadi 2, yakni: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tiap data, sehingga model kemudian dapat memprediksi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63EB3" w:rsidRPr="0023242F">
        <w:rPr>
          <w:rFonts w:cs="Times New Roman"/>
          <w:szCs w:val="24"/>
          <w:lang w:val="de-DE"/>
        </w:rPr>
        <w:fldChar w:fldCharType="separate"/>
      </w:r>
      <w:r w:rsidR="00E568F2" w:rsidRPr="00E568F2">
        <w:rPr>
          <w:rFonts w:cs="Times New Roman"/>
          <w:noProof/>
          <w:szCs w:val="24"/>
          <w:lang w:val="de-DE"/>
        </w:rPr>
        <w:t>[7]</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18F723DA"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003914E3" w:rsidRPr="00283688">
        <w:rPr>
          <w:rFonts w:cs="Times New Roman"/>
          <w:iCs/>
          <w:szCs w:val="24"/>
          <w:lang w:val="en-GB"/>
        </w:rPr>
        <w:t>pembelajaran mesin</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sidR="00B47D19">
        <w:rPr>
          <w:rFonts w:cs="Times New Roman"/>
          <w:lang w:val="en-GB"/>
        </w:rPr>
        <w:t>keluaran</w:t>
      </w:r>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E568F2">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F63EB3">
        <w:rPr>
          <w:rFonts w:cs="Times New Roman"/>
          <w:szCs w:val="24"/>
          <w:lang w:val="de-DE"/>
        </w:rPr>
        <w:fldChar w:fldCharType="separate"/>
      </w:r>
      <w:r w:rsidR="00E568F2" w:rsidRPr="00E568F2">
        <w:rPr>
          <w:rFonts w:cs="Times New Roman"/>
          <w:noProof/>
          <w:szCs w:val="24"/>
          <w:lang w:val="de-DE"/>
        </w:rPr>
        <w:t>[8]</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r>
        <w:rPr>
          <w:rFonts w:cs="Times New Roman"/>
          <w:szCs w:val="24"/>
          <w:lang w:val="de-DE"/>
        </w:rPr>
        <w:t xml:space="preserve">Metode </w:t>
      </w:r>
      <w:r w:rsidR="00630EDB">
        <w:rPr>
          <w:rFonts w:cs="Times New Roman"/>
          <w:szCs w:val="24"/>
          <w:lang w:val="de-DE"/>
        </w:rPr>
        <w:t>pengelompokan</w:t>
      </w:r>
      <w:r>
        <w:rPr>
          <w:rFonts w:cs="Times New Roman"/>
          <w:i/>
          <w:iCs/>
          <w:szCs w:val="24"/>
          <w:lang w:val="de-DE"/>
        </w:rPr>
        <w:t xml:space="preserve">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w:t>
      </w:r>
    </w:p>
    <w:p w14:paraId="4CAFA511" w14:textId="2530ECFE" w:rsidR="00D6614C" w:rsidRDefault="00D6140D" w:rsidP="00D6614C">
      <w:pPr>
        <w:spacing w:after="0" w:line="360" w:lineRule="auto"/>
        <w:rPr>
          <w:rFonts w:cs="Times New Roman"/>
          <w:b/>
          <w:bCs/>
          <w:color w:val="C00000"/>
          <w:szCs w:val="24"/>
          <w:lang w:val="de-DE"/>
        </w:rPr>
      </w:pPr>
      <w:r w:rsidRPr="00D6140D">
        <w:rPr>
          <w:rFonts w:eastAsia="Times New Roman" w:cs="Times New Roman"/>
          <w:noProof/>
          <w:color w:val="000000"/>
          <w:szCs w:val="24"/>
          <w:lang w:val="en-ID" w:eastAsia="en-ID"/>
        </w:rPr>
        <mc:AlternateContent>
          <mc:Choice Requires="wps">
            <w:drawing>
              <wp:anchor distT="45720" distB="45720" distL="114300" distR="114300" simplePos="0" relativeHeight="251689984" behindDoc="0" locked="0" layoutInCell="1" allowOverlap="1" wp14:anchorId="610092EE" wp14:editId="25CE7B86">
                <wp:simplePos x="0" y="0"/>
                <wp:positionH relativeFrom="column">
                  <wp:posOffset>2339965</wp:posOffset>
                </wp:positionH>
                <wp:positionV relativeFrom="paragraph">
                  <wp:posOffset>1585595</wp:posOffset>
                </wp:positionV>
                <wp:extent cx="368300" cy="1404620"/>
                <wp:effectExtent l="0" t="0" r="12700"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2240A61A" w14:textId="2947F2E4" w:rsidR="00552585" w:rsidRDefault="00552585">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092EE" id="_x0000_s1033" type="#_x0000_t202" style="position:absolute;left:0;text-align:left;margin-left:184.25pt;margin-top:124.85pt;width:29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" fillcolor="white [3212]" strokecolor="white [3212]">
                <v:textbox style="mso-fit-shape-to-text:t">
                  <w:txbxContent>
                    <w:p w14:paraId="2240A61A" w14:textId="2947F2E4" w:rsidR="00552585" w:rsidRDefault="00552585">
                      <w:r>
                        <w:t>30</w:t>
                      </w:r>
                    </w:p>
                  </w:txbxContent>
                </v:textbox>
                <w10:wrap type="square"/>
              </v:shape>
            </w:pict>
          </mc:Fallback>
        </mc:AlternateContent>
      </w:r>
      <w:r w:rsidR="00137529" w:rsidRPr="00137529">
        <w:rPr>
          <w:rFonts w:eastAsia="Times New Roman" w:cs="Times New Roman"/>
          <w:color w:val="000000"/>
          <w:szCs w:val="24"/>
          <w:lang w:val="en-ID" w:eastAsia="en-ID"/>
        </w:rPr>
        <w:tab/>
      </w:r>
      <w:bookmarkStart w:id="37" w:name="_Hlk58540383"/>
      <w:r w:rsidR="00137529" w:rsidRPr="00137529">
        <w:rPr>
          <w:rFonts w:eastAsia="Times New Roman" w:cs="Times New Roman"/>
          <w:i/>
          <w:iCs/>
          <w:color w:val="000000"/>
          <w:szCs w:val="24"/>
          <w:lang w:val="en-ID" w:eastAsia="en-ID"/>
        </w:rPr>
        <w:t>Semi-supervised learning</w:t>
      </w:r>
      <w:r w:rsidR="00137529" w:rsidRPr="00137529">
        <w:rPr>
          <w:rFonts w:eastAsia="Times New Roman" w:cs="Times New Roman"/>
          <w:color w:val="000000"/>
          <w:szCs w:val="24"/>
          <w:lang w:val="en-ID" w:eastAsia="en-ID"/>
        </w:rPr>
        <w:t xml:space="preserve"> </w:t>
      </w:r>
      <w:r w:rsidR="00137529">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data latih</w:t>
      </w:r>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 xml:space="preserve">tidak membutuhkan kumpulan data </w:t>
      </w:r>
      <w:r w:rsidR="0060488A">
        <w:rPr>
          <w:rFonts w:cs="Times New Roman"/>
          <w:szCs w:val="24"/>
          <w:lang w:val="de-DE"/>
        </w:rPr>
        <w:lastRenderedPageBreak/>
        <w:t>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172A51">
        <w:rPr>
          <w:rFonts w:cs="Times New Roman"/>
          <w:szCs w:val="24"/>
          <w:lang w:val="de-DE"/>
        </w:rPr>
        <w:t xml:space="preserve"> </w:t>
      </w:r>
      <w:r w:rsidR="00172A51">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172A51">
        <w:rPr>
          <w:rFonts w:cs="Times New Roman"/>
          <w:szCs w:val="24"/>
          <w:lang w:val="de-DE"/>
        </w:rPr>
        <w:fldChar w:fldCharType="separate"/>
      </w:r>
      <w:r w:rsidR="00E568F2" w:rsidRPr="00E568F2">
        <w:rPr>
          <w:rFonts w:cs="Times New Roman"/>
          <w:noProof/>
          <w:szCs w:val="24"/>
          <w:lang w:val="de-DE"/>
        </w:rPr>
        <w:t>[7]</w:t>
      </w:r>
      <w:r w:rsidR="00172A51">
        <w:rPr>
          <w:rFonts w:cs="Times New Roman"/>
          <w:szCs w:val="24"/>
          <w:lang w:val="de-DE"/>
        </w:rPr>
        <w:fldChar w:fldCharType="end"/>
      </w:r>
      <w:r w:rsidR="00FF7C51">
        <w:rPr>
          <w:rFonts w:cs="Times New Roman"/>
          <w:szCs w:val="24"/>
          <w:lang w:val="de-DE"/>
        </w:rPr>
        <w:t xml:space="preserve">. </w:t>
      </w:r>
      <w:r w:rsidR="00FF7C51">
        <w:rPr>
          <w:rFonts w:cs="Times New Roman"/>
          <w:i/>
          <w:iCs/>
          <w:szCs w:val="24"/>
          <w:lang w:val="de-DE"/>
        </w:rPr>
        <w:t xml:space="preserve">Semi-supervised learning </w:t>
      </w:r>
      <w:r w:rsidR="00FF7C51">
        <w:rPr>
          <w:rFonts w:cs="Times New Roman"/>
          <w:szCs w:val="24"/>
          <w:lang w:val="de-DE"/>
        </w:rPr>
        <w:t>membangun model berdasarkan data berlabel dalam jumlah yang kecil, dan memperlakukan data lain sebagai data uji</w:t>
      </w:r>
      <w:r w:rsidR="009F6FC8">
        <w:rPr>
          <w:rFonts w:cs="Times New Roman"/>
          <w:szCs w:val="24"/>
          <w:lang w:val="de-DE"/>
        </w:rPr>
        <w:t>.</w:t>
      </w:r>
    </w:p>
    <w:bookmarkEnd w:id="37"/>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38" w:name="_Toc60962686"/>
      <w:r>
        <w:rPr>
          <w:rFonts w:cs="Times New Roman"/>
        </w:rPr>
        <w:t xml:space="preserve">III.2. </w:t>
      </w:r>
      <w:r w:rsidR="00E574C7">
        <w:rPr>
          <w:rFonts w:cs="Times New Roman"/>
        </w:rPr>
        <w:t>Support Vector Machines (SVM)</w:t>
      </w:r>
      <w:bookmarkEnd w:id="38"/>
    </w:p>
    <w:p w14:paraId="3A72E244" w14:textId="4E794A51"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39"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117AED">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rFonts w:cs="Times New Roman"/>
          <w:szCs w:val="24"/>
          <w:lang w:val="de-DE"/>
        </w:rPr>
        <w:fldChar w:fldCharType="separate"/>
      </w:r>
      <w:r w:rsidR="00E568F2" w:rsidRPr="00E568F2">
        <w:rPr>
          <w:rFonts w:cs="Times New Roman"/>
          <w:noProof/>
          <w:szCs w:val="24"/>
          <w:lang w:val="de-DE"/>
        </w:rPr>
        <w:t>[12]</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639808" behindDoc="0" locked="0" layoutInCell="1" allowOverlap="1" wp14:anchorId="4C3AF726" wp14:editId="7D658CF5">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059C35E9" w:rsidR="00552585" w:rsidRDefault="0055258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[30]","plainTextFormattedCitation":"[30]","previouslyFormattedCitation":"[29]"},"properties":{"noteIndex":0},"schema":"https://github.com/citation-style-language/schema/raw/master/csl-citation.json"}</w:instrText>
                            </w:r>
                            <w:r>
                              <w:rPr>
                                <w:rFonts w:cs="Times New Roman"/>
                                <w:szCs w:val="24"/>
                                <w:lang w:val="de-DE"/>
                              </w:rPr>
                              <w:fldChar w:fldCharType="separate"/>
                            </w:r>
                            <w:r w:rsidRPr="00AB50F9">
                              <w:rPr>
                                <w:rFonts w:cs="Times New Roman"/>
                                <w:noProof/>
                                <w:szCs w:val="24"/>
                                <w:lang w:val="de-DE"/>
                              </w:rPr>
                              <w:t>[30]</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_x0000_s1034" type="#_x0000_t202" style="position:absolute;left:0;text-align:left;margin-left:301.6pt;margin-top:169.25pt;width:42.7pt;height:31.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" filled="f" stroked="f">
                <v:textbox>
                  <w:txbxContent>
                    <w:p w14:paraId="038BCF64" w14:textId="059C35E9" w:rsidR="00552585" w:rsidRDefault="00552585">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[30]","plainTextFormattedCitation":"[30]","previouslyFormattedCitation":"[29]"},"properties":{"noteIndex":0},"schema":"https://github.com/citation-style-language/schema/raw/master/csl-citation.json"}</w:instrText>
                      </w:r>
                      <w:r>
                        <w:rPr>
                          <w:rFonts w:cs="Times New Roman"/>
                          <w:szCs w:val="24"/>
                          <w:lang w:val="de-DE"/>
                        </w:rPr>
                        <w:fldChar w:fldCharType="separate"/>
                      </w:r>
                      <w:r w:rsidRPr="00AB50F9">
                        <w:rPr>
                          <w:rFonts w:cs="Times New Roman"/>
                          <w:noProof/>
                          <w:szCs w:val="24"/>
                          <w:lang w:val="de-DE"/>
                        </w:rPr>
                        <w:t>[30]</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BDD8592">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71358100" w:rsidR="00EB0B0C" w:rsidRPr="00944E0B" w:rsidRDefault="00514E3C" w:rsidP="00514E3C">
      <w:pPr>
        <w:pStyle w:val="Caption"/>
        <w:rPr>
          <w:rFonts w:cs="Times New Roman"/>
          <w:szCs w:val="24"/>
        </w:rPr>
      </w:pPr>
      <w:bookmarkStart w:id="40" w:name="_Toc60962568"/>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1</w:t>
      </w:r>
      <w:r w:rsidR="00475EFA">
        <w:rPr>
          <w:noProof/>
        </w:rPr>
        <w:fldChar w:fldCharType="end"/>
      </w:r>
      <w:r>
        <w:t xml:space="preserve"> </w:t>
      </w:r>
      <w:bookmarkStart w:id="41" w:name="_Hlk59825106"/>
      <w:r>
        <w:t>Klasifikasi Menggunakan SVM</w:t>
      </w:r>
      <w:bookmarkEnd w:id="40"/>
      <w:bookmarkEnd w:id="41"/>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2"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w:t>
      </w:r>
      <w:r w:rsidRPr="00944E0B">
        <w:rPr>
          <w:rFonts w:cs="Times New Roman"/>
          <w:szCs w:val="24"/>
          <w:lang w:val="de-DE"/>
        </w:rPr>
        <w:lastRenderedPageBreak/>
        <w:t xml:space="preserve">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2"/>
    <w:p w14:paraId="708D66EC" w14:textId="40CEA808" w:rsidR="00EB0B0C" w:rsidRDefault="001F5E2B" w:rsidP="00EB0B0C">
      <w:pPr>
        <w:spacing w:after="0" w:line="360" w:lineRule="auto"/>
        <w:rPr>
          <w:rFonts w:cs="Times New Roman"/>
          <w:szCs w:val="24"/>
          <w:lang w:val="de-DE"/>
        </w:rPr>
      </w:pPr>
      <w:r>
        <w:rPr>
          <w:rFonts w:cs="Times New Roman"/>
          <w:szCs w:val="24"/>
          <w:lang w:val="de-DE"/>
        </w:rPr>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paling besar merupakan garis batas terbaik untuk persoalan klasifikasi.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3914E3" w:rsidRPr="00283688">
        <w:rPr>
          <w:rFonts w:cs="Times New Roman"/>
          <w:iCs/>
          <w:szCs w:val="24"/>
          <w:lang w:val="en-GB"/>
        </w:rPr>
        <w:t>pembelajaran mesin</w:t>
      </w:r>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2896192C"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3" w:name="_Hlk59804984"/>
      <w:r w:rsidRPr="00944E0B">
        <w:rPr>
          <w:rFonts w:cs="Times New Roman"/>
          <w:szCs w:val="24"/>
          <w:lang w:val="de-DE"/>
        </w:rPr>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w:t>
      </w:r>
      <w:r w:rsidRPr="00944E0B">
        <w:rPr>
          <w:rFonts w:cs="Times New Roman"/>
          <w:szCs w:val="24"/>
          <w:lang w:val="de-DE"/>
        </w:rPr>
        <w:lastRenderedPageBreak/>
        <w:t xml:space="preserve">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7C8622C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21"/>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475EFA"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2A8283ED"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475EFA"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1FDAA2B8"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3"/>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w:t>
      </w:r>
      <w:r w:rsidR="002E5FBF">
        <w:rPr>
          <w:rFonts w:cs="Times New Roman"/>
          <w:szCs w:val="24"/>
          <w:lang w:val="de-DE"/>
        </w:rPr>
        <w:t>sehingga</w:t>
      </w:r>
      <w:r w:rsidR="00027D76">
        <w:rPr>
          <w:rFonts w:cs="Times New Roman"/>
          <w:szCs w:val="24"/>
          <w:lang w:val="de-DE"/>
        </w:rPr>
        <w:t xml:space="preserve">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3E3671E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w:t>
      </w:r>
      <w:r w:rsidRPr="00944E0B">
        <w:rPr>
          <w:rFonts w:cs="Times New Roman"/>
          <w:szCs w:val="24"/>
          <w:lang w:val="de-DE"/>
        </w:rPr>
        <w:lastRenderedPageBreak/>
        <w:t xml:space="preserve">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475EFA"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4F381C35"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0A8E700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4C0B635C" w:rsidR="00027D76"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Dengan</w:t>
      </w:r>
      <w:r w:rsidRPr="00944E0B">
        <w:rPr>
          <w:rFonts w:cs="Times New Roman"/>
          <w:szCs w:val="24"/>
          <w:lang w:val="de-DE"/>
        </w:rPr>
        <w:t xml:space="preserve">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β</m:t>
        </m:r>
      </m:oMath>
      <w:r w:rsidRPr="00944E0B">
        <w:rPr>
          <w:rFonts w:eastAsiaTheme="minorEastAsia" w:cs="Times New Roman"/>
          <w:szCs w:val="24"/>
          <w:lang w:val="de-DE"/>
        </w:rPr>
        <w:t xml:space="preserve"> merupakan </w:t>
      </w:r>
      <w:r w:rsidRPr="00944E0B">
        <w:rPr>
          <w:rFonts w:cs="Times New Roman"/>
          <w:i/>
          <w:szCs w:val="24"/>
          <w:lang w:val="de-DE"/>
        </w:rPr>
        <w:t xml:space="preserve">Langrangian Multiplier </w:t>
      </w:r>
      <w:sdt>
        <w:sdtPr>
          <w:rPr>
            <w:rFonts w:cs="Times New Roman"/>
            <w:i/>
            <w:szCs w:val="24"/>
            <w:lang w:val="de-DE"/>
          </w:rPr>
          <w:id w:val="-708805106"/>
          <w:citation/>
        </w:sdtPr>
        <w:sdtEnd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466392" w:rsidRPr="00466392">
            <w:rPr>
              <w:rFonts w:cs="Times New Roman"/>
              <w:noProof/>
              <w:szCs w:val="24"/>
            </w:rPr>
            <w:t>[2]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Default="00475EFA"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52A91E71"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Default="00475EFA"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058AE7E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Default="00475EFA"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3C3576A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027D76" w:rsidRDefault="00475EFA"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0813BC6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Default="00475EFA"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611145CD"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6138"/>
        <w:gridCol w:w="926"/>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Default="00475EFA"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670158BA"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Default="00475EFA"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0DE4B278"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61BA884A"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13E079E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4ABBB322"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w:t>
      </w:r>
      <w:r w:rsidR="00586D35" w:rsidRPr="00944E0B">
        <w:rPr>
          <w:rFonts w:cs="Times New Roman"/>
          <w:szCs w:val="24"/>
          <w:lang w:val="de-DE"/>
        </w:rPr>
        <w:lastRenderedPageBreak/>
        <w:t xml:space="preserve">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sdt>
        <w:sdtPr>
          <w:rPr>
            <w:rFonts w:cs="Times New Roman"/>
            <w:szCs w:val="24"/>
            <w:lang w:val="de-DE"/>
          </w:rPr>
          <w:id w:val="-1487311540"/>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Hsu \l 1033 </w:instrText>
          </w:r>
          <w:r w:rsidR="00550446" w:rsidRPr="00944E0B">
            <w:rPr>
              <w:rFonts w:cs="Times New Roman"/>
              <w:szCs w:val="24"/>
              <w:lang w:val="de-DE"/>
            </w:rPr>
            <w:fldChar w:fldCharType="separate"/>
          </w:r>
          <w:r w:rsidR="00466392" w:rsidRPr="00466392">
            <w:rPr>
              <w:rFonts w:cs="Times New Roman"/>
              <w:noProof/>
              <w:szCs w:val="24"/>
            </w:rPr>
            <w:t>[4]</w:t>
          </w:r>
          <w:r w:rsidR="00550446" w:rsidRPr="00944E0B">
            <w:rPr>
              <w:rFonts w:cs="Times New Roman"/>
              <w:szCs w:val="24"/>
              <w:lang w:val="de-DE"/>
            </w:rPr>
            <w:fldChar w:fldCharType="end"/>
          </w:r>
        </w:sdtContent>
      </w:sdt>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3C5A018A">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00508147" w:rsidR="00D50F89" w:rsidRDefault="00621E5A" w:rsidP="00621E5A">
      <w:pPr>
        <w:pStyle w:val="Caption"/>
        <w:rPr>
          <w:rFonts w:cs="Times New Roman"/>
          <w:szCs w:val="24"/>
          <w:lang w:val="de-DE"/>
        </w:rPr>
      </w:pPr>
      <w:bookmarkStart w:id="44" w:name="_Toc60962569"/>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w:t>
      </w:r>
      <w:r w:rsidR="00475EFA">
        <w:rPr>
          <w:noProof/>
        </w:rPr>
        <w:fldChar w:fldCharType="end"/>
      </w:r>
      <w:r>
        <w:t xml:space="preserve"> </w:t>
      </w:r>
      <w:r w:rsidRPr="00503F4F">
        <w:t>Perbedaan one versus all dan one versus one</w:t>
      </w:r>
      <w:bookmarkEnd w:id="44"/>
    </w:p>
    <w:p w14:paraId="76F3EA5B" w14:textId="07AEC997"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05371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[13]","plainTextFormattedCitation":"[13]","previouslyFormattedCitation":"[13]"},"properties":{"noteIndex":0},"schema":"https://github.com/citation-style-language/schema/raw/master/csl-citation.json"}</w:instrText>
      </w:r>
      <w:r w:rsidR="00117AED">
        <w:rPr>
          <w:rFonts w:cs="Times New Roman"/>
          <w:i/>
          <w:szCs w:val="24"/>
          <w:lang w:val="de-DE"/>
        </w:rPr>
        <w:fldChar w:fldCharType="separate"/>
      </w:r>
      <w:r w:rsidR="00117AED" w:rsidRPr="00117AED">
        <w:rPr>
          <w:rFonts w:cs="Times New Roman"/>
          <w:noProof/>
          <w:szCs w:val="24"/>
          <w:lang w:val="de-DE"/>
        </w:rPr>
        <w:t>[13]</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xml:space="preserve">. Penentuan kelas </w:t>
      </w:r>
      <w:r w:rsidRPr="00944E0B">
        <w:rPr>
          <w:rFonts w:cs="Times New Roman"/>
          <w:szCs w:val="24"/>
          <w:lang w:val="de-DE"/>
        </w:rPr>
        <w:lastRenderedPageBreak/>
        <w:t>dari sebuah sampel dapat ditentukan dari hasil klasifikasi yang menyatakan bahwa sampel merupakan anggota dari kelas tersebut.</w:t>
      </w:r>
    </w:p>
    <w:p w14:paraId="07775358" w14:textId="43A2B57F"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62336" behindDoc="0" locked="0" layoutInCell="1" allowOverlap="1" wp14:anchorId="55DB51E9" wp14:editId="63F9DA41">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552585" w:rsidRPr="00123D70" w:rsidRDefault="00552585"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43A8255B" w:rsidR="00552585" w:rsidRPr="006647E1" w:rsidRDefault="00552585" w:rsidP="00550446">
                                <w:pPr>
                                  <w:pStyle w:val="Caption"/>
                                  <w:rPr>
                                    <w:rFonts w:cs="Times New Roman"/>
                                    <w:noProof/>
                                    <w:szCs w:val="24"/>
                                  </w:rPr>
                                </w:pPr>
                                <w:bookmarkStart w:id="45" w:name="_Toc60962570"/>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3</w:t>
                                </w:r>
                                <w:r w:rsidR="00475EFA">
                                  <w:rPr>
                                    <w:noProof/>
                                  </w:rPr>
                                  <w:fldChar w:fldCharType="end"/>
                                </w:r>
                                <w:r>
                                  <w:t xml:space="preserve"> </w:t>
                                </w:r>
                                <w:r>
                                  <w:rPr>
                                    <w:noProof/>
                                  </w:rPr>
                                  <w:t>Penentuan Kelas Menggunakan DAG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552585" w:rsidRPr="004D6495" w:rsidRDefault="00552585">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5" style="position:absolute;left:0;text-align:left;margin-left:88.15pt;margin-top:267.5pt;width:212.95pt;height:256.7pt;z-index:251662336;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">
                <v:group id="Group 34" o:spid="_x0000_s1036"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7"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8"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9"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552585" w:rsidRPr="00123D70" w:rsidRDefault="00552585" w:rsidP="00EB0B0C">
                            <w:pPr>
                              <w:pStyle w:val="Caption"/>
                              <w:rPr>
                                <w:noProof/>
                                <w:szCs w:val="24"/>
                              </w:rPr>
                            </w:pPr>
                          </w:p>
                        </w:txbxContent>
                      </v:textbox>
                    </v:shape>
                  </v:group>
                  <v:shape id="Text Box 20" o:spid="_x0000_s1040"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43A8255B" w:rsidR="00552585" w:rsidRPr="006647E1" w:rsidRDefault="00552585" w:rsidP="00550446">
                          <w:pPr>
                            <w:pStyle w:val="Caption"/>
                            <w:rPr>
                              <w:rFonts w:cs="Times New Roman"/>
                              <w:noProof/>
                              <w:szCs w:val="24"/>
                            </w:rPr>
                          </w:pPr>
                          <w:bookmarkStart w:id="46" w:name="_Toc60962570"/>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3</w:t>
                          </w:r>
                          <w:r w:rsidR="00475EFA">
                            <w:rPr>
                              <w:noProof/>
                            </w:rPr>
                            <w:fldChar w:fldCharType="end"/>
                          </w:r>
                          <w:r>
                            <w:t xml:space="preserve"> </w:t>
                          </w:r>
                          <w:r>
                            <w:rPr>
                              <w:noProof/>
                            </w:rPr>
                            <w:t>Penentuan Kelas Menggunakan DAG</w:t>
                          </w:r>
                          <w:bookmarkEnd w:id="46"/>
                        </w:p>
                      </w:txbxContent>
                    </v:textbox>
                  </v:shape>
                </v:group>
                <v:shape id="_x0000_s1041"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552585" w:rsidRPr="004D6495" w:rsidRDefault="00552585">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05371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[14]","plainTextFormattedCitation":"[14]","previouslyFormattedCitation":"[14]"},"properties":{"noteIndex":0},"schema":"https://github.com/citation-style-language/schema/raw/master/csl-citation.json"}</w:instrText>
      </w:r>
      <w:r w:rsidR="00117AED">
        <w:rPr>
          <w:rFonts w:cs="Times New Roman"/>
          <w:szCs w:val="24"/>
          <w:lang w:val="de-DE"/>
        </w:rPr>
        <w:fldChar w:fldCharType="separate"/>
      </w:r>
      <w:r w:rsidR="00117AED" w:rsidRPr="00117AED">
        <w:rPr>
          <w:rFonts w:cs="Times New Roman"/>
          <w:noProof/>
          <w:szCs w:val="24"/>
          <w:lang w:val="de-DE"/>
        </w:rPr>
        <w:t>[14]</w:t>
      </w:r>
      <w:r w:rsidR="00117AED">
        <w:rPr>
          <w:rFonts w:cs="Times New Roman"/>
          <w:szCs w:val="24"/>
          <w:lang w:val="de-DE"/>
        </w:rPr>
        <w:fldChar w:fldCharType="end"/>
      </w:r>
      <w:r w:rsidR="00EB0B0C" w:rsidRPr="00944E0B">
        <w:rPr>
          <w:rFonts w:cs="Times New Roman"/>
          <w:szCs w:val="24"/>
          <w:lang w:val="de-DE"/>
        </w:rPr>
        <w:t xml:space="preserve">. </w:t>
      </w:r>
    </w:p>
    <w:p w14:paraId="2B3D3F76" w14:textId="56DCCD84"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7" w:name="_Toc60962687"/>
      <w:r>
        <w:rPr>
          <w:lang w:val="de-DE"/>
        </w:rPr>
        <w:lastRenderedPageBreak/>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7"/>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48" w:name="_Toc60962688"/>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48"/>
    </w:p>
    <w:p w14:paraId="1E7B43B6" w14:textId="03E5193F" w:rsidR="008478E7" w:rsidRPr="00550446"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49"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Aplikasi dari 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 xml:space="preserve">means </w:t>
      </w:r>
      <w:r w:rsidRPr="00550446">
        <w:rPr>
          <w:rFonts w:cs="Times New Roman"/>
          <w:szCs w:val="24"/>
          <w:lang w:val="de-DE"/>
        </w:rPr>
        <w:t>meliputi pengelompokan berdasarkan kemiripan</w:t>
      </w:r>
      <w:r w:rsidR="00B70B4C">
        <w:rPr>
          <w:rFonts w:cs="Times New Roman"/>
          <w:szCs w:val="24"/>
          <w:lang w:val="de-DE"/>
        </w:rPr>
        <w:t xml:space="preserve">, </w:t>
      </w:r>
      <w:r w:rsidRPr="00550446">
        <w:rPr>
          <w:rFonts w:cs="Times New Roman"/>
          <w:szCs w:val="24"/>
          <w:lang w:val="de-DE"/>
        </w:rPr>
        <w:t>prediksi</w:t>
      </w:r>
      <w:r w:rsidR="00B70B4C">
        <w:rPr>
          <w:rFonts w:cs="Times New Roman"/>
          <w:szCs w:val="24"/>
          <w:lang w:val="de-DE"/>
        </w:rPr>
        <w:t xml:space="preserve"> </w:t>
      </w:r>
      <w:r w:rsidRPr="00550446">
        <w:rPr>
          <w:rFonts w:cs="Times New Roman"/>
          <w:szCs w:val="24"/>
          <w:lang w:val="de-DE"/>
        </w:rPr>
        <w:t xml:space="preserve">non-linier, memperkirakan distribusi multivariabel dan uji ketergantungan dari beberapa variabel secara non-parametrik </w:t>
      </w:r>
      <w:r w:rsidR="00DD096F" w:rsidRPr="00BB5EA3">
        <w:rPr>
          <w:rFonts w:cs="Times New Roman"/>
          <w:szCs w:val="24"/>
          <w:lang w:val="de-DE"/>
        </w:rPr>
        <w:fldChar w:fldCharType="begin" w:fldLock="1"/>
      </w:r>
      <w:r w:rsidR="00053715" w:rsidRPr="00BB5EA3">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[15]","plainTextFormattedCitation":"[15]","previouslyFormattedCitation":"[15]"},"properties":{"noteIndex":0},"schema":"https://github.com/citation-style-language/schema/raw/master/csl-citation.json"}</w:instrText>
      </w:r>
      <w:r w:rsidR="00DD096F" w:rsidRPr="00BB5EA3">
        <w:rPr>
          <w:rFonts w:cs="Times New Roman"/>
          <w:szCs w:val="24"/>
          <w:lang w:val="de-DE"/>
        </w:rPr>
        <w:fldChar w:fldCharType="separate"/>
      </w:r>
      <w:r w:rsidR="00117AED" w:rsidRPr="00BB5EA3">
        <w:rPr>
          <w:rFonts w:cs="Times New Roman"/>
          <w:noProof/>
          <w:szCs w:val="24"/>
          <w:lang w:val="de-DE"/>
        </w:rPr>
        <w:t>[15]</w:t>
      </w:r>
      <w:r w:rsidR="00DD096F" w:rsidRPr="00BB5EA3">
        <w:rPr>
          <w:rFonts w:cs="Times New Roman"/>
          <w:szCs w:val="24"/>
          <w:lang w:val="de-DE"/>
        </w:rPr>
        <w:fldChar w:fldCharType="end"/>
      </w:r>
      <w:r w:rsidR="00DD096F" w:rsidRPr="00550446">
        <w:rPr>
          <w:rFonts w:cs="Times New Roman"/>
          <w:sz w:val="20"/>
          <w:szCs w:val="20"/>
          <w:lang w:val="de-DE"/>
        </w:rPr>
        <w:t>.</w:t>
      </w:r>
    </w:p>
    <w:p w14:paraId="79E15A1B" w14:textId="58E3581E"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0"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77AD2EE6"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06542">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0F030AD3"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49"/>
    <w:bookmarkEnd w:id="50"/>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satu kesulitan dalam penggunaan metode </w:t>
      </w:r>
      <w:r w:rsidR="00B70B4C">
        <w:rPr>
          <w:rFonts w:cs="Times New Roman"/>
          <w:szCs w:val="24"/>
          <w:lang w:val="de-DE"/>
        </w:rPr>
        <w:t xml:space="preserve">pengelompokan </w:t>
      </w:r>
      <w:r w:rsidRPr="00C109C6">
        <w:rPr>
          <w:rFonts w:eastAsia="Times New Roman" w:cs="Times New Roman"/>
          <w:color w:val="000000"/>
          <w:szCs w:val="24"/>
          <w:lang w:val="en-ID" w:eastAsia="en-ID"/>
        </w:rPr>
        <w:t xml:space="preserve">adalah tidak ada jawaban pasti mengenai jumlah </w:t>
      </w:r>
      <w:r w:rsidR="00B70B4C">
        <w:rPr>
          <w:rFonts w:eastAsia="Times New Roman" w:cs="Times New Roman"/>
          <w:color w:val="000000"/>
          <w:szCs w:val="24"/>
          <w:lang w:val="en-ID" w:eastAsia="en-ID"/>
        </w:rPr>
        <w:t>kelompok</w:t>
      </w:r>
      <w:r w:rsidRPr="00C109C6">
        <w:rPr>
          <w:rFonts w:eastAsia="Times New Roman" w:cs="Times New Roman"/>
          <w:color w:val="000000"/>
          <w:szCs w:val="24"/>
          <w:lang w:val="en-ID" w:eastAsia="en-ID"/>
        </w:rPr>
        <w:t xml:space="preserve"> yang tepat.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r>
        <w:rPr>
          <w:rFonts w:eastAsia="Times New Roman" w:cs="Times New Roman"/>
          <w:color w:val="000000"/>
          <w:szCs w:val="24"/>
          <w:lang w:val="en-ID" w:eastAsia="en-ID"/>
        </w:rPr>
        <w:t>Untuk mengatasi hal tersebut, terdapat</w:t>
      </w:r>
      <w:r w:rsidRPr="00C109C6">
        <w:rPr>
          <w:rFonts w:eastAsia="Times New Roman" w:cs="Times New Roman"/>
          <w:color w:val="000000"/>
          <w:szCs w:val="24"/>
          <w:lang w:val="en-ID" w:eastAsia="en-ID"/>
        </w:rPr>
        <w:t xml:space="preserve"> berbagai metode untuk mencari jumlah </w:t>
      </w:r>
      <w:r w:rsidR="00B70B4C">
        <w:rPr>
          <w:rFonts w:eastAsia="Times New Roman" w:cs="Times New Roman"/>
          <w:color w:val="000000"/>
          <w:szCs w:val="24"/>
          <w:lang w:val="en-ID" w:eastAsia="en-ID"/>
        </w:rPr>
        <w:t>kelompok</w:t>
      </w:r>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seperti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287D5A32"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06542">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408ABD74"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dari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r>
        <w:rPr>
          <w:rFonts w:eastAsia="Times New Roman" w:cs="Times New Roman"/>
          <w:color w:val="000000"/>
          <w:szCs w:val="24"/>
          <w:lang w:val="en-ID" w:eastAsia="en-ID"/>
        </w:rPr>
        <w:t xml:space="preserve">adalah untuk mencari nilai terkecil dari WCSS, maka temtu WCSS memiliki rumus yang sama dengan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1"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1"/>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AB50F9">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[16]","plainTextFormattedCitation":"[16]","previouslyFormattedCitation":"[16]"},"properties":{"noteIndex":0},"schema":"https://github.com/citation-style-language/schema/raw/master/csl-citation.json"}</w:instrText>
      </w:r>
      <w:r w:rsidR="00295AA7">
        <w:rPr>
          <w:rFonts w:eastAsiaTheme="minorEastAsia" w:cs="Times New Roman"/>
          <w:szCs w:val="24"/>
          <w:lang w:val="de-DE"/>
        </w:rPr>
        <w:fldChar w:fldCharType="separate"/>
      </w:r>
      <w:r w:rsidR="00295AA7" w:rsidRPr="00295AA7">
        <w:rPr>
          <w:rFonts w:eastAsiaTheme="minorEastAsia" w:cs="Times New Roman"/>
          <w:noProof/>
          <w:szCs w:val="24"/>
          <w:lang w:val="de-DE"/>
        </w:rPr>
        <w:t>[16]</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E43A024"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lastRenderedPageBreak/>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AB50F9">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[17]"},"properties":{"noteIndex":0},"schema":"https://github.com/citation-style-language/schema/raw/master/csl-citation.json"}</w:instrText>
      </w:r>
      <w:r w:rsidR="00DD096F">
        <w:rPr>
          <w:rFonts w:eastAsiaTheme="minorEastAsia" w:cs="Times New Roman"/>
          <w:szCs w:val="24"/>
          <w:lang w:val="de-DE"/>
        </w:rPr>
        <w:fldChar w:fldCharType="separate"/>
      </w:r>
      <w:r w:rsidR="00295AA7" w:rsidRPr="00295AA7">
        <w:rPr>
          <w:rFonts w:eastAsiaTheme="minorEastAsia" w:cs="Times New Roman"/>
          <w:noProof/>
          <w:szCs w:val="24"/>
          <w:lang w:val="de-DE"/>
        </w:rPr>
        <w:t>[17]</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AB50F9">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[17]"},"properties":{"noteIndex":0},"schema":"https://github.com/citation-style-language/schema/raw/master/csl-citation.json"}</w:instrText>
      </w:r>
      <w:r w:rsidR="002E5FBF">
        <w:rPr>
          <w:rFonts w:cs="Times New Roman"/>
          <w:color w:val="000000"/>
        </w:rPr>
        <w:fldChar w:fldCharType="separate"/>
      </w:r>
      <w:r w:rsidR="00295AA7" w:rsidRPr="00295AA7">
        <w:rPr>
          <w:rFonts w:cs="Times New Roman"/>
          <w:noProof/>
          <w:color w:val="000000"/>
        </w:rPr>
        <w:t>[17]</w:t>
      </w:r>
      <w:r w:rsidR="002E5FBF">
        <w:rPr>
          <w:rFonts w:cs="Times New Roman"/>
          <w:color w:val="000000"/>
        </w:rPr>
        <w:fldChar w:fldCharType="end"/>
      </w:r>
      <w:r w:rsidR="002E5FBF">
        <w:rPr>
          <w:rFonts w:cs="Times New Roman"/>
          <w:color w:val="000000"/>
        </w:rPr>
        <w:t xml:space="preserve"> </w:t>
      </w:r>
      <w:r>
        <w:rPr>
          <w:rFonts w:cs="Times New Roman"/>
          <w:color w:val="000000"/>
        </w:rPr>
        <w:t xml:space="preserve">memperkenalkan metode </w:t>
      </w:r>
      <w:r w:rsidR="002E5FBF">
        <w:rPr>
          <w:rFonts w:cs="Times New Roman"/>
          <w:color w:val="000000"/>
        </w:rPr>
        <w:t>di mana</w:t>
      </w:r>
      <w:r>
        <w:rPr>
          <w:rFonts w:cs="Times New Roman"/>
          <w:color w:val="000000"/>
        </w:rPr>
        <w:t xml:space="preserve"> posisi pusat </w:t>
      </w:r>
      <w:r w:rsidR="00B70B4C">
        <w:rPr>
          <w:rFonts w:cs="Times New Roman"/>
          <w:color w:val="000000"/>
        </w:rPr>
        <w:t>kelompok</w:t>
      </w:r>
      <w:r>
        <w:rPr>
          <w:rFonts w:cs="Times New Roman"/>
          <w:i/>
          <w:iCs/>
          <w:color w:val="000000"/>
        </w:rPr>
        <w:t xml:space="preserve"> </w:t>
      </w:r>
      <w:r>
        <w:rPr>
          <w:rFonts w:cs="Times New Roman"/>
          <w:color w:val="000000"/>
        </w:rPr>
        <w:t xml:space="preserve">pertama tidak ditentukan secara acak, namun dengan iterasi tersendiri, metode tersebut disebut sebagai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merupakan jarak dari sebuah sampel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yang telah ditentukan pada iterasi sebelumnya. Setelah pusat </w:t>
      </w:r>
      <w:r w:rsidR="00B70B4C">
        <w:rPr>
          <w:rFonts w:cs="Times New Roman"/>
          <w:color w:val="000000"/>
        </w:rPr>
        <w:t>kelompok</w:t>
      </w:r>
      <w:r>
        <w:rPr>
          <w:rFonts w:cs="Times New Roman"/>
          <w:i/>
          <w:iCs/>
          <w:color w:val="000000"/>
        </w:rPr>
        <w:t xml:space="preserve"> </w:t>
      </w:r>
      <w:r>
        <w:rPr>
          <w:rFonts w:cs="Times New Roman"/>
          <w:color w:val="000000"/>
        </w:rPr>
        <w:t xml:space="preserve">pertama dipilih dari sampel yang tersedia secara acak, pusat </w:t>
      </w:r>
      <w:r w:rsidR="00B70B4C">
        <w:rPr>
          <w:rFonts w:cs="Times New Roman"/>
          <w:color w:val="000000"/>
        </w:rPr>
        <w:t>kelompok</w:t>
      </w:r>
      <w:r>
        <w:rPr>
          <w:rFonts w:cs="Times New Roman"/>
          <w:i/>
          <w:iCs/>
          <w:color w:val="000000"/>
        </w:rPr>
        <w:t xml:space="preserve"> </w:t>
      </w:r>
      <w:r>
        <w:rPr>
          <w:rFonts w:cs="Times New Roman"/>
          <w:color w:val="000000"/>
        </w:rPr>
        <w:t xml:space="preserve">berikutnya dipilih dari sampel yang tersedia dengan probabilitas </w:t>
      </w:r>
      <w:r w:rsidR="002E5FBF">
        <w:rPr>
          <w:rFonts w:cs="Times New Roman"/>
          <w:color w:val="000000"/>
        </w:rPr>
        <w:t>yang mana</w:t>
      </w:r>
      <w:r>
        <w:rPr>
          <w:rFonts w:cs="Times New Roman"/>
          <w:color w:val="000000"/>
        </w:rPr>
        <w:t xml:space="preserve"> pemilihan sebuah sampel sebagai pusat </w:t>
      </w:r>
      <w:r w:rsidR="00B70B4C">
        <w:rPr>
          <w:rFonts w:cs="Times New Roman"/>
          <w:color w:val="000000"/>
        </w:rPr>
        <w:t>kelompok</w:t>
      </w:r>
      <w:r>
        <w:rPr>
          <w:rFonts w:cs="Times New Roman"/>
          <w:i/>
          <w:iCs/>
          <w:color w:val="000000"/>
        </w:rPr>
        <w:t xml:space="preserve"> </w:t>
      </w:r>
      <w:r>
        <w:rPr>
          <w:rFonts w:cs="Times New Roman"/>
          <w:color w:val="000000"/>
        </w:rPr>
        <w:t xml:space="preserve">proporsional terhadap jarak sampel tersebut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sehingga semakin jauh jarak sebuah sampel dari pusat </w:t>
      </w:r>
      <w:r w:rsidR="00B70B4C">
        <w:rPr>
          <w:rFonts w:cs="Times New Roman"/>
          <w:color w:val="000000"/>
        </w:rPr>
        <w:t>kelompok</w:t>
      </w:r>
      <w:r>
        <w:rPr>
          <w:rFonts w:cs="Times New Roman"/>
          <w:color w:val="000000"/>
        </w:rPr>
        <w:t xml:space="preserve">, semakin mungkin sampel tersebut ditentukan sebagai pusat </w:t>
      </w:r>
      <w:r w:rsidR="00B70B4C">
        <w:rPr>
          <w:rFonts w:cs="Times New Roman"/>
          <w:color w:val="000000"/>
        </w:rPr>
        <w:t>kelompok</w:t>
      </w:r>
      <w:r>
        <w:rPr>
          <w:rFonts w:cs="Times New Roman"/>
          <w:color w:val="000000"/>
        </w:rPr>
        <w:t xml:space="preserve"> berikutnya. </w:t>
      </w:r>
      <w:r w:rsidR="00B70B4C">
        <w:rPr>
          <w:rFonts w:cs="Times New Roman"/>
          <w:color w:val="000000"/>
        </w:rPr>
        <w:t>K</w:t>
      </w:r>
      <w:r>
        <w:rPr>
          <w:rFonts w:cs="Times New Roman"/>
          <w:i/>
          <w:iCs/>
          <w:color w:val="000000"/>
        </w:rPr>
        <w:t>-means++</w:t>
      </w:r>
      <w:r>
        <w:rPr>
          <w:rFonts w:cs="Times New Roman"/>
          <w:color w:val="000000"/>
        </w:rPr>
        <w:t xml:space="preserve"> memiliki algoritma sebagai berikut</w:t>
      </w:r>
      <w:r w:rsidR="00550446">
        <w:rPr>
          <w:rFonts w:cs="Times New Roman"/>
          <w:color w:val="000000"/>
        </w:rPr>
        <w:t xml:space="preserve"> </w:t>
      </w:r>
      <w:r w:rsidR="00550446">
        <w:rPr>
          <w:rFonts w:eastAsiaTheme="minorEastAsia" w:cs="Times New Roman"/>
          <w:i/>
          <w:iCs/>
          <w:color w:val="000000"/>
        </w:rPr>
        <w:fldChar w:fldCharType="begin" w:fldLock="1"/>
      </w:r>
      <w:r w:rsidR="00AB50F9">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[17]","plainTextFormattedCitation":"[17]","previouslyFormattedCitation":"[17]"},"properties":{"noteIndex":0},"schema":"https://github.com/citation-style-language/schema/raw/master/csl-citation.json"}</w:instrText>
      </w:r>
      <w:r w:rsidR="00550446">
        <w:rPr>
          <w:rFonts w:eastAsiaTheme="minorEastAsia" w:cs="Times New Roman"/>
          <w:i/>
          <w:iCs/>
          <w:color w:val="000000"/>
        </w:rPr>
        <w:fldChar w:fldCharType="separate"/>
      </w:r>
      <w:r w:rsidR="00295AA7" w:rsidRPr="00295AA7">
        <w:rPr>
          <w:rFonts w:eastAsiaTheme="minorEastAsia" w:cs="Times New Roman"/>
          <w:iCs/>
          <w:noProof/>
          <w:color w:val="000000"/>
        </w:rPr>
        <w:t>[17]</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Tentukan pusat </w:t>
      </w:r>
      <w:r w:rsidR="00B70B4C">
        <w:rPr>
          <w:rFonts w:cs="Times New Roman"/>
          <w:color w:val="000000"/>
        </w:rPr>
        <w:t>kelompok</w:t>
      </w:r>
      <w:r>
        <w:rPr>
          <w:rFonts w:cs="Times New Roman"/>
          <w:i/>
          <w:iCs/>
          <w:color w:val="000000"/>
        </w:rPr>
        <w:t xml:space="preserve"> </w:t>
      </w:r>
      <w:r>
        <w:rPr>
          <w:rFonts w:cs="Times New Roman"/>
          <w:color w:val="000000"/>
        </w:rPr>
        <w:t>pertama c</w:t>
      </w:r>
      <w:r>
        <w:rPr>
          <w:rFonts w:cs="Times New Roman"/>
          <w:color w:val="000000"/>
          <w:vertAlign w:val="subscript"/>
        </w:rPr>
        <w:t>1</w:t>
      </w:r>
      <w:r>
        <w:rPr>
          <w:rFonts w:cs="Times New Roman"/>
          <w:color w:val="000000"/>
        </w:rPr>
        <w:t xml:space="preserve">, dipilih secara acak dari sampel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Tentukan pusat </w:t>
      </w:r>
      <w:r w:rsidR="00B70B4C">
        <w:rPr>
          <w:rFonts w:cs="Times New Roman"/>
          <w:color w:val="000000"/>
        </w:rPr>
        <w:t>kelompok</w:t>
      </w:r>
      <w:r w:rsidR="00B70B4C">
        <w:rPr>
          <w:rFonts w:cs="Times New Roman"/>
          <w:i/>
          <w:iCs/>
          <w:color w:val="000000"/>
        </w:rPr>
        <w:t xml:space="preserve"> </w:t>
      </w:r>
      <w:r>
        <w:rPr>
          <w:rFonts w:cs="Times New Roman"/>
          <w:color w:val="000000"/>
        </w:rPr>
        <w:t xml:space="preserve">berikutnya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dipilih secara acak dari sampel pada </w:t>
      </w:r>
      <w:r>
        <w:rPr>
          <w:rFonts w:cs="Times New Roman"/>
          <w:i/>
          <w:iCs/>
          <w:color w:val="000000"/>
        </w:rPr>
        <w:t xml:space="preserve">X </w:t>
      </w:r>
      <w:r>
        <w:rPr>
          <w:rFonts w:cs="Times New Roman"/>
          <w:color w:val="000000"/>
        </w:rPr>
        <w:t xml:space="preserve">dengan probabilitas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Ulangi tahap 1b, hingga </w:t>
      </w:r>
      <w:r>
        <w:rPr>
          <w:rFonts w:eastAsiaTheme="minorEastAsia" w:cs="Times New Roman"/>
          <w:i/>
          <w:iCs/>
          <w:color w:val="000000"/>
        </w:rPr>
        <w:t>c</w:t>
      </w:r>
      <w:r>
        <w:rPr>
          <w:rFonts w:eastAsiaTheme="minorEastAsia" w:cs="Times New Roman"/>
          <w:i/>
          <w:iCs/>
          <w:color w:val="000000"/>
          <w:vertAlign w:val="subscript"/>
        </w:rPr>
        <w:t xml:space="preserve">k </w:t>
      </w:r>
      <w:r>
        <w:rPr>
          <w:rFonts w:eastAsiaTheme="minorEastAsia" w:cs="Times New Roman"/>
          <w:color w:val="000000"/>
        </w:rPr>
        <w:t>telah ditentukan</w:t>
      </w:r>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Dijalankan sama seperti algortima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52" w:name="_Toc60962689"/>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52"/>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akan memiliki densitas yang berbeda dengan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lainnya, strategi tersebut tentu saja berbeda dengan </w:t>
      </w:r>
      <w:r w:rsidR="00EE4EEB">
        <w:rPr>
          <w:rFonts w:cs="Times New Roman"/>
          <w:color w:val="000000"/>
        </w:rPr>
        <w:t>pengelompokan</w:t>
      </w:r>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29FF029F" w:rsidR="008478E7" w:rsidRDefault="008478E7" w:rsidP="00F63EB3">
      <w:pPr>
        <w:spacing w:after="0" w:line="360" w:lineRule="auto"/>
        <w:ind w:firstLine="720"/>
        <w:rPr>
          <w:rFonts w:cs="Times New Roman"/>
          <w:szCs w:val="24"/>
          <w:lang w:val="de-DE"/>
        </w:rPr>
      </w:pPr>
      <w:r>
        <w:rPr>
          <w:rFonts w:cs="Times New Roman"/>
          <w:szCs w:val="24"/>
          <w:lang w:val="de-DE"/>
        </w:rPr>
        <w:lastRenderedPageBreak/>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AB50F9">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[18]","plainTextFormattedCitation":"[18]","previouslyFormattedCitation":"[18]"},"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[18]</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3B42D104"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r>
        <w:rPr>
          <w:rFonts w:eastAsia="Times New Roman" w:cs="Times New Roman"/>
          <w:szCs w:val="24"/>
          <w:lang w:val="en-ID" w:eastAsia="en-ID"/>
        </w:rPr>
        <w:t>Algoritma dari metode DBSCAN dapat dijelaskan secara abstrak sebagai berikut</w:t>
      </w:r>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AB50F9">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[19]"},"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295AA7" w:rsidRPr="00295AA7">
        <w:rPr>
          <w:rFonts w:eastAsia="Times New Roman" w:cs="Times New Roman"/>
          <w:bCs/>
          <w:noProof/>
          <w:szCs w:val="24"/>
          <w:lang w:val="en-ID" w:eastAsia="en-ID"/>
        </w:rPr>
        <w:t>[19]</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Tentukan titik pusat-titik pusat dari kumpulan data yang diolah. Sebuah sampel pada kumpulan data dianggap sebagai titik pusat apabila pada radius sebesar ε disekitar sampel tersebut terdapat sampel lain dengan jumlah yang melampaui </w:t>
      </w:r>
      <w:r w:rsidR="00433840">
        <w:rPr>
          <w:rFonts w:eastAsia="Times New Roman" w:cs="Times New Roman"/>
          <w:szCs w:val="24"/>
          <w:lang w:val="en-ID" w:eastAsia="en-ID"/>
        </w:rPr>
        <w:t>ambang</w:t>
      </w:r>
      <w:r>
        <w:rPr>
          <w:rFonts w:eastAsia="Times New Roman" w:cs="Times New Roman"/>
          <w:i/>
          <w:iCs/>
          <w:szCs w:val="24"/>
          <w:lang w:val="en-ID" w:eastAsia="en-ID"/>
        </w:rPr>
        <w:t xml:space="preserve"> </w:t>
      </w:r>
      <w:r>
        <w:rPr>
          <w:rFonts w:eastAsia="Times New Roman" w:cs="Times New Roman"/>
          <w:szCs w:val="24"/>
          <w:lang w:val="en-ID" w:eastAsia="en-ID"/>
        </w:rPr>
        <w:t xml:space="preserve">yang telah ditentukan. Titik pusat dan sampel yang berada didalam radius akan membentuk 1 </w:t>
      </w:r>
      <w:r w:rsidR="00EE4EEB">
        <w:rPr>
          <w:rFonts w:eastAsia="Times New Roman" w:cs="Times New Roman"/>
          <w:szCs w:val="24"/>
          <w:lang w:val="en-ID" w:eastAsia="en-ID"/>
        </w:rPr>
        <w:t>kelompok</w:t>
      </w:r>
      <w:r>
        <w:rPr>
          <w:rFonts w:eastAsia="Times New Roman" w:cs="Times New Roman"/>
          <w:i/>
          <w:iCs/>
          <w:szCs w:val="24"/>
          <w:lang w:val="en-ID" w:eastAsia="en-ID"/>
        </w:rPr>
        <w:t xml:space="preserve"> </w:t>
      </w:r>
      <w:r w:rsidRPr="00EE4EEB">
        <w:rPr>
          <w:rFonts w:eastAsia="Times New Roman" w:cs="Times New Roman"/>
          <w:szCs w:val="24"/>
          <w:lang w:val="en-ID" w:eastAsia="en-ID"/>
        </w:rPr>
        <w:t>kecil</w:t>
      </w:r>
      <w:r>
        <w:rPr>
          <w:rFonts w:eastAsia="Times New Roman" w:cs="Times New Roman"/>
          <w:szCs w:val="24"/>
          <w:lang w:val="en-ID" w:eastAsia="en-ID"/>
        </w:rPr>
        <w:t>.</w:t>
      </w:r>
    </w:p>
    <w:p w14:paraId="1AA42096" w14:textId="1D0BB5E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Gabungkan semua titik pusat-titik pusat yang terdapat pada radius satu sama lain kedalam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yang lebih besar.</w:t>
      </w:r>
    </w:p>
    <w:p w14:paraId="68FF0F67" w14:textId="3E044ED7"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3904" behindDoc="0" locked="0" layoutInCell="1" allowOverlap="1" wp14:anchorId="1EEDF92D" wp14:editId="0336E8A0">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400ADC89" w:rsidR="00552585" w:rsidRPr="002958E7" w:rsidRDefault="00552585" w:rsidP="0061073D">
                              <w:pPr>
                                <w:pStyle w:val="Caption"/>
                                <w:rPr>
                                  <w:noProof/>
                                </w:rPr>
                              </w:pPr>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t>.4 Ilustrasi cara kerja metode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016C4153" w:rsidR="00552585" w:rsidRPr="0061073D" w:rsidRDefault="0055258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[19]"},"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295AA7">
                                <w:rPr>
                                  <w:rFonts w:eastAsia="Times New Roman" w:cs="Times New Roman"/>
                                  <w:bCs/>
                                  <w:noProof/>
                                  <w:szCs w:val="24"/>
                                  <w:lang w:val="en-ID" w:eastAsia="en-ID"/>
                                </w:rPr>
                                <w:t>[19]</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2" style="position:absolute;left:0;text-align:left;margin-left:49.85pt;margin-top:85.85pt;width:314.2pt;height:229.15pt;z-index:25164390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IqQiEwQAAHA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3"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4"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400ADC89" w:rsidR="00552585" w:rsidRPr="002958E7" w:rsidRDefault="00552585" w:rsidP="0061073D">
                        <w:pPr>
                          <w:pStyle w:val="Caption"/>
                          <w:rPr>
                            <w:noProof/>
                          </w:rPr>
                        </w:pPr>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t>.4 Ilustrasi cara kerja metode DBSCAN</w:t>
                        </w:r>
                      </w:p>
                    </w:txbxContent>
                  </v:textbox>
                </v:shape>
                <v:shape id="_x0000_s1045"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016C4153" w:rsidR="00552585" w:rsidRPr="0061073D" w:rsidRDefault="00552585">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[19]","plainTextFormattedCitation":"[19]","previouslyFormattedCitation":"[19]"},"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295AA7">
                          <w:rPr>
                            <w:rFonts w:eastAsia="Times New Roman" w:cs="Times New Roman"/>
                            <w:bCs/>
                            <w:noProof/>
                            <w:szCs w:val="24"/>
                            <w:lang w:val="en-ID" w:eastAsia="en-ID"/>
                          </w:rPr>
                          <w:t>[19]</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Untuk sampel yang bukan merupakan titik pusat dan tidak terdapat didalam radius dari sebuah titik pusat, maka sampel tersebut dianggap sebagai </w:t>
      </w:r>
      <w:r>
        <w:rPr>
          <w:rFonts w:eastAsia="Times New Roman" w:cs="Times New Roman"/>
          <w:szCs w:val="24"/>
          <w:lang w:val="en-ID" w:eastAsia="en-ID"/>
        </w:rPr>
        <w:t>derau</w:t>
      </w:r>
      <w:r w:rsidR="008478E7">
        <w:rPr>
          <w:rFonts w:eastAsia="Times New Roman" w:cs="Times New Roman"/>
          <w:szCs w:val="24"/>
          <w:lang w:val="en-ID" w:eastAsia="en-ID"/>
        </w:rPr>
        <w:t>, namun apabila sampel tersebut terdapat didalam radius dari sebuah titik pusat, maka sampel tersebut dianggap sebagai titik batas</w:t>
      </w:r>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53" w:name="_Toc60962690"/>
      <w:r>
        <w:rPr>
          <w:lang w:val="de-DE"/>
        </w:rPr>
        <w:t xml:space="preserve">III.4. </w:t>
      </w:r>
      <w:r w:rsidR="00EB0B0C" w:rsidRPr="00944E0B">
        <w:rPr>
          <w:lang w:val="de-DE"/>
        </w:rPr>
        <w:t>Kernel</w:t>
      </w:r>
      <w:bookmarkEnd w:id="53"/>
    </w:p>
    <w:p w14:paraId="60D321BA" w14:textId="21DD3D41"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AB50F9">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[20]","plainTextFormattedCitation":"[20]","previouslyFormattedCitation":"[20]"},"properties":{"noteIndex":0},"schema":"https://github.com/citation-style-language/schema/raw/master/csl-citation.json"}</w:instrText>
      </w:r>
      <w:r w:rsidR="00053715">
        <w:rPr>
          <w:rFonts w:cs="Times New Roman"/>
          <w:szCs w:val="24"/>
          <w:lang w:val="de-DE"/>
        </w:rPr>
        <w:fldChar w:fldCharType="separate"/>
      </w:r>
      <w:r w:rsidR="00295AA7" w:rsidRPr="00295AA7">
        <w:rPr>
          <w:rFonts w:cs="Times New Roman"/>
          <w:noProof/>
          <w:szCs w:val="24"/>
          <w:lang w:val="de-DE"/>
        </w:rPr>
        <w:t>[20]</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475EFA"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6DF4ECD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475EFA"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048EF5E2"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475EFA"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4D73F7CB"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54" w:name="_Toc60962691"/>
      <w:r>
        <w:rPr>
          <w:lang w:val="de-DE"/>
        </w:rPr>
        <w:t>III.</w:t>
      </w:r>
      <w:r w:rsidR="00EB0B0C" w:rsidRPr="00944E0B">
        <w:rPr>
          <w:lang w:val="de-DE"/>
        </w:rPr>
        <w:t>5. K</w:t>
      </w:r>
      <w:r w:rsidR="00EC5BDC">
        <w:rPr>
          <w:lang w:val="de-DE"/>
        </w:rPr>
        <w:t>ernel Fisher Discriminant Analysis</w:t>
      </w:r>
      <w:bookmarkEnd w:id="54"/>
    </w:p>
    <w:p w14:paraId="76442D05" w14:textId="246F1AF8"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5"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AB50F9">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[21]","plainTextFormattedCitation":"[21]","previouslyFormattedCitation":"[21]"},"properties":{"noteIndex":0},"schema":"https://github.com/citation-style-language/schema/raw/master/csl-citation.json"}</w:instrText>
      </w:r>
      <w:r w:rsidR="006820BA">
        <w:rPr>
          <w:rFonts w:cs="Times New Roman"/>
          <w:szCs w:val="24"/>
          <w:lang w:val="de-DE"/>
        </w:rPr>
        <w:fldChar w:fldCharType="separate"/>
      </w:r>
      <w:r w:rsidR="00295AA7" w:rsidRPr="00295AA7">
        <w:rPr>
          <w:rFonts w:cs="Times New Roman"/>
          <w:noProof/>
          <w:szCs w:val="24"/>
          <w:lang w:val="de-DE"/>
        </w:rPr>
        <w:t>[21]</w:t>
      </w:r>
      <w:r w:rsidR="006820BA">
        <w:rPr>
          <w:rFonts w:cs="Times New Roman"/>
          <w:szCs w:val="24"/>
          <w:lang w:val="de-DE"/>
        </w:rPr>
        <w:fldChar w:fldCharType="end"/>
      </w:r>
      <w:r w:rsidRPr="00944E0B">
        <w:rPr>
          <w:rFonts w:cs="Times New Roman"/>
          <w:szCs w:val="24"/>
          <w:lang w:val="de-DE"/>
        </w:rPr>
        <w:t xml:space="preserve">. </w:t>
      </w:r>
      <w:bookmarkEnd w:id="55"/>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r w:rsidR="005567CB">
        <w:rPr>
          <w:rFonts w:cs="Times New Roman"/>
          <w:szCs w:val="24"/>
          <w:lang w:val="en-GB"/>
        </w:rPr>
        <w:t>ekstraksi fitur</w:t>
      </w:r>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r w:rsidR="005567CB">
        <w:rPr>
          <w:rFonts w:cs="Times New Roman"/>
          <w:szCs w:val="24"/>
          <w:lang w:val="en-GB"/>
        </w:rPr>
        <w:t xml:space="preserve">ekstraksi fitur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466392" w:rsidRPr="00466392">
            <w:rPr>
              <w:rFonts w:cs="Times New Roman"/>
              <w:noProof/>
              <w:szCs w:val="24"/>
            </w:rPr>
            <w:t>[8]</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49AF5A2C"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6" w:name="_Hlk59806652"/>
      <w:r w:rsidRPr="00944E0B">
        <w:rPr>
          <w:rFonts w:cs="Times New Roman"/>
          <w:szCs w:val="24"/>
          <w:lang w:val="de-DE"/>
        </w:rPr>
        <w:t xml:space="preserve">Salah satu metode </w:t>
      </w:r>
      <w:r w:rsidR="005567CB">
        <w:rPr>
          <w:rFonts w:cs="Times New Roman"/>
          <w:szCs w:val="24"/>
          <w:lang w:val="en-GB"/>
        </w:rPr>
        <w:t xml:space="preserve">ekstraksi fitur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r w:rsidR="00BA7638">
        <w:rPr>
          <w:rFonts w:cs="Times New Roman"/>
          <w:szCs w:val="24"/>
          <w:shd w:val="clear" w:color="auto" w:fill="FFFFFF"/>
        </w:rPr>
        <w:t>dapat dipisahkan secara linier</w:t>
      </w:r>
      <w:r w:rsidR="00BA7638">
        <w:rPr>
          <w:rFonts w:cs="Times New Roman"/>
          <w:szCs w:val="24"/>
          <w:lang w:val="de-DE"/>
        </w:rPr>
        <w:t xml:space="preserve"> </w:t>
      </w:r>
      <w:r w:rsidR="006820BA">
        <w:rPr>
          <w:rFonts w:cs="Times New Roman"/>
          <w:szCs w:val="24"/>
          <w:lang w:val="de-DE"/>
        </w:rPr>
        <w:fldChar w:fldCharType="begin" w:fldLock="1"/>
      </w:r>
      <w:r w:rsidR="00AB50F9">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[22]","plainTextFormattedCitation":"[22]","previouslyFormattedCitation":"[22]"},"properties":{"noteIndex":0},"schema":"https://github.com/citation-style-language/schema/raw/master/csl-citation.json"}</w:instrText>
      </w:r>
      <w:r w:rsidR="006820BA">
        <w:rPr>
          <w:rFonts w:cs="Times New Roman"/>
          <w:szCs w:val="24"/>
          <w:lang w:val="de-DE"/>
        </w:rPr>
        <w:fldChar w:fldCharType="separate"/>
      </w:r>
      <w:r w:rsidR="00295AA7" w:rsidRPr="00295AA7">
        <w:rPr>
          <w:rFonts w:cs="Times New Roman"/>
          <w:noProof/>
          <w:szCs w:val="24"/>
          <w:lang w:val="de-DE"/>
        </w:rPr>
        <w:t>[22]</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r w:rsidR="00BA7638">
        <w:rPr>
          <w:rFonts w:cs="Times New Roman"/>
          <w:szCs w:val="24"/>
          <w:shd w:val="clear" w:color="auto" w:fill="FFFFFF"/>
        </w:rPr>
        <w:t>dapat dipisahkan secara linier</w:t>
      </w:r>
      <w:r w:rsidRPr="00944E0B">
        <w:rPr>
          <w:rFonts w:cs="Times New Roman"/>
          <w:szCs w:val="24"/>
          <w:lang w:val="de-DE"/>
        </w:rPr>
        <w:t xml:space="preserve">, salah satunya adalah dengan menggunakan metode kernel. </w:t>
      </w:r>
    </w:p>
    <w:bookmarkEnd w:id="56"/>
    <w:p w14:paraId="3C21B403" w14:textId="1505CAD1"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[5]</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475EFA"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1C02D1D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lastRenderedPageBreak/>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41FA655A"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5E81C86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475EFA"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576750E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D06542">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57" w:name="_Toc60962692"/>
      <w:r>
        <w:rPr>
          <w:lang w:val="de-DE"/>
        </w:rPr>
        <w:t>III.6.</w:t>
      </w:r>
      <w:r w:rsidR="00491646">
        <w:rPr>
          <w:lang w:val="de-DE"/>
        </w:rPr>
        <w:t xml:space="preserve"> </w:t>
      </w:r>
      <w:r w:rsidR="00C46F25">
        <w:rPr>
          <w:lang w:val="de-DE"/>
        </w:rPr>
        <w:t>Penskalaan</w:t>
      </w:r>
      <w:bookmarkEnd w:id="57"/>
    </w:p>
    <w:p w14:paraId="2B52299E" w14:textId="23D39AF8" w:rsidR="0057174E" w:rsidRPr="00EF494A" w:rsidRDefault="00C46F25" w:rsidP="00763939">
      <w:pPr>
        <w:spacing w:after="0" w:line="360" w:lineRule="auto"/>
        <w:ind w:firstLine="428"/>
        <w:rPr>
          <w:rFonts w:cs="Times New Roman"/>
        </w:rPr>
      </w:pPr>
      <w:bookmarkStart w:id="58" w:name="_Hlk59806891"/>
      <w:r>
        <w:rPr>
          <w:rFonts w:cs="Times New Roman"/>
          <w:iCs/>
        </w:rPr>
        <w:t>Penskalaan</w:t>
      </w:r>
      <w:r w:rsidR="00763939">
        <w:rPr>
          <w:rFonts w:cs="Times New Roman"/>
          <w:i/>
        </w:rPr>
        <w:t xml:space="preserve"> </w:t>
      </w:r>
      <w:r w:rsidR="00763939">
        <w:rPr>
          <w:rFonts w:cs="Times New Roman"/>
        </w:rPr>
        <w:t>merupakan metode yang biasanya dilakukan pada tahap pra-proses data</w:t>
      </w:r>
      <w:r w:rsidR="002E5FBF">
        <w:rPr>
          <w:rFonts w:cs="Times New Roman"/>
        </w:rPr>
        <w:t xml:space="preserve">. Dengan menggunakan </w:t>
      </w:r>
      <w:r>
        <w:rPr>
          <w:rFonts w:cs="Times New Roman"/>
        </w:rPr>
        <w:t>penskalaan</w:t>
      </w:r>
      <w:r w:rsidR="002E5FBF">
        <w:rPr>
          <w:rFonts w:cs="Times New Roman"/>
        </w:rPr>
        <w:t xml:space="preserve">, maka </w:t>
      </w:r>
      <w:r w:rsidR="00763939" w:rsidRPr="002E5FBF">
        <w:rPr>
          <w:rFonts w:cs="Times New Roman"/>
        </w:rPr>
        <w:t>nilai</w:t>
      </w:r>
      <w:r w:rsidR="00763939">
        <w:rPr>
          <w:rFonts w:cs="Times New Roman"/>
        </w:rPr>
        <w:t xml:space="preserve"> tiap variabel pada sebuah data diubah menjadi memiliki rentang yang sama sehingga semua variabel memiliki proporsi yang sama</w:t>
      </w:r>
      <w:r w:rsidR="0057174E">
        <w:rPr>
          <w:rFonts w:cs="Times New Roman"/>
        </w:rPr>
        <w:t>.</w:t>
      </w:r>
      <w:bookmarkEnd w:id="58"/>
      <w:r w:rsidR="0057174E">
        <w:rPr>
          <w:rFonts w:cs="Times New Roman"/>
        </w:rPr>
        <w:t xml:space="preserve"> </w:t>
      </w:r>
      <w:r>
        <w:rPr>
          <w:rFonts w:cs="Times New Roman"/>
        </w:rPr>
        <w:t xml:space="preserve">Penskalaan </w:t>
      </w:r>
      <w:r w:rsidR="0057174E">
        <w:rPr>
          <w:rFonts w:cs="Times New Roman"/>
        </w:rPr>
        <w:t xml:space="preserve">dilakukan pada kumpulan data yang memiliki rentang </w:t>
      </w:r>
      <w:r>
        <w:rPr>
          <w:rFonts w:cs="Times New Roman"/>
        </w:rPr>
        <w:t>fitur</w:t>
      </w:r>
      <w:r w:rsidR="0057174E">
        <w:rPr>
          <w:rFonts w:cs="Times New Roman"/>
          <w:i/>
          <w:iCs/>
        </w:rPr>
        <w:t xml:space="preserve"> </w:t>
      </w:r>
      <w:r w:rsidR="0057174E">
        <w:rPr>
          <w:rFonts w:cs="Times New Roman"/>
        </w:rPr>
        <w:t>yang beragam</w:t>
      </w:r>
      <w:r w:rsidR="008A1513">
        <w:rPr>
          <w:rFonts w:cs="Times New Roman"/>
        </w:rPr>
        <w:t>, a</w:t>
      </w:r>
      <w:r w:rsidR="0057174E">
        <w:rPr>
          <w:rFonts w:cs="Times New Roman"/>
        </w:rPr>
        <w:t>pabila pada</w:t>
      </w:r>
      <w:r w:rsidR="00AD7BBA">
        <w:rPr>
          <w:rFonts w:cs="Times New Roman"/>
        </w:rPr>
        <w:t xml:space="preserve"> sebuah</w:t>
      </w:r>
      <w:r w:rsidR="0057174E">
        <w:rPr>
          <w:rFonts w:cs="Times New Roman"/>
        </w:rPr>
        <w:t xml:space="preserve"> kumpulan data tidak dilakukan </w:t>
      </w:r>
      <w:r>
        <w:rPr>
          <w:rFonts w:cs="Times New Roman"/>
        </w:rPr>
        <w:t>penskalaan fitur</w:t>
      </w:r>
      <w:r w:rsidR="0057174E">
        <w:rPr>
          <w:rFonts w:cs="Times New Roman"/>
        </w:rPr>
        <w:t xml:space="preserve">, maka </w:t>
      </w:r>
      <w:r>
        <w:rPr>
          <w:rFonts w:cs="Times New Roman"/>
        </w:rPr>
        <w:t>fitur</w:t>
      </w:r>
      <w:r>
        <w:rPr>
          <w:rFonts w:cs="Times New Roman"/>
          <w:i/>
          <w:iCs/>
        </w:rPr>
        <w:t xml:space="preserve"> </w:t>
      </w:r>
      <w:r w:rsidR="0057174E">
        <w:rPr>
          <w:rFonts w:cs="Times New Roman"/>
        </w:rPr>
        <w:t xml:space="preserve">yang berentang pada bilangan </w:t>
      </w:r>
      <w:r w:rsidR="00AD7BBA">
        <w:rPr>
          <w:rFonts w:cs="Times New Roman"/>
        </w:rPr>
        <w:t>lebih besar</w:t>
      </w:r>
      <w:r w:rsidR="0057174E">
        <w:rPr>
          <w:rFonts w:cs="Times New Roman"/>
        </w:rPr>
        <w:t xml:space="preserve"> akan mendominasi </w:t>
      </w:r>
      <w:r w:rsidR="00AD7BBA">
        <w:rPr>
          <w:rFonts w:cs="Times New Roman"/>
        </w:rPr>
        <w:t>fitur yang memiliki rentang pada bilangan lebih kecil</w:t>
      </w:r>
      <w:r w:rsidR="008A1513">
        <w:rPr>
          <w:rFonts w:cs="Times New Roman"/>
        </w:rPr>
        <w:t xml:space="preserve"> </w:t>
      </w:r>
      <w:r w:rsidR="00E36791">
        <w:rPr>
          <w:rFonts w:cs="Times New Roman"/>
        </w:rPr>
        <w:fldChar w:fldCharType="begin" w:fldLock="1"/>
      </w:r>
      <w:r w:rsidR="00AB50F9">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[23]"},"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AD7BBA" w:rsidRPr="008A1513">
        <w:rPr>
          <w:rFonts w:cs="Times New Roman"/>
          <w:color w:val="FF0000"/>
        </w:rPr>
        <w:t xml:space="preserve">. </w:t>
      </w:r>
      <w:r w:rsidR="00EF494A">
        <w:rPr>
          <w:rFonts w:cs="Times New Roman"/>
        </w:rPr>
        <w:t xml:space="preserve">Dengan melakukan </w:t>
      </w:r>
      <w:r>
        <w:rPr>
          <w:rFonts w:cs="Times New Roman"/>
        </w:rPr>
        <w:t>penskalaan</w:t>
      </w:r>
      <w:r w:rsidR="00EF494A">
        <w:rPr>
          <w:rFonts w:cs="Times New Roman"/>
        </w:rPr>
        <w:t xml:space="preserve">, </w:t>
      </w:r>
      <w:r w:rsidR="00AD7BBA">
        <w:rPr>
          <w:rFonts w:cs="Times New Roman"/>
        </w:rPr>
        <w:t>semua</w:t>
      </w:r>
      <w:r w:rsidR="00EF494A">
        <w:rPr>
          <w:rFonts w:cs="Times New Roman"/>
        </w:rPr>
        <w:t xml:space="preserve"> </w:t>
      </w:r>
      <w:r>
        <w:rPr>
          <w:rFonts w:cs="Times New Roman"/>
        </w:rPr>
        <w:t>fitur</w:t>
      </w:r>
      <w:r>
        <w:rPr>
          <w:rFonts w:cs="Times New Roman"/>
          <w:i/>
          <w:iCs/>
        </w:rPr>
        <w:t xml:space="preserve"> </w:t>
      </w:r>
      <w:r w:rsidR="00EF494A">
        <w:rPr>
          <w:rFonts w:cs="Times New Roman"/>
        </w:rPr>
        <w:t>akan memiliki rentang yang sama</w:t>
      </w:r>
      <w:r w:rsidR="00AD7BBA">
        <w:rPr>
          <w:rFonts w:cs="Times New Roman"/>
        </w:rPr>
        <w:t xml:space="preserve"> pada bilangan yang sama</w:t>
      </w:r>
      <w:r w:rsidR="00EF494A">
        <w:rPr>
          <w:rFonts w:cs="Times New Roman"/>
        </w:rPr>
        <w:t xml:space="preserve">, sehingga tidak ada </w:t>
      </w:r>
      <w:r>
        <w:rPr>
          <w:rFonts w:cs="Times New Roman"/>
        </w:rPr>
        <w:t>fitur</w:t>
      </w:r>
      <w:r>
        <w:rPr>
          <w:rFonts w:cs="Times New Roman"/>
          <w:i/>
          <w:iCs/>
        </w:rPr>
        <w:t xml:space="preserve"> </w:t>
      </w:r>
      <w:r w:rsidR="00EF494A">
        <w:rPr>
          <w:rFonts w:cs="Times New Roman"/>
        </w:rPr>
        <w:t>yang mendominasi.</w:t>
      </w:r>
    </w:p>
    <w:p w14:paraId="6E683402" w14:textId="2CD6A70C" w:rsidR="00763939" w:rsidRDefault="00763939" w:rsidP="00763939">
      <w:pPr>
        <w:spacing w:after="0" w:line="360" w:lineRule="auto"/>
        <w:ind w:firstLine="428"/>
        <w:rPr>
          <w:rFonts w:cs="Times New Roman"/>
        </w:rPr>
      </w:pPr>
      <w:r>
        <w:rPr>
          <w:rFonts w:cs="Times New Roman"/>
        </w:rPr>
        <w:t xml:space="preserve">Diasumsikan himpunan data </w:t>
      </w:r>
      <w:r w:rsidRPr="00660B23">
        <w:rPr>
          <w:rFonts w:cs="Times New Roman"/>
          <w:i/>
        </w:rPr>
        <w:t>X</w:t>
      </w:r>
      <w:r>
        <w:rPr>
          <w:rFonts w:cs="Times New Roman"/>
          <w:i/>
        </w:rPr>
        <w:t xml:space="preserve"> </w:t>
      </w:r>
      <w:r>
        <w:rPr>
          <w:rFonts w:cs="Times New Roman"/>
        </w:rPr>
        <w:t xml:space="preserve">yang memiliki </w:t>
      </w:r>
      <w:r w:rsidRPr="00660B23">
        <w:rPr>
          <w:rFonts w:cs="Times New Roman"/>
          <w:i/>
        </w:rPr>
        <w:t>m</w:t>
      </w:r>
      <w:r>
        <w:rPr>
          <w:rFonts w:cs="Times New Roman"/>
        </w:rPr>
        <w:t xml:space="preserve"> sampel dan </w:t>
      </w:r>
      <w:r w:rsidRPr="00660B23">
        <w:rPr>
          <w:rFonts w:cs="Times New Roman"/>
          <w:i/>
        </w:rPr>
        <w:t>n</w:t>
      </w:r>
      <w:r>
        <w:rPr>
          <w:rFonts w:cs="Times New Roman"/>
        </w:rPr>
        <w:t xml:space="preserve"> variabel, variabel pada </w:t>
      </w:r>
      <w:r>
        <w:rPr>
          <w:rFonts w:cs="Times New Roman"/>
          <w:i/>
        </w:rPr>
        <w:t xml:space="preserve">X </w:t>
      </w:r>
      <w:r>
        <w:rPr>
          <w:rFonts w:cs="Times New Roman"/>
        </w:rPr>
        <w:t xml:space="preserve">dinotasikan dengan </w:t>
      </w:r>
      <w:r w:rsidRPr="00660B23">
        <w:rPr>
          <w:rFonts w:cs="Times New Roman"/>
          <w:i/>
        </w:rPr>
        <w:t>f</w:t>
      </w:r>
      <w:r w:rsidR="002E5FBF">
        <w:rPr>
          <w:rFonts w:cs="Times New Roman"/>
        </w:rPr>
        <w:t xml:space="preserve">, dengan </w:t>
      </w:r>
      <w:r w:rsidRPr="00660B23">
        <w:rPr>
          <w:rFonts w:cs="Times New Roman"/>
          <w:i/>
        </w:rPr>
        <w:t>f</w:t>
      </w:r>
      <w:r w:rsidRPr="00660B23">
        <w:rPr>
          <w:rFonts w:cs="Times New Roman"/>
          <w:i/>
          <w:vertAlign w:val="subscript"/>
        </w:rPr>
        <w:t>i</w:t>
      </w:r>
      <w:r>
        <w:rPr>
          <w:rFonts w:cs="Times New Roman"/>
          <w:vertAlign w:val="subscript"/>
        </w:rPr>
        <w:t xml:space="preserve"> </w:t>
      </w:r>
      <w:r>
        <w:rPr>
          <w:rFonts w:cs="Times New Roman"/>
        </w:rPr>
        <w:t xml:space="preserve">merupakan vektor berukuran </w:t>
      </w:r>
      <w:r w:rsidRPr="00660B23">
        <w:rPr>
          <w:rFonts w:cs="Times New Roman"/>
          <w:i/>
        </w:rPr>
        <w:t>m</w:t>
      </w:r>
      <w:r>
        <w:rPr>
          <w:rFonts w:cs="Times New Roman"/>
        </w:rPr>
        <w:t xml:space="preserve">. Hasil rentang nilai serta satuan-satuan yang digunakan bergantung pada </w:t>
      </w:r>
      <w:r w:rsidR="00C46F25">
        <w:rPr>
          <w:rFonts w:cs="Times New Roman"/>
        </w:rPr>
        <w:t xml:space="preserve">penskalaan </w:t>
      </w:r>
      <w:r>
        <w:rPr>
          <w:rFonts w:cs="Times New Roman"/>
        </w:rPr>
        <w:t xml:space="preserve">yang digunakan. Beberapa contoh dan persamaan dari </w:t>
      </w:r>
      <w:r>
        <w:rPr>
          <w:rFonts w:cs="Times New Roman"/>
          <w:i/>
        </w:rPr>
        <w:t>scaler</w:t>
      </w:r>
      <w:r>
        <w:rPr>
          <w:rFonts w:cs="Times New Roman"/>
        </w:rPr>
        <w:t>, adalah:</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3C288421" w:rsidR="00763939" w:rsidRDefault="00763939" w:rsidP="00763939">
      <w:pPr>
        <w:pStyle w:val="ListParagraph"/>
        <w:spacing w:after="0" w:line="360" w:lineRule="auto"/>
        <w:ind w:left="1440" w:firstLine="720"/>
        <w:rPr>
          <w:rFonts w:cs="Times New Roman"/>
        </w:rPr>
      </w:pPr>
      <w:r w:rsidRPr="008D6B12">
        <w:rPr>
          <w:rFonts w:cs="Times New Roman"/>
          <w:i/>
        </w:rPr>
        <w:lastRenderedPageBreak/>
        <w:t xml:space="preserve">Standard </w:t>
      </w:r>
      <w:r w:rsidR="00B0742F">
        <w:rPr>
          <w:rFonts w:cs="Times New Roman"/>
          <w:i/>
        </w:rPr>
        <w:t>s</w:t>
      </w:r>
      <w:r w:rsidRPr="008D6B12">
        <w:rPr>
          <w:rFonts w:cs="Times New Roman"/>
          <w:i/>
        </w:rPr>
        <w:t>caler</w:t>
      </w:r>
      <w:r>
        <w:rPr>
          <w:rFonts w:cs="Times New Roman"/>
        </w:rPr>
        <w:t xml:space="preserve"> cocok untuk data yang terdistribusi normal, namun tidak dianjurkan untuk data yang tidak terdistribusi normal. </w:t>
      </w:r>
      <w:r w:rsidRPr="008D6B12">
        <w:rPr>
          <w:rFonts w:cs="Times New Roman"/>
          <w:i/>
        </w:rPr>
        <w:t>Standard scaler</w:t>
      </w:r>
      <w:r>
        <w:rPr>
          <w:rFonts w:cs="Times New Roman"/>
        </w:rPr>
        <w:t xml:space="preserve"> mengubah nilai tiap variabel menjadi memiliki mean 0 dan standar deviasi 1, sehingga nilai memiliki rentang -1 sampai 1. </w:t>
      </w:r>
      <w:r w:rsidRPr="008D6B12">
        <w:rPr>
          <w:rFonts w:cs="Times New Roman"/>
          <w:i/>
        </w:rPr>
        <w:t>Standard scaler</w:t>
      </w:r>
      <w:r>
        <w:rPr>
          <w:rFonts w:cs="Times New Roman"/>
        </w:rPr>
        <w:t xml:space="preserve"> dapat digunakan dengan persamaan</w:t>
      </w:r>
      <w:r w:rsidR="00E36791">
        <w:rPr>
          <w:rFonts w:cs="Times New Roman"/>
        </w:rPr>
        <w:t xml:space="preserve"> </w:t>
      </w:r>
      <w:r w:rsidR="00E36791">
        <w:rPr>
          <w:rFonts w:cs="Times New Roman"/>
        </w:rPr>
        <w:fldChar w:fldCharType="begin" w:fldLock="1"/>
      </w:r>
      <w:r w:rsidR="00AB50F9">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[23]"},"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475EFA"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23DFE2D9"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06542">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6E627039"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dapat digunakan apabila data tidak terdistribusi normal. </w:t>
      </w:r>
      <w:r w:rsidRPr="008D6B12">
        <w:rPr>
          <w:rFonts w:cs="Times New Roman"/>
          <w:i/>
        </w:rPr>
        <w:t>Max-min Scaler</w:t>
      </w:r>
      <w:r>
        <w:rPr>
          <w:rFonts w:cs="Times New Roman"/>
          <w:i/>
        </w:rPr>
        <w:t xml:space="preserve"> </w:t>
      </w:r>
      <w:r>
        <w:rPr>
          <w:rFonts w:cs="Times New Roman"/>
        </w:rPr>
        <w:t xml:space="preserve">mengubah nilai tiap variabel menjadi berentang 0 sampai 1, atau -1 atau 1 apabila terdapat nilai negatif. Namun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sensitif terhadap </w:t>
      </w:r>
      <w:r>
        <w:rPr>
          <w:rFonts w:cs="Times New Roman"/>
          <w:i/>
        </w:rPr>
        <w:t>outlier</w:t>
      </w:r>
      <w:r>
        <w:t xml:space="preserve">, sehingga apabila terdapat </w:t>
      </w:r>
      <w:r>
        <w:rPr>
          <w:i/>
        </w:rPr>
        <w:t xml:space="preserve">outlier </w:t>
      </w:r>
      <w:r>
        <w:t xml:space="preserve">pada data, disarankan menghilangkan data </w:t>
      </w:r>
      <w:r>
        <w:rPr>
          <w:i/>
        </w:rPr>
        <w:t xml:space="preserve">outlier </w:t>
      </w:r>
      <w:r>
        <w:t xml:space="preserve">tersebut atau menggunakan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dapat digunakan dengan persamaan</w:t>
      </w:r>
      <w:r w:rsidR="00E36791">
        <w:rPr>
          <w:rFonts w:cs="Times New Roman"/>
        </w:rPr>
        <w:t xml:space="preserve"> </w:t>
      </w:r>
      <w:r w:rsidR="00E36791">
        <w:rPr>
          <w:rFonts w:cs="Times New Roman"/>
        </w:rPr>
        <w:fldChar w:fldCharType="begin" w:fldLock="1"/>
      </w:r>
      <w:r w:rsidR="00AB50F9">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[23]","plainTextFormattedCitation":"[23]","previouslyFormattedCitation":"[23]"},"properties":{"noteIndex":0},"schema":"https://github.com/citation-style-language/schema/raw/master/csl-citation.json"}</w:instrText>
      </w:r>
      <w:r w:rsidR="00E36791">
        <w:rPr>
          <w:rFonts w:cs="Times New Roman"/>
        </w:rPr>
        <w:fldChar w:fldCharType="separate"/>
      </w:r>
      <w:r w:rsidR="00295AA7" w:rsidRPr="00295AA7">
        <w:rPr>
          <w:rFonts w:cs="Times New Roman"/>
          <w:noProof/>
        </w:rPr>
        <w:t>[23]</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475EFA"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46F94A05"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06542">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59" w:name="_Hlk59806906"/>
      <w:r>
        <w:rPr>
          <w:rFonts w:cs="Times New Roman"/>
        </w:rPr>
        <w:t>Robust Scaler</w:t>
      </w:r>
    </w:p>
    <w:p w14:paraId="5E37B1BF" w14:textId="5DCA6C31"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r>
        <w:rPr>
          <w:rFonts w:cs="Times New Roman"/>
        </w:rPr>
        <w:t xml:space="preserve">mengubah data dengan </w:t>
      </w:r>
      <w:r w:rsidR="00620250">
        <w:rPr>
          <w:rFonts w:cs="Times New Roman"/>
        </w:rPr>
        <w:t>cara</w:t>
      </w:r>
      <w:r>
        <w:rPr>
          <w:rFonts w:cs="Times New Roman"/>
        </w:rPr>
        <w:t xml:space="preserve"> sama dengan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tetapi </w:t>
      </w:r>
      <w:r>
        <w:rPr>
          <w:rFonts w:cs="Times New Roman"/>
          <w:i/>
        </w:rPr>
        <w:t xml:space="preserve">robust scaler </w:t>
      </w:r>
      <w:r>
        <w:rPr>
          <w:rFonts w:cs="Times New Roman"/>
        </w:rPr>
        <w:t xml:space="preserve">tidak sensitif terhadap </w:t>
      </w:r>
      <w:r>
        <w:rPr>
          <w:rFonts w:cs="Times New Roman"/>
          <w:i/>
        </w:rPr>
        <w:t>outlier</w:t>
      </w:r>
      <w:r>
        <w:rPr>
          <w:rFonts w:cs="Times New Roman"/>
        </w:rPr>
        <w:t xml:space="preserve">. Alih alih menggunakan nilai maksimal dan minimum, </w:t>
      </w:r>
      <w:r>
        <w:rPr>
          <w:rFonts w:cs="Times New Roman"/>
          <w:i/>
        </w:rPr>
        <w:t xml:space="preserve">robust scaler </w:t>
      </w:r>
      <w:r>
        <w:rPr>
          <w:rFonts w:cs="Times New Roman"/>
        </w:rPr>
        <w:t>menggunakan jangkauan antar kuartil sehingga persamaannya menjadi</w:t>
      </w:r>
      <w:r w:rsidR="008A1513">
        <w:rPr>
          <w:rFonts w:cs="Times New Roman"/>
        </w:rPr>
        <w:t xml:space="preserve"> </w:t>
      </w:r>
      <w:r w:rsidR="00AB50F9">
        <w:rPr>
          <w:rFonts w:cs="Times New Roman"/>
        </w:rPr>
        <w:fldChar w:fldCharType="begin" w:fldLock="1"/>
      </w:r>
      <w:r w:rsidR="00AB50F9">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[24]","plainTextFormattedCitation":"[24]"},"properties":{"noteIndex":0},"schema":"https://github.com/citation-style-language/schema/raw/master/csl-citation.json"}</w:instrText>
      </w:r>
      <w:r w:rsidR="00AB50F9">
        <w:rPr>
          <w:rFonts w:cs="Times New Roman"/>
        </w:rPr>
        <w:fldChar w:fldCharType="separate"/>
      </w:r>
      <w:r w:rsidR="00AB50F9" w:rsidRPr="00AB50F9">
        <w:rPr>
          <w:rFonts w:cs="Times New Roman"/>
          <w:noProof/>
        </w:rPr>
        <w:t>[24]</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475EFA"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71E14E67"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D06542">
              <w:rPr>
                <w:rFonts w:eastAsiaTheme="minorEastAsia"/>
                <w:noProof/>
                <w:szCs w:val="24"/>
                <w:lang w:val="de-DE"/>
              </w:rPr>
              <w:t>26</w:t>
            </w:r>
            <w:r>
              <w:rPr>
                <w:szCs w:val="24"/>
                <w:lang w:val="de-DE"/>
              </w:rPr>
              <w:fldChar w:fldCharType="end"/>
            </w:r>
            <w:r>
              <w:rPr>
                <w:rFonts w:eastAsiaTheme="minorEastAsia"/>
                <w:szCs w:val="24"/>
                <w:lang w:val="de-DE"/>
              </w:rPr>
              <w:t>)</w:t>
            </w:r>
          </w:p>
        </w:tc>
      </w:tr>
      <w:bookmarkEnd w:id="59"/>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60" w:name="_Toc60962693"/>
      <w:r>
        <w:rPr>
          <w:lang w:val="de-DE"/>
        </w:rPr>
        <w:lastRenderedPageBreak/>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60"/>
    </w:p>
    <w:p w14:paraId="7769A92E" w14:textId="0A8068E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sidR="00C00DCC">
        <w:rPr>
          <w:rFonts w:cs="Times New Roman"/>
          <w:iCs/>
          <w:szCs w:val="24"/>
          <w:lang w:val="de-DE"/>
        </w:rPr>
        <w:t>sensor</w:t>
      </w:r>
      <w:r>
        <w:rPr>
          <w:rFonts w:cs="Times New Roman"/>
          <w:szCs w:val="24"/>
          <w:lang w:val="de-DE"/>
        </w:rPr>
        <w:t>,</w:t>
      </w:r>
      <w:r w:rsidR="00C00DCC">
        <w:rPr>
          <w:rFonts w:cs="Times New Roman"/>
          <w:szCs w:val="24"/>
          <w:lang w:val="de-DE"/>
        </w:rPr>
        <w:t xml:space="preserve"> aktuator</w:t>
      </w:r>
      <w:r>
        <w:rPr>
          <w:rFonts w:cs="Times New Roman"/>
          <w:szCs w:val="24"/>
          <w:lang w:val="de-DE"/>
        </w:rPr>
        <w:t xml:space="preserve">, dan </w:t>
      </w:r>
      <w:r w:rsidR="00C00DCC">
        <w:rPr>
          <w:rFonts w:cs="Times New Roman"/>
          <w:i/>
          <w:szCs w:val="24"/>
          <w:lang w:val="de-DE"/>
        </w:rPr>
        <w:t>controller</w:t>
      </w:r>
      <w:r>
        <w:rPr>
          <w:rFonts w:cs="Times New Roman"/>
          <w:szCs w:val="24"/>
          <w:lang w:val="de-DE"/>
        </w:rPr>
        <w:t>.</w:t>
      </w:r>
    </w:p>
    <w:p w14:paraId="2B8C4E43" w14:textId="227B62B5"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sidR="00C00DCC">
        <w:rPr>
          <w:rFonts w:cs="Times New Roman"/>
          <w:iCs/>
          <w:szCs w:val="24"/>
          <w:lang w:val="de-DE"/>
        </w:rPr>
        <w:t>sensor</w:t>
      </w:r>
      <w:r>
        <w:rPr>
          <w:rFonts w:cs="Times New Roman"/>
          <w:szCs w:val="24"/>
          <w:lang w:val="de-DE"/>
        </w:rPr>
        <w:t xml:space="preserve">. </w:t>
      </w:r>
      <w:r w:rsidR="00C00DCC">
        <w:rPr>
          <w:rFonts w:cs="Times New Roman"/>
          <w:szCs w:val="24"/>
          <w:lang w:val="de-DE"/>
        </w:rPr>
        <w:t>S</w:t>
      </w:r>
      <w:r w:rsidR="00C00DCC">
        <w:rPr>
          <w:rFonts w:cs="Times New Roman"/>
          <w:iCs/>
          <w:szCs w:val="24"/>
          <w:lang w:val="de-DE"/>
        </w:rPr>
        <w:t>ensor</w:t>
      </w:r>
      <w:r w:rsidR="00C00DCC">
        <w:rPr>
          <w:rFonts w:cs="Times New Roman"/>
          <w:szCs w:val="24"/>
          <w:lang w:val="de-DE"/>
        </w:rPr>
        <w:t xml:space="preserve">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sidR="00C00DCC">
        <w:rPr>
          <w:rFonts w:cs="Times New Roman"/>
          <w:iCs/>
          <w:szCs w:val="24"/>
          <w:lang w:val="de-DE"/>
        </w:rPr>
        <w:t>keluaran</w:t>
      </w:r>
      <w:r>
        <w:rPr>
          <w:rFonts w:cs="Times New Roman"/>
          <w:i/>
          <w:szCs w:val="24"/>
          <w:lang w:val="de-DE"/>
        </w:rPr>
        <w:t xml:space="preserve">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sidR="00C00DCC" w:rsidRP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sid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1D545916" w:rsidR="00EB0B0C" w:rsidRPr="001A1A01" w:rsidRDefault="00EB0B0C" w:rsidP="00EB0B0C">
      <w:pPr>
        <w:spacing w:after="0" w:line="360" w:lineRule="auto"/>
        <w:rPr>
          <w:rFonts w:cs="Times New Roman"/>
          <w:szCs w:val="24"/>
          <w:lang w:val="de-DE"/>
        </w:rPr>
      </w:pPr>
      <w:r>
        <w:rPr>
          <w:rFonts w:cs="Times New Roman"/>
          <w:szCs w:val="24"/>
          <w:lang w:val="de-DE"/>
        </w:rPr>
        <w:tab/>
      </w:r>
      <w:r w:rsidRPr="00A12FE3">
        <w:t>Kesalahan</w:t>
      </w:r>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r w:rsidR="00DE6192">
        <w:t>Kesalahan</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117AED">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iCs/>
          <w:lang w:val="de-DE"/>
        </w:rPr>
        <w:fldChar w:fldCharType="separate"/>
      </w:r>
      <w:r w:rsidR="00E568F2" w:rsidRPr="00E568F2">
        <w:rPr>
          <w:iCs/>
          <w:noProof/>
          <w:lang w:val="de-DE"/>
        </w:rPr>
        <w:t>[12]</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lastRenderedPageBreak/>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3800AE3D"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AB50F9">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[25]","plainTextFormattedCitation":"[25]","previouslyFormattedCitation":"[24]"},"properties":{"noteIndex":0},"schema":"https://github.com/citation-style-language/schema/raw/master/csl-citation.json"}</w:instrText>
      </w:r>
      <w:r w:rsidR="00E568F2">
        <w:rPr>
          <w:rFonts w:cs="Times New Roman"/>
          <w:szCs w:val="24"/>
          <w:lang w:val="de-DE"/>
        </w:rPr>
        <w:fldChar w:fldCharType="separate"/>
      </w:r>
      <w:r w:rsidR="00AB50F9" w:rsidRPr="00AB50F9">
        <w:rPr>
          <w:rFonts w:cs="Times New Roman"/>
          <w:noProof/>
          <w:szCs w:val="24"/>
          <w:lang w:val="de-DE"/>
        </w:rPr>
        <w:t>[25]</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AB50F9">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[26]","plainTextFormattedCitation":"[26]","previouslyFormattedCitation":"[25]"},"properties":{"noteIndex":0},"schema":"https://github.com/citation-style-language/schema/raw/master/csl-citation.json"}</w:instrText>
      </w:r>
      <w:r w:rsidR="00E568F2">
        <w:rPr>
          <w:rFonts w:cs="Times New Roman"/>
          <w:szCs w:val="24"/>
          <w:lang w:val="de-DE"/>
        </w:rPr>
        <w:fldChar w:fldCharType="separate"/>
      </w:r>
      <w:r w:rsidR="00AB50F9" w:rsidRPr="00AB50F9">
        <w:rPr>
          <w:rFonts w:cs="Times New Roman"/>
          <w:noProof/>
          <w:szCs w:val="24"/>
          <w:lang w:val="de-DE"/>
        </w:rPr>
        <w:t>[26]</w:t>
      </w:r>
      <w:r w:rsidR="00E568F2">
        <w:rPr>
          <w:rFonts w:cs="Times New Roman"/>
          <w:szCs w:val="24"/>
          <w:lang w:val="de-DE"/>
        </w:rPr>
        <w:fldChar w:fldCharType="end"/>
      </w:r>
      <w:r w:rsidRPr="00944E0B">
        <w:rPr>
          <w:rFonts w:cs="Times New Roman"/>
          <w:szCs w:val="24"/>
          <w:lang w:val="de-DE"/>
        </w:rPr>
        <w:t xml:space="preserve">. </w:t>
      </w:r>
    </w:p>
    <w:p w14:paraId="5D831C67" w14:textId="0B7411F8" w:rsidR="00E04A5C" w:rsidRDefault="00135923" w:rsidP="00135923">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466392" w:rsidRPr="00466392">
            <w:rPr>
              <w:rFonts w:cs="Times New Roman"/>
              <w:noProof/>
              <w:szCs w:val="24"/>
            </w:rPr>
            <w:t>[13]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 xml:space="preserve">Data historis proses tersebut kemudian digunakan untuk membuat model klasifikasi, sehingga apabila data baru </w:t>
      </w:r>
      <w:r w:rsidR="00E04A5C">
        <w:rPr>
          <w:rFonts w:cs="Times New Roman"/>
          <w:szCs w:val="24"/>
          <w:lang w:val="de-DE"/>
        </w:rPr>
        <w:lastRenderedPageBreak/>
        <w:t>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3077ED2F" w:rsidR="00EB0B0C" w:rsidRDefault="009569EC" w:rsidP="002C3DBD">
      <w:pPr>
        <w:pStyle w:val="Heading2"/>
        <w:numPr>
          <w:ilvl w:val="0"/>
          <w:numId w:val="0"/>
        </w:numPr>
        <w:ind w:left="180"/>
      </w:pPr>
      <w:bookmarkStart w:id="61" w:name="_Toc60962694"/>
      <w:r w:rsidRPr="001E3B93">
        <w:rPr>
          <w:rFonts w:cs="Times New Roman"/>
          <w:noProof/>
          <w:color w:val="C00000"/>
        </w:rPr>
        <mc:AlternateContent>
          <mc:Choice Requires="wpg">
            <w:drawing>
              <wp:anchor distT="0" distB="0" distL="114300" distR="114300" simplePos="0" relativeHeight="251653120" behindDoc="0" locked="0" layoutInCell="1" allowOverlap="1" wp14:anchorId="2CD8A33C" wp14:editId="6C870303">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5D1E5A03" w:rsidR="00552585" w:rsidRPr="006E17BB" w:rsidRDefault="00552585" w:rsidP="0061073D">
                              <w:pPr>
                                <w:pStyle w:val="Caption"/>
                                <w:rPr>
                                  <w:noProof/>
                                  <w:color w:val="1F3864" w:themeColor="accent1" w:themeShade="80"/>
                                </w:rPr>
                              </w:pPr>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t xml:space="preserve">.5 </w:t>
                              </w:r>
                              <w:r w:rsidRPr="00804956">
                                <w:t>Skema Kerja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28BC244A" w:rsidR="00552585" w:rsidRPr="00D6614C" w:rsidRDefault="00475EFA" w:rsidP="0061073D">
                                <w:pPr>
                                  <w:jc w:val="center"/>
                                  <w:rPr>
                                    <w:szCs w:val="24"/>
                                  </w:rPr>
                                </w:pPr>
                                <w:sdt>
                                  <w:sdtPr>
                                    <w:rPr>
                                      <w:szCs w:val="24"/>
                                    </w:rPr>
                                    <w:id w:val="-685358931"/>
                                    <w:citation/>
                                  </w:sdtPr>
                                  <w:sdtEndPr/>
                                  <w:sdtContent>
                                    <w:r w:rsidR="00552585" w:rsidRPr="00D6614C">
                                      <w:rPr>
                                        <w:szCs w:val="24"/>
                                      </w:rPr>
                                      <w:fldChar w:fldCharType="begin"/>
                                    </w:r>
                                    <w:r w:rsidR="00552585" w:rsidRPr="00D6614C">
                                      <w:rPr>
                                        <w:szCs w:val="24"/>
                                      </w:rPr>
                                      <w:instrText xml:space="preserve"> CITATION Max20 \l 1033 </w:instrText>
                                    </w:r>
                                    <w:r w:rsidR="00552585" w:rsidRPr="00D6614C">
                                      <w:rPr>
                                        <w:szCs w:val="24"/>
                                      </w:rPr>
                                      <w:fldChar w:fldCharType="separate"/>
                                    </w:r>
                                    <w:r w:rsidR="00552585" w:rsidRPr="00466392">
                                      <w:rPr>
                                        <w:noProof/>
                                        <w:szCs w:val="24"/>
                                      </w:rPr>
                                      <w:t>[22]</w:t>
                                    </w:r>
                                    <w:r w:rsidR="00552585" w:rsidRPr="00D6614C">
                                      <w:rPr>
                                        <w:szCs w:val="24"/>
                                      </w:rPr>
                                      <w:fldChar w:fldCharType="end"/>
                                    </w:r>
                                  </w:sdtContent>
                                </w:sdt>
                              </w:p>
                              <w:p w14:paraId="129E017B" w14:textId="3C32EF6E" w:rsidR="00552585" w:rsidRDefault="00552585"/>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6" style="position:absolute;left:0;text-align:left;margin-left:5.45pt;margin-top:27.95pt;width:396.8pt;height:252.8pt;z-index:25165312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">
                <v:shape id="Text Box 58" o:spid="_x0000_s1047"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5D1E5A03" w:rsidR="00552585" w:rsidRPr="006E17BB" w:rsidRDefault="00552585" w:rsidP="0061073D">
                        <w:pPr>
                          <w:pStyle w:val="Caption"/>
                          <w:rPr>
                            <w:noProof/>
                            <w:color w:val="1F3864" w:themeColor="accent1" w:themeShade="80"/>
                          </w:rPr>
                        </w:pPr>
                        <w:r>
                          <w:t xml:space="preserve">Gambar </w:t>
                        </w:r>
                        <w:r w:rsidR="00475EFA">
                          <w:fldChar w:fldCharType="begin"/>
                        </w:r>
                        <w:r w:rsidR="00475EFA">
                          <w:instrText xml:space="preserve"> STYLEREF 1 \s </w:instrText>
                        </w:r>
                        <w:r w:rsidR="00475EFA">
                          <w:fldChar w:fldCharType="separate"/>
                        </w:r>
                        <w:r w:rsidR="00D06542">
                          <w:rPr>
                            <w:noProof/>
                          </w:rPr>
                          <w:t>III</w:t>
                        </w:r>
                        <w:r w:rsidR="00475EFA">
                          <w:rPr>
                            <w:noProof/>
                          </w:rPr>
                          <w:fldChar w:fldCharType="end"/>
                        </w:r>
                        <w:r>
                          <w:t xml:space="preserve">.5 </w:t>
                        </w:r>
                        <w:r w:rsidRPr="00804956">
                          <w:t>Skema Kerja MQTT</w:t>
                        </w:r>
                      </w:p>
                    </w:txbxContent>
                  </v:textbox>
                </v:shape>
                <v:group id="Group 60" o:spid="_x0000_s1048"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9"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50"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28BC244A" w:rsidR="00552585" w:rsidRPr="00D6614C" w:rsidRDefault="00475EFA" w:rsidP="0061073D">
                          <w:pPr>
                            <w:jc w:val="center"/>
                            <w:rPr>
                              <w:szCs w:val="24"/>
                            </w:rPr>
                          </w:pPr>
                          <w:sdt>
                            <w:sdtPr>
                              <w:rPr>
                                <w:szCs w:val="24"/>
                              </w:rPr>
                              <w:id w:val="-685358931"/>
                              <w:citation/>
                            </w:sdtPr>
                            <w:sdtEndPr/>
                            <w:sdtContent>
                              <w:r w:rsidR="00552585" w:rsidRPr="00D6614C">
                                <w:rPr>
                                  <w:szCs w:val="24"/>
                                </w:rPr>
                                <w:fldChar w:fldCharType="begin"/>
                              </w:r>
                              <w:r w:rsidR="00552585" w:rsidRPr="00D6614C">
                                <w:rPr>
                                  <w:szCs w:val="24"/>
                                </w:rPr>
                                <w:instrText xml:space="preserve"> CITATION Max20 \l 1033 </w:instrText>
                              </w:r>
                              <w:r w:rsidR="00552585" w:rsidRPr="00D6614C">
                                <w:rPr>
                                  <w:szCs w:val="24"/>
                                </w:rPr>
                                <w:fldChar w:fldCharType="separate"/>
                              </w:r>
                              <w:r w:rsidR="00552585" w:rsidRPr="00466392">
                                <w:rPr>
                                  <w:noProof/>
                                  <w:szCs w:val="24"/>
                                </w:rPr>
                                <w:t>[22]</w:t>
                              </w:r>
                              <w:r w:rsidR="00552585" w:rsidRPr="00D6614C">
                                <w:rPr>
                                  <w:szCs w:val="24"/>
                                </w:rPr>
                                <w:fldChar w:fldCharType="end"/>
                              </w:r>
                            </w:sdtContent>
                          </w:sdt>
                        </w:p>
                        <w:p w14:paraId="129E017B" w14:textId="3C32EF6E" w:rsidR="00552585" w:rsidRDefault="00552585"/>
                      </w:txbxContent>
                    </v:textbox>
                  </v:shape>
                </v:group>
                <w10:wrap type="topAndBottom"/>
              </v:group>
            </w:pict>
          </mc:Fallback>
        </mc:AlternateContent>
      </w:r>
      <w:r w:rsidR="00491646">
        <w:t xml:space="preserve">III.8. </w:t>
      </w:r>
      <w:r w:rsidR="0069496B">
        <w:rPr>
          <w:i/>
        </w:rPr>
        <w:t>Message Queue Telemetry Transport</w:t>
      </w:r>
      <w:bookmarkEnd w:id="61"/>
      <w:r w:rsidR="0069496B">
        <w:rPr>
          <w:i/>
        </w:rPr>
        <w:t xml:space="preserve"> </w:t>
      </w:r>
    </w:p>
    <w:p w14:paraId="36BB5D86" w14:textId="56EB2689" w:rsidR="006B1421" w:rsidRPr="006820BA" w:rsidRDefault="00DE63C5" w:rsidP="006820BA">
      <w:pPr>
        <w:spacing w:after="0" w:line="360" w:lineRule="auto"/>
      </w:pPr>
      <w:r>
        <w:rPr>
          <w:b/>
        </w:rPr>
        <w:tab/>
      </w:r>
      <w:r w:rsidR="002A2EA7">
        <w:t xml:space="preserve">Protokol </w:t>
      </w:r>
      <w:r w:rsidR="002A2EA7">
        <w:rPr>
          <w:i/>
        </w:rPr>
        <w:t xml:space="preserve">Message Queue Telemetry Transport </w:t>
      </w:r>
      <w:r w:rsidR="002A2EA7">
        <w:t>(MQTT) merupakan protocol pesan yang ringan (</w:t>
      </w:r>
      <w:r w:rsidR="002A2EA7">
        <w:rPr>
          <w:i/>
        </w:rPr>
        <w:t>lightweight</w:t>
      </w:r>
      <w:r w:rsidR="002A2EA7">
        <w:t xml:space="preserve">) dengan arsitektur </w:t>
      </w:r>
      <w:r w:rsidR="002A2EA7">
        <w:rPr>
          <w:i/>
        </w:rPr>
        <w:t>publish</w:t>
      </w:r>
      <w:r w:rsidR="002A2EA7">
        <w:t>/</w:t>
      </w:r>
      <w:r w:rsidR="002A2EA7">
        <w:rPr>
          <w:i/>
        </w:rPr>
        <w:t xml:space="preserve">subscribe </w:t>
      </w:r>
      <w:r w:rsidR="002A2EA7">
        <w:t xml:space="preserve">yang digunakan diatas protokol komunikasi TCP/IP. </w:t>
      </w:r>
      <w:r w:rsidR="00224A19">
        <w:t xml:space="preserve">Dengan arsitektur tersebut, MQTT didesain untuk bersifat terbuka dan mudah untuk diaplikasikan, serta dapat menangani ribuan </w:t>
      </w:r>
      <w:r w:rsidR="00224A19">
        <w:rPr>
          <w:i/>
        </w:rPr>
        <w:t xml:space="preserve">client </w:t>
      </w:r>
      <w:r w:rsidR="00224A19">
        <w:t xml:space="preserve">hanya dengan menggunakan 1 server. Karakteristik tersebut membuat MQTT ideal untuk digunakan dalam kondisi sulit, seperti </w:t>
      </w:r>
      <w:r w:rsidR="002E5FBF">
        <w:t>apabila</w:t>
      </w:r>
      <w:r w:rsidR="00224A19">
        <w:t xml:space="preserve"> </w:t>
      </w:r>
      <w:r w:rsidR="00224A19">
        <w:rPr>
          <w:i/>
        </w:rPr>
        <w:t xml:space="preserve">bandwidth </w:t>
      </w:r>
      <w:r w:rsidR="00224A19">
        <w:t>jaringan rendah atau dengan perangkat yang memiliki kapabilitas komputasi dan memori yang terbatas</w:t>
      </w:r>
      <w:r w:rsidR="0023242F">
        <w:t xml:space="preserve"> </w:t>
      </w:r>
      <w:r w:rsidR="0023242F">
        <w:fldChar w:fldCharType="begin" w:fldLock="1"/>
      </w:r>
      <w:r w:rsidR="00AB50F9">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[27]","plainTextFormattedCitation":"[27]","previouslyFormattedCitation":"[26]"},"properties":{"noteIndex":0},"schema":"https://github.com/citation-style-language/schema/raw/master/csl-citation.json"}</w:instrText>
      </w:r>
      <w:r w:rsidR="0023242F">
        <w:fldChar w:fldCharType="separate"/>
      </w:r>
      <w:r w:rsidR="00AB50F9" w:rsidRPr="00AB50F9">
        <w:rPr>
          <w:noProof/>
        </w:rPr>
        <w:t>[27]</w:t>
      </w:r>
      <w:r w:rsidR="0023242F">
        <w:fldChar w:fldCharType="end"/>
      </w:r>
      <w:r w:rsidR="00DF2617">
        <w:t>.</w:t>
      </w:r>
      <w:r w:rsidR="00224A19">
        <w:t xml:space="preserve"> Protokol MQTT memudahkan komunikasi </w:t>
      </w:r>
      <w:r w:rsidR="00DF2617">
        <w:rPr>
          <w:i/>
        </w:rPr>
        <w:t>machine-to-machine</w:t>
      </w:r>
      <w:r w:rsidR="00DF2617">
        <w:t>, yaitu komunikasi antar perangkat yang menjadi semakin umum dengan berkembangnya teknologi.</w:t>
      </w:r>
    </w:p>
    <w:p w14:paraId="60AD5A72" w14:textId="325BF5CD" w:rsidR="00D6614C" w:rsidRDefault="00E64EB8" w:rsidP="006820BA">
      <w:pPr>
        <w:spacing w:after="0" w:line="360" w:lineRule="auto"/>
      </w:pPr>
      <w:r>
        <w:rPr>
          <w:rFonts w:cs="Times New Roman"/>
          <w:szCs w:val="24"/>
          <w:lang w:val="de-DE"/>
        </w:rPr>
        <w:tab/>
      </w:r>
      <w:r w:rsidR="00514E3C">
        <w:t xml:space="preserve">Untuk komunikasi dengan protokol MQTT dapat dilakukan, maka dibutuhkan perangkat sebagai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r w:rsidR="00514E3C">
        <w:t xml:space="preserve">merupakan perangkat yang terhubung dengan server pengiriman pesan, dan menggunakan </w:t>
      </w:r>
      <w:r w:rsidR="00514E3C">
        <w:rPr>
          <w:i/>
        </w:rPr>
        <w:t xml:space="preserve">topic </w:t>
      </w:r>
      <w:r w:rsidR="00514E3C">
        <w:t>untuk mem-</w:t>
      </w:r>
      <w:r w:rsidR="00514E3C">
        <w:rPr>
          <w:i/>
        </w:rPr>
        <w:t>publish</w:t>
      </w:r>
      <w:r w:rsidR="00514E3C">
        <w:t xml:space="preserve"> pesan sehingga </w:t>
      </w:r>
      <w:r w:rsidR="00514E3C">
        <w:rPr>
          <w:i/>
        </w:rPr>
        <w:t xml:space="preserve">client </w:t>
      </w:r>
      <w:r w:rsidR="00514E3C">
        <w:t xml:space="preserve">lain menerima pesan </w:t>
      </w:r>
      <w:r w:rsidR="00514E3C">
        <w:lastRenderedPageBreak/>
        <w:t xml:space="preserve">tersebut. MQTT </w:t>
      </w:r>
      <w:r w:rsidR="00514E3C">
        <w:rPr>
          <w:i/>
        </w:rPr>
        <w:t xml:space="preserve">client </w:t>
      </w:r>
      <w:r w:rsidR="00514E3C">
        <w:t xml:space="preserve">juga dapat </w:t>
      </w:r>
      <w:r w:rsidR="00514E3C">
        <w:rPr>
          <w:i/>
        </w:rPr>
        <w:t xml:space="preserve">subscribe </w:t>
      </w:r>
      <w:r w:rsidR="00514E3C">
        <w:t xml:space="preserve">pada sebuah </w:t>
      </w:r>
      <w:r w:rsidR="00514E3C">
        <w:rPr>
          <w:i/>
        </w:rPr>
        <w:t xml:space="preserve">topic </w:t>
      </w:r>
      <w:r w:rsidR="00514E3C">
        <w:t>sehingga dapat menerima pesan apabila sebuah informasi telah di-</w:t>
      </w:r>
      <w:r w:rsidR="00514E3C">
        <w:rPr>
          <w:i/>
        </w:rPr>
        <w:t xml:space="preserve">publish </w:t>
      </w:r>
      <w:r w:rsidR="00514E3C">
        <w:t xml:space="preserve">pada </w:t>
      </w:r>
      <w:r w:rsidR="00514E3C">
        <w:rPr>
          <w:i/>
        </w:rPr>
        <w:t xml:space="preserve">topic </w:t>
      </w:r>
      <w:r w:rsidR="00514E3C">
        <w:t xml:space="preserve">tersebut. MQTT </w:t>
      </w:r>
      <w:r w:rsidR="00514E3C">
        <w:rPr>
          <w:i/>
        </w:rPr>
        <w:t xml:space="preserve">broker </w:t>
      </w:r>
      <w:r w:rsidR="00514E3C">
        <w:t xml:space="preserve">merupakan bertindak sebagai sebuah </w:t>
      </w:r>
      <w:r w:rsidR="00514E3C">
        <w:rPr>
          <w:i/>
        </w:rPr>
        <w:t xml:space="preserve">server </w:t>
      </w:r>
      <w:r w:rsidR="00514E3C">
        <w:t xml:space="preserve">yang mengimplementasikan protokol MQTT sehingga mampu memfasilitasi komunikasi antar berbagai MQTT </w:t>
      </w:r>
      <w:r w:rsidR="00514E3C">
        <w:rPr>
          <w:i/>
        </w:rPr>
        <w:t>client</w:t>
      </w:r>
      <w:bookmarkStart w:id="62" w:name="_Hlk54790128"/>
      <w:bookmarkEnd w:id="39"/>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w:lastRenderedPageBreak/>
        <mc:AlternateContent>
          <mc:Choice Requires="wps">
            <w:drawing>
              <wp:anchor distT="0" distB="0" distL="114300" distR="114300" simplePos="0" relativeHeight="251736064" behindDoc="0" locked="0" layoutInCell="1" allowOverlap="1" wp14:anchorId="52EDB4F3" wp14:editId="128B6F79">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7D66A" id="Rectangle 196" o:spid="_x0000_s1026" style="position:absolute;margin-left:380.95pt;margin-top:-81.15pt;width:22.55pt;height:20.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3" w:name="_Toc60962695"/>
      <w:r w:rsidR="002D1E6F" w:rsidRPr="00D6614C">
        <w:t>PELAKSANAAN PENELITIAN</w:t>
      </w:r>
      <w:bookmarkEnd w:id="63"/>
    </w:p>
    <w:p w14:paraId="353B771D" w14:textId="77777777" w:rsidR="002D1E6F" w:rsidRDefault="002D1E6F" w:rsidP="002D1E6F">
      <w:pPr>
        <w:pStyle w:val="Heading2"/>
        <w:numPr>
          <w:ilvl w:val="0"/>
          <w:numId w:val="0"/>
        </w:numPr>
        <w:spacing w:line="360" w:lineRule="auto"/>
        <w:ind w:left="180"/>
        <w:rPr>
          <w:rFonts w:cs="Times New Roman"/>
        </w:rPr>
      </w:pPr>
      <w:bookmarkStart w:id="64" w:name="_Toc60962696"/>
      <w:r>
        <w:rPr>
          <w:rFonts w:cs="Times New Roman"/>
        </w:rPr>
        <w:t xml:space="preserve">IV.1. Alat dan Bahan </w:t>
      </w:r>
      <w:r w:rsidRPr="00944E0B">
        <w:rPr>
          <w:rFonts w:cs="Times New Roman"/>
        </w:rPr>
        <w:t>Penelitian</w:t>
      </w:r>
      <w:bookmarkEnd w:id="64"/>
    </w:p>
    <w:p w14:paraId="3CBE978F" w14:textId="76C929AE" w:rsidR="00D6614C" w:rsidRPr="00874A06" w:rsidRDefault="002D1E6F" w:rsidP="002D1E6F">
      <w:pPr>
        <w:ind w:firstLine="180"/>
        <w:rPr>
          <w:b/>
          <w:bCs/>
        </w:rPr>
      </w:pPr>
      <w:r w:rsidRPr="00874A06">
        <w:rPr>
          <w:b/>
          <w:bCs/>
        </w:rPr>
        <w:t>IV.1.1. Alat Penelitian</w:t>
      </w:r>
    </w:p>
    <w:p w14:paraId="56E7976A" w14:textId="326EC927" w:rsidR="00D6614C" w:rsidRDefault="00D6614C" w:rsidP="00D6614C">
      <w:pPr>
        <w:pStyle w:val="Caption"/>
      </w:pPr>
      <w:bookmarkStart w:id="65" w:name="_Toc60962636"/>
      <w:r>
        <w:t xml:space="preserve">Tabel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rsidR="00403385">
        <w:t>.</w:t>
      </w:r>
      <w:r w:rsidR="00475EFA">
        <w:fldChar w:fldCharType="begin"/>
      </w:r>
      <w:r w:rsidR="00475EFA">
        <w:instrText xml:space="preserve"> SEQ Tabel \* ARABIC \s 1 </w:instrText>
      </w:r>
      <w:r w:rsidR="00475EFA">
        <w:fldChar w:fldCharType="separate"/>
      </w:r>
      <w:r w:rsidR="00D06542">
        <w:rPr>
          <w:noProof/>
        </w:rPr>
        <w:t>1</w:t>
      </w:r>
      <w:r w:rsidR="00475EFA">
        <w:rPr>
          <w:noProof/>
        </w:rPr>
        <w:fldChar w:fldCharType="end"/>
      </w:r>
      <w:r w:rsidR="00491646">
        <w:t xml:space="preserve">. </w:t>
      </w:r>
      <w:r>
        <w:rPr>
          <w:noProof/>
        </w:rPr>
        <w:t>Perangkat Keras Penelitian</w:t>
      </w:r>
      <w:bookmarkEnd w:id="65"/>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62135B0E"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41DC209E" w:rsidR="006E680C" w:rsidRDefault="006E680C" w:rsidP="006E680C">
      <w:pPr>
        <w:pStyle w:val="Caption"/>
      </w:pPr>
      <w:bookmarkStart w:id="66" w:name="_Toc60962637"/>
      <w:r>
        <w:t xml:space="preserve">Tabel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rsidR="00403385">
        <w:t>.</w:t>
      </w:r>
      <w:r w:rsidR="00475EFA">
        <w:fldChar w:fldCharType="begin"/>
      </w:r>
      <w:r w:rsidR="00475EFA">
        <w:instrText xml:space="preserve"> SEQ Tabel \* ARABIC \s 1 </w:instrText>
      </w:r>
      <w:r w:rsidR="00475EFA">
        <w:fldChar w:fldCharType="separate"/>
      </w:r>
      <w:r w:rsidR="00D06542">
        <w:rPr>
          <w:noProof/>
        </w:rPr>
        <w:t>2</w:t>
      </w:r>
      <w:r w:rsidR="00475EFA">
        <w:rPr>
          <w:noProof/>
        </w:rPr>
        <w:fldChar w:fldCharType="end"/>
      </w:r>
      <w:r>
        <w:t xml:space="preserve"> Perangkat Lunak Penelitian</w:t>
      </w:r>
      <w:bookmarkEnd w:id="66"/>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3D1C6FE9" w:rsidR="002D1E6F" w:rsidRDefault="00D6140D" w:rsidP="00B329EC">
      <w:pPr>
        <w:spacing w:after="0" w:line="360" w:lineRule="auto"/>
        <w:ind w:firstLine="567"/>
        <w:rPr>
          <w:rFonts w:cs="Times New Roman"/>
        </w:rPr>
      </w:pPr>
      <w:r>
        <w:rPr>
          <w:noProof/>
        </w:rPr>
        <mc:AlternateContent>
          <mc:Choice Requires="wps">
            <w:drawing>
              <wp:anchor distT="45720" distB="45720" distL="114300" distR="114300" simplePos="0" relativeHeight="251746304" behindDoc="0" locked="0" layoutInCell="1" allowOverlap="1" wp14:anchorId="333D9DE8" wp14:editId="0A403639">
                <wp:simplePos x="0" y="0"/>
                <wp:positionH relativeFrom="column">
                  <wp:posOffset>2326640</wp:posOffset>
                </wp:positionH>
                <wp:positionV relativeFrom="paragraph">
                  <wp:posOffset>1450027</wp:posOffset>
                </wp:positionV>
                <wp:extent cx="354330" cy="1404620"/>
                <wp:effectExtent l="0" t="0" r="26670" b="279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404620"/>
                        </a:xfrm>
                        <a:prstGeom prst="rect">
                          <a:avLst/>
                        </a:prstGeom>
                        <a:solidFill>
                          <a:schemeClr val="bg1"/>
                        </a:solidFill>
                        <a:ln w="9525">
                          <a:solidFill>
                            <a:schemeClr val="bg1"/>
                          </a:solidFill>
                          <a:miter lim="800000"/>
                          <a:headEnd/>
                          <a:tailEnd/>
                        </a:ln>
                      </wps:spPr>
                      <wps:txbx>
                        <w:txbxContent>
                          <w:p w14:paraId="50028762" w14:textId="7A293D8A" w:rsidR="00552585" w:rsidRDefault="00552585">
                            <w: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D9DE8" id="_x0000_s1051" type="#_x0000_t202" style="position:absolute;left:0;text-align:left;margin-left:183.2pt;margin-top:114.2pt;width:27.9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" fillcolor="white [3212]" strokecolor="white [3212]">
                <v:textbox style="mso-fit-shape-to-text:t">
                  <w:txbxContent>
                    <w:p w14:paraId="50028762" w14:textId="7A293D8A" w:rsidR="00552585" w:rsidRDefault="00552585">
                      <w:r>
                        <w:t>51</w:t>
                      </w:r>
                    </w:p>
                  </w:txbxContent>
                </v:textbox>
                <w10:wrap type="square"/>
              </v:shape>
            </w:pict>
          </mc:Fallback>
        </mc:AlternateContent>
      </w:r>
      <w:r w:rsidR="002D1E6F">
        <w:rPr>
          <w:rFonts w:cs="Times New Roman"/>
        </w:rPr>
        <w:t xml:space="preserve">Visual Studio Code merupakan perangkat lunak </w:t>
      </w:r>
      <w:r w:rsidR="002D1E6F">
        <w:rPr>
          <w:rFonts w:cs="Times New Roman"/>
          <w:i/>
        </w:rPr>
        <w:t xml:space="preserve">code editor </w:t>
      </w:r>
      <w:r w:rsidR="002D1E6F">
        <w:rPr>
          <w:rFonts w:cs="Times New Roman"/>
        </w:rPr>
        <w:t xml:space="preserve">yang bersifat </w:t>
      </w:r>
      <w:r w:rsidR="002D1E6F">
        <w:rPr>
          <w:rFonts w:cs="Times New Roman"/>
          <w:i/>
        </w:rPr>
        <w:t>open</w:t>
      </w:r>
      <w:r w:rsidR="00E65E86">
        <w:rPr>
          <w:rFonts w:cs="Times New Roman"/>
          <w:i/>
        </w:rPr>
        <w:t xml:space="preserve"> </w:t>
      </w:r>
      <w:r w:rsidR="002D1E6F">
        <w:rPr>
          <w:rFonts w:cs="Times New Roman"/>
          <w:i/>
        </w:rPr>
        <w:t>source</w:t>
      </w:r>
      <w:r w:rsidR="002D1E6F">
        <w:rPr>
          <w:rFonts w:cs="Times New Roman"/>
        </w:rPr>
        <w:t xml:space="preserve"> dan</w:t>
      </w:r>
      <w:r w:rsidR="008D0B48">
        <w:rPr>
          <w:rFonts w:cs="Times New Roman"/>
        </w:rPr>
        <w:t xml:space="preserve"> </w:t>
      </w:r>
      <w:r w:rsidR="002D1E6F">
        <w:rPr>
          <w:rFonts w:cs="Times New Roman"/>
        </w:rPr>
        <w:t xml:space="preserve">lintas platform milik Microsoft. Visual Studio Code memiliki beragam fitur yang memudahkan penulis untuk </w:t>
      </w:r>
      <w:r w:rsidR="002D1E6F">
        <w:rPr>
          <w:rFonts w:cs="Times New Roman"/>
        </w:rPr>
        <w:lastRenderedPageBreak/>
        <w:t xml:space="preserve">membuat dan menyunting </w:t>
      </w:r>
      <w:r w:rsidR="002D1E6F">
        <w:rPr>
          <w:rFonts w:cs="Times New Roman"/>
          <w:i/>
        </w:rPr>
        <w:t>code</w:t>
      </w:r>
      <w:r w:rsidR="002D1E6F">
        <w:rPr>
          <w:rFonts w:cs="Times New Roman"/>
        </w:rPr>
        <w:t xml:space="preserve">, seperti fitur IntelliSense yang dapat membantu pembuatan </w:t>
      </w:r>
      <w:r w:rsidR="002D1E6F">
        <w:rPr>
          <w:rFonts w:cs="Times New Roman"/>
          <w:i/>
        </w:rPr>
        <w:t>code</w:t>
      </w:r>
      <w:r w:rsidR="002D1E6F">
        <w:rPr>
          <w:rFonts w:cs="Times New Roman"/>
        </w:rPr>
        <w:t xml:space="preserve">, </w:t>
      </w:r>
      <w:r w:rsidR="002D1E6F">
        <w:rPr>
          <w:rFonts w:cs="Times New Roman"/>
          <w:i/>
        </w:rPr>
        <w:t xml:space="preserve">bracket-matching </w:t>
      </w:r>
      <w:r w:rsidR="002D1E6F">
        <w:rPr>
          <w:rFonts w:cs="Times New Roman"/>
        </w:rPr>
        <w:t>yang dapat menyeimbangkan tanda kurung,</w:t>
      </w:r>
      <w:r w:rsidR="002D1E6F">
        <w:rPr>
          <w:rFonts w:cs="Times New Roman"/>
          <w:i/>
        </w:rPr>
        <w:t xml:space="preserve"> auto-identation, syntax highlighting </w:t>
      </w:r>
      <w:r w:rsidR="002D1E6F">
        <w:rPr>
          <w:rFonts w:cs="Times New Roman"/>
        </w:rPr>
        <w:t xml:space="preserve">serta banyak fitur lain. Karena bersifat </w:t>
      </w:r>
      <w:r w:rsidR="002D1E6F">
        <w:rPr>
          <w:rFonts w:cs="Times New Roman"/>
          <w:i/>
        </w:rPr>
        <w:t xml:space="preserve">open-source, </w:t>
      </w:r>
      <w:r w:rsidR="002D1E6F">
        <w:rPr>
          <w:rFonts w:cs="Times New Roman"/>
        </w:rPr>
        <w:t xml:space="preserve">pengguna juga dapat mengunduh </w:t>
      </w:r>
      <w:r w:rsidR="002D1E6F">
        <w:rPr>
          <w:rFonts w:cs="Times New Roman"/>
          <w:i/>
        </w:rPr>
        <w:t xml:space="preserve">extension </w:t>
      </w:r>
      <w:r w:rsidR="002D1E6F">
        <w:rPr>
          <w:rFonts w:cs="Times New Roman"/>
        </w:rPr>
        <w:t xml:space="preserve">buatan pengguna lain untuk mengoptimasi dan personalisasi Visual Studio Code. Pada penelitian ini, Visual Studio Code digunakan untuk membuat dan menyunting program untuk mengolah data dengan bahasa pemrograman </w:t>
      </w:r>
      <w:r w:rsidR="002D1E6F">
        <w:rPr>
          <w:rFonts w:cs="Times New Roman"/>
          <w:i/>
        </w:rPr>
        <w:t>Python</w:t>
      </w:r>
      <w:r w:rsidR="002D1E6F">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r>
        <w:rPr>
          <w:rFonts w:cs="Times New Roman"/>
          <w:szCs w:val="24"/>
        </w:rPr>
        <w:t>pustaka</w:t>
      </w:r>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yang tersedia. Dengan berbagai algoritma tersebut, selain pengguna dapat </w:t>
      </w:r>
      <w:r>
        <w:rPr>
          <w:rFonts w:cs="Times New Roman"/>
          <w:lang w:val="sv-SE"/>
        </w:rPr>
        <w:lastRenderedPageBreak/>
        <w:t xml:space="preserve">mempersiapkan data sebelum diolah oleh model </w:t>
      </w:r>
      <w:r w:rsidR="003914E3" w:rsidRPr="00283688">
        <w:rPr>
          <w:rFonts w:cs="Times New Roman"/>
          <w:iCs/>
          <w:szCs w:val="24"/>
          <w:lang w:val="en-GB"/>
        </w:rPr>
        <w:t>pembelajaran mesin</w:t>
      </w:r>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r w:rsidR="000F17D4" w:rsidRPr="000F17D4">
        <w:rPr>
          <w:rFonts w:cs="Times New Roman"/>
        </w:rPr>
        <w:t>pra-pemrosesan</w:t>
      </w:r>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IV.1.2. Bahan Penelitian</w:t>
      </w:r>
    </w:p>
    <w:p w14:paraId="59BFDED2" w14:textId="397EB4B9" w:rsidR="002D1E6F" w:rsidRDefault="002D1E6F" w:rsidP="00041805">
      <w:pPr>
        <w:spacing w:after="0" w:line="360" w:lineRule="auto"/>
        <w:ind w:firstLine="567"/>
        <w:rPr>
          <w:rFonts w:cs="Times New Roman"/>
        </w:rPr>
      </w:pPr>
      <w:r w:rsidRPr="00307963">
        <w:rPr>
          <w:rFonts w:cs="Times New Roman"/>
        </w:rPr>
        <w:t xml:space="preserve">Digunakan 2 kumpulan data pada penelitian ini, yakni kumpulan data dari Tennessee Eastman Chemical Company dan </w:t>
      </w:r>
      <w:r w:rsidRPr="006A4BEA">
        <w:rPr>
          <w:rFonts w:cs="Times New Roman"/>
        </w:rPr>
        <w:t>data dari penelitian Brooks</w:t>
      </w:r>
      <w:r w:rsidRPr="00307963">
        <w:rPr>
          <w:rFonts w:cs="Times New Roman"/>
        </w:rPr>
        <w:t>.</w:t>
      </w:r>
      <w:r>
        <w:rPr>
          <w:rFonts w:cs="Times New Roman"/>
        </w:rPr>
        <w:t xml:space="preserve"> Kumpulan data dari Tennessee Eastman Chemical Company memiliki 52 variabel dan digunakan untuk membangun program </w:t>
      </w:r>
      <w:r w:rsidR="00DE6192">
        <w:rPr>
          <w:rFonts w:cs="Times New Roman"/>
        </w:rPr>
        <w:t>deteksi kesalahan</w:t>
      </w:r>
      <w:r>
        <w:rPr>
          <w:rFonts w:cs="Times New Roman"/>
          <w:i/>
          <w:iCs/>
        </w:rPr>
        <w:t xml:space="preserve"> </w:t>
      </w:r>
      <w:r>
        <w:rPr>
          <w:rFonts w:cs="Times New Roman"/>
        </w:rPr>
        <w:t>pada penelitian ini, s</w:t>
      </w:r>
      <w:r w:rsidRPr="006A4BEA">
        <w:rPr>
          <w:rFonts w:cs="Times New Roman"/>
        </w:rPr>
        <w:t>edangkan kumpulan data dari penelitian Brooks memiliki 20 variabel digunakan sebagai validasi dari program yang sudah dibangun.</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r w:rsidR="0051799C">
        <w:rPr>
          <w:rFonts w:cs="Times New Roman"/>
        </w:rPr>
        <w:t>Latih</w:t>
      </w:r>
    </w:p>
    <w:p w14:paraId="67BB7CE3" w14:textId="3250C89B"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73248" behindDoc="0" locked="0" layoutInCell="1" allowOverlap="1" wp14:anchorId="40668886" wp14:editId="32E076B4">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355" y="336613"/>
                            <a:ext cx="3953247"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680DD34D" w:rsidR="00552585" w:rsidRPr="00CC4856" w:rsidRDefault="00552585" w:rsidP="00823561">
                              <w:pPr>
                                <w:pStyle w:val="Caption"/>
                                <w:rPr>
                                  <w:noProof/>
                                </w:rPr>
                              </w:pPr>
                              <w:bookmarkStart w:id="67" w:name="_Toc60962571"/>
                              <w:r>
                                <w:t xml:space="preserve">Gambar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w:t>
                              </w:r>
                              <w:r w:rsidR="00475EFA">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[28]","plainTextFormattedCitation":"[28]","previouslyFormattedCitation":"[27]"},"properties":{"noteIndex":0},"schema":"https://github.com/citation-style-language/schema/raw/master/csl-citation.json"}</w:instrText>
                              </w:r>
                              <w:r>
                                <w:rPr>
                                  <w:rFonts w:cs="Times New Roman"/>
                                </w:rPr>
                                <w:fldChar w:fldCharType="separate"/>
                              </w:r>
                              <w:bookmarkEnd w:id="67"/>
                              <w:r w:rsidRPr="00AB50F9">
                                <w:rPr>
                                  <w:rFonts w:cs="Times New Roman"/>
                                  <w:noProof/>
                                </w:rPr>
                                <w:t>[28]</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52" style="position:absolute;left:0;text-align:left;margin-left:17.1pt;margin-top:207.6pt;width:388.4pt;height:279.05pt;z-index:251573248;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">
                <v:shape id="Picture 24" o:spid="_x0000_s1053" type="#_x0000_t75" style="position:absolute;left:4933;top:3366;width:39533;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">
                  <v:imagedata r:id="rId50" o:title=""/>
                </v:shape>
                <v:shape id="Text Box 63" o:spid="_x0000_s1054"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680DD34D" w:rsidR="00552585" w:rsidRPr="00CC4856" w:rsidRDefault="00552585" w:rsidP="00823561">
                        <w:pPr>
                          <w:pStyle w:val="Caption"/>
                          <w:rPr>
                            <w:noProof/>
                          </w:rPr>
                        </w:pPr>
                        <w:bookmarkStart w:id="68" w:name="_Toc60962571"/>
                        <w:r>
                          <w:t xml:space="preserve">Gambar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w:t>
                        </w:r>
                        <w:r w:rsidR="00475EFA">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[28]","plainTextFormattedCitation":"[28]","previouslyFormattedCitation":"[27]"},"properties":{"noteIndex":0},"schema":"https://github.com/citation-style-language/schema/raw/master/csl-citation.json"}</w:instrText>
                        </w:r>
                        <w:r>
                          <w:rPr>
                            <w:rFonts w:cs="Times New Roman"/>
                          </w:rPr>
                          <w:fldChar w:fldCharType="separate"/>
                        </w:r>
                        <w:bookmarkEnd w:id="68"/>
                        <w:r w:rsidRPr="00AB50F9">
                          <w:rPr>
                            <w:rFonts w:cs="Times New Roman"/>
                            <w:noProof/>
                          </w:rPr>
                          <w:t>[28]</w:t>
                        </w:r>
                        <w:r>
                          <w:rPr>
                            <w:rFonts w:cs="Times New Roman"/>
                          </w:rPr>
                          <w:fldChar w:fldCharType="end"/>
                        </w:r>
                      </w:p>
                    </w:txbxContent>
                  </v:textbox>
                </v:shape>
                <w10:wrap type="topAndBottom"/>
              </v:group>
            </w:pict>
          </mc:Fallback>
        </mc:AlternateContent>
      </w:r>
      <w:r w:rsidR="002D1E6F">
        <w:rPr>
          <w:rFonts w:cs="Times New Roman"/>
        </w:rPr>
        <w:t>Data Tennessee Eastman Chemical Company merupakan kumpulan data simulasi dari proses pabrik yang telah dipublikasikan oleh Eastman Chemical Company pada tahun 1991 sehingga dapat digunakan oleh publik pada berbagai topik yang relevan, seperti desain strategi kendali, optimasi, kendali prediktif, edukasi, dan topik-topik lain</w:t>
      </w:r>
      <w:r w:rsidR="008944F3">
        <w:rPr>
          <w:rFonts w:cs="Times New Roman"/>
        </w:rPr>
        <w:t xml:space="preserve"> </w:t>
      </w:r>
      <w:r w:rsidR="008944F3">
        <w:rPr>
          <w:rFonts w:cs="Times New Roman"/>
        </w:rPr>
        <w:fldChar w:fldCharType="begin" w:fldLock="1"/>
      </w:r>
      <w:r w:rsidR="00AB50F9">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[28]","plainTextFormattedCitation":"[28]","previouslyFormattedCitation":"[27]"},"properties":{"noteIndex":0},"schema":"https://github.com/citation-style-language/schema/raw/master/csl-citation.json"}</w:instrText>
      </w:r>
      <w:r w:rsidR="008944F3">
        <w:rPr>
          <w:rFonts w:cs="Times New Roman"/>
        </w:rPr>
        <w:fldChar w:fldCharType="separate"/>
      </w:r>
      <w:r w:rsidR="00AB50F9" w:rsidRPr="00AB50F9">
        <w:rPr>
          <w:rFonts w:cs="Times New Roman"/>
          <w:noProof/>
        </w:rPr>
        <w:t>[28]</w:t>
      </w:r>
      <w:r w:rsidR="008944F3">
        <w:rPr>
          <w:rFonts w:cs="Times New Roman"/>
        </w:rPr>
        <w:fldChar w:fldCharType="end"/>
      </w:r>
      <w:r w:rsidR="002D1E6F">
        <w:rPr>
          <w:rFonts w:cs="Times New Roman"/>
        </w:rPr>
        <w:t xml:space="preserve">. Berdasarkan proses pabrik dan data-data yang tertera pada publikasi tersebut, seorang peneliti dapat mensimulasikan proses pabrik Tennessee Eastman dan mengolah data yang didapatkan pada topik yang diinginkan. </w:t>
      </w:r>
      <w:r w:rsidR="002D1E6F" w:rsidRPr="00143342">
        <w:rPr>
          <w:rFonts w:cs="Times New Roman"/>
        </w:rPr>
        <w:t>Pada penelitian ini, kumpulan data dari Tennessee Eastman akan digunakan untuk menentukan parameter-parameter pada program yang akan dirancang.</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r>
        <w:rPr>
          <w:rFonts w:cs="Times New Roman"/>
        </w:rPr>
        <w:t xml:space="preserve">merupakan diagram perpipaan dan instrumentrasi dari Tennessee Eastman Chemical Company yang menggambarkan baik alur proses maupun peralatan kendali dari pabrik kimia tersebut. </w:t>
      </w:r>
      <w:bookmarkStart w:id="69" w:name="_Hlk59573755"/>
      <w:r>
        <w:rPr>
          <w:rFonts w:cs="Times New Roman"/>
        </w:rPr>
        <w:t>Proses Tennessee Eastman memiliki 5</w:t>
      </w:r>
      <w:r w:rsidR="00004C96">
        <w:rPr>
          <w:rFonts w:cs="Times New Roman"/>
        </w:rPr>
        <w:t xml:space="preserve"> </w:t>
      </w:r>
      <w:r>
        <w:rPr>
          <w:rFonts w:cs="Times New Roman"/>
        </w:rPr>
        <w:t>unit</w:t>
      </w:r>
      <w:r w:rsidR="008944F3">
        <w:rPr>
          <w:rFonts w:cs="Times New Roman"/>
        </w:rPr>
        <w:t xml:space="preserve"> </w:t>
      </w:r>
      <w:r>
        <w:rPr>
          <w:rFonts w:cs="Times New Roman"/>
        </w:rPr>
        <w:t>operasi utama, yakni</w:t>
      </w:r>
      <w:bookmarkEnd w:id="69"/>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0" w:name="_Hlk59573779"/>
      <w:r>
        <w:rPr>
          <w:rFonts w:cs="Times New Roman"/>
        </w:rPr>
        <w:t>Reaktor: Reaktan (A, D, E) diumpankan dalam bentuk gas ke dalam reaktor, di</w:t>
      </w:r>
      <w:r w:rsidR="002E5FBF">
        <w:rPr>
          <w:rFonts w:cs="Times New Roman"/>
        </w:rPr>
        <w:t xml:space="preserve"> </w:t>
      </w:r>
      <w:r>
        <w:rPr>
          <w:rFonts w:cs="Times New Roman"/>
        </w:rPr>
        <w:t xml:space="preserve">mana reaktan kemudian akan bereaksi. Produk akan keluar dari reaktor dalam bentuk uap bersamaan dengan </w:t>
      </w:r>
      <w:r w:rsidRPr="0071196B">
        <w:rPr>
          <w:rFonts w:cs="Times New Roman"/>
        </w:rPr>
        <w:t>umpan</w:t>
      </w:r>
      <w:r w:rsidRPr="0071196B">
        <w:rPr>
          <w:rFonts w:cs="Times New Roman"/>
          <w:i/>
          <w:iCs/>
        </w:rPr>
        <w:t xml:space="preserve"> </w:t>
      </w:r>
      <w:r>
        <w:rPr>
          <w:rFonts w:cs="Times New Roman"/>
        </w:rPr>
        <w:t>yang tidak bereaksi.</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r>
        <w:rPr>
          <w:rFonts w:cs="Times New Roman"/>
        </w:rPr>
        <w:lastRenderedPageBreak/>
        <w:t xml:space="preserve">Kondensor: Produk dari reaktor masuk ke dalam kondensor </w:t>
      </w:r>
      <w:r w:rsidR="002E5FBF">
        <w:rPr>
          <w:rFonts w:cs="Times New Roman"/>
        </w:rPr>
        <w:t>yang menyebabkan</w:t>
      </w:r>
      <w:r>
        <w:rPr>
          <w:rFonts w:cs="Times New Roman"/>
        </w:rPr>
        <w:t xml:space="preserve"> produk akan dikondensasikan menjadi campuran uap dan cairan.</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r>
        <w:rPr>
          <w:rFonts w:cs="Times New Roman"/>
        </w:rPr>
        <w:t>Pemisah (</w:t>
      </w:r>
      <w:r>
        <w:rPr>
          <w:rFonts w:cs="Times New Roman"/>
          <w:i/>
          <w:iCs/>
        </w:rPr>
        <w:t>s</w:t>
      </w:r>
      <w:r w:rsidRPr="009A43A3">
        <w:rPr>
          <w:rFonts w:cs="Times New Roman"/>
          <w:i/>
          <w:iCs/>
        </w:rPr>
        <w:t>eparator</w:t>
      </w:r>
      <w:r>
        <w:rPr>
          <w:rFonts w:cs="Times New Roman"/>
        </w:rPr>
        <w:t xml:space="preserve">): Campuran uap dan cairan dipisahkan didalam </w:t>
      </w:r>
      <w:r w:rsidRPr="00143C8D">
        <w:rPr>
          <w:rFonts w:cs="Times New Roman"/>
          <w:i/>
          <w:iCs/>
        </w:rPr>
        <w:t>separator</w:t>
      </w:r>
      <w:r>
        <w:rPr>
          <w:rFonts w:cs="Times New Roman"/>
        </w:rPr>
        <w:t xml:space="preserve"> menjadi komponen uap dan cairan dan dimasukkan kedalam proses yang berbeda. Produk sampingan (F) dan bahan inert (B) dibersihkan oleh pemisah dalam bentuk uap.</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r>
        <w:rPr>
          <w:rFonts w:cs="Times New Roman"/>
        </w:rPr>
        <w:t>Kompresor daur ulang: kompresor akan menerima komponen uap dari separator untuk kemudian dikirimkan kembali kedalam reaktor sebagai umpan.</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r w:rsidRPr="00156235">
        <w:rPr>
          <w:rFonts w:cs="Times New Roman"/>
        </w:rPr>
        <w:t>Pemisah (</w:t>
      </w:r>
      <w:r w:rsidRPr="00156235">
        <w:rPr>
          <w:rFonts w:cs="Times New Roman"/>
          <w:i/>
          <w:iCs/>
        </w:rPr>
        <w:t>stripper</w:t>
      </w:r>
      <w:r w:rsidRPr="00156235">
        <w:rPr>
          <w:rFonts w:cs="Times New Roman"/>
        </w:rPr>
        <w:t xml:space="preserve">): Komponen cairan dari </w:t>
      </w:r>
      <w:r w:rsidRPr="00156235">
        <w:rPr>
          <w:rFonts w:cs="Times New Roman"/>
          <w:i/>
          <w:iCs/>
        </w:rPr>
        <w:t xml:space="preserve">separator </w:t>
      </w:r>
      <w:r w:rsidRPr="00156235">
        <w:rPr>
          <w:rFonts w:cs="Times New Roman"/>
        </w:rPr>
        <w:t xml:space="preserve">akan masuk ke </w:t>
      </w:r>
      <w:r w:rsidRPr="00156235">
        <w:rPr>
          <w:rFonts w:cs="Times New Roman"/>
          <w:i/>
          <w:iCs/>
        </w:rPr>
        <w:t xml:space="preserve">stripper </w:t>
      </w:r>
      <w:r w:rsidRPr="00156235">
        <w:rPr>
          <w:rFonts w:cs="Times New Roman"/>
        </w:rPr>
        <w:t>untuk dipisahkan dari sisa reaktan menggunakan umpan C dan menghasilkan produk (G, H)</w:t>
      </w:r>
      <w:r w:rsidR="002E5FBF">
        <w:rPr>
          <w:rFonts w:cs="Times New Roman"/>
        </w:rPr>
        <w:t>, dengan rasio</w:t>
      </w:r>
      <w:r w:rsidRPr="00156235">
        <w:rPr>
          <w:rFonts w:cs="Times New Roman"/>
        </w:rPr>
        <w:t xml:space="preserve"> massa G dan H dari produk ditentukan oleh permintaan dari pasar atau keterbatasan kapasitas. </w:t>
      </w:r>
    </w:p>
    <w:bookmarkEnd w:id="70"/>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1" w:name="_Hlk59573889"/>
      <w:r>
        <w:rPr>
          <w:rFonts w:cs="Times New Roman"/>
        </w:rPr>
        <w:t xml:space="preserve">Tennessee Eastman Chemical Company memiliki 52 variabel atau fitur yang tediri dari 22 variabel proses, 11 variabel yang dimanipulasi, serta 19 variabel dari pengukuran komposisi. </w:t>
      </w:r>
      <w:bookmarkEnd w:id="71"/>
      <w:r w:rsidRPr="00024483">
        <w:rPr>
          <w:rFonts w:cs="Times New Roman"/>
        </w:rPr>
        <w:t>Tabel IV.</w:t>
      </w:r>
      <w:r w:rsidR="00024483" w:rsidRPr="00024483">
        <w:rPr>
          <w:rFonts w:cs="Times New Roman"/>
        </w:rPr>
        <w:t>3</w:t>
      </w:r>
      <w:r w:rsidRPr="00024483">
        <w:rPr>
          <w:rFonts w:cs="Times New Roman"/>
        </w:rPr>
        <w:t xml:space="preserve"> </w:t>
      </w:r>
      <w:r>
        <w:rPr>
          <w:rFonts w:cs="Times New Roman"/>
        </w:rPr>
        <w:t>berisi nama dan satuan dari tiap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3F01D775" w:rsidR="00E03DE3" w:rsidRDefault="00E03DE3"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41F6BC9A" w:rsidR="00823561" w:rsidRDefault="00823561" w:rsidP="00823561">
      <w:pPr>
        <w:pStyle w:val="Caption"/>
      </w:pPr>
      <w:bookmarkStart w:id="72" w:name="_Toc60962638"/>
      <w:r>
        <w:lastRenderedPageBreak/>
        <w:t xml:space="preserve">Tabel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rsidR="00403385">
        <w:t>.</w:t>
      </w:r>
      <w:r w:rsidR="00475EFA">
        <w:fldChar w:fldCharType="begin"/>
      </w:r>
      <w:r w:rsidR="00475EFA">
        <w:instrText xml:space="preserve"> SEQ Tabel \* ARABIC \s 1 </w:instrText>
      </w:r>
      <w:r w:rsidR="00475EFA">
        <w:fldChar w:fldCharType="separate"/>
      </w:r>
      <w:r w:rsidR="00D06542">
        <w:rPr>
          <w:noProof/>
        </w:rPr>
        <w:t>3</w:t>
      </w:r>
      <w:r w:rsidR="00475EFA">
        <w:rPr>
          <w:noProof/>
        </w:rPr>
        <w:fldChar w:fldCharType="end"/>
      </w:r>
      <w:r>
        <w:t xml:space="preserve"> </w:t>
      </w:r>
      <w:r>
        <w:rPr>
          <w:noProof/>
        </w:rPr>
        <w:t>Variabel pada Tennessee Eastman Process</w:t>
      </w:r>
      <w:bookmarkEnd w:id="72"/>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353FA8E1"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49FB9DF3"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Variabel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A (aliran 1)</w:t>
            </w:r>
          </w:p>
        </w:tc>
        <w:tc>
          <w:tcPr>
            <w:tcW w:w="1051" w:type="dxa"/>
          </w:tcPr>
          <w:p w14:paraId="03519910" w14:textId="77777777" w:rsidR="002D1E6F" w:rsidRPr="003911C2"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r w:rsidRPr="003911C2">
              <w:rPr>
                <w:rFonts w:cs="Times New Roman"/>
                <w:i/>
                <w:iCs/>
                <w:sz w:val="18"/>
                <w:szCs w:val="18"/>
              </w:rPr>
              <w:t>seperator</w:t>
            </w:r>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D (aliran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Tekanan </w:t>
            </w:r>
            <w:r w:rsidRPr="003911C2">
              <w:rPr>
                <w:rFonts w:cs="Times New Roman"/>
                <w:i/>
                <w:iCs/>
                <w:sz w:val="18"/>
                <w:szCs w:val="18"/>
              </w:rPr>
              <w:t>seperator</w:t>
            </w:r>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E (aliran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Laju aliran bawah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Total Umpan (aliran 4)</w:t>
            </w:r>
          </w:p>
        </w:tc>
        <w:tc>
          <w:tcPr>
            <w:tcW w:w="1051" w:type="dxa"/>
          </w:tcPr>
          <w:p w14:paraId="25B5F0F7"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Aliran daur ulang (aliran 8)</w:t>
            </w:r>
          </w:p>
        </w:tc>
        <w:tc>
          <w:tcPr>
            <w:tcW w:w="1051" w:type="dxa"/>
          </w:tcPr>
          <w:p w14:paraId="579DE0F0"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Tekanan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umpan reaktor (aliran 6)</w:t>
            </w:r>
          </w:p>
        </w:tc>
        <w:tc>
          <w:tcPr>
            <w:tcW w:w="1051" w:type="dxa"/>
          </w:tcPr>
          <w:p w14:paraId="791D32A3"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bawah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Tekanan reaktor</w:t>
            </w:r>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Level reaktor</w:t>
            </w:r>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uap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Suhu reaktor</w:t>
            </w:r>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Usaha kompresor</w:t>
            </w:r>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pembersihan (aliran 9)</w:t>
            </w:r>
          </w:p>
        </w:tc>
        <w:tc>
          <w:tcPr>
            <w:tcW w:w="1051" w:type="dxa"/>
          </w:tcPr>
          <w:p w14:paraId="37611E0D" w14:textId="77777777" w:rsidR="002D1E6F" w:rsidRPr="00FC55C5"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Suhu keluaran pendingin reaktor</w:t>
            </w:r>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Suhu </w:t>
            </w:r>
            <w:r w:rsidRPr="003911C2">
              <w:rPr>
                <w:rFonts w:cs="Times New Roman"/>
                <w:i/>
                <w:iCs/>
                <w:sz w:val="18"/>
                <w:szCs w:val="18"/>
              </w:rPr>
              <w:t>seperator</w:t>
            </w:r>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keluaran pendingin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Variable yang dimanipulasi</w:t>
            </w:r>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D (aliran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E (aliran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A (aliran 1)</w:t>
            </w:r>
          </w:p>
        </w:tc>
        <w:tc>
          <w:tcPr>
            <w:tcW w:w="1051" w:type="dxa"/>
          </w:tcPr>
          <w:p w14:paraId="6EBCEE05"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Katub aliran uap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total (aliran 4)</w:t>
            </w:r>
          </w:p>
        </w:tc>
        <w:tc>
          <w:tcPr>
            <w:tcW w:w="1051" w:type="dxa"/>
          </w:tcPr>
          <w:p w14:paraId="0D9AE42A"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Katub pendingin reaktor</w:t>
            </w:r>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kompresor daur ulang</w:t>
            </w:r>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pendingin kondensor</w:t>
            </w:r>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pembersihan (aliran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Pengukuran Komposisi</w:t>
            </w:r>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r>
        <w:rPr>
          <w:rFonts w:cs="Times New Roman"/>
        </w:rPr>
        <w:t xml:space="preserve">Digunakan kumpulan data sebanyak 2420 sampel dengan rincian data normal sebanyak 500 sampel, data </w:t>
      </w:r>
      <w:r w:rsidR="00DE6192">
        <w:rPr>
          <w:rFonts w:cs="Times New Roman"/>
        </w:rPr>
        <w:t xml:space="preserve">salah </w:t>
      </w:r>
      <w:r>
        <w:rPr>
          <w:rFonts w:cs="Times New Roman"/>
        </w:rPr>
        <w:t xml:space="preserve">tipe 2 sebanyak 480 normal, data </w:t>
      </w:r>
      <w:r w:rsidR="00DE6192">
        <w:rPr>
          <w:rFonts w:cs="Times New Roman"/>
        </w:rPr>
        <w:t xml:space="preserve">salah </w:t>
      </w:r>
      <w:r>
        <w:rPr>
          <w:rFonts w:cs="Times New Roman"/>
        </w:rPr>
        <w:t xml:space="preserve">tipe 5 sebanyak 480 sampel, data </w:t>
      </w:r>
      <w:r w:rsidR="00DE6192">
        <w:rPr>
          <w:rFonts w:cs="Times New Roman"/>
        </w:rPr>
        <w:t xml:space="preserve">salah </w:t>
      </w:r>
      <w:r>
        <w:rPr>
          <w:rFonts w:cs="Times New Roman"/>
        </w:rPr>
        <w:t xml:space="preserve">tipe 7 sebanyak 480 sampel, dan data </w:t>
      </w:r>
      <w:r w:rsidR="00DE6192">
        <w:rPr>
          <w:rFonts w:cs="Times New Roman"/>
        </w:rPr>
        <w:t xml:space="preserve">salah </w:t>
      </w:r>
      <w:r>
        <w:rPr>
          <w:rFonts w:cs="Times New Roman"/>
        </w:rPr>
        <w:t xml:space="preserve">tipe 14 sebanyak 480 sampel. Rincian data yang digunakan dapat dilihat </w:t>
      </w:r>
      <w:r w:rsidRPr="00024483">
        <w:rPr>
          <w:rFonts w:cs="Times New Roman"/>
        </w:rPr>
        <w:t>pada Tabel IV</w:t>
      </w:r>
      <w:r w:rsidR="00024483" w:rsidRPr="00024483">
        <w:rPr>
          <w:rFonts w:cs="Times New Roman"/>
        </w:rPr>
        <w:t>.4</w:t>
      </w:r>
      <w:r w:rsidRPr="00024483">
        <w:rPr>
          <w:rFonts w:cs="Times New Roman"/>
        </w:rPr>
        <w:t>.</w:t>
      </w:r>
    </w:p>
    <w:p w14:paraId="5A0CB13E" w14:textId="0B9A9B2B" w:rsidR="00823561" w:rsidRDefault="00823561" w:rsidP="00823561">
      <w:pPr>
        <w:pStyle w:val="Caption"/>
      </w:pPr>
      <w:bookmarkStart w:id="73" w:name="_Toc60962639"/>
      <w:r>
        <w:t xml:space="preserve">Tabel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rsidR="00403385">
        <w:t>.</w:t>
      </w:r>
      <w:r w:rsidR="00475EFA">
        <w:fldChar w:fldCharType="begin"/>
      </w:r>
      <w:r w:rsidR="00475EFA">
        <w:instrText xml:space="preserve"> SEQ Tabel \* ARABIC \s 1 </w:instrText>
      </w:r>
      <w:r w:rsidR="00475EFA">
        <w:fldChar w:fldCharType="separate"/>
      </w:r>
      <w:r w:rsidR="00D06542">
        <w:rPr>
          <w:noProof/>
        </w:rPr>
        <w:t>4</w:t>
      </w:r>
      <w:r w:rsidR="00475EFA">
        <w:rPr>
          <w:noProof/>
        </w:rPr>
        <w:fldChar w:fldCharType="end"/>
      </w:r>
      <w:r>
        <w:t xml:space="preserve"> </w:t>
      </w:r>
      <w:r>
        <w:rPr>
          <w:noProof/>
        </w:rPr>
        <w:t>Deskripsi Jenis Data pada Data Latih</w:t>
      </w:r>
      <w:bookmarkEnd w:id="73"/>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r>
              <w:rPr>
                <w:rFonts w:cs="Times New Roman"/>
              </w:rPr>
              <w:t>Jenis Data</w:t>
            </w:r>
          </w:p>
        </w:tc>
        <w:tc>
          <w:tcPr>
            <w:tcW w:w="4769" w:type="dxa"/>
          </w:tcPr>
          <w:p w14:paraId="328F4DF0" w14:textId="77777777" w:rsidR="002D1E6F" w:rsidRDefault="002D1E6F" w:rsidP="00312B4C">
            <w:pPr>
              <w:spacing w:after="0" w:line="360" w:lineRule="auto"/>
              <w:rPr>
                <w:rFonts w:cs="Times New Roman"/>
              </w:rPr>
            </w:pPr>
            <w:r>
              <w:rPr>
                <w:rFonts w:cs="Times New Roman"/>
              </w:rPr>
              <w:t>Deskripsi</w:t>
            </w:r>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r>
              <w:rPr>
                <w:rFonts w:cs="Times New Roman"/>
              </w:rPr>
              <w:t>Pabrik beroperasi dalam keadaan standar</w:t>
            </w:r>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2</w:t>
            </w:r>
          </w:p>
        </w:tc>
        <w:tc>
          <w:tcPr>
            <w:tcW w:w="4769" w:type="dxa"/>
          </w:tcPr>
          <w:p w14:paraId="1EBF272F" w14:textId="77777777" w:rsidR="002D1E6F" w:rsidRDefault="002D1E6F" w:rsidP="00312B4C">
            <w:pPr>
              <w:spacing w:after="0" w:line="360" w:lineRule="auto"/>
              <w:rPr>
                <w:rFonts w:cs="Times New Roman"/>
              </w:rPr>
            </w:pPr>
            <w:r>
              <w:rPr>
                <w:rFonts w:cs="Times New Roman"/>
              </w:rPr>
              <w:t>Perubahan komposisi B, rasio A/C konstan</w:t>
            </w:r>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5</w:t>
            </w:r>
          </w:p>
        </w:tc>
        <w:tc>
          <w:tcPr>
            <w:tcW w:w="4769" w:type="dxa"/>
          </w:tcPr>
          <w:p w14:paraId="71ED0586" w14:textId="77777777" w:rsidR="002D1E6F" w:rsidRDefault="002D1E6F" w:rsidP="00312B4C">
            <w:pPr>
              <w:spacing w:after="0" w:line="360" w:lineRule="auto"/>
              <w:rPr>
                <w:rFonts w:cs="Times New Roman"/>
              </w:rPr>
            </w:pPr>
            <w:r>
              <w:rPr>
                <w:rFonts w:cs="Times New Roman"/>
              </w:rPr>
              <w:t>Perubahan suhu pada masukan pendingin kondensor</w:t>
            </w:r>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6</w:t>
            </w:r>
          </w:p>
        </w:tc>
        <w:tc>
          <w:tcPr>
            <w:tcW w:w="4769" w:type="dxa"/>
          </w:tcPr>
          <w:p w14:paraId="0AA537F6" w14:textId="77777777" w:rsidR="002D1E6F" w:rsidRDefault="002D1E6F" w:rsidP="00312B4C">
            <w:pPr>
              <w:spacing w:after="0" w:line="360" w:lineRule="auto"/>
              <w:rPr>
                <w:rFonts w:cs="Times New Roman"/>
              </w:rPr>
            </w:pPr>
            <w:r>
              <w:rPr>
                <w:rFonts w:cs="Times New Roman"/>
              </w:rPr>
              <w:t>Penurunan aliran umpan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7</w:t>
            </w:r>
          </w:p>
        </w:tc>
        <w:tc>
          <w:tcPr>
            <w:tcW w:w="4769" w:type="dxa"/>
          </w:tcPr>
          <w:p w14:paraId="4F95199F" w14:textId="77777777" w:rsidR="002D1E6F" w:rsidRPr="00C548AA" w:rsidRDefault="002D1E6F" w:rsidP="00312B4C">
            <w:pPr>
              <w:spacing w:after="0" w:line="360" w:lineRule="auto"/>
              <w:rPr>
                <w:rFonts w:cs="Times New Roman"/>
              </w:rPr>
            </w:pPr>
            <w:r>
              <w:rPr>
                <w:rFonts w:cs="Times New Roman"/>
              </w:rPr>
              <w:t>Penurunan tekanan umpan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r>
        <w:rPr>
          <w:rFonts w:cs="Times New Roman"/>
        </w:rPr>
        <w:t xml:space="preserve">tipe 2 hingga tipe 7 didapatkan dengan cara memberikan perubahan berupa </w:t>
      </w:r>
      <w:r>
        <w:rPr>
          <w:rFonts w:cs="Times New Roman"/>
          <w:i/>
          <w:iCs/>
        </w:rPr>
        <w:t xml:space="preserve">step </w:t>
      </w:r>
      <w:r>
        <w:rPr>
          <w:rFonts w:cs="Times New Roman"/>
        </w:rPr>
        <w:t xml:space="preserve">pada variabel proses tertentu. Dengan memberikan gangguan berupa perubahan tertentu pada variabel, data yang didapatkan tentu akan berbeda dengan apabila digunakan keadaan </w:t>
      </w:r>
      <w:r w:rsidR="00BD7734">
        <w:rPr>
          <w:rFonts w:cs="Times New Roman"/>
        </w:rPr>
        <w:t xml:space="preserve">normal. </w:t>
      </w:r>
      <w:r>
        <w:rPr>
          <w:rFonts w:cs="Times New Roman"/>
        </w:rPr>
        <w:t xml:space="preserve">Program </w:t>
      </w:r>
      <w:r w:rsidR="00DE6192">
        <w:rPr>
          <w:rFonts w:cs="Times New Roman"/>
        </w:rPr>
        <w:t>deteksi kesalahan</w:t>
      </w:r>
      <w:r>
        <w:rPr>
          <w:rFonts w:cs="Times New Roman"/>
          <w:i/>
          <w:iCs/>
        </w:rPr>
        <w:t xml:space="preserve"> </w:t>
      </w:r>
      <w:r>
        <w:rPr>
          <w:rFonts w:cs="Times New Roman"/>
        </w:rPr>
        <w:t>yang dirancang diharapkan dapat menangkap perbedaan dari data tersebut, dan mengklasifikasikan data dengan sesuai.</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r w:rsidR="0051799C">
        <w:rPr>
          <w:rFonts w:cs="Times New Roman"/>
        </w:rPr>
        <w:t>Validasi</w:t>
      </w:r>
    </w:p>
    <w:p w14:paraId="77AFA30B" w14:textId="050125A1" w:rsidR="002D1E6F" w:rsidRDefault="002D1E6F" w:rsidP="00041805">
      <w:pPr>
        <w:pStyle w:val="ListParagraph"/>
        <w:spacing w:after="0" w:line="360" w:lineRule="auto"/>
        <w:ind w:left="426" w:firstLine="425"/>
        <w:rPr>
          <w:rFonts w:cs="Times New Roman"/>
        </w:rPr>
      </w:pPr>
      <w:bookmarkStart w:id="74" w:name="_Hlk59574793"/>
      <w:r>
        <w:rPr>
          <w:rFonts w:cs="Times New Roman"/>
        </w:rPr>
        <w:t xml:space="preserve">Salah satu penelitian yang dilakukan oleh Brooks pada tahun 2018 bertujuan untuk menguji performa metode </w:t>
      </w:r>
      <w:r>
        <w:rPr>
          <w:rFonts w:cs="Times New Roman"/>
          <w:i/>
          <w:iCs/>
        </w:rPr>
        <w:t xml:space="preserve">data-driven </w:t>
      </w:r>
      <w:r>
        <w:rPr>
          <w:rFonts w:cs="Times New Roman"/>
        </w:rPr>
        <w:t xml:space="preserve">dari sebuah paket perangkat lunak komersil untuk melakukan </w:t>
      </w:r>
      <w:r w:rsidR="00DE6192">
        <w:rPr>
          <w:rFonts w:cs="Times New Roman"/>
        </w:rPr>
        <w:t>deteksi kesalahan</w:t>
      </w:r>
      <w:r>
        <w:rPr>
          <w:rFonts w:cs="Times New Roman"/>
          <w:i/>
          <w:iCs/>
        </w:rPr>
        <w:t xml:space="preserve"> </w:t>
      </w:r>
      <w:r>
        <w:rPr>
          <w:rFonts w:cs="Times New Roman"/>
        </w:rPr>
        <w:t>dan rekonstruksi data pada sebuah kumpulan data sensor pabrik</w:t>
      </w:r>
      <w:r w:rsidR="008944F3">
        <w:rPr>
          <w:rFonts w:cs="Times New Roman"/>
        </w:rPr>
        <w:t xml:space="preserve"> </w:t>
      </w:r>
      <w:bookmarkEnd w:id="74"/>
      <w:r w:rsidR="008944F3">
        <w:rPr>
          <w:rFonts w:cs="Times New Roman"/>
        </w:rPr>
        <w:fldChar w:fldCharType="begin" w:fldLock="1"/>
      </w:r>
      <w:r w:rsidR="00AB50F9">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[29]","plainTextFormattedCitation":"[29]","previouslyFormattedCitation":"[28]"},"properties":{"noteIndex":0},"schema":"https://github.com/citation-style-language/schema/raw/master/csl-citation.json"}</w:instrText>
      </w:r>
      <w:r w:rsidR="008944F3">
        <w:rPr>
          <w:rFonts w:cs="Times New Roman"/>
        </w:rPr>
        <w:fldChar w:fldCharType="separate"/>
      </w:r>
      <w:r w:rsidR="00AB50F9" w:rsidRPr="00AB50F9">
        <w:rPr>
          <w:rFonts w:cs="Times New Roman"/>
          <w:noProof/>
        </w:rPr>
        <w:t>[29]</w:t>
      </w:r>
      <w:r w:rsidR="008944F3">
        <w:rPr>
          <w:rFonts w:cs="Times New Roman"/>
        </w:rPr>
        <w:fldChar w:fldCharType="end"/>
      </w:r>
      <w:r>
        <w:rPr>
          <w:rFonts w:cs="Times New Roman"/>
        </w:rPr>
        <w:t xml:space="preserve">. Pada penelitian ini, data tersebut akan digunakan untuk menguji program yang telah dibangun berdasarkan data </w:t>
      </w:r>
      <w:r>
        <w:rPr>
          <w:bCs/>
        </w:rPr>
        <w:t xml:space="preserve">Tennessee </w:t>
      </w:r>
      <w:r>
        <w:rPr>
          <w:rFonts w:cs="Times New Roman"/>
        </w:rPr>
        <w:t>Eastman Process untuk melihat apakah program bersifat universal.</w:t>
      </w:r>
    </w:p>
    <w:p w14:paraId="280EDAF4" w14:textId="0B84485E"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63008" behindDoc="0" locked="0" layoutInCell="1" allowOverlap="1" wp14:anchorId="3D71D709" wp14:editId="49438F78">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28D98951" w:rsidR="00552585" w:rsidRPr="00511D68" w:rsidRDefault="00552585" w:rsidP="00823561">
                              <w:pPr>
                                <w:pStyle w:val="Caption"/>
                                <w:rPr>
                                  <w:noProof/>
                                </w:rPr>
                              </w:pPr>
                              <w:bookmarkStart w:id="75" w:name="_Toc60962572"/>
                              <w:r>
                                <w:t xml:space="preserve">Gambar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2</w:t>
                              </w:r>
                              <w:r w:rsidR="00475EFA">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[29]","plainTextFormattedCitation":"[29]","previouslyFormattedCitation":"[28]"},"properties":{"noteIndex":0},"schema":"https://github.com/citation-style-language/schema/raw/master/csl-citation.json"}</w:instrText>
                              </w:r>
                              <w:r>
                                <w:rPr>
                                  <w:rFonts w:cs="Times New Roman"/>
                                </w:rPr>
                                <w:fldChar w:fldCharType="separate"/>
                              </w:r>
                              <w:bookmarkEnd w:id="75"/>
                              <w:r w:rsidRPr="00AB50F9">
                                <w:rPr>
                                  <w:rFonts w:cs="Times New Roman"/>
                                  <w:noProof/>
                                </w:rPr>
                                <w:t>[29]</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5" style="position:absolute;left:0;text-align:left;margin-left:6.3pt;margin-top:-2.1pt;width:396.8pt;height:231.9pt;z-index:251563008;mso-width-relative:margin;mso-height-relative:margin" coordorigin=",53" coordsize="58007,34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">
                <v:shape id="Picture 6" o:spid="_x0000_s1056"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7"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28D98951" w:rsidR="00552585" w:rsidRPr="00511D68" w:rsidRDefault="00552585" w:rsidP="00823561">
                        <w:pPr>
                          <w:pStyle w:val="Caption"/>
                          <w:rPr>
                            <w:noProof/>
                          </w:rPr>
                        </w:pPr>
                        <w:bookmarkStart w:id="76" w:name="_Toc60962572"/>
                        <w:r>
                          <w:t xml:space="preserve">Gambar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2</w:t>
                        </w:r>
                        <w:r w:rsidR="00475EFA">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[29]","plainTextFormattedCitation":"[29]","previouslyFormattedCitation":"[28]"},"properties":{"noteIndex":0},"schema":"https://github.com/citation-style-language/schema/raw/master/csl-citation.json"}</w:instrText>
                        </w:r>
                        <w:r>
                          <w:rPr>
                            <w:rFonts w:cs="Times New Roman"/>
                          </w:rPr>
                          <w:fldChar w:fldCharType="separate"/>
                        </w:r>
                        <w:bookmarkEnd w:id="76"/>
                        <w:r w:rsidRPr="00AB50F9">
                          <w:rPr>
                            <w:rFonts w:cs="Times New Roman"/>
                            <w:noProof/>
                          </w:rPr>
                          <w:t>[29]</w:t>
                        </w:r>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r w:rsidR="002D1E6F">
        <w:rPr>
          <w:rFonts w:cs="Times New Roman"/>
        </w:rPr>
        <w:t xml:space="preserve">merupakan diagram perpipaan dan instrumentasi dari kumpulan data pabrik pada penelitian oleh </w:t>
      </w:r>
      <w:r w:rsidR="002D1E6F">
        <w:rPr>
          <w:rFonts w:cs="Times New Roman"/>
          <w:i/>
          <w:iCs/>
        </w:rPr>
        <w:t>Brooks</w:t>
      </w:r>
      <w:r w:rsidR="002D1E6F">
        <w:rPr>
          <w:rFonts w:cs="Times New Roman"/>
        </w:rPr>
        <w:t xml:space="preserve">. </w:t>
      </w:r>
      <w:bookmarkStart w:id="77" w:name="_Hlk59575222"/>
      <w:r w:rsidR="002D1E6F">
        <w:rPr>
          <w:rFonts w:cs="Times New Roman"/>
        </w:rPr>
        <w:t xml:space="preserve">Diagram menjelaskan alur proses dan instrumentasi dari pabrik tersebut. Proses terdiri dari 4 </w:t>
      </w:r>
      <w:r w:rsidR="002D1E6F">
        <w:rPr>
          <w:rFonts w:cs="Times New Roman"/>
          <w:i/>
          <w:iCs/>
        </w:rPr>
        <w:t xml:space="preserve">flotation cell </w:t>
      </w:r>
      <w:r w:rsidR="002D1E6F">
        <w:rPr>
          <w:rFonts w:cs="Times New Roman"/>
        </w:rPr>
        <w:t xml:space="preserve">yang berfungsi untuk memisahkan bijih seng sulfida dari mineral lain. 4 sel tersebut membentuk apa yang disebut sebagai </w:t>
      </w:r>
      <w:r w:rsidR="002D1E6F">
        <w:rPr>
          <w:rFonts w:cs="Times New Roman"/>
          <w:i/>
          <w:iCs/>
        </w:rPr>
        <w:t>rougher bank</w:t>
      </w:r>
      <w:r w:rsidR="002D1E6F">
        <w:rPr>
          <w:rFonts w:cs="Times New Roman"/>
        </w:rPr>
        <w:t>. Pada tiap sel, dengan mengalirkan air bersamaan dengan bijih yang telah dihancurkan ke</w:t>
      </w:r>
      <w:r w:rsidR="00CF73C5">
        <w:rPr>
          <w:rFonts w:cs="Times New Roman"/>
        </w:rPr>
        <w:t xml:space="preserve"> </w:t>
      </w:r>
      <w:r w:rsidR="002D1E6F">
        <w:rPr>
          <w:rFonts w:cs="Times New Roman"/>
        </w:rPr>
        <w:t xml:space="preserve">dalam </w:t>
      </w:r>
      <w:r w:rsidR="00CF73C5">
        <w:rPr>
          <w:rFonts w:cs="Times New Roman"/>
        </w:rPr>
        <w:t>umpan</w:t>
      </w:r>
      <w:r w:rsidR="002D1E6F">
        <w:rPr>
          <w:rFonts w:cs="Times New Roman"/>
        </w:rPr>
        <w:t xml:space="preserve">, </w:t>
      </w:r>
      <w:r w:rsidR="002D1E6F">
        <w:rPr>
          <w:rFonts w:cs="Times New Roman"/>
          <w:i/>
          <w:iCs/>
        </w:rPr>
        <w:t>r</w:t>
      </w:r>
      <w:r w:rsidR="002D1E6F" w:rsidRPr="009C18D7">
        <w:rPr>
          <w:rFonts w:cs="Times New Roman"/>
          <w:i/>
          <w:iCs/>
        </w:rPr>
        <w:t xml:space="preserve">ougher bank </w:t>
      </w:r>
      <w:r w:rsidR="002D1E6F" w:rsidRPr="009C18D7">
        <w:rPr>
          <w:rFonts w:cs="Times New Roman"/>
        </w:rPr>
        <w:t xml:space="preserve">akan melakukan potongan kasar </w:t>
      </w:r>
      <w:r w:rsidR="002D1E6F">
        <w:rPr>
          <w:rFonts w:cs="Times New Roman"/>
        </w:rPr>
        <w:t>dan memisahkan</w:t>
      </w:r>
      <w:r w:rsidR="002D1E6F" w:rsidRPr="009C18D7">
        <w:rPr>
          <w:rFonts w:cs="Times New Roman"/>
        </w:rPr>
        <w:t xml:space="preserve"> komponen yang mengapung</w:t>
      </w:r>
      <w:r w:rsidR="002D1E6F">
        <w:rPr>
          <w:rFonts w:cs="Times New Roman"/>
        </w:rPr>
        <w:t xml:space="preserve"> sehingga terbentuk </w:t>
      </w:r>
      <w:r w:rsidR="002D1E6F">
        <w:rPr>
          <w:rFonts w:cs="Times New Roman"/>
          <w:i/>
          <w:iCs/>
        </w:rPr>
        <w:t>slurry</w:t>
      </w:r>
      <w:r w:rsidR="002D1E6F">
        <w:rPr>
          <w:rFonts w:cs="Times New Roman"/>
        </w:rPr>
        <w:t xml:space="preserve">. Cairan surfaktan berupa sodium ethyl xanthate (SEX) dicampurkan kedalam </w:t>
      </w:r>
      <w:r w:rsidR="002D1E6F">
        <w:rPr>
          <w:rFonts w:cs="Times New Roman"/>
          <w:i/>
          <w:iCs/>
        </w:rPr>
        <w:t xml:space="preserve">slurry </w:t>
      </w:r>
      <w:r w:rsidR="002D1E6F">
        <w:rPr>
          <w:rFonts w:cs="Times New Roman"/>
        </w:rPr>
        <w:t>untuk menurunkan tegangan permukaan, bersamaan dengan CuSO</w:t>
      </w:r>
      <w:r w:rsidR="002D1E6F">
        <w:rPr>
          <w:rFonts w:cs="Times New Roman"/>
          <w:vertAlign w:val="subscript"/>
        </w:rPr>
        <w:t xml:space="preserve">4 </w:t>
      </w:r>
      <w:r w:rsidR="002D1E6F">
        <w:rPr>
          <w:rFonts w:cs="Times New Roman"/>
        </w:rPr>
        <w:t xml:space="preserve">dan naphthalene sulphonate (NS). Udara dialirkan kedalam </w:t>
      </w:r>
      <w:r w:rsidR="002D1E6F">
        <w:rPr>
          <w:rFonts w:cs="Times New Roman"/>
          <w:i/>
          <w:iCs/>
        </w:rPr>
        <w:t xml:space="preserve">slurry </w:t>
      </w:r>
      <w:r w:rsidR="002D1E6F">
        <w:rPr>
          <w:rFonts w:cs="Times New Roman"/>
        </w:rPr>
        <w:t xml:space="preserve">untuk membentuk gelembung udara, partikel-partikel yang terikat dengan gelembung udara akan mengapung ke permukaan dan membentuk buih. Buih akan dipisahkan sebagai konsentrat dan diproses secara lebih lanjut melalui </w:t>
      </w:r>
      <w:r w:rsidR="002D1E6F">
        <w:rPr>
          <w:rFonts w:cs="Times New Roman"/>
          <w:i/>
          <w:iCs/>
        </w:rPr>
        <w:t>pump box</w:t>
      </w:r>
      <w:r w:rsidR="002D1E6F">
        <w:rPr>
          <w:rFonts w:cs="Times New Roman"/>
        </w:rPr>
        <w:t xml:space="preserve">. Sisa </w:t>
      </w:r>
      <w:r w:rsidR="002D1E6F">
        <w:rPr>
          <w:rFonts w:cs="Times New Roman"/>
          <w:i/>
          <w:iCs/>
        </w:rPr>
        <w:t xml:space="preserve">slurry </w:t>
      </w:r>
      <w:r w:rsidR="002D1E6F">
        <w:rPr>
          <w:rFonts w:cs="Times New Roman"/>
        </w:rPr>
        <w:t>akan masuk ke sel selanjutnya di</w:t>
      </w:r>
      <w:r w:rsidR="00FB7512">
        <w:rPr>
          <w:rFonts w:cs="Times New Roman"/>
        </w:rPr>
        <w:t xml:space="preserve"> </w:t>
      </w:r>
      <w:r w:rsidR="002D1E6F">
        <w:rPr>
          <w:rFonts w:cs="Times New Roman"/>
        </w:rPr>
        <w:t xml:space="preserve">mana </w:t>
      </w:r>
      <w:r w:rsidR="002D1E6F">
        <w:rPr>
          <w:rFonts w:cs="Times New Roman"/>
          <w:i/>
          <w:iCs/>
        </w:rPr>
        <w:t xml:space="preserve">slurry </w:t>
      </w:r>
      <w:r w:rsidR="002D1E6F">
        <w:rPr>
          <w:rFonts w:cs="Times New Roman"/>
        </w:rPr>
        <w:t>akan diproses seperti pada sel sebelumnya.</w:t>
      </w:r>
    </w:p>
    <w:bookmarkEnd w:id="77"/>
    <w:p w14:paraId="5CF28327" w14:textId="744064DF" w:rsidR="002D1E6F" w:rsidRDefault="002D1E6F" w:rsidP="00041805">
      <w:pPr>
        <w:pStyle w:val="ListParagraph"/>
        <w:spacing w:after="0" w:line="360" w:lineRule="auto"/>
        <w:ind w:left="426" w:firstLine="425"/>
        <w:rPr>
          <w:rFonts w:cs="Times New Roman"/>
        </w:rPr>
      </w:pPr>
      <w:r>
        <w:rPr>
          <w:rFonts w:cs="Times New Roman"/>
        </w:rPr>
        <w:t xml:space="preserve">Data dari proses ini dihasilkan oleh 14 sensor dengan penjelasan yang dapat dilihat pada table </w:t>
      </w:r>
      <w:r w:rsidR="00024483" w:rsidRPr="00024483">
        <w:rPr>
          <w:rFonts w:cs="Times New Roman"/>
        </w:rPr>
        <w:t>IV.5</w:t>
      </w:r>
      <w:r>
        <w:rPr>
          <w:rFonts w:cs="Times New Roman"/>
        </w:rPr>
        <w:t xml:space="preserve">, </w:t>
      </w:r>
      <w:r w:rsidR="00FB7512">
        <w:rPr>
          <w:rFonts w:cs="Times New Roman"/>
        </w:rPr>
        <w:t>dengan</w:t>
      </w:r>
      <w:r>
        <w:rPr>
          <w:rFonts w:cs="Times New Roman"/>
        </w:rPr>
        <w:t xml:space="preserve"> AI1, AI2, dan AI3 masing-masing menghasilkan 3 pengukuran persen konsentrasi dari Zn, Pb, dan Fe, sehingga kumpulan data memiliki 20 hasil pengukuran. Data memiliki 6029 sampel dengan pengumpulan data selama 6 minggu dengan rerata pencuplikan 10 </w:t>
      </w:r>
      <w:r>
        <w:rPr>
          <w:rFonts w:cs="Times New Roman"/>
        </w:rPr>
        <w:lastRenderedPageBreak/>
        <w:t xml:space="preserve">menit. </w:t>
      </w:r>
      <w:bookmarkStart w:id="78" w:name="_Hlk59575358"/>
      <w:r>
        <w:rPr>
          <w:rFonts w:cs="Times New Roman"/>
        </w:rPr>
        <w:t>Diamati bahwa terdapat beberapa kejadian di</w:t>
      </w:r>
      <w:r w:rsidR="00FB7512">
        <w:rPr>
          <w:rFonts w:cs="Times New Roman"/>
        </w:rPr>
        <w:t xml:space="preserve"> </w:t>
      </w:r>
      <w:r>
        <w:rPr>
          <w:rFonts w:cs="Times New Roman"/>
        </w:rPr>
        <w:t xml:space="preserve">mana satu atau lebih sensor mengalami kegagalan, sehingga tidak menghasilkan hasil pengukuran, ditandai dengan nilai 0. </w:t>
      </w:r>
      <w:bookmarkEnd w:id="78"/>
      <w:r>
        <w:rPr>
          <w:rFonts w:cs="Times New Roman"/>
        </w:rPr>
        <w:t xml:space="preserve">Penelitian </w:t>
      </w:r>
      <w:r w:rsidR="008944F3">
        <w:rPr>
          <w:rFonts w:cs="Times New Roman"/>
        </w:rPr>
        <w:fldChar w:fldCharType="begin" w:fldLock="1"/>
      </w:r>
      <w:r w:rsidR="00AB50F9">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[29]","plainTextFormattedCitation":"[29]","previouslyFormattedCitation":"[28]"},"properties":{"noteIndex":0},"schema":"https://github.com/citation-style-language/schema/raw/master/csl-citation.json"}</w:instrText>
      </w:r>
      <w:r w:rsidR="008944F3">
        <w:rPr>
          <w:rFonts w:cs="Times New Roman"/>
        </w:rPr>
        <w:fldChar w:fldCharType="separate"/>
      </w:r>
      <w:r w:rsidR="00AB50F9" w:rsidRPr="00AB50F9">
        <w:rPr>
          <w:rFonts w:cs="Times New Roman"/>
          <w:noProof/>
        </w:rPr>
        <w:t>[29]</w:t>
      </w:r>
      <w:r w:rsidR="008944F3">
        <w:rPr>
          <w:rFonts w:cs="Times New Roman"/>
        </w:rPr>
        <w:fldChar w:fldCharType="end"/>
      </w:r>
      <w:r w:rsidR="008944F3">
        <w:rPr>
          <w:rFonts w:cs="Times New Roman"/>
        </w:rPr>
        <w:t xml:space="preserve"> </w:t>
      </w:r>
      <w:r>
        <w:rPr>
          <w:rFonts w:cs="Times New Roman"/>
        </w:rPr>
        <w:t xml:space="preserve">bertujuan untuk mendeteksi kegagalan sensor tersebut dan melakukan rekonstruksi data berdasarkan data yang sudah dipelajari sebelumnya, namun pada penelitian ini, program yang dirancang harus dapat mendeteksi kegagalan sensor berdasarkan perbedaan dari data referensi yang telah dikumpulkan pada awal program dijalankan. </w:t>
      </w:r>
    </w:p>
    <w:p w14:paraId="5E9E5811" w14:textId="274312F8" w:rsidR="002D1E6F" w:rsidRDefault="002D1E6F" w:rsidP="00041805">
      <w:pPr>
        <w:pStyle w:val="ListParagraph"/>
        <w:spacing w:after="0" w:line="360" w:lineRule="auto"/>
        <w:ind w:left="426" w:firstLine="425"/>
        <w:rPr>
          <w:rFonts w:cs="Times New Roman"/>
        </w:rPr>
      </w:pPr>
      <w:r>
        <w:rPr>
          <w:rFonts w:cs="Times New Roman"/>
        </w:rPr>
        <w:t xml:space="preserve">Pada penelitian </w:t>
      </w:r>
      <w:r w:rsidR="008944F3">
        <w:rPr>
          <w:rFonts w:cs="Times New Roman"/>
        </w:rPr>
        <w:fldChar w:fldCharType="begin" w:fldLock="1"/>
      </w:r>
      <w:r w:rsidR="00AB50F9">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[29]","plainTextFormattedCitation":"[29]","previouslyFormattedCitation":"[28]"},"properties":{"noteIndex":0},"schema":"https://github.com/citation-style-language/schema/raw/master/csl-citation.json"}</w:instrText>
      </w:r>
      <w:r w:rsidR="008944F3">
        <w:rPr>
          <w:rFonts w:cs="Times New Roman"/>
        </w:rPr>
        <w:fldChar w:fldCharType="separate"/>
      </w:r>
      <w:r w:rsidR="00AB50F9" w:rsidRPr="00AB50F9">
        <w:rPr>
          <w:rFonts w:cs="Times New Roman"/>
          <w:noProof/>
        </w:rPr>
        <w:t>[29]</w:t>
      </w:r>
      <w:r w:rsidR="008944F3">
        <w:rPr>
          <w:rFonts w:cs="Times New Roman"/>
        </w:rPr>
        <w:fldChar w:fldCharType="end"/>
      </w:r>
      <w:r>
        <w:rPr>
          <w:rFonts w:cs="Times New Roman"/>
        </w:rPr>
        <w:t xml:space="preserve">, digunakan 301 sampel kontiyu sebagai </w:t>
      </w:r>
      <w:r w:rsidR="000F17D4">
        <w:rPr>
          <w:rFonts w:cs="Times New Roman"/>
        </w:rPr>
        <w:t xml:space="preserve">data latih </w:t>
      </w:r>
      <w:r>
        <w:rPr>
          <w:rFonts w:cs="Times New Roman"/>
        </w:rPr>
        <w:t>dan 701 sampel</w:t>
      </w:r>
      <w:r w:rsidRPr="00A353E7">
        <w:rPr>
          <w:rFonts w:cs="Times New Roman"/>
        </w:rPr>
        <w:t xml:space="preserve"> </w:t>
      </w:r>
      <w:r>
        <w:rPr>
          <w:rFonts w:cs="Times New Roman"/>
        </w:rPr>
        <w:t xml:space="preserve">kontiyu sebagai </w:t>
      </w:r>
      <w:r w:rsidR="000F17D4">
        <w:rPr>
          <w:rFonts w:cs="Times New Roman"/>
        </w:rPr>
        <w:t>data uji</w:t>
      </w:r>
      <w:r>
        <w:rPr>
          <w:rFonts w:cs="Times New Roman"/>
        </w:rPr>
        <w:t xml:space="preserve">. Data kontiyu tersebut dimulai dari tanggal 29 September 2015 pukul 02.00 hingga 1 Oktober 2015 pukul 04.00 untuk </w:t>
      </w:r>
      <w:r w:rsidR="00061525">
        <w:rPr>
          <w:rFonts w:cs="Times New Roman"/>
        </w:rPr>
        <w:t>data latih</w:t>
      </w:r>
      <w:r>
        <w:rPr>
          <w:rFonts w:cs="Times New Roman"/>
        </w:rPr>
        <w:t xml:space="preserve">, data tersebut dipilih karena memiliki rentang panjang </w:t>
      </w:r>
      <w:r w:rsidR="00FB7512">
        <w:rPr>
          <w:rFonts w:cs="Times New Roman"/>
        </w:rPr>
        <w:t>yang</w:t>
      </w:r>
      <w:r>
        <w:rPr>
          <w:rFonts w:cs="Times New Roman"/>
        </w:rPr>
        <w:t xml:space="preserve"> tidak terdapat kegagalan sensor. Sedangkan untuk </w:t>
      </w:r>
      <w:r w:rsidR="00061525">
        <w:rPr>
          <w:rFonts w:cs="Times New Roman"/>
        </w:rPr>
        <w:t>data uji</w:t>
      </w:r>
      <w:r>
        <w:rPr>
          <w:rFonts w:cs="Times New Roman"/>
        </w:rPr>
        <w:t xml:space="preserve">, digunakan data dimulai dari 18 Oktober 2015 pukul 03.32 hingga 23 Oktober 2015 pukul 00:12, </w:t>
      </w:r>
      <w:r w:rsidR="00FB7512">
        <w:rPr>
          <w:rFonts w:cs="Times New Roman"/>
        </w:rPr>
        <w:t>yang</w:t>
      </w:r>
      <w:r>
        <w:rPr>
          <w:rFonts w:cs="Times New Roman"/>
        </w:rPr>
        <w:t xml:space="preserve"> banyak terjadi kegagalan sensor AI3 dengan rentang yang panjang. Pada penelitian ini, kelompok data</w:t>
      </w:r>
      <w:r w:rsidR="00DE6192">
        <w:rPr>
          <w:rFonts w:cs="Times New Roman"/>
        </w:rPr>
        <w:t xml:space="preserve"> latih</w:t>
      </w:r>
      <w:r>
        <w:rPr>
          <w:rFonts w:cs="Times New Roman"/>
          <w:i/>
          <w:iCs/>
        </w:rPr>
        <w:t xml:space="preserve"> </w:t>
      </w:r>
      <w:r>
        <w:rPr>
          <w:rFonts w:cs="Times New Roman"/>
        </w:rPr>
        <w:t xml:space="preserve">digunakan untuk mengumpulkan data referensi, kelompok data </w:t>
      </w:r>
      <w:r w:rsidR="00DE6192">
        <w:rPr>
          <w:rFonts w:cs="Times New Roman"/>
        </w:rPr>
        <w:t>uji</w:t>
      </w:r>
      <w:r>
        <w:rPr>
          <w:rFonts w:cs="Times New Roman"/>
          <w:i/>
          <w:iCs/>
        </w:rPr>
        <w:t xml:space="preserve"> </w:t>
      </w:r>
      <w:r>
        <w:rPr>
          <w:rFonts w:cs="Times New Roman"/>
        </w:rPr>
        <w:t xml:space="preserve">digunakan untuk menguji apakah program dapat mendeteksi </w:t>
      </w:r>
      <w:r w:rsidR="00DE6192">
        <w:rPr>
          <w:rFonts w:cs="Times New Roman"/>
        </w:rPr>
        <w:t>kesalahan</w:t>
      </w:r>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7EFFCE4B" w:rsidR="00383CCD" w:rsidRDefault="00383CCD" w:rsidP="00383CCD">
      <w:pPr>
        <w:pStyle w:val="Caption"/>
      </w:pPr>
      <w:bookmarkStart w:id="79" w:name="_Toc60962640"/>
      <w:r>
        <w:lastRenderedPageBreak/>
        <w:t xml:space="preserve">Tabel </w:t>
      </w:r>
      <w:r w:rsidR="00475EFA">
        <w:fldChar w:fldCharType="begin"/>
      </w:r>
      <w:r w:rsidR="00475EFA">
        <w:instrText xml:space="preserve"> STYLEREF 1 \s </w:instrText>
      </w:r>
      <w:r w:rsidR="00475EFA">
        <w:fldChar w:fldCharType="separate"/>
      </w:r>
      <w:r w:rsidR="00D06542">
        <w:rPr>
          <w:noProof/>
        </w:rPr>
        <w:t>IV</w:t>
      </w:r>
      <w:r w:rsidR="00475EFA">
        <w:rPr>
          <w:noProof/>
        </w:rPr>
        <w:fldChar w:fldCharType="end"/>
      </w:r>
      <w:r w:rsidR="00403385">
        <w:t>.</w:t>
      </w:r>
      <w:r w:rsidR="00475EFA">
        <w:fldChar w:fldCharType="begin"/>
      </w:r>
      <w:r w:rsidR="00475EFA">
        <w:instrText xml:space="preserve"> SEQ Tabel \* ARABIC \s 1 </w:instrText>
      </w:r>
      <w:r w:rsidR="00475EFA">
        <w:fldChar w:fldCharType="separate"/>
      </w:r>
      <w:r w:rsidR="00D06542">
        <w:rPr>
          <w:noProof/>
        </w:rPr>
        <w:t>5</w:t>
      </w:r>
      <w:r w:rsidR="00475EFA">
        <w:rPr>
          <w:noProof/>
        </w:rPr>
        <w:fldChar w:fldCharType="end"/>
      </w:r>
      <w:r>
        <w:t xml:space="preserve"> </w:t>
      </w:r>
      <w:r>
        <w:rPr>
          <w:noProof/>
        </w:rPr>
        <w:t>Variabel pada Data Validasi</w:t>
      </w:r>
      <w:bookmarkEnd w:id="79"/>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Deskripsi Variabel</w:t>
            </w:r>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Satuan</w:t>
            </w:r>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tambahan tembaga sulfat</w:t>
            </w:r>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Naphtalene sulfat ke sel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volumetric umpan</w:t>
            </w:r>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XRF konsentrat</w:t>
            </w:r>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0" w:name="_Toc60962697"/>
      <w:r>
        <w:rPr>
          <w:rFonts w:cs="Times New Roman"/>
        </w:rPr>
        <w:t xml:space="preserve">IV.2. </w:t>
      </w:r>
      <w:r w:rsidRPr="00944E0B">
        <w:rPr>
          <w:rFonts w:cs="Times New Roman"/>
        </w:rPr>
        <w:t>Tata Laksana Penelitian</w:t>
      </w:r>
      <w:bookmarkEnd w:id="80"/>
    </w:p>
    <w:p w14:paraId="335D9DA3" w14:textId="7EB266B0" w:rsidR="002D1E6F" w:rsidRDefault="002D1E6F" w:rsidP="00041805">
      <w:pPr>
        <w:spacing w:after="0" w:line="360" w:lineRule="auto"/>
        <w:ind w:firstLine="567"/>
        <w:rPr>
          <w:rFonts w:cs="Times New Roman"/>
        </w:rPr>
      </w:pPr>
      <w:bookmarkStart w:id="81" w:name="_Hlk59576075"/>
      <w:r w:rsidRPr="0078088C">
        <w:rPr>
          <w:rFonts w:cs="Times New Roman"/>
        </w:rPr>
        <w:t xml:space="preserve">Penelitian ini dilakukan </w:t>
      </w:r>
      <w:r>
        <w:rPr>
          <w:rFonts w:cs="Times New Roman"/>
        </w:rPr>
        <w:t xml:space="preserve">dengan beberapa tahapan, yaitu pengujian KFDA dan SVM sebagai metode </w:t>
      </w:r>
      <w:r w:rsidR="00DE6192">
        <w:rPr>
          <w:rFonts w:cs="Times New Roman"/>
          <w:iCs/>
        </w:rPr>
        <w:t>deteksi kesalahan</w:t>
      </w:r>
      <w:r>
        <w:rPr>
          <w:rFonts w:cs="Times New Roman"/>
        </w:rPr>
        <w:t xml:space="preserve">, </w:t>
      </w:r>
      <w:r w:rsidR="0028333F">
        <w:rPr>
          <w:rFonts w:cs="Times New Roman"/>
        </w:rPr>
        <w:t>perancangan</w:t>
      </w:r>
      <w:r>
        <w:rPr>
          <w:rFonts w:cs="Times New Roman"/>
        </w:rPr>
        <w:t xml:space="preserve"> program, pembangunan program, dan </w:t>
      </w:r>
      <w:r w:rsidR="0028333F">
        <w:rPr>
          <w:rFonts w:cs="Times New Roman"/>
        </w:rPr>
        <w:t>pengujian program</w:t>
      </w:r>
      <w:r w:rsidR="0058001A">
        <w:rPr>
          <w:rFonts w:cs="Times New Roman"/>
        </w:rPr>
        <w:t xml:space="preserve"> menggunakan data validasi</w:t>
      </w:r>
      <w:r>
        <w:rPr>
          <w:rFonts w:cs="Times New Roman"/>
        </w:rPr>
        <w:t>.</w:t>
      </w:r>
    </w:p>
    <w:p w14:paraId="2AA15F56" w14:textId="5E3A2EA2" w:rsidR="002D1E6F" w:rsidRPr="00B52A1B" w:rsidRDefault="002D1E6F" w:rsidP="005B44C3">
      <w:pPr>
        <w:pStyle w:val="Heading3"/>
        <w:numPr>
          <w:ilvl w:val="0"/>
          <w:numId w:val="0"/>
        </w:numPr>
        <w:rPr>
          <w:i/>
        </w:rPr>
      </w:pPr>
      <w:bookmarkStart w:id="82" w:name="_Toc60962698"/>
      <w:bookmarkEnd w:id="81"/>
      <w:r w:rsidRPr="00B52A1B">
        <w:t>I</w:t>
      </w:r>
      <w:r>
        <w:t>V</w:t>
      </w:r>
      <w:r w:rsidRPr="00B52A1B">
        <w:t>.</w:t>
      </w:r>
      <w:r>
        <w:t>2</w:t>
      </w:r>
      <w:r w:rsidRPr="00B52A1B">
        <w:t>.</w:t>
      </w:r>
      <w:r w:rsidR="00892FF6">
        <w:t>1</w:t>
      </w:r>
      <w:r w:rsidRPr="00B52A1B">
        <w:t>. Pengujian KFDA dan SVM</w:t>
      </w:r>
      <w:bookmarkEnd w:id="82"/>
    </w:p>
    <w:p w14:paraId="0BD3208A" w14:textId="393E68AF" w:rsidR="002D1E6F" w:rsidRDefault="002D1E6F" w:rsidP="00041805">
      <w:pPr>
        <w:spacing w:after="0" w:line="360" w:lineRule="auto"/>
        <w:ind w:firstLine="567"/>
        <w:rPr>
          <w:rFonts w:cs="Times New Roman"/>
        </w:rPr>
      </w:pPr>
      <w:bookmarkStart w:id="83" w:name="_Hlk59576353"/>
      <w:r>
        <w:rPr>
          <w:rFonts w:cs="Times New Roman"/>
        </w:rPr>
        <w:t xml:space="preserve">Tahap ini dilakukan dengan menggunakan rangka kerja yang dibangun melalui studi literatur untuk menguji performa KFDA-SVM dalam mendeteksi kesalahan pada data pabrik. Pada tahap ini dilakukan </w:t>
      </w:r>
      <w:r w:rsidR="000F17D4">
        <w:rPr>
          <w:rFonts w:cs="Times New Roman"/>
          <w:iCs/>
        </w:rPr>
        <w:t>pelatihan model</w:t>
      </w:r>
      <w:r>
        <w:rPr>
          <w:rFonts w:cs="Times New Roman"/>
          <w:i/>
        </w:rPr>
        <w:t xml:space="preserve"> </w:t>
      </w:r>
      <w:r>
        <w:rPr>
          <w:rFonts w:cs="Times New Roman"/>
        </w:rPr>
        <w:t xml:space="preserve">dan </w:t>
      </w:r>
      <w:r w:rsidR="000F17D4">
        <w:rPr>
          <w:rFonts w:cs="Times New Roman"/>
          <w:iCs/>
        </w:rPr>
        <w:t>pengujian model</w:t>
      </w:r>
      <w:r>
        <w:rPr>
          <w:rFonts w:cs="Times New Roman"/>
          <w:i/>
        </w:rPr>
        <w:t xml:space="preserve"> </w:t>
      </w:r>
      <w:r>
        <w:rPr>
          <w:rFonts w:cs="Times New Roman"/>
        </w:rPr>
        <w:t xml:space="preserve">yang diiterasi untuk mencari nilai optimal dari parameter KFDA sehingga didapatkan akurasi klasifikasi SVM yang optimal pula. </w:t>
      </w:r>
    </w:p>
    <w:bookmarkEnd w:id="83"/>
    <w:p w14:paraId="3D940DBF" w14:textId="5BE3E3E0" w:rsidR="002D1E6F" w:rsidRDefault="002D1E6F" w:rsidP="00041805">
      <w:pPr>
        <w:spacing w:after="0" w:line="360" w:lineRule="auto"/>
        <w:ind w:firstLine="567"/>
        <w:rPr>
          <w:rFonts w:cs="Times New Roman"/>
        </w:rPr>
      </w:pPr>
      <w:r>
        <w:rPr>
          <w:rFonts w:cs="Times New Roman"/>
        </w:rPr>
        <w:t xml:space="preserve">Sebagian besar dari algoritma ini merupakan tahap </w:t>
      </w:r>
      <w:r w:rsidR="000F17D4">
        <w:rPr>
          <w:rFonts w:cs="Times New Roman"/>
          <w:iCs/>
        </w:rPr>
        <w:t>pelatihan model</w:t>
      </w:r>
      <w:r>
        <w:rPr>
          <w:rFonts w:cs="Times New Roman"/>
          <w:i/>
        </w:rPr>
        <w:t xml:space="preserve"> </w:t>
      </w:r>
      <w:r>
        <w:rPr>
          <w:rFonts w:cs="Times New Roman"/>
        </w:rPr>
        <w:t xml:space="preserve">dan tahap </w:t>
      </w:r>
      <w:r w:rsidR="000F17D4">
        <w:rPr>
          <w:rFonts w:cs="Times New Roman"/>
          <w:iCs/>
        </w:rPr>
        <w:t>pengujian model</w:t>
      </w:r>
      <w:r>
        <w:rPr>
          <w:rFonts w:cs="Times New Roman"/>
        </w:rPr>
        <w:t xml:space="preserve">. </w:t>
      </w:r>
      <w:r w:rsidR="000F17D4">
        <w:rPr>
          <w:rFonts w:cs="Times New Roman"/>
          <w:iCs/>
        </w:rPr>
        <w:t>Pelatihan model</w:t>
      </w:r>
      <w:r w:rsidR="000F17D4">
        <w:rPr>
          <w:rFonts w:cs="Times New Roman"/>
          <w:i/>
        </w:rPr>
        <w:t xml:space="preserve"> </w:t>
      </w:r>
      <w:r>
        <w:rPr>
          <w:rFonts w:cs="Times New Roman"/>
        </w:rPr>
        <w:t xml:space="preserve">merupakan tahap untuk mengonstruksi </w:t>
      </w:r>
      <w:r>
        <w:rPr>
          <w:rFonts w:cs="Times New Roman"/>
          <w:i/>
        </w:rPr>
        <w:t xml:space="preserve">scaler, </w:t>
      </w:r>
      <w:r>
        <w:rPr>
          <w:rFonts w:cs="Times New Roman"/>
        </w:rPr>
        <w:t xml:space="preserve">matriks proyeksi KFDA, serta SVM menggunakan data latih untuk kemudian di uji </w:t>
      </w:r>
      <w:r>
        <w:rPr>
          <w:rFonts w:cs="Times New Roman"/>
        </w:rPr>
        <w:lastRenderedPageBreak/>
        <w:t xml:space="preserve">menggunakan data uji pada tahap </w:t>
      </w:r>
      <w:r w:rsidR="000F17D4" w:rsidRPr="000F17D4">
        <w:rPr>
          <w:rFonts w:cs="Times New Roman"/>
          <w:iCs/>
        </w:rPr>
        <w:t>pengujian model</w:t>
      </w:r>
      <w:r>
        <w:rPr>
          <w:rFonts w:cs="Times New Roman"/>
        </w:rPr>
        <w:t>. Kedua tahap ini dilakukan secara berulang-ulang hingga ditemukan parameter KFDA yang optimal.</w:t>
      </w:r>
    </w:p>
    <w:p w14:paraId="73E03A64" w14:textId="776AB58B" w:rsidR="002D1E6F" w:rsidRDefault="002D1E6F" w:rsidP="00041805">
      <w:pPr>
        <w:spacing w:after="0" w:line="360" w:lineRule="auto"/>
        <w:ind w:firstLine="567"/>
        <w:rPr>
          <w:rFonts w:cs="Times New Roman"/>
        </w:rPr>
      </w:pPr>
      <w:r>
        <w:rPr>
          <w:rFonts w:cs="Times New Roman"/>
        </w:rPr>
        <w:t xml:space="preserve">Sebelum masuk ke tahap </w:t>
      </w:r>
      <w:r w:rsidR="000F17D4">
        <w:rPr>
          <w:rFonts w:cs="Times New Roman"/>
          <w:iCs/>
        </w:rPr>
        <w:t>pelatihan model</w:t>
      </w:r>
      <w:r>
        <w:rPr>
          <w:rFonts w:cs="Times New Roman"/>
        </w:rPr>
        <w:t>, data pabrik kimia yang didapatkan melalui internet dibagi menjadi 2 bagian, yaitu data latih dan data uji. Pembagian data ini dilakukan secara random dengan perbandingan tertentu antara jumlah data uji dan data sampel</w:t>
      </w:r>
      <w:r w:rsidR="00FB7512">
        <w:rPr>
          <w:rFonts w:cs="Times New Roman"/>
        </w:rPr>
        <w:t xml:space="preserve"> dengan</w:t>
      </w:r>
      <w:r>
        <w:rPr>
          <w:rFonts w:cs="Times New Roman"/>
        </w:rPr>
        <w:t xml:space="preserve"> sampel tiap kelas memiliki perbandingan yang sama. Hal ini dilakukan supaya data latih ataupun data uji memiliki jumlah sampel tiap kelas yang berimbang.</w:t>
      </w:r>
    </w:p>
    <w:p w14:paraId="6531E491" w14:textId="2394507B" w:rsidR="002D1E6F" w:rsidRDefault="002D1E6F" w:rsidP="00041805">
      <w:pPr>
        <w:spacing w:after="0" w:line="360" w:lineRule="auto"/>
        <w:ind w:firstLine="567"/>
        <w:rPr>
          <w:rFonts w:cs="Times New Roman"/>
        </w:rPr>
      </w:pPr>
      <w:r>
        <w:rPr>
          <w:rFonts w:cs="Times New Roman"/>
        </w:rPr>
        <w:t xml:space="preserve">Pada tahap </w:t>
      </w:r>
      <w:r w:rsidR="00C46F25">
        <w:rPr>
          <w:rFonts w:cs="Times New Roman"/>
          <w:iCs/>
        </w:rPr>
        <w:t>pelatihan model</w:t>
      </w:r>
      <w:r>
        <w:rPr>
          <w:rFonts w:cs="Times New Roman"/>
        </w:rPr>
        <w:t>, d</w:t>
      </w:r>
      <w:r w:rsidRPr="00636061">
        <w:rPr>
          <w:rFonts w:cs="Times New Roman"/>
        </w:rPr>
        <w:t>ata</w:t>
      </w:r>
      <w:r>
        <w:rPr>
          <w:rFonts w:cs="Times New Roman"/>
        </w:rPr>
        <w:t xml:space="preserve"> latih dan parameter KFDA digunakan untuk mengonstruksi matriks proyeksi KFDA dengan menggunakan persamaan</w:t>
      </w:r>
      <w:r w:rsidR="00E15D45">
        <w:rPr>
          <w:rFonts w:cs="Times New Roman"/>
          <w:bCs/>
        </w:rPr>
        <w:t xml:space="preserve"> pada bab 3</w:t>
      </w:r>
      <w:r>
        <w:rPr>
          <w:rFonts w:cs="Times New Roman"/>
        </w:rPr>
        <w:t xml:space="preserve">. Matriks proyeksi KFDA berfungsi untuk memproyeksikan data latih dan data uji kedalam KFDA </w:t>
      </w:r>
      <w:r w:rsidR="00C46F25">
        <w:rPr>
          <w:rFonts w:cs="Times New Roman"/>
          <w:iCs/>
        </w:rPr>
        <w:t>ruang fitur</w:t>
      </w:r>
      <w:r>
        <w:rPr>
          <w:rFonts w:cs="Times New Roman"/>
        </w:rPr>
        <w:t xml:space="preserve">. Data latih yang telah diproyeksikan kedalam KFDA </w:t>
      </w:r>
      <w:r w:rsidR="00C46F25">
        <w:rPr>
          <w:rFonts w:cs="Times New Roman"/>
          <w:iCs/>
        </w:rPr>
        <w:t>ruang fitur</w:t>
      </w:r>
      <w:r w:rsidR="00C46F25">
        <w:rPr>
          <w:rFonts w:cs="Times New Roman"/>
        </w:rPr>
        <w:t xml:space="preserve"> </w:t>
      </w:r>
      <w:r>
        <w:rPr>
          <w:rFonts w:cs="Times New Roman"/>
        </w:rPr>
        <w:t xml:space="preserve">akan digunakan untuk mengonstruksi </w:t>
      </w:r>
      <w:r>
        <w:rPr>
          <w:rFonts w:cs="Times New Roman"/>
          <w:i/>
        </w:rPr>
        <w:t xml:space="preserve">hyperplane </w:t>
      </w:r>
      <w:r>
        <w:rPr>
          <w:rFonts w:cs="Times New Roman"/>
        </w:rPr>
        <w:t>klasifikasi SVM.</w:t>
      </w:r>
    </w:p>
    <w:p w14:paraId="0BE032EA" w14:textId="7A742ADB" w:rsidR="00C2381D" w:rsidRDefault="00C2381D" w:rsidP="00041805">
      <w:pPr>
        <w:spacing w:after="0" w:line="360" w:lineRule="auto"/>
        <w:ind w:firstLine="567"/>
        <w:rPr>
          <w:rFonts w:cs="Times New Roman"/>
        </w:rPr>
      </w:pPr>
      <w:r>
        <w:rPr>
          <w:rFonts w:cs="Times New Roman"/>
        </w:rPr>
        <w:t xml:space="preserve">Penskalaan dilakukan agar data memiliki proporsi yang sama pada semua variabel, dengan algoritma untuk melakukan penskalaan disebut dengan </w:t>
      </w:r>
      <w:r>
        <w:rPr>
          <w:rFonts w:cs="Times New Roman"/>
          <w:i/>
        </w:rPr>
        <w:t>scaler</w:t>
      </w:r>
      <w:r>
        <w:rPr>
          <w:rFonts w:cs="Times New Roman"/>
        </w:rPr>
        <w:t xml:space="preserve">. </w:t>
      </w:r>
      <w:r>
        <w:rPr>
          <w:rFonts w:cs="Times New Roman"/>
          <w:i/>
        </w:rPr>
        <w:t xml:space="preserve">Scaler </w:t>
      </w:r>
      <w:r>
        <w:rPr>
          <w:rFonts w:cs="Times New Roman"/>
        </w:rPr>
        <w:t xml:space="preserve">dikonstruksi menggunakan data latih untuk mencari nilai dari satuan-satuan tertentu sehingga nilai variabel pada data latih dapat diubah rentangnya. Setelah </w:t>
      </w:r>
      <w:r>
        <w:rPr>
          <w:rFonts w:cs="Times New Roman"/>
          <w:i/>
        </w:rPr>
        <w:t xml:space="preserve">scaler </w:t>
      </w:r>
      <w:r>
        <w:rPr>
          <w:rFonts w:cs="Times New Roman"/>
        </w:rPr>
        <w:t xml:space="preserve">dikonstruksi, </w:t>
      </w:r>
      <w:r>
        <w:rPr>
          <w:rFonts w:cs="Times New Roman"/>
          <w:i/>
        </w:rPr>
        <w:t xml:space="preserve">scaler </w:t>
      </w:r>
      <w:r>
        <w:rPr>
          <w:rFonts w:cs="Times New Roman"/>
        </w:rPr>
        <w:t xml:space="preserve">digunakan untuk melakukan penskalaan pada data latih dan data uji. </w:t>
      </w:r>
    </w:p>
    <w:p w14:paraId="006D18E8" w14:textId="5D3401B6" w:rsidR="00D958EA" w:rsidRPr="00514D0A" w:rsidRDefault="002D1E6F" w:rsidP="00D958EA">
      <w:pPr>
        <w:spacing w:after="0" w:line="360" w:lineRule="auto"/>
        <w:ind w:firstLine="567"/>
        <w:rPr>
          <w:rFonts w:cs="Times New Roman"/>
        </w:rPr>
      </w:pPr>
      <w:r>
        <w:rPr>
          <w:rFonts w:cs="Times New Roman"/>
        </w:rPr>
        <w:t xml:space="preserve">Pada tahap </w:t>
      </w:r>
      <w:r w:rsidR="00C46F25">
        <w:rPr>
          <w:rFonts w:cs="Times New Roman"/>
          <w:iCs/>
        </w:rPr>
        <w:t>pengujian model</w:t>
      </w:r>
      <w:r>
        <w:rPr>
          <w:rFonts w:cs="Times New Roman"/>
        </w:rPr>
        <w:t xml:space="preserve">, data uji akan ditransformasikan seperti halnya data latih: </w:t>
      </w:r>
      <w:r w:rsidR="000F17D4">
        <w:rPr>
          <w:rFonts w:cs="Times New Roman"/>
        </w:rPr>
        <w:t xml:space="preserve">penskalaan akan dilakukan pada </w:t>
      </w:r>
      <w:r>
        <w:rPr>
          <w:rFonts w:cs="Times New Roman"/>
        </w:rPr>
        <w:t xml:space="preserve">data uji menggunakan </w:t>
      </w:r>
      <w:r>
        <w:rPr>
          <w:rFonts w:cs="Times New Roman"/>
          <w:i/>
        </w:rPr>
        <w:t>scaler</w:t>
      </w:r>
      <w:r>
        <w:rPr>
          <w:rFonts w:cs="Times New Roman"/>
        </w:rPr>
        <w:t xml:space="preserve"> serta diproyeksikan pada KFDA </w:t>
      </w:r>
      <w:r w:rsidR="00C46F25">
        <w:rPr>
          <w:rFonts w:cs="Times New Roman"/>
          <w:iCs/>
        </w:rPr>
        <w:t>ruang fitur</w:t>
      </w:r>
      <w:r w:rsidR="00C46F25">
        <w:rPr>
          <w:rFonts w:cs="Times New Roman"/>
        </w:rPr>
        <w:t xml:space="preserve"> </w:t>
      </w:r>
      <w:r>
        <w:rPr>
          <w:rFonts w:cs="Times New Roman"/>
        </w:rPr>
        <w:t xml:space="preserve">menggunakan matriks proyeksi yang telah dikonstruksi pada tahap </w:t>
      </w:r>
      <w:r w:rsidR="00C46F25">
        <w:rPr>
          <w:rFonts w:cs="Times New Roman"/>
          <w:iCs/>
        </w:rPr>
        <w:t>pelatihan model</w:t>
      </w:r>
      <w:r>
        <w:rPr>
          <w:rFonts w:cs="Times New Roman"/>
        </w:rPr>
        <w:t xml:space="preserve">. Data latih kemudian akan diklasifikasikan menggunakan SVM yang telah dikonstruksi, apabila hasil klasifikasi belum optimal, maka parameter KFDA akan diubah dan tahap </w:t>
      </w:r>
      <w:r w:rsidR="00C46F25">
        <w:rPr>
          <w:rFonts w:cs="Times New Roman"/>
          <w:iCs/>
        </w:rPr>
        <w:t>pelatihan model</w:t>
      </w:r>
      <w:r>
        <w:rPr>
          <w:rFonts w:cs="Times New Roman"/>
          <w:i/>
        </w:rPr>
        <w:t xml:space="preserve"> </w:t>
      </w:r>
      <w:r>
        <w:rPr>
          <w:rFonts w:cs="Times New Roman"/>
        </w:rPr>
        <w:t>dijalankan kembali. Hasil klasifikasi belum optimal apabila proyeksi data uji pada</w:t>
      </w:r>
      <w:r w:rsidR="00C46F25">
        <w:rPr>
          <w:rFonts w:cs="Times New Roman"/>
        </w:rPr>
        <w:t xml:space="preserve"> </w:t>
      </w:r>
      <w:r w:rsidR="00C46F25">
        <w:rPr>
          <w:rFonts w:cs="Times New Roman"/>
          <w:iCs/>
        </w:rPr>
        <w:t>ruang fitur</w:t>
      </w:r>
      <w:r w:rsidR="00C46F25">
        <w:rPr>
          <w:rFonts w:cs="Times New Roman"/>
        </w:rPr>
        <w:t xml:space="preserve"> KFDA </w:t>
      </w:r>
      <w:r>
        <w:rPr>
          <w:rFonts w:cs="Times New Roman"/>
        </w:rPr>
        <w:t>tidak memiliki keterpisahan antar kelas serta akurasi klasifikasi tidak memuaskan.</w:t>
      </w:r>
    </w:p>
    <w:p w14:paraId="676C0851" w14:textId="3526AE2D" w:rsidR="002D1E6F" w:rsidRPr="00B52A1B" w:rsidRDefault="002D1E6F" w:rsidP="005B44C3">
      <w:pPr>
        <w:pStyle w:val="Heading3"/>
        <w:numPr>
          <w:ilvl w:val="0"/>
          <w:numId w:val="0"/>
        </w:numPr>
      </w:pPr>
      <w:bookmarkStart w:id="84" w:name="_Toc60962699"/>
      <w:r w:rsidRPr="00B52A1B">
        <w:t>I</w:t>
      </w:r>
      <w:r>
        <w:t>V</w:t>
      </w:r>
      <w:r w:rsidRPr="00B52A1B">
        <w:t>.</w:t>
      </w:r>
      <w:r>
        <w:t>2</w:t>
      </w:r>
      <w:r w:rsidRPr="00B52A1B">
        <w:t>.</w:t>
      </w:r>
      <w:r w:rsidR="00892FF6">
        <w:t>2</w:t>
      </w:r>
      <w:r w:rsidRPr="00B52A1B">
        <w:t>. Perancangan Program</w:t>
      </w:r>
      <w:bookmarkEnd w:id="84"/>
    </w:p>
    <w:p w14:paraId="3687ED0F" w14:textId="1AE49D93" w:rsidR="002D1E6F" w:rsidRDefault="002D1E6F" w:rsidP="00041805">
      <w:pPr>
        <w:spacing w:after="0" w:line="360" w:lineRule="auto"/>
        <w:ind w:firstLine="567"/>
        <w:rPr>
          <w:rFonts w:cs="Times New Roman"/>
        </w:rPr>
      </w:pPr>
      <w:bookmarkStart w:id="85" w:name="_Hlk59576554"/>
      <w:r>
        <w:rPr>
          <w:rFonts w:cs="Times New Roman"/>
        </w:rPr>
        <w:t xml:space="preserve">Tahap perancangan program dilakukan setelah ditemukan parameter pada rangka kerja yang menghasilkan akurasi yang optimal, tahap ini dilakukan untuk </w:t>
      </w:r>
      <w:r>
        <w:rPr>
          <w:rFonts w:cs="Times New Roman"/>
        </w:rPr>
        <w:lastRenderedPageBreak/>
        <w:t>membuat alur program yang dapat mengimplementasikan dengan baik rangka kerja yang telah diuji.  Tahap perancangan program menjadi penting mengingat perbedaan antara tahap pengujian sebelumnya dengan kondisi nyata, di</w:t>
      </w:r>
      <w:r w:rsidR="00FB7512">
        <w:rPr>
          <w:rFonts w:cs="Times New Roman"/>
        </w:rPr>
        <w:t xml:space="preserve"> </w:t>
      </w:r>
      <w:r>
        <w:rPr>
          <w:rFonts w:cs="Times New Roman"/>
        </w:rPr>
        <w:t xml:space="preserve">mana pada tahap Pengujian KFDA dan SVM, </w:t>
      </w:r>
      <w:r w:rsidR="000F17D4">
        <w:rPr>
          <w:rFonts w:cs="Times New Roman"/>
          <w:iCs/>
        </w:rPr>
        <w:t>data latih</w:t>
      </w:r>
      <w:r w:rsidR="000F17D4">
        <w:rPr>
          <w:rFonts w:cs="Times New Roman"/>
          <w:i/>
        </w:rPr>
        <w:t xml:space="preserve"> </w:t>
      </w:r>
      <w:r>
        <w:rPr>
          <w:rFonts w:cs="Times New Roman"/>
        </w:rPr>
        <w:t xml:space="preserve">masih memiliki label yang digunakan untuk membentuk matrix transformasi KFDA dan </w:t>
      </w:r>
      <w:r>
        <w:rPr>
          <w:rFonts w:cs="Times New Roman"/>
          <w:i/>
        </w:rPr>
        <w:t>classifier</w:t>
      </w:r>
      <w:r>
        <w:rPr>
          <w:rFonts w:cs="Times New Roman"/>
        </w:rPr>
        <w:t xml:space="preserve">, sedangkan pada kondisi riil, data yang masuk tidak memiliki label. </w:t>
      </w:r>
    </w:p>
    <w:p w14:paraId="57ED04CC" w14:textId="5EDB3D30" w:rsidR="00D958EA" w:rsidRDefault="00D958EA" w:rsidP="00D958EA">
      <w:pPr>
        <w:spacing w:after="0" w:line="360" w:lineRule="auto"/>
        <w:ind w:firstLine="567"/>
        <w:rPr>
          <w:rFonts w:cs="Times New Roman"/>
        </w:rPr>
      </w:pPr>
      <w:r>
        <w:rPr>
          <w:rFonts w:cs="Times New Roman"/>
        </w:rPr>
        <w:t xml:space="preserve">Pada tahap ini, akan dilakukan perancangan program untuk mengimplementasikan KFDA-SVM yang telah diuji sebelumnya sehingga dapat melakukan </w:t>
      </w:r>
      <w:r w:rsidR="00DE6192">
        <w:rPr>
          <w:rFonts w:cs="Times New Roman"/>
          <w:iCs/>
        </w:rPr>
        <w:t>deteksi kesalahan</w:t>
      </w:r>
      <w:r w:rsidR="00DE6192">
        <w:rPr>
          <w:rFonts w:cs="Times New Roman"/>
        </w:rPr>
        <w:t xml:space="preserve"> </w:t>
      </w:r>
      <w:r>
        <w:rPr>
          <w:rFonts w:cs="Times New Roman"/>
        </w:rPr>
        <w:t xml:space="preserve">tanpa membutuhkan kumpulan data yang telah tersedia sebagai data </w:t>
      </w:r>
      <w:r w:rsidR="00DE6192">
        <w:rPr>
          <w:rFonts w:cs="Times New Roman"/>
        </w:rPr>
        <w:t>latih</w:t>
      </w:r>
      <w:r>
        <w:rPr>
          <w:rFonts w:cs="Times New Roman"/>
        </w:rPr>
        <w:t xml:space="preserve">. Perancangan program dilakukan dengan cara menguji metode </w:t>
      </w:r>
      <w:r w:rsidR="00EE4EEB">
        <w:rPr>
          <w:rFonts w:cs="Times New Roman"/>
        </w:rPr>
        <w:t>pengelompokan</w:t>
      </w:r>
      <w:r>
        <w:rPr>
          <w:rFonts w:cs="Times New Roman"/>
          <w:i/>
          <w:iCs/>
        </w:rPr>
        <w:t xml:space="preserve"> </w:t>
      </w:r>
      <w:r>
        <w:rPr>
          <w:rFonts w:cs="Times New Roman"/>
        </w:rPr>
        <w:t xml:space="preserve">yang sesuai untuk diimplementasikan bersama KFDA-SVM untuk membentuk metode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r>
        <w:rPr>
          <w:rFonts w:cs="Times New Roman"/>
        </w:rPr>
        <w:t xml:space="preserve">Apabila metode </w:t>
      </w:r>
      <w:r w:rsidR="00EE4EEB">
        <w:rPr>
          <w:rFonts w:cs="Times New Roman"/>
        </w:rPr>
        <w:t>pengelompokan</w:t>
      </w:r>
      <w:r w:rsidR="00EE4EEB">
        <w:rPr>
          <w:rFonts w:cs="Times New Roman"/>
          <w:i/>
          <w:iCs/>
        </w:rPr>
        <w:t xml:space="preserve"> </w:t>
      </w:r>
      <w:r>
        <w:rPr>
          <w:rFonts w:cs="Times New Roman"/>
        </w:rPr>
        <w:t xml:space="preserve">yang sesuai telah ditentukan, pengujian selanjutnya dilakukan untuk mencari parameter yang paling optimum untuk rangka kerja yang dibangun. Diakhir tahap ini didapatkan akurasi rangka kerja yang ditawarkan untuk mendeteksi kesalahan pada data </w:t>
      </w:r>
      <w:r w:rsidR="00FF59F0">
        <w:rPr>
          <w:rFonts w:cs="Times New Roman"/>
        </w:rPr>
        <w:t>latih</w:t>
      </w:r>
      <w:r>
        <w:rPr>
          <w:rFonts w:cs="Times New Roman"/>
        </w:rPr>
        <w:t xml:space="preserve"> dengan berbagai pengaturan parameter. </w:t>
      </w:r>
    </w:p>
    <w:p w14:paraId="2921C7E5" w14:textId="74326925" w:rsidR="002D1E6F" w:rsidRPr="00B52A1B" w:rsidRDefault="002D1E6F" w:rsidP="005B44C3">
      <w:pPr>
        <w:pStyle w:val="Heading3"/>
        <w:numPr>
          <w:ilvl w:val="0"/>
          <w:numId w:val="0"/>
        </w:numPr>
      </w:pPr>
      <w:bookmarkStart w:id="86" w:name="_Toc60962700"/>
      <w:bookmarkEnd w:id="85"/>
      <w:r w:rsidRPr="00B52A1B">
        <w:t>I</w:t>
      </w:r>
      <w:r>
        <w:t>V</w:t>
      </w:r>
      <w:r w:rsidRPr="00B52A1B">
        <w:t>.</w:t>
      </w:r>
      <w:r>
        <w:t>2</w:t>
      </w:r>
      <w:r w:rsidRPr="00B52A1B">
        <w:t>.</w:t>
      </w:r>
      <w:r w:rsidR="00892FF6">
        <w:t>3</w:t>
      </w:r>
      <w:r w:rsidRPr="00B52A1B">
        <w:t>. Pembangunan Program</w:t>
      </w:r>
      <w:bookmarkEnd w:id="86"/>
    </w:p>
    <w:p w14:paraId="6B6A6AC8" w14:textId="6DBBCB0D" w:rsidR="00D53156" w:rsidRDefault="002D1E6F" w:rsidP="00041805">
      <w:pPr>
        <w:spacing w:after="0" w:line="360" w:lineRule="auto"/>
        <w:ind w:firstLine="567"/>
        <w:rPr>
          <w:rFonts w:cs="Times New Roman"/>
        </w:rPr>
      </w:pPr>
      <w:r>
        <w:rPr>
          <w:rFonts w:cs="Times New Roman"/>
        </w:rPr>
        <w:t>Setelah pengujian dilakukan dan alur tahapan program dirancang, program dibangun dengan mengikuti rancangan program yang telah dibuat</w:t>
      </w:r>
      <w:r w:rsidR="00D958EA">
        <w:rPr>
          <w:rFonts w:cs="Times New Roman"/>
        </w:rPr>
        <w:t xml:space="preserve">, </w:t>
      </w:r>
      <w:r w:rsidR="00FB7512">
        <w:rPr>
          <w:rFonts w:cs="Times New Roman"/>
        </w:rPr>
        <w:t>sehingga</w:t>
      </w:r>
      <w:r w:rsidR="00D958EA">
        <w:rPr>
          <w:rFonts w:cs="Times New Roman"/>
        </w:rPr>
        <w:t xml:space="preserve"> data</w:t>
      </w:r>
      <w:r w:rsidR="00FB7512">
        <w:rPr>
          <w:rFonts w:cs="Times New Roman"/>
        </w:rPr>
        <w:t xml:space="preserve"> pabrik</w:t>
      </w:r>
      <w:r w:rsidR="0087000A">
        <w:rPr>
          <w:rFonts w:cs="Times New Roman"/>
        </w:rPr>
        <w:t xml:space="preserve"> </w:t>
      </w:r>
      <w:r w:rsidR="00FB7512">
        <w:rPr>
          <w:rFonts w:cs="Times New Roman"/>
        </w:rPr>
        <w:t xml:space="preserve">dapat </w:t>
      </w:r>
      <w:r w:rsidR="0087000A">
        <w:rPr>
          <w:rFonts w:cs="Times New Roman"/>
        </w:rPr>
        <w:t xml:space="preserve">dikirimkan satu per satu menggunakan protokol komunikasi MQTT untuk meniru kegiatan kumpulan sensor dari pabrik yang memiliki waktu cuplikan tertentu. </w:t>
      </w:r>
      <w:r w:rsidR="00D53156">
        <w:rPr>
          <w:rFonts w:cs="Times New Roman"/>
        </w:rPr>
        <w:t xml:space="preserve">Program dibangun menggunakan parameter-parameter optimum yang didapatkan pada tahap sebelumnya. </w:t>
      </w:r>
      <w:r>
        <w:rPr>
          <w:rFonts w:cs="Times New Roman"/>
        </w:rPr>
        <w:t xml:space="preserve">Hasil akhir dari tahap ini adalah program </w:t>
      </w:r>
      <w:r w:rsidR="00DE6192">
        <w:rPr>
          <w:rFonts w:cs="Times New Roman"/>
          <w:iCs/>
        </w:rPr>
        <w:t>deteksi kesalahan</w:t>
      </w:r>
      <w:r w:rsidR="00DE6192">
        <w:rPr>
          <w:rFonts w:cs="Times New Roman"/>
        </w:rPr>
        <w:t xml:space="preserve"> </w:t>
      </w:r>
      <w:r>
        <w:rPr>
          <w:rFonts w:cs="Times New Roman"/>
        </w:rPr>
        <w:t xml:space="preserve">yang mampu mendeteksi data </w:t>
      </w:r>
      <w:r w:rsidR="00DE6192">
        <w:rPr>
          <w:rFonts w:cs="Times New Roman"/>
          <w:iCs/>
        </w:rPr>
        <w:t>salah</w:t>
      </w:r>
      <w:r>
        <w:rPr>
          <w:rFonts w:cs="Times New Roman"/>
        </w:rPr>
        <w:t xml:space="preserve"> dari sebuah pabrik secara </w:t>
      </w:r>
      <w:r w:rsidRPr="00DE6192">
        <w:rPr>
          <w:rFonts w:cs="Times New Roman"/>
          <w:i/>
          <w:iCs/>
        </w:rPr>
        <w:t>real-time</w:t>
      </w:r>
      <w:r>
        <w:rPr>
          <w:rFonts w:cs="Times New Roman"/>
        </w:rPr>
        <w:t xml:space="preserve"> tanpa memerlukan tahapan </w:t>
      </w:r>
      <w:r w:rsidR="00DE6192">
        <w:rPr>
          <w:rFonts w:cs="Times New Roman"/>
        </w:rPr>
        <w:t xml:space="preserve">pelatihan </w:t>
      </w:r>
      <w:r w:rsidRPr="00DE6192">
        <w:rPr>
          <w:rFonts w:cs="Times New Roman"/>
          <w:iCs/>
        </w:rPr>
        <w:t>model</w:t>
      </w:r>
      <w:r>
        <w:rPr>
          <w:rFonts w:cs="Times New Roman"/>
          <w:i/>
        </w:rPr>
        <w:t xml:space="preserve"> </w:t>
      </w:r>
      <w:r>
        <w:rPr>
          <w:rFonts w:cs="Times New Roman"/>
        </w:rPr>
        <w:t>yang eksplisit.</w:t>
      </w:r>
    </w:p>
    <w:p w14:paraId="473437FD" w14:textId="6AC414FB" w:rsidR="002D1E6F" w:rsidRDefault="00D53156" w:rsidP="00305E10">
      <w:pPr>
        <w:pStyle w:val="Heading3"/>
        <w:numPr>
          <w:ilvl w:val="0"/>
          <w:numId w:val="0"/>
        </w:numPr>
        <w:spacing w:line="360" w:lineRule="auto"/>
      </w:pPr>
      <w:bookmarkStart w:id="87" w:name="_Toc60962701"/>
      <w:r>
        <w:t>IV.2.4. Pengujian Program Menggunakan Data Validasi</w:t>
      </w:r>
      <w:bookmarkEnd w:id="87"/>
    </w:p>
    <w:p w14:paraId="7F65DBEA" w14:textId="7FA6A7B5" w:rsidR="00CF62E2" w:rsidRDefault="00CF62E2" w:rsidP="00305E10">
      <w:pPr>
        <w:spacing w:line="360" w:lineRule="auto"/>
      </w:pPr>
      <w:r>
        <w:tab/>
        <w:t xml:space="preserve">Setelah </w:t>
      </w:r>
      <w:r w:rsidR="00100CE5">
        <w:t xml:space="preserve">program dibangun, performa dari program diuji menggunakan </w:t>
      </w:r>
      <w:r w:rsidR="0074008E">
        <w:t>d</w:t>
      </w:r>
      <w:r w:rsidR="00100CE5">
        <w:t xml:space="preserve">ata </w:t>
      </w:r>
      <w:r w:rsidR="00DE6192">
        <w:t>v</w:t>
      </w:r>
      <w:r w:rsidR="00100CE5">
        <w:t>alidasi, dengan parameter-parameter yang didapatkan melalui tahap perancangan program.</w:t>
      </w:r>
    </w:p>
    <w:p w14:paraId="377CD2C0" w14:textId="77777777" w:rsidR="000D358D" w:rsidRPr="00100CE5" w:rsidRDefault="000D358D" w:rsidP="00305E10">
      <w:pPr>
        <w:spacing w:line="360" w:lineRule="auto"/>
      </w:pPr>
    </w:p>
    <w:p w14:paraId="3954AF2A" w14:textId="5E2200E3" w:rsidR="002D1E6F" w:rsidRPr="00B52A1B" w:rsidRDefault="002D1E6F" w:rsidP="00041805">
      <w:pPr>
        <w:spacing w:after="0" w:line="360" w:lineRule="auto"/>
        <w:rPr>
          <w:rFonts w:cs="Times New Roman"/>
          <w:b/>
        </w:rPr>
      </w:pPr>
      <w:r w:rsidRPr="00B52A1B">
        <w:rPr>
          <w:rFonts w:cs="Times New Roman"/>
          <w:b/>
        </w:rPr>
        <w:lastRenderedPageBreak/>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Rencana Analisis Hasil Penelitian</w:t>
      </w:r>
    </w:p>
    <w:p w14:paraId="00D0B853" w14:textId="278894D0" w:rsidR="002D1E6F" w:rsidRDefault="002D1E6F" w:rsidP="00041805">
      <w:pPr>
        <w:spacing w:after="0" w:line="360" w:lineRule="auto"/>
        <w:ind w:firstLine="567"/>
        <w:rPr>
          <w:rFonts w:cs="Times New Roman"/>
        </w:rPr>
      </w:pPr>
      <w:r w:rsidRPr="003B053B">
        <w:rPr>
          <w:rFonts w:cs="Times New Roman"/>
        </w:rPr>
        <w:t xml:space="preserve">Berdasarkan nilai-nilai variabel proses dari tiap sampel pada data yang digunakan, program yang dirancang akan mencoba untuk mengklasifikasikan tiap sampel ke dalam 2 kelas, yaitu kelas normal dan kelas </w:t>
      </w:r>
      <w:r w:rsidR="00F47223">
        <w:rPr>
          <w:rFonts w:cs="Times New Roman"/>
          <w:iCs/>
        </w:rPr>
        <w:t>salah</w:t>
      </w:r>
      <w:r w:rsidRPr="003B053B">
        <w:rPr>
          <w:rFonts w:cs="Times New Roman"/>
          <w:i/>
        </w:rPr>
        <w:t xml:space="preserve">. </w:t>
      </w:r>
      <w:r w:rsidRPr="003B053B">
        <w:rPr>
          <w:rFonts w:cs="Times New Roman"/>
        </w:rPr>
        <w:t>Label hasil klasifikasi dari program kemudian akan d</w:t>
      </w:r>
      <w:r>
        <w:rPr>
          <w:rFonts w:cs="Times New Roman"/>
        </w:rPr>
        <w:t xml:space="preserve">ibandingkan dengan label data yang sebenarnya. Perbandingan ini dilakukan pada </w:t>
      </w:r>
      <w:r w:rsidR="00493ABA">
        <w:rPr>
          <w:rFonts w:cs="Times New Roman"/>
        </w:rPr>
        <w:t>3</w:t>
      </w:r>
      <w:r>
        <w:rPr>
          <w:rFonts w:cs="Times New Roman"/>
        </w:rPr>
        <w:t xml:space="preserve"> tahap, yaitu tahap Pengujian KFDA dan</w:t>
      </w:r>
      <w:r w:rsidR="00493ABA">
        <w:rPr>
          <w:rFonts w:cs="Times New Roman"/>
        </w:rPr>
        <w:t xml:space="preserve"> SVM, </w:t>
      </w:r>
      <w:r>
        <w:rPr>
          <w:rFonts w:cs="Times New Roman"/>
        </w:rPr>
        <w:t>tahap Perancangan Program</w:t>
      </w:r>
      <w:r w:rsidR="00493ABA">
        <w:rPr>
          <w:rFonts w:cs="Times New Roman"/>
        </w:rPr>
        <w:t>, dan tahap Pengujian Program menggunakan Data Validasi.</w:t>
      </w:r>
    </w:p>
    <w:p w14:paraId="16951B47" w14:textId="6DE63001" w:rsidR="00493ABA" w:rsidRDefault="002D1E6F" w:rsidP="00041805">
      <w:pPr>
        <w:spacing w:after="0" w:line="360" w:lineRule="auto"/>
        <w:ind w:firstLine="567"/>
        <w:rPr>
          <w:rFonts w:cs="Times New Roman"/>
        </w:rPr>
      </w:pPr>
      <w:r>
        <w:rPr>
          <w:rFonts w:cs="Times New Roman"/>
        </w:rPr>
        <w:t>Pada tahap Pengujian</w:t>
      </w:r>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akan didapatkan hasil berupa prediksi label tiap sampel pada </w:t>
      </w:r>
      <w:r w:rsidR="000F17D4">
        <w:rPr>
          <w:rFonts w:cs="Times New Roman"/>
        </w:rPr>
        <w:t>data uji</w:t>
      </w:r>
      <w:r>
        <w:rPr>
          <w:rFonts w:cs="Times New Roman"/>
        </w:rPr>
        <w:t xml:space="preserve">. Hasil prediksi label kemudian dibandingkan dengan label yang sebenarnya untuk menghitung </w:t>
      </w:r>
      <w:r w:rsidRPr="00A274C6">
        <w:rPr>
          <w:rFonts w:cs="Times New Roman"/>
        </w:rPr>
        <w:t>akurasi</w:t>
      </w:r>
      <w:r>
        <w:rPr>
          <w:rFonts w:cs="Times New Roman"/>
        </w:rPr>
        <w:t xml:space="preserve"> </w:t>
      </w:r>
      <w:r w:rsidR="00F47223">
        <w:rPr>
          <w:rFonts w:cs="Times New Roman"/>
          <w:iCs/>
        </w:rPr>
        <w:t>deteksi kesalahan</w:t>
      </w:r>
      <w:r>
        <w:rPr>
          <w:rFonts w:cs="Times New Roman"/>
          <w:i/>
        </w:rPr>
        <w:t xml:space="preserve"> </w:t>
      </w:r>
      <w:r>
        <w:rPr>
          <w:rFonts w:cs="Times New Roman"/>
        </w:rPr>
        <w:t xml:space="preserve">menggunakan rangka kerja pada berbagai kombinasi nilai parameter. Perhitungan akurasi dapat dilakukan dengan cara membagi jumlah prediksi label yang benar dengan jumlah total prediksi, atau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sidR="00F47223">
        <w:rPr>
          <w:rFonts w:cs="Times New Roman"/>
          <w:iCs/>
        </w:rPr>
        <w:t>deteksi kesalahan</w:t>
      </w:r>
      <w:r>
        <w:rPr>
          <w:rFonts w:cs="Times New Roman"/>
        </w:rPr>
        <w:t xml:space="preserve">, serta parameter yang optimal untuk digunakan.  </w:t>
      </w:r>
    </w:p>
    <w:p w14:paraId="623C085D" w14:textId="69144254" w:rsidR="002D1E6F" w:rsidRDefault="002D1E6F" w:rsidP="00041805">
      <w:pPr>
        <w:spacing w:after="0" w:line="360" w:lineRule="auto"/>
        <w:ind w:firstLine="567"/>
        <w:rPr>
          <w:rFonts w:cs="Times New Roman"/>
        </w:rPr>
      </w:pPr>
      <w:r>
        <w:rPr>
          <w:rFonts w:cs="Times New Roman"/>
        </w:rPr>
        <w:t xml:space="preserve">Pada tahap Perancangan Program, hasil prediksi </w:t>
      </w:r>
      <w:r w:rsidR="00F47223">
        <w:rPr>
          <w:rFonts w:cs="Times New Roman"/>
          <w:iCs/>
        </w:rPr>
        <w:t>deteksi kesalahan</w:t>
      </w:r>
      <w:r w:rsidR="00F47223">
        <w:rPr>
          <w:rFonts w:cs="Times New Roman"/>
        </w:rPr>
        <w:t xml:space="preserve"> </w:t>
      </w:r>
      <w:r>
        <w:rPr>
          <w:rFonts w:cs="Times New Roman"/>
        </w:rPr>
        <w:t xml:space="preserve">secara </w:t>
      </w:r>
      <w:r>
        <w:rPr>
          <w:rFonts w:cs="Times New Roman"/>
          <w:i/>
        </w:rPr>
        <w:t xml:space="preserve">real-time </w:t>
      </w:r>
      <w:r>
        <w:rPr>
          <w:rFonts w:cs="Times New Roman"/>
        </w:rPr>
        <w:t xml:space="preserve">akan dibandingkan dengan label data yang sebenarnya untuk menghitung akurasi program </w:t>
      </w:r>
      <w:r w:rsidR="00F47223">
        <w:rPr>
          <w:rFonts w:cs="Times New Roman"/>
          <w:iCs/>
        </w:rPr>
        <w:t>deteksi kesalahan</w:t>
      </w:r>
      <w:r w:rsidR="00F47223">
        <w:rPr>
          <w:rFonts w:cs="Times New Roman"/>
        </w:rPr>
        <w:t xml:space="preserve"> </w:t>
      </w:r>
      <w:r>
        <w:rPr>
          <w:rFonts w:cs="Times New Roman"/>
        </w:rPr>
        <w:t xml:space="preserve">dengan rumus yang sama seperti yang digunakan pada tahap sebelumnya. </w:t>
      </w:r>
    </w:p>
    <w:p w14:paraId="3D6DA933" w14:textId="71A9F9CB" w:rsidR="00493ABA" w:rsidRPr="00886023" w:rsidRDefault="00493ABA" w:rsidP="00041805">
      <w:pPr>
        <w:spacing w:after="0" w:line="360" w:lineRule="auto"/>
        <w:ind w:firstLine="567"/>
        <w:rPr>
          <w:rFonts w:cs="Times New Roman"/>
        </w:rPr>
      </w:pPr>
      <w:r>
        <w:rPr>
          <w:rFonts w:cs="Times New Roman"/>
        </w:rPr>
        <w:t xml:space="preserve">Setelah itu, pada tahap Pengujian Program, </w:t>
      </w:r>
      <w:r w:rsidR="00886023">
        <w:rPr>
          <w:rFonts w:cs="Times New Roman"/>
        </w:rPr>
        <w:t>program yang dirancang diuji menggunakan data validasi</w:t>
      </w:r>
      <w:r w:rsidR="00F47223">
        <w:rPr>
          <w:rFonts w:cs="Times New Roman"/>
        </w:rPr>
        <w:t>.</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bookmarkStart w:id="88" w:name="_Toc60962702"/>
    <w:p w14:paraId="210ED224" w14:textId="065AFA2B" w:rsidR="002D1E6F" w:rsidRDefault="00D6140D" w:rsidP="00275EDB">
      <w:pPr>
        <w:pStyle w:val="Heading1"/>
        <w:ind w:left="0"/>
      </w:pPr>
      <w:r>
        <w:rPr>
          <w:noProof/>
        </w:rPr>
        <w:lastRenderedPageBreak/>
        <mc:AlternateContent>
          <mc:Choice Requires="wps">
            <w:drawing>
              <wp:anchor distT="0" distB="0" distL="114300" distR="114300" simplePos="0" relativeHeight="251741184" behindDoc="0" locked="0" layoutInCell="1" allowOverlap="1" wp14:anchorId="6B3C051B" wp14:editId="0F5B6315">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126FC" id="Rectangle 198" o:spid="_x0000_s1026" style="position:absolute;margin-left:379.85pt;margin-top:-79pt;width:29pt;height:23.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Hasil dan Pembahasan</w:t>
      </w:r>
      <w:bookmarkEnd w:id="88"/>
    </w:p>
    <w:p w14:paraId="50A0822C" w14:textId="77777777" w:rsidR="002D1E6F" w:rsidRDefault="002D1E6F" w:rsidP="002D1E6F">
      <w:pPr>
        <w:jc w:val="center"/>
        <w:rPr>
          <w:b/>
        </w:rPr>
      </w:pPr>
    </w:p>
    <w:p w14:paraId="38AEBCAF" w14:textId="2C26ADCF" w:rsidR="002D1E6F" w:rsidRDefault="00D97AD8" w:rsidP="00275EDB">
      <w:pPr>
        <w:pStyle w:val="Heading2"/>
      </w:pPr>
      <w:bookmarkStart w:id="89" w:name="_Toc60962703"/>
      <w:r>
        <w:t>Pengujian KFDA dan SVM</w:t>
      </w:r>
      <w:bookmarkEnd w:id="89"/>
    </w:p>
    <w:p w14:paraId="62E69844" w14:textId="4AC3D5C3" w:rsidR="00D97AD8" w:rsidRPr="00D97AD8" w:rsidRDefault="00D97AD8" w:rsidP="00D97AD8">
      <w:pPr>
        <w:pStyle w:val="Heading3"/>
      </w:pPr>
      <w:bookmarkStart w:id="90" w:name="_Toc60962704"/>
      <w:r>
        <w:t xml:space="preserve">Rangka kerja </w:t>
      </w:r>
      <w:r w:rsidR="00F47223">
        <w:rPr>
          <w:rFonts w:cs="Times New Roman"/>
          <w:iCs/>
        </w:rPr>
        <w:t>deteksi kesalahan</w:t>
      </w:r>
      <w:r w:rsidR="00F47223">
        <w:t xml:space="preserve"> </w:t>
      </w:r>
      <w:r>
        <w:t>menggunakan KFDA dan SVM</w:t>
      </w:r>
      <w:bookmarkEnd w:id="90"/>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1424" behindDoc="0" locked="0" layoutInCell="1" allowOverlap="1" wp14:anchorId="5F8EF608" wp14:editId="3FF4C637">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552585" w:rsidRDefault="00552585">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8" type="#_x0000_t202" style="position:absolute;left:0;text-align:left;margin-left:184.25pt;margin-top:579.1pt;width:29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DTwaTw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552585" w:rsidRDefault="00552585">
                      <w:r>
                        <w:t>65</w:t>
                      </w:r>
                    </w:p>
                  </w:txbxContent>
                </v:textbox>
                <w10:wrap type="square"/>
              </v:shape>
            </w:pict>
          </mc:Fallback>
        </mc:AlternateContent>
      </w:r>
      <w:r w:rsidR="002D1E6F">
        <w:t xml:space="preserve">Rangka kerja </w:t>
      </w:r>
      <w:r w:rsidR="00F47223">
        <w:rPr>
          <w:rFonts w:cs="Times New Roman"/>
          <w:iCs/>
        </w:rPr>
        <w:t>deteksi kesalahan</w:t>
      </w:r>
      <w:r w:rsidR="00F47223">
        <w:t xml:space="preserve"> </w:t>
      </w:r>
      <w:r w:rsidR="002D1E6F">
        <w:t xml:space="preserve">merupakan rangka kerja untuk mendeteksi sampel </w:t>
      </w:r>
      <w:r w:rsidR="00F47223">
        <w:rPr>
          <w:iCs/>
        </w:rPr>
        <w:t>salah</w:t>
      </w:r>
      <w:r w:rsidR="002D1E6F">
        <w:rPr>
          <w:i/>
        </w:rPr>
        <w:t xml:space="preserve"> </w:t>
      </w:r>
      <w:r w:rsidR="002D1E6F">
        <w:t xml:space="preserve">dari kumpulan sampel yang dimasukkan sebagai </w:t>
      </w:r>
      <w:r w:rsidR="00B47D19">
        <w:t>masukan</w:t>
      </w:r>
      <w:r w:rsidR="002D1E6F">
        <w:t xml:space="preserve">. Dengan menggunakan metode klasifikasi </w:t>
      </w:r>
      <w:r w:rsidR="003914E3" w:rsidRPr="00283688">
        <w:rPr>
          <w:rFonts w:cs="Times New Roman"/>
          <w:iCs/>
          <w:szCs w:val="24"/>
          <w:lang w:val="en-GB"/>
        </w:rPr>
        <w:t>pembelajaran mesin</w:t>
      </w:r>
      <w:r w:rsidR="002D1E6F">
        <w:t xml:space="preserve">, </w:t>
      </w:r>
      <w:r w:rsidR="00F47223">
        <w:rPr>
          <w:rFonts w:cs="Times New Roman"/>
          <w:iCs/>
        </w:rPr>
        <w:t>deteksi kesalahan</w:t>
      </w:r>
      <w:r w:rsidR="002D1E6F">
        <w:rPr>
          <w:i/>
        </w:rPr>
        <w:t xml:space="preserve"> </w:t>
      </w:r>
      <w:r w:rsidR="002D1E6F">
        <w:t xml:space="preserve">dapat dilakukan dengan membentuk </w:t>
      </w:r>
      <w:r w:rsidR="002D1E6F">
        <w:rPr>
          <w:i/>
        </w:rPr>
        <w:t>hyperplane</w:t>
      </w:r>
      <w:r w:rsidR="002D1E6F">
        <w:t xml:space="preserve"> pemisah antara data normal dan data </w:t>
      </w:r>
      <w:r w:rsidR="00F47223">
        <w:rPr>
          <w:iCs/>
        </w:rPr>
        <w:t>salah</w:t>
      </w:r>
      <w:r w:rsidR="002D1E6F">
        <w:t xml:space="preserve">. Untuk mempermudah komputasi </w:t>
      </w:r>
      <w:r w:rsidR="002D1E6F">
        <w:rPr>
          <w:i/>
        </w:rPr>
        <w:t xml:space="preserve">hyperplane </w:t>
      </w:r>
      <w:r w:rsidR="002D1E6F">
        <w:t xml:space="preserve">pemisah, digunakan metode </w:t>
      </w:r>
      <w:r w:rsidR="005567CB">
        <w:rPr>
          <w:rFonts w:cs="Times New Roman"/>
          <w:szCs w:val="24"/>
          <w:lang w:val="en-GB"/>
        </w:rPr>
        <w:t xml:space="preserve">ekstraksi fitur </w:t>
      </w:r>
      <w:r w:rsidR="002D1E6F">
        <w:t xml:space="preserve">untuk mengurangi jumlah fitur dari data tanpa menghilangkan informasi penting. Pada penelitian ini, </w:t>
      </w:r>
      <w:r w:rsidR="005567CB">
        <w:rPr>
          <w:rFonts w:cs="Times New Roman"/>
          <w:szCs w:val="24"/>
          <w:lang w:val="en-GB"/>
        </w:rPr>
        <w:t xml:space="preserve">ekstraksi fitur </w:t>
      </w:r>
      <w:r w:rsidR="002D1E6F">
        <w:t xml:space="preserve">akan digunakan untuk menurunkan jumlah fitur kumpulan data menjadi 2 agar dapat digambarkan pada grafik 2 dimensi. Dengan hanya terdapat 2 fitur, </w:t>
      </w:r>
      <w:r w:rsidR="002D1E6F">
        <w:rPr>
          <w:i/>
        </w:rPr>
        <w:t xml:space="preserve">hyperplane </w:t>
      </w:r>
      <w:r w:rsidR="002D1E6F">
        <w:t xml:space="preserve">pemisah yang harus dikalkulasi oleh metode klasifikasi hanya berupa garis pemisah. Penurunan jumlah fitur menjadi 2 walaupun memberikan kemudahan dalam penggambaran pada grafik, namun memberikan tantangan dalam klasifikasi </w:t>
      </w:r>
      <w:r w:rsidR="00F47223">
        <w:rPr>
          <w:iCs/>
        </w:rPr>
        <w:t>kesalahan</w:t>
      </w:r>
      <w:r w:rsidR="002D1E6F">
        <w:t xml:space="preserve">. Metode </w:t>
      </w:r>
      <w:r w:rsidR="005567CB">
        <w:rPr>
          <w:rFonts w:cs="Times New Roman"/>
          <w:szCs w:val="24"/>
          <w:lang w:val="en-GB"/>
        </w:rPr>
        <w:t xml:space="preserve">ekstraksi fitur </w:t>
      </w:r>
      <w:r w:rsidR="002D1E6F">
        <w:t xml:space="preserve">yang digunakan harus dapat memproyeksikan sampel normal dan sampel </w:t>
      </w:r>
      <w:r w:rsidR="00F47223">
        <w:rPr>
          <w:iCs/>
        </w:rPr>
        <w:t>salah</w:t>
      </w:r>
      <w:r w:rsidR="002D1E6F">
        <w:rPr>
          <w:i/>
        </w:rPr>
        <w:t xml:space="preserve"> </w:t>
      </w:r>
      <w:r w:rsidR="002D1E6F">
        <w:t xml:space="preserve">pada planar 2 dimensi secara terpisah. Tugas tersebut dapat dilakukan dengan menggunakan </w:t>
      </w:r>
      <w:r w:rsidR="00B47D19">
        <w:t xml:space="preserve">ekstraksi fitur secara </w:t>
      </w:r>
      <w:r w:rsidR="002D1E6F">
        <w:rPr>
          <w:i/>
        </w:rPr>
        <w:t>supervised</w:t>
      </w:r>
      <w:r w:rsidR="002D1E6F">
        <w:t xml:space="preserve">, yakni metode </w:t>
      </w:r>
      <w:r w:rsidR="005567CB">
        <w:rPr>
          <w:rFonts w:cs="Times New Roman"/>
          <w:szCs w:val="24"/>
          <w:lang w:val="en-GB"/>
        </w:rPr>
        <w:t xml:space="preserve">ekstraksi fitur </w:t>
      </w:r>
      <w:r w:rsidR="002D1E6F">
        <w:t xml:space="preserve">yang melibatkan label dari data dalam proses </w:t>
      </w:r>
      <w:r w:rsidR="00F47223">
        <w:rPr>
          <w:iCs/>
        </w:rPr>
        <w:t>pelatihan</w:t>
      </w:r>
      <w:r w:rsidR="002D1E6F">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614208" behindDoc="0" locked="0" layoutInCell="1" allowOverlap="1" wp14:anchorId="71741D14" wp14:editId="2C64FE8E">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0E763826" w:rsidR="00552585" w:rsidRPr="00AF3D62" w:rsidRDefault="00552585" w:rsidP="00C5300A">
                              <w:pPr>
                                <w:pStyle w:val="Caption"/>
                                <w:rPr>
                                  <w:noProof/>
                                </w:rPr>
                              </w:pPr>
                              <w:bookmarkStart w:id="91" w:name="_Toc60962573"/>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w:t>
                              </w:r>
                              <w:r w:rsidR="00475EFA">
                                <w:rPr>
                                  <w:noProof/>
                                </w:rPr>
                                <w:fldChar w:fldCharType="end"/>
                              </w:r>
                              <w:r>
                                <w:t xml:space="preserve"> Rangka Kerja KFDA-SVM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9" style="position:absolute;left:0;text-align:left;margin-left:43.5pt;margin-top:.5pt;width:333.1pt;height:466.2pt;z-index:25161420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">
                <v:shape id="Picture 261" o:spid="_x0000_s1060"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4" o:title=""/>
                </v:shape>
                <v:shape id="Text Box 262" o:spid="_x0000_s1061"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0E763826" w:rsidR="00552585" w:rsidRPr="00AF3D62" w:rsidRDefault="00552585" w:rsidP="00C5300A">
                        <w:pPr>
                          <w:pStyle w:val="Caption"/>
                          <w:rPr>
                            <w:noProof/>
                          </w:rPr>
                        </w:pPr>
                        <w:bookmarkStart w:id="92" w:name="_Toc60962573"/>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w:t>
                        </w:r>
                        <w:r w:rsidR="00475EFA">
                          <w:rPr>
                            <w:noProof/>
                          </w:rPr>
                          <w:fldChar w:fldCharType="end"/>
                        </w:r>
                        <w:r>
                          <w:t xml:space="preserve"> Rangka Kerja KFDA-SVM</w:t>
                        </w:r>
                        <w:bookmarkEnd w:id="92"/>
                      </w:p>
                    </w:txbxContent>
                  </v:textbox>
                </v:shape>
                <w10:wrap type="topAndBottom"/>
              </v:group>
            </w:pict>
          </mc:Fallback>
        </mc:AlternateContent>
      </w:r>
    </w:p>
    <w:p w14:paraId="7F701D6B" w14:textId="6B8FD279" w:rsidR="0067629F" w:rsidRDefault="008F0773" w:rsidP="00143537">
      <w:pPr>
        <w:spacing w:after="0" w:line="360" w:lineRule="auto"/>
      </w:pPr>
      <w:r>
        <w:tab/>
      </w:r>
      <w:r w:rsidR="002D1E6F">
        <w:t xml:space="preserve">Berdasarkan studi literatur yang telah dilakukan, dibentuk rangka kerja seperti yang tertera pada </w:t>
      </w:r>
      <w:r w:rsidR="00302E0A">
        <w:t>G</w:t>
      </w:r>
      <w:r w:rsidR="002D1E6F">
        <w:t xml:space="preserve">ambar </w:t>
      </w:r>
      <w:r w:rsidR="00302E0A">
        <w:t>V</w:t>
      </w:r>
      <w:r w:rsidR="002D1E6F">
        <w:t xml:space="preserve">.1 untuk melakukan </w:t>
      </w:r>
      <w:r w:rsidR="00F47223">
        <w:rPr>
          <w:rFonts w:cs="Times New Roman"/>
          <w:iCs/>
        </w:rPr>
        <w:t>deteksi kesalahan</w:t>
      </w:r>
      <w:r w:rsidR="00F47223">
        <w:t xml:space="preserve"> </w:t>
      </w:r>
      <w:r w:rsidR="002D1E6F">
        <w:t xml:space="preserve">menggunakan </w:t>
      </w:r>
      <w:r w:rsidR="00F025B5">
        <w:rPr>
          <w:iCs/>
        </w:rPr>
        <w:t>SVM</w:t>
      </w:r>
      <w:r w:rsidR="002D1E6F">
        <w:t xml:space="preserve">. Sebelum </w:t>
      </w:r>
      <w:r w:rsidR="002D1E6F" w:rsidRPr="007D3000">
        <w:t xml:space="preserve">mulai melakukan </w:t>
      </w:r>
      <w:r w:rsidR="00F47223">
        <w:rPr>
          <w:rFonts w:cs="Times New Roman"/>
          <w:iCs/>
        </w:rPr>
        <w:t>deteksi kesalahan</w:t>
      </w:r>
      <w:r w:rsidR="002D1E6F" w:rsidRPr="007D3000">
        <w:t xml:space="preserve">, label data yang digunakan dimanipulasi terlebih dahulu. Pada data yang digunakan, terdapat </w:t>
      </w:r>
      <w:r w:rsidR="002D1E6F" w:rsidRPr="00FB7512">
        <w:rPr>
          <w:bCs/>
        </w:rPr>
        <w:t>5</w:t>
      </w:r>
      <w:r w:rsidR="002D1E6F" w:rsidRPr="007D3000">
        <w:rPr>
          <w:b/>
        </w:rPr>
        <w:t xml:space="preserve"> </w:t>
      </w:r>
      <w:r w:rsidR="002D1E6F" w:rsidRPr="007D3000">
        <w:t xml:space="preserve">kelas yang menandakan 1 kelas normal dan </w:t>
      </w:r>
      <w:r w:rsidR="002D1E6F" w:rsidRPr="00FB7512">
        <w:rPr>
          <w:bCs/>
        </w:rPr>
        <w:t>4</w:t>
      </w:r>
      <w:r w:rsidR="002D1E6F" w:rsidRPr="007D3000">
        <w:rPr>
          <w:b/>
        </w:rPr>
        <w:t xml:space="preserve"> </w:t>
      </w:r>
      <w:r w:rsidR="002D1E6F" w:rsidRPr="007D3000">
        <w:t>jenis</w:t>
      </w:r>
      <w:r w:rsidR="002D1E6F" w:rsidRPr="007D3000">
        <w:rPr>
          <w:b/>
        </w:rPr>
        <w:t xml:space="preserve"> </w:t>
      </w:r>
      <w:r w:rsidR="00F47223">
        <w:rPr>
          <w:iCs/>
        </w:rPr>
        <w:t>kesalahan</w:t>
      </w:r>
      <w:r w:rsidR="002D1E6F" w:rsidRPr="007D3000">
        <w:rPr>
          <w:i/>
        </w:rPr>
        <w:t xml:space="preserve">. </w:t>
      </w:r>
      <w:r w:rsidR="002D1E6F" w:rsidRPr="007D3000">
        <w:t xml:space="preserve">Pada penelitian ini, hanya digunakan 2 kelas, yaitu kelas normal dan kelas </w:t>
      </w:r>
      <w:r w:rsidR="00F47223">
        <w:rPr>
          <w:iCs/>
        </w:rPr>
        <w:t>salah</w:t>
      </w:r>
      <w:r w:rsidR="002D1E6F" w:rsidRPr="007D3000">
        <w:t xml:space="preserve">, yang secara berurutan memiliki label 0 dan 1. Manipulasi label dilakukan dengan </w:t>
      </w:r>
      <w:r w:rsidR="002D1E6F">
        <w:t xml:space="preserve">cara mengubah label </w:t>
      </w:r>
      <w:r w:rsidR="002D1E6F">
        <w:lastRenderedPageBreak/>
        <w:t xml:space="preserve">pada sampel normal menjadi 0, dan mengubah label pada sampel semua jenis </w:t>
      </w:r>
      <w:r w:rsidR="00F47223">
        <w:rPr>
          <w:iCs/>
        </w:rPr>
        <w:t>kesalahan</w:t>
      </w:r>
      <w:r w:rsidR="002D1E6F">
        <w:rPr>
          <w:i/>
        </w:rPr>
        <w:t xml:space="preserve"> </w:t>
      </w:r>
      <w:r w:rsidR="002D1E6F">
        <w:t xml:space="preserve">menjadi 1, sehingga tugas klasifikasi </w:t>
      </w:r>
      <w:r w:rsidR="00ED0CE0">
        <w:rPr>
          <w:iCs/>
        </w:rPr>
        <w:t xml:space="preserve">SVM </w:t>
      </w:r>
      <w:r w:rsidR="002D1E6F">
        <w:t>menjadi klasifikasi biner.</w:t>
      </w:r>
    </w:p>
    <w:p w14:paraId="50CEEC58" w14:textId="077EDD48" w:rsidR="002D1E6F" w:rsidRPr="00A32880" w:rsidRDefault="002D1E6F" w:rsidP="00143537">
      <w:pPr>
        <w:spacing w:after="0" w:line="360" w:lineRule="auto"/>
        <w:ind w:firstLine="567"/>
      </w:pPr>
      <w:r>
        <w:t xml:space="preserve">Data kemudian dipisahkan secara acak menjadi 2 set, yakni </w:t>
      </w:r>
      <w:r w:rsidR="00F47223">
        <w:rPr>
          <w:iCs/>
        </w:rPr>
        <w:t>data latih</w:t>
      </w:r>
      <w:r>
        <w:rPr>
          <w:i/>
        </w:rPr>
        <w:t xml:space="preserve"> </w:t>
      </w:r>
      <w:r>
        <w:t xml:space="preserve">dan </w:t>
      </w:r>
      <w:r w:rsidR="00F47223">
        <w:rPr>
          <w:iCs/>
        </w:rPr>
        <w:t>data uji</w:t>
      </w:r>
      <w:r>
        <w:rPr>
          <w:i/>
        </w:rPr>
        <w:t xml:space="preserve">, </w:t>
      </w:r>
      <w:r>
        <w:t xml:space="preserve">yang kemudian akan diolah pada 3 tahap berikutnya, yakni </w:t>
      </w:r>
      <w:r w:rsidR="000F17D4">
        <w:rPr>
          <w:rFonts w:cs="Times New Roman"/>
        </w:rPr>
        <w:t>penskalaan</w:t>
      </w:r>
      <w:r>
        <w:t xml:space="preserve">, </w:t>
      </w:r>
      <w:r w:rsidR="005567CB">
        <w:rPr>
          <w:iCs/>
        </w:rPr>
        <w:t>ekstraksi fitur</w:t>
      </w:r>
      <w:r>
        <w:t xml:space="preserve">, dan klasifikasi. Tiap tahap dilakukan sebanyak 2 kali, yaitu untuk </w:t>
      </w:r>
      <w:r w:rsidR="00F47223">
        <w:rPr>
          <w:iCs/>
        </w:rPr>
        <w:t xml:space="preserve">data latih </w:t>
      </w:r>
      <w:r>
        <w:t xml:space="preserve">dan untuk </w:t>
      </w:r>
      <w:r w:rsidR="00F47223">
        <w:rPr>
          <w:iCs/>
        </w:rPr>
        <w:t>data uji</w:t>
      </w:r>
      <w:r>
        <w:t xml:space="preserve">. </w:t>
      </w:r>
      <w:r w:rsidR="00F47223">
        <w:t>Data latih</w:t>
      </w:r>
      <w:r>
        <w:t xml:space="preserve"> digunakan untuk membentuk atau melatih </w:t>
      </w:r>
      <w:r w:rsidRPr="00F47223">
        <w:rPr>
          <w:iCs/>
        </w:rPr>
        <w:t>transformator</w:t>
      </w:r>
      <w:r>
        <w:rPr>
          <w:i/>
        </w:rPr>
        <w:t xml:space="preserve"> </w:t>
      </w:r>
      <w:r>
        <w:t xml:space="preserve">dan </w:t>
      </w:r>
      <w:r w:rsidR="00F47223">
        <w:rPr>
          <w:iCs/>
        </w:rPr>
        <w:t>prediktor</w:t>
      </w:r>
      <w:r>
        <w:t xml:space="preserve"> yang akan diaplikasikan pada </w:t>
      </w:r>
      <w:r w:rsidR="00F47223">
        <w:rPr>
          <w:iCs/>
        </w:rPr>
        <w:t>data latih</w:t>
      </w:r>
      <w:r>
        <w:rPr>
          <w:i/>
        </w:rPr>
        <w:t xml:space="preserve"> </w:t>
      </w:r>
      <w:r>
        <w:t xml:space="preserve">dan </w:t>
      </w:r>
      <w:r w:rsidR="00F47223">
        <w:rPr>
          <w:iCs/>
        </w:rPr>
        <w:t>data uji,</w:t>
      </w:r>
      <w:r>
        <w:t xml:space="preserve"> </w:t>
      </w:r>
      <w:r w:rsidR="00F47223">
        <w:t>kemudian</w:t>
      </w:r>
      <w:r>
        <w:t xml:space="preserve"> </w:t>
      </w:r>
      <w:r w:rsidR="00F47223">
        <w:rPr>
          <w:iCs/>
        </w:rPr>
        <w:t>data uji</w:t>
      </w:r>
      <w:r>
        <w:rPr>
          <w:i/>
        </w:rPr>
        <w:t xml:space="preserve"> </w:t>
      </w:r>
      <w:r>
        <w:t>akan digunakan untuk menilai kinerja</w:t>
      </w:r>
      <w:r>
        <w:rPr>
          <w:i/>
        </w:rPr>
        <w:t xml:space="preserve"> </w:t>
      </w:r>
      <w:r>
        <w:t xml:space="preserve">rangka kerja dalam melakukan </w:t>
      </w:r>
      <w:r w:rsidR="00F47223">
        <w:rPr>
          <w:rFonts w:cs="Times New Roman"/>
          <w:iCs/>
        </w:rPr>
        <w:t>deteksi kesalahan</w:t>
      </w:r>
      <w:r>
        <w:t xml:space="preserve">. </w:t>
      </w:r>
      <w:r w:rsidR="00ED0CE0">
        <w:t>Data latih kemudian diproyeksikan pada KFDA-</w:t>
      </w:r>
      <w:r w:rsidR="00ED0CE0" w:rsidRPr="00116479">
        <w:rPr>
          <w:i/>
        </w:rPr>
        <w:t>space</w:t>
      </w:r>
      <w:r w:rsidR="00ED0CE0">
        <w:rPr>
          <w:i/>
        </w:rPr>
        <w:t xml:space="preserve"> </w:t>
      </w:r>
      <w:r w:rsidR="00ED0CE0">
        <w:t xml:space="preserve">pada tahap berikutnya. Tahap ini juga memiliki 2 keluaran, yakni proyeksi </w:t>
      </w:r>
      <w:r w:rsidR="00ED0CE0">
        <w:rPr>
          <w:iCs/>
        </w:rPr>
        <w:t>data latih</w:t>
      </w:r>
      <w:r w:rsidR="00ED0CE0">
        <w:rPr>
          <w:i/>
        </w:rPr>
        <w:t xml:space="preserve"> </w:t>
      </w:r>
      <w:r w:rsidR="00ED0CE0">
        <w:t>pada KFDA-</w:t>
      </w:r>
      <w:r w:rsidR="00ED0CE0" w:rsidRPr="00116479">
        <w:rPr>
          <w:i/>
        </w:rPr>
        <w:t>space</w:t>
      </w:r>
      <w:r w:rsidR="00ED0CE0">
        <w:t xml:space="preserve"> serta </w:t>
      </w:r>
      <w:r w:rsidR="00ED0CE0">
        <w:rPr>
          <w:iCs/>
        </w:rPr>
        <w:t>transformator</w:t>
      </w:r>
      <w:r w:rsidR="00ED0CE0">
        <w:rPr>
          <w:i/>
        </w:rPr>
        <w:t xml:space="preserve"> </w:t>
      </w:r>
      <w:r w:rsidR="00ED0CE0">
        <w:t xml:space="preserve">berdasarkan </w:t>
      </w:r>
      <w:r w:rsidR="00ED0CE0">
        <w:rPr>
          <w:iCs/>
        </w:rPr>
        <w:t>data latih</w:t>
      </w:r>
      <w:r w:rsidR="00ED0CE0">
        <w:rPr>
          <w:i/>
        </w:rPr>
        <w:t xml:space="preserve"> </w:t>
      </w:r>
      <w:r w:rsidR="00ED0CE0">
        <w:t xml:space="preserve">yang digunakan untuk memproyeksikan </w:t>
      </w:r>
      <w:r w:rsidR="00ED0CE0">
        <w:rPr>
          <w:iCs/>
        </w:rPr>
        <w:t>data uji</w:t>
      </w:r>
      <w:r w:rsidR="00ED0CE0">
        <w:rPr>
          <w:i/>
        </w:rPr>
        <w:t xml:space="preserve"> </w:t>
      </w:r>
      <w:r w:rsidR="00ED0CE0">
        <w:t>pada KFDA-</w:t>
      </w:r>
      <w:r w:rsidR="00ED0CE0">
        <w:rPr>
          <w:i/>
        </w:rPr>
        <w:t>space</w:t>
      </w:r>
      <w:r w:rsidR="00ED0CE0">
        <w:t>. Kemudian, d</w:t>
      </w:r>
      <w:r w:rsidR="00F47223">
        <w:t>ata latih</w:t>
      </w:r>
      <w:r>
        <w:t xml:space="preserve"> akan ditransformasi menggunakan </w:t>
      </w:r>
      <w:r>
        <w:rPr>
          <w:i/>
        </w:rPr>
        <w:t xml:space="preserve">robust scaler </w:t>
      </w:r>
      <w:r>
        <w:t xml:space="preserve">untuk mengubah skala </w:t>
      </w:r>
      <w:r w:rsidR="00F47223">
        <w:rPr>
          <w:iCs/>
        </w:rPr>
        <w:t>data latih</w:t>
      </w:r>
      <w:r>
        <w:t xml:space="preserve">. Keluaran dari tahap ini berupa </w:t>
      </w:r>
      <w:r w:rsidR="00F47223">
        <w:rPr>
          <w:iCs/>
        </w:rPr>
        <w:t>data latih</w:t>
      </w:r>
      <w:r>
        <w:rPr>
          <w:i/>
        </w:rPr>
        <w:t xml:space="preserve"> </w:t>
      </w:r>
      <w:r>
        <w:t xml:space="preserve">yang sudah ditransformasikan serta obyek </w:t>
      </w:r>
      <w:r w:rsidR="00F47223">
        <w:rPr>
          <w:i/>
        </w:rPr>
        <w:t>scaler</w:t>
      </w:r>
      <w:r>
        <w:rPr>
          <w:i/>
        </w:rPr>
        <w:t xml:space="preserve"> </w:t>
      </w:r>
      <w:r>
        <w:t xml:space="preserve">berdasarkan </w:t>
      </w:r>
      <w:r w:rsidR="00F47223">
        <w:rPr>
          <w:iCs/>
        </w:rPr>
        <w:t>data latih</w:t>
      </w:r>
      <w:r>
        <w:rPr>
          <w:i/>
        </w:rPr>
        <w:t xml:space="preserve"> </w:t>
      </w:r>
      <w:r>
        <w:t xml:space="preserve">yang kemudian akan digunakan untuk mentransformasikan </w:t>
      </w:r>
      <w:r w:rsidR="00F47223">
        <w:rPr>
          <w:iCs/>
        </w:rPr>
        <w:t>data uji</w:t>
      </w:r>
      <w:r>
        <w:t xml:space="preserve">. Pada tahap berikutnya, proyeksi </w:t>
      </w:r>
      <w:r w:rsidR="00F47223">
        <w:rPr>
          <w:iCs/>
        </w:rPr>
        <w:t>data latih</w:t>
      </w:r>
      <w:r w:rsidR="00ED0CE0">
        <w:rPr>
          <w:iCs/>
        </w:rPr>
        <w:t xml:space="preserve"> yang telah diskalakan</w:t>
      </w:r>
      <w:r>
        <w:rPr>
          <w:i/>
        </w:rPr>
        <w:t xml:space="preserve"> </w:t>
      </w:r>
      <w:r>
        <w:t xml:space="preserve">digunakan untuk membentuk </w:t>
      </w:r>
      <w:r w:rsidR="00F47223">
        <w:rPr>
          <w:iCs/>
        </w:rPr>
        <w:t>prediktor</w:t>
      </w:r>
      <w:r>
        <w:rPr>
          <w:i/>
        </w:rPr>
        <w:t xml:space="preserve"> </w:t>
      </w:r>
      <w:r>
        <w:t>SVM</w:t>
      </w:r>
      <w:r>
        <w:rPr>
          <w:i/>
        </w:rPr>
        <w:t xml:space="preserve"> </w:t>
      </w:r>
      <w:r>
        <w:t xml:space="preserve">berdasarkan label dan posisi dari setiap sampel pada </w:t>
      </w:r>
      <w:r w:rsidR="00F47223">
        <w:rPr>
          <w:iCs/>
        </w:rPr>
        <w:t>data latih</w:t>
      </w:r>
      <w:r>
        <w:t xml:space="preserve">. </w:t>
      </w:r>
      <w:r w:rsidR="00F47223">
        <w:rPr>
          <w:iCs/>
        </w:rPr>
        <w:t>Prediktor</w:t>
      </w:r>
      <w:r>
        <w:rPr>
          <w:i/>
        </w:rPr>
        <w:t xml:space="preserve"> </w:t>
      </w:r>
      <w:r>
        <w:t xml:space="preserve">kemudian digunakan untuk memprediksi label dari proyeksi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rangka kerja yang dibentuk, digunakan </w:t>
      </w:r>
      <w:r>
        <w:rPr>
          <w:i/>
        </w:rPr>
        <w:t xml:space="preserve">robust scaler </w:t>
      </w:r>
      <w:r>
        <w:t xml:space="preserve">untuk </w:t>
      </w:r>
      <w:r w:rsidR="000F17D4">
        <w:rPr>
          <w:rFonts w:cs="Times New Roman"/>
        </w:rPr>
        <w:t>penskalaan</w:t>
      </w:r>
      <w:r>
        <w:t xml:space="preserve">, KFDA untuk </w:t>
      </w:r>
      <w:r w:rsidR="005567CB">
        <w:rPr>
          <w:iCs/>
        </w:rPr>
        <w:t>ekstraksi fitur</w:t>
      </w:r>
      <w:r>
        <w:t xml:space="preserve">, dan </w:t>
      </w:r>
      <w:r w:rsidRPr="00151DD2">
        <w:rPr>
          <w:i/>
        </w:rPr>
        <w:t xml:space="preserve">support vector machines </w:t>
      </w:r>
      <w:r>
        <w:t xml:space="preserve">untuk klasifikasi. Karena data yang akan digunakan tidak dapat dipastikan akan terdistribusi normal, </w:t>
      </w:r>
      <w:r>
        <w:rPr>
          <w:i/>
        </w:rPr>
        <w:t xml:space="preserve">robust scaler </w:t>
      </w:r>
      <w:r>
        <w:t xml:space="preserve">dipilih karena dapat melakukan </w:t>
      </w:r>
      <w:r w:rsidR="000F17D4">
        <w:rPr>
          <w:iCs/>
        </w:rPr>
        <w:t>penskalaan</w:t>
      </w:r>
      <w:r>
        <w:rPr>
          <w:i/>
        </w:rPr>
        <w:t xml:space="preserve"> </w:t>
      </w:r>
      <w:r>
        <w:t xml:space="preserve">pada data bagaimanapun distribusinya. Selain itu, </w:t>
      </w:r>
      <w:r>
        <w:rPr>
          <w:i/>
        </w:rPr>
        <w:t xml:space="preserve">robust scaler </w:t>
      </w:r>
      <w:r>
        <w:t xml:space="preserve">juga tidak sensitif terhadap </w:t>
      </w:r>
      <w:r>
        <w:rPr>
          <w:i/>
        </w:rPr>
        <w:t xml:space="preserve">outlier </w:t>
      </w:r>
      <w:r>
        <w:t xml:space="preserve">karena menggunakan nilai jangkauan antar kuartil, tidak seperti </w:t>
      </w:r>
      <w:r>
        <w:rPr>
          <w:i/>
        </w:rPr>
        <w:t>min-max scal</w:t>
      </w:r>
      <w:r w:rsidR="000F17D4">
        <w:rPr>
          <w:i/>
        </w:rPr>
        <w:t>er</w:t>
      </w:r>
      <w:r>
        <w:rPr>
          <w:i/>
        </w:rPr>
        <w:t xml:space="preserve"> </w:t>
      </w:r>
      <w:r>
        <w:t xml:space="preserve">yang sensitif terhadap </w:t>
      </w:r>
      <w:r>
        <w:rPr>
          <w:i/>
        </w:rPr>
        <w:t xml:space="preserve">outlier </w:t>
      </w:r>
      <w:r>
        <w:t xml:space="preserve">karena menggunakan nilai minimum dan maksimum. Pada penelitian ini kemudian digunakan </w:t>
      </w:r>
      <w:r w:rsidRPr="00714FC5">
        <w:rPr>
          <w:i/>
        </w:rPr>
        <w:t>Kernel Fisher Discriminant Analysis</w:t>
      </w:r>
      <w:r>
        <w:rPr>
          <w:i/>
        </w:rPr>
        <w:t xml:space="preserve"> </w:t>
      </w:r>
      <w:r>
        <w:t xml:space="preserve">(KFDA) sebagai </w:t>
      </w:r>
      <w:r w:rsidR="005567CB">
        <w:rPr>
          <w:iCs/>
        </w:rPr>
        <w:t>ekstraksi fitur</w:t>
      </w:r>
      <w:r>
        <w:t xml:space="preserve">. KFDA merupakan metode </w:t>
      </w:r>
      <w:r w:rsidR="00B47D19">
        <w:t>ekstraksi fitur secara</w:t>
      </w:r>
      <w:r w:rsidR="00B47D19">
        <w:rPr>
          <w:i/>
        </w:rPr>
        <w:t xml:space="preserve"> </w:t>
      </w:r>
      <w:r>
        <w:rPr>
          <w:i/>
        </w:rPr>
        <w:t>supervise</w:t>
      </w:r>
      <w:r w:rsidR="00B47D19">
        <w:rPr>
          <w:i/>
        </w:rPr>
        <w:t>d</w:t>
      </w:r>
      <w:r>
        <w:t xml:space="preserve">, sehingga </w:t>
      </w:r>
      <w:r w:rsidRPr="000942A2">
        <w:t>KFDA</w:t>
      </w:r>
      <w:r>
        <w:t xml:space="preserve"> akan mempertimbangkan label pada sampel untuk kemudian membentuk proyeksi yang memiliki variansi antar kelas yang maksimum dan variansi dalam kelas yang minimum. Dengan menggunakan KFDA, </w:t>
      </w:r>
      <w:r w:rsidR="005567CB">
        <w:rPr>
          <w:iCs/>
        </w:rPr>
        <w:t>ekstraksi fitur</w:t>
      </w:r>
      <w:r w:rsidR="005567CB">
        <w:t xml:space="preserve"> </w:t>
      </w:r>
      <w:r>
        <w:lastRenderedPageBreak/>
        <w:t xml:space="preserve">menjadi 2 fitur dengan proyeksi data antar kelas yang terpisah menjadi mungkin dilakukan. </w:t>
      </w:r>
    </w:p>
    <w:p w14:paraId="1B8AC94C" w14:textId="2182889C" w:rsidR="002D1E6F" w:rsidRPr="00F47223" w:rsidRDefault="00D97AD8" w:rsidP="00D97AD8">
      <w:pPr>
        <w:pStyle w:val="Heading2"/>
        <w:numPr>
          <w:ilvl w:val="0"/>
          <w:numId w:val="0"/>
        </w:numPr>
        <w:ind w:left="180"/>
        <w:rPr>
          <w:iCs/>
        </w:rPr>
      </w:pPr>
      <w:bookmarkStart w:id="93" w:name="_Toc60962705"/>
      <w:r>
        <w:t xml:space="preserve">V.1.2. </w:t>
      </w:r>
      <w:r w:rsidR="002D1E6F" w:rsidRPr="00BA4175">
        <w:t xml:space="preserve">Pengujian KFDA dan SVM untuk </w:t>
      </w:r>
      <w:r w:rsidR="00F47223">
        <w:rPr>
          <w:iCs/>
        </w:rPr>
        <w:t>deteksi kesalahan</w:t>
      </w:r>
      <w:bookmarkEnd w:id="93"/>
    </w:p>
    <w:p w14:paraId="347157A6" w14:textId="28D3693E" w:rsidR="0036780F" w:rsidRDefault="002D1E6F" w:rsidP="002632E3">
      <w:pPr>
        <w:spacing w:after="0" w:line="360" w:lineRule="auto"/>
        <w:ind w:firstLine="567"/>
      </w:pPr>
      <w:r>
        <w:t xml:space="preserve"> Rangka kerja ini merupakan inti dari program yang akan dirancang, di</w:t>
      </w:r>
      <w:r w:rsidR="00FB7512">
        <w:t xml:space="preserve"> </w:t>
      </w:r>
      <w:r>
        <w:t>mana program akan mengaplikasikan rangka kerja</w:t>
      </w:r>
      <w:r w:rsidR="00FB7512">
        <w:t xml:space="preserve"> tersebut</w:t>
      </w:r>
      <w:r>
        <w:t xml:space="preserve"> supaya dapat mendeteksi </w:t>
      </w:r>
      <w:r w:rsidR="00F47223">
        <w:rPr>
          <w:iCs/>
        </w:rPr>
        <w:t>kesalahan</w:t>
      </w:r>
      <w:r>
        <w:rPr>
          <w:i/>
        </w:rPr>
        <w:t xml:space="preserve"> </w:t>
      </w:r>
      <w:r>
        <w:t xml:space="preserve">secara </w:t>
      </w:r>
      <w:r>
        <w:rPr>
          <w:i/>
        </w:rPr>
        <w:t>real-time</w:t>
      </w:r>
      <w:r>
        <w:t>.</w:t>
      </w:r>
      <w:r>
        <w:rPr>
          <w:i/>
        </w:rPr>
        <w:t xml:space="preserve"> </w:t>
      </w:r>
      <w:r>
        <w:t xml:space="preserve">Pengujian rangka kerja </w:t>
      </w:r>
      <w:r w:rsidR="00F47223">
        <w:rPr>
          <w:rFonts w:cs="Times New Roman"/>
          <w:iCs/>
        </w:rPr>
        <w:t>deteksi kesalahan</w:t>
      </w:r>
      <w:r w:rsidR="00F47223">
        <w:t xml:space="preserve"> </w:t>
      </w:r>
      <w:r>
        <w:t xml:space="preserve">dilakukan dengan menggunakan </w:t>
      </w:r>
      <w:r>
        <w:rPr>
          <w:bCs/>
        </w:rPr>
        <w:t>dataset Tennessee Eastman Process</w:t>
      </w:r>
      <w:r>
        <w:t xml:space="preserve"> yang berisi data normal dan data beberapa tipe </w:t>
      </w:r>
      <w:r w:rsidR="00F47223">
        <w:rPr>
          <w:iCs/>
        </w:rPr>
        <w:t>kesalahan</w:t>
      </w:r>
      <w:r>
        <w:t xml:space="preserve">. Dataset kemudian dipisah menjadi </w:t>
      </w:r>
      <w:r w:rsidR="00F47223">
        <w:rPr>
          <w:iCs/>
        </w:rPr>
        <w:t>data latih</w:t>
      </w:r>
      <w:r>
        <w:rPr>
          <w:i/>
        </w:rPr>
        <w:t xml:space="preserve"> </w:t>
      </w:r>
      <w:r>
        <w:t xml:space="preserve">dan </w:t>
      </w:r>
      <w:r w:rsidR="00F47223">
        <w:rPr>
          <w:iCs/>
        </w:rPr>
        <w:t>data uji</w:t>
      </w:r>
      <w:r>
        <w:rPr>
          <w:i/>
        </w:rPr>
        <w:t xml:space="preserve"> </w:t>
      </w:r>
      <w:r>
        <w:t xml:space="preserve">dengan perbandingan 6:4. Untuk pembuatan matriks transformasi KFDA, digunakan nilai </w:t>
      </w:r>
      <w:r w:rsidR="008F50D0">
        <w:rPr>
          <w:rFonts w:eastAsia="Calibri" w:cs="Times New Roman"/>
          <w:lang w:val="de-DE"/>
        </w:rPr>
        <w:t>γ</w:t>
      </w:r>
      <w:r w:rsidR="008F50D0">
        <w:t xml:space="preserve"> </w:t>
      </w:r>
      <w:r>
        <w:t xml:space="preserve">sebesar </w:t>
      </w:r>
      <w:r w:rsidR="0007795F">
        <w:rPr>
          <w:rFonts w:cs="Times New Roman"/>
        </w:rPr>
        <w:t>5x10</w:t>
      </w:r>
      <w:r w:rsidR="0007795F">
        <w:rPr>
          <w:rFonts w:cs="Times New Roman"/>
          <w:vertAlign w:val="superscript"/>
        </w:rPr>
        <w:t>-5</w:t>
      </w:r>
      <w:r w:rsidR="00271658">
        <w:t xml:space="preserve"> </w:t>
      </w:r>
      <w:r>
        <w:t xml:space="preserve">untuk </w:t>
      </w:r>
      <w:r w:rsidR="00433840" w:rsidRPr="00433840">
        <w:t xml:space="preserve">kernel </w:t>
      </w:r>
      <w:r w:rsidR="00433840">
        <w:t>FBR</w:t>
      </w:r>
      <w:r>
        <w:t xml:space="preserve">. SVM yang dilatih juga merupakan Kernel SVM yang menggunakan </w:t>
      </w:r>
      <w:r w:rsidR="00433840">
        <w:t xml:space="preserve">kernel FBR </w:t>
      </w:r>
      <w:r>
        <w:t xml:space="preserve">pula. Pengujian yang dilakukan memberikan hasil seperti pada </w:t>
      </w:r>
      <w:r w:rsidR="00302E0A">
        <w:t>G</w:t>
      </w:r>
      <w:r>
        <w:t>ambar V.2.</w:t>
      </w:r>
    </w:p>
    <w:p w14:paraId="14915E6A" w14:textId="391170B0"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merupakan </w:t>
      </w:r>
      <w:r w:rsidR="002D1E6F">
        <w:rPr>
          <w:i/>
        </w:rPr>
        <w:t xml:space="preserve">scatter plot </w:t>
      </w:r>
      <w:r w:rsidR="002D1E6F">
        <w:t xml:space="preserve">dari proyeksi </w:t>
      </w:r>
      <w:r w:rsidR="00926100">
        <w:t>data latih</w:t>
      </w:r>
      <w:r w:rsidR="002D1E6F">
        <w:t xml:space="preserve"> pada KFDA </w:t>
      </w:r>
      <w:r w:rsidR="002D1E6F">
        <w:rPr>
          <w:i/>
        </w:rPr>
        <w:t>subspace</w:t>
      </w:r>
      <w:r w:rsidR="002D1E6F">
        <w:t xml:space="preserve">. </w:t>
      </w:r>
      <w:r w:rsidR="000F17D4">
        <w:rPr>
          <w:rFonts w:cs="Times New Roman"/>
          <w:iCs/>
        </w:rPr>
        <w:t>Data latih</w:t>
      </w:r>
      <w:r w:rsidR="000F17D4">
        <w:rPr>
          <w:rFonts w:cs="Times New Roman"/>
          <w:i/>
        </w:rPr>
        <w:t xml:space="preserve"> </w:t>
      </w:r>
      <w:r w:rsidR="002D1E6F">
        <w:t>merupakan</w:t>
      </w:r>
      <w:r w:rsidR="00B843E5">
        <w:t xml:space="preserve"> </w:t>
      </w:r>
      <w:r w:rsidR="002D1E6F">
        <w:t xml:space="preserve">data yang digunakan untuk membuat matriks transformasi KFDA dan melatih SVM. </w:t>
      </w:r>
      <w:r w:rsidR="000F17D4">
        <w:rPr>
          <w:rFonts w:cs="Times New Roman"/>
          <w:iCs/>
        </w:rPr>
        <w:t>Data latih</w:t>
      </w:r>
      <w:r w:rsidR="000F17D4">
        <w:rPr>
          <w:rFonts w:cs="Times New Roman"/>
          <w:i/>
        </w:rPr>
        <w:t xml:space="preserve"> </w:t>
      </w:r>
      <w:r w:rsidR="002D1E6F">
        <w:t xml:space="preserve">digunakan untuk melatih SVM sebanyak 2 kali, 1 untuk klasifikasi multi-kelas, dan 1 untuk klasifikasi 2 kelas. Dapat dilihat pada </w:t>
      </w:r>
      <w:r w:rsidR="002D1E6F">
        <w:rPr>
          <w:i/>
        </w:rPr>
        <w:t xml:space="preserve">scatter plot </w:t>
      </w:r>
      <w:r w:rsidR="002D1E6F">
        <w:t xml:space="preserve">(a) bahwa tiap kelas pada </w:t>
      </w:r>
      <w:r w:rsidR="000F17D4">
        <w:rPr>
          <w:rFonts w:cs="Times New Roman"/>
          <w:iCs/>
        </w:rPr>
        <w:t>data latih</w:t>
      </w:r>
      <w:r w:rsidR="000F17D4">
        <w:rPr>
          <w:rFonts w:cs="Times New Roman"/>
          <w:i/>
        </w:rPr>
        <w:t xml:space="preserve"> </w:t>
      </w:r>
      <w:r w:rsidR="002D1E6F">
        <w:t xml:space="preserve">terproyeksi pada KFDA </w:t>
      </w:r>
      <w:r w:rsidR="002D1E6F">
        <w:rPr>
          <w:i/>
        </w:rPr>
        <w:t xml:space="preserve">subspace </w:t>
      </w:r>
      <w:r w:rsidR="00FB7512">
        <w:rPr>
          <w:iCs/>
        </w:rPr>
        <w:t xml:space="preserve">relatif </w:t>
      </w:r>
      <w:r w:rsidR="002D1E6F">
        <w:t xml:space="preserve">secara terpisah, </w:t>
      </w:r>
      <w:r w:rsidR="00FB7512">
        <w:t>sehingga</w:t>
      </w:r>
      <w:r w:rsidR="002D1E6F">
        <w:t xml:space="preserve"> tidak </w:t>
      </w:r>
      <w:r w:rsidR="00FB7512">
        <w:t xml:space="preserve">banyak </w:t>
      </w:r>
      <w:r w:rsidR="002D1E6F">
        <w:t xml:space="preserve">terdapat sampel </w:t>
      </w:r>
      <w:r w:rsidR="00FB7512">
        <w:t xml:space="preserve">pada </w:t>
      </w:r>
      <w:r w:rsidR="002D1E6F">
        <w:t xml:space="preserve">1 kelas yang terproyeksi pada kluster kelas lain. Pada </w:t>
      </w:r>
      <w:r w:rsidR="002D1E6F">
        <w:rPr>
          <w:i/>
        </w:rPr>
        <w:t xml:space="preserve">scatter plot </w:t>
      </w:r>
      <w:r w:rsidR="002D1E6F">
        <w:t xml:space="preserve">(b) dicoba menggunakan SVM yang dilatih menggunakan </w:t>
      </w:r>
      <w:r w:rsidR="000F17D4">
        <w:rPr>
          <w:rFonts w:cs="Times New Roman"/>
          <w:iCs/>
        </w:rPr>
        <w:t>data latih</w:t>
      </w:r>
      <w:r w:rsidR="000F17D4">
        <w:rPr>
          <w:rFonts w:cs="Times New Roman"/>
          <w:i/>
        </w:rPr>
        <w:t xml:space="preserve"> </w:t>
      </w:r>
      <w:r w:rsidR="002D1E6F">
        <w:t xml:space="preserve">untuk memprediksi label dari tiap kelas pada </w:t>
      </w:r>
      <w:r w:rsidR="000F17D4">
        <w:rPr>
          <w:rFonts w:cs="Times New Roman"/>
          <w:iCs/>
        </w:rPr>
        <w:t>data latih</w:t>
      </w:r>
      <w:r w:rsidR="002D1E6F">
        <w:t xml:space="preserve"> Dengan proyeksi data yang </w:t>
      </w:r>
      <w:r w:rsidR="00FB7512">
        <w:t xml:space="preserve">relatif </w:t>
      </w:r>
      <w:r w:rsidR="002D1E6F">
        <w:t xml:space="preserve">terpisah, klasifikasi SVM pada </w:t>
      </w:r>
      <w:r w:rsidR="000F17D4">
        <w:rPr>
          <w:rFonts w:cs="Times New Roman"/>
          <w:iCs/>
        </w:rPr>
        <w:t>data latih</w:t>
      </w:r>
      <w:r w:rsidR="000F17D4">
        <w:rPr>
          <w:rFonts w:cs="Times New Roman"/>
          <w:i/>
        </w:rPr>
        <w:t xml:space="preserve"> </w:t>
      </w:r>
      <w:r w:rsidR="002D1E6F">
        <w:t xml:space="preserve">sendiri menghasilkan akurasi </w:t>
      </w:r>
      <w:r w:rsidR="00FB7512">
        <w:t>99,69</w:t>
      </w:r>
      <w:r w:rsidR="002D1E6F">
        <w:t xml:space="preserve">%, dapat dilihat dengan </w:t>
      </w:r>
      <w:r w:rsidR="002D1E6F">
        <w:rPr>
          <w:i/>
        </w:rPr>
        <w:t xml:space="preserve">scatter plot </w:t>
      </w:r>
      <w:r w:rsidR="002D1E6F">
        <w:t>(a) dan (b) yang persis sama.</w:t>
      </w:r>
    </w:p>
    <w:p w14:paraId="15A89D08" w14:textId="522F87F8" w:rsidR="002D1E6F" w:rsidRDefault="002632E3" w:rsidP="00B843E5">
      <w:pPr>
        <w:spacing w:line="360" w:lineRule="auto"/>
        <w:ind w:firstLine="567"/>
      </w:pPr>
      <w:r>
        <w:rPr>
          <w:noProof/>
        </w:rPr>
        <w:lastRenderedPageBreak/>
        <mc:AlternateContent>
          <mc:Choice Requires="wpg">
            <w:drawing>
              <wp:anchor distT="0" distB="0" distL="114300" distR="114300" simplePos="0" relativeHeight="251568128" behindDoc="0" locked="0" layoutInCell="1" allowOverlap="1" wp14:anchorId="39CB9B4C" wp14:editId="39864782">
                <wp:simplePos x="0" y="0"/>
                <wp:positionH relativeFrom="column">
                  <wp:posOffset>-163830</wp:posOffset>
                </wp:positionH>
                <wp:positionV relativeFrom="paragraph">
                  <wp:posOffset>179070</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4"/>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0F53908C" w:rsidR="00552585" w:rsidRPr="00C40A8C" w:rsidRDefault="00552585" w:rsidP="00D25698">
                                    <w:pPr>
                                      <w:pStyle w:val="Caption"/>
                                      <w:rPr>
                                        <w:noProof/>
                                      </w:rPr>
                                    </w:pPr>
                                    <w:bookmarkStart w:id="94" w:name="_Toc60962574"/>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2</w:t>
                                    </w:r>
                                    <w:r w:rsidR="00475EFA">
                                      <w:rPr>
                                        <w:noProof/>
                                      </w:rPr>
                                      <w:fldChar w:fldCharType="end"/>
                                    </w:r>
                                    <w:r>
                                      <w:t xml:space="preserve"> </w:t>
                                    </w:r>
                                    <w:r>
                                      <w:rPr>
                                        <w:noProof/>
                                      </w:rPr>
                                      <w:t>Hasil Pengujian Menggunakan KFDA-SVM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552585" w:rsidRDefault="00552585">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552585" w:rsidRDefault="00552585"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552585" w:rsidRDefault="00552585"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552585" w:rsidRDefault="00552585"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2" style="position:absolute;left:0;text-align:left;margin-left:-12.9pt;margin-top:14.1pt;width:414.3pt;height:323.55pt;z-index:251568128;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">
                <v:group id="Group 255" o:spid="_x0000_s1063"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4"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5"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6"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0F53908C" w:rsidR="00552585" w:rsidRPr="00C40A8C" w:rsidRDefault="00552585" w:rsidP="00D25698">
                              <w:pPr>
                                <w:pStyle w:val="Caption"/>
                                <w:rPr>
                                  <w:noProof/>
                                </w:rPr>
                              </w:pPr>
                              <w:bookmarkStart w:id="95" w:name="_Toc60962574"/>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2</w:t>
                              </w:r>
                              <w:r w:rsidR="00475EFA">
                                <w:rPr>
                                  <w:noProof/>
                                </w:rPr>
                                <w:fldChar w:fldCharType="end"/>
                              </w:r>
                              <w:r>
                                <w:t xml:space="preserve"> </w:t>
                              </w:r>
                              <w:r>
                                <w:rPr>
                                  <w:noProof/>
                                </w:rPr>
                                <w:t>Hasil Pengujian Menggunakan KFDA-SVM</w:t>
                              </w:r>
                              <w:bookmarkEnd w:id="95"/>
                            </w:p>
                          </w:txbxContent>
                        </v:textbox>
                      </v:shape>
                      <v:shape id="Picture 29" o:spid="_x0000_s1067"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8"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9"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70"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71"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552585" w:rsidRDefault="00552585">
                        <w:r>
                          <w:t>a</w:t>
                        </w:r>
                      </w:p>
                    </w:txbxContent>
                  </v:textbox>
                </v:shape>
                <v:shape id="_x0000_s1072"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552585" w:rsidRDefault="00552585" w:rsidP="002632E3">
                        <w:r>
                          <w:t>b</w:t>
                        </w:r>
                      </w:p>
                    </w:txbxContent>
                  </v:textbox>
                </v:shape>
                <v:shape id="_x0000_s1073"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552585" w:rsidRDefault="00552585" w:rsidP="002632E3">
                        <w:r>
                          <w:t>c</w:t>
                        </w:r>
                      </w:p>
                    </w:txbxContent>
                  </v:textbox>
                </v:shape>
                <v:shape id="_x0000_s1074"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552585" w:rsidRDefault="00552585" w:rsidP="002632E3">
                        <w:r>
                          <w:t>d</w:t>
                        </w:r>
                      </w:p>
                    </w:txbxContent>
                  </v:textbox>
                </v:shape>
                <w10:wrap type="topAndBottom"/>
              </v:group>
            </w:pict>
          </mc:Fallback>
        </mc:AlternateContent>
      </w:r>
      <w:r w:rsidR="002D1E6F">
        <w:t xml:space="preserve">Gambar (c) dan (d) merupakan hasil prediksi label </w:t>
      </w:r>
      <w:r w:rsidR="000F17D4">
        <w:rPr>
          <w:rFonts w:cs="Times New Roman"/>
        </w:rPr>
        <w:t>data uji</w:t>
      </w:r>
      <w:r w:rsidR="000F17D4">
        <w:t xml:space="preserve"> </w:t>
      </w:r>
      <w:r w:rsidR="002D1E6F">
        <w:t xml:space="preserve">menggunakan SVM multi-kelas dan SVM 2 kelas. Dapat dilihat bahwa proyeksi dari </w:t>
      </w:r>
      <w:r w:rsidR="000F17D4">
        <w:rPr>
          <w:rFonts w:cs="Times New Roman"/>
        </w:rPr>
        <w:t>data uji</w:t>
      </w:r>
      <w:r w:rsidR="000F17D4">
        <w:t xml:space="preserve"> </w:t>
      </w:r>
      <w:r w:rsidR="002D1E6F">
        <w:t xml:space="preserve">lebih tersebar dibandingkan proyeksi dari </w:t>
      </w:r>
      <w:r w:rsidR="000F17D4">
        <w:rPr>
          <w:rFonts w:cs="Times New Roman"/>
          <w:iCs/>
        </w:rPr>
        <w:t>data latih</w:t>
      </w:r>
      <w:r w:rsidR="000F17D4">
        <w:rPr>
          <w:rFonts w:cs="Times New Roman"/>
          <w:i/>
        </w:rPr>
        <w:t xml:space="preserve"> </w:t>
      </w:r>
      <w:r w:rsidR="002D1E6F">
        <w:t xml:space="preserve">yang relatif lebih rapat, sehingga menimbulkan peluang untuk terjadi misklasifikasi prediksi label oleh SVM. </w:t>
      </w:r>
      <w:r w:rsidR="002D1E6F">
        <w:rPr>
          <w:i/>
        </w:rPr>
        <w:t xml:space="preserve">Confusion matrix </w:t>
      </w:r>
      <w:r w:rsidR="002D1E6F">
        <w:t xml:space="preserve">untuk klasifikasi label </w:t>
      </w:r>
      <w:r w:rsidR="000F17D4">
        <w:rPr>
          <w:rFonts w:cs="Times New Roman"/>
        </w:rPr>
        <w:t>data uji</w:t>
      </w:r>
      <w:r w:rsidR="000F17D4">
        <w:t xml:space="preserve"> </w:t>
      </w:r>
      <w:r w:rsidR="002D1E6F">
        <w:t xml:space="preserve">secara multikelas dapat dilihat pada tabel V.1 sedangkan untuk klasifikasi 2 kelas dapat dilihat pada tabel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1C6E68A6" w:rsidR="002632E3" w:rsidRDefault="002632E3" w:rsidP="00B843E5">
      <w:pPr>
        <w:spacing w:line="360" w:lineRule="auto"/>
        <w:ind w:firstLine="567"/>
      </w:pPr>
    </w:p>
    <w:p w14:paraId="52B1793A" w14:textId="77777777" w:rsidR="000D358D" w:rsidRDefault="000D358D" w:rsidP="00B843E5">
      <w:pPr>
        <w:spacing w:line="360" w:lineRule="auto"/>
        <w:ind w:firstLine="567"/>
      </w:pPr>
    </w:p>
    <w:p w14:paraId="2BA7AA5C" w14:textId="0BCAD006" w:rsidR="007E57FA" w:rsidRPr="007E57FA" w:rsidRDefault="007E57FA" w:rsidP="007E57FA">
      <w:pPr>
        <w:pStyle w:val="Caption"/>
      </w:pPr>
      <w:bookmarkStart w:id="96" w:name="_Toc60962641"/>
      <w:r>
        <w:lastRenderedPageBreak/>
        <w:t xml:space="preserve">Tabel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03385">
        <w:t>.</w:t>
      </w:r>
      <w:r w:rsidR="00475EFA">
        <w:fldChar w:fldCharType="begin"/>
      </w:r>
      <w:r w:rsidR="00475EFA">
        <w:instrText xml:space="preserve"> SEQ Tabel \* ARABIC \s 1 </w:instrText>
      </w:r>
      <w:r w:rsidR="00475EFA">
        <w:fldChar w:fldCharType="separate"/>
      </w:r>
      <w:r w:rsidR="00D06542">
        <w:rPr>
          <w:noProof/>
        </w:rPr>
        <w:t>1</w:t>
      </w:r>
      <w:r w:rsidR="00475EFA">
        <w:rPr>
          <w:noProof/>
        </w:rPr>
        <w:fldChar w:fldCharType="end"/>
      </w:r>
      <w:r>
        <w:t xml:space="preserve">. </w:t>
      </w:r>
      <w:r>
        <w:rPr>
          <w:i/>
          <w:iCs w:val="0"/>
        </w:rPr>
        <w:t xml:space="preserve">Confusion Matrix </w:t>
      </w:r>
      <w:r>
        <w:t>dari KFDA-SVM Pada Personalan Multi-Kelas</w:t>
      </w:r>
      <w:bookmarkEnd w:id="96"/>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Label Sebenarnya</w:t>
            </w:r>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Label Prediksi</w:t>
            </w:r>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r>
              <w:rPr>
                <w:b/>
              </w:rPr>
              <w:t>Akurasi</w:t>
            </w:r>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30A6A14B" w:rsidR="007E57FA" w:rsidRPr="007E57FA" w:rsidRDefault="007E57FA" w:rsidP="007E57FA">
      <w:pPr>
        <w:pStyle w:val="Caption"/>
      </w:pPr>
      <w:bookmarkStart w:id="97" w:name="_Toc60962642"/>
      <w:r>
        <w:t xml:space="preserve">Tabel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03385">
        <w:t>.</w:t>
      </w:r>
      <w:r w:rsidR="00475EFA">
        <w:fldChar w:fldCharType="begin"/>
      </w:r>
      <w:r w:rsidR="00475EFA">
        <w:instrText xml:space="preserve"> SEQ Tabel \* ARABIC \s 1 </w:instrText>
      </w:r>
      <w:r w:rsidR="00475EFA">
        <w:fldChar w:fldCharType="separate"/>
      </w:r>
      <w:r w:rsidR="00D06542">
        <w:rPr>
          <w:noProof/>
        </w:rPr>
        <w:t>2</w:t>
      </w:r>
      <w:r w:rsidR="00475EFA">
        <w:rPr>
          <w:noProof/>
        </w:rPr>
        <w:fldChar w:fldCharType="end"/>
      </w:r>
      <w:r>
        <w:t xml:space="preserve">. </w:t>
      </w:r>
      <w:r>
        <w:rPr>
          <w:i/>
          <w:iCs w:val="0"/>
        </w:rPr>
        <w:t>Conf</w:t>
      </w:r>
      <w:r w:rsidR="003D2233">
        <w:rPr>
          <w:i/>
          <w:iCs w:val="0"/>
        </w:rPr>
        <w:t>u</w:t>
      </w:r>
      <w:r>
        <w:rPr>
          <w:i/>
          <w:iCs w:val="0"/>
        </w:rPr>
        <w:t>s</w:t>
      </w:r>
      <w:r w:rsidR="003D2233">
        <w:rPr>
          <w:i/>
          <w:iCs w:val="0"/>
        </w:rPr>
        <w:t>i</w:t>
      </w:r>
      <w:r>
        <w:rPr>
          <w:i/>
          <w:iCs w:val="0"/>
        </w:rPr>
        <w:t xml:space="preserve">on Matrix </w:t>
      </w:r>
      <w:r>
        <w:t>dari KFDA-SVM Pada Persoalan 2 Kelas</w:t>
      </w:r>
      <w:bookmarkEnd w:id="97"/>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Label Sebenarnya</w:t>
            </w:r>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Label Prediksi</w:t>
            </w:r>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r>
              <w:rPr>
                <w:b/>
              </w:rPr>
              <w:t>Akurasi</w:t>
            </w:r>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tabel V.1 dapat dilihat bahwa misklasifikasi </w:t>
      </w:r>
      <w:r w:rsidR="00CF40EE" w:rsidRPr="00CF40EE">
        <w:t xml:space="preserve">banyak </w:t>
      </w:r>
      <w:r w:rsidRPr="00CF40EE">
        <w:t xml:space="preserve">terjadi antara label 0 dan label 2 dan 7. Pada </w:t>
      </w:r>
      <w:r w:rsidR="00302E0A">
        <w:t>G</w:t>
      </w:r>
      <w:r w:rsidRPr="00CF40EE">
        <w:t>ambar (c) dan (d) pun dapat dilihat bahwa pada ujung label 0, terdapat beberapa sampel label 2 dan label 7</w:t>
      </w:r>
      <w:r w:rsidR="00CF40EE" w:rsidRPr="00CF40EE">
        <w:t xml:space="preserve">, mengindikasikan bahwa data normal, </w:t>
      </w:r>
      <w:r w:rsidR="00B30663">
        <w:t>salah</w:t>
      </w:r>
      <w:r w:rsidR="00CF40EE" w:rsidRPr="00CF40EE">
        <w:t xml:space="preserve"> tipe 2 dan tipe 7 memiliki karakteristik data yang mirip. Meskipun demikian, k</w:t>
      </w:r>
      <w:r w:rsidRPr="00CF40EE">
        <w:t xml:space="preserve">edua </w:t>
      </w:r>
      <w:r w:rsidR="00CF40EE" w:rsidRPr="00CF40EE">
        <w:t xml:space="preserve">hasil </w:t>
      </w:r>
      <w:r w:rsidRPr="00CF40EE">
        <w:t xml:space="preserve">klasifikasi, baik multi kelas maupun 2 kelas memiliki akurasi yang sangat memuaskan, yaitu </w:t>
      </w:r>
      <w:r w:rsidR="00CF40EE" w:rsidRPr="00CF40EE">
        <w:rPr>
          <w:bCs/>
        </w:rPr>
        <w:t>96,97%</w:t>
      </w:r>
      <w:r w:rsidR="00CF40EE" w:rsidRPr="00CF40EE">
        <w:rPr>
          <w:b/>
        </w:rPr>
        <w:t xml:space="preserve"> </w:t>
      </w:r>
      <w:r w:rsidRPr="00CF40EE">
        <w:t xml:space="preserve">untuk klasifikasi multi kelas, dan </w:t>
      </w:r>
      <w:r w:rsidR="00CF40EE" w:rsidRPr="00CF40EE">
        <w:t xml:space="preserve">99,69% </w:t>
      </w:r>
      <w:r w:rsidRPr="00CF40EE">
        <w:t xml:space="preserve">untuk klasifikasi 2 kelas. Dengan nilai akurasi klasifikasi yang tinggi, rangka kerja KFDA-SVM </w:t>
      </w:r>
      <w:r w:rsidR="004970DD" w:rsidRPr="00CF40EE">
        <w:t xml:space="preserve">dinilai </w:t>
      </w:r>
      <w:r w:rsidRPr="00CF40EE">
        <w:t xml:space="preserve">cocok untuk digunakan pada program </w:t>
      </w:r>
      <w:r w:rsidR="00B30663">
        <w:rPr>
          <w:iCs/>
        </w:rPr>
        <w:t>deteksi kesalahan</w:t>
      </w:r>
      <w:r w:rsidRPr="00CF40EE">
        <w:rPr>
          <w:i/>
        </w:rPr>
        <w:t xml:space="preserve"> </w:t>
      </w:r>
      <w:r w:rsidRPr="00CF40EE">
        <w:t>yang akan dirancang pada tahap berikutnya.</w:t>
      </w:r>
    </w:p>
    <w:p w14:paraId="1EE05C8D" w14:textId="7E87759E" w:rsidR="002D1E6F" w:rsidRPr="00BA4175" w:rsidRDefault="002D1E6F" w:rsidP="00275EDB">
      <w:pPr>
        <w:pStyle w:val="Heading2"/>
      </w:pPr>
      <w:bookmarkStart w:id="98" w:name="_Toc60962706"/>
      <w:r w:rsidRPr="00BA4175">
        <w:lastRenderedPageBreak/>
        <w:t xml:space="preserve">Perancangan Program </w:t>
      </w:r>
      <w:r w:rsidR="00B30663">
        <w:rPr>
          <w:iCs/>
        </w:rPr>
        <w:t>Deteksi Kesalahan</w:t>
      </w:r>
      <w:bookmarkEnd w:id="98"/>
    </w:p>
    <w:p w14:paraId="204B61D2" w14:textId="2C1DC7D9" w:rsidR="002D1E6F" w:rsidRPr="00937F20" w:rsidRDefault="002D1E6F" w:rsidP="00B843E5">
      <w:pPr>
        <w:spacing w:line="360" w:lineRule="auto"/>
        <w:ind w:firstLine="567"/>
      </w:pPr>
      <w:bookmarkStart w:id="99" w:name="_Hlk59581315"/>
      <w:r>
        <w:t xml:space="preserve">Pada tahap ini, dilakukan beberapa pengujian untuk menentukan parameter-parameter program yang optimal. Parameter yang akan diuji antara lain ukuran sampel referensi dan </w:t>
      </w:r>
      <w:r w:rsidR="00433840">
        <w:rPr>
          <w:rFonts w:cs="Times New Roman"/>
        </w:rPr>
        <w:t>penyangga</w:t>
      </w:r>
      <w:r w:rsidR="00433840">
        <w:t xml:space="preserve"> </w:t>
      </w:r>
      <w:r>
        <w:t>da</w:t>
      </w:r>
      <w:r w:rsidR="0058313D">
        <w:t>n metode pengelompokan yang optimal</w:t>
      </w:r>
      <w:r>
        <w:t xml:space="preserve">. </w:t>
      </w:r>
    </w:p>
    <w:p w14:paraId="06F4770B" w14:textId="058A5469" w:rsidR="002D1E6F" w:rsidRPr="009075A3" w:rsidRDefault="002D1E6F" w:rsidP="00275EDB">
      <w:pPr>
        <w:pStyle w:val="Heading3"/>
        <w:ind w:left="142"/>
        <w:rPr>
          <w:i/>
        </w:rPr>
      </w:pPr>
      <w:bookmarkStart w:id="100" w:name="_Toc60962707"/>
      <w:bookmarkEnd w:id="99"/>
      <w:r w:rsidRPr="009075A3">
        <w:t xml:space="preserve">Pengujian Ukuran Referensi dan </w:t>
      </w:r>
      <w:r w:rsidR="00433840">
        <w:rPr>
          <w:rFonts w:cs="Times New Roman"/>
        </w:rPr>
        <w:t>Penyangga</w:t>
      </w:r>
      <w:bookmarkEnd w:id="100"/>
    </w:p>
    <w:p w14:paraId="21DD3893" w14:textId="5A106F71" w:rsidR="00997AAA" w:rsidRDefault="002D1E6F" w:rsidP="00997AAA">
      <w:pPr>
        <w:spacing w:after="0" w:line="360" w:lineRule="auto"/>
        <w:ind w:firstLine="567"/>
      </w:pPr>
      <w:r>
        <w:t xml:space="preserve">Pengujian terhadap ukuran referensi dan ukuran </w:t>
      </w:r>
      <w:r w:rsidR="00433840">
        <w:rPr>
          <w:rFonts w:cs="Times New Roman"/>
        </w:rPr>
        <w:t>penyangga</w:t>
      </w:r>
      <w:r w:rsidR="00433840">
        <w:t xml:space="preserve"> </w:t>
      </w:r>
      <w:r>
        <w:t xml:space="preserve">dilakukan supaya ditemukan ukuran yang optimum untuk mendapatkan akurasi terbaik. Data referensi adalah kelompok sampel yang diterima diawal program digunakan, kelompok sampel ini akan dianggap sebagai referensi data normal dan disimpan, serta kemudian juga digunakan untuk membentuk matriks KFDA. Data referensi ini diperlukan karena </w:t>
      </w:r>
      <w:r w:rsidR="00997AAA">
        <w:t xml:space="preserve">dengan adanya data referensi normal, apabila terjadi sebuah sampel diproyeksikan terlalu jauh dari proyeksi data referensi, maka program </w:t>
      </w:r>
      <w:r w:rsidR="00997AAA">
        <w:rPr>
          <w:iCs/>
        </w:rPr>
        <w:t>deteksi kesalahan</w:t>
      </w:r>
      <w:r w:rsidR="00997AAA">
        <w:rPr>
          <w:i/>
        </w:rPr>
        <w:t xml:space="preserve"> </w:t>
      </w:r>
      <w:r w:rsidR="00997AAA">
        <w:t xml:space="preserve">akan mengklasifikasikan sampel tersebut sebagai data </w:t>
      </w:r>
      <w:r w:rsidR="00997AAA">
        <w:rPr>
          <w:iCs/>
        </w:rPr>
        <w:t>salah</w:t>
      </w:r>
      <w:r w:rsidR="00997AAA">
        <w:t xml:space="preserve">. </w:t>
      </w:r>
    </w:p>
    <w:p w14:paraId="68882C2C" w14:textId="370DE41F" w:rsidR="00997AAA" w:rsidRPr="00805050" w:rsidRDefault="00997AAA" w:rsidP="00997AAA">
      <w:pPr>
        <w:spacing w:after="0" w:line="360" w:lineRule="auto"/>
        <w:ind w:firstLine="567"/>
      </w:pPr>
      <w:r>
        <w:t xml:space="preserve">Sedangkan </w:t>
      </w:r>
      <w:r>
        <w:rPr>
          <w:rFonts w:cs="Times New Roman"/>
        </w:rPr>
        <w:t>penyangga</w:t>
      </w:r>
      <w:r>
        <w:t xml:space="preserve"> merupakan kelompok sampel yang diterima setelah referensi terisi, dengan </w:t>
      </w:r>
      <w:r>
        <w:rPr>
          <w:rFonts w:cs="Times New Roman"/>
        </w:rPr>
        <w:t>penyangga</w:t>
      </w:r>
      <w:r>
        <w:t xml:space="preserve"> akan secara terus menerus diisi oleh sampel baru yang masuk</w:t>
      </w:r>
      <w:r w:rsidR="00805050">
        <w:t xml:space="preserve">, hal tersebut sesuai dengan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3488" behindDoc="0" locked="0" layoutInCell="1" allowOverlap="1" wp14:anchorId="06FA1065" wp14:editId="6F72095C">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552585" w:rsidRPr="00FB0061" w:rsidRDefault="00552585"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5" type="#_x0000_t202" style="position:absolute;left:0;text-align:left;margin-left:.25pt;margin-top:562.15pt;width:214.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SLMAIAAGcEAAAOAAAAZHJzL2Uyb0RvYy54bWysVMGO0zAQvSPxD5bvNG0K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" stroked="f">
                <v:textbox style="mso-fit-shape-to-text:t" inset="0,0,0,0">
                  <w:txbxContent>
                    <w:p w14:paraId="62C3476F" w14:textId="70DDC9B3" w:rsidR="00552585" w:rsidRPr="00FB0061" w:rsidRDefault="00552585" w:rsidP="00F04446">
                      <w:pPr>
                        <w:pStyle w:val="Caption"/>
                        <w:rPr>
                          <w:rFonts w:eastAsia="WenQuanYi Micro Hei" w:cs="Lohit Devanagari"/>
                          <w:noProof/>
                          <w:lang w:eastAsia="zh-CN" w:bidi="hi-IN"/>
                        </w:rPr>
                      </w:pPr>
                    </w:p>
                  </w:txbxContent>
                </v:textbox>
                <w10:wrap type="topAndBottom"/>
              </v:shape>
            </w:pict>
          </mc:Fallback>
        </mc:AlternateContent>
      </w:r>
      <w:r w:rsidR="002D1E6F">
        <w:t xml:space="preserve">Akurasi dari </w:t>
      </w:r>
      <w:r w:rsidR="00B30663">
        <w:rPr>
          <w:iCs/>
        </w:rPr>
        <w:t>deteksi kesalahan</w:t>
      </w:r>
      <w:r w:rsidR="00B30663">
        <w:rPr>
          <w:i/>
        </w:rPr>
        <w:t xml:space="preserve"> </w:t>
      </w:r>
      <w:r w:rsidR="002D1E6F">
        <w:t xml:space="preserve">akan bervariasi tergantung pada ukuran referensi dan </w:t>
      </w:r>
      <w:r w:rsidR="00433840">
        <w:rPr>
          <w:rFonts w:cs="Times New Roman"/>
        </w:rPr>
        <w:t>penyangga</w:t>
      </w:r>
      <w:r w:rsidR="002D1E6F">
        <w:rPr>
          <w:i/>
        </w:rPr>
        <w:t xml:space="preserve">, </w:t>
      </w:r>
      <w:r w:rsidR="002D1E6F">
        <w:t xml:space="preserve">dikarenakan matriks KFDA dibentuk oleh data referensi sehingga penggunaan ukuran referensi akan berbeda akan menghasilkan proyeksi sampel yang berbeda pula. Selain itu, data normal dan data </w:t>
      </w:r>
      <w:r w:rsidR="00433840">
        <w:rPr>
          <w:rFonts w:cs="Times New Roman"/>
        </w:rPr>
        <w:t>penyangga</w:t>
      </w:r>
      <w:r w:rsidR="00433840">
        <w:t xml:space="preserve"> </w:t>
      </w:r>
      <w:r w:rsidR="002D1E6F">
        <w:t xml:space="preserve">digunakan untuk melatih SVM sebagai </w:t>
      </w:r>
      <w:r w:rsidR="002D1E6F">
        <w:rPr>
          <w:i/>
        </w:rPr>
        <w:t>classifier</w:t>
      </w:r>
      <w:r w:rsidR="002D1E6F">
        <w:t xml:space="preserve">, penggunaan ukuran data normal dan data </w:t>
      </w:r>
      <w:r w:rsidR="00433840">
        <w:rPr>
          <w:rFonts w:cs="Times New Roman"/>
        </w:rPr>
        <w:t>penyangga</w:t>
      </w:r>
      <w:r w:rsidR="00433840">
        <w:t xml:space="preserve"> </w:t>
      </w:r>
      <w:r w:rsidR="002D1E6F">
        <w:t>yang berbeda, akan menghasilkan garis klasifikasi yang berbeda pula, karena pelatihan SVM menggunakan seluruh sampel untuk menentukan garis klasifikasi.</w:t>
      </w:r>
    </w:p>
    <w:p w14:paraId="0B17A52B" w14:textId="1110433B" w:rsidR="00997AAA" w:rsidRDefault="00997AAA" w:rsidP="004970DD">
      <w:pPr>
        <w:spacing w:after="0" w:line="360" w:lineRule="auto"/>
        <w:ind w:firstLine="567"/>
      </w:pP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7E13AE" w14:paraId="6B07300E" w14:textId="77777777" w:rsidTr="003F7B6D">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EABB22" w14:textId="77777777" w:rsidR="007E13AE" w:rsidRDefault="007E13AE" w:rsidP="007E13AE">
            <w:pPr>
              <w:keepNext/>
              <w:spacing w:after="0" w:line="360" w:lineRule="auto"/>
              <w:jc w:val="center"/>
            </w:pPr>
            <w:bookmarkStart w:id="101" w:name="_Hlk59582251"/>
            <w:r>
              <w:rPr>
                <w:noProof/>
              </w:rPr>
              <w:lastRenderedPageBreak/>
              <w:drawing>
                <wp:inline distT="0" distB="0" distL="0" distR="0" wp14:anchorId="09F1747B" wp14:editId="04DE050A">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07A25CA" w14:textId="0A35DAFC" w:rsidR="007E13AE" w:rsidRDefault="007E13AE" w:rsidP="007E13AE">
            <w:pPr>
              <w:pStyle w:val="Caption"/>
            </w:pPr>
            <w:bookmarkStart w:id="102" w:name="_Toc60962575"/>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3</w:t>
            </w:r>
            <w:r w:rsidR="00475EFA">
              <w:rPr>
                <w:noProof/>
              </w:rPr>
              <w:fldChar w:fldCharType="end"/>
            </w:r>
            <w:r>
              <w:t xml:space="preserve"> </w:t>
            </w:r>
            <w:r w:rsidRPr="00135F00">
              <w:t xml:space="preserve">Pengujian Akurasi Pada </w:t>
            </w:r>
            <w:r>
              <w:t xml:space="preserve">  </w:t>
            </w:r>
            <w:r w:rsidRPr="00135F00">
              <w:t>Nilai</w:t>
            </w:r>
            <w:r>
              <w:t xml:space="preserve"> </w:t>
            </w:r>
            <w:r w:rsidRPr="00135F00">
              <w:t>γ = 0,0001</w:t>
            </w:r>
            <w:bookmarkEnd w:id="102"/>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C87F5B0" w14:textId="77777777" w:rsidR="007E13AE" w:rsidRDefault="007E13AE" w:rsidP="007E13AE">
            <w:pPr>
              <w:keepNext/>
              <w:spacing w:after="0" w:line="360" w:lineRule="auto"/>
              <w:jc w:val="center"/>
            </w:pPr>
            <w:r>
              <w:rPr>
                <w:noProof/>
              </w:rPr>
              <w:drawing>
                <wp:inline distT="0" distB="0" distL="0" distR="0" wp14:anchorId="58C77EF2" wp14:editId="5473F26D">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908A0A2" w14:textId="79565497" w:rsidR="007E13AE" w:rsidRDefault="007E13AE" w:rsidP="007E13AE">
            <w:pPr>
              <w:pStyle w:val="Caption"/>
            </w:pPr>
            <w:bookmarkStart w:id="103" w:name="_Toc60962576"/>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4</w:t>
            </w:r>
            <w:r w:rsidR="00475EFA">
              <w:rPr>
                <w:noProof/>
              </w:rPr>
              <w:fldChar w:fldCharType="end"/>
            </w:r>
            <w:r>
              <w:t xml:space="preserve"> </w:t>
            </w:r>
            <w:r w:rsidRPr="00F173FD">
              <w:t>Pengujian Akurasi Pada Nilai γ = 0,00005</w:t>
            </w:r>
            <w:bookmarkEnd w:id="103"/>
          </w:p>
        </w:tc>
      </w:tr>
      <w:tr w:rsidR="007E13AE" w14:paraId="59913A0B" w14:textId="77777777" w:rsidTr="003F7B6D">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B74B0" w14:textId="3B9E09BD" w:rsidR="007E13AE" w:rsidRDefault="003F7B6D" w:rsidP="004970DD">
            <w:pPr>
              <w:spacing w:after="0" w:line="360" w:lineRule="auto"/>
            </w:pPr>
            <w:r>
              <w:rPr>
                <w:noProof/>
              </w:rPr>
              <mc:AlternateContent>
                <mc:Choice Requires="wpg">
                  <w:drawing>
                    <wp:anchor distT="0" distB="0" distL="114300" distR="114300" simplePos="0" relativeHeight="251609088" behindDoc="0" locked="0" layoutInCell="1" allowOverlap="1" wp14:anchorId="65DD36C8" wp14:editId="7F28165C">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63FDB99D" w14:textId="541700B7" w:rsidR="00552585" w:rsidRPr="00310A10" w:rsidRDefault="00552585" w:rsidP="007E13AE">
                                    <w:pPr>
                                      <w:pStyle w:val="Caption"/>
                                      <w:rPr>
                                        <w:noProof/>
                                      </w:rPr>
                                    </w:pPr>
                                    <w:bookmarkStart w:id="104" w:name="_Toc60962577"/>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5</w:t>
                                    </w:r>
                                    <w:r w:rsidR="00475EFA">
                                      <w:rPr>
                                        <w:noProof/>
                                      </w:rPr>
                                      <w:fldChar w:fldCharType="end"/>
                                    </w:r>
                                    <w:r>
                                      <w:t xml:space="preserve"> </w:t>
                                    </w:r>
                                    <w:r w:rsidRPr="009933D9">
                                      <w:t>Pengujian Akurasi Pada</w:t>
                                    </w:r>
                                    <w:r>
                                      <w:t xml:space="preserve"> </w:t>
                                    </w:r>
                                    <w:r w:rsidRPr="009933D9">
                                      <w:t>Nilai</w:t>
                                    </w:r>
                                    <w:r>
                                      <w:t xml:space="preserve"> </w:t>
                                    </w:r>
                                    <w:r w:rsidRPr="009933D9">
                                      <w:t>γ = 0,0000</w:t>
                                    </w:r>
                                    <w:r>
                                      <w:t>01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DD36C8" id="Group 200" o:spid="_x0000_s1076" style="position:absolute;left:0;text-align:left;margin-left:22.05pt;margin-top:195.4pt;width:214.9pt;height:193.1pt;z-index:251609088"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CgAAAAAAAAAhACdPk4s9JgAAPSY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">
                      <v:shape id="Chart 45" o:spid="_x0000_s1077"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8"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63FDB99D" w14:textId="541700B7" w:rsidR="00552585" w:rsidRPr="00310A10" w:rsidRDefault="00552585" w:rsidP="007E13AE">
                              <w:pPr>
                                <w:pStyle w:val="Caption"/>
                                <w:rPr>
                                  <w:noProof/>
                                </w:rPr>
                              </w:pPr>
                              <w:bookmarkStart w:id="105" w:name="_Toc60962577"/>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5</w:t>
                              </w:r>
                              <w:r w:rsidR="00475EFA">
                                <w:rPr>
                                  <w:noProof/>
                                </w:rPr>
                                <w:fldChar w:fldCharType="end"/>
                              </w:r>
                              <w:r>
                                <w:t xml:space="preserve"> </w:t>
                              </w:r>
                              <w:r w:rsidRPr="009933D9">
                                <w:t>Pengujian Akurasi Pada</w:t>
                              </w:r>
                              <w:r>
                                <w:t xml:space="preserve"> </w:t>
                              </w:r>
                              <w:r w:rsidRPr="009933D9">
                                <w:t>Nilai</w:t>
                              </w:r>
                              <w:r>
                                <w:t xml:space="preserve"> </w:t>
                              </w:r>
                              <w:r w:rsidRPr="009933D9">
                                <w:t>γ = 0,0000</w:t>
                              </w:r>
                              <w:r>
                                <w:t>01</w:t>
                              </w:r>
                              <w:bookmarkEnd w:id="105"/>
                            </w:p>
                          </w:txbxContent>
                        </v:textbox>
                      </v:shape>
                      <w10:wrap type="topAndBottom"/>
                    </v:group>
                    <o:OLEObject Type="Embed" ProgID="Excel.Chart.8" ShapeID="Chart 45" DrawAspect="Content" ObjectID="_1671628768" r:id="rId67">
                      <o:FieldCodes>\s</o:FieldCodes>
                    </o:OLEObject>
                  </w:pict>
                </mc:Fallback>
              </mc:AlternateContent>
            </w:r>
            <w:r w:rsidR="007E13AE">
              <w:rPr>
                <w:noProof/>
              </w:rPr>
              <mc:AlternateContent>
                <mc:Choice Requires="wps">
                  <w:drawing>
                    <wp:anchor distT="0" distB="0" distL="114300" distR="114300" simplePos="0" relativeHeight="251593728" behindDoc="0" locked="0" layoutInCell="1" allowOverlap="1" wp14:anchorId="3C1B7355" wp14:editId="3FEED4A9">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4CA55DC" w14:textId="2A9B819C" w:rsidR="00552585" w:rsidRPr="00A27912" w:rsidRDefault="00552585" w:rsidP="007E13AE">
                                  <w:pPr>
                                    <w:pStyle w:val="Caption"/>
                                    <w:rPr>
                                      <w:rFonts w:eastAsia="WenQuanYi Micro Hei" w:cs="Lohit Devanagari"/>
                                      <w:noProof/>
                                      <w:lang w:eastAsia="zh-CN" w:bidi="hi-IN"/>
                                    </w:rPr>
                                  </w:pPr>
                                  <w:bookmarkStart w:id="106" w:name="_Toc60962578"/>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6</w:t>
                                  </w:r>
                                  <w:r w:rsidR="00475EFA">
                                    <w:rPr>
                                      <w:noProof/>
                                    </w:rPr>
                                    <w:fldChar w:fldCharType="end"/>
                                  </w:r>
                                  <w:r>
                                    <w:t xml:space="preserve"> Pengujian Akurasi Pada Nilai </w:t>
                                  </w:r>
                                  <w:r w:rsidRPr="00135F00">
                                    <w:t>γ</w:t>
                                  </w:r>
                                  <w:r>
                                    <w:t xml:space="preserve"> = 0,00001</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B7355" id="Text Box 51" o:spid="_x0000_s1079" type="#_x0000_t202" style="position:absolute;left:0;text-align:left;margin-left:8.35pt;margin-top:157.45pt;width:191.7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CZh6DSLwIAAGcEAAAOAAAAAAAAAAAAAAAAAC4C&#10;AABkcnMvZTJvRG9jLnhtbFBLAQItABQABgAIAAAAIQCakvYy4AAAAAoBAAAPAAAAAAAAAAAAAAAA&#10;AIkEAABkcnMvZG93bnJldi54bWxQSwUGAAAAAAQABADzAAAAlgUAAAAA&#10;" stroked="f">
                      <v:textbox style="mso-fit-shape-to-text:t" inset="0,0,0,0">
                        <w:txbxContent>
                          <w:p w14:paraId="64CA55DC" w14:textId="2A9B819C" w:rsidR="00552585" w:rsidRPr="00A27912" w:rsidRDefault="00552585" w:rsidP="007E13AE">
                            <w:pPr>
                              <w:pStyle w:val="Caption"/>
                              <w:rPr>
                                <w:rFonts w:eastAsia="WenQuanYi Micro Hei" w:cs="Lohit Devanagari"/>
                                <w:noProof/>
                                <w:lang w:eastAsia="zh-CN" w:bidi="hi-IN"/>
                              </w:rPr>
                            </w:pPr>
                            <w:bookmarkStart w:id="107" w:name="_Toc60962578"/>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6</w:t>
                            </w:r>
                            <w:r w:rsidR="00475EFA">
                              <w:rPr>
                                <w:noProof/>
                              </w:rPr>
                              <w:fldChar w:fldCharType="end"/>
                            </w:r>
                            <w:r>
                              <w:t xml:space="preserve"> Pengujian Akurasi Pada Nilai </w:t>
                            </w:r>
                            <w:r w:rsidRPr="00135F00">
                              <w:t>γ</w:t>
                            </w:r>
                            <w:r>
                              <w:t xml:space="preserve"> = 0,00001</w:t>
                            </w:r>
                            <w:bookmarkEnd w:id="107"/>
                          </w:p>
                        </w:txbxContent>
                      </v:textbox>
                      <w10:wrap type="topAndBottom"/>
                    </v:shape>
                  </w:pict>
                </mc:Fallback>
              </mc:AlternateContent>
            </w:r>
            <w:r w:rsidR="007E13AE">
              <w:rPr>
                <w:noProof/>
              </w:rPr>
              <w:drawing>
                <wp:anchor distT="0" distB="0" distL="114300" distR="114300" simplePos="0" relativeHeight="251588608" behindDoc="0" locked="0" layoutInCell="1" allowOverlap="1" wp14:anchorId="663DA589" wp14:editId="4861405E">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148311E" w14:textId="4CB3BB79" w:rsidR="007E13AE" w:rsidRDefault="007E13AE" w:rsidP="004970DD">
            <w:pPr>
              <w:spacing w:after="0" w:line="360" w:lineRule="auto"/>
            </w:pPr>
            <w:r>
              <w:rPr>
                <w:noProof/>
              </w:rPr>
              <mc:AlternateContent>
                <mc:Choice Requires="wps">
                  <w:drawing>
                    <wp:anchor distT="0" distB="0" distL="114300" distR="114300" simplePos="0" relativeHeight="251603968" behindDoc="0" locked="0" layoutInCell="1" allowOverlap="1" wp14:anchorId="67801AD2" wp14:editId="55EF4258">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8AEDB54" w14:textId="314F7F8E" w:rsidR="00552585" w:rsidRPr="00A64876" w:rsidRDefault="00552585" w:rsidP="007E13AE">
                                  <w:pPr>
                                    <w:pStyle w:val="Caption"/>
                                    <w:rPr>
                                      <w:rFonts w:eastAsia="WenQuanYi Micro Hei" w:cs="Lohit Devanagari"/>
                                      <w:noProof/>
                                      <w:lang w:eastAsia="zh-CN" w:bidi="hi-IN"/>
                                    </w:rPr>
                                  </w:pPr>
                                  <w:bookmarkStart w:id="108" w:name="_Toc60962579"/>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7</w:t>
                                  </w:r>
                                  <w:r w:rsidR="00475EFA">
                                    <w:rPr>
                                      <w:noProof/>
                                    </w:rPr>
                                    <w:fldChar w:fldCharType="end"/>
                                  </w:r>
                                  <w:r>
                                    <w:t xml:space="preserve"> Pengujian Akurasi Pada Nilai </w:t>
                                  </w:r>
                                  <w:r w:rsidRPr="00135F00">
                                    <w:t>γ</w:t>
                                  </w:r>
                                  <w:r>
                                    <w:t xml:space="preserve"> = 0,000005</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01AD2" id="Text Box 259" o:spid="_x0000_s1080" type="#_x0000_t202" style="position:absolute;left:0;text-align:left;margin-left:6.45pt;margin-top:156.6pt;width:195.05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73MQIAAGkEAAAOAAAAZHJzL2Uyb0RvYy54bWysVE1v2zAMvQ/YfxB0X5xka7o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qd2O9zECAABpBAAADgAAAAAAAAAAAAAAAAAu&#10;AgAAZHJzL2Uyb0RvYy54bWxQSwECLQAUAAYACAAAACEAQdRezN8AAAAKAQAADwAAAAAAAAAAAAAA&#10;AACLBAAAZHJzL2Rvd25yZXYueG1sUEsFBgAAAAAEAAQA8wAAAJcFAAAAAA==&#10;" stroked="f">
                      <v:textbox style="mso-fit-shape-to-text:t" inset="0,0,0,0">
                        <w:txbxContent>
                          <w:p w14:paraId="68AEDB54" w14:textId="314F7F8E" w:rsidR="00552585" w:rsidRPr="00A64876" w:rsidRDefault="00552585" w:rsidP="007E13AE">
                            <w:pPr>
                              <w:pStyle w:val="Caption"/>
                              <w:rPr>
                                <w:rFonts w:eastAsia="WenQuanYi Micro Hei" w:cs="Lohit Devanagari"/>
                                <w:noProof/>
                                <w:lang w:eastAsia="zh-CN" w:bidi="hi-IN"/>
                              </w:rPr>
                            </w:pPr>
                            <w:bookmarkStart w:id="109" w:name="_Toc60962579"/>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7</w:t>
                            </w:r>
                            <w:r w:rsidR="00475EFA">
                              <w:rPr>
                                <w:noProof/>
                              </w:rPr>
                              <w:fldChar w:fldCharType="end"/>
                            </w:r>
                            <w:r>
                              <w:t xml:space="preserve"> Pengujian Akurasi Pada Nilai </w:t>
                            </w:r>
                            <w:r w:rsidRPr="00135F00">
                              <w:t>γ</w:t>
                            </w:r>
                            <w:r>
                              <w:t xml:space="preserve"> = 0,000005</w:t>
                            </w:r>
                            <w:bookmarkEnd w:id="109"/>
                          </w:p>
                        </w:txbxContent>
                      </v:textbox>
                      <w10:wrap type="topAndBottom"/>
                    </v:shape>
                  </w:pict>
                </mc:Fallback>
              </mc:AlternateContent>
            </w:r>
            <w:r>
              <w:rPr>
                <w:noProof/>
              </w:rPr>
              <w:drawing>
                <wp:anchor distT="0" distB="0" distL="114300" distR="114300" simplePos="0" relativeHeight="251598848" behindDoc="0" locked="0" layoutInCell="1" allowOverlap="1" wp14:anchorId="5F4BBE46" wp14:editId="56D10EE5">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1"/>
    </w:tbl>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r>
        <w:lastRenderedPageBreak/>
        <w:t xml:space="preserve">Pengujian dilakukan dengan memvariasikan ukuran referensi, ukuran </w:t>
      </w:r>
      <w:r w:rsidR="00433840">
        <w:rPr>
          <w:rFonts w:cs="Times New Roman"/>
        </w:rPr>
        <w:t>penyangga</w:t>
      </w:r>
      <w:r>
        <w:t xml:space="preserve">, dan nilai </w:t>
      </w:r>
      <w:r w:rsidR="008F50D0">
        <w:rPr>
          <w:rFonts w:eastAsia="Calibri" w:cs="Times New Roman"/>
          <w:lang w:val="de-DE"/>
        </w:rPr>
        <w:t>γ</w:t>
      </w:r>
      <w:r w:rsidR="008F50D0">
        <w:t xml:space="preserve"> </w:t>
      </w:r>
      <w:r>
        <w:t xml:space="preserve">untuk memprediksi label sampel pada setiap jenis </w:t>
      </w:r>
      <w:r w:rsidR="00B30663">
        <w:rPr>
          <w:iCs/>
        </w:rPr>
        <w:t>kesalahan</w:t>
      </w:r>
      <w:r>
        <w:t xml:space="preserve">. Pengujian terhadap setiap jenis </w:t>
      </w:r>
      <w:r w:rsidR="00B30663">
        <w:rPr>
          <w:iCs/>
        </w:rPr>
        <w:t>kesalahan</w:t>
      </w:r>
      <w:r>
        <w:rPr>
          <w:i/>
        </w:rPr>
        <w:t xml:space="preserve"> </w:t>
      </w:r>
      <w:r>
        <w:t xml:space="preserve">dilakukan sebanyak 3 kali dengan kelompok </w:t>
      </w:r>
      <w:r w:rsidRPr="00B30663">
        <w:rPr>
          <w:iCs/>
        </w:rPr>
        <w:t>sampel</w:t>
      </w:r>
      <w:r>
        <w:rPr>
          <w:i/>
        </w:rPr>
        <w:t xml:space="preserve"> </w:t>
      </w:r>
      <w:r>
        <w:t xml:space="preserve">yang berbeda. Hal tersebut dilakukan dengan cara membagi tiap jenis </w:t>
      </w:r>
      <w:r w:rsidR="00B30663">
        <w:rPr>
          <w:iCs/>
        </w:rPr>
        <w:t>kesalahan</w:t>
      </w:r>
      <w:r>
        <w:rPr>
          <w:i/>
        </w:rPr>
        <w:t xml:space="preserve"> </w:t>
      </w:r>
      <w:r>
        <w:t xml:space="preserve">menjadi 3 kelompok dan melakukan pengujian </w:t>
      </w:r>
      <w:r w:rsidR="00B30663">
        <w:rPr>
          <w:iCs/>
        </w:rPr>
        <w:t>deteksi kesalahan</w:t>
      </w:r>
      <w:r>
        <w:rPr>
          <w:i/>
        </w:rPr>
        <w:t xml:space="preserve"> </w:t>
      </w:r>
      <w:r>
        <w:t xml:space="preserve">untuk tiap kelompok. Hal tersebut dilakukan untuk memastikan bahwa tiap kelompok sampel pada tiap jenis </w:t>
      </w:r>
      <w:r w:rsidR="00B30663">
        <w:rPr>
          <w:iCs/>
        </w:rPr>
        <w:t>kesalahan</w:t>
      </w:r>
      <w:r>
        <w:rPr>
          <w:i/>
        </w:rPr>
        <w:t xml:space="preserve"> </w:t>
      </w:r>
      <w:r>
        <w:t xml:space="preserve">dapat terwakili pada pengujian. Hasil dari perhitungan akurasi untuk tiap kelas kemudian dihitung rata-ratanya, sehingga hanya didapatkan 1 nilai akurasi untuk tiap kombinasi nilai </w:t>
      </w:r>
      <w:r w:rsidR="008F50D0">
        <w:rPr>
          <w:rFonts w:eastAsia="Calibri" w:cs="Times New Roman"/>
          <w:lang w:val="de-DE"/>
        </w:rPr>
        <w:t>γ</w:t>
      </w:r>
      <w:r>
        <w:t xml:space="preserve">, ukuran sampel referensi, dan ukuran sampel </w:t>
      </w:r>
      <w:r w:rsidR="00433840">
        <w:rPr>
          <w:rFonts w:cs="Times New Roman"/>
        </w:rPr>
        <w:t>penyangga</w:t>
      </w:r>
      <w:r>
        <w:t xml:space="preserve">. Hasil pengujian dapat dilihat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r w:rsidRPr="000E0E8A">
        <w:t xml:space="preserve">Akurasi prediksi SVM bervariasi bergantung pada ukuran sampel referensi, ukuran sampel </w:t>
      </w:r>
      <w:r w:rsidR="00433840">
        <w:rPr>
          <w:rFonts w:cs="Times New Roman"/>
        </w:rPr>
        <w:t>penyangga</w:t>
      </w:r>
      <w:r w:rsidR="00433840" w:rsidRPr="000E0E8A">
        <w:t xml:space="preserve"> </w:t>
      </w:r>
      <w:r w:rsidRPr="000E0E8A">
        <w:t xml:space="preserve">dan nilai </w:t>
      </w:r>
      <w:r w:rsidR="008F50D0">
        <w:rPr>
          <w:rFonts w:eastAsia="Calibri" w:cs="Times New Roman"/>
          <w:lang w:val="de-DE"/>
        </w:rPr>
        <w:t>γ</w:t>
      </w:r>
      <w:r w:rsidR="008F50D0" w:rsidRPr="000E0E8A">
        <w:t xml:space="preserve"> </w:t>
      </w:r>
      <w:r w:rsidRPr="000E0E8A">
        <w:t xml:space="preserve">yang digunakan. Pada </w:t>
      </w:r>
      <w:r w:rsidR="005E1BA4" w:rsidRPr="000E0E8A">
        <w:t>hamp</w:t>
      </w:r>
      <w:r w:rsidR="00CE1787">
        <w:t>i</w:t>
      </w:r>
      <w:r w:rsidR="005E1BA4" w:rsidRPr="000E0E8A">
        <w:t xml:space="preserve">r </w:t>
      </w:r>
      <w:r w:rsidR="00CF40EE" w:rsidRPr="000E0E8A">
        <w:t xml:space="preserve">seluruh hasil </w:t>
      </w:r>
      <w:r w:rsidRPr="000E0E8A">
        <w:t>pengujia</w:t>
      </w:r>
      <w:r w:rsidR="00CF40EE" w:rsidRPr="000E0E8A">
        <w:t>n</w:t>
      </w:r>
      <w:r w:rsidRPr="000E0E8A">
        <w:t xml:space="preserve">, dapat dilihat tren bahwa akurasi prediksi SVM semakin </w:t>
      </w:r>
      <w:r w:rsidR="005E1BA4" w:rsidRPr="000E0E8A">
        <w:t>menurun</w:t>
      </w:r>
      <w:r w:rsidRPr="000E0E8A">
        <w:t xml:space="preserve"> dengan bertambahnya ukuran sampel </w:t>
      </w:r>
      <w:r w:rsidR="00433840">
        <w:rPr>
          <w:rFonts w:cs="Times New Roman"/>
        </w:rPr>
        <w:t>penyangga</w:t>
      </w:r>
      <w:r w:rsidRPr="000E0E8A">
        <w:t xml:space="preserve">, </w:t>
      </w:r>
      <w:r w:rsidR="005E1BA4" w:rsidRPr="000E0E8A">
        <w:t>dan</w:t>
      </w:r>
      <w:r w:rsidRPr="000E0E8A">
        <w:t xml:space="preserve"> semakin menurun</w:t>
      </w:r>
      <w:r w:rsidR="005E1BA4" w:rsidRPr="000E0E8A">
        <w:t xml:space="preserve"> pula</w:t>
      </w:r>
      <w:r w:rsidRPr="000E0E8A">
        <w:t xml:space="preserve"> dengan bertambahnya ukuran sampel referensi.</w:t>
      </w:r>
      <w:r w:rsidR="000E0E8A" w:rsidRPr="000E0E8A">
        <w:t xml:space="preserve"> </w:t>
      </w:r>
      <w:bookmarkStart w:id="110" w:name="_Hlk59583558"/>
      <w:r w:rsidRPr="000E0E8A">
        <w:t xml:space="preserve">Akurasi tertinggi sebesar </w:t>
      </w:r>
      <w:r w:rsidR="000E0E8A" w:rsidRPr="000E0E8A">
        <w:t>97,04%</w:t>
      </w:r>
      <w:r w:rsidRPr="000E0E8A">
        <w:t xml:space="preserve"> diraih dengan menggunakan nilai </w:t>
      </w:r>
      <w:r w:rsidR="008F50D0">
        <w:rPr>
          <w:rFonts w:eastAsia="Calibri" w:cs="Times New Roman"/>
          <w:lang w:val="de-DE"/>
        </w:rPr>
        <w:t>γ</w:t>
      </w:r>
      <w:r w:rsidR="008F50D0" w:rsidRPr="000E0E8A">
        <w:t xml:space="preserve"> </w:t>
      </w:r>
      <w:r w:rsidRPr="000E0E8A">
        <w:t xml:space="preserve">sebesar </w:t>
      </w:r>
      <w:r w:rsidR="0007795F">
        <w:t>10</w:t>
      </w:r>
      <w:r w:rsidR="0007795F">
        <w:rPr>
          <w:vertAlign w:val="superscript"/>
        </w:rPr>
        <w:t>-4</w:t>
      </w:r>
      <w:r w:rsidRPr="000E0E8A">
        <w:t xml:space="preserve">, ukuran sampel referensi sebesar </w:t>
      </w:r>
      <w:r w:rsidR="000E0E8A" w:rsidRPr="000E0E8A">
        <w:t>1</w:t>
      </w:r>
      <w:r w:rsidRPr="000E0E8A">
        <w:t xml:space="preserve">50, dan ukuran sampel </w:t>
      </w:r>
      <w:r w:rsidR="00433840">
        <w:rPr>
          <w:rFonts w:cs="Times New Roman"/>
        </w:rPr>
        <w:t>penyangga</w:t>
      </w:r>
      <w:r w:rsidR="00433840" w:rsidRPr="000E0E8A">
        <w:t xml:space="preserve"> </w:t>
      </w:r>
      <w:r w:rsidRPr="000E0E8A">
        <w:t>sebesar 50.</w:t>
      </w:r>
      <w:r w:rsidR="000E0E8A" w:rsidRPr="000E0E8A">
        <w:t xml:space="preserve"> Sedangkan akurasi tersendah sebesar 86,92% diraih dengan menggunakan nilai </w:t>
      </w:r>
      <w:r w:rsidR="008F50D0">
        <w:rPr>
          <w:rFonts w:eastAsia="Calibri" w:cs="Times New Roman"/>
          <w:lang w:val="de-DE"/>
        </w:rPr>
        <w:t>γ</w:t>
      </w:r>
      <w:r w:rsidR="008F50D0" w:rsidRPr="000E0E8A">
        <w:t xml:space="preserve"> </w:t>
      </w:r>
      <w:r w:rsidR="000E0E8A" w:rsidRPr="000E0E8A">
        <w:t xml:space="preserve">sebesar </w:t>
      </w:r>
      <w:r w:rsidR="0007795F">
        <w:t>5x10</w:t>
      </w:r>
      <w:r w:rsidR="0007795F">
        <w:rPr>
          <w:vertAlign w:val="superscript"/>
        </w:rPr>
        <w:t>-6</w:t>
      </w:r>
      <w:r w:rsidR="000E0E8A" w:rsidRPr="000E0E8A">
        <w:t xml:space="preserve">, ukuran sampel referensi sebesar 150, dan ukuran sampel </w:t>
      </w:r>
      <w:r w:rsidR="00433840">
        <w:rPr>
          <w:rFonts w:cs="Times New Roman"/>
        </w:rPr>
        <w:t>penyangga</w:t>
      </w:r>
      <w:r w:rsidR="00433840" w:rsidRPr="000E0E8A">
        <w:t xml:space="preserve"> </w:t>
      </w:r>
      <w:r w:rsidR="000E0E8A" w:rsidRPr="000E0E8A">
        <w:t>sebesar 200.</w:t>
      </w:r>
    </w:p>
    <w:bookmarkEnd w:id="110"/>
    <w:p w14:paraId="1F7D0317" w14:textId="066EE5CC" w:rsidR="002F762D" w:rsidRPr="002F762D" w:rsidRDefault="002D1E6F" w:rsidP="002F762D">
      <w:pPr>
        <w:spacing w:after="0" w:line="360" w:lineRule="auto"/>
        <w:ind w:firstLine="567"/>
      </w:pPr>
      <w:r w:rsidRPr="000E0E8A">
        <w:t xml:space="preserve">Pada pengujian ukuran referensi dan </w:t>
      </w:r>
      <w:r w:rsidR="00433840">
        <w:rPr>
          <w:rFonts w:cs="Times New Roman"/>
        </w:rPr>
        <w:t>penyangga</w:t>
      </w:r>
      <w:r w:rsidR="00433840" w:rsidRPr="000E0E8A">
        <w:t xml:space="preserve"> </w:t>
      </w:r>
      <w:r w:rsidRPr="000E0E8A">
        <w:t xml:space="preserve">yang dilakukan, diamati bahwa pada </w:t>
      </w:r>
      <w:r w:rsidR="008F50D0">
        <w:rPr>
          <w:rFonts w:eastAsia="Calibri" w:cs="Times New Roman"/>
          <w:lang w:val="de-DE"/>
        </w:rPr>
        <w:t>γ</w:t>
      </w:r>
      <w:r w:rsidR="008F50D0" w:rsidRPr="000E0E8A">
        <w:t xml:space="preserve"> </w:t>
      </w:r>
      <w:r w:rsidRPr="000E0E8A">
        <w:t xml:space="preserve">bernilai besar, seluruh data non-referensi akan diproyeksikan 1 daerah yang sempit sedangkan proyeksi data referensi memiliki persebaran yang besar, sehingga membuat klasifikasi oleh SVM sulit mendapatkan nilai yang akurat. Pada nilai </w:t>
      </w:r>
      <w:r w:rsidR="008F50D0">
        <w:rPr>
          <w:rFonts w:eastAsia="Calibri" w:cs="Times New Roman"/>
          <w:lang w:val="de-DE"/>
        </w:rPr>
        <w:t>γ</w:t>
      </w:r>
      <w:r w:rsidR="008F50D0" w:rsidRPr="000E0E8A">
        <w:t xml:space="preserve"> </w:t>
      </w:r>
      <w:r w:rsidRPr="000E0E8A">
        <w:t xml:space="preserve">yang kecil, proyeksi data normal akan memiliki persebaran yang luas pula, mengikuti persebaran dari proyeksi data referensi, sedangkan data </w:t>
      </w:r>
      <w:r w:rsidR="00B30663">
        <w:t>salah</w:t>
      </w:r>
      <w:r w:rsidRPr="000E0E8A">
        <w:rPr>
          <w:i/>
          <w:iCs/>
        </w:rPr>
        <w:t xml:space="preserve"> </w:t>
      </w:r>
      <w:r w:rsidRPr="000E0E8A">
        <w:t xml:space="preserve">akan diproyeksikan </w:t>
      </w:r>
      <w:r w:rsidR="000E0E8A" w:rsidRPr="000E0E8A">
        <w:t>diluar persebaran data referensi</w:t>
      </w:r>
      <w:r w:rsidRPr="000E0E8A">
        <w:t>.</w:t>
      </w:r>
    </w:p>
    <w:p w14:paraId="4F140B51" w14:textId="4AD76ECA" w:rsidR="002D1E6F" w:rsidRPr="00CF40EE" w:rsidRDefault="002D1E6F" w:rsidP="004970DD">
      <w:pPr>
        <w:spacing w:after="0" w:line="360" w:lineRule="auto"/>
        <w:ind w:firstLine="567"/>
        <w:rPr>
          <w:color w:val="FF0000"/>
        </w:rPr>
      </w:pPr>
      <w:r w:rsidRPr="002F762D">
        <w:t xml:space="preserve">Selain persebaran proyeksi data, baik nilai </w:t>
      </w:r>
      <w:r w:rsidR="008F50D0">
        <w:rPr>
          <w:rFonts w:eastAsia="Calibri" w:cs="Times New Roman"/>
          <w:lang w:val="de-DE"/>
        </w:rPr>
        <w:t>γ</w:t>
      </w:r>
      <w:r w:rsidR="008F50D0" w:rsidRPr="002F762D">
        <w:t xml:space="preserve"> </w:t>
      </w:r>
      <w:r w:rsidRPr="002F762D">
        <w:t xml:space="preserve">maupun ukuran data referensi berpengaruh pada keterpisahan antara proyeksi data normal dan data </w:t>
      </w:r>
      <w:r w:rsidR="00B30663">
        <w:t>salah</w:t>
      </w:r>
      <w:r w:rsidRPr="002F762D">
        <w:t xml:space="preserve">. Pada nilai </w:t>
      </w:r>
      <w:r w:rsidR="008F50D0">
        <w:rPr>
          <w:rFonts w:eastAsia="Calibri" w:cs="Times New Roman"/>
          <w:lang w:val="de-DE"/>
        </w:rPr>
        <w:t>γ</w:t>
      </w:r>
      <w:r w:rsidR="008F50D0" w:rsidRPr="002F762D">
        <w:t xml:space="preserve"> </w:t>
      </w:r>
      <w:r w:rsidRPr="002F762D">
        <w:t xml:space="preserve">yang besar, data </w:t>
      </w:r>
      <w:r w:rsidR="00433840">
        <w:rPr>
          <w:rFonts w:cs="Times New Roman"/>
        </w:rPr>
        <w:t>penyangga</w:t>
      </w:r>
      <w:r w:rsidR="00433840" w:rsidRPr="002F762D">
        <w:t xml:space="preserve"> </w:t>
      </w:r>
      <w:r w:rsidRPr="002F762D">
        <w:t xml:space="preserve">akan di proyeksikan secara bertumpukan didalam persebaran data referensi, peningkatan ukuran data referensi akan </w:t>
      </w:r>
      <w:r w:rsidRPr="002F762D">
        <w:lastRenderedPageBreak/>
        <w:t xml:space="preserve">memperbesar persebaran dari proyeksi data normal, tapi data </w:t>
      </w:r>
      <w:r w:rsidR="00B30663">
        <w:t>salah</w:t>
      </w:r>
      <w:r w:rsidRPr="002F762D">
        <w:rPr>
          <w:i/>
          <w:iCs/>
        </w:rPr>
        <w:t xml:space="preserve"> </w:t>
      </w:r>
      <w:r w:rsidRPr="002F762D">
        <w:t xml:space="preserve">tetap diproyeksikan secara terpusat didalam persebaran data normal tadi. Sedangkan pada nilai </w:t>
      </w:r>
      <w:r w:rsidR="008F50D0">
        <w:rPr>
          <w:rFonts w:eastAsia="Calibri" w:cs="Times New Roman"/>
          <w:lang w:val="de-DE"/>
        </w:rPr>
        <w:t>γ</w:t>
      </w:r>
      <w:r w:rsidR="008F50D0" w:rsidRPr="002F762D">
        <w:t xml:space="preserve"> </w:t>
      </w:r>
      <w:r w:rsidRPr="002F762D">
        <w:t xml:space="preserve">lebih kecil, seiring meningkatnya ukuran data referensi, proyeksi data normal dan data </w:t>
      </w:r>
      <w:r w:rsidR="00B30663">
        <w:t>salah</w:t>
      </w:r>
      <w:r w:rsidRPr="002F762D">
        <w:rPr>
          <w:i/>
          <w:iCs/>
        </w:rPr>
        <w:t xml:space="preserve"> </w:t>
      </w:r>
      <w:r w:rsidRPr="002F762D">
        <w:t xml:space="preserve">akan semakin terpisah. Kombinasi nilai </w:t>
      </w:r>
      <w:r w:rsidR="008F50D0">
        <w:rPr>
          <w:rFonts w:eastAsia="Calibri" w:cs="Times New Roman"/>
          <w:lang w:val="de-DE"/>
        </w:rPr>
        <w:t>γ</w:t>
      </w:r>
      <w:r w:rsidR="008F50D0" w:rsidRPr="002F762D">
        <w:t xml:space="preserve"> </w:t>
      </w:r>
      <w:r w:rsidRPr="002F762D">
        <w:t xml:space="preserve">dan ukuran data referensi perlu diperhatikan untuk mendapat hasil optimum, pada nilai </w:t>
      </w:r>
      <w:r w:rsidR="008F50D0">
        <w:rPr>
          <w:rFonts w:eastAsia="Calibri" w:cs="Times New Roman"/>
          <w:lang w:val="de-DE"/>
        </w:rPr>
        <w:t>γ</w:t>
      </w:r>
      <w:r w:rsidR="008F50D0" w:rsidRPr="002F762D">
        <w:t xml:space="preserve"> </w:t>
      </w:r>
      <w:r w:rsidRPr="002F762D">
        <w:t xml:space="preserve">yang kecil dengan ukuran data referensi yang kecil, didapatkan hasil bahwa data normal justru diproyeksikan terpisah dari data referensi, sehingga data normal diklasifikasikan sebagai data </w:t>
      </w:r>
      <w:r w:rsidR="00B30663">
        <w:t>salah</w:t>
      </w:r>
      <w:r w:rsidRPr="002F762D">
        <w:rPr>
          <w:i/>
          <w:iCs/>
        </w:rPr>
        <w:t xml:space="preserve"> </w:t>
      </w:r>
      <w:r w:rsidRPr="002F762D">
        <w:t xml:space="preserve">oleh SVM. Selain itu, meskipun pada nilai </w:t>
      </w:r>
      <w:r w:rsidR="008F50D0">
        <w:rPr>
          <w:rFonts w:eastAsia="Calibri" w:cs="Times New Roman"/>
          <w:lang w:val="de-DE"/>
        </w:rPr>
        <w:t>γ</w:t>
      </w:r>
      <w:r w:rsidR="008F50D0" w:rsidRPr="002F762D">
        <w:t xml:space="preserve"> </w:t>
      </w:r>
      <w:r w:rsidRPr="002F762D">
        <w:t xml:space="preserve">yang kecil dengan ukuran data referensi yang besar didapatkan hasil bahwa data </w:t>
      </w:r>
      <w:r w:rsidR="00B30663">
        <w:t>salah</w:t>
      </w:r>
      <w:r w:rsidRPr="002F762D">
        <w:rPr>
          <w:i/>
          <w:iCs/>
        </w:rPr>
        <w:t xml:space="preserve"> </w:t>
      </w:r>
      <w:r w:rsidRPr="002F762D">
        <w:t xml:space="preserve">semakin terpisah dari data normal dan data referensi, penggunaan ukuran data referensi yang terlalu besar justru mengakibatkan data </w:t>
      </w:r>
      <w:r w:rsidR="00B30663">
        <w:t>salah</w:t>
      </w:r>
      <w:r w:rsidRPr="002F762D">
        <w:rPr>
          <w:i/>
          <w:iCs/>
        </w:rPr>
        <w:t xml:space="preserve"> </w:t>
      </w:r>
      <w:r w:rsidRPr="002F762D">
        <w:t>diproyeksikan dekat dengan atau bahkan didalam persebaran data normal.</w:t>
      </w:r>
    </w:p>
    <w:p w14:paraId="4263598E" w14:textId="293744AF" w:rsidR="002D1E6F" w:rsidRPr="002F762D" w:rsidRDefault="002D1E6F" w:rsidP="002F762D">
      <w:pPr>
        <w:spacing w:after="0" w:line="360" w:lineRule="auto"/>
        <w:ind w:firstLine="567"/>
      </w:pPr>
      <w:r w:rsidRPr="002F762D">
        <w:t xml:space="preserve">Baik persebaran maupun keterpisahan proyeksi data, keduanya disebabkan oleh </w:t>
      </w:r>
      <w:r w:rsidR="002F762D">
        <w:t>nilai</w:t>
      </w:r>
      <w:r w:rsidRPr="002F762D">
        <w:t xml:space="preserve"> kemiripan antara data normal dan data </w:t>
      </w:r>
      <w:r w:rsidR="00B30663">
        <w:t>salah</w:t>
      </w:r>
      <w:r w:rsidRPr="002F762D">
        <w:rPr>
          <w:i/>
          <w:iCs/>
        </w:rPr>
        <w:t xml:space="preserve"> </w:t>
      </w:r>
      <w:r w:rsidRPr="002F762D">
        <w:t xml:space="preserve">terhadap data referensi. Dengan nilai </w:t>
      </w:r>
      <w:r w:rsidR="008F50D0">
        <w:rPr>
          <w:rFonts w:eastAsia="Calibri" w:cs="Times New Roman"/>
          <w:lang w:val="de-DE"/>
        </w:rPr>
        <w:t>γ</w:t>
      </w:r>
      <w:r w:rsidR="008F50D0" w:rsidRPr="002F762D">
        <w:t xml:space="preserve"> </w:t>
      </w:r>
      <w:r w:rsidRPr="002F762D">
        <w:t xml:space="preserve">yang semakin besar, proyeksi sampel pada </w:t>
      </w:r>
      <w:r w:rsidR="00433840">
        <w:rPr>
          <w:rFonts w:cs="Times New Roman"/>
        </w:rPr>
        <w:t>penyangga</w:t>
      </w:r>
      <w:r w:rsidR="00433840" w:rsidRPr="002F762D">
        <w:t xml:space="preserve"> </w:t>
      </w:r>
      <w:r w:rsidRPr="002F762D">
        <w:t xml:space="preserve">yang memiliki kemiripan dengan sampel referensi akan semakin terpusat, sedangkan proyeksi sampel </w:t>
      </w:r>
      <w:r w:rsidR="00433840">
        <w:rPr>
          <w:rFonts w:cs="Times New Roman"/>
        </w:rPr>
        <w:t>penyangga</w:t>
      </w:r>
      <w:r w:rsidR="00433840" w:rsidRPr="002F762D">
        <w:t xml:space="preserve"> </w:t>
      </w:r>
      <w:r w:rsidRPr="002F762D">
        <w:t xml:space="preserve">yang berbeda dengan sampel referensi akan semakin tersebar. Namun dengan nilai </w:t>
      </w:r>
      <w:r w:rsidR="008F50D0">
        <w:rPr>
          <w:rFonts w:eastAsia="Calibri" w:cs="Times New Roman"/>
          <w:lang w:val="de-DE"/>
        </w:rPr>
        <w:t>γ</w:t>
      </w:r>
      <w:r w:rsidR="008F50D0" w:rsidRPr="002F762D">
        <w:t xml:space="preserve"> </w:t>
      </w:r>
      <w:r w:rsidRPr="002F762D">
        <w:t xml:space="preserve">yang terlalu besar, pengaruh dari sampel-sampel pada data referensi menjadi terlalu besar, yang menyebabkan data </w:t>
      </w:r>
      <w:r w:rsidR="00433840">
        <w:rPr>
          <w:rFonts w:cs="Times New Roman"/>
        </w:rPr>
        <w:t>penyangga</w:t>
      </w:r>
      <w:r w:rsidR="00433840" w:rsidRPr="002F762D">
        <w:t xml:space="preserve"> </w:t>
      </w:r>
      <w:r w:rsidRPr="002F762D">
        <w:t xml:space="preserve">dinilai sangat mirip dengan data referensi sehingga data </w:t>
      </w:r>
      <w:r w:rsidR="00433840">
        <w:rPr>
          <w:rFonts w:cs="Times New Roman"/>
        </w:rPr>
        <w:t>penyangga</w:t>
      </w:r>
      <w:r w:rsidR="00433840" w:rsidRPr="002F762D">
        <w:t xml:space="preserve"> </w:t>
      </w:r>
      <w:r w:rsidRPr="002F762D">
        <w:t>diproyeksikan pada daerah yang sangat sempit didalam persebaran data referensi.</w:t>
      </w:r>
      <w:r w:rsidR="002F762D">
        <w:t xml:space="preserve"> </w:t>
      </w:r>
      <w:r w:rsidRPr="002F762D">
        <w:t xml:space="preserve">Dengan semakin besarnya ukuran sampel referensi, maka sebuah sampel pada </w:t>
      </w:r>
      <w:r w:rsidR="00433840">
        <w:rPr>
          <w:rFonts w:cs="Times New Roman"/>
        </w:rPr>
        <w:t>penyangga</w:t>
      </w:r>
      <w:r w:rsidR="00433840" w:rsidRPr="002F762D">
        <w:t xml:space="preserve"> </w:t>
      </w:r>
      <w:r w:rsidRPr="002F762D">
        <w:t xml:space="preserve">akan semakin mungkin untuk memiliki kemiripan dengan sampel referensi, sehingga data normal akan diproyeksikan dengan persebaran yang mirip dengan data referensi, sedangkan data </w:t>
      </w:r>
      <w:r w:rsidR="00B30663">
        <w:t>salah</w:t>
      </w:r>
      <w:r w:rsidRPr="002F762D">
        <w:rPr>
          <w:i/>
          <w:iCs/>
        </w:rPr>
        <w:t xml:space="preserve"> </w:t>
      </w:r>
      <w:r w:rsidRPr="002F762D">
        <w:t xml:space="preserve">akan diproyeksikan secara terpisah. Namun dengan ukuran sampel referensi yang terlalu besar, data </w:t>
      </w:r>
      <w:r w:rsidR="00B30663">
        <w:t>salah</w:t>
      </w:r>
      <w:r w:rsidRPr="002F762D">
        <w:rPr>
          <w:i/>
          <w:iCs/>
        </w:rPr>
        <w:t xml:space="preserve"> </w:t>
      </w:r>
      <w:r w:rsidRPr="002F762D">
        <w:t xml:space="preserve">akan memiliki kemiripan dengan data referensi. Sehingga proyeksi data </w:t>
      </w:r>
      <w:r w:rsidR="00B30663">
        <w:t>salah</w:t>
      </w:r>
      <w:r w:rsidRPr="002F762D">
        <w:rPr>
          <w:i/>
          <w:iCs/>
        </w:rPr>
        <w:t xml:space="preserve"> </w:t>
      </w:r>
      <w:r w:rsidRPr="002F762D">
        <w:t>akan mendekati persebaran data referensi dan data normal.</w:t>
      </w:r>
    </w:p>
    <w:p w14:paraId="786F6AA8" w14:textId="51132826" w:rsidR="002D1E6F" w:rsidRPr="009075A3" w:rsidRDefault="002D1E6F" w:rsidP="00275EDB">
      <w:pPr>
        <w:pStyle w:val="Heading3"/>
      </w:pPr>
      <w:bookmarkStart w:id="111" w:name="_Toc60962708"/>
      <w:r w:rsidRPr="009075A3">
        <w:t xml:space="preserve">Pengujian </w:t>
      </w:r>
      <w:r w:rsidR="00A370BA">
        <w:t xml:space="preserve">Metode </w:t>
      </w:r>
      <w:r w:rsidR="00EE4EEB">
        <w:rPr>
          <w:rFonts w:cs="Times New Roman"/>
        </w:rPr>
        <w:t>Pengelompokan</w:t>
      </w:r>
      <w:bookmarkEnd w:id="111"/>
    </w:p>
    <w:p w14:paraId="655BB992" w14:textId="48C3AA20" w:rsidR="002D1E6F" w:rsidRPr="00221095" w:rsidRDefault="002D1E6F" w:rsidP="004970DD">
      <w:pPr>
        <w:spacing w:after="0" w:line="360" w:lineRule="auto"/>
        <w:ind w:firstLine="567"/>
      </w:pPr>
      <w:r>
        <w:t xml:space="preserve">Saat program </w:t>
      </w:r>
      <w:r w:rsidR="00B30663">
        <w:rPr>
          <w:iCs/>
        </w:rPr>
        <w:t>deteksi kesalahan</w:t>
      </w:r>
      <w:r w:rsidR="00B30663">
        <w:rPr>
          <w:i/>
        </w:rPr>
        <w:t xml:space="preserve"> </w:t>
      </w:r>
      <w:r>
        <w:t xml:space="preserve">dijalankan, program </w:t>
      </w:r>
      <w:r w:rsidR="00B30663">
        <w:rPr>
          <w:iCs/>
        </w:rPr>
        <w:t>deteksi kesalahan</w:t>
      </w:r>
      <w:r w:rsidR="00B30663">
        <w:rPr>
          <w:i/>
        </w:rPr>
        <w:t xml:space="preserve"> </w:t>
      </w:r>
      <w:r>
        <w:t xml:space="preserve">harus mampu melakukan </w:t>
      </w:r>
      <w:r w:rsidR="00B30663">
        <w:rPr>
          <w:iCs/>
        </w:rPr>
        <w:t>pelatihan</w:t>
      </w:r>
      <w:r>
        <w:rPr>
          <w:i/>
        </w:rPr>
        <w:t xml:space="preserve"> </w:t>
      </w:r>
      <w:r>
        <w:t xml:space="preserve">SVM menggunakan data pada data referensi dan </w:t>
      </w:r>
      <w:r w:rsidR="00433840">
        <w:rPr>
          <w:rFonts w:cs="Times New Roman"/>
        </w:rPr>
        <w:lastRenderedPageBreak/>
        <w:t>penyangga</w:t>
      </w:r>
      <w:r>
        <w:rPr>
          <w:i/>
        </w:rPr>
        <w:t xml:space="preserve">. </w:t>
      </w:r>
      <w:r>
        <w:t xml:space="preserve">Karena SVM merupakan sebuah metode klasifikasi </w:t>
      </w:r>
      <w:r>
        <w:rPr>
          <w:i/>
        </w:rPr>
        <w:t>supervised</w:t>
      </w:r>
      <w:r>
        <w:t xml:space="preserve">, SVM membutuhkan label dari data yang digunakan untuk dapat membuat garis klasifikasi. Sedangkan pada program yang dirancang, pelatihan SVM dilakukan secara </w:t>
      </w:r>
      <w:r w:rsidRPr="0054154C">
        <w:rPr>
          <w:i/>
        </w:rPr>
        <w:t>on-the-fly</w:t>
      </w:r>
      <w:r>
        <w:t xml:space="preserve">, </w:t>
      </w:r>
      <w:r w:rsidR="00FB7512">
        <w:t>sehingga</w:t>
      </w:r>
      <w:r>
        <w:t xml:space="preserve"> program harus mempelajari data yang masuk tanpa bantuan data historis. Untuk dapat melakukan pelatihan SVM secara </w:t>
      </w:r>
      <w:r>
        <w:rPr>
          <w:i/>
        </w:rPr>
        <w:t>on-the-fly</w:t>
      </w:r>
      <w:r>
        <w:t xml:space="preserve">, dibutuhkan metode yang dapat memberi label kepada data yang terdapat pada </w:t>
      </w:r>
      <w:r w:rsidR="00433840">
        <w:rPr>
          <w:rFonts w:cs="Times New Roman"/>
        </w:rPr>
        <w:t>penyangga</w:t>
      </w:r>
      <w:r>
        <w:t xml:space="preserve">. Label ini kemudian akan digunakan oleh SVM untuk membuat garis klasifikasi. Salah satu cara melabelkan sampel yang dapat dilakukan adalah melalui metode </w:t>
      </w:r>
      <w:r w:rsidR="00EE4EEB">
        <w:rPr>
          <w:rFonts w:cs="Times New Roman"/>
        </w:rPr>
        <w:t>pengelompokan</w:t>
      </w:r>
      <w:r>
        <w:t xml:space="preserve">. Pada bagian ini, akan dilakukan pengujian yang membandingkan performa metode </w:t>
      </w:r>
      <w:r w:rsidR="00EE4EEB">
        <w:rPr>
          <w:rFonts w:cs="Times New Roman"/>
        </w:rPr>
        <w:t>pengelompokan</w:t>
      </w:r>
      <w:r>
        <w:rPr>
          <w:i/>
          <w:iCs/>
        </w:rPr>
        <w:t xml:space="preserve">, </w:t>
      </w:r>
      <w:r>
        <w:t xml:space="preserve">yaitu metode </w:t>
      </w:r>
      <w:r w:rsidR="00EE4EEB">
        <w:rPr>
          <w:rFonts w:cs="Times New Roman"/>
        </w:rPr>
        <w:t>pengelompokan</w:t>
      </w:r>
      <w:r w:rsidR="00EE4EEB">
        <w:rPr>
          <w:rFonts w:cs="Times New Roman"/>
          <w:i/>
          <w:iCs/>
        </w:rPr>
        <w:t xml:space="preserve"> </w:t>
      </w:r>
      <w:r w:rsidR="00EE4EEB">
        <w:rPr>
          <w:rFonts w:cs="Times New Roman"/>
        </w:rPr>
        <w:t>k</w:t>
      </w:r>
      <w:r>
        <w:t>-</w:t>
      </w:r>
      <w:r>
        <w:rPr>
          <w:i/>
          <w:iCs/>
        </w:rPr>
        <w:t xml:space="preserve">means </w:t>
      </w:r>
      <w:r>
        <w:t>dan metode DBSCAN.</w:t>
      </w:r>
    </w:p>
    <w:p w14:paraId="34DFD460" w14:textId="7D081C4D" w:rsidR="00532DC0" w:rsidRDefault="00EE4EEB" w:rsidP="004970DD">
      <w:pPr>
        <w:spacing w:after="0" w:line="360" w:lineRule="auto"/>
        <w:ind w:firstLine="567"/>
      </w:pPr>
      <w:r>
        <w:rPr>
          <w:rFonts w:cs="Times New Roman"/>
        </w:rPr>
        <w:t>Pengelompokan</w:t>
      </w:r>
      <w:r>
        <w:rPr>
          <w:rFonts w:cs="Times New Roman"/>
          <w:i/>
          <w:iCs/>
        </w:rPr>
        <w:t xml:space="preserve"> </w:t>
      </w:r>
      <w:r>
        <w:rPr>
          <w:rFonts w:cs="Times New Roman"/>
        </w:rPr>
        <w:t>k</w:t>
      </w:r>
      <w:r w:rsidR="002D1E6F">
        <w:t>-</w:t>
      </w:r>
      <w:r w:rsidR="002D1E6F">
        <w:rPr>
          <w:i/>
          <w:iCs/>
        </w:rPr>
        <w:t xml:space="preserve">means </w:t>
      </w:r>
      <w:r w:rsidR="002D1E6F">
        <w:t xml:space="preserve">dipilih untuk diuji karena pada nilai </w:t>
      </w:r>
      <w:r w:rsidR="008F50D0">
        <w:rPr>
          <w:rFonts w:eastAsia="Calibri" w:cs="Times New Roman"/>
          <w:lang w:val="de-DE"/>
        </w:rPr>
        <w:t>γ</w:t>
      </w:r>
      <w:r w:rsidR="008F50D0">
        <w:t xml:space="preserve"> </w:t>
      </w:r>
      <w:r w:rsidR="002D1E6F">
        <w:t xml:space="preserve">yang kecil dan ukuran data referensi yang besar, data </w:t>
      </w:r>
      <w:r w:rsidR="00B30663">
        <w:t>salah</w:t>
      </w:r>
      <w:r w:rsidR="002D1E6F">
        <w:rPr>
          <w:i/>
          <w:iCs/>
        </w:rPr>
        <w:t xml:space="preserve"> </w:t>
      </w:r>
      <w:r w:rsidR="002D1E6F">
        <w:t xml:space="preserve">diproyeksikan terpisah dari data normal, namun tersebar. </w:t>
      </w:r>
      <w:r w:rsidR="002D1E6F" w:rsidRPr="00C055FF">
        <w:t xml:space="preserve">Dengan menggunakan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dapat melakukan </w:t>
      </w:r>
      <w:r>
        <w:rPr>
          <w:rFonts w:cs="Times New Roman"/>
        </w:rPr>
        <w:t>pengelompokan</w:t>
      </w:r>
      <w:r>
        <w:rPr>
          <w:rFonts w:cs="Times New Roman"/>
          <w:i/>
          <w:iCs/>
        </w:rPr>
        <w:t xml:space="preserve"> </w:t>
      </w:r>
      <w:r w:rsidR="002D1E6F" w:rsidRPr="00C055FF">
        <w:t xml:space="preserve">pada gabungan data referensi dan data </w:t>
      </w:r>
      <w:r w:rsidR="00433840">
        <w:rPr>
          <w:rFonts w:cs="Times New Roman"/>
        </w:rPr>
        <w:t>penyangga</w:t>
      </w:r>
      <w:r w:rsidR="002D1E6F" w:rsidRPr="00C055FF">
        <w:t xml:space="preserve">.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Pr>
          <w:i/>
        </w:rPr>
        <w:t xml:space="preserve"> </w:t>
      </w:r>
      <w:r w:rsidR="002D1E6F" w:rsidRPr="00C055FF">
        <w:t xml:space="preserve">akan melakukan pengelompokan terhadap data berdasarkan posisinya, </w:t>
      </w:r>
      <w:r w:rsidR="00532DC0">
        <w:t>sehingga</w:t>
      </w:r>
      <w:r w:rsidR="002D1E6F" w:rsidRPr="00C055FF">
        <w:t xml:space="preserve"> apabila sebuah kumpulan data terletak jauh dari data referensi, maka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 xml:space="preserve">means </w:t>
      </w:r>
      <w:r w:rsidR="002D1E6F" w:rsidRPr="00C055FF">
        <w:t xml:space="preserve">akan memberikan label yang berbeda kepada 2 kelompok tersebut. </w:t>
      </w:r>
    </w:p>
    <w:p w14:paraId="65ADF404" w14:textId="77777777" w:rsidR="006F4902" w:rsidRDefault="002D1E6F" w:rsidP="00707738">
      <w:pPr>
        <w:spacing w:line="360" w:lineRule="auto"/>
        <w:ind w:firstLine="567"/>
      </w:pPr>
      <w:r>
        <w:t xml:space="preserve">DBSCAN melakukan pengelompokkan sebuah data tergantung pada kepadatan dari sebuah daerah pada data tersebut. DBSCAN akan menggolongkan sebuah sampel dengan menghitung jumlah sampel lain yang terdapat didalam radius tetentu disekitar sampel tersebut, radius tersebut merupakan salah satu parameter dari DBSCAN. Kelemahan dari DBSCAN adalah apabila data </w:t>
      </w:r>
      <w:r w:rsidR="00B30663">
        <w:t>salah</w:t>
      </w:r>
      <w:r>
        <w:rPr>
          <w:i/>
          <w:iCs/>
        </w:rPr>
        <w:t xml:space="preserve"> </w:t>
      </w:r>
      <w:r>
        <w:t xml:space="preserve">diproyeksikan secara </w:t>
      </w:r>
      <w:r w:rsidR="00532DC0">
        <w:t xml:space="preserve">terlalu </w:t>
      </w:r>
      <w:r>
        <w:t xml:space="preserve">tersebar, maka DBSCAN dapat hanya menangkap sebagian dari data </w:t>
      </w:r>
      <w:r w:rsidR="00B30663">
        <w:t>salah</w:t>
      </w:r>
      <w:r>
        <w:rPr>
          <w:i/>
          <w:iCs/>
        </w:rPr>
        <w:t xml:space="preserve"> </w:t>
      </w:r>
      <w:r>
        <w:t xml:space="preserve">atau justru salah menggolongkan sebagian data normal sebagai data </w:t>
      </w:r>
      <w:r w:rsidR="00B30663">
        <w:t>salah</w:t>
      </w:r>
      <w:r>
        <w:t xml:space="preserve"> karena kepadatannya. </w:t>
      </w:r>
    </w:p>
    <w:p w14:paraId="5D772D05" w14:textId="77777777" w:rsidR="006F4902" w:rsidRPr="00C055FF" w:rsidRDefault="006F4902" w:rsidP="006F4902">
      <w:pPr>
        <w:spacing w:after="0" w:line="360" w:lineRule="auto"/>
        <w:ind w:firstLine="567"/>
      </w:pPr>
      <w:r w:rsidRPr="00C055FF">
        <w:t xml:space="preserve">Pada pengujian ini, </w:t>
      </w:r>
      <w:r>
        <w:rPr>
          <w:rFonts w:cs="Times New Roman"/>
        </w:rPr>
        <w:t>pengelompokan</w:t>
      </w:r>
      <w:r>
        <w:t xml:space="preserve"> </w:t>
      </w:r>
      <w:r w:rsidRPr="00C055FF">
        <w:t>dilakukan dengan</w:t>
      </w:r>
      <w:r>
        <w:t xml:space="preserve"> </w:t>
      </w:r>
      <w:r w:rsidRPr="00C055FF">
        <w:t xml:space="preserve">pertama-tama menggabungkan data referensi dengan data </w:t>
      </w:r>
      <w:r>
        <w:rPr>
          <w:rFonts w:cs="Times New Roman"/>
        </w:rPr>
        <w:t>penyangga</w:t>
      </w:r>
      <w:r w:rsidRPr="00C055FF">
        <w:t xml:space="preserve"> menjadi sebuah data gabungan. </w:t>
      </w:r>
      <w:r>
        <w:rPr>
          <w:rFonts w:cs="Times New Roman"/>
        </w:rPr>
        <w:t>pengelompokan</w:t>
      </w:r>
      <w:r>
        <w:rPr>
          <w:rFonts w:cs="Times New Roman"/>
          <w:i/>
          <w:iCs/>
        </w:rPr>
        <w:t xml:space="preserve"> </w:t>
      </w:r>
      <w:r>
        <w:rPr>
          <w:rFonts w:cs="Times New Roman"/>
        </w:rPr>
        <w:t>k</w:t>
      </w:r>
      <w:r w:rsidRPr="00C055FF">
        <w:t>-means</w:t>
      </w:r>
      <w:r>
        <w:t xml:space="preserve"> </w:t>
      </w:r>
      <w:r w:rsidRPr="00C055FF">
        <w:t xml:space="preserve">kemudian dilakukan pada data gabungan tersebut dan didapatkan keluaran berupa label dari tiap sampel berdasarkan </w:t>
      </w:r>
      <w:r>
        <w:lastRenderedPageBreak/>
        <w:t>kelompoknya</w:t>
      </w:r>
      <w:r w:rsidRPr="00C055FF">
        <w:t>.</w:t>
      </w:r>
      <w:r>
        <w:t xml:space="preserve"> </w:t>
      </w:r>
      <w:r w:rsidRPr="00C055FF">
        <w:t xml:space="preserve">Salah satu kekurangan dari penggunaan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adalah jumlah </w:t>
      </w:r>
      <w:r>
        <w:rPr>
          <w:iCs/>
        </w:rPr>
        <w:t>kelompok</w:t>
      </w:r>
      <w:r w:rsidRPr="00C055FF">
        <w:t xml:space="preserve"> harus ditentukan sejak awal penggunaan metode, dikarenakan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tidak dapat mengetahui </w:t>
      </w:r>
      <w:r>
        <w:t xml:space="preserve">jumlah </w:t>
      </w:r>
      <w:r>
        <w:rPr>
          <w:iCs/>
        </w:rPr>
        <w:t>kelompok</w:t>
      </w:r>
      <w:r w:rsidRPr="00C055FF">
        <w:t xml:space="preserve"> </w:t>
      </w:r>
      <w:r>
        <w:t xml:space="preserve">yang optimum untuk mengelompokkan data. </w:t>
      </w:r>
    </w:p>
    <w:p w14:paraId="05C81C2B" w14:textId="66B26A89" w:rsidR="00040772" w:rsidRDefault="002D1E6F" w:rsidP="00707738">
      <w:pPr>
        <w:spacing w:line="360" w:lineRule="auto"/>
        <w:ind w:firstLine="567"/>
      </w:pPr>
      <w:r>
        <w:t xml:space="preserve">Pengujian dilakukan untuk membandingkan performa </w:t>
      </w:r>
      <w:r w:rsidR="00EE4EEB">
        <w:rPr>
          <w:iCs/>
        </w:rPr>
        <w:t>kelompok</w:t>
      </w:r>
      <w:r w:rsidR="00EE4EEB" w:rsidRPr="00C055FF">
        <w:t xml:space="preserve"> </w:t>
      </w:r>
      <w:r w:rsidR="00EE4EEB">
        <w:t>k</w:t>
      </w:r>
      <w:r>
        <w:t>-</w:t>
      </w:r>
      <w:r>
        <w:rPr>
          <w:i/>
          <w:iCs/>
        </w:rPr>
        <w:t xml:space="preserve">means </w:t>
      </w:r>
      <w:r>
        <w:t xml:space="preserve">dan DBSCAN pada berbagai skenario, yaitu variasi nilai </w:t>
      </w:r>
      <w:r w:rsidR="008F50D0">
        <w:rPr>
          <w:rFonts w:eastAsia="Calibri" w:cs="Times New Roman"/>
          <w:lang w:val="de-DE"/>
        </w:rPr>
        <w:t>γ</w:t>
      </w:r>
      <w:r>
        <w:t xml:space="preserve">, ukuran data referensi, serta jumlah data </w:t>
      </w:r>
      <w:r w:rsidR="00B30663">
        <w:t>salah</w:t>
      </w:r>
      <w:r>
        <w:rPr>
          <w:i/>
          <w:iCs/>
        </w:rPr>
        <w:t xml:space="preserve"> </w:t>
      </w:r>
      <w:r>
        <w:t xml:space="preserve">pada </w:t>
      </w:r>
      <w:r w:rsidR="00433840">
        <w:rPr>
          <w:rFonts w:cs="Times New Roman"/>
        </w:rPr>
        <w:t>penyangga</w:t>
      </w:r>
      <w:r>
        <w:t>. Dengan begitu, dapat dilihat performa pada skenario yang menguntungkan dan tidak menguntungkan bagi tiap metode.</w:t>
      </w:r>
    </w:p>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5211A7B6" w:rsidR="0056089E" w:rsidRPr="0056089E" w:rsidRDefault="007446D7" w:rsidP="0056089E">
      <w:pPr>
        <w:pStyle w:val="Caption"/>
      </w:pPr>
      <w:r>
        <w:lastRenderedPageBreak/>
        <w:t xml:space="preserve">Table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Table \* ARABIC \s 1 </w:instrText>
      </w:r>
      <w:r w:rsidR="00475EFA">
        <w:fldChar w:fldCharType="separate"/>
      </w:r>
      <w:r w:rsidR="00D06542">
        <w:rPr>
          <w:noProof/>
        </w:rPr>
        <w:t>1</w:t>
      </w:r>
      <w:r w:rsidR="00475EFA">
        <w:rPr>
          <w:noProof/>
        </w:rPr>
        <w:fldChar w:fldCharType="end"/>
      </w:r>
      <w:r>
        <w:t xml:space="preserve"> Pengujian Metode </w:t>
      </w:r>
      <w:r w:rsidR="00EE4EEB">
        <w:rPr>
          <w:iCs w:val="0"/>
        </w:rPr>
        <w:t>Pengelompokan</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12" w:name="_Hlk59584659"/>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w:t>
            </w:r>
            <w:r w:rsidR="00ED674D" w:rsidRPr="00F67103">
              <w:rPr>
                <w:rFonts w:eastAsia="Times New Roman" w:cs="Times New Roman"/>
                <w:b/>
                <w:bCs/>
                <w:sz w:val="16"/>
                <w:szCs w:val="16"/>
                <w:lang w:val="en-ID" w:eastAsia="en-ID"/>
              </w:rPr>
              <w:t xml:space="preserve"> dan </w:t>
            </w:r>
            <w:r w:rsidRPr="00F67103">
              <w:rPr>
                <w:rFonts w:eastAsia="Times New Roman" w:cs="Times New Roman"/>
                <w:b/>
                <w:bCs/>
                <w:sz w:val="16"/>
                <w:szCs w:val="16"/>
                <w:lang w:val="en-ID" w:eastAsia="en-ID"/>
              </w:rPr>
              <w:t>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 xml:space="preserve">Ukuran Referensi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1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47B0F797" w:rsidR="002D1E6F" w:rsidRPr="00280992" w:rsidRDefault="002D1E6F" w:rsidP="004970DD">
      <w:pPr>
        <w:spacing w:after="0" w:line="360" w:lineRule="auto"/>
        <w:ind w:firstLine="567"/>
        <w:rPr>
          <w:color w:val="FF0000"/>
        </w:rPr>
      </w:pPr>
      <w:r w:rsidRPr="00511BAC">
        <w:lastRenderedPageBreak/>
        <w:t xml:space="preserve">Dari pengujian yang dilakukan, didapatkan hasil sesuai yang tertera pada </w:t>
      </w:r>
      <w:r w:rsidR="00115A33">
        <w:t>T</w:t>
      </w:r>
      <w:r w:rsidRPr="00511BAC">
        <w:t xml:space="preserve">abel </w:t>
      </w:r>
      <w:r w:rsidR="0056089E" w:rsidRPr="00511BAC">
        <w:rPr>
          <w:szCs w:val="24"/>
        </w:rPr>
        <w:t>V.1</w:t>
      </w:r>
      <w:r w:rsidRPr="00511BAC">
        <w:t xml:space="preserve">, yang berisikan jumlah </w:t>
      </w:r>
      <w:r w:rsidR="00B30663">
        <w:t>posit</w:t>
      </w:r>
      <w:r w:rsidR="00742208">
        <w:t>i</w:t>
      </w:r>
      <w:r w:rsidR="00B30663">
        <w:t xml:space="preserve">f benar </w:t>
      </w:r>
      <w:r w:rsidRPr="00511BAC">
        <w:t>(</w:t>
      </w:r>
      <w:r w:rsidR="00B30663">
        <w:t>PB</w:t>
      </w:r>
      <w:r w:rsidRPr="00511BAC">
        <w:t xml:space="preserve">) dan </w:t>
      </w:r>
      <w:r w:rsidR="00B30663">
        <w:t xml:space="preserve">negatif benar </w:t>
      </w:r>
      <w:r w:rsidRPr="00511BAC">
        <w:t>(</w:t>
      </w:r>
      <w:r w:rsidR="00B30663">
        <w:t>NB</w:t>
      </w:r>
      <w:r w:rsidRPr="00511BAC">
        <w:t xml:space="preserve">) menggunakan metode </w:t>
      </w:r>
      <w:r w:rsidR="001D5446" w:rsidRPr="001D5446">
        <w:t xml:space="preserve">PKM </w:t>
      </w:r>
      <w:r w:rsidRPr="00511BAC">
        <w:t xml:space="preserve">dan DB pada berbagai nilai </w:t>
      </w:r>
      <w:r w:rsidR="008F50D0">
        <w:rPr>
          <w:rFonts w:eastAsia="Calibri" w:cs="Times New Roman"/>
          <w:lang w:val="de-DE"/>
        </w:rPr>
        <w:t>γ</w:t>
      </w:r>
      <w:r w:rsidR="008F50D0" w:rsidRPr="00511BAC">
        <w:t xml:space="preserve"> </w:t>
      </w:r>
      <w:r w:rsidRPr="00511BAC">
        <w:t xml:space="preserve">dan ukuran referensi dengan jumlah data </w:t>
      </w:r>
      <w:r w:rsidR="00B30663">
        <w:t>salah</w:t>
      </w:r>
      <w:r w:rsidRPr="00511BAC">
        <w:rPr>
          <w:i/>
          <w:iCs/>
        </w:rPr>
        <w:t xml:space="preserve"> </w:t>
      </w:r>
      <w:r w:rsidRPr="00511BAC">
        <w:t xml:space="preserve">sebanyak 5, 10, </w:t>
      </w:r>
      <w:r w:rsidR="005E1BA4" w:rsidRPr="00511BAC">
        <w:t xml:space="preserve">15, </w:t>
      </w:r>
      <w:r w:rsidRPr="00511BAC">
        <w:t>dan 20 secara berturutan</w:t>
      </w:r>
      <w:r w:rsidR="005E1BA4" w:rsidRPr="00511BAC">
        <w:t>, dengan</w:t>
      </w:r>
      <w:r w:rsidRPr="00511BAC">
        <w:t xml:space="preserve"> </w:t>
      </w:r>
      <w:r w:rsidR="00433840">
        <w:t>PB</w:t>
      </w:r>
      <w:r w:rsidRPr="00511BAC">
        <w:t xml:space="preserve"> dan </w:t>
      </w:r>
      <w:r w:rsidR="00433840">
        <w:t>NB</w:t>
      </w:r>
      <w:r w:rsidRPr="00511BAC">
        <w:t xml:space="preserve"> yang tertera pada tabel-tabel tersebut hanya dari penggolongan data </w:t>
      </w:r>
      <w:r w:rsidR="00433840">
        <w:rPr>
          <w:rFonts w:cs="Times New Roman"/>
        </w:rPr>
        <w:t>penyangga</w:t>
      </w:r>
      <w:r w:rsidRPr="00511BAC">
        <w:t xml:space="preserve">, tidak termasuk data referensi. </w:t>
      </w:r>
    </w:p>
    <w:p w14:paraId="3258536B" w14:textId="4EECACC4" w:rsidR="00CC04BE" w:rsidRPr="00CC04BE" w:rsidRDefault="00E95A01" w:rsidP="00785233">
      <w:pPr>
        <w:spacing w:after="0" w:line="360" w:lineRule="auto"/>
        <w:ind w:firstLine="567"/>
      </w:pPr>
      <w:r w:rsidRPr="00E95A01">
        <w:t>Semakin kecilnya</w:t>
      </w:r>
      <w:r w:rsidR="002D1E6F" w:rsidRPr="00E95A01">
        <w:t xml:space="preserve"> nilai </w:t>
      </w:r>
      <w:r w:rsidR="008F50D0">
        <w:rPr>
          <w:rFonts w:eastAsia="Calibri" w:cs="Times New Roman"/>
          <w:lang w:val="de-DE"/>
        </w:rPr>
        <w:t>γ</w:t>
      </w:r>
      <w:r w:rsidR="008F50D0">
        <w:t xml:space="preserve"> </w:t>
      </w:r>
      <w:r w:rsidR="00CC04BE">
        <w:t xml:space="preserve">seharusnya </w:t>
      </w:r>
      <w:r w:rsidR="002D1E6F" w:rsidRPr="00E95A01">
        <w:t xml:space="preserve">memiliki pengaruh positif bagi metode </w:t>
      </w:r>
      <w:r w:rsidR="001D5446" w:rsidRPr="001D5446">
        <w:t>PKM</w:t>
      </w:r>
      <w:r w:rsidR="002D1E6F" w:rsidRPr="00E95A01">
        <w:t xml:space="preserve">, semakin </w:t>
      </w:r>
      <w:r w:rsidRPr="00E95A01">
        <w:t>kecil</w:t>
      </w:r>
      <w:r w:rsidR="002D1E6F" w:rsidRPr="00E95A01">
        <w:t xml:space="preserve"> nilai </w:t>
      </w:r>
      <w:r w:rsidR="008F50D0">
        <w:rPr>
          <w:rFonts w:eastAsia="Calibri" w:cs="Times New Roman"/>
          <w:lang w:val="de-DE"/>
        </w:rPr>
        <w:t>γ</w:t>
      </w:r>
      <w:r w:rsidR="008F50D0" w:rsidRPr="00E95A01">
        <w:t xml:space="preserve"> </w:t>
      </w:r>
      <w:r w:rsidR="002D1E6F" w:rsidRPr="00E95A01">
        <w:t xml:space="preserve">yang digunakan, akurasi pengelompokan dengan </w:t>
      </w:r>
      <w:r w:rsidR="001D5446" w:rsidRPr="001D5446">
        <w:t xml:space="preserve">PKM </w:t>
      </w:r>
      <w:r w:rsidR="002D1E6F" w:rsidRPr="00E95A01">
        <w:t>semakin meningkat</w:t>
      </w:r>
      <w:r w:rsidR="00CC04BE">
        <w:t xml:space="preserve">, </w:t>
      </w:r>
      <w:r w:rsidR="002D1E6F" w:rsidRPr="00E95A01">
        <w:t xml:space="preserve">disebabkan oleh semakin terpisahnya data </w:t>
      </w:r>
      <w:r w:rsidR="00B30663">
        <w:t>salah</w:t>
      </w:r>
      <w:r w:rsidR="002D1E6F" w:rsidRPr="00E95A01">
        <w:rPr>
          <w:i/>
          <w:iCs/>
        </w:rPr>
        <w:t xml:space="preserve"> </w:t>
      </w:r>
      <w:r w:rsidR="002D1E6F" w:rsidRPr="00E95A01">
        <w:t xml:space="preserve">dari data </w:t>
      </w:r>
      <w:r w:rsidR="002D1E6F" w:rsidRPr="00E95A01">
        <w:rPr>
          <w:i/>
          <w:iCs/>
        </w:rPr>
        <w:t xml:space="preserve">normal </w:t>
      </w:r>
      <w:r w:rsidR="002D1E6F" w:rsidRPr="00E95A01">
        <w:t xml:space="preserve">seiring meningkatnya nilai </w:t>
      </w:r>
      <w:r w:rsidR="008F50D0">
        <w:rPr>
          <w:rFonts w:eastAsia="Calibri" w:cs="Times New Roman"/>
          <w:lang w:val="de-DE"/>
        </w:rPr>
        <w:t>γ</w:t>
      </w:r>
      <w:r w:rsidR="008F50D0" w:rsidRPr="00E95A01">
        <w:t xml:space="preserve"> </w:t>
      </w:r>
      <w:r w:rsidR="002D1E6F" w:rsidRPr="00E95A01">
        <w:t xml:space="preserve">yang digunakan. </w:t>
      </w:r>
      <w:r w:rsidR="001D5446" w:rsidRPr="001D5446">
        <w:t xml:space="preserve">PKM </w:t>
      </w:r>
      <w:r w:rsidR="002D1E6F" w:rsidRPr="00E95A01">
        <w:t xml:space="preserve">hanya dapat mengelompokkan data yang terpisah secara linier, sedangkan pada nilai </w:t>
      </w:r>
      <w:r w:rsidR="008F50D0">
        <w:rPr>
          <w:rFonts w:eastAsia="Calibri" w:cs="Times New Roman"/>
          <w:lang w:val="de-DE"/>
        </w:rPr>
        <w:t>γ</w:t>
      </w:r>
      <w:r w:rsidR="008F50D0" w:rsidRPr="00E95A01">
        <w:t xml:space="preserve"> </w:t>
      </w:r>
      <w:r w:rsidR="002D1E6F" w:rsidRPr="00E95A01">
        <w:t xml:space="preserve">yang besar, data </w:t>
      </w:r>
      <w:r w:rsidR="00B30663">
        <w:t>salah</w:t>
      </w:r>
      <w:r w:rsidR="00B30663" w:rsidRPr="00E95A01">
        <w:rPr>
          <w:i/>
          <w:iCs/>
        </w:rPr>
        <w:t xml:space="preserve"> </w:t>
      </w:r>
      <w:r w:rsidR="002D1E6F" w:rsidRPr="00E95A01">
        <w:t xml:space="preserve">diproyeksikan didalam persebaran data normal, sehingga </w:t>
      </w:r>
      <w:r w:rsidR="001D5446" w:rsidRPr="001D5446">
        <w:t xml:space="preserve">PKM </w:t>
      </w:r>
      <w:r w:rsidR="002D1E6F" w:rsidRPr="00E95A01">
        <w:t xml:space="preserve">kesulitan untuk memisahkan data </w:t>
      </w:r>
      <w:r w:rsidR="00B30663">
        <w:t>salah</w:t>
      </w:r>
      <w:r w:rsidR="00B30663" w:rsidRPr="00E95A01">
        <w:rPr>
          <w:i/>
          <w:iCs/>
        </w:rPr>
        <w:t xml:space="preserve"> </w:t>
      </w:r>
      <w:r w:rsidR="002D1E6F" w:rsidRPr="00E95A01">
        <w:t>dari data normal</w:t>
      </w:r>
      <w:r w:rsidR="00565AC4">
        <w:t>, s</w:t>
      </w:r>
      <w:r w:rsidR="002D1E6F" w:rsidRPr="00565AC4">
        <w:t xml:space="preserve">ifat </w:t>
      </w:r>
      <w:r w:rsidR="001D5446" w:rsidRPr="001D5446">
        <w:t xml:space="preserve">PKM </w:t>
      </w:r>
      <w:r w:rsidR="002D1E6F" w:rsidRPr="00565AC4">
        <w:t xml:space="preserve">tersebut mengakibatkan metode </w:t>
      </w:r>
      <w:r w:rsidR="001D5446" w:rsidRPr="001D5446">
        <w:t xml:space="preserve">PKM </w:t>
      </w:r>
      <w:r w:rsidR="002D1E6F" w:rsidRPr="00565AC4">
        <w:t>sulit untuk mendapatkan F-</w:t>
      </w:r>
      <w:r w:rsidR="002D1E6F" w:rsidRPr="00565AC4">
        <w:rPr>
          <w:i/>
          <w:iCs/>
        </w:rPr>
        <w:t xml:space="preserve">score </w:t>
      </w:r>
      <w:r w:rsidR="002D1E6F" w:rsidRPr="00565AC4">
        <w:t xml:space="preserve">bernilai sempurna. </w:t>
      </w:r>
      <w:r w:rsidR="00CC04BE">
        <w:t xml:space="preserve">Namun pada pengujian yang dilakukan didapatkan hasil bahwa perubahan penggunaan nilai </w:t>
      </w:r>
      <w:r w:rsidR="008F50D0">
        <w:rPr>
          <w:rFonts w:eastAsia="Calibri" w:cs="Times New Roman"/>
          <w:lang w:val="de-DE"/>
        </w:rPr>
        <w:t>γ</w:t>
      </w:r>
      <w:r w:rsidR="008F50D0">
        <w:t xml:space="preserve"> </w:t>
      </w:r>
      <w:r w:rsidR="00CC04BE">
        <w:t>tidak memiliki pengaruh yang jelas terhadap nilai F-</w:t>
      </w:r>
      <w:r w:rsidR="00CC04BE">
        <w:rPr>
          <w:i/>
          <w:iCs/>
        </w:rPr>
        <w:t xml:space="preserve">score </w:t>
      </w:r>
      <w:r w:rsidR="00CC04BE">
        <w:t xml:space="preserve">yang dihasilkan oleh metode </w:t>
      </w:r>
      <w:r w:rsidR="001D5446" w:rsidRPr="001D5446">
        <w:t xml:space="preserve">PKM </w:t>
      </w:r>
      <w:r w:rsidR="00CC04BE">
        <w:t>maupun DBSCAN</w:t>
      </w:r>
      <w:r w:rsidR="00C77403">
        <w:t xml:space="preserve">, dikarenakan proyeksi dari data akan sangat beragam bergantung pada ukuran referensi dan </w:t>
      </w:r>
      <w:r w:rsidR="008F50D0">
        <w:rPr>
          <w:rFonts w:eastAsia="Calibri" w:cs="Times New Roman"/>
          <w:lang w:val="de-DE"/>
        </w:rPr>
        <w:t>γ</w:t>
      </w:r>
      <w:r w:rsidR="008F50D0">
        <w:t xml:space="preserve"> </w:t>
      </w:r>
      <w:r w:rsidR="00C77403">
        <w:t>yang digunakan.</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dihasilkan apabila digunakan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-5</w:t>
      </w:r>
      <w:r w:rsidR="00785233" w:rsidRPr="00785233">
        <w:t xml:space="preserve"> selalu lebih rendah dibandingkan apabila digunakan </w:t>
      </w:r>
      <w:r w:rsidR="008F50D0">
        <w:rPr>
          <w:rFonts w:eastAsia="Calibri" w:cs="Times New Roman"/>
          <w:lang w:val="de-DE"/>
        </w:rPr>
        <w:t>γ</w:t>
      </w:r>
      <w:r w:rsidR="008F50D0" w:rsidRPr="00785233">
        <w:t xml:space="preserve"> </w:t>
      </w:r>
      <w:r w:rsidR="00785233" w:rsidRPr="00785233">
        <w:t>sebesar 1</w:t>
      </w:r>
      <w:r w:rsidR="00040772">
        <w:t>0</w:t>
      </w:r>
      <w:r w:rsidR="00040772">
        <w:rPr>
          <w:vertAlign w:val="superscript"/>
        </w:rPr>
        <w:t>-4</w:t>
      </w:r>
      <w:r w:rsidR="00785233" w:rsidRPr="00785233">
        <w:t xml:space="preserve">. Namun </w:t>
      </w:r>
      <w:r w:rsidR="00184C69" w:rsidRPr="00785233">
        <w:t xml:space="preserve">pada jumlah data </w:t>
      </w:r>
      <w:r w:rsidR="00C26F8B">
        <w:t>salah</w:t>
      </w:r>
      <w:r w:rsidR="00C26F8B" w:rsidRPr="00E95A01">
        <w:rPr>
          <w:i/>
          <w:iCs/>
        </w:rPr>
        <w:t xml:space="preserve"> </w:t>
      </w:r>
      <w:r w:rsidR="00184C69" w:rsidRPr="00785233">
        <w:t xml:space="preserve">dan ukuran referensi yang sama, </w:t>
      </w:r>
      <w:r w:rsidR="00D11E1E" w:rsidRPr="00785233">
        <w:t>dapat dilihat bahwa F-</w:t>
      </w:r>
      <w:r w:rsidR="00D11E1E" w:rsidRPr="00785233">
        <w:rPr>
          <w:i/>
          <w:iCs/>
        </w:rPr>
        <w:t xml:space="preserve">score </w:t>
      </w:r>
      <w:r w:rsidR="00D11E1E" w:rsidRPr="00785233">
        <w:t xml:space="preserve">dari DBSCAN </w:t>
      </w:r>
      <w:r w:rsidR="00785233" w:rsidRPr="00785233">
        <w:t xml:space="preserve">meningkat dan </w:t>
      </w:r>
      <w:r w:rsidR="00D11E1E" w:rsidRPr="00785233">
        <w:t xml:space="preserve">meraih nilai maksimum apabila digunakan nilai </w:t>
      </w:r>
      <w:r w:rsidR="008F50D0">
        <w:rPr>
          <w:rFonts w:eastAsia="Calibri" w:cs="Times New Roman"/>
          <w:lang w:val="de-DE"/>
        </w:rPr>
        <w:t>γ</w:t>
      </w:r>
      <w:r w:rsidR="008F50D0" w:rsidRPr="00785233">
        <w:t xml:space="preserve"> </w:t>
      </w:r>
      <w:r w:rsidR="00D11E1E" w:rsidRPr="00785233">
        <w:t xml:space="preserve">sebesar </w:t>
      </w:r>
      <w:r w:rsidR="00184C69" w:rsidRPr="00785233">
        <w:t>1</w:t>
      </w:r>
      <w:r w:rsidR="00040772">
        <w:t>0</w:t>
      </w:r>
      <w:r w:rsidR="00040772">
        <w:rPr>
          <w:vertAlign w:val="superscript"/>
        </w:rPr>
        <w:t>-5</w:t>
      </w:r>
      <w:r w:rsidR="00785233" w:rsidRPr="00785233">
        <w:t>. F-</w:t>
      </w:r>
      <w:r w:rsidR="00785233" w:rsidRPr="00785233">
        <w:rPr>
          <w:i/>
          <w:iCs/>
        </w:rPr>
        <w:t xml:space="preserve">score </w:t>
      </w:r>
      <w:r w:rsidR="00785233" w:rsidRPr="00785233">
        <w:t xml:space="preserve">kemudian akan menurun lagi pada nilai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-6</w:t>
      </w:r>
      <w:r w:rsidR="00785233" w:rsidRPr="00785233">
        <w:t xml:space="preserve"> dan meningkat kembali pada nilai </w:t>
      </w:r>
      <w:r w:rsidR="008F50D0">
        <w:rPr>
          <w:rFonts w:eastAsia="Calibri" w:cs="Times New Roman"/>
          <w:lang w:val="de-DE"/>
        </w:rPr>
        <w:t>γ</w:t>
      </w:r>
      <w:r w:rsidR="008F50D0" w:rsidRPr="00785233">
        <w:t xml:space="preserve"> </w:t>
      </w:r>
      <w:r w:rsidR="00785233" w:rsidRPr="00785233">
        <w:t>sebesar</w:t>
      </w:r>
      <w:r w:rsidR="00040772">
        <w:t xml:space="preserve"> </w:t>
      </w:r>
      <w:r w:rsidR="00785233" w:rsidRPr="00785233">
        <w:t>1</w:t>
      </w:r>
      <w:r w:rsidR="00040772">
        <w:t>0</w:t>
      </w:r>
      <w:r w:rsidR="00040772">
        <w:rPr>
          <w:vertAlign w:val="superscript"/>
        </w:rPr>
        <w:t>-6</w:t>
      </w:r>
      <w:r w:rsidR="00785233" w:rsidRPr="00785233">
        <w:t>.</w:t>
      </w:r>
      <w:r w:rsidR="00785233">
        <w:t xml:space="preserve"> Hal tersebut menandakan bahwa DBSCAN </w:t>
      </w:r>
      <w:r w:rsidR="00235BA7">
        <w:t xml:space="preserve">sangat </w:t>
      </w:r>
      <w:r w:rsidR="00785233">
        <w:t>peka terhadap</w:t>
      </w:r>
      <w:r w:rsidR="00235BA7">
        <w:t xml:space="preserve"> kepadatan</w:t>
      </w:r>
      <w:r w:rsidR="00785233">
        <w:t xml:space="preserve"> hasil proyeksi data dari tiap </w:t>
      </w:r>
      <w:r w:rsidR="008F50D0">
        <w:rPr>
          <w:rFonts w:eastAsia="Calibri" w:cs="Times New Roman"/>
          <w:lang w:val="de-DE"/>
        </w:rPr>
        <w:t>γ</w:t>
      </w:r>
      <w:r w:rsidR="008F50D0">
        <w:t xml:space="preserve"> </w:t>
      </w:r>
      <w:r w:rsidR="00785233">
        <w:t>yang digunakan</w:t>
      </w:r>
      <w:r w:rsidR="00235BA7">
        <w:t xml:space="preserve">, bukan hanya keterpisahan dari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r w:rsidRPr="00235BA7">
        <w:t xml:space="preserve">Ukuran data referensi juga mempengaruhi bagaimana data diproyeksikan, </w:t>
      </w:r>
      <w:r w:rsidR="001F4CBF">
        <w:t xml:space="preserve">namun pada pengujian dengan nilai </w:t>
      </w:r>
      <w:r w:rsidR="008F50D0">
        <w:rPr>
          <w:rFonts w:eastAsia="Calibri" w:cs="Times New Roman"/>
          <w:lang w:val="de-DE"/>
        </w:rPr>
        <w:t>γ</w:t>
      </w:r>
      <w:r w:rsidR="008F50D0">
        <w:t xml:space="preserve"> </w:t>
      </w:r>
      <w:r w:rsidR="001F4CBF">
        <w:t xml:space="preserve">dan jumlah sampel </w:t>
      </w:r>
      <w:r w:rsidR="00C26F8B">
        <w:t>salah</w:t>
      </w:r>
      <w:r w:rsidR="00C26F8B" w:rsidRPr="00E95A01">
        <w:rPr>
          <w:i/>
          <w:iCs/>
        </w:rPr>
        <w:t xml:space="preserve"> </w:t>
      </w:r>
      <w:r w:rsidR="001F4CBF">
        <w:t>yang sama, meningkatnya ukuran data referensi</w:t>
      </w:r>
      <w:r w:rsidR="00CC04BE">
        <w:t xml:space="preserve"> tidak memiliki pengaruh yang jelas bagi F-</w:t>
      </w:r>
      <w:r w:rsidR="00CC04BE">
        <w:rPr>
          <w:i/>
          <w:iCs/>
        </w:rPr>
        <w:t xml:space="preserve">score </w:t>
      </w:r>
      <w:r w:rsidR="001D5446" w:rsidRPr="001D5446">
        <w:t xml:space="preserve">PKM </w:t>
      </w:r>
      <w:r w:rsidR="00CC04BE">
        <w:t xml:space="preserve">maupun DBSCAN. </w:t>
      </w:r>
    </w:p>
    <w:p w14:paraId="4543170D" w14:textId="5FE0A960" w:rsidR="002D1E6F" w:rsidRPr="00E95A01" w:rsidRDefault="002D1E6F" w:rsidP="004970DD">
      <w:pPr>
        <w:spacing w:after="0" w:line="360" w:lineRule="auto"/>
        <w:ind w:firstLine="567"/>
        <w:rPr>
          <w:iCs/>
        </w:rPr>
      </w:pPr>
      <w:r w:rsidRPr="00E95A01">
        <w:lastRenderedPageBreak/>
        <w:t xml:space="preserve">Tidak ada perbedaan signifikan pada peningkatan jumlah data </w:t>
      </w:r>
      <w:r w:rsidR="00C26F8B">
        <w:t>salah</w:t>
      </w:r>
      <w:r w:rsidR="00C26F8B" w:rsidRPr="00E95A01">
        <w:rPr>
          <w:i/>
          <w:iCs/>
        </w:rPr>
        <w:t xml:space="preserve"> </w:t>
      </w:r>
      <w:r w:rsidRPr="00E95A01">
        <w:t>terhadap akurasi pengelompokan oleh metode DBSCAN. Meskipun terlihat ada peningkatan nilai F-</w:t>
      </w:r>
      <w:r w:rsidRPr="00E95A01">
        <w:rPr>
          <w:i/>
          <w:iCs/>
        </w:rPr>
        <w:t>score</w:t>
      </w:r>
      <w:r w:rsidRPr="00E95A01">
        <w:t xml:space="preserve">, namun hal tersebut dikarenakan meningkatnya jumlah data </w:t>
      </w:r>
      <w:r w:rsidR="00C26F8B">
        <w:t>salah</w:t>
      </w:r>
      <w:r w:rsidR="00C26F8B" w:rsidRPr="00E95A01">
        <w:rPr>
          <w:i/>
          <w:iCs/>
        </w:rPr>
        <w:t xml:space="preserve"> </w:t>
      </w:r>
      <w:r w:rsidRPr="00E95A01">
        <w:t xml:space="preserve">yang dapat dikelompokkan oleh DBSCAN. Pada </w:t>
      </w:r>
      <w:r w:rsidR="001D5446" w:rsidRPr="001D5446">
        <w:t>PKM</w:t>
      </w:r>
      <w:r w:rsidRPr="00E95A01">
        <w:t xml:space="preserve">, pengaruh jumlah data </w:t>
      </w:r>
      <w:r w:rsidR="00C26F8B">
        <w:t>salah</w:t>
      </w:r>
      <w:r w:rsidR="00C26F8B" w:rsidRPr="00E95A01">
        <w:rPr>
          <w:i/>
          <w:iCs/>
        </w:rPr>
        <w:t xml:space="preserve"> </w:t>
      </w:r>
      <w:r w:rsidRPr="00E95A01">
        <w:t xml:space="preserve">baru terlihat pada </w:t>
      </w:r>
      <w:r w:rsidR="008F50D0">
        <w:rPr>
          <w:rFonts w:eastAsia="Calibri" w:cs="Times New Roman"/>
          <w:lang w:val="de-DE"/>
        </w:rPr>
        <w:t>γ</w:t>
      </w:r>
      <w:r w:rsidR="008F50D0" w:rsidRPr="00E95A01">
        <w:t xml:space="preserve"> </w:t>
      </w:r>
      <w:r w:rsidRPr="00E95A01">
        <w:t xml:space="preserve">yang kecil, </w:t>
      </w:r>
      <w:r w:rsidR="00FB7512">
        <w:t>dengan</w:t>
      </w:r>
      <w:r w:rsidRPr="00E95A01">
        <w:t xml:space="preserve"> semakin besar jumlah data </w:t>
      </w:r>
      <w:r w:rsidR="00C26F8B">
        <w:t>salah</w:t>
      </w:r>
      <w:r w:rsidR="00C26F8B" w:rsidRPr="00E95A01">
        <w:rPr>
          <w:i/>
          <w:iCs/>
        </w:rPr>
        <w:t xml:space="preserve"> </w:t>
      </w:r>
      <w:r w:rsidRPr="00E95A01">
        <w:rPr>
          <w:iCs/>
        </w:rPr>
        <w:t xml:space="preserve">pada </w:t>
      </w:r>
      <w:r w:rsidR="00433840">
        <w:rPr>
          <w:rFonts w:cs="Times New Roman"/>
        </w:rPr>
        <w:t>penyangga</w:t>
      </w:r>
      <w:r w:rsidRPr="00E95A01">
        <w:rPr>
          <w:iCs/>
        </w:rPr>
        <w:t>, F-</w:t>
      </w:r>
      <w:r w:rsidRPr="00E95A01">
        <w:rPr>
          <w:i/>
        </w:rPr>
        <w:t xml:space="preserve">score </w:t>
      </w:r>
      <w:r w:rsidRPr="00E95A01">
        <w:rPr>
          <w:iCs/>
        </w:rPr>
        <w:t xml:space="preserve">dari </w:t>
      </w:r>
      <w:r w:rsidR="001D5446" w:rsidRPr="001D5446">
        <w:t xml:space="preserve">PKM </w:t>
      </w:r>
      <w:r w:rsidR="00E95A01">
        <w:rPr>
          <w:iCs/>
        </w:rPr>
        <w:t xml:space="preserve">meningkat dengan drastis karena dengan meningkatnya jumlah data </w:t>
      </w:r>
      <w:r w:rsidR="00C26F8B">
        <w:t>salah</w:t>
      </w:r>
      <w:r w:rsidR="00E95A01">
        <w:rPr>
          <w:i/>
        </w:rPr>
        <w:t xml:space="preserve">, </w:t>
      </w:r>
      <w:r w:rsidR="00E95A01">
        <w:rPr>
          <w:iCs/>
        </w:rPr>
        <w:t xml:space="preserve">pusat dari tiap </w:t>
      </w:r>
      <w:r w:rsidR="00EE4EEB">
        <w:rPr>
          <w:iCs/>
        </w:rPr>
        <w:t>kelompok</w:t>
      </w:r>
      <w:r w:rsidR="00E95A01">
        <w:rPr>
          <w:i/>
        </w:rPr>
        <w:t xml:space="preserve"> </w:t>
      </w:r>
      <w:r w:rsidR="00E95A01">
        <w:rPr>
          <w:iCs/>
        </w:rPr>
        <w:t>akan bergeser dan menghasilkan F-</w:t>
      </w:r>
      <w:r w:rsidR="00E95A01">
        <w:rPr>
          <w:i/>
        </w:rPr>
        <w:t xml:space="preserve">score </w:t>
      </w:r>
      <w:r w:rsidR="00E95A01">
        <w:rPr>
          <w:iCs/>
        </w:rPr>
        <w:t>yang lebih tinggi</w:t>
      </w:r>
      <w:r w:rsidRPr="00E95A01">
        <w:rPr>
          <w:iCs/>
        </w:rPr>
        <w:t>.</w:t>
      </w:r>
      <w:r w:rsidR="00E95A01">
        <w:rPr>
          <w:iCs/>
        </w:rPr>
        <w:t xml:space="preserve"> Kondisi tersebut dapat dilihat pada nilai </w:t>
      </w:r>
      <w:r w:rsidR="008F50D0">
        <w:rPr>
          <w:rFonts w:eastAsia="Calibri" w:cs="Times New Roman"/>
          <w:lang w:val="de-DE"/>
        </w:rPr>
        <w:t>γ</w:t>
      </w:r>
      <w:r w:rsidR="008F50D0">
        <w:rPr>
          <w:iCs/>
        </w:rPr>
        <w:t xml:space="preserve"> </w:t>
      </w:r>
      <w:r w:rsidR="00E95A01">
        <w:rPr>
          <w:iCs/>
        </w:rPr>
        <w:t xml:space="preserve">sebesar </w:t>
      </w:r>
      <w:r w:rsidR="00E95A01" w:rsidRPr="00E95A01">
        <w:rPr>
          <w:iCs/>
        </w:rPr>
        <w:t>1</w:t>
      </w:r>
      <w:r w:rsidR="00040772">
        <w:rPr>
          <w:iCs/>
        </w:rPr>
        <w:t>0</w:t>
      </w:r>
      <w:r w:rsidR="00040772">
        <w:rPr>
          <w:iCs/>
          <w:vertAlign w:val="superscript"/>
        </w:rPr>
        <w:t>-5</w:t>
      </w:r>
      <w:r w:rsidR="00E95A01">
        <w:rPr>
          <w:iCs/>
        </w:rPr>
        <w:t xml:space="preserve">. </w:t>
      </w:r>
    </w:p>
    <w:p w14:paraId="08F22854" w14:textId="11FCCB42" w:rsidR="00333317" w:rsidRDefault="002D1E6F" w:rsidP="004970DD">
      <w:pPr>
        <w:spacing w:after="0" w:line="360" w:lineRule="auto"/>
        <w:ind w:firstLine="567"/>
        <w:rPr>
          <w:iCs/>
          <w:color w:val="FF0000"/>
        </w:rPr>
      </w:pPr>
      <w:r w:rsidRPr="00737FE8">
        <w:rPr>
          <w:iCs/>
        </w:rPr>
        <w:t xml:space="preserve">Perlu diingat bahwa SVM mengklasifikasikan data dengan membentuk garis pemisah antar kelompok data yang memiliki label berbeda. Hasil pengelompokan oleh metode </w:t>
      </w:r>
      <w:r w:rsidR="00EE4EEB">
        <w:rPr>
          <w:iCs/>
        </w:rPr>
        <w:t>kelompok</w:t>
      </w:r>
      <w:r w:rsidR="00EE4EEB" w:rsidRPr="00C055FF">
        <w:t xml:space="preserve"> </w:t>
      </w:r>
      <w:r w:rsidRPr="00737FE8">
        <w:rPr>
          <w:iCs/>
        </w:rPr>
        <w:t xml:space="preserve">berupa label tiap sampel akan digunakan oleh SVM untuk mencari posisi dan orientasi garis pemisah yang optimum. Pada nilai </w:t>
      </w:r>
      <w:r w:rsidR="008F50D0">
        <w:rPr>
          <w:rFonts w:eastAsia="Calibri" w:cs="Times New Roman"/>
          <w:lang w:val="de-DE"/>
        </w:rPr>
        <w:t>γ</w:t>
      </w:r>
      <w:r w:rsidR="008F50D0" w:rsidRPr="00737FE8">
        <w:rPr>
          <w:iCs/>
        </w:rPr>
        <w:t xml:space="preserve"> </w:t>
      </w:r>
      <w:r w:rsidRPr="00737FE8">
        <w:rPr>
          <w:iCs/>
        </w:rPr>
        <w:t xml:space="preserve">yang lebih </w:t>
      </w:r>
      <w:r w:rsidR="00737FE8" w:rsidRPr="00737FE8">
        <w:rPr>
          <w:iCs/>
        </w:rPr>
        <w:t>besar</w:t>
      </w:r>
      <w:r w:rsidRPr="00737FE8">
        <w:rPr>
          <w:iCs/>
        </w:rPr>
        <w:t xml:space="preserve">, data </w:t>
      </w:r>
      <w:r w:rsidR="00C26F8B">
        <w:t>salah</w:t>
      </w:r>
      <w:r w:rsidR="00C26F8B" w:rsidRPr="00E95A01">
        <w:rPr>
          <w:i/>
          <w:iCs/>
        </w:rPr>
        <w:t xml:space="preserve"> </w:t>
      </w:r>
      <w:r w:rsidRPr="00737FE8">
        <w:rPr>
          <w:iCs/>
        </w:rPr>
        <w:t xml:space="preserve">akan diproyeksikan didalam persebaran data referensi atau bahkan didalam persebaran data </w:t>
      </w:r>
      <w:r w:rsidRPr="00737FE8">
        <w:rPr>
          <w:i/>
        </w:rPr>
        <w:t>normal</w:t>
      </w:r>
      <w:r w:rsidRPr="00737FE8">
        <w:rPr>
          <w:iCs/>
        </w:rPr>
        <w:t xml:space="preserve">, sehingga meskipun DBSCAN dapat memberikan pengelompokan yang relatif akurat, namun SVM akan kesulitan untuk membuat garis pemisah untuk memisahkan data </w:t>
      </w:r>
      <w:r w:rsidR="00C26F8B">
        <w:t>salah</w:t>
      </w:r>
      <w:r w:rsidR="00C26F8B" w:rsidRPr="00E95A01">
        <w:rPr>
          <w:i/>
          <w:iCs/>
        </w:rPr>
        <w:t xml:space="preserve"> </w:t>
      </w:r>
      <w:r w:rsidRPr="00737FE8">
        <w:rPr>
          <w:iCs/>
        </w:rPr>
        <w:t xml:space="preserve">dari data normal secara akurat. Pendekatan yang cocok bagi SVM adalah untuk menggunakan </w:t>
      </w:r>
      <w:r w:rsidR="008F50D0">
        <w:rPr>
          <w:rFonts w:eastAsia="Calibri" w:cs="Times New Roman"/>
          <w:lang w:val="de-DE"/>
        </w:rPr>
        <w:t>γ</w:t>
      </w:r>
      <w:r w:rsidR="008F50D0" w:rsidRPr="00737FE8">
        <w:rPr>
          <w:iCs/>
        </w:rPr>
        <w:t xml:space="preserve"> </w:t>
      </w:r>
      <w:r w:rsidRPr="00737FE8">
        <w:rPr>
          <w:iCs/>
        </w:rPr>
        <w:t xml:space="preserve">yang cukup kecil sehingga data </w:t>
      </w:r>
      <w:r w:rsidR="00C26F8B">
        <w:t>salah</w:t>
      </w:r>
      <w:r w:rsidR="00C26F8B" w:rsidRPr="00E95A01">
        <w:rPr>
          <w:i/>
          <w:iCs/>
        </w:rPr>
        <w:t xml:space="preserve"> </w:t>
      </w:r>
      <w:r w:rsidRPr="00737FE8">
        <w:rPr>
          <w:iCs/>
        </w:rPr>
        <w:t>akan diproyeksikan secara terpisah dari data referensi dan data normal.</w:t>
      </w:r>
      <w:r w:rsidRPr="001D3EA3">
        <w:rPr>
          <w:iCs/>
          <w:color w:val="FF0000"/>
        </w:rPr>
        <w:t xml:space="preserve"> </w:t>
      </w:r>
    </w:p>
    <w:p w14:paraId="1C43C4F1" w14:textId="40221792" w:rsidR="00774225" w:rsidRPr="00B54AD8" w:rsidRDefault="00774225" w:rsidP="004970DD">
      <w:pPr>
        <w:spacing w:after="0" w:line="360" w:lineRule="auto"/>
        <w:ind w:firstLine="567"/>
        <w:rPr>
          <w:iCs/>
        </w:rPr>
      </w:pPr>
      <w:bookmarkStart w:id="113" w:name="_Hlk59585543"/>
      <w:r>
        <w:rPr>
          <w:iCs/>
        </w:rPr>
        <w:t xml:space="preserve">Pada pengujian yang telah dilakukan, didapatkan hasil bahwa penggunaan metode </w:t>
      </w:r>
      <w:r w:rsidR="00EE4EEB">
        <w:rPr>
          <w:iCs/>
        </w:rPr>
        <w:t>pengelompokan</w:t>
      </w:r>
      <w:r w:rsidR="00EE4EEB" w:rsidRPr="00C055FF">
        <w:t xml:space="preserve"> </w:t>
      </w:r>
      <w:r w:rsidR="00EE4EEB">
        <w:t>k</w:t>
      </w:r>
      <w:r>
        <w:rPr>
          <w:iCs/>
        </w:rPr>
        <w:t>-</w:t>
      </w:r>
      <w:r>
        <w:rPr>
          <w:i/>
        </w:rPr>
        <w:t>means</w:t>
      </w:r>
      <w:r w:rsidR="00EE4EEB">
        <w:rPr>
          <w:i/>
        </w:rPr>
        <w:t xml:space="preserve"> </w:t>
      </w:r>
      <w:r>
        <w:rPr>
          <w:iCs/>
        </w:rPr>
        <w:t>menghasilkan F-</w:t>
      </w:r>
      <w:r w:rsidR="00B54AD8">
        <w:rPr>
          <w:i/>
        </w:rPr>
        <w:t xml:space="preserve">score </w:t>
      </w:r>
      <w:r w:rsidR="00B54AD8">
        <w:rPr>
          <w:iCs/>
        </w:rPr>
        <w:t>yang lebih tinggi dibandingkan metode DBSCAN</w:t>
      </w:r>
      <w:r w:rsidR="007235ED">
        <w:rPr>
          <w:iCs/>
        </w:rPr>
        <w:t xml:space="preserve"> pada 59 pengujian, terutama apabila digunakan jumlah sampel salah yang kecil.</w:t>
      </w:r>
      <w:r w:rsidR="00B54AD8">
        <w:rPr>
          <w:iCs/>
        </w:rPr>
        <w:t xml:space="preserve"> Sebagai hasil dari pengujian ini, metode </w:t>
      </w:r>
      <w:r w:rsidR="00EE4EEB">
        <w:rPr>
          <w:iCs/>
        </w:rPr>
        <w:t>pengelompokan</w:t>
      </w:r>
      <w:r w:rsidR="00EE4EEB" w:rsidRPr="00C055FF">
        <w:t xml:space="preserve"> </w:t>
      </w:r>
      <w:r w:rsidR="00EE4EEB">
        <w:t>k</w:t>
      </w:r>
      <w:r w:rsidR="00B54AD8">
        <w:rPr>
          <w:iCs/>
        </w:rPr>
        <w:t>-</w:t>
      </w:r>
      <w:r w:rsidR="00B54AD8">
        <w:rPr>
          <w:i/>
        </w:rPr>
        <w:t xml:space="preserve">means </w:t>
      </w:r>
      <w:r w:rsidR="00B54AD8">
        <w:rPr>
          <w:iCs/>
        </w:rPr>
        <w:t xml:space="preserve">akan digunakan sebagai metode </w:t>
      </w:r>
      <w:r w:rsidR="00EE4EEB">
        <w:rPr>
          <w:iCs/>
        </w:rPr>
        <w:t>pengelompokan</w:t>
      </w:r>
      <w:r w:rsidR="00EE4EEB" w:rsidRPr="00C055FF">
        <w:t xml:space="preserve"> </w:t>
      </w:r>
      <w:r w:rsidR="00B54AD8">
        <w:rPr>
          <w:iCs/>
        </w:rPr>
        <w:t>pada program yang dirancang.</w:t>
      </w:r>
    </w:p>
    <w:p w14:paraId="19461062" w14:textId="02A40B4C" w:rsidR="002D1E6F" w:rsidRPr="00054AAA" w:rsidRDefault="002D1E6F" w:rsidP="00275EDB">
      <w:pPr>
        <w:pStyle w:val="Heading3"/>
      </w:pPr>
      <w:bookmarkStart w:id="114" w:name="_Toc60962709"/>
      <w:bookmarkStart w:id="115" w:name="_Hlk59547787"/>
      <w:bookmarkEnd w:id="113"/>
      <w:r>
        <w:t xml:space="preserve">Pengujian </w:t>
      </w:r>
      <w:r w:rsidR="00D936E5">
        <w:rPr>
          <w:iCs/>
        </w:rPr>
        <w:t>Pengelompokan</w:t>
      </w:r>
      <w:r w:rsidR="00D936E5">
        <w:t xml:space="preserve"> </w:t>
      </w:r>
      <w:r>
        <w:t>K-Means</w:t>
      </w:r>
      <w:bookmarkEnd w:id="114"/>
      <w:r>
        <w:t xml:space="preserve"> </w:t>
      </w:r>
    </w:p>
    <w:p w14:paraId="52FFBB3A" w14:textId="7EADDC45" w:rsidR="00E54988" w:rsidRPr="00E54988" w:rsidRDefault="002D1E6F" w:rsidP="00290AE2">
      <w:pPr>
        <w:spacing w:after="0" w:line="360" w:lineRule="auto"/>
        <w:ind w:firstLine="567"/>
        <w:rPr>
          <w:rFonts w:cs="Times New Roman"/>
        </w:rPr>
      </w:pPr>
      <w:bookmarkStart w:id="116" w:name="_Hlk59585853"/>
      <w:bookmarkEnd w:id="115"/>
      <w:r w:rsidRPr="00054AAA">
        <w:t xml:space="preserve">Pengujian dilakukan untuk mendapatkan sebuah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054AAA">
        <w:t xml:space="preserve">untuk memulai metode </w:t>
      </w:r>
      <w:r w:rsidR="00EE4EEB">
        <w:rPr>
          <w:iCs/>
        </w:rPr>
        <w:t>pengelompokan</w:t>
      </w:r>
      <w:r w:rsidR="00EE4EEB" w:rsidRPr="00C055FF">
        <w:t xml:space="preserve"> </w:t>
      </w:r>
      <w:r w:rsidR="00EE4EEB">
        <w:t>k</w:t>
      </w:r>
      <w:r w:rsidRPr="00054AAA">
        <w:t>-</w:t>
      </w:r>
      <w:r w:rsidRPr="00054AAA">
        <w:rPr>
          <w:i/>
        </w:rPr>
        <w:t>means</w:t>
      </w:r>
      <w:r w:rsidR="00EE4EEB">
        <w:rPr>
          <w:i/>
        </w:rPr>
        <w:t xml:space="preserve"> </w:t>
      </w:r>
      <w:r w:rsidRPr="00054AAA">
        <w:t xml:space="preserve">dan mengelompokkan data gabungan kedalam 2 kelompok. Seperti pada </w:t>
      </w:r>
      <w:r w:rsidRPr="00054AAA">
        <w:rPr>
          <w:i/>
        </w:rPr>
        <w:t>elbow method</w:t>
      </w:r>
      <w:r w:rsidRPr="00054AAA">
        <w:t xml:space="preserve">, pengujian akan membandingkan nilai </w:t>
      </w:r>
      <w:r w:rsidRPr="00054AAA">
        <w:rPr>
          <w:i/>
        </w:rPr>
        <w:t xml:space="preserve">within cluster sum of squares </w:t>
      </w:r>
      <w:r w:rsidRPr="00054AAA">
        <w:t xml:space="preserve">(WCSS) pada 1 hingga 3 kluster. </w:t>
      </w:r>
      <w:r w:rsidRPr="00054AAA">
        <w:rPr>
          <w:i/>
        </w:rPr>
        <w:t xml:space="preserve">Elbow method </w:t>
      </w:r>
      <w:r w:rsidRPr="00054AAA">
        <w:t xml:space="preserve">merupakan sebuah evaluasi </w:t>
      </w:r>
      <w:r>
        <w:t>secara visual</w:t>
      </w:r>
      <w:r w:rsidRPr="00054AAA">
        <w:t>, di</w:t>
      </w:r>
      <w:r w:rsidR="00FB7512">
        <w:t xml:space="preserve"> </w:t>
      </w:r>
      <w:r w:rsidRPr="00054AAA">
        <w:t xml:space="preserve">mana seorang pengguna mengevaluasi grafik </w:t>
      </w:r>
      <w:r w:rsidRPr="00054AAA">
        <w:lastRenderedPageBreak/>
        <w:t xml:space="preserve">WCSS untuk menentukan jumlah </w:t>
      </w:r>
      <w:r w:rsidR="00630EDB">
        <w:t xml:space="preserve">kelompok </w:t>
      </w:r>
      <w:r w:rsidRPr="00054AAA">
        <w:t xml:space="preserve">optimal berdasarkan pembentukan sebuah siku pada grafik, sedangkan pada program yang dirancang, program harus mampu mengevaluasi pembentukan siku secara otomatis dan mulai mengelompokkan data gabungan apabila terdapat siku pada penggunaan 2 </w:t>
      </w:r>
      <w:r w:rsidR="00630EDB">
        <w:t>kelompok</w:t>
      </w:r>
      <w:r w:rsidRPr="00054AAA">
        <w:t xml:space="preserve">. </w:t>
      </w:r>
      <w:bookmarkEnd w:id="116"/>
      <w:r>
        <w:rPr>
          <w:rFonts w:cs="Times New Roman"/>
        </w:rPr>
        <w:t xml:space="preserve">Sehingga pada tahap ini juga dilakukan pengujian implementasi metode </w:t>
      </w:r>
      <w:r w:rsidR="00EE4EEB">
        <w:rPr>
          <w:iCs/>
        </w:rPr>
        <w:t>pengelompokan</w:t>
      </w:r>
      <w:r w:rsidR="00EE4EEB" w:rsidRPr="00C055FF">
        <w:t xml:space="preserve"> </w:t>
      </w:r>
      <w:r w:rsidR="00EE4EEB">
        <w:t>k</w:t>
      </w:r>
      <w:r>
        <w:rPr>
          <w:rFonts w:cs="Times New Roman"/>
        </w:rPr>
        <w:t>-</w:t>
      </w:r>
      <w:r w:rsidRPr="00EE4EEB">
        <w:rPr>
          <w:rFonts w:cs="Times New Roman"/>
          <w:i/>
          <w:iCs/>
        </w:rPr>
        <w:t>means</w:t>
      </w:r>
      <w:r>
        <w:rPr>
          <w:rFonts w:cs="Times New Roman"/>
        </w:rPr>
        <w:t xml:space="preserve"> kedalam rangka kerja. </w:t>
      </w:r>
    </w:p>
    <w:p w14:paraId="209FB998" w14:textId="1B31F32D" w:rsidR="00E54988" w:rsidRPr="005E3008" w:rsidRDefault="002D1E6F" w:rsidP="004970DD">
      <w:pPr>
        <w:spacing w:after="0" w:line="360" w:lineRule="auto"/>
        <w:ind w:firstLine="567"/>
        <w:rPr>
          <w:noProof/>
        </w:rPr>
      </w:pPr>
      <w:bookmarkStart w:id="117" w:name="_Hlk59586099"/>
      <w:r w:rsidRPr="005E3008">
        <w:t xml:space="preserve">Pengujian dilakukan dengan memvariasikan ukuran referensi dan ukuran </w:t>
      </w:r>
      <w:r w:rsidR="00433840">
        <w:rPr>
          <w:rFonts w:cs="Times New Roman"/>
        </w:rPr>
        <w:t>penyangga</w:t>
      </w:r>
      <w:r w:rsidR="00433840" w:rsidRPr="005E3008">
        <w:t xml:space="preserve"> </w:t>
      </w:r>
      <w:r w:rsidRPr="005E3008">
        <w:t xml:space="preserve">pada 50 hingga 200 pada </w:t>
      </w:r>
      <w:r w:rsidR="008F50D0">
        <w:rPr>
          <w:rFonts w:eastAsia="Calibri" w:cs="Times New Roman"/>
          <w:lang w:val="de-DE"/>
        </w:rPr>
        <w:t>γ</w:t>
      </w:r>
      <w:r w:rsidR="008F50D0" w:rsidRPr="005E3008">
        <w:t xml:space="preserve"> </w:t>
      </w:r>
      <w:r w:rsidRPr="005E3008">
        <w:t>sebesar 5</w:t>
      </w:r>
      <w:r w:rsidR="00FB0C7C">
        <w:t>x10</w:t>
      </w:r>
      <w:r w:rsidR="00FB0C7C">
        <w:rPr>
          <w:vertAlign w:val="superscript"/>
        </w:rPr>
        <w:t>-5</w:t>
      </w:r>
      <w:r w:rsidRPr="005E3008">
        <w:t xml:space="preserve">. Data referensi akan diisi dengan sampel normal, dan data </w:t>
      </w:r>
      <w:r w:rsidR="00433840">
        <w:rPr>
          <w:rFonts w:cs="Times New Roman"/>
        </w:rPr>
        <w:t>penyangga</w:t>
      </w:r>
      <w:r w:rsidR="00433840" w:rsidRPr="005E3008">
        <w:t xml:space="preserve"> </w:t>
      </w:r>
      <w:r w:rsidRPr="005E3008">
        <w:t xml:space="preserve">akan diisi dengan campuran sampel normal dan sampel </w:t>
      </w:r>
      <w:r w:rsidR="00C26F8B">
        <w:t>salah</w:t>
      </w:r>
      <w:r w:rsidRPr="005E3008">
        <w:t xml:space="preserve">. Kedua data tersebut kemudian digabungkan dan dilakukan metode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untuk dikelompokkan kedalam 2 kelompok, normal dan </w:t>
      </w:r>
      <w:r w:rsidR="00C26F8B">
        <w:t>salah</w:t>
      </w:r>
      <w:r w:rsidRPr="005E3008">
        <w:t xml:space="preserve">. </w:t>
      </w:r>
      <w:bookmarkEnd w:id="117"/>
      <w:r w:rsidRPr="005E3008">
        <w:t xml:space="preserve">Apabila pada data </w:t>
      </w:r>
      <w:r w:rsidR="00433840">
        <w:rPr>
          <w:rFonts w:cs="Times New Roman"/>
        </w:rPr>
        <w:t>penyangga</w:t>
      </w:r>
      <w:r w:rsidRPr="005E3008">
        <w:t xml:space="preserve">, jumlah sampel </w:t>
      </w:r>
      <w:r w:rsidR="00C26F8B">
        <w:t>salah</w:t>
      </w:r>
      <w:r w:rsidR="00C26F8B" w:rsidRPr="00E95A01">
        <w:rPr>
          <w:i/>
          <w:iCs/>
        </w:rPr>
        <w:t xml:space="preserve"> </w:t>
      </w:r>
      <w:r w:rsidRPr="005E3008">
        <w:t xml:space="preserve">terlalu sedikit, maka hasil dari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akan terlihat seperti sekedar membagi data gabungan menjadi 2 kelompok sama rata. Hal tersebut berarti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tidak memiliki akurasi tinggi pada komposisi data </w:t>
      </w:r>
      <w:r w:rsidR="00433840">
        <w:rPr>
          <w:rFonts w:cs="Times New Roman"/>
        </w:rPr>
        <w:t>penyangga</w:t>
      </w:r>
      <w:r w:rsidR="00433840" w:rsidRPr="005E3008">
        <w:t xml:space="preserve"> </w:t>
      </w:r>
      <w:r w:rsidRPr="005E3008">
        <w:t xml:space="preserve">yang digunakan. Oleh sebab itu, pengujian ini juga digunakan untuk mengetahui berapa jumlah data </w:t>
      </w:r>
      <w:r w:rsidR="00C26F8B">
        <w:t>salah</w:t>
      </w:r>
      <w:r w:rsidR="00C26F8B" w:rsidRPr="00E95A01">
        <w:rPr>
          <w:i/>
          <w:iCs/>
        </w:rPr>
        <w:t xml:space="preserve"> </w:t>
      </w:r>
      <w:r w:rsidRPr="005E3008">
        <w:t xml:space="preserve">pada data </w:t>
      </w:r>
      <w:r w:rsidR="00433840">
        <w:rPr>
          <w:rFonts w:cs="Times New Roman"/>
        </w:rPr>
        <w:t>penyangga</w:t>
      </w:r>
      <w:r w:rsidR="00433840" w:rsidRPr="005E3008">
        <w:t xml:space="preserve"> </w:t>
      </w:r>
      <w:r w:rsidRPr="005E3008">
        <w:t xml:space="preserve">agar </w:t>
      </w:r>
      <w:r w:rsidR="00EE4EEB">
        <w:rPr>
          <w:iCs/>
        </w:rPr>
        <w:t>pengelompokan</w:t>
      </w:r>
      <w:r w:rsidR="00EE4EEB" w:rsidRPr="00C055FF">
        <w:t xml:space="preserve"> </w:t>
      </w:r>
      <w:r w:rsidR="00EE4EEB">
        <w:t>k</w:t>
      </w:r>
      <w:r w:rsidRPr="005E3008">
        <w:t>-</w:t>
      </w:r>
      <w:r w:rsidRPr="00EE4EEB">
        <w:rPr>
          <w:i/>
          <w:iCs/>
        </w:rPr>
        <w:t>means</w:t>
      </w:r>
      <w:r w:rsidRPr="005E3008">
        <w:t xml:space="preserve"> dapat melakukan pelabelan secara akurat. Apabila akurasi pelabelan </w:t>
      </w:r>
      <w:r w:rsidR="00EE4EEB">
        <w:rPr>
          <w:iCs/>
        </w:rPr>
        <w:t>pengelompokan</w:t>
      </w:r>
      <w:r w:rsidR="00EE4EEB" w:rsidRPr="00C055FF">
        <w:t xml:space="preserve"> </w:t>
      </w:r>
      <w:r w:rsidR="00EE4EEB">
        <w:t>k</w:t>
      </w:r>
      <w:r w:rsidRPr="005E3008">
        <w:t>-</w:t>
      </w:r>
      <w:r w:rsidRPr="00EE4EEB">
        <w:rPr>
          <w:i/>
          <w:iCs/>
        </w:rPr>
        <w:t>means</w:t>
      </w:r>
      <w:r w:rsidRPr="005E3008">
        <w:t xml:space="preserve"> melewati batas tertentu, maka akan dicatat ketiga nilai WCSS serta jumlah sampel </w:t>
      </w:r>
      <w:r w:rsidR="00C26F8B">
        <w:t>salah</w:t>
      </w:r>
      <w:r w:rsidR="00C26F8B" w:rsidRPr="00E95A01">
        <w:rPr>
          <w:i/>
          <w:iCs/>
        </w:rPr>
        <w:t xml:space="preserve"> </w:t>
      </w:r>
      <w:r w:rsidRPr="005E3008">
        <w:t xml:space="preserve">yang digunakan. Dari pengujian tersebut didapatkan hasil seperti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18" w:name="_Hlk59586386"/>
            <w:r>
              <w:rPr>
                <w:noProof/>
              </w:rPr>
              <w:lastRenderedPageBreak/>
              <mc:AlternateContent>
                <mc:Choice Requires="wps">
                  <w:drawing>
                    <wp:anchor distT="0" distB="0" distL="114300" distR="114300" simplePos="0" relativeHeight="251710464" behindDoc="0" locked="0" layoutInCell="1" allowOverlap="1" wp14:anchorId="685A04F8" wp14:editId="2D355ABB">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5BD6C904" w:rsidR="00552585" w:rsidRPr="00C3456C" w:rsidRDefault="00552585" w:rsidP="0004334E">
                                  <w:pPr>
                                    <w:pStyle w:val="Caption"/>
                                    <w:rPr>
                                      <w:rFonts w:eastAsia="WenQuanYi Micro Hei" w:cs="Lohit Devanagari"/>
                                      <w:noProof/>
                                      <w:lang w:eastAsia="zh-CN" w:bidi="hi-IN"/>
                                    </w:rPr>
                                  </w:pPr>
                                  <w:bookmarkStart w:id="119" w:name="_Toc60962580"/>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8</w:t>
                                  </w:r>
                                  <w:r w:rsidR="00475EFA">
                                    <w:rPr>
                                      <w:noProof/>
                                    </w:rPr>
                                    <w:fldChar w:fldCharType="end"/>
                                  </w:r>
                                  <w:r>
                                    <w:t xml:space="preserve"> Nilai WCSS Minimum Pada Ukuran Referensi = 50</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1" type="#_x0000_t202" style="position:absolute;left:0;text-align:left;margin-left:.45pt;margin-top:179.75pt;width:184.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cej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IKStq&#10;0min2sA+Q8vIRfw0zs8pbesoMbTkp9zB78kZYbcl1vFLgBjFienzhd1YTZJzevXxZvZpxpmk2PXV&#10;LNbIXo869OGLgppFI+dI0iVGxenBhy51SIk3eTC62Ghj4iYG1gbZSZDMTaWD6ov/lmVszLUQT3UF&#10;oyeL+Doc0Qrtvk18TG8G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rXHozACAABnBAAADgAAAAAAAAAAAAAAAAAu&#10;AgAAZHJzL2Uyb0RvYy54bWxQSwECLQAUAAYACAAAACEArdun6uAAAAAIAQAADwAAAAAAAAAAAAAA&#10;AACKBAAAZHJzL2Rvd25yZXYueG1sUEsFBgAAAAAEAAQA8wAAAJcFAAAAAA==&#10;" stroked="f">
                      <v:textbox style="mso-fit-shape-to-text:t" inset="0,0,0,0">
                        <w:txbxContent>
                          <w:p w14:paraId="16903DC3" w14:textId="5BD6C904" w:rsidR="00552585" w:rsidRPr="00C3456C" w:rsidRDefault="00552585" w:rsidP="0004334E">
                            <w:pPr>
                              <w:pStyle w:val="Caption"/>
                              <w:rPr>
                                <w:rFonts w:eastAsia="WenQuanYi Micro Hei" w:cs="Lohit Devanagari"/>
                                <w:noProof/>
                                <w:lang w:eastAsia="zh-CN" w:bidi="hi-IN"/>
                              </w:rPr>
                            </w:pPr>
                            <w:bookmarkStart w:id="120" w:name="_Toc60962580"/>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8</w:t>
                            </w:r>
                            <w:r w:rsidR="00475EFA">
                              <w:rPr>
                                <w:noProof/>
                              </w:rPr>
                              <w:fldChar w:fldCharType="end"/>
                            </w:r>
                            <w:r>
                              <w:t xml:space="preserve"> Nilai WCSS Minimum Pada Ukuran Referensi = 50</w:t>
                            </w:r>
                            <w:bookmarkEnd w:id="120"/>
                          </w:p>
                        </w:txbxContent>
                      </v:textbox>
                      <w10:wrap type="topAndBottom"/>
                    </v:shape>
                  </w:pict>
                </mc:Fallback>
              </mc:AlternateContent>
            </w:r>
            <w:r>
              <w:rPr>
                <w:noProof/>
              </w:rPr>
              <w:drawing>
                <wp:anchor distT="0" distB="0" distL="114300" distR="114300" simplePos="0" relativeHeight="251619328" behindDoc="0" locked="0" layoutInCell="1" allowOverlap="1" wp14:anchorId="587D9222" wp14:editId="72E69537">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5584" behindDoc="0" locked="0" layoutInCell="1" allowOverlap="1" wp14:anchorId="380C8A1F" wp14:editId="12F764A8">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639C6E84" w:rsidR="00552585" w:rsidRPr="00D37A4C" w:rsidRDefault="00552585" w:rsidP="0004334E">
                                  <w:pPr>
                                    <w:pStyle w:val="Caption"/>
                                    <w:rPr>
                                      <w:rFonts w:eastAsia="WenQuanYi Micro Hei" w:cs="Lohit Devanagari"/>
                                      <w:noProof/>
                                      <w:lang w:eastAsia="zh-CN" w:bidi="hi-IN"/>
                                    </w:rPr>
                                  </w:pPr>
                                  <w:bookmarkStart w:id="121" w:name="_Toc60962581"/>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9</w:t>
                                  </w:r>
                                  <w:r w:rsidR="00475EFA">
                                    <w:rPr>
                                      <w:noProof/>
                                    </w:rPr>
                                    <w:fldChar w:fldCharType="end"/>
                                  </w:r>
                                  <w:r>
                                    <w:t xml:space="preserve"> Nilai WCSS Minimum Pada Ukuran Referensi = 100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2" type="#_x0000_t202" style="position:absolute;left:0;text-align:left;margin-left:-.25pt;margin-top:178.8pt;width:194.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" stroked="f">
                      <v:textbox style="mso-fit-shape-to-text:t" inset="0,0,0,0">
                        <w:txbxContent>
                          <w:p w14:paraId="27D33B1D" w14:textId="639C6E84" w:rsidR="00552585" w:rsidRPr="00D37A4C" w:rsidRDefault="00552585" w:rsidP="0004334E">
                            <w:pPr>
                              <w:pStyle w:val="Caption"/>
                              <w:rPr>
                                <w:rFonts w:eastAsia="WenQuanYi Micro Hei" w:cs="Lohit Devanagari"/>
                                <w:noProof/>
                                <w:lang w:eastAsia="zh-CN" w:bidi="hi-IN"/>
                              </w:rPr>
                            </w:pPr>
                            <w:bookmarkStart w:id="122" w:name="_Toc60962581"/>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9</w:t>
                            </w:r>
                            <w:r w:rsidR="00475EFA">
                              <w:rPr>
                                <w:noProof/>
                              </w:rPr>
                              <w:fldChar w:fldCharType="end"/>
                            </w:r>
                            <w:r>
                              <w:t xml:space="preserve"> Nilai WCSS Minimum Pada Ukuran Referensi = 100</w:t>
                            </w:r>
                            <w:bookmarkEnd w:id="122"/>
                          </w:p>
                        </w:txbxContent>
                      </v:textbox>
                    </v:shape>
                  </w:pict>
                </mc:Fallback>
              </mc:AlternateContent>
            </w:r>
            <w:r>
              <w:rPr>
                <w:noProof/>
              </w:rPr>
              <w:drawing>
                <wp:anchor distT="0" distB="0" distL="114300" distR="114300" simplePos="0" relativeHeight="251624448" behindDoc="0" locked="0" layoutInCell="1" allowOverlap="1" wp14:anchorId="4DECF015" wp14:editId="37DD364E">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mc:AlternateContent>
                <mc:Choice Requires="wps">
                  <w:drawing>
                    <wp:anchor distT="0" distB="0" distL="114300" distR="114300" simplePos="0" relativeHeight="251720704" behindDoc="0" locked="0" layoutInCell="1" allowOverlap="1" wp14:anchorId="75E0F58A" wp14:editId="3C792DCC">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2AD34922" w:rsidR="00552585" w:rsidRPr="001F4976" w:rsidRDefault="00552585" w:rsidP="0004334E">
                                  <w:pPr>
                                    <w:pStyle w:val="Caption"/>
                                    <w:rPr>
                                      <w:rFonts w:eastAsia="WenQuanYi Micro Hei" w:cs="Lohit Devanagari"/>
                                      <w:noProof/>
                                      <w:lang w:eastAsia="zh-CN" w:bidi="hi-IN"/>
                                    </w:rPr>
                                  </w:pPr>
                                  <w:bookmarkStart w:id="123" w:name="_Toc60962582"/>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10</w:t>
                                  </w:r>
                                  <w:r w:rsidR="00475EFA">
                                    <w:rPr>
                                      <w:noProof/>
                                    </w:rPr>
                                    <w:fldChar w:fldCharType="end"/>
                                  </w:r>
                                  <w:r>
                                    <w:t xml:space="preserve"> </w:t>
                                  </w:r>
                                  <w:r w:rsidRPr="00AB3CF1">
                                    <w:rPr>
                                      <w:noProof/>
                                    </w:rPr>
                                    <w:t>Nilai WCSS Minimum Pada Ukuran Referensi = 1</w:t>
                                  </w:r>
                                  <w:r>
                                    <w:rPr>
                                      <w:noProof/>
                                    </w:rPr>
                                    <w:t>5</w:t>
                                  </w:r>
                                  <w:r w:rsidRPr="00AB3CF1">
                                    <w:rPr>
                                      <w:noProof/>
                                    </w:rPr>
                                    <w:t>0</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3" type="#_x0000_t202" style="position:absolute;left:0;text-align:left;margin-left:.45pt;margin-top:180.7pt;width:18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ALgGc5LgIAAGcEAAAOAAAAAAAAAAAAAAAAAC4CAABk&#10;cnMvZTJvRG9jLnhtbFBLAQItABQABgAIAAAAIQC4Op8h3gAAAAgBAAAPAAAAAAAAAAAAAAAAAIgE&#10;AABkcnMvZG93bnJldi54bWxQSwUGAAAAAAQABADzAAAAkwUAAAAA&#10;" stroked="f">
                      <v:textbox style="mso-fit-shape-to-text:t" inset="0,0,0,0">
                        <w:txbxContent>
                          <w:p w14:paraId="7C81CFB5" w14:textId="2AD34922" w:rsidR="00552585" w:rsidRPr="001F4976" w:rsidRDefault="00552585" w:rsidP="0004334E">
                            <w:pPr>
                              <w:pStyle w:val="Caption"/>
                              <w:rPr>
                                <w:rFonts w:eastAsia="WenQuanYi Micro Hei" w:cs="Lohit Devanagari"/>
                                <w:noProof/>
                                <w:lang w:eastAsia="zh-CN" w:bidi="hi-IN"/>
                              </w:rPr>
                            </w:pPr>
                            <w:bookmarkStart w:id="124" w:name="_Toc60962582"/>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10</w:t>
                            </w:r>
                            <w:r w:rsidR="00475EFA">
                              <w:rPr>
                                <w:noProof/>
                              </w:rPr>
                              <w:fldChar w:fldCharType="end"/>
                            </w:r>
                            <w:r>
                              <w:t xml:space="preserve"> </w:t>
                            </w:r>
                            <w:r w:rsidRPr="00AB3CF1">
                              <w:rPr>
                                <w:noProof/>
                              </w:rPr>
                              <w:t>Nilai WCSS Minimum Pada Ukuran Referensi = 1</w:t>
                            </w:r>
                            <w:r>
                              <w:rPr>
                                <w:noProof/>
                              </w:rPr>
                              <w:t>5</w:t>
                            </w:r>
                            <w:r w:rsidRPr="00AB3CF1">
                              <w:rPr>
                                <w:noProof/>
                              </w:rPr>
                              <w:t>0</w:t>
                            </w:r>
                            <w:bookmarkEnd w:id="124"/>
                          </w:p>
                        </w:txbxContent>
                      </v:textbox>
                      <w10:wrap type="topAndBottom"/>
                    </v:shape>
                  </w:pict>
                </mc:Fallback>
              </mc:AlternateContent>
            </w:r>
            <w:r>
              <w:rPr>
                <w:noProof/>
              </w:rPr>
              <w:drawing>
                <wp:anchor distT="0" distB="0" distL="114300" distR="114300" simplePos="0" relativeHeight="251629568" behindDoc="0" locked="0" layoutInCell="1" allowOverlap="1" wp14:anchorId="63029C6E" wp14:editId="0FDEAE53">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5824" behindDoc="0" locked="0" layoutInCell="1" allowOverlap="1" wp14:anchorId="015C7A43" wp14:editId="6CD25701">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542489BC" w:rsidR="00552585" w:rsidRPr="004B3E65" w:rsidRDefault="00552585" w:rsidP="0004334E">
                                  <w:pPr>
                                    <w:pStyle w:val="Caption"/>
                                    <w:rPr>
                                      <w:rFonts w:eastAsia="WenQuanYi Micro Hei" w:cs="Lohit Devanagari"/>
                                      <w:noProof/>
                                      <w:lang w:eastAsia="zh-CN" w:bidi="hi-IN"/>
                                    </w:rPr>
                                  </w:pPr>
                                  <w:bookmarkStart w:id="125" w:name="_Toc60962583"/>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11</w:t>
                                  </w:r>
                                  <w:r w:rsidR="00475EFA">
                                    <w:rPr>
                                      <w:noProof/>
                                    </w:rPr>
                                    <w:fldChar w:fldCharType="end"/>
                                  </w:r>
                                  <w:r>
                                    <w:t xml:space="preserve"> </w:t>
                                  </w:r>
                                  <w:r w:rsidRPr="00E07098">
                                    <w:t xml:space="preserve">Nilai WCSS Minimum Pada Ukuran Referensi = </w:t>
                                  </w:r>
                                  <w:r>
                                    <w:t>200</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4" type="#_x0000_t202" style="position:absolute;left:0;text-align:left;margin-left:-.25pt;margin-top:177.75pt;width:194.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IPjMQIAAGkEAAAOAAAAZHJzL2Uyb0RvYy54bWysVMGO2jAQvVfqP1i+lwC70Co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HjYg+MxAgAAaQQAAA4AAAAAAAAAAAAAAAAA&#10;LgIAAGRycy9lMm9Eb2MueG1sUEsBAi0AFAAGAAgAAAAhADx6/abgAAAACQEAAA8AAAAAAAAAAAAA&#10;AAAAiwQAAGRycy9kb3ducmV2LnhtbFBLBQYAAAAABAAEAPMAAACYBQAAAAA=&#10;" stroked="f">
                      <v:textbox style="mso-fit-shape-to-text:t" inset="0,0,0,0">
                        <w:txbxContent>
                          <w:p w14:paraId="72FB1D68" w14:textId="542489BC" w:rsidR="00552585" w:rsidRPr="004B3E65" w:rsidRDefault="00552585" w:rsidP="0004334E">
                            <w:pPr>
                              <w:pStyle w:val="Caption"/>
                              <w:rPr>
                                <w:rFonts w:eastAsia="WenQuanYi Micro Hei" w:cs="Lohit Devanagari"/>
                                <w:noProof/>
                                <w:lang w:eastAsia="zh-CN" w:bidi="hi-IN"/>
                              </w:rPr>
                            </w:pPr>
                            <w:bookmarkStart w:id="126" w:name="_Toc60962583"/>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11</w:t>
                            </w:r>
                            <w:r w:rsidR="00475EFA">
                              <w:rPr>
                                <w:noProof/>
                              </w:rPr>
                              <w:fldChar w:fldCharType="end"/>
                            </w:r>
                            <w:r>
                              <w:t xml:space="preserve"> </w:t>
                            </w:r>
                            <w:r w:rsidRPr="00E07098">
                              <w:t xml:space="preserve">Nilai WCSS Minimum Pada Ukuran Referensi = </w:t>
                            </w:r>
                            <w:r>
                              <w:t>200</w:t>
                            </w:r>
                            <w:bookmarkEnd w:id="126"/>
                          </w:p>
                        </w:txbxContent>
                      </v:textbox>
                    </v:shape>
                  </w:pict>
                </mc:Fallback>
              </mc:AlternateContent>
            </w:r>
            <w:r>
              <w:rPr>
                <w:noProof/>
              </w:rPr>
              <w:drawing>
                <wp:anchor distT="0" distB="0" distL="114300" distR="114300" simplePos="0" relativeHeight="251705344" behindDoc="0" locked="0" layoutInCell="1" allowOverlap="1" wp14:anchorId="1D1EBCE8" wp14:editId="5C60ABAF">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27" w:name="_Hlk59587131"/>
      <w:bookmarkEnd w:id="118"/>
      <w:r w:rsidRPr="005E3008">
        <w:t xml:space="preserve">Tiap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mewakili pengujian menggunakan </w:t>
      </w:r>
      <w:r w:rsidR="00433840">
        <w:rPr>
          <w:rFonts w:cs="Times New Roman"/>
        </w:rPr>
        <w:t>penyangga</w:t>
      </w:r>
      <w:r w:rsidR="00433840" w:rsidRPr="005E3008">
        <w:t xml:space="preserve"> </w:t>
      </w:r>
      <w:r w:rsidRPr="005E3008">
        <w:t xml:space="preserve">dengan ukuran tertentu, dan tiap titik pada garis mewakili nilai WCSS apabila WCSS dihitung pada jumlah kluster yang bersangkutan. </w:t>
      </w:r>
      <w:r w:rsidR="001D3EA3">
        <w:rPr>
          <w:color w:val="FF0000"/>
          <w:vertAlign w:val="subscript"/>
        </w:rPr>
        <w:t xml:space="preserve"> </w:t>
      </w:r>
      <w:r w:rsidRPr="005E3008">
        <w:t xml:space="preserve">Variasi nilai minimum WCSS pada </w:t>
      </w:r>
      <w:r w:rsidR="00302E0A">
        <w:t>keempat</w:t>
      </w:r>
      <w:r w:rsidRPr="005E3008">
        <w:t xml:space="preserve"> </w:t>
      </w:r>
      <w:r w:rsidR="00302E0A">
        <w:t>G</w:t>
      </w:r>
      <w:r w:rsidRPr="005E3008">
        <w:t xml:space="preserve">ambar utamanya disebabkan oleh perbedaan ukuran referensi serta perbedaan ukuran </w:t>
      </w:r>
      <w:r w:rsidR="00433840">
        <w:rPr>
          <w:rFonts w:cs="Times New Roman"/>
        </w:rPr>
        <w:t>penyangga</w:t>
      </w:r>
      <w:r w:rsidRPr="005E3008">
        <w:t xml:space="preserve">, ukuran referensi akan mempengaruhi proyeksi data dan ukuran </w:t>
      </w:r>
      <w:r w:rsidR="00433840">
        <w:rPr>
          <w:rFonts w:cs="Times New Roman"/>
        </w:rPr>
        <w:t>penyangga</w:t>
      </w:r>
      <w:r w:rsidR="00433840" w:rsidRPr="005E3008">
        <w:t xml:space="preserve"> </w:t>
      </w:r>
      <w:r w:rsidRPr="005E3008">
        <w:t xml:space="preserve">akan mempengaruhi pengelompokan oleh </w:t>
      </w:r>
      <w:r w:rsidR="001D5446" w:rsidRPr="001D5446">
        <w:t>PKM</w:t>
      </w:r>
      <w:r w:rsidRPr="005E3008">
        <w:t>. Nilai WCSS meningkat seiring membesarnya ukuran referensi yang digunakan, hal tersebut dikarenakan data referensi diproyeksikan dengan persebaran yang besar, sehingga menghasilkan nilai WCSS yang besar</w:t>
      </w:r>
      <w:r w:rsidR="00FE4A26">
        <w:t>.</w:t>
      </w:r>
    </w:p>
    <w:bookmarkEnd w:id="127"/>
    <w:p w14:paraId="3629BC24" w14:textId="1D6C8B7D" w:rsidR="00846417" w:rsidRDefault="0004334E" w:rsidP="00644B5F">
      <w:pPr>
        <w:tabs>
          <w:tab w:val="left" w:pos="1134"/>
        </w:tabs>
        <w:spacing w:after="0" w:line="360" w:lineRule="auto"/>
        <w:ind w:firstLine="567"/>
      </w:pPr>
      <w:r>
        <w:rPr>
          <w:noProof/>
        </w:rPr>
        <w:lastRenderedPageBreak/>
        <mc:AlternateContent>
          <mc:Choice Requires="wps">
            <w:drawing>
              <wp:anchor distT="0" distB="0" distL="114300" distR="114300" simplePos="0" relativeHeight="251700224" behindDoc="0" locked="0" layoutInCell="1" allowOverlap="1" wp14:anchorId="683001BD" wp14:editId="03A74F31">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34BCF256" w:rsidR="00552585" w:rsidRPr="00AF2E74" w:rsidRDefault="00552585" w:rsidP="0004334E">
                            <w:pPr>
                              <w:pStyle w:val="Caption"/>
                              <w:rPr>
                                <w:noProof/>
                              </w:rPr>
                            </w:pPr>
                            <w:bookmarkStart w:id="128" w:name="_Toc60962584"/>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12</w:t>
                            </w:r>
                            <w:r w:rsidR="00475EFA">
                              <w:rPr>
                                <w:noProof/>
                              </w:rPr>
                              <w:fldChar w:fldCharType="end"/>
                            </w:r>
                            <w:r>
                              <w:t xml:space="preserve"> </w:t>
                            </w:r>
                            <w:r w:rsidRPr="00612025">
                              <w:t>Sampel Salah Minimum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5" type="#_x0000_t202" style="position:absolute;left:0;text-align:left;margin-left:89.2pt;margin-top:236.6pt;width:241.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diftWjICAABpBAAADgAAAAAAAAAAAAAA&#10;AAAuAgAAZHJzL2Uyb0RvYy54bWxQSwECLQAUAAYACAAAACEAJ94M0+EAAAALAQAADwAAAAAAAAAA&#10;AAAAAACMBAAAZHJzL2Rvd25yZXYueG1sUEsFBgAAAAAEAAQA8wAAAJoFAAAAAA==&#10;" stroked="f">
                <v:textbox style="mso-fit-shape-to-text:t" inset="0,0,0,0">
                  <w:txbxContent>
                    <w:p w14:paraId="623B710B" w14:textId="34BCF256" w:rsidR="00552585" w:rsidRPr="00AF2E74" w:rsidRDefault="00552585" w:rsidP="0004334E">
                      <w:pPr>
                        <w:pStyle w:val="Caption"/>
                        <w:rPr>
                          <w:noProof/>
                        </w:rPr>
                      </w:pPr>
                      <w:bookmarkStart w:id="129" w:name="_Toc60962584"/>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12</w:t>
                      </w:r>
                      <w:r w:rsidR="00475EFA">
                        <w:rPr>
                          <w:noProof/>
                        </w:rPr>
                        <w:fldChar w:fldCharType="end"/>
                      </w:r>
                      <w:r>
                        <w:t xml:space="preserve"> </w:t>
                      </w:r>
                      <w:r w:rsidRPr="00612025">
                        <w:t>Sampel Salah Minimum</w:t>
                      </w:r>
                      <w:bookmarkEnd w:id="129"/>
                    </w:p>
                  </w:txbxContent>
                </v:textbox>
                <w10:wrap type="topAndBottom"/>
              </v:shape>
            </w:pict>
          </mc:Fallback>
        </mc:AlternateContent>
      </w:r>
      <w:r>
        <w:rPr>
          <w:noProof/>
        </w:rPr>
        <w:drawing>
          <wp:anchor distT="0" distB="0" distL="114300" distR="114300" simplePos="0" relativeHeight="251578368" behindDoc="0" locked="0" layoutInCell="1" allowOverlap="1" wp14:anchorId="5A9FCF9C" wp14:editId="4495AC85">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30" w:name="_Hlk59587537"/>
      <w:r w:rsidRPr="00644B5F">
        <w:t>Gambar V.1</w:t>
      </w:r>
      <w:r w:rsidR="008E751C" w:rsidRPr="00644B5F">
        <w:t>2</w:t>
      </w:r>
      <w:r w:rsidRPr="00644B5F">
        <w:t xml:space="preserve"> menjelaskan jumlah sampel </w:t>
      </w:r>
      <w:r w:rsidR="00C26F8B">
        <w:rPr>
          <w:iCs/>
        </w:rPr>
        <w:t>salah</w:t>
      </w:r>
      <w:r w:rsidRPr="00644B5F">
        <w:rPr>
          <w:i/>
        </w:rPr>
        <w:t xml:space="preserve"> </w:t>
      </w:r>
      <w:r w:rsidRPr="00644B5F">
        <w:t xml:space="preserve">minimal dalam </w:t>
      </w:r>
      <w:r w:rsidR="00433840">
        <w:rPr>
          <w:rFonts w:cs="Times New Roman"/>
        </w:rPr>
        <w:t>penyangga</w:t>
      </w:r>
      <w:r w:rsidR="00433840" w:rsidRPr="00644B5F">
        <w:t xml:space="preserve"> </w:t>
      </w:r>
      <w:r w:rsidRPr="00644B5F">
        <w:t xml:space="preserve">agar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dapat melakukan pelabelan secara akurat. Pada </w:t>
      </w:r>
      <w:r w:rsidR="008E751C" w:rsidRPr="00644B5F">
        <w:t>G</w:t>
      </w:r>
      <w:r w:rsidRPr="00644B5F">
        <w:t xml:space="preserve">ambar </w:t>
      </w:r>
      <w:r w:rsidR="008E751C" w:rsidRPr="00644B5F">
        <w:t>V</w:t>
      </w:r>
      <w:r w:rsidRPr="00644B5F">
        <w:t>.1</w:t>
      </w:r>
      <w:r w:rsidR="008E751C" w:rsidRPr="00644B5F">
        <w:t>2</w:t>
      </w:r>
      <w:r w:rsidRPr="00644B5F">
        <w:t xml:space="preserve"> dapat dilihat bahwa dengan ukuran referensi yang semakin besar, dibutuhkan sampel </w:t>
      </w:r>
      <w:r w:rsidR="00C26F8B">
        <w:rPr>
          <w:iCs/>
        </w:rPr>
        <w:t>salah</w:t>
      </w:r>
      <w:r w:rsidR="00C26F8B" w:rsidRPr="00644B5F">
        <w:rPr>
          <w:i/>
        </w:rPr>
        <w:t xml:space="preserve"> </w:t>
      </w:r>
      <w:r w:rsidRPr="00644B5F">
        <w:t xml:space="preserve">pada data </w:t>
      </w:r>
      <w:r w:rsidR="00433840">
        <w:rPr>
          <w:rFonts w:cs="Times New Roman"/>
        </w:rPr>
        <w:t>penyangga</w:t>
      </w:r>
      <w:r w:rsidR="00433840" w:rsidRPr="00644B5F">
        <w:t xml:space="preserve"> </w:t>
      </w:r>
      <w:r w:rsidRPr="00644B5F">
        <w:t xml:space="preserve">yang semakin sedikit, sedangkan seiring bertambahnya ukuran </w:t>
      </w:r>
      <w:r w:rsidR="00433840">
        <w:rPr>
          <w:rFonts w:cs="Times New Roman"/>
        </w:rPr>
        <w:t>penyangga</w:t>
      </w:r>
      <w:r w:rsidRPr="00644B5F">
        <w:t xml:space="preserve">, jumlah sampel </w:t>
      </w:r>
      <w:r w:rsidR="00C26F8B">
        <w:rPr>
          <w:iCs/>
        </w:rPr>
        <w:t>salah</w:t>
      </w:r>
      <w:r w:rsidR="00C26F8B" w:rsidRPr="00644B5F">
        <w:rPr>
          <w:i/>
        </w:rPr>
        <w:t xml:space="preserve"> </w:t>
      </w:r>
      <w:r w:rsidRPr="00644B5F">
        <w:t xml:space="preserve">minimal ikut bertambah. Jumlah sampel </w:t>
      </w:r>
      <w:r w:rsidR="00C26F8B">
        <w:rPr>
          <w:iCs/>
        </w:rPr>
        <w:t>salah</w:t>
      </w:r>
      <w:r w:rsidR="00C26F8B" w:rsidRPr="00644B5F">
        <w:rPr>
          <w:i/>
        </w:rPr>
        <w:t xml:space="preserve"> </w:t>
      </w:r>
      <w:r w:rsidRPr="00644B5F">
        <w:t xml:space="preserve">minimal yang kecil akan memberikan dampak positif terhadap </w:t>
      </w:r>
      <w:r w:rsidR="00C26F8B">
        <w:rPr>
          <w:iCs/>
        </w:rPr>
        <w:t>deteksi kesalahan</w:t>
      </w:r>
      <w:r w:rsidRPr="00644B5F">
        <w:t xml:space="preserve">, karena berarti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lebih peka terhadap data </w:t>
      </w:r>
      <w:r w:rsidR="00C26F8B">
        <w:rPr>
          <w:iCs/>
        </w:rPr>
        <w:t>salah</w:t>
      </w:r>
      <w:r w:rsidRPr="00644B5F">
        <w:t xml:space="preserve">. Sedangkan pada pengujian menggunakan ukuran referensi sebesar 50, dibutuhkan jumlah sampel </w:t>
      </w:r>
      <w:r w:rsidR="00C26F8B">
        <w:rPr>
          <w:iCs/>
        </w:rPr>
        <w:t>salah</w:t>
      </w:r>
      <w:r w:rsidR="00C26F8B" w:rsidRPr="00644B5F">
        <w:rPr>
          <w:i/>
        </w:rPr>
        <w:t xml:space="preserve"> </w:t>
      </w:r>
      <w:r w:rsidRPr="00644B5F">
        <w:t xml:space="preserve">yang besar agar </w:t>
      </w:r>
      <w:r w:rsidR="00EE4EEB">
        <w:rPr>
          <w:iCs/>
        </w:rPr>
        <w:t>pengelompokan</w:t>
      </w:r>
      <w:r w:rsidR="00EE4EEB" w:rsidRPr="00C055FF">
        <w:t xml:space="preserve"> </w:t>
      </w:r>
      <w:r w:rsidR="00EE4EEB">
        <w:t>k</w:t>
      </w:r>
      <w:r w:rsidRPr="00644B5F">
        <w:t>-</w:t>
      </w:r>
      <w:r w:rsidRPr="00644B5F">
        <w:rPr>
          <w:i/>
        </w:rPr>
        <w:t xml:space="preserve">means </w:t>
      </w:r>
      <w:r w:rsidRPr="00644B5F">
        <w:t>dapat melakukan pelabelan secara akurat.</w:t>
      </w:r>
      <w:bookmarkEnd w:id="130"/>
      <w:r w:rsidRPr="00644B5F">
        <w:t xml:space="preserve"> Misalkan, pada ukuran </w:t>
      </w:r>
      <w:r w:rsidR="00433840">
        <w:rPr>
          <w:rFonts w:cs="Times New Roman"/>
        </w:rPr>
        <w:t>penyangga</w:t>
      </w:r>
      <w:r w:rsidR="00433840" w:rsidRPr="00644B5F">
        <w:t xml:space="preserve"> </w:t>
      </w:r>
      <w:r w:rsidRPr="00644B5F">
        <w:t xml:space="preserve">sebesar 200, </w:t>
      </w:r>
      <w:r w:rsidR="00EE4EEB">
        <w:rPr>
          <w:iCs/>
        </w:rPr>
        <w:t>pengelompokan</w:t>
      </w:r>
      <w:r w:rsidR="00EE4EEB" w:rsidRPr="00C055FF">
        <w:t xml:space="preserve"> </w:t>
      </w:r>
      <w:r w:rsidR="00EE4EEB">
        <w:t>k</w:t>
      </w:r>
      <w:r w:rsidRPr="00644B5F">
        <w:t>-</w:t>
      </w:r>
      <w:r w:rsidRPr="00644B5F">
        <w:rPr>
          <w:i/>
        </w:rPr>
        <w:t>means</w:t>
      </w:r>
      <w:r w:rsidR="00EE4EEB">
        <w:rPr>
          <w:i/>
        </w:rPr>
        <w:t xml:space="preserve"> </w:t>
      </w:r>
      <w:r w:rsidRPr="00644B5F">
        <w:t xml:space="preserve">membutuhkan data </w:t>
      </w:r>
      <w:r w:rsidR="00C26F8B">
        <w:rPr>
          <w:iCs/>
        </w:rPr>
        <w:t>salah</w:t>
      </w:r>
      <w:r w:rsidR="00C26F8B" w:rsidRPr="00644B5F">
        <w:rPr>
          <w:i/>
        </w:rPr>
        <w:t xml:space="preserve"> </w:t>
      </w:r>
      <w:r w:rsidRPr="00644B5F">
        <w:t>sebanyak 155 untuk dapat memberikan pelabelan secara akurat.</w:t>
      </w:r>
    </w:p>
    <w:p w14:paraId="5031B36D" w14:textId="408F9977" w:rsidR="002D1E6F" w:rsidRPr="00644B5F" w:rsidRDefault="002D1E6F" w:rsidP="004970DD">
      <w:pPr>
        <w:spacing w:after="0" w:line="360" w:lineRule="auto"/>
        <w:ind w:firstLine="567"/>
      </w:pPr>
      <w:bookmarkStart w:id="131" w:name="_Hlk59587572"/>
      <w:r w:rsidRPr="00644B5F">
        <w:t xml:space="preserve">Pada </w:t>
      </w:r>
      <w:r w:rsidRPr="00644B5F">
        <w:rPr>
          <w:i/>
        </w:rPr>
        <w:t>elbow method</w:t>
      </w:r>
      <w:r w:rsidRPr="00644B5F">
        <w:t xml:space="preserve">, sebuah jumlah </w:t>
      </w:r>
      <w:r w:rsidR="00630EDB">
        <w:t xml:space="preserve">kelompok </w:t>
      </w:r>
      <w:r w:rsidRPr="00644B5F">
        <w:t xml:space="preserve">disebut sebagai jumlah </w:t>
      </w:r>
      <w:r w:rsidR="00630EDB">
        <w:t xml:space="preserve">kelompok </w:t>
      </w:r>
      <w:r w:rsidRPr="00644B5F">
        <w:t>optimal apabila grafik WCSS membentuk sebuah siku (</w:t>
      </w:r>
      <w:r w:rsidRPr="00644B5F">
        <w:rPr>
          <w:i/>
        </w:rPr>
        <w:t>elbow</w:t>
      </w:r>
      <w:r w:rsidRPr="00644B5F">
        <w:t xml:space="preserve">) pada jumlah </w:t>
      </w:r>
      <w:r w:rsidR="00630EDB">
        <w:t xml:space="preserve">kelompok </w:t>
      </w:r>
      <w:r w:rsidRPr="00644B5F">
        <w:t xml:space="preserve">tersebut. Mempertimbangkan metode tersebut, penentuan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dilakukan dengan cara mencari rasio beda nilai WCSS pada tiap pengujian, </w:t>
      </w:r>
      <w:r w:rsidR="0050730D">
        <w:t>dengan</w:t>
      </w:r>
      <w:r w:rsidRPr="00644B5F">
        <w:t xml:space="preserve"> rasio didapatkan dengan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r w:rsidRPr="00644B5F">
        <w:t xml:space="preserve">Rasio akan meningkat seiring dengan </w:t>
      </w:r>
      <w:r w:rsidRPr="00644B5F">
        <w:lastRenderedPageBreak/>
        <w:t xml:space="preserve">bertambahnya jumlah sampel </w:t>
      </w:r>
      <w:r w:rsidR="00C26F8B">
        <w:rPr>
          <w:iCs/>
        </w:rPr>
        <w:t>salah</w:t>
      </w:r>
      <w:r w:rsidR="00C26F8B" w:rsidRPr="00644B5F">
        <w:rPr>
          <w:i/>
        </w:rPr>
        <w:t xml:space="preserve"> </w:t>
      </w:r>
      <w:r w:rsidRPr="00644B5F">
        <w:t xml:space="preserve">yang terdapat pada </w:t>
      </w:r>
      <w:r w:rsidR="00433840">
        <w:rPr>
          <w:rFonts w:cs="Times New Roman"/>
        </w:rPr>
        <w:t>penyangga</w:t>
      </w:r>
      <w:r w:rsidRPr="00644B5F">
        <w:t>, sehingga apabila</w:t>
      </w:r>
      <w:r w:rsidRPr="00644B5F">
        <w:rPr>
          <w:i/>
        </w:rPr>
        <w:t xml:space="preserve"> </w:t>
      </w:r>
      <w:r w:rsidRPr="00644B5F">
        <w:t xml:space="preserve">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terlalu tinggi, berarti program akan membiarkan beberapa sampel </w:t>
      </w:r>
      <w:r w:rsidR="00C26F8B">
        <w:rPr>
          <w:iCs/>
        </w:rPr>
        <w:t>salah</w:t>
      </w:r>
      <w:r w:rsidR="00C26F8B" w:rsidRPr="00644B5F">
        <w:rPr>
          <w:i/>
        </w:rPr>
        <w:t xml:space="preserve"> </w:t>
      </w:r>
      <w:r w:rsidRPr="00644B5F">
        <w:t xml:space="preserve">masuk kedalam </w:t>
      </w:r>
      <w:r w:rsidR="00433840">
        <w:rPr>
          <w:rFonts w:cs="Times New Roman"/>
        </w:rPr>
        <w:t>penyangga</w:t>
      </w:r>
      <w:r w:rsidR="00433840" w:rsidRPr="00644B5F">
        <w:t xml:space="preserve"> </w:t>
      </w:r>
      <w:r w:rsidRPr="00644B5F">
        <w:t xml:space="preserve">tanpa deteksi,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baru dijalankan apabila sampel </w:t>
      </w:r>
      <w:r w:rsidR="00C26F8B">
        <w:rPr>
          <w:iCs/>
        </w:rPr>
        <w:t>salah</w:t>
      </w:r>
      <w:r w:rsidR="00C26F8B" w:rsidRPr="00644B5F">
        <w:rPr>
          <w:i/>
        </w:rPr>
        <w:t xml:space="preserve"> </w:t>
      </w:r>
      <w:r w:rsidRPr="00644B5F">
        <w:t xml:space="preserve">sudah cukup banyak sehingga rasio mencapai </w:t>
      </w:r>
      <w:r w:rsidR="00433840">
        <w:rPr>
          <w:rFonts w:eastAsia="Times New Roman" w:cs="Times New Roman"/>
          <w:szCs w:val="24"/>
          <w:lang w:val="en-ID" w:eastAsia="en-ID"/>
        </w:rPr>
        <w:t>ambang</w:t>
      </w:r>
      <w:r w:rsidRPr="00644B5F">
        <w:t xml:space="preserve">. </w:t>
      </w:r>
      <w:r w:rsidRPr="00644B5F">
        <w:rPr>
          <w:rFonts w:eastAsiaTheme="minorEastAsia"/>
          <w:sz w:val="23"/>
          <w:szCs w:val="23"/>
        </w:rPr>
        <w:t xml:space="preserve">Rasio yang paling kecil untuk tiap ukuran referensi ditetapkan sebagai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pada ukuran referensi tersebut agar </w:t>
      </w:r>
      <w:r w:rsidR="00EE4EEB">
        <w:rPr>
          <w:iCs/>
        </w:rPr>
        <w:t>pengelompokan</w:t>
      </w:r>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r w:rsidRPr="00644B5F">
        <w:rPr>
          <w:rFonts w:eastAsiaTheme="minorEastAsia"/>
          <w:sz w:val="23"/>
          <w:szCs w:val="23"/>
        </w:rPr>
        <w:t xml:space="preserve">dapat segera dijalankan dengan jumlah sampel </w:t>
      </w:r>
      <w:r w:rsidR="00C26F8B">
        <w:rPr>
          <w:iCs/>
        </w:rPr>
        <w:t>salah</w:t>
      </w:r>
      <w:r w:rsidR="00C26F8B" w:rsidRPr="00644B5F">
        <w:rPr>
          <w:i/>
        </w:rPr>
        <w:t xml:space="preserve"> </w:t>
      </w:r>
      <w:r w:rsidRPr="00644B5F">
        <w:rPr>
          <w:rFonts w:eastAsiaTheme="minorEastAsia"/>
          <w:i/>
          <w:sz w:val="23"/>
          <w:szCs w:val="23"/>
        </w:rPr>
        <w:t xml:space="preserve">yang </w:t>
      </w:r>
      <w:r w:rsidRPr="00644B5F">
        <w:rPr>
          <w:rFonts w:eastAsiaTheme="minorEastAsia"/>
          <w:sz w:val="23"/>
          <w:szCs w:val="23"/>
        </w:rPr>
        <w:t xml:space="preserve">sedikitmungkin.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yang didapatkan yakni: </w:t>
      </w:r>
      <w:r w:rsidR="00433840">
        <w:rPr>
          <w:rFonts w:eastAsia="Times New Roman" w:cs="Times New Roman"/>
          <w:szCs w:val="24"/>
          <w:lang w:val="en-ID" w:eastAsia="en-ID"/>
        </w:rPr>
        <w:t>ambang</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00433840">
        <w:rPr>
          <w:rFonts w:eastAsia="Times New Roman" w:cs="Times New Roman"/>
          <w:szCs w:val="24"/>
          <w:lang w:val="en-ID" w:eastAsia="en-ID"/>
        </w:rPr>
        <w:t>ambang</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00433840">
        <w:rPr>
          <w:rFonts w:eastAsia="Times New Roman" w:cs="Times New Roman"/>
          <w:szCs w:val="24"/>
          <w:lang w:val="en-ID" w:eastAsia="en-ID"/>
        </w:rPr>
        <w:t>ambang</w:t>
      </w:r>
      <w:r w:rsidRPr="00644B5F">
        <w:rPr>
          <w:vertAlign w:val="subscript"/>
        </w:rPr>
        <w:t xml:space="preserve">150 </w:t>
      </w:r>
      <w:r w:rsidRPr="00644B5F">
        <w:t xml:space="preserve">= </w:t>
      </w:r>
      <w:r w:rsidR="00C8095A" w:rsidRPr="00644B5F">
        <w:t>1.2</w:t>
      </w:r>
      <w:r w:rsidRPr="00644B5F">
        <w:t xml:space="preserve">, dan </w:t>
      </w:r>
      <w:r w:rsidR="00433840">
        <w:rPr>
          <w:rFonts w:eastAsia="Times New Roman" w:cs="Times New Roman"/>
          <w:szCs w:val="24"/>
          <w:lang w:val="en-ID" w:eastAsia="en-ID"/>
        </w:rPr>
        <w:t>ambang</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31"/>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32" w:name="_Hlk59547800"/>
      <w:r w:rsidRPr="009075A3">
        <w:rPr>
          <w:b/>
          <w:bCs/>
        </w:rPr>
        <w:t>Penentuan Parameter</w:t>
      </w:r>
      <w:bookmarkEnd w:id="132"/>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a bagian ini, p</w:t>
      </w:r>
      <w:r w:rsidR="00B54AD8" w:rsidRPr="00E13647">
        <w:t xml:space="preserve">arameter yang akan digunakan sebagai parameter </w:t>
      </w:r>
      <w:r w:rsidR="00433840">
        <w:rPr>
          <w:rFonts w:cs="Times New Roman"/>
        </w:rPr>
        <w:t xml:space="preserve">yang ditentukan </w:t>
      </w:r>
      <w:r w:rsidR="001C002C" w:rsidRPr="00E13647">
        <w:t xml:space="preserve">dari program yang dirancang akan ditentukan. Berdasarkan pengujian pengaruh ukuran referensi, ukuran </w:t>
      </w:r>
      <w:r w:rsidR="00433840">
        <w:rPr>
          <w:rFonts w:cs="Times New Roman"/>
        </w:rPr>
        <w:t>penyangga</w:t>
      </w:r>
      <w:r w:rsidR="001C002C" w:rsidRPr="00E13647">
        <w:t xml:space="preserve">, dan nilai </w:t>
      </w:r>
      <w:r w:rsidR="008F50D0">
        <w:rPr>
          <w:rFonts w:eastAsia="Calibri" w:cs="Times New Roman"/>
          <w:lang w:val="de-DE"/>
        </w:rPr>
        <w:t>γ</w:t>
      </w:r>
      <w:r w:rsidR="001C002C" w:rsidRPr="00E13647">
        <w:t xml:space="preserve">, didapatkan bahwa semakin besarnya nilai </w:t>
      </w:r>
      <w:r w:rsidR="00433840">
        <w:rPr>
          <w:rFonts w:cs="Times New Roman"/>
        </w:rPr>
        <w:t>penyangga</w:t>
      </w:r>
      <w:r w:rsidR="00433840" w:rsidRPr="00E13647">
        <w:t xml:space="preserve"> </w:t>
      </w:r>
      <w:r w:rsidR="001C002C" w:rsidRPr="00E13647">
        <w:t xml:space="preserve">yang digunakan, akurasi dari SVM akan semakin menurun. Oleh karena itu, digunakan ukuran </w:t>
      </w:r>
      <w:r w:rsidR="00433840">
        <w:rPr>
          <w:rFonts w:cs="Times New Roman"/>
        </w:rPr>
        <w:t>penyangga</w:t>
      </w:r>
      <w:r w:rsidR="00433840" w:rsidRPr="00E13647">
        <w:t xml:space="preserve"> </w:t>
      </w:r>
      <w:r w:rsidR="001C002C" w:rsidRPr="00E13647">
        <w:t>sebesar 50. Ukuran ini juga dirasa tepat untuk digunakan pada metode</w:t>
      </w:r>
      <w:r w:rsidR="00EE4EEB" w:rsidRPr="00EE4EEB">
        <w:rPr>
          <w:iCs/>
        </w:rPr>
        <w:t xml:space="preserve"> </w:t>
      </w:r>
      <w:r w:rsidR="00EE4EEB">
        <w:rPr>
          <w:iCs/>
        </w:rPr>
        <w:t>pengelompokan</w:t>
      </w:r>
      <w:r w:rsidR="001C002C" w:rsidRPr="00E13647">
        <w:t xml:space="preserve">, karena dengan ukuran </w:t>
      </w:r>
      <w:r w:rsidR="00433840">
        <w:rPr>
          <w:rFonts w:cs="Times New Roman"/>
        </w:rPr>
        <w:t>penyangga</w:t>
      </w:r>
      <w:r w:rsidR="00433840" w:rsidRPr="00E13647">
        <w:t xml:space="preserve"> </w:t>
      </w:r>
      <w:r w:rsidR="001C002C" w:rsidRPr="00E13647">
        <w:t xml:space="preserve">yang kecil, sebuah data </w:t>
      </w:r>
      <w:r w:rsidR="00C26F8B">
        <w:rPr>
          <w:iCs/>
        </w:rPr>
        <w:t>salah</w:t>
      </w:r>
      <w:r w:rsidR="00C26F8B" w:rsidRPr="00644B5F">
        <w:rPr>
          <w:i/>
        </w:rPr>
        <w:t xml:space="preserve"> </w:t>
      </w:r>
      <w:r w:rsidR="001C002C" w:rsidRPr="00E13647">
        <w:t xml:space="preserve">yang masuk kedalam </w:t>
      </w:r>
      <w:r w:rsidR="00433840">
        <w:rPr>
          <w:rFonts w:cs="Times New Roman"/>
        </w:rPr>
        <w:t>penyangga</w:t>
      </w:r>
      <w:r w:rsidR="00433840" w:rsidRPr="00E13647">
        <w:t xml:space="preserve"> </w:t>
      </w:r>
      <w:r w:rsidR="001C002C" w:rsidRPr="00E13647">
        <w:t xml:space="preserve">dapat lebih mudah terdeteksi dibandingkan apabila digunakan ukuran </w:t>
      </w:r>
      <w:r w:rsidR="00433840">
        <w:rPr>
          <w:rFonts w:cs="Times New Roman"/>
        </w:rPr>
        <w:t>penyangga</w:t>
      </w:r>
      <w:r w:rsidR="00433840" w:rsidRPr="00E13647">
        <w:t xml:space="preserve"> </w:t>
      </w:r>
      <w:r w:rsidR="001C002C" w:rsidRPr="00E13647">
        <w:t xml:space="preserve">yang lebih besar. Hal tersebut dikarenakan </w:t>
      </w:r>
      <w:r w:rsidR="00EE4EEB">
        <w:rPr>
          <w:iCs/>
        </w:rPr>
        <w:t>pengelompokan</w:t>
      </w:r>
      <w:r w:rsidR="00EE4EEB" w:rsidRPr="00C055FF">
        <w:t xml:space="preserve"> </w:t>
      </w:r>
      <w:r w:rsidR="00EE4EEB">
        <w:t>k</w:t>
      </w:r>
      <w:r w:rsidR="001C002C" w:rsidRPr="00E13647">
        <w:t>-</w:t>
      </w:r>
      <w:r w:rsidR="001C002C" w:rsidRPr="00E13647">
        <w:rPr>
          <w:i/>
          <w:iCs/>
        </w:rPr>
        <w:t xml:space="preserve">means </w:t>
      </w:r>
      <w:r w:rsidR="001C002C" w:rsidRPr="00E13647">
        <w:t xml:space="preserve">melakukan pengelompokan berdasarkan </w:t>
      </w:r>
      <w:r w:rsidR="001C002C" w:rsidRPr="00E13647">
        <w:rPr>
          <w:i/>
          <w:iCs/>
        </w:rPr>
        <w:t xml:space="preserve">mean </w:t>
      </w:r>
      <w:r w:rsidR="001C002C" w:rsidRPr="00E13647">
        <w:t xml:space="preserve">dari kumpulan data, sehingga akan kesulitan dalam mengelompokkan data yang tidak berimbang. Pada Gambar V.4 dapat dilihat bahwa pengujian menghasilkan akurasi tertinggi senilai 97,04% ketika digunakan ukuran referensi sebesar 150 dan ukuran </w:t>
      </w:r>
      <w:r w:rsidR="00433840">
        <w:rPr>
          <w:rFonts w:cs="Times New Roman"/>
        </w:rPr>
        <w:t>penyangga</w:t>
      </w:r>
      <w:r w:rsidR="00433840" w:rsidRPr="00E13647">
        <w:t xml:space="preserve"> </w:t>
      </w:r>
      <w:r w:rsidR="001C002C" w:rsidRPr="00E13647">
        <w:t xml:space="preserve">sebesar 50, pada Gambar V.5, parameter yang sama mendapatkan akurasi tertinggi pula yakni sebesar 96,25%. Namun pada Tabel V.1, pengujian dengan nilai </w:t>
      </w:r>
      <w:r w:rsidR="008F50D0">
        <w:rPr>
          <w:rFonts w:eastAsia="Calibri" w:cs="Times New Roman"/>
          <w:lang w:val="de-DE"/>
        </w:rPr>
        <w:t>γ</w:t>
      </w:r>
      <w:r w:rsidR="008F50D0" w:rsidRPr="00E13647">
        <w:t xml:space="preserve"> </w:t>
      </w:r>
      <w:r w:rsidR="001C002C" w:rsidRPr="00E13647">
        <w:t xml:space="preserve">sebesar </w:t>
      </w:r>
      <w:r w:rsidR="00FB0C7C">
        <w:t>10</w:t>
      </w:r>
      <w:r w:rsidR="00FB0C7C">
        <w:rPr>
          <w:vertAlign w:val="superscript"/>
        </w:rPr>
        <w:t>-4</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 menghasilkan F-</w:t>
      </w:r>
      <w:r w:rsidR="00E13647" w:rsidRPr="00E13647">
        <w:rPr>
          <w:i/>
          <w:iCs/>
        </w:rPr>
        <w:t xml:space="preserve">score </w:t>
      </w:r>
      <w:r w:rsidR="00E13647" w:rsidRPr="00E13647">
        <w:t xml:space="preserve">yang jauh lebih kecil dibandingkan apabila digunakan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w:t>
      </w:r>
      <w:bookmarkStart w:id="133" w:name="_Hlk59587691"/>
      <w:r w:rsidR="00E13647" w:rsidRPr="00E13647">
        <w:t xml:space="preserve">Pada program yang akan dirancang, digunakan parameter </w:t>
      </w:r>
      <w:r w:rsidR="00433840">
        <w:rPr>
          <w:rFonts w:cs="Times New Roman"/>
        </w:rPr>
        <w:t xml:space="preserve">yang ditentukan </w:t>
      </w:r>
      <w:r w:rsidR="00E13647" w:rsidRPr="00E13647">
        <w:t xml:space="preserve">berupa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w:t>
      </w:r>
    </w:p>
    <w:p w14:paraId="128B9911" w14:textId="11F2FA10" w:rsidR="002D1E6F" w:rsidRDefault="002D1E6F" w:rsidP="00275EDB">
      <w:pPr>
        <w:pStyle w:val="Heading2"/>
      </w:pPr>
      <w:bookmarkStart w:id="134" w:name="_Toc60962710"/>
      <w:bookmarkEnd w:id="133"/>
      <w:r>
        <w:lastRenderedPageBreak/>
        <w:t>Pembangunan</w:t>
      </w:r>
      <w:r w:rsidRPr="00BA4175">
        <w:t xml:space="preserve"> Program</w:t>
      </w:r>
      <w:bookmarkEnd w:id="134"/>
    </w:p>
    <w:p w14:paraId="107BCF1C" w14:textId="27F88F5C" w:rsidR="002D1E6F" w:rsidRPr="00BA4175" w:rsidRDefault="002D1E6F" w:rsidP="00275EDB">
      <w:pPr>
        <w:pStyle w:val="Heading3"/>
      </w:pPr>
      <w:bookmarkStart w:id="135" w:name="_Toc60962711"/>
      <w:r>
        <w:t>Tahapan Program</w:t>
      </w:r>
      <w:bookmarkEnd w:id="135"/>
    </w:p>
    <w:p w14:paraId="78C525E8" w14:textId="6B716BF7" w:rsidR="002D1E6F" w:rsidRDefault="002D1E6F" w:rsidP="00966BBF">
      <w:pPr>
        <w:spacing w:after="0" w:line="360" w:lineRule="auto"/>
        <w:ind w:firstLine="567"/>
      </w:pPr>
      <w:r>
        <w:t xml:space="preserve">Program dibangun menggunakan metode-metode yang telah diuji pada tahap sebelumnya, dan menggunakan </w:t>
      </w:r>
      <w:r w:rsidRPr="00A376BB">
        <w:t>parameter</w:t>
      </w:r>
      <w:r>
        <w:rPr>
          <w:i/>
        </w:rPr>
        <w:t xml:space="preserve"> </w:t>
      </w:r>
      <w:r>
        <w:t xml:space="preserve">yang telah diuji sebagai parameter </w:t>
      </w:r>
      <w:r w:rsidR="00433840">
        <w:rPr>
          <w:rFonts w:cs="Times New Roman"/>
        </w:rPr>
        <w:t>yang ditentukan</w:t>
      </w:r>
      <w:r>
        <w:t xml:space="preserve">. Program memiliki 4 tahapan utama, yakni </w:t>
      </w:r>
      <w:r w:rsidR="00D4214C">
        <w:t>pengolahan</w:t>
      </w:r>
      <w:r>
        <w:t xml:space="preserve"> referensi, </w:t>
      </w:r>
      <w:r w:rsidR="005567CB">
        <w:rPr>
          <w:iCs/>
        </w:rPr>
        <w:t>ekstraksi fitur</w:t>
      </w:r>
      <w:r>
        <w:t xml:space="preserve">, </w:t>
      </w:r>
      <w:r w:rsidR="004055EA">
        <w:t>pengelompokan</w:t>
      </w:r>
      <w:r w:rsidR="005567CB">
        <w:t xml:space="preserve"> </w:t>
      </w:r>
      <w:r w:rsidRPr="005567CB">
        <w:rPr>
          <w:iCs/>
        </w:rPr>
        <w:t>data</w:t>
      </w:r>
      <w:r>
        <w:t xml:space="preserve">, dan </w:t>
      </w:r>
      <w:r w:rsidR="005567CB">
        <w:rPr>
          <w:iCs/>
        </w:rPr>
        <w:t>klasifikasi</w:t>
      </w:r>
      <w:r>
        <w:t>.</w:t>
      </w:r>
    </w:p>
    <w:p w14:paraId="3E4C3316" w14:textId="40CEDDD9" w:rsidR="002D1E6F" w:rsidRPr="006827EB" w:rsidRDefault="002D1E6F" w:rsidP="00966BBF">
      <w:pPr>
        <w:spacing w:after="0" w:line="360" w:lineRule="auto"/>
        <w:ind w:firstLine="567"/>
      </w:pPr>
      <w:r>
        <w:t>1</w:t>
      </w:r>
      <w:r w:rsidRPr="006827EB">
        <w:t xml:space="preserve">. Tahap </w:t>
      </w:r>
      <w:r w:rsidR="00D4214C">
        <w:t>Pengolahan</w:t>
      </w:r>
      <w:r w:rsidRPr="006827EB">
        <w:t xml:space="preserve"> Referensi</w:t>
      </w:r>
    </w:p>
    <w:p w14:paraId="0C50ABF0" w14:textId="2E5F4780" w:rsidR="002D1E6F" w:rsidRPr="00174B30" w:rsidRDefault="002D1E6F" w:rsidP="00966BBF">
      <w:pPr>
        <w:spacing w:after="0" w:line="360" w:lineRule="auto"/>
        <w:ind w:firstLine="567"/>
      </w:pPr>
      <w:r>
        <w:t xml:space="preserve">Tahap pengolahan referensi dimulai sejak pertama program dijalakan hingga didapatkan matriks transformasi KFDA. Pada tahap ini, program akan menyimpan sampel – sampel yang diterima melalui MQTT sebagai data referensi hingga ukuran data referensi terpenuhi. </w:t>
      </w:r>
      <w:r w:rsidR="00174B30">
        <w:t xml:space="preserve">Apabila data referensi sudah penuh, data tersebut akan diolah menggunakan KFDA untuk mengekstraksi 2 fitur, keluaran dari KFDA adalah proyeksi data referensi pada ruang KFDA dan matriks KFDA yang kemudian akan digunakan untuk memproyeksikan data penyangga pada ruang KFDA. Proyeksi data referensi kemudian diolah menggunakan </w:t>
      </w:r>
      <w:r w:rsidR="00174B30">
        <w:rPr>
          <w:i/>
          <w:iCs/>
        </w:rPr>
        <w:t xml:space="preserve">robust scaler </w:t>
      </w:r>
      <w:r w:rsidR="00174B30">
        <w:t xml:space="preserve">untuk mengubah skala dari data referensi agar tidak ada </w:t>
      </w:r>
      <w:r w:rsidR="00174B30">
        <w:rPr>
          <w:iCs/>
        </w:rPr>
        <w:t>fitur</w:t>
      </w:r>
      <w:r w:rsidR="00174B30">
        <w:rPr>
          <w:i/>
        </w:rPr>
        <w:t xml:space="preserve"> </w:t>
      </w:r>
      <w:r w:rsidR="00174B30">
        <w:t xml:space="preserve">yang mendominasi </w:t>
      </w:r>
      <w:r w:rsidR="00174B30">
        <w:rPr>
          <w:iCs/>
        </w:rPr>
        <w:t>fitur</w:t>
      </w:r>
      <w:r w:rsidR="00174B30">
        <w:rPr>
          <w:i/>
        </w:rPr>
        <w:t xml:space="preserve"> </w:t>
      </w:r>
      <w:r w:rsidR="00174B30">
        <w:t xml:space="preserve">lainnya. </w:t>
      </w:r>
      <w:r w:rsidR="00174B30">
        <w:rPr>
          <w:rFonts w:cs="Times New Roman"/>
          <w:lang w:val="en-GB"/>
        </w:rPr>
        <w:t>Keluaran</w:t>
      </w:r>
      <w:r w:rsidR="00174B30" w:rsidRPr="00944E0B">
        <w:rPr>
          <w:rFonts w:cs="Times New Roman"/>
          <w:i/>
          <w:iCs/>
          <w:lang w:val="en-GB"/>
        </w:rPr>
        <w:t xml:space="preserve"> </w:t>
      </w:r>
      <w:r w:rsidR="00174B30">
        <w:t xml:space="preserve">yang didapatkan adalah proyeksi data referensi yang sudah diubah skalanya dan persamaan </w:t>
      </w:r>
      <w:r w:rsidR="00174B30">
        <w:rPr>
          <w:i/>
        </w:rPr>
        <w:t xml:space="preserve">robust scaler </w:t>
      </w:r>
      <w:r w:rsidR="00174B30">
        <w:t xml:space="preserve">yang akan dipakai untuk mengubah skala pada data </w:t>
      </w:r>
      <w:r w:rsidR="00174B30">
        <w:rPr>
          <w:rFonts w:cs="Times New Roman"/>
        </w:rPr>
        <w:t>penyangga</w:t>
      </w:r>
      <w:r w:rsidR="00174B30">
        <w:t xml:space="preserve"> nantinya. </w:t>
      </w:r>
    </w:p>
    <w:p w14:paraId="0DE0BA9B" w14:textId="4935F904" w:rsidR="002D1E6F" w:rsidRDefault="002D1E6F" w:rsidP="00774225">
      <w:pPr>
        <w:spacing w:after="0" w:line="360" w:lineRule="auto"/>
        <w:ind w:firstLine="567"/>
        <w:rPr>
          <w:iCs/>
        </w:rPr>
      </w:pPr>
      <w:r w:rsidRPr="006827EB">
        <w:t xml:space="preserve">2. Tahap </w:t>
      </w:r>
      <w:r w:rsidR="005567CB">
        <w:t>E</w:t>
      </w:r>
      <w:r w:rsidR="005567CB">
        <w:rPr>
          <w:iCs/>
        </w:rPr>
        <w:t>kstraksi Fitur</w:t>
      </w:r>
    </w:p>
    <w:p w14:paraId="01638A6E" w14:textId="3ACB3457" w:rsidR="002D1E6F" w:rsidRPr="0052200F" w:rsidRDefault="00174B30" w:rsidP="00774225">
      <w:pPr>
        <w:spacing w:after="0" w:line="360" w:lineRule="auto"/>
        <w:ind w:firstLine="567"/>
      </w:pPr>
      <w:r>
        <w:t xml:space="preserve">Apabila data referensi telah diolah, </w:t>
      </w:r>
      <w:r w:rsidR="002D1E6F">
        <w:t xml:space="preserve">data yang masuk melalui MQTT kemudian dimasukkan kedalam data </w:t>
      </w:r>
      <w:r w:rsidR="00433840">
        <w:rPr>
          <w:rFonts w:cs="Times New Roman"/>
        </w:rPr>
        <w:t>penyangga</w:t>
      </w:r>
      <w:r w:rsidR="00433840">
        <w:t xml:space="preserve"> </w:t>
      </w:r>
      <w:r w:rsidR="002D1E6F">
        <w:t xml:space="preserve">dan program akan menunggu hingga data </w:t>
      </w:r>
      <w:r w:rsidR="00433840">
        <w:rPr>
          <w:rFonts w:cs="Times New Roman"/>
        </w:rPr>
        <w:t>penyangga</w:t>
      </w:r>
      <w:r w:rsidR="00433840">
        <w:t xml:space="preserve"> </w:t>
      </w:r>
      <w:r w:rsidR="002D1E6F">
        <w:t xml:space="preserve">sudah penuh. Apabila data </w:t>
      </w:r>
      <w:r w:rsidR="00433840">
        <w:rPr>
          <w:rFonts w:cs="Times New Roman"/>
        </w:rPr>
        <w:t>penyangga</w:t>
      </w:r>
      <w:r w:rsidR="00433840">
        <w:t xml:space="preserve"> </w:t>
      </w:r>
      <w:r w:rsidR="002D1E6F">
        <w:t xml:space="preserve">sudah dipenuhi dengan sampel, data </w:t>
      </w:r>
      <w:r w:rsidR="00433840">
        <w:rPr>
          <w:rFonts w:cs="Times New Roman"/>
        </w:rPr>
        <w:t>penyangga</w:t>
      </w:r>
      <w:r w:rsidR="00433840">
        <w:t xml:space="preserve"> </w:t>
      </w:r>
      <w:r w:rsidR="002D1E6F">
        <w:t xml:space="preserve">akan diolah menggunakan </w:t>
      </w:r>
      <w:r>
        <w:rPr>
          <w:iCs/>
        </w:rPr>
        <w:t xml:space="preserve">matriks KFDA dan </w:t>
      </w:r>
      <w:r>
        <w:rPr>
          <w:i/>
        </w:rPr>
        <w:t>robust scaler</w:t>
      </w:r>
      <w:r w:rsidR="002D1E6F">
        <w:rPr>
          <w:i/>
        </w:rPr>
        <w:t xml:space="preserve"> </w:t>
      </w:r>
      <w:r w:rsidR="002D1E6F">
        <w:t>yang didapatkan dari tahap sebelumnya</w:t>
      </w:r>
      <w:r>
        <w:t xml:space="preserve">. </w:t>
      </w:r>
      <w:r w:rsidR="00B47D19">
        <w:rPr>
          <w:rFonts w:cs="Times New Roman"/>
          <w:lang w:val="en-GB"/>
        </w:rPr>
        <w:t>Keluaran</w:t>
      </w:r>
      <w:r w:rsidR="00B47D19" w:rsidRPr="00944E0B">
        <w:rPr>
          <w:rFonts w:cs="Times New Roman"/>
          <w:i/>
          <w:iCs/>
          <w:lang w:val="en-GB"/>
        </w:rPr>
        <w:t xml:space="preserve"> </w:t>
      </w:r>
      <w:r w:rsidR="002D1E6F">
        <w:t xml:space="preserve">dari tahap ini berupa ekstraksi fitur data </w:t>
      </w:r>
      <w:r w:rsidR="00433840">
        <w:rPr>
          <w:rFonts w:cs="Times New Roman"/>
        </w:rPr>
        <w:t>penyangga</w:t>
      </w:r>
      <w:r w:rsidR="00433840">
        <w:t xml:space="preserve"> </w:t>
      </w:r>
      <w:r w:rsidR="002D1E6F">
        <w:t xml:space="preserve">menjadi hanya 2 fitur sehingga dapat di </w:t>
      </w:r>
      <w:r w:rsidR="00290AE2">
        <w:rPr>
          <w:iCs/>
        </w:rPr>
        <w:t>gambarkan</w:t>
      </w:r>
      <w:r w:rsidR="002D1E6F">
        <w:rPr>
          <w:i/>
        </w:rPr>
        <w:t xml:space="preserve"> </w:t>
      </w:r>
      <w:r w:rsidR="002D1E6F">
        <w:t xml:space="preserve">secara 2 dimensi. Saat sampel baru masuk melalui MQTT, program akan menambahkan sampel baru tersebut kedalam data </w:t>
      </w:r>
      <w:r w:rsidR="00433840">
        <w:rPr>
          <w:rFonts w:cs="Times New Roman"/>
        </w:rPr>
        <w:t>penyangga</w:t>
      </w:r>
      <w:r w:rsidR="00433840">
        <w:t xml:space="preserve"> </w:t>
      </w:r>
      <w:r w:rsidR="002D1E6F">
        <w:t xml:space="preserve">dan membuang sampel paling lama pada data </w:t>
      </w:r>
      <w:r w:rsidR="00433840">
        <w:rPr>
          <w:rFonts w:cs="Times New Roman"/>
        </w:rPr>
        <w:t>penyangga</w:t>
      </w:r>
      <w:r w:rsidR="002D1E6F">
        <w:t xml:space="preserve">, sehingga ukuran data </w:t>
      </w:r>
      <w:r w:rsidR="00433840">
        <w:rPr>
          <w:rFonts w:cs="Times New Roman"/>
        </w:rPr>
        <w:t>penyangga</w:t>
      </w:r>
      <w:r w:rsidR="00433840">
        <w:t xml:space="preserve"> </w:t>
      </w:r>
      <w:r w:rsidR="002D1E6F">
        <w:t xml:space="preserve">tetap seperti </w:t>
      </w:r>
      <w:r>
        <w:t xml:space="preserve">ukuran </w:t>
      </w:r>
      <w:r w:rsidR="002D1E6F">
        <w:t xml:space="preserve">yang telah ditetapkan. Tahap </w:t>
      </w:r>
      <w:r w:rsidR="005567CB">
        <w:rPr>
          <w:iCs/>
        </w:rPr>
        <w:t>ekstraksi fitur</w:t>
      </w:r>
      <w:r w:rsidR="005567CB">
        <w:t xml:space="preserve"> </w:t>
      </w:r>
      <w:r w:rsidR="002D1E6F">
        <w:t>akan dijalankan</w:t>
      </w:r>
      <w:r w:rsidR="002D1E6F">
        <w:rPr>
          <w:i/>
        </w:rPr>
        <w:t xml:space="preserve"> </w:t>
      </w:r>
      <w:r w:rsidR="002D1E6F">
        <w:t xml:space="preserve">setiap sampel baru masuk kedalam data </w:t>
      </w:r>
      <w:r w:rsidR="00433840">
        <w:rPr>
          <w:rFonts w:cs="Times New Roman"/>
        </w:rPr>
        <w:t>penyangga</w:t>
      </w:r>
      <w:r w:rsidR="002D1E6F">
        <w:t>.</w:t>
      </w:r>
    </w:p>
    <w:p w14:paraId="62C24153" w14:textId="55CBA4E6" w:rsidR="002D1E6F" w:rsidRPr="006827EB" w:rsidRDefault="002D1E6F" w:rsidP="00774225">
      <w:pPr>
        <w:spacing w:after="0" w:line="360" w:lineRule="auto"/>
        <w:ind w:firstLine="567"/>
      </w:pPr>
      <w:r w:rsidRPr="006827EB">
        <w:lastRenderedPageBreak/>
        <w:t xml:space="preserve">3. </w:t>
      </w:r>
      <w:r w:rsidR="00D4214C">
        <w:t xml:space="preserve">Tahap </w:t>
      </w:r>
      <w:r w:rsidR="00EA7704">
        <w:t xml:space="preserve">Pengelompokan </w:t>
      </w:r>
      <w:r w:rsidR="005567CB">
        <w:t>data</w:t>
      </w:r>
    </w:p>
    <w:p w14:paraId="5151032A" w14:textId="68869D8C" w:rsidR="002D1E6F" w:rsidRDefault="002D1E6F" w:rsidP="00774225">
      <w:pPr>
        <w:spacing w:after="0" w:line="360" w:lineRule="auto"/>
        <w:ind w:firstLine="567"/>
      </w:pPr>
      <w:r>
        <w:t xml:space="preserve">Tahap </w:t>
      </w:r>
      <w:r w:rsidR="00EA7704">
        <w:t xml:space="preserve">pengelompokan </w:t>
      </w:r>
      <w:r w:rsidR="005567CB">
        <w:t>data</w:t>
      </w:r>
      <w:r>
        <w:t xml:space="preserve"> merupakan tahap di</w:t>
      </w:r>
      <w:r w:rsidR="0050730D">
        <w:t xml:space="preserve"> </w:t>
      </w:r>
      <w:r>
        <w:t xml:space="preserve">mana dilakukan pemberian label untuk setiap sampel pada data </w:t>
      </w:r>
      <w:r w:rsidR="00433840">
        <w:rPr>
          <w:rFonts w:cs="Times New Roman"/>
        </w:rPr>
        <w:t>penyangga</w:t>
      </w:r>
      <w:r>
        <w:t xml:space="preserve">, agar data </w:t>
      </w:r>
      <w:r w:rsidR="00433840">
        <w:rPr>
          <w:rFonts w:cs="Times New Roman"/>
        </w:rPr>
        <w:t>penyangga</w:t>
      </w:r>
      <w:r w:rsidR="00433840">
        <w:t xml:space="preserve"> </w:t>
      </w:r>
      <w:r>
        <w:t xml:space="preserve">dapat digunakan untuk melatih SVM. Pada tahapan ini, data referensi dan data </w:t>
      </w:r>
      <w:r w:rsidR="00433840">
        <w:rPr>
          <w:rFonts w:cs="Times New Roman"/>
        </w:rPr>
        <w:t>penyangga</w:t>
      </w:r>
      <w:r w:rsidR="00433840">
        <w:t xml:space="preserve"> </w:t>
      </w:r>
      <w:r>
        <w:t xml:space="preserve">digabung menjadi 1 gabungan data yang akan diolah menggunakan </w:t>
      </w:r>
      <w:r w:rsidR="00EE4EEB">
        <w:rPr>
          <w:iCs/>
        </w:rPr>
        <w:t>pengelompokan</w:t>
      </w:r>
      <w:r w:rsidR="00EE4EEB" w:rsidRPr="00C055FF">
        <w:t xml:space="preserve"> </w:t>
      </w:r>
      <w:r w:rsidR="00EE4EEB">
        <w:t>k</w:t>
      </w:r>
      <w:r>
        <w:t>-</w:t>
      </w:r>
      <w:r>
        <w:rPr>
          <w:i/>
        </w:rPr>
        <w:t>means</w:t>
      </w:r>
      <w:r w:rsidR="00EE4EEB">
        <w:rPr>
          <w:i/>
        </w:rPr>
        <w:t xml:space="preserve"> </w:t>
      </w:r>
      <w:r>
        <w:t xml:space="preserve">untuk memprediksi label dari tiap sampel.  Sebelum </w:t>
      </w:r>
      <w:r w:rsidR="00EE4EEB">
        <w:rPr>
          <w:iCs/>
        </w:rPr>
        <w:t>pengelompokan</w:t>
      </w:r>
      <w:r w:rsidR="00EE4EEB" w:rsidRPr="00C055FF">
        <w:t xml:space="preserve"> </w:t>
      </w:r>
      <w:r>
        <w:t xml:space="preserve">dilakukan, dilakukan pengujian terhadap rasio nilai WCSS data gabungan. Pengujian ini dilakukan dengan cara mencari nilai WCSS untuk 1 hingga 3 </w:t>
      </w:r>
      <w:r w:rsidR="00630EDB">
        <w:t>kelompok</w:t>
      </w:r>
      <w:r>
        <w:t xml:space="preserve">, dan dihitung rasio </w:t>
      </w:r>
      <w:r w:rsidR="0050730D">
        <w:t xml:space="preserve">WCSS.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akan dijalankan apabila nilai rasio diatas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Pr>
          <w:rFonts w:eastAsiaTheme="minorEastAsia"/>
          <w:sz w:val="23"/>
          <w:szCs w:val="23"/>
        </w:rPr>
        <w:t xml:space="preserve">yang digunakan. Hal tersebut dilakukan untuk menjaga akurasi dari program, atau </w:t>
      </w:r>
      <w:r w:rsidR="00225D5F">
        <w:rPr>
          <w:rFonts w:eastAsiaTheme="minorEastAsia"/>
          <w:sz w:val="23"/>
          <w:szCs w:val="23"/>
        </w:rPr>
        <w:t>dalam kata lain</w:t>
      </w:r>
      <w:r>
        <w:rPr>
          <w:rFonts w:eastAsiaTheme="minorEastAsia"/>
          <w:sz w:val="23"/>
          <w:szCs w:val="23"/>
        </w:rPr>
        <w:t xml:space="preserve">, untuk mencegah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dari menggolongkan data gabungan yang dipenuhi dengan data normal menjadi 2 kelompok yang akan diartikan oleh SVM sebagai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r w:rsidR="00B47D19">
        <w:rPr>
          <w:rFonts w:cs="Times New Roman"/>
          <w:lang w:val="en-GB"/>
        </w:rPr>
        <w:t>Keluaran</w:t>
      </w:r>
      <w:r w:rsidR="00B47D19" w:rsidRPr="00944E0B">
        <w:rPr>
          <w:rFonts w:cs="Times New Roman"/>
          <w:i/>
          <w:iCs/>
          <w:lang w:val="en-GB"/>
        </w:rPr>
        <w:t xml:space="preserve"> </w:t>
      </w:r>
      <w:r>
        <w:t xml:space="preserve">dari </w:t>
      </w:r>
      <w:r w:rsidR="00EE4EEB">
        <w:rPr>
          <w:iCs/>
        </w:rPr>
        <w:t>pengelompokan</w:t>
      </w:r>
      <w:r w:rsidR="00EE4EEB" w:rsidRPr="00C055FF">
        <w:t xml:space="preserve"> </w:t>
      </w:r>
      <w:r w:rsidR="00EE4EEB">
        <w:t>k</w:t>
      </w:r>
      <w:r>
        <w:t>-</w:t>
      </w:r>
      <w:r>
        <w:rPr>
          <w:i/>
        </w:rPr>
        <w:t xml:space="preserve">means </w:t>
      </w:r>
      <w:r>
        <w:t xml:space="preserve">berupa label untuk tiap sampel pada data gabungan. Pada label data gabungan tersebut, label dari sampel-sampel data referensi diubah menjadi label normal untuk menanggulangi apabila terdapat sampel referensi yang terlabelkan sebagai data </w:t>
      </w:r>
      <w:r w:rsidR="00C26F8B">
        <w:rPr>
          <w:iCs/>
        </w:rPr>
        <w:t>salah</w:t>
      </w:r>
      <w:r>
        <w:t>. Data gabungan dan label tersebut digunakan untuk melatih SVM pada tahap berikutnya.</w:t>
      </w:r>
    </w:p>
    <w:p w14:paraId="2BF34AC9" w14:textId="4A0C5433" w:rsidR="002D1E6F" w:rsidRPr="006827EB" w:rsidRDefault="002D1E6F" w:rsidP="00774225">
      <w:pPr>
        <w:spacing w:after="0" w:line="360" w:lineRule="auto"/>
        <w:ind w:firstLine="567"/>
      </w:pPr>
      <w:r w:rsidRPr="006827EB">
        <w:t xml:space="preserve">4. </w:t>
      </w:r>
      <w:r w:rsidR="00D4214C">
        <w:t xml:space="preserve">Tahap </w:t>
      </w:r>
      <w:r w:rsidR="00EA7704">
        <w:t>Klasifikasi Data</w:t>
      </w:r>
    </w:p>
    <w:p w14:paraId="2CBD4413" w14:textId="3A005AAB" w:rsidR="002D1E6F" w:rsidRDefault="002D1E6F" w:rsidP="00314B20">
      <w:pPr>
        <w:spacing w:after="0" w:line="360" w:lineRule="auto"/>
        <w:ind w:firstLine="567"/>
      </w:pPr>
      <w:r>
        <w:t xml:space="preserve">Pada tahap ini, SVM dilatih menggunakan data gabungan dan label yang didapatkan melalui tahap sebelumnya. SVM yang dilatih kemudian digunakan untuk memprediksi label dari setiap sampel, apakah sampel tersebut normal atau </w:t>
      </w:r>
      <w:r w:rsidR="00C26F8B">
        <w:rPr>
          <w:iCs/>
        </w:rPr>
        <w:t>salah</w:t>
      </w:r>
      <w:r>
        <w:t xml:space="preserve">. Sama seperti tahap sebelumnya, tahap </w:t>
      </w:r>
      <w:r w:rsidR="00B031D0">
        <w:rPr>
          <w:iCs/>
        </w:rPr>
        <w:t>klasifikasi</w:t>
      </w:r>
      <w:r>
        <w:rPr>
          <w:i/>
        </w:rPr>
        <w:t xml:space="preserve"> </w:t>
      </w:r>
      <w:r>
        <w:t>juga akan dilakukan setiap ada sampel baru yang masuk.</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r>
        <w:rPr>
          <w:b/>
        </w:rPr>
        <w:t>Pengujian Program Menggunakan Data Latih</w:t>
      </w:r>
    </w:p>
    <w:p w14:paraId="43CFE7C1" w14:textId="19451474" w:rsidR="00BE707C" w:rsidRPr="009C5D6C" w:rsidRDefault="001743F6" w:rsidP="00A66B77">
      <w:pPr>
        <w:spacing w:after="0" w:line="360" w:lineRule="auto"/>
        <w:ind w:firstLine="567"/>
      </w:pPr>
      <w:r w:rsidRPr="009C5D6C">
        <w:rPr>
          <w:bCs/>
        </w:rPr>
        <w:t xml:space="preserve">Pada bagian ini, program yang telah dirancang diuji untuk melakukan </w:t>
      </w:r>
      <w:r w:rsidR="00C26F8B" w:rsidRPr="009C5D6C">
        <w:rPr>
          <w:iCs/>
        </w:rPr>
        <w:t>deteksi kesalahan</w:t>
      </w:r>
      <w:r w:rsidRPr="009C5D6C">
        <w:rPr>
          <w:bCs/>
          <w:i/>
          <w:iCs/>
        </w:rPr>
        <w:t xml:space="preserve"> </w:t>
      </w:r>
      <w:r w:rsidRPr="009C5D6C">
        <w:rPr>
          <w:bCs/>
        </w:rPr>
        <w:t xml:space="preserve">terhadap </w:t>
      </w:r>
      <w:r w:rsidR="000F17D4" w:rsidRPr="009C5D6C">
        <w:rPr>
          <w:rFonts w:cs="Times New Roman"/>
          <w:iCs/>
        </w:rPr>
        <w:t>data latih</w:t>
      </w:r>
      <w:r w:rsidR="000F17D4" w:rsidRPr="009C5D6C">
        <w:rPr>
          <w:rFonts w:cs="Times New Roman"/>
          <w:i/>
        </w:rPr>
        <w:t xml:space="preserve"> </w:t>
      </w:r>
      <w:r w:rsidRPr="009C5D6C">
        <w:rPr>
          <w:bCs/>
        </w:rPr>
        <w:t>dengan parameter yang telah ditentukan sebelumnya. Pengujian yang telah dilakukan dapat dilihat pada Gambar V.13.</w:t>
      </w:r>
      <w:r w:rsidR="00B1294A" w:rsidRPr="009C5D6C">
        <w:rPr>
          <w:bCs/>
        </w:rPr>
        <w:t xml:space="preserve"> </w:t>
      </w:r>
      <w:r w:rsidR="00B1294A" w:rsidRPr="009C5D6C">
        <w:t xml:space="preserve">Pada pengujian ini, akan diuji pengaruh penggunaan bobot kelas dan strategi konvergensi SVM terhadap akurasi </w:t>
      </w:r>
      <w:r w:rsidR="00C26F8B" w:rsidRPr="009C5D6C">
        <w:rPr>
          <w:iCs/>
        </w:rPr>
        <w:t>deteksi kesalahan</w:t>
      </w:r>
      <w:r w:rsidR="00B1294A" w:rsidRPr="009C5D6C">
        <w:t xml:space="preserve">. Bobot kelas menandakan tingkat prioritas data normal dibandingkan data </w:t>
      </w:r>
      <w:r w:rsidR="00C26F8B" w:rsidRPr="009C5D6C">
        <w:t>salah</w:t>
      </w:r>
      <w:r w:rsidR="00B1294A" w:rsidRPr="009C5D6C">
        <w:t xml:space="preserve">, SVM akan menggunakan nilai bobot kelas tersebut </w:t>
      </w:r>
      <w:r w:rsidR="00B1294A" w:rsidRPr="009C5D6C">
        <w:lastRenderedPageBreak/>
        <w:t xml:space="preserve">untuk menentukan batas pemisahnya. Dengan memperkecil bobot kelas data normal, maka SVM akan memprioritaskan data </w:t>
      </w:r>
      <w:r w:rsidR="00C26F8B" w:rsidRPr="009C5D6C">
        <w:t>salah</w:t>
      </w:r>
      <w:r w:rsidR="00B1294A" w:rsidRPr="009C5D6C">
        <w:rPr>
          <w:i/>
          <w:iCs/>
        </w:rPr>
        <w:t xml:space="preserve"> </w:t>
      </w:r>
      <w:r w:rsidR="00B1294A" w:rsidRPr="009C5D6C">
        <w:t xml:space="preserve">yang memiliki bobot kelas yang lebih tinggi, sehingga garis pemisah SVM akan dibuat lebih dekat dengan data normal. Sebagai konsekuensi, daerah data </w:t>
      </w:r>
      <w:r w:rsidR="00C26F8B" w:rsidRPr="009C5D6C">
        <w:rPr>
          <w:iCs/>
        </w:rPr>
        <w:t>salah</w:t>
      </w:r>
      <w:r w:rsidR="00B1294A" w:rsidRPr="009C5D6C">
        <w:rPr>
          <w:i/>
        </w:rPr>
        <w:t xml:space="preserve"> </w:t>
      </w:r>
      <w:r w:rsidR="00B1294A" w:rsidRPr="009C5D6C">
        <w:t xml:space="preserve">memiliki ruang lebih, sehingga apabila sebuah sample dengan jenis </w:t>
      </w:r>
      <w:r w:rsidR="00C26F8B" w:rsidRPr="009C5D6C">
        <w:rPr>
          <w:iCs/>
        </w:rPr>
        <w:t>kesalahan</w:t>
      </w:r>
      <w:r w:rsidR="00B1294A" w:rsidRPr="009C5D6C">
        <w:rPr>
          <w:i/>
        </w:rPr>
        <w:t xml:space="preserve"> </w:t>
      </w:r>
      <w:r w:rsidR="00B1294A" w:rsidRPr="009C5D6C">
        <w:t>lain</w:t>
      </w:r>
      <w:r w:rsidR="00B1294A" w:rsidRPr="009C5D6C">
        <w:rPr>
          <w:i/>
        </w:rPr>
        <w:t xml:space="preserve"> </w:t>
      </w:r>
      <w:r w:rsidR="00B1294A" w:rsidRPr="009C5D6C">
        <w:t xml:space="preserve">terproyeksi lebih dekat dengan data normal, sampel tersebut akan diklasifikan sebagai sampel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5104" behindDoc="0" locked="0" layoutInCell="1" allowOverlap="1" wp14:anchorId="2AFF6BEE" wp14:editId="3D083A1E">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6F07CF9E" w:rsidR="00552585" w:rsidRPr="00F41825" w:rsidRDefault="00552585" w:rsidP="0004334E">
                              <w:pPr>
                                <w:pStyle w:val="Caption"/>
                                <w:rPr>
                                  <w:noProof/>
                                </w:rPr>
                              </w:pPr>
                              <w:bookmarkStart w:id="136" w:name="_Toc60962585"/>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13</w:t>
                              </w:r>
                              <w:r w:rsidR="00475EFA">
                                <w:rPr>
                                  <w:noProof/>
                                </w:rPr>
                                <w:fldChar w:fldCharType="end"/>
                              </w:r>
                              <w:r>
                                <w:t xml:space="preserve"> </w:t>
                              </w:r>
                              <w:r w:rsidRPr="00C1790B">
                                <w:t>Akurasi Program Pada Jenis Kesalahan Dengan Variasi</w:t>
                              </w:r>
                              <w:r>
                                <w:t xml:space="preserve"> </w:t>
                              </w:r>
                              <w:r w:rsidRPr="00C1790B">
                                <w:t>Bobot Kelas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6" style="position:absolute;left:0;text-align:left;margin-left:-8.8pt;margin-top:171.65pt;width:398.45pt;height:190.85pt;z-index:251695104;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">
                <v:shape id="Text Box 38" o:spid="_x0000_s1087"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6F07CF9E" w:rsidR="00552585" w:rsidRPr="00F41825" w:rsidRDefault="00552585" w:rsidP="0004334E">
                        <w:pPr>
                          <w:pStyle w:val="Caption"/>
                          <w:rPr>
                            <w:noProof/>
                          </w:rPr>
                        </w:pPr>
                        <w:bookmarkStart w:id="137" w:name="_Toc60962585"/>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13</w:t>
                        </w:r>
                        <w:r w:rsidR="00475EFA">
                          <w:rPr>
                            <w:noProof/>
                          </w:rPr>
                          <w:fldChar w:fldCharType="end"/>
                        </w:r>
                        <w:r>
                          <w:t xml:space="preserve"> </w:t>
                        </w:r>
                        <w:r w:rsidRPr="00C1790B">
                          <w:t>Akurasi Program Pada Jenis Kesalahan Dengan Variasi</w:t>
                        </w:r>
                        <w:r>
                          <w:t xml:space="preserve"> </w:t>
                        </w:r>
                        <w:r w:rsidRPr="00C1790B">
                          <w:t>Bobot Kelas</w:t>
                        </w:r>
                        <w:bookmarkEnd w:id="137"/>
                      </w:p>
                    </w:txbxContent>
                  </v:textbox>
                </v:shape>
                <v:shape id="Chart 19" o:spid="_x0000_s1088"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B1294A" w:rsidRPr="009C5D6C">
        <w:t xml:space="preserve">Pengukuran akurasi dilakukan dengan membandingkan prediksi label dari sampel pada data </w:t>
      </w:r>
      <w:r w:rsidR="00433840" w:rsidRPr="009C5D6C">
        <w:rPr>
          <w:rFonts w:cs="Times New Roman"/>
        </w:rPr>
        <w:t>penyangga</w:t>
      </w:r>
      <w:r w:rsidR="00433840" w:rsidRPr="009C5D6C">
        <w:t xml:space="preserve"> </w:t>
      </w:r>
      <w:r w:rsidR="00B1294A" w:rsidRPr="009C5D6C">
        <w:t xml:space="preserve">dengan label yang sebenarnya. Untuk setiap siklus klasifikasi akan didapatkan 1 nilai akurasi. Ketika semua sampel terkirim, nilai akurasi kumulatif akan dicari dengan menjumlahkan nilai akurasi yang didapat tiap siklus dan dibagi dengan jumlah siklus. Pengujian akan dilakukan dengan parameter </w:t>
      </w:r>
      <w:r w:rsidR="00DA5D8D" w:rsidRPr="009C5D6C">
        <w:t xml:space="preserve">yang telah ditentukan, yakni </w:t>
      </w:r>
      <w:r w:rsidR="00B1294A" w:rsidRPr="009C5D6C">
        <w:t xml:space="preserve">ukuran referensi </w:t>
      </w:r>
      <w:r w:rsidR="00A74968" w:rsidRPr="009C5D6C">
        <w:t>150</w:t>
      </w:r>
      <w:r w:rsidR="00B1294A" w:rsidRPr="009C5D6C">
        <w:t xml:space="preserve"> sampel, ukuran </w:t>
      </w:r>
      <w:r w:rsidR="00433840" w:rsidRPr="009C5D6C">
        <w:rPr>
          <w:rFonts w:cs="Times New Roman"/>
        </w:rPr>
        <w:t>penyangga</w:t>
      </w:r>
      <w:r w:rsidR="00433840" w:rsidRPr="009C5D6C">
        <w:t xml:space="preserve"> </w:t>
      </w:r>
      <w:r w:rsidR="00B1294A" w:rsidRPr="009C5D6C">
        <w:t xml:space="preserve">sebesar 50 sampel, dan </w:t>
      </w:r>
      <w:r w:rsidR="008F50D0" w:rsidRPr="009C5D6C">
        <w:rPr>
          <w:rFonts w:eastAsia="Calibri" w:cs="Times New Roman"/>
          <w:lang w:val="de-DE"/>
        </w:rPr>
        <w:t>γ</w:t>
      </w:r>
      <w:r w:rsidR="008F50D0" w:rsidRPr="009C5D6C">
        <w:t xml:space="preserve"> </w:t>
      </w:r>
      <w:r w:rsidR="00B1294A" w:rsidRPr="009C5D6C">
        <w:t xml:space="preserve">sebesar </w:t>
      </w:r>
      <w:r w:rsidR="00FB0C7C" w:rsidRPr="009C5D6C">
        <w:t>5x10</w:t>
      </w:r>
      <w:r w:rsidR="00FB0C7C" w:rsidRPr="009C5D6C">
        <w:rPr>
          <w:vertAlign w:val="superscript"/>
        </w:rPr>
        <w:t>-5</w:t>
      </w:r>
      <w:r w:rsidR="00B1294A" w:rsidRPr="009C5D6C">
        <w:t xml:space="preserve">. Hasil pengujian dapat dilihat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terlihat bahwa hampir semua mengujian memiliki kesulitan dalam mendeteksi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Hal tersebut dikarenakan proyeksi sampel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bertumpukan </w:t>
      </w:r>
      <w:r w:rsidRPr="00597E8A">
        <w:t xml:space="preserve">dengan data referensi, sehingga program </w:t>
      </w:r>
      <w:r w:rsidR="00C26F8B" w:rsidRPr="00597E8A">
        <w:rPr>
          <w:iCs/>
        </w:rPr>
        <w:t>deteksi kesalahan</w:t>
      </w:r>
      <w:r w:rsidRPr="00597E8A">
        <w:t xml:space="preserve"> mengalami kesulitan dalam memisahkan sampel </w:t>
      </w:r>
      <w:r w:rsidR="00C26F8B" w:rsidRPr="00597E8A">
        <w:rPr>
          <w:iCs/>
        </w:rPr>
        <w:t>salah</w:t>
      </w:r>
      <w:r w:rsidR="00C26F8B" w:rsidRPr="00597E8A">
        <w:rPr>
          <w:i/>
        </w:rPr>
        <w:t xml:space="preserve"> </w:t>
      </w:r>
      <w:r w:rsidRPr="00597E8A">
        <w:t xml:space="preserve">tipe 5 dan </w:t>
      </w:r>
      <w:r w:rsidR="00C26F8B" w:rsidRPr="00597E8A">
        <w:rPr>
          <w:iCs/>
        </w:rPr>
        <w:t>salah</w:t>
      </w:r>
      <w:r w:rsidR="00C26F8B" w:rsidRPr="00597E8A">
        <w:rPr>
          <w:i/>
        </w:rPr>
        <w:t xml:space="preserve"> </w:t>
      </w:r>
      <w:r w:rsidRPr="00597E8A">
        <w:t xml:space="preserve">tipe 7 dari sampel normal. Meskipun begitu, seiring mengecilnya bobot kelas data normal, garis pemisah SVM </w:t>
      </w:r>
      <w:r w:rsidRPr="00597E8A">
        <w:lastRenderedPageBreak/>
        <w:t xml:space="preserve">akan semakin diletakkan melintasi data referensi karena lebih memprioritaskan data berlabel </w:t>
      </w:r>
      <w:r w:rsidR="00C26F8B" w:rsidRPr="00597E8A">
        <w:rPr>
          <w:iCs/>
        </w:rPr>
        <w:t>salah</w:t>
      </w:r>
      <w:r w:rsidR="00C26F8B" w:rsidRPr="00597E8A">
        <w:rPr>
          <w:i/>
        </w:rPr>
        <w:t xml:space="preserve"> </w:t>
      </w:r>
      <w:r w:rsidRPr="00597E8A">
        <w:t>dan menyebabkan akurasi SVM meningkat seiring mengecilnya bobot kelas dari data normal.</w:t>
      </w:r>
    </w:p>
    <w:p w14:paraId="51FC3B22" w14:textId="6100ECDF" w:rsidR="002D1E6F" w:rsidRPr="00597E8A" w:rsidRDefault="00B33A53" w:rsidP="005C562D">
      <w:pPr>
        <w:spacing w:after="0" w:line="360" w:lineRule="auto"/>
        <w:ind w:firstLine="567"/>
      </w:pPr>
      <w:r w:rsidRPr="00597E8A">
        <w:t xml:space="preserve"> </w:t>
      </w:r>
      <w:r w:rsidR="00C26F8B" w:rsidRPr="00597E8A">
        <w:t>Kesalahan</w:t>
      </w:r>
      <w:r w:rsidR="002D1E6F" w:rsidRPr="00597E8A">
        <w:t xml:space="preserve"> tipe 5 dan </w:t>
      </w:r>
      <w:r w:rsidR="00C26F8B" w:rsidRPr="00597E8A">
        <w:t>kesalahan</w:t>
      </w:r>
      <w:r w:rsidR="002D1E6F" w:rsidRPr="00597E8A">
        <w:rPr>
          <w:i/>
          <w:iCs/>
        </w:rPr>
        <w:t xml:space="preserve"> </w:t>
      </w:r>
      <w:r w:rsidR="002D1E6F" w:rsidRPr="00597E8A">
        <w:t xml:space="preserve">tipe 7 diproyeksikan pada daerah yang sama dengan data normal karena mereka memiliki data yang mirip. Ketika komposisi umpan B diubah yang kemudian menghasilkan data </w:t>
      </w:r>
      <w:r w:rsidR="00C26F8B" w:rsidRPr="00597E8A">
        <w:t>kesalahan</w:t>
      </w:r>
      <w:r w:rsidR="00C26F8B" w:rsidRPr="00597E8A">
        <w:rPr>
          <w:i/>
          <w:iCs/>
        </w:rPr>
        <w:t xml:space="preserve"> </w:t>
      </w:r>
      <w:r w:rsidR="002D1E6F" w:rsidRPr="00597E8A">
        <w:t xml:space="preserve">tipe 5, bacaan sensor akan berosilasi pada rentang waktu tertentu. Osilasi tersebut dikarenakan pada sistem pabrik dikenakan masukan berupa step, yang kemudian menyebabkan sistem memberikan respon transien berupa osilasi hingga akhirnya mencapai </w:t>
      </w:r>
      <w:r w:rsidR="006B4C1E" w:rsidRPr="00597E8A">
        <w:t>keadaan tunak</w:t>
      </w:r>
      <w:r w:rsidR="002D1E6F" w:rsidRPr="00597E8A">
        <w:t xml:space="preserve">. Ketika sistem berosilasi, bacaan sensor akan naik-turun melintasi rentang yang dianggap normal oleh program. Ketika bacaan sensor menghasilkan data yang terlalu tinggi atau terlalu rendah dibandingkan data normal, maka data tersebut akan diproyeksikan diluar persebaran data normal dan dikategorikan sebagai data </w:t>
      </w:r>
      <w:r w:rsidR="00C26F8B" w:rsidRPr="00597E8A">
        <w:t>salah</w:t>
      </w:r>
      <w:r w:rsidR="002D1E6F" w:rsidRPr="00597E8A">
        <w:t xml:space="preserve">, namun ketika bacaan sensor menghasilkan data didalam rentang yang dianggap normal, maka data akan diproyeksikan didalam persebaran data normal dan terjadi misklasifikasi. Meskipun osilasi merupakan </w:t>
      </w:r>
      <w:r w:rsidR="00C26F8B" w:rsidRPr="00597E8A">
        <w:t xml:space="preserve">salah </w:t>
      </w:r>
      <w:r w:rsidR="002D1E6F" w:rsidRPr="00597E8A">
        <w:t xml:space="preserve">tersendiri, program yang dirancang tidak dapat mendeteksi osilasi, hanya mampu mendeteksi </w:t>
      </w:r>
      <w:r w:rsidR="00C26F8B" w:rsidRPr="00597E8A">
        <w:t>kesalahan</w:t>
      </w:r>
      <w:r w:rsidR="002D1E6F" w:rsidRPr="00597E8A">
        <w:rPr>
          <w:i/>
          <w:iCs/>
        </w:rPr>
        <w:t xml:space="preserve"> </w:t>
      </w:r>
      <w:r w:rsidR="002D1E6F" w:rsidRPr="00597E8A">
        <w:t xml:space="preserve">berdasarkan proyeksi tiap sampel. Setelah data </w:t>
      </w:r>
      <w:r w:rsidR="00C26F8B" w:rsidRPr="00597E8A">
        <w:t>kesalahan</w:t>
      </w:r>
      <w:r w:rsidR="00C26F8B" w:rsidRPr="00597E8A">
        <w:rPr>
          <w:i/>
          <w:iCs/>
        </w:rPr>
        <w:t xml:space="preserve"> </w:t>
      </w:r>
      <w:r w:rsidR="002D1E6F" w:rsidRPr="00597E8A">
        <w:rPr>
          <w:i/>
          <w:iCs/>
        </w:rPr>
        <w:t>5</w:t>
      </w:r>
      <w:r w:rsidR="002D1E6F" w:rsidRPr="00597E8A">
        <w:t xml:space="preserve"> mencapai </w:t>
      </w:r>
      <w:r w:rsidR="00C26F8B" w:rsidRPr="00597E8A">
        <w:t>keadaan tunak</w:t>
      </w:r>
      <w:r w:rsidR="002D1E6F" w:rsidRPr="00597E8A">
        <w:t xml:space="preserve">, yakni ketika bacaan sensor tidak lagi berosilasi, data </w:t>
      </w:r>
      <w:r w:rsidR="006B4C1E" w:rsidRPr="00597E8A">
        <w:t>kesalahan</w:t>
      </w:r>
      <w:r w:rsidR="002D1E6F" w:rsidRPr="00597E8A">
        <w:rPr>
          <w:i/>
          <w:iCs/>
        </w:rPr>
        <w:t xml:space="preserve"> 5</w:t>
      </w:r>
      <w:r w:rsidR="002D1E6F" w:rsidRPr="00597E8A">
        <w:t xml:space="preserve"> menghasilkan bacaan sensor yang mirip dengan data normal, yang menyebabkan data </w:t>
      </w:r>
      <w:r w:rsidR="00C26F8B" w:rsidRPr="00597E8A">
        <w:t>keadaan tunak</w:t>
      </w:r>
      <w:r w:rsidR="00C26F8B" w:rsidRPr="00597E8A">
        <w:rPr>
          <w:i/>
          <w:iCs/>
        </w:rPr>
        <w:t xml:space="preserve"> </w:t>
      </w:r>
      <w:r w:rsidR="00C26F8B" w:rsidRPr="00597E8A">
        <w:t>kesalahan</w:t>
      </w:r>
      <w:r w:rsidR="002D1E6F" w:rsidRPr="00597E8A">
        <w:rPr>
          <w:i/>
          <w:iCs/>
        </w:rPr>
        <w:t xml:space="preserve"> </w:t>
      </w:r>
      <w:r w:rsidR="002D1E6F" w:rsidRPr="00597E8A">
        <w:t xml:space="preserve">tipe 5 diproyeksikan didalam persebaran data normal dan kemudian menyebabkan misklasifikasi. Misklasifikasi data </w:t>
      </w:r>
      <w:r w:rsidR="006B4C1E" w:rsidRPr="00597E8A">
        <w:t>kesalahan</w:t>
      </w:r>
      <w:r w:rsidR="006B4C1E" w:rsidRPr="00597E8A">
        <w:rPr>
          <w:i/>
          <w:iCs/>
        </w:rPr>
        <w:t xml:space="preserve"> </w:t>
      </w:r>
      <w:r w:rsidR="002D1E6F" w:rsidRPr="00597E8A">
        <w:t xml:space="preserve">tipe 7 memiliki penyebab yang sama dengan </w:t>
      </w:r>
      <w:r w:rsidR="006B4C1E" w:rsidRPr="00597E8A">
        <w:t>kesalahan</w:t>
      </w:r>
      <w:r w:rsidR="006B4C1E" w:rsidRPr="00597E8A">
        <w:rPr>
          <w:i/>
          <w:iCs/>
        </w:rPr>
        <w:t xml:space="preserve"> </w:t>
      </w:r>
      <w:r w:rsidR="002D1E6F" w:rsidRPr="00597E8A">
        <w:t xml:space="preserve">tipe 5, namun pada data </w:t>
      </w:r>
      <w:r w:rsidR="006B4C1E" w:rsidRPr="00597E8A">
        <w:t>kesalahan</w:t>
      </w:r>
      <w:r w:rsidR="006B4C1E" w:rsidRPr="00597E8A">
        <w:rPr>
          <w:i/>
          <w:iCs/>
        </w:rPr>
        <w:t xml:space="preserve"> </w:t>
      </w:r>
      <w:r w:rsidR="002D1E6F" w:rsidRPr="00597E8A">
        <w:t xml:space="preserve">tipe 7, </w:t>
      </w:r>
      <w:r w:rsidR="006B4C1E" w:rsidRPr="00597E8A">
        <w:t>kesalahan</w:t>
      </w:r>
      <w:r w:rsidR="006B4C1E" w:rsidRPr="00597E8A">
        <w:rPr>
          <w:i/>
          <w:iCs/>
        </w:rPr>
        <w:t xml:space="preserve"> </w:t>
      </w:r>
      <w:r w:rsidR="002D1E6F" w:rsidRPr="00597E8A">
        <w:t xml:space="preserve">disebabkan oleh masukan </w:t>
      </w:r>
      <w:r w:rsidR="002D1E6F" w:rsidRPr="00597E8A">
        <w:rPr>
          <w:i/>
          <w:iCs/>
        </w:rPr>
        <w:t xml:space="preserve">step </w:t>
      </w:r>
      <w:r w:rsidR="002D1E6F" w:rsidRPr="00597E8A">
        <w:t>berupa penurunan tekanan umpan C.</w:t>
      </w:r>
    </w:p>
    <w:p w14:paraId="7B8C0066" w14:textId="54C37471" w:rsidR="00123241" w:rsidRPr="00BD4EC2" w:rsidRDefault="009626A3" w:rsidP="005C562D">
      <w:pPr>
        <w:spacing w:after="0" w:line="360" w:lineRule="auto"/>
        <w:ind w:firstLine="567"/>
        <w:rPr>
          <w:color w:val="FF0000"/>
        </w:rPr>
      </w:pPr>
      <w:r w:rsidRPr="00BD4EC2">
        <w:rPr>
          <w:noProof/>
          <w:color w:val="FF0000"/>
        </w:rPr>
        <w:lastRenderedPageBreak/>
        <mc:AlternateContent>
          <mc:Choice Requires="wpg">
            <w:drawing>
              <wp:anchor distT="0" distB="0" distL="114300" distR="114300" simplePos="0" relativeHeight="251730944" behindDoc="0" locked="0" layoutInCell="1" allowOverlap="1" wp14:anchorId="6956F102" wp14:editId="7FAA5587">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201098D1" w:rsidR="00552585" w:rsidRPr="00F426FD" w:rsidRDefault="00552585" w:rsidP="0004334E">
                              <w:pPr>
                                <w:pStyle w:val="Caption"/>
                                <w:rPr>
                                  <w:noProof/>
                                </w:rPr>
                              </w:pPr>
                              <w:bookmarkStart w:id="138" w:name="_Toc60962586"/>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14</w:t>
                              </w:r>
                              <w:r w:rsidR="00475EFA">
                                <w:rPr>
                                  <w:noProof/>
                                </w:rPr>
                                <w:fldChar w:fldCharType="end"/>
                              </w:r>
                              <w:r>
                                <w:t xml:space="preserve"> </w:t>
                              </w:r>
                              <w:r w:rsidRPr="00AB2E3C">
                                <w:t>Pengaruh Bobot Kelas Pada Akurasi Klasifikasi Data Normal</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9" style="position:absolute;left:0;text-align:left;margin-left:23.85pt;margin-top:-.35pt;width:5in;height:245.25pt;z-index:25173094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OXiaQR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90"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201098D1" w:rsidR="00552585" w:rsidRPr="00F426FD" w:rsidRDefault="00552585" w:rsidP="0004334E">
                        <w:pPr>
                          <w:pStyle w:val="Caption"/>
                          <w:rPr>
                            <w:noProof/>
                          </w:rPr>
                        </w:pPr>
                        <w:bookmarkStart w:id="139" w:name="_Toc60962586"/>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14</w:t>
                        </w:r>
                        <w:r w:rsidR="00475EFA">
                          <w:rPr>
                            <w:noProof/>
                          </w:rPr>
                          <w:fldChar w:fldCharType="end"/>
                        </w:r>
                        <w:r>
                          <w:t xml:space="preserve"> </w:t>
                        </w:r>
                        <w:r w:rsidRPr="00AB2E3C">
                          <w:t>Pengaruh Bobot Kelas Pada Akurasi Klasifikasi Data Normal</w:t>
                        </w:r>
                        <w:bookmarkEnd w:id="139"/>
                      </w:p>
                    </w:txbxContent>
                  </v:textbox>
                </v:shape>
                <v:shape id="Chart 33" o:spid="_x0000_s1091"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merupakan akurasi program dalam melakukan klasifikasi terhadap data normal dari pengujian program menggunakan data </w:t>
      </w:r>
      <w:r w:rsidR="00EE4EEB" w:rsidRPr="009C5D6C">
        <w:t>latih</w:t>
      </w:r>
      <w:r w:rsidRPr="009C5D6C">
        <w:t xml:space="preserve">. Hasil tersebut didapatkan karena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WCSS yang digunakan terlalu kecil, sehingga </w:t>
      </w:r>
      <w:r w:rsidR="00EE4EEB" w:rsidRPr="009C5D6C">
        <w:rPr>
          <w:iCs/>
        </w:rPr>
        <w:t>pengelompokan</w:t>
      </w:r>
      <w:r w:rsidR="00EE4EEB" w:rsidRPr="009C5D6C">
        <w:t xml:space="preserve"> k</w:t>
      </w:r>
      <w:r w:rsidRPr="009C5D6C">
        <w:t>-</w:t>
      </w:r>
      <w:r w:rsidRPr="009C5D6C">
        <w:rPr>
          <w:i/>
        </w:rPr>
        <w:t xml:space="preserve">means </w:t>
      </w:r>
      <w:r w:rsidRPr="009C5D6C">
        <w:t xml:space="preserve">akan melakukan pelabelan data tanpa menunggu nilai rasio WCSS mencapai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yang kemudian menyebabkan </w:t>
      </w:r>
      <w:r w:rsidR="00EE4EEB" w:rsidRPr="009C5D6C">
        <w:rPr>
          <w:iCs/>
        </w:rPr>
        <w:t>pengelompokan</w:t>
      </w:r>
      <w:r w:rsidR="00EE4EEB" w:rsidRPr="009C5D6C">
        <w:t xml:space="preserve"> </w:t>
      </w:r>
      <w:r w:rsidRPr="009C5D6C">
        <w:t>dan klasifikasi akan langsung dijalankan karena program selalu berasumsi bahwa terdapat data</w:t>
      </w:r>
      <w:r w:rsidRPr="009C5D6C">
        <w:rPr>
          <w:i/>
          <w:iCs/>
        </w:rPr>
        <w:t xml:space="preserve"> </w:t>
      </w:r>
      <w:r w:rsidR="006B4C1E" w:rsidRPr="009C5D6C">
        <w:t>salah</w:t>
      </w:r>
      <w:r w:rsidRPr="009C5D6C">
        <w:t>. Dengan bobot data normal yang kecil,</w:t>
      </w:r>
      <w:r w:rsidR="006B4C1E" w:rsidRPr="009C5D6C">
        <w:t xml:space="preserve"> </w:t>
      </w:r>
      <w:r w:rsidRPr="009C5D6C">
        <w:t xml:space="preserve">program </w:t>
      </w:r>
      <w:r w:rsidR="006B4C1E" w:rsidRPr="009C5D6C">
        <w:rPr>
          <w:iCs/>
        </w:rPr>
        <w:t>deteksi kesalahan</w:t>
      </w:r>
      <w:r w:rsidRPr="009C5D6C">
        <w:rPr>
          <w:i/>
        </w:rPr>
        <w:t xml:space="preserve"> </w:t>
      </w:r>
      <w:r w:rsidRPr="009C5D6C">
        <w:t xml:space="preserve">akan mengalami kesulitan dalam mengenali sampel normal, dan justru akan memprediksi sampel normal sebagai sampel </w:t>
      </w:r>
      <w:r w:rsidR="006B4C1E" w:rsidRPr="009C5D6C">
        <w:rPr>
          <w:iCs/>
        </w:rPr>
        <w:t>salah</w:t>
      </w:r>
      <w:r w:rsidRPr="009C5D6C">
        <w:t xml:space="preserve">. Hal ini merupakan akibat dari pelabelan sampel yang tidak akurat pada tahap </w:t>
      </w:r>
      <w:r w:rsidR="00EE4EEB" w:rsidRPr="009C5D6C">
        <w:rPr>
          <w:iCs/>
        </w:rPr>
        <w:t>pengelompokan</w:t>
      </w:r>
      <w:r w:rsidR="00EE4EEB" w:rsidRPr="009C5D6C">
        <w:t xml:space="preserve"> k</w:t>
      </w:r>
      <w:r w:rsidRPr="009C5D6C">
        <w:t>-</w:t>
      </w:r>
      <w:r w:rsidRPr="009C5D6C">
        <w:rPr>
          <w:i/>
        </w:rPr>
        <w:t>means</w:t>
      </w:r>
      <w:r w:rsidRPr="009C5D6C">
        <w:t xml:space="preserve">. Pada bobot kelas data normal yang rendah, SVM akan lebih peka terhadap sampel berlabel </w:t>
      </w:r>
      <w:r w:rsidR="006B4C1E" w:rsidRPr="009C5D6C">
        <w:rPr>
          <w:iCs/>
        </w:rPr>
        <w:t>salah</w:t>
      </w:r>
      <w:r w:rsidR="006B4C1E" w:rsidRPr="009C5D6C">
        <w:rPr>
          <w:i/>
        </w:rPr>
        <w:t xml:space="preserve"> </w:t>
      </w:r>
      <w:r w:rsidRPr="009C5D6C">
        <w:t xml:space="preserve">dan kurang memperdulikan data berlabel normal. Sebagai konsekuensi, SVM akan membuat garis pemisah yang melintasi </w:t>
      </w:r>
      <w:r w:rsidR="00630EDB" w:rsidRPr="009C5D6C">
        <w:t xml:space="preserve">kelompok </w:t>
      </w:r>
      <w:r w:rsidRPr="009C5D6C">
        <w:t xml:space="preserve">data normal tersebut demi data berlabel </w:t>
      </w:r>
      <w:r w:rsidR="006B4C1E" w:rsidRPr="009C5D6C">
        <w:rPr>
          <w:iCs/>
        </w:rPr>
        <w:t>salah</w:t>
      </w:r>
      <w:r w:rsidRPr="009C5D6C">
        <w:rPr>
          <w:i/>
        </w:rPr>
        <w:t xml:space="preserve">. </w:t>
      </w:r>
      <w:r w:rsidRPr="009C5D6C">
        <w:t xml:space="preserve">Sedangkan apabila data normal memiliki bobot kelas 1, bobot kelas data berlabel normal akan sama dengan bobot kelas data berlabel </w:t>
      </w:r>
      <w:r w:rsidR="006B4C1E" w:rsidRPr="009C5D6C">
        <w:rPr>
          <w:iCs/>
        </w:rPr>
        <w:t>salah</w:t>
      </w:r>
      <w:r w:rsidRPr="009C5D6C">
        <w:t xml:space="preserve">, alih-alih membuat garis pemisah yang menembus </w:t>
      </w:r>
      <w:r w:rsidR="00433840" w:rsidRPr="009C5D6C">
        <w:t xml:space="preserve">kelompok </w:t>
      </w:r>
      <w:r w:rsidRPr="009C5D6C">
        <w:t>data berlabel normal, SVM justru ak</w:t>
      </w:r>
      <w:r w:rsidRPr="009C5D6C">
        <w:softHyphen/>
      </w:r>
      <w:r w:rsidRPr="009C5D6C">
        <w:softHyphen/>
        <w:t xml:space="preserve">an membuat garis pemisah diujung </w:t>
      </w:r>
      <w:r w:rsidR="00433840" w:rsidRPr="009C5D6C">
        <w:t xml:space="preserve">kelompok </w:t>
      </w:r>
      <w:r w:rsidRPr="009C5D6C">
        <w:t xml:space="preserve">normal, karena SVM tidak lagi lebih sensitif terhadap data berlabel </w:t>
      </w:r>
      <w:r w:rsidR="006B4C1E" w:rsidRPr="009C5D6C">
        <w:rPr>
          <w:iCs/>
        </w:rPr>
        <w:t>salah</w:t>
      </w:r>
      <w:r w:rsidRPr="009C5D6C">
        <w:t xml:space="preserve">, dan </w:t>
      </w:r>
      <w:r w:rsidRPr="009C5D6C">
        <w:lastRenderedPageBreak/>
        <w:t xml:space="preserve">sebagai hasilnya program </w:t>
      </w:r>
      <w:r w:rsidR="006B4C1E" w:rsidRPr="009C5D6C">
        <w:rPr>
          <w:iCs/>
        </w:rPr>
        <w:t>deteksi kesalahan</w:t>
      </w:r>
      <w:r w:rsidRPr="009C5D6C">
        <w:rPr>
          <w:i/>
        </w:rPr>
        <w:t xml:space="preserve"> </w:t>
      </w:r>
      <w:r w:rsidRPr="009C5D6C">
        <w:t>menghasilkan akurasi yang lebih tinggi untuk mendeteksi data normal.</w:t>
      </w:r>
    </w:p>
    <w:p w14:paraId="40A9BD45" w14:textId="777FECCB" w:rsidR="00FF53D3" w:rsidRPr="00597E8A" w:rsidRDefault="002D1E6F" w:rsidP="00CE1707">
      <w:pPr>
        <w:spacing w:after="0" w:line="360" w:lineRule="auto"/>
        <w:ind w:firstLine="567"/>
      </w:pPr>
      <w:r w:rsidRPr="00597E8A">
        <w:t>Pengujian dengan bobot kelas 0</w:t>
      </w:r>
      <w:r w:rsidR="00ED674D" w:rsidRPr="00597E8A">
        <w:t>,</w:t>
      </w:r>
      <w:r w:rsidRPr="00597E8A">
        <w:t xml:space="preserve">3 dapat mencapai nilai akurasi yang lebih tinggi lagi apabila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program sesuai dengan rasio WCSS ketika data </w:t>
      </w:r>
      <w:r w:rsidR="006B4C1E" w:rsidRPr="00597E8A">
        <w:t>kesalahan</w:t>
      </w:r>
      <w:r w:rsidR="006B4C1E" w:rsidRPr="00597E8A">
        <w:rPr>
          <w:i/>
          <w:iCs/>
        </w:rPr>
        <w:t xml:space="preserve"> </w:t>
      </w:r>
      <w:r w:rsidRPr="00597E8A">
        <w:t xml:space="preserve">masuk ke dalam program. Meskipun begitu, penentuan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yang tepat sulit untuk ditentukan, karena apabila rasio WCSS terlalu rendah, maka </w:t>
      </w:r>
      <w:r w:rsidR="00EE4EEB" w:rsidRPr="00597E8A">
        <w:rPr>
          <w:iCs/>
        </w:rPr>
        <w:t>pengelompokan</w:t>
      </w:r>
      <w:r w:rsidR="00EE4EEB" w:rsidRPr="00597E8A">
        <w:t xml:space="preserve"> </w:t>
      </w:r>
      <w:r w:rsidRPr="00597E8A">
        <w:t xml:space="preserve">akan tetap dijalankan meskipun pada </w:t>
      </w:r>
      <w:r w:rsidR="00433840" w:rsidRPr="00597E8A">
        <w:rPr>
          <w:rFonts w:cs="Times New Roman"/>
        </w:rPr>
        <w:t>penyangga</w:t>
      </w:r>
      <w:r w:rsidR="00433840" w:rsidRPr="00597E8A">
        <w:t xml:space="preserve"> </w:t>
      </w:r>
      <w:r w:rsidRPr="00597E8A">
        <w:t xml:space="preserve">yang dipenuhi dengan data normal saja. Namun apabila rasio WCSS terlalu tinggi, maka apabila terdapat tipe </w:t>
      </w:r>
      <w:r w:rsidR="006B4C1E" w:rsidRPr="00597E8A">
        <w:t>kesalahan</w:t>
      </w:r>
      <w:r w:rsidR="006B4C1E" w:rsidRPr="00597E8A">
        <w:rPr>
          <w:i/>
          <w:iCs/>
        </w:rPr>
        <w:t xml:space="preserve"> </w:t>
      </w:r>
      <w:r w:rsidRPr="00597E8A">
        <w:t xml:space="preserve">yang diproyeksikan didalam persebaran data normal seperti data </w:t>
      </w:r>
      <w:r w:rsidR="006B4C1E" w:rsidRPr="00597E8A">
        <w:t>kesalahan</w:t>
      </w:r>
      <w:r w:rsidR="006B4C1E" w:rsidRPr="00597E8A">
        <w:rPr>
          <w:i/>
          <w:iCs/>
        </w:rPr>
        <w:t xml:space="preserve"> </w:t>
      </w:r>
      <w:r w:rsidRPr="00597E8A">
        <w:t xml:space="preserve">tipe 5 dan 7, maka persebaran tersebut akan menghasilkan rasio WCSS yang relatif kecil sehingga </w:t>
      </w:r>
      <w:r w:rsidR="00EE4EEB" w:rsidRPr="00597E8A">
        <w:rPr>
          <w:iCs/>
        </w:rPr>
        <w:t>pengelompokan</w:t>
      </w:r>
      <w:r w:rsidR="00EE4EEB" w:rsidRPr="00597E8A">
        <w:t xml:space="preserve"> </w:t>
      </w:r>
      <w:r w:rsidRPr="00597E8A">
        <w:t xml:space="preserve">tidak akan dijalankan dan mengakibatkan </w:t>
      </w:r>
      <w:r w:rsidR="006B4C1E" w:rsidRPr="00597E8A">
        <w:t>kesalahan</w:t>
      </w:r>
      <w:r w:rsidR="006B4C1E" w:rsidRPr="00597E8A">
        <w:rPr>
          <w:i/>
          <w:iCs/>
        </w:rPr>
        <w:t xml:space="preserve"> </w:t>
      </w:r>
      <w:r w:rsidRPr="00597E8A">
        <w:t xml:space="preserve">tidak terdeteksi oleh program. Meskipun rasio WCSS dipilih karena merupakan metode yang sering digunakan untuk mendeteksi jumlah kelas yang optimal untuk mengelompokkan sebuah data, namun penetapan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berupa rasio WCSS tidak efektif untuk digunakan pada program yang dirancang, karena data </w:t>
      </w:r>
      <w:r w:rsidR="006B4C1E" w:rsidRPr="00597E8A">
        <w:t>salah</w:t>
      </w:r>
      <w:r w:rsidR="006B4C1E" w:rsidRPr="00597E8A">
        <w:rPr>
          <w:i/>
          <w:iCs/>
        </w:rPr>
        <w:t xml:space="preserve"> </w:t>
      </w:r>
      <w:r w:rsidRPr="00597E8A">
        <w:t>dapat diproyeksikan diluar maupun didalam persebaran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lastRenderedPageBreak/>
              <w:drawing>
                <wp:inline distT="0" distB="0" distL="0" distR="0" wp14:anchorId="60A09E24" wp14:editId="44A02AEE">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5CFD5088" w:rsidR="00CE1707" w:rsidRDefault="008C7E20" w:rsidP="008C7E20">
            <w:pPr>
              <w:pStyle w:val="Caption"/>
              <w:rPr>
                <w:color w:val="FF0000"/>
              </w:rPr>
            </w:pPr>
            <w:bookmarkStart w:id="140" w:name="_Toc60962587"/>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15</w:t>
            </w:r>
            <w:r w:rsidR="00475EFA">
              <w:rPr>
                <w:noProof/>
              </w:rPr>
              <w:fldChar w:fldCharType="end"/>
            </w:r>
            <w:r>
              <w:t xml:space="preserve"> </w:t>
            </w:r>
            <w:r w:rsidRPr="008C78C6">
              <w:t>Hasil Kesimpulan Program Pada Variasi Persentasi Data Salah Pada Data Salah Tipe 2</w:t>
            </w:r>
            <w:bookmarkEnd w:id="140"/>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4F9BD549">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4E2C1D3A" w:rsidR="00CE1707" w:rsidRDefault="008C7E20" w:rsidP="008C7E20">
            <w:pPr>
              <w:pStyle w:val="Caption"/>
              <w:rPr>
                <w:color w:val="FF0000"/>
              </w:rPr>
            </w:pPr>
            <w:bookmarkStart w:id="141" w:name="_Toc60962588"/>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16</w:t>
            </w:r>
            <w:r w:rsidR="00475EFA">
              <w:rPr>
                <w:noProof/>
              </w:rPr>
              <w:fldChar w:fldCharType="end"/>
            </w:r>
            <w:r>
              <w:t xml:space="preserve"> Hasil Kesimpulan Program Pada Variasi Persentasi Data Salah Pada Data Salah Tipe 5</w:t>
            </w:r>
            <w:bookmarkEnd w:id="141"/>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28522FC8">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07A83910" w:rsidR="00CE1707" w:rsidRDefault="008C7E20" w:rsidP="008C7E20">
            <w:pPr>
              <w:pStyle w:val="Caption"/>
              <w:rPr>
                <w:color w:val="FF0000"/>
              </w:rPr>
            </w:pPr>
            <w:bookmarkStart w:id="142" w:name="_Toc60962589"/>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17</w:t>
            </w:r>
            <w:r w:rsidR="00475EFA">
              <w:rPr>
                <w:noProof/>
              </w:rPr>
              <w:fldChar w:fldCharType="end"/>
            </w:r>
            <w:r>
              <w:t xml:space="preserve"> Hasil Kesimpulan Program Pada Variasi Persentasi Data Salah Pada Data Salah Tipe 6</w:t>
            </w:r>
            <w:bookmarkEnd w:id="142"/>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73FFD276">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06DA881E" w:rsidR="00CE1707" w:rsidRDefault="008C7E20" w:rsidP="008C7E20">
            <w:pPr>
              <w:pStyle w:val="Caption"/>
              <w:rPr>
                <w:color w:val="FF0000"/>
              </w:rPr>
            </w:pPr>
            <w:bookmarkStart w:id="143" w:name="_Toc60962590"/>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18</w:t>
            </w:r>
            <w:r w:rsidR="00475EFA">
              <w:rPr>
                <w:noProof/>
              </w:rPr>
              <w:fldChar w:fldCharType="end"/>
            </w:r>
            <w:r>
              <w:t xml:space="preserve"> Hasil Kesimpulan Program Pada Variasi Persentasi Data Salah Pada Data Salah Tipe 7</w:t>
            </w:r>
            <w:bookmarkEnd w:id="143"/>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hingga Gambar V.1</w:t>
      </w:r>
      <w:r w:rsidR="009C5D6C">
        <w:t>8</w:t>
      </w:r>
      <w:r w:rsidRPr="00BE1741">
        <w:t xml:space="preserve"> </w:t>
      </w:r>
      <w:r w:rsidR="002A4366" w:rsidRPr="00BE1741">
        <w:t xml:space="preserve">merupakan pengujian yang dilakukan untuk menilai kemampuan program dalam memberikan kesimpulan apakah terdapat kesalahan pada proses atau tidak. Garis “Grafik Sebenarnya” pada setiap </w:t>
      </w:r>
      <w:r w:rsidR="002A4366" w:rsidRPr="00BE1741">
        <w:lastRenderedPageBreak/>
        <w:t xml:space="preserve">grafik tersebut menunjukkan bentuk grafik yang ideal, dimana program seharusnya memberikan kesimpulan bahwa proses normal (0) terlebih dahulu dan memberikan kesimpulan bahwa terdapat kesalaham pada proses sejak data ke 350. Pengujian ini dilakukan menggunakan bobot data normal sebesar 0, dengan variasi nilai ambang kesimpulan dari 5% hingga 25%. </w:t>
      </w:r>
      <w:r w:rsidR="00BE1741" w:rsidRPr="00BE1741">
        <w:t xml:space="preserve">Nilai ambang kesimpulan merupakan persentase jumlah data salah pada penyangga yang digunakan untuk menyimpulkan apakah terdapat kesalahan pada proses. Nilai ambang kesimpulan sebesar 5% </w:t>
      </w:r>
      <w:r w:rsidR="00BE1741">
        <w:t>berarti</w:t>
      </w:r>
      <w:r w:rsidR="00BE1741" w:rsidRPr="00BE1741">
        <w:t xml:space="preserve"> program akan menyimpulan terdapat kesalahan proses apabila 5% data penyangga diklasifikasikan sebagai data salah.</w:t>
      </w:r>
    </w:p>
    <w:p w14:paraId="45FC36A8" w14:textId="6D0DD39E" w:rsidR="00314B20" w:rsidRPr="001513CF" w:rsidRDefault="00BE1741" w:rsidP="001513CF">
      <w:pPr>
        <w:keepNext/>
        <w:spacing w:after="0" w:line="360" w:lineRule="auto"/>
      </w:pPr>
      <w:r>
        <w:rPr>
          <w:color w:val="FF0000"/>
        </w:rPr>
        <w:tab/>
      </w:r>
      <w:r>
        <w:t>Pada Gambar V.1</w:t>
      </w:r>
      <w:r w:rsidR="009C5D6C">
        <w:t>5</w:t>
      </w:r>
      <w:r>
        <w:t xml:space="preserve"> hingga Gambar V.1</w:t>
      </w:r>
      <w:r w:rsidR="009C5D6C">
        <w:t>8</w:t>
      </w:r>
      <w:r>
        <w:t xml:space="preserve"> dapat dilihat bahwa program pada berbagai nilai ambang</w:t>
      </w:r>
      <w:r w:rsidR="005036A9">
        <w:t xml:space="preserve"> memiliki</w:t>
      </w:r>
      <w:r>
        <w:t xml:space="preserve"> </w:t>
      </w:r>
      <w:r w:rsidR="005036A9">
        <w:t>kesulitan dalam memberikan kesimpulan yang sesuai dengan keadaan sebenarnya, terutama pada data normal. Gambar V.1</w:t>
      </w:r>
      <w:r w:rsidR="009C5D6C">
        <w:t>5</w:t>
      </w:r>
      <w:r w:rsidR="005036A9">
        <w:t xml:space="preserve"> hingga V.1</w:t>
      </w:r>
      <w:r w:rsidR="009C5D6C">
        <w:t>8</w:t>
      </w:r>
      <w:r w:rsidR="005036A9">
        <w:t xml:space="preserve"> menunjukkan bahwa program sering kali memberikan kesimpulan bahwa terdapat kesalahan proses yang salah, di mana pada data ke-1 hingga data ke-350, terdapat banyak kejadian program memberikan kesimpulan bahwa terdapat kesalahan proses dengan durasi yang panjang. </w:t>
      </w:r>
      <w:r w:rsidR="008B7F30">
        <w:t>Hasil tersebut tentu sesuai dengan pengujian pada Gambar V.1</w:t>
      </w:r>
      <w:r w:rsidR="009C5D6C">
        <w:t>3</w:t>
      </w:r>
      <w:r w:rsidR="008B7F30">
        <w:t xml:space="preserve"> yang memberikan hasil bahwa pengujian pada data </w:t>
      </w:r>
      <w:r w:rsidR="008B7F30">
        <w:lastRenderedPageBreak/>
        <w:t xml:space="preserve">salah tipe 5 dan 7 menghasilkan akurasi yang rendah dibandingkan pada data salah tipe 2 dan 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3839EBA8">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3675BD41" w:rsidR="00623E04" w:rsidRDefault="00623E04" w:rsidP="00531F20">
            <w:pPr>
              <w:pStyle w:val="Caption"/>
            </w:pPr>
            <w:bookmarkStart w:id="144" w:name="_Toc60962591"/>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19</w:t>
            </w:r>
            <w:r w:rsidR="00475EFA">
              <w:rPr>
                <w:noProof/>
              </w:rPr>
              <w:fldChar w:fldCharType="end"/>
            </w:r>
            <w:r>
              <w:t xml:space="preserve"> </w:t>
            </w:r>
            <w:r w:rsidRPr="00C838F4">
              <w:rPr>
                <w:noProof/>
              </w:rPr>
              <w:t>Hasil Kesimpulan Program Pada Variasi Persentasi Data Salah Pada Data Salah Tipe 2</w:t>
            </w:r>
            <w:r>
              <w:rPr>
                <w:noProof/>
              </w:rPr>
              <w:t xml:space="preserve"> Setelah Penyesuaian Parameter</w:t>
            </w:r>
            <w:bookmarkEnd w:id="144"/>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2112705D">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43035DDD" w:rsidR="00623E04" w:rsidRDefault="00623E04" w:rsidP="00531F20">
            <w:pPr>
              <w:pStyle w:val="Caption"/>
            </w:pPr>
            <w:bookmarkStart w:id="145" w:name="_Toc60962592"/>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20</w:t>
            </w:r>
            <w:r w:rsidR="00475EFA">
              <w:rPr>
                <w:noProof/>
              </w:rPr>
              <w:fldChar w:fldCharType="end"/>
            </w:r>
            <w:r>
              <w:t xml:space="preserve"> </w:t>
            </w:r>
            <w:r w:rsidRPr="002645E5">
              <w:t xml:space="preserve">Hasil Kesimpulan Program Pada Variasi Persentasi Data Salah Pada Data Salah Tipe </w:t>
            </w:r>
            <w:r>
              <w:t>5</w:t>
            </w:r>
            <w:r w:rsidRPr="002645E5">
              <w:t xml:space="preserve"> Setelah Penyesuaian Parameter</w:t>
            </w:r>
            <w:bookmarkEnd w:id="145"/>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drawing>
                <wp:inline distT="0" distB="0" distL="0" distR="0" wp14:anchorId="6CA7B215" wp14:editId="5B6D5B9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0B4DAA2B" w:rsidR="00623E04" w:rsidRDefault="00623E04" w:rsidP="00531F20">
            <w:pPr>
              <w:pStyle w:val="Caption"/>
            </w:pPr>
            <w:bookmarkStart w:id="146" w:name="_Toc60962593"/>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21</w:t>
            </w:r>
            <w:r w:rsidR="00475EFA">
              <w:rPr>
                <w:noProof/>
              </w:rPr>
              <w:fldChar w:fldCharType="end"/>
            </w:r>
            <w:r>
              <w:t xml:space="preserve"> </w:t>
            </w:r>
            <w:r w:rsidRPr="00054F97">
              <w:t xml:space="preserve">Hasil Kesimpulan Program Pada Variasi Persentasi Data Salah Pada Data Salah Tipe </w:t>
            </w:r>
            <w:r>
              <w:t>6</w:t>
            </w:r>
            <w:r w:rsidRPr="00054F97">
              <w:t xml:space="preserve"> Setelah Penyesuaian Parameter</w:t>
            </w:r>
            <w:bookmarkEnd w:id="146"/>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lastRenderedPageBreak/>
              <w:drawing>
                <wp:inline distT="0" distB="0" distL="0" distR="0" wp14:anchorId="45CED32F" wp14:editId="0D5F14A9">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432A4E1C" w:rsidR="00623E04" w:rsidRDefault="00623E04" w:rsidP="00623E04">
            <w:pPr>
              <w:pStyle w:val="Caption"/>
              <w:rPr>
                <w:noProof/>
              </w:rPr>
            </w:pPr>
            <w:bookmarkStart w:id="147" w:name="_Toc60962594"/>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22</w:t>
            </w:r>
            <w:r w:rsidR="00475EFA">
              <w:rPr>
                <w:noProof/>
              </w:rPr>
              <w:fldChar w:fldCharType="end"/>
            </w:r>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47"/>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hingga Gambar V.2</w:t>
      </w:r>
      <w:r w:rsidR="009C5D6C">
        <w:t>2</w:t>
      </w:r>
      <w:r>
        <w:t xml:space="preserve"> merupakan pengujian untuk menilai kemampuan program dalam memberikan kesimpulan dengan nilai parameter yang telah disesuaikan. Pengujian tersebut menghasilkan hasil yang lebih mirip dengan Grafik Sebenarnya dibandingkan hasil pengujian pada Gambar V.1</w:t>
      </w:r>
      <w:r w:rsidR="009C5D6C">
        <w:t>5</w:t>
      </w:r>
      <w:r>
        <w:t xml:space="preserve"> hingga V.1</w:t>
      </w:r>
      <w:r w:rsidR="009C5D6C">
        <w:t>8</w:t>
      </w:r>
      <w:r>
        <w:t>.</w:t>
      </w:r>
      <w:r w:rsidR="00531F20">
        <w:t xml:space="preserve"> Pada Gambar V.</w:t>
      </w:r>
      <w:r w:rsidR="009C5D6C">
        <w:t>19</w:t>
      </w:r>
      <w:r w:rsidR="00531F20">
        <w:t xml:space="preserve"> dan V.2</w:t>
      </w:r>
      <w:r w:rsidR="009C5D6C">
        <w:t>1</w:t>
      </w:r>
      <w:r w:rsidR="00531F20">
        <w:t xml:space="preserve"> dapat dilihat bahwa program dapat memberikan kesimpulan kesalahan proses dengan relatif akurat meskipun tidak secepat seharusnya. </w:t>
      </w:r>
      <w:r w:rsidR="007D37A7">
        <w:t>Pada Gambar V.</w:t>
      </w:r>
      <w:r w:rsidR="009C5D6C">
        <w:t>20</w:t>
      </w:r>
      <w:r w:rsidR="007D37A7">
        <w:t xml:space="preserve"> dan V.2</w:t>
      </w:r>
      <w:r w:rsidR="009C5D6C">
        <w:t>2</w:t>
      </w:r>
      <w:r w:rsidR="007D37A7">
        <w:t>, meskipun kesimpulan kesalahan proses didapatkan dengan relatif akurat, namun terdapat beberapa kejadian dimana program memberikan kesimpulan bahwa tidak ada kesalahan proses sedangkan seharusnya ada. Selain itu, setelah penyesuaian parameter, program juga menjadi lebih akurat dalam memberikan kesimpulan bahwa tidak ada kesalahan proses, dapat dilihat kesimpulan program pada data</w:t>
      </w:r>
      <w:r w:rsidR="002122F0">
        <w:t xml:space="preserve"> dibawah </w:t>
      </w:r>
      <w:r w:rsidR="007D37A7">
        <w:t>350.</w:t>
      </w:r>
      <w:r w:rsidR="00747EAD">
        <w:t xml:space="preserve"> Meskipun </w:t>
      </w:r>
      <w:r w:rsidR="00E439BD">
        <w:t xml:space="preserve">penyesuaian parameter menghasilkan grafik yang relatif </w:t>
      </w:r>
      <w:r w:rsidR="00747EAD">
        <w:t>lebih baik dibandingkan pengujian menggunakan parameter sebelumnya, rentang terjadinya kesimpulan yang salah pada data dibawah 350 relatif besar</w:t>
      </w:r>
      <w:r w:rsidR="00C34D98">
        <w:t>.</w:t>
      </w:r>
    </w:p>
    <w:p w14:paraId="469BCA7D" w14:textId="77777777" w:rsidR="00F15C9A" w:rsidRDefault="00F15C9A" w:rsidP="00C34D98">
      <w:pPr>
        <w:spacing w:after="0" w:line="360" w:lineRule="auto"/>
        <w:ind w:firstLine="567"/>
      </w:pPr>
    </w:p>
    <w:p w14:paraId="54E9BAF1" w14:textId="01CB8EF1" w:rsidR="00403385" w:rsidRDefault="00403385" w:rsidP="00403385">
      <w:pPr>
        <w:pStyle w:val="Caption"/>
      </w:pPr>
      <w:bookmarkStart w:id="148" w:name="_Toc60962643"/>
      <w:r>
        <w:t xml:space="preserve">Tabel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Tabel \* ARABIC \s 1 </w:instrText>
      </w:r>
      <w:r w:rsidR="00475EFA">
        <w:fldChar w:fldCharType="separate"/>
      </w:r>
      <w:r w:rsidR="00D06542">
        <w:rPr>
          <w:noProof/>
        </w:rPr>
        <w:t>3</w:t>
      </w:r>
      <w:r w:rsidR="00475EFA">
        <w:rPr>
          <w:noProof/>
        </w:rPr>
        <w:fldChar w:fldCharType="end"/>
      </w:r>
      <w:r w:rsidRPr="00403385">
        <w:rPr>
          <w:color w:val="C00000"/>
        </w:rPr>
        <w:t xml:space="preserve"> </w:t>
      </w:r>
      <w:r w:rsidR="00747EAD" w:rsidRPr="00747EAD">
        <w:t xml:space="preserve">Jumlah Kesimpulan </w:t>
      </w:r>
      <w:r w:rsidR="00747EAD">
        <w:t>Keliru</w:t>
      </w:r>
      <w:r w:rsidR="00747EAD" w:rsidRPr="00747EAD">
        <w:t xml:space="preserve"> Pada Data Ke-171 Hingga Ke-201</w:t>
      </w:r>
      <w:bookmarkEnd w:id="148"/>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D848680" w:rsidR="00C34D98" w:rsidRDefault="00C34D98" w:rsidP="00403385">
      <w:pPr>
        <w:spacing w:after="0" w:line="360" w:lineRule="auto"/>
      </w:pPr>
    </w:p>
    <w:p w14:paraId="6028D3EF" w14:textId="566E572C" w:rsidR="000D358D" w:rsidRDefault="000D358D" w:rsidP="00403385">
      <w:pPr>
        <w:spacing w:after="0" w:line="360" w:lineRule="auto"/>
      </w:pPr>
    </w:p>
    <w:p w14:paraId="5C33C520" w14:textId="77777777" w:rsidR="000D358D" w:rsidRDefault="000D358D" w:rsidP="00403385">
      <w:pPr>
        <w:spacing w:after="0" w:line="360" w:lineRule="auto"/>
      </w:pPr>
    </w:p>
    <w:p w14:paraId="44052C5E" w14:textId="22CE8FD7" w:rsidR="00403385" w:rsidRDefault="00403385" w:rsidP="00403385">
      <w:pPr>
        <w:pStyle w:val="Caption"/>
      </w:pPr>
      <w:bookmarkStart w:id="149" w:name="_Toc60962644"/>
      <w:r>
        <w:lastRenderedPageBreak/>
        <w:t>Tabel</w:t>
      </w:r>
      <w:r w:rsidR="003257D3">
        <w:t xml:space="preserve">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Tabel \* ARABIC \s 1 </w:instrText>
      </w:r>
      <w:r w:rsidR="00475EFA">
        <w:fldChar w:fldCharType="separate"/>
      </w:r>
      <w:r w:rsidR="00D06542">
        <w:rPr>
          <w:noProof/>
        </w:rPr>
        <w:t>4</w:t>
      </w:r>
      <w:r w:rsidR="00475EFA">
        <w:rPr>
          <w:noProof/>
        </w:rPr>
        <w:fldChar w:fldCharType="end"/>
      </w:r>
      <w:r w:rsidRPr="00403385">
        <w:rPr>
          <w:color w:val="C00000"/>
        </w:rPr>
        <w:t xml:space="preserve"> </w:t>
      </w:r>
      <w:r w:rsidR="00747EAD" w:rsidRPr="00747EAD">
        <w:t xml:space="preserve">Jumlah </w:t>
      </w:r>
      <w:r w:rsidR="00E439BD">
        <w:t>Data Yang Dibutuhkan Untuk Menghasilkan Kesimpulan Terdapat Kesalahan Proses</w:t>
      </w:r>
      <w:bookmarkEnd w:id="149"/>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r>
        <w:t>Tabel V.3 berisikan jumlah kesimpulan yang keliru pada data ke-171 hingga ke-201</w:t>
      </w:r>
      <w:r w:rsidR="00C34D98">
        <w:t xml:space="preserve"> pada berbagai nilai ambang</w:t>
      </w:r>
      <w:r>
        <w:t xml:space="preserve">, </w:t>
      </w:r>
      <w:r w:rsidR="00C34D98">
        <w:t xml:space="preserve">yakni ketika program menyimpulkan bahwa terdapat kesalahan proses, sedangkan sebenarnya tidak terdapat kesalahan proses. Ketika digunakan nilai ambang sebesar 5%, terdapat rentang kesimpulan keliru yang paling besar, yakni terjadi pada data ke-171 hingga ke-201. Sedangkan Tabel V.4 berisikan jumlah data salah yang dibutuhkan untuk mengubah kesimpulan program dari tidak ada kesalahan proses (0) ke terdapat kesalahan proses (1). Kedua tabel tersebut digunakan untuk </w:t>
      </w:r>
      <w:r w:rsidR="00F15C9A">
        <w:t xml:space="preserve">membuat nilai ambang untuk menghasilkan kesimpulan final apakah terdapat kesalahan pada proses. Nilai ambang tersebut dibutuhkan untuk menanggulangi kesimpulan keliru apabila hanya digunakan nilai ambang berupa persentase data salah. </w:t>
      </w:r>
      <w:r w:rsidR="00A81501">
        <w:t>Apabila program mendeteksi kesalahan dan telah mencapai nilai ambang keputusan final, maka program akan tetap memberikan keputusan bahwa terdapat kesalahan proses meskipun program sudah tidak mendeteksi</w:t>
      </w:r>
      <w:r w:rsidR="00A83C01">
        <w:t xml:space="preserve"> kesalahan, berbeda dengan pada Gambar V.2</w:t>
      </w:r>
      <w:r w:rsidR="009C5D6C">
        <w:t>0</w:t>
      </w:r>
      <w:r w:rsidR="00A83C01">
        <w:t xml:space="preserve"> dan V.2</w:t>
      </w:r>
      <w:r w:rsidR="009C5D6C">
        <w:t>2</w:t>
      </w:r>
      <w:r w:rsidR="00A83C01">
        <w:t xml:space="preserve"> dimana program memberikan kesimpulan bahwa tidak terdapat kesalahan proses setelah memberikan kesimpulan bahwa terdapat kesalahan proses. </w:t>
      </w:r>
    </w:p>
    <w:p w14:paraId="47F140CE" w14:textId="4CE653CE" w:rsidR="000E2AC0" w:rsidRDefault="00F15C9A" w:rsidP="000E2AC0">
      <w:pPr>
        <w:spacing w:after="0" w:line="360" w:lineRule="auto"/>
        <w:ind w:firstLine="567"/>
      </w:pPr>
      <w:r>
        <w:t>Pada Tabel V.3 diamati bahwa dengan semakin besarnya nilai ambang persentase data salah yang digunakan, maka jumlah kesimpulan keliru semakin berkurang. Namun, pada Tabel V.4 dapat diamati bahwa apabila nilai ambang persentase data salah terlalu besar, maka jumlah data salah yang dibutuhkan untuk mengubah kesimpulan program dari tidak ada kesalahan proses ke terdapat kesalahan proses akan semakin banyak</w:t>
      </w:r>
      <w:r w:rsidR="00C8348E">
        <w:t>.</w:t>
      </w:r>
      <w:r w:rsidR="006162BF">
        <w:t xml:space="preserve"> Berdasarkan Tabel V.3 dan V.4, program akan memberikan kesimpulan final bahwa terdapat kesalahan pada proses apabila </w:t>
      </w:r>
      <w:r w:rsidR="004B481A">
        <w:lastRenderedPageBreak/>
        <w:t xml:space="preserve">minimal </w:t>
      </w:r>
      <w:r w:rsidR="006162BF">
        <w:t>terdapat 15% data salah pada data penyangga selama 10 masukan data. Nilai ambang tersebut dinilai sesuai untuk mengonpensasi kesimpulan yang keliru</w:t>
      </w:r>
      <w:r w:rsidR="004307C6">
        <w:t xml:space="preserve"> seperti pada Tabel V.3 namun masih cukup cepat untuk mendeteksi kesalahan proses seperti pada Tabel V.4.</w:t>
      </w:r>
      <w:r w:rsidR="00F23CED">
        <w:t xml:space="preserve"> Berdasarkan nilai ambang keputusan final, </w:t>
      </w:r>
      <w:r w:rsidR="000E2AC0">
        <w:t>didapatkan hasil sebagai berikut.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13A84D59">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05330707" w:rsidR="000E2AC0" w:rsidRDefault="000E2AC0" w:rsidP="000E2AC0">
            <w:pPr>
              <w:pStyle w:val="Caption"/>
            </w:pPr>
            <w:bookmarkStart w:id="150" w:name="_Toc60962595"/>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23</w:t>
            </w:r>
            <w:r w:rsidR="00475EFA">
              <w:rPr>
                <w:noProof/>
              </w:rPr>
              <w:fldChar w:fldCharType="end"/>
            </w:r>
            <w:r>
              <w:t xml:space="preserve"> </w:t>
            </w:r>
            <w:r w:rsidRPr="00D65A9C">
              <w:rPr>
                <w:noProof/>
              </w:rPr>
              <w:t xml:space="preserve">Hasil Kesimpulan </w:t>
            </w:r>
            <w:r>
              <w:rPr>
                <w:noProof/>
              </w:rPr>
              <w:t xml:space="preserve">Final </w:t>
            </w:r>
            <w:r w:rsidRPr="00D65A9C">
              <w:rPr>
                <w:noProof/>
              </w:rPr>
              <w:t>Program Pada Data Salah Tipe 2</w:t>
            </w:r>
            <w:bookmarkEnd w:id="150"/>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3AABFA6B">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54D3AF3B" w:rsidR="000E2AC0" w:rsidRDefault="000E2AC0" w:rsidP="000E2AC0">
            <w:pPr>
              <w:pStyle w:val="Caption"/>
            </w:pPr>
            <w:bookmarkStart w:id="151" w:name="_Toc60962596"/>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24</w:t>
            </w:r>
            <w:r w:rsidR="00475EFA">
              <w:rPr>
                <w:noProof/>
              </w:rPr>
              <w:fldChar w:fldCharType="end"/>
            </w:r>
            <w:r>
              <w:t xml:space="preserve"> </w:t>
            </w:r>
            <w:r w:rsidRPr="007730F4">
              <w:t xml:space="preserve">Hasil Kesimpulan Final Program Pada Data Salah Tipe </w:t>
            </w:r>
            <w:r>
              <w:t>5</w:t>
            </w:r>
            <w:bookmarkEnd w:id="151"/>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drawing>
                <wp:inline distT="0" distB="0" distL="0" distR="0" wp14:anchorId="1CE0889C" wp14:editId="72B29F5A">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69E4E556" w:rsidR="000E2AC0" w:rsidRDefault="000E2AC0" w:rsidP="000E2AC0">
            <w:pPr>
              <w:pStyle w:val="Caption"/>
            </w:pPr>
            <w:bookmarkStart w:id="152" w:name="_Toc60962597"/>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25</w:t>
            </w:r>
            <w:r w:rsidR="00475EFA">
              <w:rPr>
                <w:noProof/>
              </w:rPr>
              <w:fldChar w:fldCharType="end"/>
            </w:r>
            <w:r>
              <w:t xml:space="preserve"> </w:t>
            </w:r>
            <w:r w:rsidRPr="00431A85">
              <w:t xml:space="preserve">Hasil Kesimpulan Final Program Pada Data Salah Tipe </w:t>
            </w:r>
            <w:r>
              <w:t>6</w:t>
            </w:r>
            <w:bookmarkEnd w:id="152"/>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lastRenderedPageBreak/>
              <w:drawing>
                <wp:inline distT="0" distB="0" distL="0" distR="0" wp14:anchorId="3B9926D0" wp14:editId="499840A6">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3A2D5268" w:rsidR="000E2AC0" w:rsidRDefault="000E2AC0" w:rsidP="000E2AC0">
            <w:pPr>
              <w:pStyle w:val="Caption"/>
            </w:pPr>
            <w:bookmarkStart w:id="153" w:name="_Toc60962598"/>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26</w:t>
            </w:r>
            <w:r w:rsidR="00475EFA">
              <w:rPr>
                <w:noProof/>
              </w:rPr>
              <w:fldChar w:fldCharType="end"/>
            </w:r>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53"/>
          </w:p>
        </w:tc>
      </w:tr>
    </w:tbl>
    <w:p w14:paraId="07B090D9" w14:textId="77777777" w:rsidR="00FC0F9D" w:rsidRDefault="00FC0F9D" w:rsidP="00DF030B">
      <w:pPr>
        <w:spacing w:after="0" w:line="360" w:lineRule="auto"/>
      </w:pPr>
    </w:p>
    <w:p w14:paraId="6BCC79FB" w14:textId="781547BF" w:rsidR="00F23CED" w:rsidRDefault="00FC0F9D" w:rsidP="0085577F">
      <w:pPr>
        <w:spacing w:after="0" w:line="360" w:lineRule="auto"/>
        <w:ind w:firstLine="567"/>
      </w:pPr>
      <w:r>
        <w:t>Gambar V.2</w:t>
      </w:r>
      <w:r w:rsidR="009C5D6C">
        <w:t>3</w:t>
      </w:r>
      <w:r>
        <w:t xml:space="preserve"> hingga Gambar V.2</w:t>
      </w:r>
      <w:r w:rsidR="009C5D6C">
        <w:t>6</w:t>
      </w:r>
      <w:r>
        <w:t xml:space="preserve"> merupakan hasil keputusan final pada program deteksi kesalahan. Dari keempat Gambar dapat dilihat bahwa program memberikan keputusan final setelah nilai ambang terpenuhi, sehingga misklasifikasi pada data sebelum 350 belum mengubah keputusan final dari tidak ada kesalahan proses (0) menjadi terdapat kesalahan proses (1). Dengan toleransi tersebut, program menjadi lebih akurat dalam memberikan keputusan final, namun memiliki konsekuensi pada jumlah data yang dibutuhkan untuk mengubah keputusan final.</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54" w:name="_Toc60962712"/>
      <w:r w:rsidRPr="00F15C9A">
        <w:t>Pengujian Program Menggunakan Data Validasi</w:t>
      </w:r>
      <w:bookmarkEnd w:id="154"/>
    </w:p>
    <w:p w14:paraId="625BB291" w14:textId="650E2CB3" w:rsidR="002D1E6F" w:rsidRDefault="002D1E6F" w:rsidP="004970DD">
      <w:pPr>
        <w:spacing w:after="0" w:line="360" w:lineRule="auto"/>
        <w:ind w:firstLine="567"/>
      </w:pPr>
      <w:r w:rsidRPr="00C903B4">
        <w:t xml:space="preserve">Tahap validasi dilakukan untuk menguji apakah program yang dirancang dengan parameter yang telah ditentukan sebelumnya dapat melakukan </w:t>
      </w:r>
      <w:r w:rsidR="006B4C1E" w:rsidRPr="00C903B4">
        <w:t>deteksi kesalahan</w:t>
      </w:r>
      <w:r w:rsidRPr="00C903B4">
        <w:rPr>
          <w:i/>
          <w:iCs/>
        </w:rPr>
        <w:t xml:space="preserve"> </w:t>
      </w:r>
      <w:r w:rsidRPr="00C903B4">
        <w:t xml:space="preserve">pada data selain </w:t>
      </w:r>
      <w:r w:rsidR="00773C01" w:rsidRPr="00C903B4">
        <w:t>data latih.</w:t>
      </w:r>
      <w:r w:rsidRPr="00C903B4">
        <w:t xml:space="preserve"> Pada tahap ini, program akan dijalankan untuk melakukan </w:t>
      </w:r>
      <w:r w:rsidR="006B4C1E" w:rsidRPr="00C903B4">
        <w:t>deteksi k</w:t>
      </w:r>
      <w:r w:rsidR="00C74D2C">
        <w:t>e</w:t>
      </w:r>
      <w:r w:rsidR="006B4C1E" w:rsidRPr="00C903B4">
        <w:t>salahan</w:t>
      </w:r>
      <w:r w:rsidRPr="00C903B4">
        <w:rPr>
          <w:i/>
          <w:iCs/>
        </w:rPr>
        <w:t xml:space="preserve"> </w:t>
      </w:r>
      <w:r w:rsidRPr="00C903B4">
        <w:t xml:space="preserve">pada data </w:t>
      </w:r>
      <w:r w:rsidR="00773C01" w:rsidRPr="00C903B4">
        <w:t>validasi</w:t>
      </w:r>
      <w:r w:rsidR="00C74D2C">
        <w:t xml:space="preserve"> </w:t>
      </w:r>
      <w:r w:rsidRPr="00C903B4">
        <w:t xml:space="preserve">menggunakan parameter-parameter </w:t>
      </w:r>
      <w:r w:rsidR="00773C01" w:rsidRPr="00C903B4">
        <w:t>yang telah ditentukan sebelumnya.</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w:lastRenderedPageBreak/>
        <mc:AlternateContent>
          <mc:Choice Requires="wpg">
            <w:drawing>
              <wp:anchor distT="0" distB="0" distL="114300" distR="114300" simplePos="0" relativeHeight="251756544" behindDoc="0" locked="0" layoutInCell="1" allowOverlap="1" wp14:anchorId="7CBCD159" wp14:editId="7D32593C">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42391645" w:rsidR="00552585" w:rsidRPr="006F3F55" w:rsidRDefault="00552585" w:rsidP="00896F72">
                              <w:pPr>
                                <w:pStyle w:val="Caption"/>
                                <w:rPr>
                                  <w:noProof/>
                                </w:rPr>
                              </w:pPr>
                              <w:bookmarkStart w:id="155" w:name="_Toc60962599"/>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27</w:t>
                              </w:r>
                              <w:r w:rsidR="00475EFA">
                                <w:rPr>
                                  <w:noProof/>
                                </w:rPr>
                                <w:fldChar w:fldCharType="end"/>
                              </w:r>
                              <w:r>
                                <w:t xml:space="preserve"> </w:t>
                              </w:r>
                              <w:r w:rsidRPr="00431A85">
                                <w:t xml:space="preserve">Hasil Kesimpulan Final Program Pada Data </w:t>
                              </w:r>
                              <w:r>
                                <w:t>Validasi</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92" style="position:absolute;left:0;text-align:left;margin-left:-1.65pt;margin-top:-63.9pt;width:399.1pt;height:142.8pt;z-index:251756544"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">
                <v:shape id="Chart 245" o:spid="_x0000_s1093"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4"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42391645" w:rsidR="00552585" w:rsidRPr="006F3F55" w:rsidRDefault="00552585" w:rsidP="00896F72">
                        <w:pPr>
                          <w:pStyle w:val="Caption"/>
                          <w:rPr>
                            <w:noProof/>
                          </w:rPr>
                        </w:pPr>
                        <w:bookmarkStart w:id="156" w:name="_Toc60962599"/>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27</w:t>
                        </w:r>
                        <w:r w:rsidR="00475EFA">
                          <w:rPr>
                            <w:noProof/>
                          </w:rPr>
                          <w:fldChar w:fldCharType="end"/>
                        </w:r>
                        <w:r>
                          <w:t xml:space="preserve"> </w:t>
                        </w:r>
                        <w:r w:rsidRPr="00431A85">
                          <w:t xml:space="preserve">Hasil Kesimpulan Final Program Pada Data </w:t>
                        </w:r>
                        <w:r>
                          <w:t>Validasi</w:t>
                        </w:r>
                        <w:bookmarkEnd w:id="156"/>
                      </w:p>
                    </w:txbxContent>
                  </v:textbox>
                </v:shape>
                <w10:wrap type="topAndBottom"/>
              </v:group>
            </w:pict>
          </mc:Fallback>
        </mc:AlternateContent>
      </w:r>
      <w:r w:rsidR="009B73FD">
        <w:t>Gambar V.2</w:t>
      </w:r>
      <w:r w:rsidR="009C5D6C">
        <w:t>7</w:t>
      </w:r>
      <w:r w:rsidR="009B73FD">
        <w:t xml:space="preserve"> merupakan hasil pengujian program pada data validasi. </w:t>
      </w:r>
      <w:r w:rsidR="00C74D2C">
        <w:t xml:space="preserve">Pada pengujian yang dilakukan, program memberikan kesimpulan bahwa terdapat kesalahan terlalu awal.  Hal tersebut dikarenakan </w:t>
      </w:r>
      <w:r w:rsidR="00360A32">
        <w:t xml:space="preserve">terdapat </w:t>
      </w:r>
      <w:r w:rsidR="00C74D2C">
        <w:t>data normal pada penyangga</w:t>
      </w:r>
      <w:r w:rsidR="00360A32">
        <w:t xml:space="preserve"> yang</w:t>
      </w:r>
      <w:r w:rsidR="00C74D2C">
        <w:t xml:space="preserve"> diproyeksikan secara terpisah</w:t>
      </w:r>
      <w:r w:rsidR="009B73FD">
        <w:t xml:space="preserve"> dari data normal pada referensi,</w:t>
      </w:r>
      <w:r w:rsidR="000C4324">
        <w:t xml:space="preserve"> </w:t>
      </w:r>
      <w:r w:rsidR="009B73FD">
        <w:t>sehingga diklasifikasikan sebagai data salah. Misklasifikasi dari program berlangsung pada rentang yang besar,</w:t>
      </w:r>
      <w:r w:rsidR="000C4324">
        <w:t xml:space="preserve"> </w:t>
      </w:r>
      <w:r w:rsidR="009B73FD">
        <w:t xml:space="preserve">sehingga mencapai nilai ambang keputusan final dan menyebabkan program memberikan kesimpulan </w:t>
      </w:r>
      <w:r w:rsidR="000C4324">
        <w:t xml:space="preserve">bahwa terdapat kesalahan </w:t>
      </w:r>
      <w:r w:rsidR="009B73FD">
        <w:t>yang terlalu awal.</w:t>
      </w:r>
      <w:r w:rsidR="00360A32">
        <w:t xml:space="preserve"> </w:t>
      </w:r>
      <w:r w:rsidR="0025799F">
        <w:t>Dari Gambar V.2</w:t>
      </w:r>
      <w:r w:rsidR="009C5D6C">
        <w:t>7</w:t>
      </w:r>
      <w:r w:rsidR="0025799F">
        <w:t xml:space="preserve"> dapat disimpulkan bahwa kesimpulan final bahwa terdapat kesalahan diambil karena misklasifikasi data normal. </w:t>
      </w:r>
      <w:r w:rsidR="00654E63">
        <w:t>Misklasifikasi tersebut dikarenakan terdapat perbedaan antara data normal pada data latih</w:t>
      </w:r>
      <w:r w:rsidR="00C637EE">
        <w:t xml:space="preserve">, yaitu pada sampel ke-0 hingga sampel ke-300 </w:t>
      </w:r>
      <w:r w:rsidR="00654E63">
        <w:t>dengan data normal pada data uji</w:t>
      </w:r>
      <w:r w:rsidR="00C637EE">
        <w:t>, yaitu pada sampel ke-301 hingga sampel ke-356</w:t>
      </w:r>
      <w:r w:rsidR="00654E63">
        <w:t xml:space="preserve"> di dalam data validasi yang digunakan. </w:t>
      </w:r>
      <w:r w:rsidR="00C637EE" w:rsidRPr="00C637EE">
        <w:rPr>
          <w:iCs/>
        </w:rPr>
        <w:t>Perbedaan tersebut terletak pada hasil bacaan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lastRenderedPageBreak/>
              <w:drawing>
                <wp:inline distT="0" distB="0" distL="0" distR="0" wp14:anchorId="751E4E1C" wp14:editId="1A4FB07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46413840" w:rsidR="00AC1864" w:rsidRDefault="00AC1864" w:rsidP="00AC1864">
            <w:pPr>
              <w:pStyle w:val="Caption"/>
            </w:pPr>
            <w:bookmarkStart w:id="157" w:name="_Toc60962600"/>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28</w:t>
            </w:r>
            <w:r w:rsidR="00475EFA">
              <w:rPr>
                <w:noProof/>
              </w:rPr>
              <w:fldChar w:fldCharType="end"/>
            </w:r>
            <w:r>
              <w:t xml:space="preserve"> Data Normal Pada Bacaan Sensor FC1</w:t>
            </w:r>
            <w:bookmarkEnd w:id="157"/>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7E32B19A">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57FA5DEC" w:rsidR="00AC1864" w:rsidRDefault="00AC1864" w:rsidP="00AC1864">
            <w:pPr>
              <w:pStyle w:val="Caption"/>
            </w:pPr>
            <w:bookmarkStart w:id="158" w:name="_Toc60962601"/>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rsidR="004D70CE">
              <w:t>.</w:t>
            </w:r>
            <w:r w:rsidR="00475EFA">
              <w:fldChar w:fldCharType="begin"/>
            </w:r>
            <w:r w:rsidR="00475EFA">
              <w:instrText xml:space="preserve"> SEQ Gambar \* ARABIC \s 1 </w:instrText>
            </w:r>
            <w:r w:rsidR="00475EFA">
              <w:fldChar w:fldCharType="separate"/>
            </w:r>
            <w:r w:rsidR="00D06542">
              <w:rPr>
                <w:noProof/>
              </w:rPr>
              <w:t>29</w:t>
            </w:r>
            <w:r w:rsidR="00475EFA">
              <w:rPr>
                <w:noProof/>
              </w:rPr>
              <w:fldChar w:fldCharType="end"/>
            </w:r>
            <w:r>
              <w:t xml:space="preserve"> Data Normal Pada Bacaan Sensor FC2</w:t>
            </w:r>
            <w:bookmarkEnd w:id="158"/>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dapat diamati bahwa terdapat </w:t>
      </w:r>
      <w:r w:rsidR="004D6DF1">
        <w:t>perbedaan</w:t>
      </w:r>
      <w:r>
        <w:t xml:space="preserve"> </w:t>
      </w:r>
      <w:r w:rsidR="004D6DF1">
        <w:t>signifikan</w:t>
      </w:r>
      <w:r>
        <w:t xml:space="preserve"> pada data normal </w:t>
      </w:r>
      <w:r w:rsidR="004D6DF1">
        <w:t>di dalam hasil bacaan sensor FC1 dan FC2. Perbedaan hasil bacaan sensor tersebut tidak terbatas pada data normal, melainkan juga terdapat pada data salah</w:t>
      </w:r>
      <w:r w:rsidR="00F26A5E">
        <w:t xml:space="preserve"> yakni setela</w:t>
      </w:r>
      <w:r w:rsidR="004B481A">
        <w:t>h</w:t>
      </w:r>
      <w:r w:rsidR="00F26A5E">
        <w:t xml:space="preserve"> data ke-356</w:t>
      </w:r>
      <w:r w:rsidR="004B481A">
        <w:t>, s</w:t>
      </w:r>
      <w:r w:rsidR="00EA7A91">
        <w:t xml:space="preserve">ehingga </w:t>
      </w:r>
      <w:r w:rsidR="002B5243">
        <w:t>terdapat kemungkinan</w:t>
      </w:r>
      <w:r w:rsidR="00EA7A91">
        <w:t xml:space="preserve"> bahwa program tidak mendeteksi kegagalan sensor AI3, namun justru mendeteksi perbedaan hasil pengukuran sensor FC1 dan FC2.</w:t>
      </w:r>
    </w:p>
    <w:p w14:paraId="1EEB30BD" w14:textId="478EC8E0" w:rsidR="009C5D6C" w:rsidRPr="00936CA8" w:rsidRDefault="004B481A" w:rsidP="00936CA8">
      <w:pPr>
        <w:spacing w:after="0" w:line="360" w:lineRule="auto"/>
        <w:ind w:firstLine="426"/>
      </w:pPr>
      <w:r>
        <w:t>Dengan perbedaan nilai hasil bacaan FC1 dan FC2 yang signifikan seperti pada Gambar V.</w:t>
      </w:r>
      <w:r w:rsidR="009C5D6C">
        <w:t>28</w:t>
      </w:r>
      <w:r>
        <w:t xml:space="preserve"> dan V.</w:t>
      </w:r>
      <w:r w:rsidR="009C5D6C">
        <w:t>29</w:t>
      </w:r>
      <w:r>
        <w:t>, program mengalami kesulitan untuk mendeteksi kegagalan sensor AI3. Program justru mengambil keputusan bahwa terdapat kesalahan ketika terdapat perubahan nilai hasil bacaan sensor FC1 dan FC2. Hal ters</w:t>
      </w:r>
      <w:r w:rsidR="00BE755F">
        <w:t xml:space="preserve">ebut dikarenakan </w:t>
      </w:r>
      <w:r w:rsidR="00891553">
        <w:t>pada saat program mengumpulkan data referensi, 150 data referensi yang dikumpulkan sesuai dengan data ke-1 hingga ke-300, sehingga data setelah data ke-300 yang memiliki karakteristik yang berbeda akan dianggap sebagai data salah.</w:t>
      </w:r>
      <w:bookmarkEnd w:id="62"/>
      <w:r w:rsidR="004D70CE">
        <w:t xml:space="preserve"> </w:t>
      </w:r>
      <w:r w:rsidR="00833B58">
        <w:rPr>
          <w:rFonts w:cs="Times New Roman"/>
        </w:rPr>
        <w:t>Pada rentang nilai γ yang telah diuji, program tidak bisa mendeteksi kesalahan secara tepat dan justru mengambil kesimpulan bahwa terdapat kesalahan sebelum data salah masuk ke dalam program</w:t>
      </w:r>
      <w:r w:rsidR="00170A28">
        <w:rPr>
          <w:rFonts w:cs="Times New Roman"/>
        </w:rPr>
        <w:t xml:space="preserve">. Hal tersebut </w:t>
      </w:r>
      <w:r w:rsidR="00163867">
        <w:rPr>
          <w:rFonts w:cs="Times New Roman"/>
        </w:rPr>
        <w:t xml:space="preserve">dapat diatasi dengan </w:t>
      </w:r>
      <w:r w:rsidR="00163867">
        <w:rPr>
          <w:rFonts w:cs="Times New Roman"/>
        </w:rPr>
        <w:lastRenderedPageBreak/>
        <w:t>memasukkan data ke-30</w:t>
      </w:r>
      <w:r w:rsidR="004D70CE">
        <w:rPr>
          <w:rFonts w:cs="Times New Roman"/>
        </w:rPr>
        <w:t>1</w:t>
      </w:r>
      <w:r w:rsidR="00163867">
        <w:rPr>
          <w:rFonts w:cs="Times New Roman"/>
        </w:rPr>
        <w:t xml:space="preserve"> hingga ke-350 kedalam data referensi</w:t>
      </w:r>
      <w:r w:rsidR="004D70CE">
        <w:rPr>
          <w:rFonts w:cs="Times New Roman"/>
        </w:rPr>
        <w:t xml:space="preserve">, sehingga program juga mengenali perubahan hasil bacaan sensor FC1 </w:t>
      </w:r>
      <w:r w:rsidR="00936CA8">
        <w:rPr>
          <w:noProof/>
        </w:rPr>
        <mc:AlternateContent>
          <mc:Choice Requires="wpg">
            <w:drawing>
              <wp:anchor distT="0" distB="0" distL="114300" distR="114300" simplePos="0" relativeHeight="251668480" behindDoc="0" locked="0" layoutInCell="1" allowOverlap="1" wp14:anchorId="2FC090E2" wp14:editId="6DC942DF">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5D736FD7" w:rsidR="00552585" w:rsidRPr="00D1031C" w:rsidRDefault="00552585" w:rsidP="009C5D6C">
                              <w:pPr>
                                <w:pStyle w:val="Caption"/>
                                <w:rPr>
                                  <w:noProof/>
                                </w:rPr>
                              </w:pPr>
                              <w:bookmarkStart w:id="159" w:name="_Toc60962602"/>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30</w:t>
                              </w:r>
                              <w:r w:rsidR="00475EFA">
                                <w:rPr>
                                  <w:noProof/>
                                </w:rPr>
                                <w:fldChar w:fldCharType="end"/>
                              </w:r>
                              <w:r>
                                <w:t xml:space="preserve"> Pengujian Program Pada Data Validasi Dengan Ukuran Referensi Sebesar 350 Sampel</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5" style="position:absolute;left:0;text-align:left;margin-left:0;margin-top:64.45pt;width:396.85pt;height:172.95pt;z-index:251668480"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">
                <v:shape id="Chart 229" o:spid="_x0000_s1096"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7"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5D736FD7" w:rsidR="00552585" w:rsidRPr="00D1031C" w:rsidRDefault="00552585" w:rsidP="009C5D6C">
                        <w:pPr>
                          <w:pStyle w:val="Caption"/>
                          <w:rPr>
                            <w:noProof/>
                          </w:rPr>
                        </w:pPr>
                        <w:bookmarkStart w:id="160" w:name="_Toc60962602"/>
                        <w:r>
                          <w:t xml:space="preserve">Gambar </w:t>
                        </w:r>
                        <w:r w:rsidR="00475EFA">
                          <w:fldChar w:fldCharType="begin"/>
                        </w:r>
                        <w:r w:rsidR="00475EFA">
                          <w:instrText xml:space="preserve"> STYLEREF 1 \s </w:instrText>
                        </w:r>
                        <w:r w:rsidR="00475EFA">
                          <w:fldChar w:fldCharType="separate"/>
                        </w:r>
                        <w:r w:rsidR="00D06542">
                          <w:rPr>
                            <w:noProof/>
                          </w:rPr>
                          <w:t>V</w:t>
                        </w:r>
                        <w:r w:rsidR="00475EFA">
                          <w:rPr>
                            <w:noProof/>
                          </w:rPr>
                          <w:fldChar w:fldCharType="end"/>
                        </w:r>
                        <w:r>
                          <w:t>.</w:t>
                        </w:r>
                        <w:r w:rsidR="00475EFA">
                          <w:fldChar w:fldCharType="begin"/>
                        </w:r>
                        <w:r w:rsidR="00475EFA">
                          <w:instrText xml:space="preserve"> SEQ Gambar \* ARABIC \s 1 </w:instrText>
                        </w:r>
                        <w:r w:rsidR="00475EFA">
                          <w:fldChar w:fldCharType="separate"/>
                        </w:r>
                        <w:r w:rsidR="00D06542">
                          <w:rPr>
                            <w:noProof/>
                          </w:rPr>
                          <w:t>30</w:t>
                        </w:r>
                        <w:r w:rsidR="00475EFA">
                          <w:rPr>
                            <w:noProof/>
                          </w:rPr>
                          <w:fldChar w:fldCharType="end"/>
                        </w:r>
                        <w:r>
                          <w:t xml:space="preserve"> Pengujian Program Pada Data Validasi Dengan Ukuran Referensi Sebesar 350 Sampel</w:t>
                        </w:r>
                        <w:bookmarkEnd w:id="160"/>
                      </w:p>
                    </w:txbxContent>
                  </v:textbox>
                </v:shape>
                <w10:wrap type="topAndBottom"/>
              </v:group>
            </w:pict>
          </mc:Fallback>
        </mc:AlternateContent>
      </w:r>
      <w:r w:rsidR="004D70CE">
        <w:rPr>
          <w:rFonts w:cs="Times New Roman"/>
        </w:rPr>
        <w:t>dan FC2 sebagai data normal.</w:t>
      </w:r>
    </w:p>
    <w:p w14:paraId="6202A7E2" w14:textId="77777777" w:rsidR="00936CA8" w:rsidRDefault="00936CA8" w:rsidP="00170A28">
      <w:pPr>
        <w:spacing w:line="360" w:lineRule="auto"/>
        <w:ind w:firstLine="426"/>
        <w:rPr>
          <w:rFonts w:cs="Times New Roman"/>
        </w:rPr>
      </w:pPr>
    </w:p>
    <w:p w14:paraId="2A4E2924" w14:textId="47389D98" w:rsidR="009E40DB" w:rsidRPr="001513CF" w:rsidRDefault="00BD2142" w:rsidP="00170A28">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merupakan hasil pengujian program pada data validasi dengan menggunakan ukuran referensi sebesar 350 sampel. Dengan menggunakan ukuran sampel yang lebih besar, program dapat memasukkan data ke-301 hingga ke-350 sehingga program dapat mengenali karakter data tersebut sebagai data normal. Pengujian yang dilakukan mendapatkan </w:t>
      </w:r>
      <w:r w:rsidR="001513CF">
        <w:rPr>
          <w:rFonts w:cs="Times New Roman"/>
        </w:rPr>
        <w:t>hasil bahwa program dapat melakukan deteksi kesalahan dengan tepat apabila data referensi yang masuk mewakili karakter data normal pada proses, sehingga ukuran referensi harus disesuaikan dengan jumlah data yang dibutuhkan untuk mendapatkan data referensi yang dapat mewakili karakter data normal pada proses. Pada pengujian tersebut, juga digunakan nilai γ sebesar 5x10</w:t>
      </w:r>
      <w:r w:rsidR="001513CF">
        <w:rPr>
          <w:rFonts w:cs="Times New Roman"/>
          <w:vertAlign w:val="superscript"/>
        </w:rPr>
        <w:t>-3</w:t>
      </w:r>
      <w:r w:rsidR="001513CF">
        <w:rPr>
          <w:rFonts w:cs="Times New Roman"/>
        </w:rPr>
        <w:t xml:space="preserve">, sehingga dapat disimpulkan bahwa untuk mendapatkan hasil yang optimal, parameter program perlu disesuaikan dengan data yang digunakan.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161" w:name="_Toc60962713"/>
      <w:r w:rsidRPr="00944E0B">
        <w:rPr>
          <w:rFonts w:cs="Times New Roman"/>
        </w:rPr>
        <w:t>KESIMPULAN DAN SARAN</w:t>
      </w:r>
      <w:bookmarkEnd w:id="161"/>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62" w:name="_Toc60962714"/>
      <w:r w:rsidRPr="00944E0B">
        <w:rPr>
          <w:rFonts w:cs="Times New Roman"/>
        </w:rPr>
        <w:t>Kesimpulan</w:t>
      </w:r>
      <w:bookmarkEnd w:id="162"/>
    </w:p>
    <w:p w14:paraId="76FDCD1F" w14:textId="1A5D07E3" w:rsidR="00E24B27" w:rsidRDefault="00B843E5" w:rsidP="00B843E5">
      <w:pPr>
        <w:spacing w:after="0" w:line="360" w:lineRule="auto"/>
        <w:rPr>
          <w:rFonts w:cs="Times New Roman"/>
        </w:rPr>
      </w:pPr>
      <w:r>
        <w:rPr>
          <w:rFonts w:cs="Times New Roman"/>
        </w:rPr>
        <w:tab/>
      </w:r>
      <w:r w:rsidR="008B2B42">
        <w:rPr>
          <w:rFonts w:cs="Times New Roman"/>
        </w:rPr>
        <w:t>Penelitian yang telah dilakukan</w:t>
      </w:r>
      <w:r w:rsidR="004B73D0">
        <w:rPr>
          <w:rFonts w:cs="Times New Roman"/>
        </w:rPr>
        <w:t xml:space="preserve"> bertujuan untuk merancang dan</w:t>
      </w:r>
      <w:r w:rsidR="0039307A">
        <w:rPr>
          <w:rFonts w:cs="Times New Roman"/>
        </w:rPr>
        <w:t xml:space="preserve"> </w:t>
      </w:r>
      <w:r w:rsidR="00766FFA">
        <w:rPr>
          <w:rFonts w:cs="Times New Roman"/>
        </w:rPr>
        <w:t>menguji</w:t>
      </w:r>
      <w:r w:rsidR="0039307A">
        <w:rPr>
          <w:rFonts w:cs="Times New Roman"/>
        </w:rPr>
        <w:t xml:space="preserve"> performa dari program untuk melakukan </w:t>
      </w:r>
      <w:r w:rsidR="00B70B4C">
        <w:rPr>
          <w:rFonts w:cs="Times New Roman"/>
        </w:rPr>
        <w:t>deteksi kesalahan</w:t>
      </w:r>
      <w:r w:rsidR="0039307A">
        <w:rPr>
          <w:rFonts w:cs="Times New Roman"/>
          <w:i/>
          <w:iCs/>
        </w:rPr>
        <w:t xml:space="preserve"> </w:t>
      </w:r>
      <w:r w:rsidR="006F3946">
        <w:rPr>
          <w:rFonts w:cs="Times New Roman"/>
        </w:rPr>
        <w:t xml:space="preserve">dengan fase </w:t>
      </w:r>
      <w:r w:rsidR="000F17D4">
        <w:rPr>
          <w:rFonts w:cs="Times New Roman"/>
        </w:rPr>
        <w:t>pelatihan</w:t>
      </w:r>
      <w:r w:rsidR="006F3946">
        <w:rPr>
          <w:rFonts w:cs="Times New Roman"/>
          <w:i/>
          <w:iCs/>
        </w:rPr>
        <w:t xml:space="preserve"> </w:t>
      </w:r>
      <w:r w:rsidR="006F3946">
        <w:rPr>
          <w:rFonts w:cs="Times New Roman"/>
        </w:rPr>
        <w:t xml:space="preserve">secara </w:t>
      </w:r>
      <w:r w:rsidR="006F3946">
        <w:rPr>
          <w:rFonts w:cs="Times New Roman"/>
          <w:i/>
          <w:iCs/>
        </w:rPr>
        <w:t>on-the-fly</w:t>
      </w:r>
      <w:r w:rsidR="006F3946">
        <w:rPr>
          <w:rFonts w:cs="Times New Roman"/>
        </w:rPr>
        <w:t xml:space="preserve">, </w:t>
      </w:r>
      <w:r w:rsidR="0050730D">
        <w:rPr>
          <w:rFonts w:cs="Times New Roman"/>
        </w:rPr>
        <w:t>sehingga</w:t>
      </w:r>
      <w:r w:rsidR="006F3946">
        <w:rPr>
          <w:rFonts w:cs="Times New Roman"/>
        </w:rPr>
        <w:t xml:space="preserve"> tiap sampel masuk kedalam program satu per satu</w:t>
      </w:r>
      <w:r w:rsidR="00090E49">
        <w:rPr>
          <w:rFonts w:cs="Times New Roman"/>
        </w:rPr>
        <w:t xml:space="preserve">, </w:t>
      </w:r>
      <w:r w:rsidR="006F3946">
        <w:rPr>
          <w:rFonts w:cs="Times New Roman"/>
        </w:rPr>
        <w:t xml:space="preserve">meniru kegiatan </w:t>
      </w:r>
      <w:r w:rsidR="00090E49">
        <w:rPr>
          <w:rFonts w:cs="Times New Roman"/>
        </w:rPr>
        <w:t xml:space="preserve">kumpulan </w:t>
      </w:r>
      <w:r w:rsidR="006F3946">
        <w:rPr>
          <w:rFonts w:cs="Times New Roman"/>
        </w:rPr>
        <w:t xml:space="preserve">sensor sebuah pabrik kimia yang memiliki waktu cuplikan tertentu. </w:t>
      </w:r>
      <w:r w:rsidR="00090E49">
        <w:rPr>
          <w:rFonts w:cs="Times New Roman"/>
        </w:rPr>
        <w:t xml:space="preserve">Beberapa sampel pertama yang masuk akan digolongkan sebagai data referensi, yakni acuan data normal untuk program. </w:t>
      </w:r>
      <w:r w:rsidR="00766FFA">
        <w:rPr>
          <w:rFonts w:cs="Times New Roman"/>
        </w:rPr>
        <w:t xml:space="preserve">Program yang dirancang menggunakan </w:t>
      </w:r>
      <w:r w:rsidR="006F3946">
        <w:rPr>
          <w:rFonts w:cs="Times New Roman"/>
        </w:rPr>
        <w:t>teknik</w:t>
      </w:r>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masuk akan diolah oleh metode </w:t>
      </w:r>
      <w:r w:rsidR="00EE4EEB">
        <w:rPr>
          <w:iCs/>
        </w:rPr>
        <w:t>pengelompokan</w:t>
      </w:r>
      <w:r w:rsidR="00EE4EEB" w:rsidRPr="00C055FF">
        <w:t xml:space="preserve"> </w:t>
      </w:r>
      <w:r w:rsidR="00766FFA">
        <w:rPr>
          <w:rFonts w:cs="Times New Roman"/>
        </w:rPr>
        <w:t>untuk memberi label dari tiap data</w:t>
      </w:r>
      <w:r w:rsidR="004B73D0">
        <w:rPr>
          <w:rFonts w:cs="Times New Roman"/>
        </w:rPr>
        <w:t xml:space="preserve"> dan dilanjutkan dengan </w:t>
      </w:r>
      <w:r w:rsidR="00B031D0">
        <w:rPr>
          <w:rFonts w:cs="Times New Roman"/>
        </w:rPr>
        <w:t>klasifikasi</w:t>
      </w:r>
      <w:r w:rsidR="004B73D0">
        <w:rPr>
          <w:rFonts w:cs="Times New Roman"/>
          <w:i/>
          <w:iCs/>
        </w:rPr>
        <w:t xml:space="preserve"> </w:t>
      </w:r>
      <w:r w:rsidR="004B73D0">
        <w:rPr>
          <w:rFonts w:cs="Times New Roman"/>
        </w:rPr>
        <w:t>menggunakan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dirancang, sampel-sampel yang pertama masuk ke dalam program digunakan sebagai data referensi, yakni acuan data normal bagi program. Data referensi kemudian digunakan untuk membangun matriks KFDA yang digunakan untuk memperkecil jumlah </w:t>
      </w:r>
      <w:r w:rsidR="00C46F25">
        <w:rPr>
          <w:rFonts w:cs="Times New Roman"/>
        </w:rPr>
        <w:t>fitur</w:t>
      </w:r>
      <w:r>
        <w:rPr>
          <w:rFonts w:cs="Times New Roman"/>
          <w:i/>
          <w:iCs/>
        </w:rPr>
        <w:t xml:space="preserve"> </w:t>
      </w:r>
      <w:r>
        <w:rPr>
          <w:rFonts w:cs="Times New Roman"/>
        </w:rPr>
        <w:t xml:space="preserve">dari data program menjadi 2, sehingga data dapat diproyeksikan kedalam grafik 2 dimensi. </w:t>
      </w:r>
      <w:r w:rsidR="004000BF">
        <w:rPr>
          <w:rFonts w:cs="Times New Roman"/>
        </w:rPr>
        <w:t xml:space="preserve">Setelah itu, sampel-sampel baru akan dimasukkan kedalam </w:t>
      </w:r>
      <w:r w:rsidR="00433840">
        <w:rPr>
          <w:rFonts w:cs="Times New Roman"/>
        </w:rPr>
        <w:t xml:space="preserve">penyangga </w:t>
      </w:r>
      <w:r w:rsidR="004000BF">
        <w:rPr>
          <w:rFonts w:cs="Times New Roman"/>
        </w:rPr>
        <w:t xml:space="preserve">untuk diolah. Terdapat 3 tahap utama ketika sampel baru masuk kedalam program, </w:t>
      </w:r>
      <w:r w:rsidR="000F17D4" w:rsidRPr="000F17D4">
        <w:rPr>
          <w:rFonts w:cs="Times New Roman"/>
        </w:rPr>
        <w:t>pra-pemrosesan</w:t>
      </w:r>
      <w:r w:rsidR="004000BF">
        <w:rPr>
          <w:rFonts w:cs="Times New Roman"/>
          <w:i/>
          <w:iCs/>
        </w:rPr>
        <w:t xml:space="preserve">, </w:t>
      </w:r>
      <w:r w:rsidR="00EE4EEB">
        <w:rPr>
          <w:iCs/>
        </w:rPr>
        <w:t>pengelompokan</w:t>
      </w:r>
      <w:r w:rsidR="004000BF">
        <w:rPr>
          <w:rFonts w:cs="Times New Roman"/>
        </w:rPr>
        <w:t xml:space="preserve">, </w:t>
      </w:r>
      <w:r w:rsidR="00EE4EEB">
        <w:rPr>
          <w:rFonts w:cs="Times New Roman"/>
        </w:rPr>
        <w:t>klasifikasi</w:t>
      </w:r>
      <w:r w:rsidR="004000BF">
        <w:rPr>
          <w:rFonts w:cs="Times New Roman"/>
        </w:rPr>
        <w:t xml:space="preserve">. Setelah data diolah dengan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r w:rsidR="004000BF" w:rsidRPr="004000BF">
        <w:rPr>
          <w:rFonts w:cs="Times New Roman"/>
        </w:rPr>
        <w:t>sampel</w:t>
      </w:r>
      <w:r w:rsidR="004000BF">
        <w:rPr>
          <w:rFonts w:cs="Times New Roman"/>
        </w:rPr>
        <w:t xml:space="preserve"> baru akan diproyeksikan kedalam </w:t>
      </w:r>
      <w:r w:rsidR="00C46F25">
        <w:rPr>
          <w:rFonts w:cs="Times New Roman"/>
        </w:rPr>
        <w:t xml:space="preserve">ruang fitur </w:t>
      </w:r>
      <w:r w:rsidR="004000BF">
        <w:rPr>
          <w:rFonts w:cs="Times New Roman"/>
        </w:rPr>
        <w:t xml:space="preserve">KFDA menggunakan matriks KFDA. Sampel baru dan sampel lainnya didalam </w:t>
      </w:r>
      <w:r w:rsidR="00433840">
        <w:rPr>
          <w:rFonts w:cs="Times New Roman"/>
        </w:rPr>
        <w:t xml:space="preserve">penyangga </w:t>
      </w:r>
      <w:r w:rsidR="004000BF">
        <w:rPr>
          <w:rFonts w:cs="Times New Roman"/>
        </w:rPr>
        <w:t xml:space="preserve">kemudian diolah dengan metode </w:t>
      </w:r>
      <w:r w:rsidR="00EE4EEB">
        <w:rPr>
          <w:iCs/>
        </w:rPr>
        <w:t>pengelompokan</w:t>
      </w:r>
      <w:r w:rsidR="00EE4EEB" w:rsidRPr="00C055FF">
        <w:t xml:space="preserve"> </w:t>
      </w:r>
      <w:r w:rsidR="00AC4086">
        <w:rPr>
          <w:rFonts w:cs="Times New Roman"/>
        </w:rPr>
        <w:t xml:space="preserve">berupa </w:t>
      </w:r>
      <w:r w:rsidR="00EE4EEB">
        <w:rPr>
          <w:iCs/>
        </w:rPr>
        <w:t>pengelompokan</w:t>
      </w:r>
      <w:r w:rsidR="00EE4EEB" w:rsidRPr="00C055FF">
        <w:t xml:space="preserve"> </w:t>
      </w:r>
      <w:r w:rsidR="00EE4EEB">
        <w:t>k</w:t>
      </w:r>
      <w:r w:rsidR="00AC4086">
        <w:rPr>
          <w:rFonts w:cs="Times New Roman"/>
          <w:i/>
          <w:iCs/>
        </w:rPr>
        <w:t>-means</w:t>
      </w:r>
      <w:r w:rsidR="00EE4EEB">
        <w:rPr>
          <w:rFonts w:cs="Times New Roman"/>
          <w:i/>
          <w:iCs/>
        </w:rPr>
        <w:t xml:space="preserve"> </w:t>
      </w:r>
      <w:r w:rsidR="004000BF">
        <w:rPr>
          <w:rFonts w:cs="Times New Roman"/>
        </w:rPr>
        <w:t xml:space="preserve">untuk </w:t>
      </w:r>
      <w:r w:rsidR="00AC4086">
        <w:rPr>
          <w:rFonts w:cs="Times New Roman"/>
        </w:rPr>
        <w:t xml:space="preserve">mendapatkan label dari tiap sampel. Metode </w:t>
      </w:r>
      <w:r w:rsidR="00EE4EEB">
        <w:rPr>
          <w:rFonts w:cs="Times New Roman"/>
        </w:rPr>
        <w:t>klasifikasi</w:t>
      </w:r>
      <w:r w:rsidR="00AC4086">
        <w:rPr>
          <w:rFonts w:cs="Times New Roman"/>
          <w:i/>
          <w:iCs/>
        </w:rPr>
        <w:t xml:space="preserve"> </w:t>
      </w:r>
      <w:r w:rsidR="00AC4086">
        <w:rPr>
          <w:rFonts w:cs="Times New Roman"/>
        </w:rPr>
        <w:t xml:space="preserve">berupa SVM kemudian digunakan untuk membuat garis pemisah yang optimum antara data </w:t>
      </w:r>
      <w:r w:rsidR="00AC4086" w:rsidRPr="00EE4EEB">
        <w:rPr>
          <w:rFonts w:cs="Times New Roman"/>
        </w:rPr>
        <w:t>referensi</w:t>
      </w:r>
      <w:r w:rsidR="00AC4086">
        <w:rPr>
          <w:rFonts w:cs="Times New Roman"/>
        </w:rPr>
        <w:t xml:space="preserve"> dan data normal dengan data </w:t>
      </w:r>
      <w:r w:rsidR="00B70B4C">
        <w:rPr>
          <w:rFonts w:cs="Times New Roman"/>
        </w:rPr>
        <w:t>salah</w:t>
      </w:r>
      <w:r w:rsidR="00AC4086">
        <w:rPr>
          <w:rFonts w:cs="Times New Roman"/>
        </w:rPr>
        <w:t>.</w:t>
      </w:r>
      <w:r w:rsidR="00290AE2">
        <w:rPr>
          <w:rFonts w:cs="Times New Roman"/>
        </w:rPr>
        <w:t xml:space="preserve"> Nilai ambang batas digunakan untuk mengambil kesimpulan apakah terdapat kesalahan pada proses berdasarkan hasil klasifikasi oleh SVM.</w:t>
      </w:r>
    </w:p>
    <w:p w14:paraId="20C12DD9" w14:textId="1CD21383"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Program yang dirancang dapat me</w:t>
      </w:r>
      <w:r w:rsidR="0096010E">
        <w:rPr>
          <w:rFonts w:cs="Times New Roman"/>
        </w:rPr>
        <w:t xml:space="preserve">ndeteksi kesalahan pada kedua kumpulan data yang digunakan. Walaupun demikian, harus dilakukan penyesuaian parameter terlebih dahulu agar didapatkan hasil yang optimum pada data latih dan data </w:t>
      </w:r>
      <w:r w:rsidR="0096010E">
        <w:rPr>
          <w:rFonts w:cs="Times New Roman"/>
        </w:rPr>
        <w:lastRenderedPageBreak/>
        <w:t xml:space="preserve">validasi, sehingga program belum dapat seutuhnya digunakan untuk deteksi kesalahan secara </w:t>
      </w:r>
      <w:r w:rsidR="0096010E">
        <w:rPr>
          <w:rFonts w:cs="Times New Roman"/>
          <w:i/>
          <w:iCs/>
        </w:rPr>
        <w:t>on-the-fly</w:t>
      </w:r>
      <w:r w:rsidR="0096010E">
        <w:rPr>
          <w:rFonts w:cs="Times New Roman"/>
        </w:rPr>
        <w:t>. Selain itu, pada pengujian menggunakan data validasi, didapatkan pula bahwa program harus memiliki data yang mewakili karakter data norma</w:t>
      </w:r>
      <w:r w:rsidR="008B5343">
        <w:rPr>
          <w:rFonts w:cs="Times New Roman"/>
        </w:rPr>
        <w:t xml:space="preserve">l sebagai data referensi untuk dapat melakukan deteksi kesalahan secara optimal. </w:t>
      </w:r>
      <w:r w:rsidR="0096010E">
        <w:rPr>
          <w:rFonts w:cs="Times New Roman"/>
        </w:rPr>
        <w:t>Walaupun parameter yang telah ditentukan sebelumnya tidak sesuai dengan data yang digunakan, parameter tersebut dapat digunakan sebagai titik mulai dalam pencarian parameter optimum untuk kedua data.</w:t>
      </w:r>
    </w:p>
    <w:p w14:paraId="2E08A816" w14:textId="77777777" w:rsidR="00AE3406" w:rsidRPr="00944E0B" w:rsidRDefault="00363AA7">
      <w:pPr>
        <w:pStyle w:val="Heading2"/>
        <w:spacing w:line="360" w:lineRule="auto"/>
        <w:rPr>
          <w:rFonts w:cs="Times New Roman"/>
        </w:rPr>
      </w:pPr>
      <w:bookmarkStart w:id="163" w:name="_Toc60962715"/>
      <w:r w:rsidRPr="00944E0B">
        <w:rPr>
          <w:rFonts w:cs="Times New Roman"/>
        </w:rPr>
        <w:t>Saran</w:t>
      </w:r>
      <w:bookmarkEnd w:id="163"/>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64" w:name="_Toc60962716"/>
          <w:r w:rsidRPr="00944E0B">
            <w:rPr>
              <w:rFonts w:cs="Times New Roman"/>
            </w:rPr>
            <w:t>DAFTAR PUSTAKA</w:t>
          </w:r>
          <w:bookmarkEnd w:id="164"/>
        </w:p>
        <w:p w14:paraId="7AD18181" w14:textId="234B6F80" w:rsidR="00AB50F9" w:rsidRPr="00AB50F9" w:rsidRDefault="00466392" w:rsidP="00AB50F9">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AB50F9" w:rsidRPr="00AB50F9">
            <w:rPr>
              <w:rFonts w:cs="Times New Roman"/>
              <w:noProof/>
              <w:szCs w:val="24"/>
            </w:rPr>
            <w:t>[1]</w:t>
          </w:r>
          <w:r w:rsidR="00AB50F9" w:rsidRPr="00AB50F9">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AB50F9" w:rsidRPr="00AB50F9">
            <w:rPr>
              <w:rFonts w:cs="Times New Roman"/>
              <w:i/>
              <w:iCs/>
              <w:noProof/>
              <w:szCs w:val="24"/>
            </w:rPr>
            <w:t>Chemom. Intell. Lab. Syst.</w:t>
          </w:r>
          <w:r w:rsidR="00AB50F9" w:rsidRPr="00AB50F9">
            <w:rPr>
              <w:rFonts w:cs="Times New Roman"/>
              <w:noProof/>
              <w:szCs w:val="24"/>
            </w:rPr>
            <w:t>, vol. 50, no. 2, pp. 243–252, 2000, doi: 10.1016/S0169-7439(99)00061-1.</w:t>
          </w:r>
        </w:p>
        <w:p w14:paraId="52621B5D"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w:t>
          </w:r>
          <w:r w:rsidRPr="00AB50F9">
            <w:rPr>
              <w:rFonts w:cs="Times New Roman"/>
              <w:noProof/>
              <w:szCs w:val="24"/>
            </w:rPr>
            <w:tab/>
            <w:t xml:space="preserve">J. Liu, Y. F. Li, and E. Zio, “A SVM framework for fault detection of the braking system in a high speed train,” </w:t>
          </w:r>
          <w:r w:rsidRPr="00AB50F9">
            <w:rPr>
              <w:rFonts w:cs="Times New Roman"/>
              <w:i/>
              <w:iCs/>
              <w:noProof/>
              <w:szCs w:val="24"/>
            </w:rPr>
            <w:t>Mech. Syst. Signal Process.</w:t>
          </w:r>
          <w:r w:rsidRPr="00AB50F9">
            <w:rPr>
              <w:rFonts w:cs="Times New Roman"/>
              <w:noProof/>
              <w:szCs w:val="24"/>
            </w:rPr>
            <w:t>, vol. 87, no. August 2016, pp. 401–409, 2017, doi: 10.1016/j.ymssp.2016.10.034.</w:t>
          </w:r>
        </w:p>
        <w:p w14:paraId="18C08F09"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[3]</w:t>
          </w:r>
          <w:r w:rsidRPr="00AB50F9">
            <w:rPr>
              <w:rFonts w:cs="Times New Roman"/>
              <w:noProof/>
              <w:szCs w:val="24"/>
            </w:rPr>
            <w:tab/>
            <w:t xml:space="preserve">K. Y. Chen, L. S. Chen, M. C. Chen, and C. L. Lee, “Using SVM based method for equipment fault detection in a thermal power plant,” </w:t>
          </w:r>
          <w:r w:rsidRPr="00AB50F9">
            <w:rPr>
              <w:rFonts w:cs="Times New Roman"/>
              <w:i/>
              <w:iCs/>
              <w:noProof/>
              <w:szCs w:val="24"/>
            </w:rPr>
            <w:t>Comput. Ind.</w:t>
          </w:r>
          <w:r w:rsidRPr="00AB50F9">
            <w:rPr>
              <w:rFonts w:cs="Times New Roman"/>
              <w:noProof/>
              <w:szCs w:val="24"/>
            </w:rPr>
            <w:t>, vol. 62, no. 1, pp. 42–50, 2011, doi: 10.1016/j.compind.2010.05.013.</w:t>
          </w:r>
        </w:p>
        <w:p w14:paraId="2E3C145A"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[4]</w:t>
          </w:r>
          <w:r w:rsidRPr="00AB50F9">
            <w:rPr>
              <w:rFonts w:cs="Times New Roman"/>
              <w:noProof/>
              <w:szCs w:val="24"/>
            </w:rPr>
            <w:tab/>
            <w:t xml:space="preserve">Z. M. Hira and D. F. Gillies, “A Review of Feature Selection and Feature Extraction Methods Applied on Microarray Data,” </w:t>
          </w:r>
          <w:r w:rsidRPr="00AB50F9">
            <w:rPr>
              <w:rFonts w:cs="Times New Roman"/>
              <w:i/>
              <w:iCs/>
              <w:noProof/>
              <w:szCs w:val="24"/>
            </w:rPr>
            <w:t>Comput. Math. Methods Med.</w:t>
          </w:r>
          <w:r w:rsidRPr="00AB50F9">
            <w:rPr>
              <w:rFonts w:cs="Times New Roman"/>
              <w:noProof/>
              <w:szCs w:val="24"/>
            </w:rPr>
            <w:t>, vol. 2015, no. 1, pp. 2–4, 2015, [Online]. Available: http://dx.doi.org/10.1155/2015/.</w:t>
          </w:r>
        </w:p>
        <w:p w14:paraId="51E5907E"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[5]</w:t>
          </w:r>
          <w:r w:rsidRPr="00AB50F9">
            <w:rPr>
              <w:rFonts w:cs="Times New Roman"/>
              <w:noProof/>
              <w:szCs w:val="24"/>
            </w:rPr>
            <w:tab/>
            <w:t xml:space="preserve">J. Yang, Z. Jin, J. Y. Yang, D. Zhang, and A. F. Frangi, “Essence of kernel Fisher discriminant: KPCA plus LDA,” </w:t>
          </w:r>
          <w:r w:rsidRPr="00AB50F9">
            <w:rPr>
              <w:rFonts w:cs="Times New Roman"/>
              <w:i/>
              <w:iCs/>
              <w:noProof/>
              <w:szCs w:val="24"/>
            </w:rPr>
            <w:t>Pattern Recognit.</w:t>
          </w:r>
          <w:r w:rsidRPr="00AB50F9">
            <w:rPr>
              <w:rFonts w:cs="Times New Roman"/>
              <w:noProof/>
              <w:szCs w:val="24"/>
            </w:rPr>
            <w:t>, vol. 37, no. 10, pp. 2097–2100, 2004, doi: 10.1016/j.patcog.2003.10.015.</w:t>
          </w:r>
        </w:p>
        <w:p w14:paraId="6EE51CC5"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[6]</w:t>
          </w:r>
          <w:r w:rsidRPr="00AB50F9">
            <w:rPr>
              <w:rFonts w:cs="Times New Roman"/>
              <w:noProof/>
              <w:szCs w:val="24"/>
            </w:rPr>
            <w:tab/>
            <w:t xml:space="preserve">Z. B. Zhu and Z. H. Song, “A novel fault diagnosis system using pattern classification on kernel FDA subspace,” </w:t>
          </w:r>
          <w:r w:rsidRPr="00AB50F9">
            <w:rPr>
              <w:rFonts w:cs="Times New Roman"/>
              <w:i/>
              <w:iCs/>
              <w:noProof/>
              <w:szCs w:val="24"/>
            </w:rPr>
            <w:t>Expert Syst. Appl.</w:t>
          </w:r>
          <w:r w:rsidRPr="00AB50F9">
            <w:rPr>
              <w:rFonts w:cs="Times New Roman"/>
              <w:noProof/>
              <w:szCs w:val="24"/>
            </w:rPr>
            <w:t>, vol. 38, no. 6, pp. 6895–6905, 2011, doi: 10.1016/j.eswa.2010.12.034.</w:t>
          </w:r>
        </w:p>
        <w:p w14:paraId="668D9A17"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[7]</w:t>
          </w:r>
          <w:r w:rsidRPr="00AB50F9">
            <w:rPr>
              <w:rFonts w:cs="Times New Roman"/>
              <w:noProof/>
              <w:szCs w:val="24"/>
            </w:rPr>
            <w:tab/>
            <w:t>Y. C. A. P. Reddy, P. Viswanath, and B. E. Reddy, “Semi - supervised learning : a brief review,” vol. 7, pp. 81–85, 2018.</w:t>
          </w:r>
        </w:p>
        <w:p w14:paraId="615D4D2E"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[8]</w:t>
          </w:r>
          <w:r w:rsidRPr="00AB50F9">
            <w:rPr>
              <w:rFonts w:cs="Times New Roman"/>
              <w:noProof/>
              <w:szCs w:val="24"/>
            </w:rPr>
            <w:tab/>
            <w:t xml:space="preserve">N. Amruthnath and T. Gupta, “Fault Diagnosis Using Clustering. What Statistical Test To Use for Hypothesis Testing?,” </w:t>
          </w:r>
          <w:r w:rsidRPr="00AB50F9">
            <w:rPr>
              <w:rFonts w:cs="Times New Roman"/>
              <w:i/>
              <w:iCs/>
              <w:noProof/>
              <w:szCs w:val="24"/>
            </w:rPr>
            <w:t>arXiv</w:t>
          </w:r>
          <w:r w:rsidRPr="00AB50F9">
            <w:rPr>
              <w:rFonts w:cs="Times New Roman"/>
              <w:noProof/>
              <w:szCs w:val="24"/>
            </w:rPr>
            <w:t>, vol. 6, no. 1, pp. 17–33, 2019, doi: 10.5121/mlaij.2019.6102.</w:t>
          </w:r>
        </w:p>
        <w:p w14:paraId="5366BBF8"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[9]</w:t>
          </w:r>
          <w:r w:rsidRPr="00AB50F9">
            <w:rPr>
              <w:rFonts w:cs="Times New Roman"/>
              <w:noProof/>
              <w:szCs w:val="24"/>
            </w:rPr>
            <w:tab/>
            <w:t xml:space="preserve">A. Hajj Hassan, S. Lambert-Lacroix, and F. Pasqualini, “Real-Time Fault Detection in Semiconductor Using One-Class Support Vector Machines,” </w:t>
          </w:r>
          <w:r w:rsidRPr="00AB50F9">
            <w:rPr>
              <w:rFonts w:cs="Times New Roman"/>
              <w:i/>
              <w:iCs/>
              <w:noProof/>
              <w:szCs w:val="24"/>
            </w:rPr>
            <w:t>Int. J. Comput. Theory Eng.</w:t>
          </w:r>
          <w:r w:rsidRPr="00AB50F9">
            <w:rPr>
              <w:rFonts w:cs="Times New Roman"/>
              <w:noProof/>
              <w:szCs w:val="24"/>
            </w:rPr>
            <w:t>, vol. 7, no. 3, pp. 191–196, 2015, doi: 10.7763/ijcte.2015.v7.955.</w:t>
          </w:r>
        </w:p>
        <w:p w14:paraId="27460644"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[10]</w:t>
          </w:r>
          <w:r w:rsidRPr="00AB50F9">
            <w:rPr>
              <w:rFonts w:cs="Times New Roman"/>
              <w:noProof/>
              <w:szCs w:val="24"/>
            </w:rPr>
            <w:tab/>
            <w:t xml:space="preserve">R. Chitrakar and H. Chuanhe, “Anomaly detection using Support Vector Machine classification with k-Medoids clustering,” </w:t>
          </w:r>
          <w:r w:rsidRPr="00AB50F9">
            <w:rPr>
              <w:rFonts w:cs="Times New Roman"/>
              <w:i/>
              <w:iCs/>
              <w:noProof/>
              <w:szCs w:val="24"/>
            </w:rPr>
            <w:t>Asian Himalayas Int. Conf. Internet</w:t>
          </w:r>
          <w:r w:rsidRPr="00AB50F9">
            <w:rPr>
              <w:rFonts w:cs="Times New Roman"/>
              <w:noProof/>
              <w:szCs w:val="24"/>
            </w:rPr>
            <w:t>, pp. 1–5, 2012, doi: 10.1109/AHICI.2012.6408446.</w:t>
          </w:r>
        </w:p>
        <w:p w14:paraId="446B2B21"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[11]</w:t>
          </w:r>
          <w:r w:rsidRPr="00AB50F9">
            <w:rPr>
              <w:rFonts w:cs="Times New Roman"/>
              <w:noProof/>
              <w:szCs w:val="24"/>
            </w:rPr>
            <w:tab/>
            <w:t xml:space="preserve">A. Albalate, A. Suchindranath, D. Suendermann, and W. Minker, “A semi-supervised cluster-and-label approach for utterance classification,” </w:t>
          </w:r>
          <w:r w:rsidRPr="00AB50F9">
            <w:rPr>
              <w:rFonts w:cs="Times New Roman"/>
              <w:i/>
              <w:iCs/>
              <w:noProof/>
              <w:szCs w:val="24"/>
            </w:rPr>
            <w:t>Proc. 11th Annu. Conf. Int. Speech Commun. Assoc. INTERSPEECH 2010</w:t>
          </w:r>
          <w:r w:rsidRPr="00AB50F9">
            <w:rPr>
              <w:rFonts w:cs="Times New Roman"/>
              <w:noProof/>
              <w:szCs w:val="24"/>
            </w:rPr>
            <w:t>, pp. 2510–2513, 2010.</w:t>
          </w:r>
        </w:p>
        <w:p w14:paraId="5E627551"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lastRenderedPageBreak/>
            <w:t>[12]</w:t>
          </w:r>
          <w:r w:rsidRPr="00AB50F9">
            <w:rPr>
              <w:rFonts w:cs="Times New Roman"/>
              <w:noProof/>
              <w:szCs w:val="24"/>
            </w:rPr>
            <w:tab/>
            <w:t xml:space="preserve">S. Yin, X. Gao, H. R. Karimi, and X. Zhu, “Study on support vector machine-based fault detection in Tennessee Eastman process,” </w:t>
          </w:r>
          <w:r w:rsidRPr="00AB50F9">
            <w:rPr>
              <w:rFonts w:cs="Times New Roman"/>
              <w:i/>
              <w:iCs/>
              <w:noProof/>
              <w:szCs w:val="24"/>
            </w:rPr>
            <w:t>Abstr. Appl. Anal.</w:t>
          </w:r>
          <w:r w:rsidRPr="00AB50F9">
            <w:rPr>
              <w:rFonts w:cs="Times New Roman"/>
              <w:noProof/>
              <w:szCs w:val="24"/>
            </w:rPr>
            <w:t>, vol. 2014, 2014, doi: 10.1155/2014/836895.</w:t>
          </w:r>
        </w:p>
        <w:p w14:paraId="023B8696"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[13]</w:t>
          </w:r>
          <w:r w:rsidRPr="00AB50F9">
            <w:rPr>
              <w:rFonts w:cs="Times New Roman"/>
              <w:noProof/>
              <w:szCs w:val="24"/>
            </w:rPr>
            <w:tab/>
            <w:t xml:space="preserve">C.-W. Hsu and C.-J. Lin, “A comparison of methods for multi-class support vector machines,” </w:t>
          </w:r>
          <w:r w:rsidRPr="00AB50F9">
            <w:rPr>
              <w:rFonts w:cs="Times New Roman"/>
              <w:i/>
              <w:iCs/>
              <w:noProof/>
              <w:szCs w:val="24"/>
            </w:rPr>
            <w:t>Lect. Notes Comput. Sci.</w:t>
          </w:r>
          <w:r w:rsidRPr="00AB50F9">
            <w:rPr>
              <w:rFonts w:cs="Times New Roman"/>
              <w:noProof/>
              <w:szCs w:val="24"/>
            </w:rPr>
            <w:t>, vol. 13, no. 2, pp. 415–425, 2002, doi: 10.1109/72.991427.</w:t>
          </w:r>
        </w:p>
        <w:p w14:paraId="40A6DA05"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[14]</w:t>
          </w:r>
          <w:r w:rsidRPr="00AB50F9">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AB50F9">
            <w:rPr>
              <w:rFonts w:cs="Times New Roman"/>
              <w:i/>
              <w:iCs/>
              <w:noProof/>
              <w:szCs w:val="24"/>
            </w:rPr>
            <w:t>Adv. Mech. Eng.</w:t>
          </w:r>
          <w:r w:rsidRPr="00AB50F9">
            <w:rPr>
              <w:rFonts w:cs="Times New Roman"/>
              <w:noProof/>
              <w:szCs w:val="24"/>
            </w:rPr>
            <w:t>, vol. 8, no. 1, pp. 1–6, 2016, doi: 10.1177/1687814016629345.</w:t>
          </w:r>
        </w:p>
        <w:p w14:paraId="5C06CE21"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[15]</w:t>
          </w:r>
          <w:r w:rsidRPr="00AB50F9">
            <w:rPr>
              <w:rFonts w:cs="Times New Roman"/>
              <w:noProof/>
              <w:szCs w:val="24"/>
            </w:rPr>
            <w:tab/>
            <w:t>J. MacQueen, “SOME METHODS FOR CLASSIFICATION AND ANALYSIS OF MULTIVARIATE OBSERVATIONS,” 1967, doi: 10.1.1.308.8619.</w:t>
          </w:r>
        </w:p>
        <w:p w14:paraId="0C1EB071"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[16]</w:t>
          </w:r>
          <w:r w:rsidRPr="00AB50F9">
            <w:rPr>
              <w:rFonts w:cs="Times New Roman"/>
              <w:noProof/>
              <w:szCs w:val="24"/>
            </w:rPr>
            <w:tab/>
            <w:t xml:space="preserve">M. A. Syakur, B. K. Khotimah, E. M. S. Rochman, and B. D. Satoto, “Integration K-Means Clustering Method and Elbow Method for Identification of the Best Customer Profile Cluster,” </w:t>
          </w:r>
          <w:r w:rsidRPr="00AB50F9">
            <w:rPr>
              <w:rFonts w:cs="Times New Roman"/>
              <w:i/>
              <w:iCs/>
              <w:noProof/>
              <w:szCs w:val="24"/>
            </w:rPr>
            <w:t>IOP Conf. Ser. Mater. Sci. Eng.</w:t>
          </w:r>
          <w:r w:rsidRPr="00AB50F9">
            <w:rPr>
              <w:rFonts w:cs="Times New Roman"/>
              <w:noProof/>
              <w:szCs w:val="24"/>
            </w:rPr>
            <w:t>, vol. 336, no. 1, 2018, doi: 10.1088/1757-899X/336/1/012017.</w:t>
          </w:r>
        </w:p>
        <w:p w14:paraId="10639A79"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[17]</w:t>
          </w:r>
          <w:r w:rsidRPr="00AB50F9">
            <w:rPr>
              <w:rFonts w:cs="Times New Roman"/>
              <w:noProof/>
              <w:szCs w:val="24"/>
            </w:rPr>
            <w:tab/>
            <w:t xml:space="preserve">D. Arthur and S. Vassilvitskii, “k-means++: The Advantages of Careful Seeding,” in </w:t>
          </w:r>
          <w:r w:rsidRPr="00AB50F9">
            <w:rPr>
              <w:rFonts w:cs="Times New Roman"/>
              <w:i/>
              <w:iCs/>
              <w:noProof/>
              <w:szCs w:val="24"/>
            </w:rPr>
            <w:t>SODA ’07: Proceedings of the eighteenth annual ACM-SIAM symposium on Discrete algorithms</w:t>
          </w:r>
          <w:r w:rsidRPr="00AB50F9">
            <w:rPr>
              <w:rFonts w:cs="Times New Roman"/>
              <w:noProof/>
              <w:szCs w:val="24"/>
            </w:rPr>
            <w:t>, 2007, pp. 1027–1035.</w:t>
          </w:r>
        </w:p>
        <w:p w14:paraId="5829C901"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[18]</w:t>
          </w:r>
          <w:r w:rsidRPr="00AB50F9">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56111C47"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[19]</w:t>
          </w:r>
          <w:r w:rsidRPr="00AB50F9">
            <w:rPr>
              <w:rFonts w:cs="Times New Roman"/>
              <w:noProof/>
              <w:szCs w:val="24"/>
            </w:rPr>
            <w:tab/>
            <w:t xml:space="preserve">E. Schubert, J. Sander, M. Ester, H. P. Kriegel, and X. Xu, “DBSCAN Revisited, Revisited,” </w:t>
          </w:r>
          <w:r w:rsidRPr="00AB50F9">
            <w:rPr>
              <w:rFonts w:cs="Times New Roman"/>
              <w:i/>
              <w:iCs/>
              <w:noProof/>
              <w:szCs w:val="24"/>
            </w:rPr>
            <w:t>ACM Trans. Database Syst.</w:t>
          </w:r>
          <w:r w:rsidRPr="00AB50F9">
            <w:rPr>
              <w:rFonts w:cs="Times New Roman"/>
              <w:noProof/>
              <w:szCs w:val="24"/>
            </w:rPr>
            <w:t>, vol. 42, no. 3, pp. 1–21, 2017, doi: 10.1145/3068335.</w:t>
          </w:r>
        </w:p>
        <w:p w14:paraId="6976C5BA"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[20]</w:t>
          </w:r>
          <w:r w:rsidRPr="00AB50F9">
            <w:rPr>
              <w:rFonts w:cs="Times New Roman"/>
              <w:noProof/>
              <w:szCs w:val="24"/>
            </w:rPr>
            <w:tab/>
            <w:t xml:space="preserve">A. Ng, “CS229 Lecture notes Margins : SVM,” </w:t>
          </w:r>
          <w:r w:rsidRPr="00AB50F9">
            <w:rPr>
              <w:rFonts w:cs="Times New Roman"/>
              <w:i/>
              <w:iCs/>
              <w:noProof/>
              <w:szCs w:val="24"/>
            </w:rPr>
            <w:t>Intell. Syst. their Appl. IEEE</w:t>
          </w:r>
          <w:r w:rsidRPr="00AB50F9">
            <w:rPr>
              <w:rFonts w:cs="Times New Roman"/>
              <w:noProof/>
              <w:szCs w:val="24"/>
            </w:rPr>
            <w:t>, vol. pt.1, no. x, pp. 1–25, 2012, [Online]. Available: http://www.stanford.edu/class/cs229/notes/cs229-notes3.pdf.</w:t>
          </w:r>
        </w:p>
        <w:p w14:paraId="0C8C6D08"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[21]</w:t>
          </w:r>
          <w:r w:rsidRPr="00AB50F9">
            <w:rPr>
              <w:rFonts w:cs="Times New Roman"/>
              <w:noProof/>
              <w:szCs w:val="24"/>
            </w:rPr>
            <w:tab/>
            <w:t xml:space="preserve">L. J. P. Van Der Maaten, E. O. Postma, and H. J. Van Den Herik, “Dimensionality Reduction: A Comparative Review,” </w:t>
          </w:r>
          <w:r w:rsidRPr="00AB50F9">
            <w:rPr>
              <w:rFonts w:cs="Times New Roman"/>
              <w:i/>
              <w:iCs/>
              <w:noProof/>
              <w:szCs w:val="24"/>
            </w:rPr>
            <w:t>J. Mach. Learn. Res.</w:t>
          </w:r>
          <w:r w:rsidRPr="00AB50F9">
            <w:rPr>
              <w:rFonts w:cs="Times New Roman"/>
              <w:noProof/>
              <w:szCs w:val="24"/>
            </w:rPr>
            <w:t>, vol. 10, pp. 1–41, 2009, doi: 10.1080/13506280444000102.</w:t>
          </w:r>
        </w:p>
        <w:p w14:paraId="023F7412"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[22]</w:t>
          </w:r>
          <w:r w:rsidRPr="00AB50F9">
            <w:rPr>
              <w:rFonts w:cs="Times New Roman"/>
              <w:noProof/>
              <w:szCs w:val="24"/>
            </w:rPr>
            <w:tab/>
            <w:t xml:space="preserve">Q. Yang and K. A. Loparo, “Model-based and data driven fault diagnosis methods with applications to process monitoring,” </w:t>
          </w:r>
          <w:r w:rsidRPr="00AB50F9">
            <w:rPr>
              <w:rFonts w:cs="Times New Roman"/>
              <w:i/>
              <w:iCs/>
              <w:noProof/>
              <w:szCs w:val="24"/>
            </w:rPr>
            <w:t>Case West. Reserv. Univ.</w:t>
          </w:r>
          <w:r w:rsidRPr="00AB50F9">
            <w:rPr>
              <w:rFonts w:cs="Times New Roman"/>
              <w:noProof/>
              <w:szCs w:val="24"/>
            </w:rPr>
            <w:t>, no. May, pp. 1–191, 2004.</w:t>
          </w:r>
        </w:p>
        <w:p w14:paraId="575497CD"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[23]</w:t>
          </w:r>
          <w:r w:rsidRPr="00AB50F9">
            <w:rPr>
              <w:rFonts w:cs="Times New Roman"/>
              <w:noProof/>
              <w:szCs w:val="24"/>
            </w:rPr>
            <w:tab/>
            <w:t xml:space="preserve">X. Wan, “Influence of feature scaling on convergence of gradient iterative algorithm,” </w:t>
          </w:r>
          <w:r w:rsidRPr="00AB50F9">
            <w:rPr>
              <w:rFonts w:cs="Times New Roman"/>
              <w:i/>
              <w:iCs/>
              <w:noProof/>
              <w:szCs w:val="24"/>
            </w:rPr>
            <w:t>J. Phys. Conf. Ser.</w:t>
          </w:r>
          <w:r w:rsidRPr="00AB50F9">
            <w:rPr>
              <w:rFonts w:cs="Times New Roman"/>
              <w:noProof/>
              <w:szCs w:val="24"/>
            </w:rPr>
            <w:t>, vol. 1213, no. 3, 2019, doi: 10.1088/1742-6596/1213/3/032021.</w:t>
          </w:r>
        </w:p>
        <w:p w14:paraId="63507554"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lastRenderedPageBreak/>
            <w:t>[24]</w:t>
          </w:r>
          <w:r w:rsidRPr="00AB50F9">
            <w:rPr>
              <w:rFonts w:cs="Times New Roman"/>
              <w:noProof/>
              <w:szCs w:val="24"/>
            </w:rPr>
            <w:tab/>
            <w:t xml:space="preserve">V. N. G. Raju, K. P. Lakshmi, V. M. Jain, A. Kalidindi, and V. Padma, “Study the Influence of Normalization/Transformation process on the Accuracy of Supervised Classification,” </w:t>
          </w:r>
          <w:r w:rsidRPr="00AB50F9">
            <w:rPr>
              <w:rFonts w:cs="Times New Roman"/>
              <w:i/>
              <w:iCs/>
              <w:noProof/>
              <w:szCs w:val="24"/>
            </w:rPr>
            <w:t>Proc. 3rd Int. Conf. Smart Syst. Inven. Technol. ICSSIT 2020</w:t>
          </w:r>
          <w:r w:rsidRPr="00AB50F9">
            <w:rPr>
              <w:rFonts w:cs="Times New Roman"/>
              <w:noProof/>
              <w:szCs w:val="24"/>
            </w:rPr>
            <w:t>, no. Icssit, pp. 729–735, 2020, doi: 10.1109/ICSSIT48917.2020.9214160.</w:t>
          </w:r>
        </w:p>
        <w:p w14:paraId="20B210E7"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[25]</w:t>
          </w:r>
          <w:r w:rsidRPr="00AB50F9">
            <w:rPr>
              <w:rFonts w:cs="Times New Roman"/>
              <w:noProof/>
              <w:szCs w:val="24"/>
            </w:rPr>
            <w:tab/>
            <w:t xml:space="preserve">R. Isermann, “Model-based fault-detection and diagnosis - Status and applications,” </w:t>
          </w:r>
          <w:r w:rsidRPr="00AB50F9">
            <w:rPr>
              <w:rFonts w:cs="Times New Roman"/>
              <w:i/>
              <w:iCs/>
              <w:noProof/>
              <w:szCs w:val="24"/>
            </w:rPr>
            <w:t>Annu. Rev. Control</w:t>
          </w:r>
          <w:r w:rsidRPr="00AB50F9">
            <w:rPr>
              <w:rFonts w:cs="Times New Roman"/>
              <w:noProof/>
              <w:szCs w:val="24"/>
            </w:rPr>
            <w:t>, vol. 29, no. 1, pp. 71–85, 2005, doi: 10.1016/j.arcontrol.2004.12.002.</w:t>
          </w:r>
        </w:p>
        <w:p w14:paraId="6A3F2B48"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[26]</w:t>
          </w:r>
          <w:r w:rsidRPr="00AB50F9">
            <w:rPr>
              <w:rFonts w:cs="Times New Roman"/>
              <w:noProof/>
              <w:szCs w:val="24"/>
            </w:rPr>
            <w:tab/>
            <w:t xml:space="preserve">Y. J. Yoo, “Data-driven fault detection process using correlation based clustering,” </w:t>
          </w:r>
          <w:r w:rsidRPr="00AB50F9">
            <w:rPr>
              <w:rFonts w:cs="Times New Roman"/>
              <w:i/>
              <w:iCs/>
              <w:noProof/>
              <w:szCs w:val="24"/>
            </w:rPr>
            <w:t>Comput. Ind.</w:t>
          </w:r>
          <w:r w:rsidRPr="00AB50F9">
            <w:rPr>
              <w:rFonts w:cs="Times New Roman"/>
              <w:noProof/>
              <w:szCs w:val="24"/>
            </w:rPr>
            <w:t>, vol. 122, p. 103279, 2020, doi: 10.1016/j.compind.2020.103279.</w:t>
          </w:r>
        </w:p>
        <w:p w14:paraId="146C604C"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[27]</w:t>
          </w:r>
          <w:r w:rsidRPr="00AB50F9">
            <w:rPr>
              <w:rFonts w:cs="Times New Roman"/>
              <w:noProof/>
              <w:szCs w:val="24"/>
            </w:rPr>
            <w:tab/>
            <w:t xml:space="preserve">V. Lampkin, W. T. Leong, L. Olivera, S. Rawat, N. Subrahmanyam, and R. Xiang, “Building Smarter Planet Solutions with MQTT and IBM WebSphere MQ Telemetry,” </w:t>
          </w:r>
          <w:r w:rsidRPr="00AB50F9">
            <w:rPr>
              <w:rFonts w:cs="Times New Roman"/>
              <w:i/>
              <w:iCs/>
              <w:noProof/>
              <w:szCs w:val="24"/>
            </w:rPr>
            <w:t>IBM Redbooks</w:t>
          </w:r>
          <w:r w:rsidRPr="00AB50F9">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1CB6EFBF"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[28]</w:t>
          </w:r>
          <w:r w:rsidRPr="00AB50F9">
            <w:rPr>
              <w:rFonts w:cs="Times New Roman"/>
              <w:noProof/>
              <w:szCs w:val="24"/>
            </w:rPr>
            <w:tab/>
            <w:t xml:space="preserve">J. J. Downs and E. F. Vogel, “A Plant-wide Industrial Problem Process,” </w:t>
          </w:r>
          <w:r w:rsidRPr="00AB50F9">
            <w:rPr>
              <w:rFonts w:cs="Times New Roman"/>
              <w:i/>
              <w:iCs/>
              <w:noProof/>
              <w:szCs w:val="24"/>
            </w:rPr>
            <w:t>Comput. Chem. Eng.</w:t>
          </w:r>
          <w:r w:rsidRPr="00AB50F9">
            <w:rPr>
              <w:rFonts w:cs="Times New Roman"/>
              <w:noProof/>
              <w:szCs w:val="24"/>
            </w:rPr>
            <w:t>, vol. 17, no. 3, pp. 245–255, 1993.</w:t>
          </w:r>
        </w:p>
        <w:p w14:paraId="31182557" w14:textId="77777777" w:rsidR="00AB50F9" w:rsidRPr="00AB50F9" w:rsidRDefault="00AB50F9" w:rsidP="00AB50F9">
          <w:pPr>
            <w:widowControl w:val="0"/>
            <w:autoSpaceDE w:val="0"/>
            <w:autoSpaceDN w:val="0"/>
            <w:adjustRightInd w:val="0"/>
            <w:spacing w:line="240" w:lineRule="auto"/>
            <w:ind w:left="640" w:hanging="640"/>
            <w:rPr>
              <w:rFonts w:cs="Times New Roman"/>
              <w:noProof/>
              <w:szCs w:val="24"/>
            </w:rPr>
          </w:pPr>
          <w:r w:rsidRPr="00AB50F9">
            <w:rPr>
              <w:rFonts w:cs="Times New Roman"/>
              <w:noProof/>
              <w:szCs w:val="24"/>
            </w:rPr>
            <w:t>[29]</w:t>
          </w:r>
          <w:r w:rsidRPr="00AB50F9">
            <w:rPr>
              <w:rFonts w:cs="Times New Roman"/>
              <w:noProof/>
              <w:szCs w:val="24"/>
            </w:rPr>
            <w:tab/>
            <w:t xml:space="preserve">K. S. Brooks and M. Bauer, “Sensor validation and reconstruction: Experiences with commercial technology,” </w:t>
          </w:r>
          <w:r w:rsidRPr="00AB50F9">
            <w:rPr>
              <w:rFonts w:cs="Times New Roman"/>
              <w:i/>
              <w:iCs/>
              <w:noProof/>
              <w:szCs w:val="24"/>
            </w:rPr>
            <w:t>Control Eng. Pract.</w:t>
          </w:r>
          <w:r w:rsidRPr="00AB50F9">
            <w:rPr>
              <w:rFonts w:cs="Times New Roman"/>
              <w:noProof/>
              <w:szCs w:val="24"/>
            </w:rPr>
            <w:t>, vol. 77, no. March 2017, pp. 28–40, 2018, doi: 10.1016/j.conengprac.2018.04.003.</w:t>
          </w:r>
        </w:p>
        <w:p w14:paraId="065D41DE" w14:textId="77777777" w:rsidR="00AB50F9" w:rsidRPr="00AB50F9" w:rsidRDefault="00AB50F9" w:rsidP="00AB50F9">
          <w:pPr>
            <w:widowControl w:val="0"/>
            <w:autoSpaceDE w:val="0"/>
            <w:autoSpaceDN w:val="0"/>
            <w:adjustRightInd w:val="0"/>
            <w:spacing w:line="240" w:lineRule="auto"/>
            <w:ind w:left="640" w:hanging="640"/>
            <w:rPr>
              <w:rFonts w:cs="Times New Roman"/>
              <w:noProof/>
            </w:rPr>
          </w:pPr>
          <w:r w:rsidRPr="00AB50F9">
            <w:rPr>
              <w:rFonts w:cs="Times New Roman"/>
              <w:noProof/>
              <w:szCs w:val="24"/>
            </w:rPr>
            <w:t>[30]</w:t>
          </w:r>
          <w:r w:rsidRPr="00AB50F9">
            <w:rPr>
              <w:rFonts w:cs="Times New Roman"/>
              <w:noProof/>
              <w:szCs w:val="24"/>
            </w:rPr>
            <w:tab/>
            <w:t>R. G. Brereton and G. R. Lloyd, “Support Vector Machines for classification and regression,” 1998. doi: 10.1039/b918972f.</w:t>
          </w:r>
        </w:p>
        <w:p w14:paraId="6E93E064" w14:textId="3FA19247" w:rsidR="00EA1B66" w:rsidRPr="00466392" w:rsidRDefault="00466392" w:rsidP="00466392">
          <w:r>
            <w:fldChar w:fldCharType="end"/>
          </w:r>
        </w:p>
        <w:p w14:paraId="3A1461A0" w14:textId="77777777" w:rsidR="00AE3406" w:rsidRPr="00944E0B" w:rsidRDefault="00475EFA"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65" w:name="_Toc60962717"/>
      <w:r w:rsidRPr="00944E0B">
        <w:t>LAMPIR</w:t>
      </w:r>
      <w:r w:rsidR="00A351AB">
        <w:t>A</w:t>
      </w:r>
      <w:r w:rsidR="00675C21">
        <w:t>N</w:t>
      </w:r>
      <w:bookmarkEnd w:id="165"/>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8F297" w14:textId="77777777" w:rsidR="00475EFA" w:rsidRDefault="00475EFA">
      <w:pPr>
        <w:spacing w:after="0" w:line="240" w:lineRule="auto"/>
      </w:pPr>
      <w:r>
        <w:separator/>
      </w:r>
    </w:p>
  </w:endnote>
  <w:endnote w:type="continuationSeparator" w:id="0">
    <w:p w14:paraId="5AB9EE45" w14:textId="77777777" w:rsidR="00475EFA" w:rsidRDefault="00475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552585" w:rsidRDefault="0055258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552585" w:rsidRDefault="0055258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552585" w:rsidRDefault="00552585">
    <w:pPr>
      <w:pStyle w:val="Footer"/>
      <w:jc w:val="center"/>
    </w:pPr>
  </w:p>
  <w:p w14:paraId="2A824E23" w14:textId="77777777" w:rsidR="00552585" w:rsidRDefault="0055258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552585" w:rsidRDefault="00552585">
    <w:pPr>
      <w:pStyle w:val="Footer"/>
      <w:jc w:val="center"/>
    </w:pPr>
  </w:p>
  <w:p w14:paraId="6FF26BBE" w14:textId="77777777" w:rsidR="00552585" w:rsidRDefault="0055258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552585" w:rsidRDefault="00552585">
    <w:pPr>
      <w:pStyle w:val="Footer"/>
      <w:jc w:val="center"/>
    </w:pPr>
  </w:p>
  <w:p w14:paraId="39EE518D" w14:textId="77777777" w:rsidR="00552585" w:rsidRDefault="005525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552585" w:rsidRDefault="00552585">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552585" w:rsidRDefault="005525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552585" w:rsidRDefault="0055258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552585" w:rsidRDefault="005525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552585" w:rsidRDefault="00552585">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552585" w:rsidRDefault="005525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552585" w:rsidRDefault="00552585">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552585" w:rsidRDefault="0055258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552585" w:rsidRDefault="00552585">
    <w:pPr>
      <w:pStyle w:val="Footer"/>
      <w:jc w:val="center"/>
    </w:pPr>
  </w:p>
  <w:p w14:paraId="19AD1072" w14:textId="77777777" w:rsidR="00552585" w:rsidRDefault="005525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552585" w:rsidRDefault="00552585">
    <w:pPr>
      <w:pStyle w:val="Footer"/>
      <w:jc w:val="center"/>
    </w:pPr>
  </w:p>
  <w:p w14:paraId="46DD587B" w14:textId="77777777" w:rsidR="00552585" w:rsidRDefault="005525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552585" w:rsidRDefault="00552585">
    <w:pPr>
      <w:pStyle w:val="Footer"/>
      <w:jc w:val="center"/>
    </w:pPr>
  </w:p>
  <w:p w14:paraId="6B9999D4" w14:textId="77777777" w:rsidR="00552585" w:rsidRDefault="0055258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552585" w:rsidRDefault="00552585">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552585" w:rsidRDefault="00552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D50D3" w14:textId="77777777" w:rsidR="00475EFA" w:rsidRDefault="00475EFA">
      <w:pPr>
        <w:spacing w:after="0" w:line="240" w:lineRule="auto"/>
      </w:pPr>
      <w:r>
        <w:separator/>
      </w:r>
    </w:p>
  </w:footnote>
  <w:footnote w:type="continuationSeparator" w:id="0">
    <w:p w14:paraId="37B61253" w14:textId="77777777" w:rsidR="00475EFA" w:rsidRDefault="00475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552585" w:rsidRDefault="0055258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552585" w:rsidRDefault="0055258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552585" w:rsidRDefault="00552585">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552585" w:rsidRDefault="0055258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552585" w:rsidRDefault="00552585">
    <w:pPr>
      <w:pStyle w:val="Header"/>
      <w:jc w:val="right"/>
    </w:pPr>
  </w:p>
  <w:p w14:paraId="13482C67" w14:textId="77777777" w:rsidR="00552585" w:rsidRDefault="005525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552585" w:rsidRDefault="00552585">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552585" w:rsidRDefault="005525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552585" w:rsidRDefault="00552585">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552585" w:rsidRDefault="0055258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552585" w:rsidRDefault="00552585">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552585" w:rsidRDefault="005525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552585" w:rsidRDefault="00552585">
    <w:pPr>
      <w:pStyle w:val="Header"/>
      <w:jc w:val="right"/>
    </w:pPr>
  </w:p>
  <w:p w14:paraId="56B205E7" w14:textId="77777777" w:rsidR="00552585" w:rsidRDefault="0055258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552585" w:rsidRDefault="00552585">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552585" w:rsidRDefault="005525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552585" w:rsidRDefault="00552585">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552585" w:rsidRDefault="0055258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552585" w:rsidRDefault="00552585">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552585" w:rsidRDefault="00552585">
    <w:pPr>
      <w:pStyle w:val="Header"/>
      <w:ind w:right="360"/>
      <w:jc w:val="right"/>
    </w:pPr>
  </w:p>
  <w:p w14:paraId="57680FFE" w14:textId="77777777" w:rsidR="00552585" w:rsidRDefault="005525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A96"/>
    <w:rsid w:val="00057EFD"/>
    <w:rsid w:val="00061021"/>
    <w:rsid w:val="0006127D"/>
    <w:rsid w:val="00061342"/>
    <w:rsid w:val="00061525"/>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273A"/>
    <w:rsid w:val="0015415D"/>
    <w:rsid w:val="00161A8B"/>
    <w:rsid w:val="00161D87"/>
    <w:rsid w:val="001630CA"/>
    <w:rsid w:val="00163867"/>
    <w:rsid w:val="00166113"/>
    <w:rsid w:val="00166C81"/>
    <w:rsid w:val="00170A28"/>
    <w:rsid w:val="00172A51"/>
    <w:rsid w:val="00172F8A"/>
    <w:rsid w:val="00173A4B"/>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5E2B"/>
    <w:rsid w:val="001F60A3"/>
    <w:rsid w:val="001F7259"/>
    <w:rsid w:val="001F75A2"/>
    <w:rsid w:val="00200C45"/>
    <w:rsid w:val="00204D55"/>
    <w:rsid w:val="00205C5D"/>
    <w:rsid w:val="00207201"/>
    <w:rsid w:val="00210B14"/>
    <w:rsid w:val="00210B47"/>
    <w:rsid w:val="00211B7A"/>
    <w:rsid w:val="002122F0"/>
    <w:rsid w:val="00212986"/>
    <w:rsid w:val="00212AF0"/>
    <w:rsid w:val="002136D4"/>
    <w:rsid w:val="002136F3"/>
    <w:rsid w:val="0021560E"/>
    <w:rsid w:val="00216000"/>
    <w:rsid w:val="002200E6"/>
    <w:rsid w:val="002241D7"/>
    <w:rsid w:val="00224A19"/>
    <w:rsid w:val="00225D5F"/>
    <w:rsid w:val="0023143E"/>
    <w:rsid w:val="002315CD"/>
    <w:rsid w:val="00231C15"/>
    <w:rsid w:val="0023242F"/>
    <w:rsid w:val="00233EDF"/>
    <w:rsid w:val="002345F2"/>
    <w:rsid w:val="0023598E"/>
    <w:rsid w:val="00235BA7"/>
    <w:rsid w:val="00237092"/>
    <w:rsid w:val="00241D2E"/>
    <w:rsid w:val="00241E48"/>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E69"/>
    <w:rsid w:val="00275EDB"/>
    <w:rsid w:val="00280992"/>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C79"/>
    <w:rsid w:val="003345D8"/>
    <w:rsid w:val="00334881"/>
    <w:rsid w:val="00335012"/>
    <w:rsid w:val="00335897"/>
    <w:rsid w:val="00335C09"/>
    <w:rsid w:val="00337764"/>
    <w:rsid w:val="00340E23"/>
    <w:rsid w:val="003419AF"/>
    <w:rsid w:val="003429C8"/>
    <w:rsid w:val="0034687C"/>
    <w:rsid w:val="00346BEC"/>
    <w:rsid w:val="0034719A"/>
    <w:rsid w:val="00347A7E"/>
    <w:rsid w:val="003505F6"/>
    <w:rsid w:val="00352B09"/>
    <w:rsid w:val="00352F9B"/>
    <w:rsid w:val="00354F09"/>
    <w:rsid w:val="00357BAF"/>
    <w:rsid w:val="003600EC"/>
    <w:rsid w:val="00360A32"/>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59A8"/>
    <w:rsid w:val="004D5A1C"/>
    <w:rsid w:val="004D6495"/>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1956"/>
    <w:rsid w:val="00593897"/>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BA4"/>
    <w:rsid w:val="005E3008"/>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4613"/>
    <w:rsid w:val="006C5093"/>
    <w:rsid w:val="006C5648"/>
    <w:rsid w:val="006C7A4F"/>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4D9"/>
    <w:rsid w:val="007272BD"/>
    <w:rsid w:val="007302F5"/>
    <w:rsid w:val="007303D5"/>
    <w:rsid w:val="0073061E"/>
    <w:rsid w:val="00732827"/>
    <w:rsid w:val="007337FC"/>
    <w:rsid w:val="00733A94"/>
    <w:rsid w:val="00735430"/>
    <w:rsid w:val="00736353"/>
    <w:rsid w:val="0073673C"/>
    <w:rsid w:val="00737FE8"/>
    <w:rsid w:val="0074008E"/>
    <w:rsid w:val="007415AA"/>
    <w:rsid w:val="007419FE"/>
    <w:rsid w:val="00742208"/>
    <w:rsid w:val="00743B3B"/>
    <w:rsid w:val="00743D26"/>
    <w:rsid w:val="007446D7"/>
    <w:rsid w:val="0074491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4143"/>
    <w:rsid w:val="00794A15"/>
    <w:rsid w:val="00795923"/>
    <w:rsid w:val="00795D9A"/>
    <w:rsid w:val="00797858"/>
    <w:rsid w:val="007A1B4F"/>
    <w:rsid w:val="007A23F1"/>
    <w:rsid w:val="007A2950"/>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59D7"/>
    <w:rsid w:val="008A7821"/>
    <w:rsid w:val="008A7B35"/>
    <w:rsid w:val="008B0B6B"/>
    <w:rsid w:val="008B0E7E"/>
    <w:rsid w:val="008B2B42"/>
    <w:rsid w:val="008B383E"/>
    <w:rsid w:val="008B43BB"/>
    <w:rsid w:val="008B5343"/>
    <w:rsid w:val="008B67F1"/>
    <w:rsid w:val="008B692C"/>
    <w:rsid w:val="008B7B3D"/>
    <w:rsid w:val="008B7F30"/>
    <w:rsid w:val="008C0930"/>
    <w:rsid w:val="008C0DB7"/>
    <w:rsid w:val="008C248B"/>
    <w:rsid w:val="008C42AB"/>
    <w:rsid w:val="008C5766"/>
    <w:rsid w:val="008C5F65"/>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59A2"/>
    <w:rsid w:val="00926100"/>
    <w:rsid w:val="00927BA9"/>
    <w:rsid w:val="00930126"/>
    <w:rsid w:val="00930AEA"/>
    <w:rsid w:val="00930FBF"/>
    <w:rsid w:val="00932D6B"/>
    <w:rsid w:val="00933045"/>
    <w:rsid w:val="009363F5"/>
    <w:rsid w:val="00936874"/>
    <w:rsid w:val="00936CA8"/>
    <w:rsid w:val="00940B1B"/>
    <w:rsid w:val="0094275B"/>
    <w:rsid w:val="00942BF3"/>
    <w:rsid w:val="00944767"/>
    <w:rsid w:val="00944E0B"/>
    <w:rsid w:val="00946343"/>
    <w:rsid w:val="00946375"/>
    <w:rsid w:val="009509B1"/>
    <w:rsid w:val="0095159D"/>
    <w:rsid w:val="00951D09"/>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6F7C"/>
    <w:rsid w:val="009B73FD"/>
    <w:rsid w:val="009B7D85"/>
    <w:rsid w:val="009C16B2"/>
    <w:rsid w:val="009C1CA0"/>
    <w:rsid w:val="009C2361"/>
    <w:rsid w:val="009C3804"/>
    <w:rsid w:val="009C41C9"/>
    <w:rsid w:val="009C5D6C"/>
    <w:rsid w:val="009D2CDD"/>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58A7"/>
    <w:rsid w:val="00B27AD3"/>
    <w:rsid w:val="00B30663"/>
    <w:rsid w:val="00B325A1"/>
    <w:rsid w:val="00B329EC"/>
    <w:rsid w:val="00B33A53"/>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53BD"/>
    <w:rsid w:val="00BA07D0"/>
    <w:rsid w:val="00BA26EF"/>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55F"/>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2157"/>
    <w:rsid w:val="00DB22FE"/>
    <w:rsid w:val="00DB32FC"/>
    <w:rsid w:val="00DB38E7"/>
    <w:rsid w:val="00DB4CC1"/>
    <w:rsid w:val="00DB4DBC"/>
    <w:rsid w:val="00DC3176"/>
    <w:rsid w:val="00DC3619"/>
    <w:rsid w:val="00DC6220"/>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192"/>
    <w:rsid w:val="00DE63C5"/>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8E1"/>
    <w:rsid w:val="00E854AE"/>
    <w:rsid w:val="00E87B84"/>
    <w:rsid w:val="00E92F8F"/>
    <w:rsid w:val="00E9353D"/>
    <w:rsid w:val="00E95A01"/>
    <w:rsid w:val="00E964D0"/>
    <w:rsid w:val="00E96541"/>
    <w:rsid w:val="00E96DDE"/>
    <w:rsid w:val="00E971B5"/>
    <w:rsid w:val="00E97CBF"/>
    <w:rsid w:val="00EA1B66"/>
    <w:rsid w:val="00EA2262"/>
    <w:rsid w:val="00EA28C5"/>
    <w:rsid w:val="00EA3A1D"/>
    <w:rsid w:val="00EA7704"/>
    <w:rsid w:val="00EA7A91"/>
    <w:rsid w:val="00EB0B0C"/>
    <w:rsid w:val="00EB25A7"/>
    <w:rsid w:val="00EB576B"/>
    <w:rsid w:val="00EB702D"/>
    <w:rsid w:val="00EB73A4"/>
    <w:rsid w:val="00EB7F56"/>
    <w:rsid w:val="00EC045B"/>
    <w:rsid w:val="00EC0F3D"/>
    <w:rsid w:val="00EC2064"/>
    <w:rsid w:val="00EC3D29"/>
    <w:rsid w:val="00EC4B88"/>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710"/>
    <w:rsid w:val="00EF494A"/>
    <w:rsid w:val="00EF5C9D"/>
    <w:rsid w:val="00EF648A"/>
    <w:rsid w:val="00F01F66"/>
    <w:rsid w:val="00F025B5"/>
    <w:rsid w:val="00F043AD"/>
    <w:rsid w:val="00F04446"/>
    <w:rsid w:val="00F04C30"/>
    <w:rsid w:val="00F072A2"/>
    <w:rsid w:val="00F11CF8"/>
    <w:rsid w:val="00F13A89"/>
    <w:rsid w:val="00F14460"/>
    <w:rsid w:val="00F15C9A"/>
    <w:rsid w:val="00F169FA"/>
    <w:rsid w:val="00F16C1B"/>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92A"/>
    <w:rsid w:val="00F53F0D"/>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E24F-4728-BECD-395A3017A429}"/>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E24F-4728-BECD-395A3017A429}"/>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E24F-4728-BECD-395A3017A429}"/>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E24F-4728-BECD-395A3017A429}"/>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11E9-4DE7-9609-118DCAECE84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11E9-4DE7-9609-118DCAECE84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11E9-4DE7-9609-118DCAECE84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11E9-4DE7-9609-118DCAECE84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C99B-437C-9EA2-C47F0EA6E902}"/>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C99B-437C-9EA2-C47F0EA6E902}"/>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C99B-437C-9EA2-C47F0EA6E902}"/>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C99B-437C-9EA2-C47F0EA6E902}"/>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391B-4F1D-8837-AF3C71377C41}"/>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391B-4F1D-8837-AF3C71377C41}"/>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391B-4F1D-8837-AF3C71377C41}"/>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391B-4F1D-8837-AF3C71377C41}"/>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4A85-4EE9-9C3F-7C64D8B8C3F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4A85-4EE9-9C3F-7C64D8B8C3F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4A85-4EE9-9C3F-7C64D8B8C3F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4A85-4EE9-9C3F-7C64D8B8C3F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1</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17</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8</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18</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19</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20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21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13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15</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14</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22</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23</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16</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10</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DF075-5399-44B4-B53A-BCE3669A6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37918</Words>
  <Characters>216135</Characters>
  <Application>Microsoft Office Word</Application>
  <DocSecurity>0</DocSecurity>
  <Lines>1801</Lines>
  <Paragraphs>507</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253546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8</cp:revision>
  <cp:lastPrinted>2021-01-08T09:33:00Z</cp:lastPrinted>
  <dcterms:created xsi:type="dcterms:W3CDTF">2021-01-08T09:20:00Z</dcterms:created>
  <dcterms:modified xsi:type="dcterms:W3CDTF">2021-01-08T09:33:00Z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
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3.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4.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7.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8.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9.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0.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1.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2.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3.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4.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5.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6.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7.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8.xml" ContentType="application/vnd.openxmlformats-officedocument.drawingml.chart+xml"/>
  <Override PartName="/word/charts/style23.xml" ContentType="application/vnd.ms-office.chartstyle+xml"/>
  <Override PartName="/word/charts/colors23.xml" ContentType="application/vnd.ms-office.chartcolorsty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21E28F" w14:textId="372CD71E" w:rsidR="008C60A1" w:rsidRPr="008C60A1" w:rsidRDefault="00E96315" w:rsidP="008C60A1">
      <w:pPr>
        <w:pStyle w:val="Heading1"/>
        <w:numPr>
          <w:ilvl w:val="0"/>
          <w:numId w:val="0"/>
        </w:numPr>
        <w:tabs>
          <w:tab w:val="left" w:pos="4395"/>
        </w:tabs>
        <w:rPr>
          <w:color w:val="FFFFFF" w:themeColor="background1"/>
          <w:sz w:val="4"/>
          <w:szCs w:val="4"/>
        </w:rPr>
      </w:pPr>
      <w:bookmarkStart w:id="0" w:name="_Toc61463407"/>
      <w:r>
        <w:rPr>
          <w:color w:val="FFFFFF" w:themeColor="background1"/>
          <w:sz w:val="4"/>
          <w:szCs w:val="4"/>
        </w:rPr>
        <w:t>HALAMAN JUDUL</w:t>
      </w:r>
      <w:bookmarkEnd w:id="0"/>
    </w:p>
    <w:p w14:paraId="6B61599F" w14:textId="7C221238" w:rsidR="009524D8" w:rsidRPr="00285D46" w:rsidRDefault="009524D8" w:rsidP="009524D8">
      <w:pPr>
        <w:spacing w:after="0" w:line="360" w:lineRule="auto"/>
        <w:jc w:val="center"/>
        <w:rPr>
          <w:rFonts w:cs="Times New Roman"/>
          <w:b/>
          <w:bCs/>
          <w:caps/>
        </w:rPr>
      </w:pPr>
      <w:r w:rsidRPr="00285D46">
        <w:rPr>
          <w:rFonts w:cs="Times New Roman"/>
          <w:b/>
          <w:bCs/>
          <w:caps/>
        </w:rPr>
        <w:t xml:space="preserve">Implementasi Deteksi Kesalahan Pada Pabrik Kimia Secara </w:t>
      </w:r>
      <w:r w:rsidRPr="00285D46">
        <w:rPr>
          <w:rFonts w:cs="Times New Roman"/>
          <w:b/>
          <w:bCs/>
          <w:i/>
          <w:iCs/>
          <w:caps/>
        </w:rPr>
        <w:t xml:space="preserve">Real-Time </w:t>
      </w:r>
      <w:r w:rsidRPr="00285D46">
        <w:rPr>
          <w:rFonts w:cs="Times New Roman"/>
          <w:b/>
          <w:bCs/>
          <w:caps/>
        </w:rPr>
        <w:t xml:space="preserve">Dengan </w:t>
      </w:r>
      <w:r w:rsidRPr="00285D46">
        <w:rPr>
          <w:rFonts w:cs="Times New Roman"/>
          <w:b/>
          <w:bCs/>
          <w:i/>
          <w:iCs/>
          <w:caps/>
        </w:rPr>
        <w:t xml:space="preserve">On-The-Fly Semi-Supervised Learning </w:t>
      </w:r>
      <w:r w:rsidRPr="00285D46">
        <w:rPr>
          <w:rFonts w:cs="Times New Roman"/>
          <w:b/>
          <w:bCs/>
          <w:caps/>
        </w:rPr>
        <w:t xml:space="preserve">Berbasis </w:t>
      </w:r>
      <w:r w:rsidRPr="00285D46">
        <w:rPr>
          <w:rFonts w:cs="Times New Roman"/>
          <w:b/>
          <w:bCs/>
          <w:i/>
          <w:iCs/>
          <w:caps/>
        </w:rPr>
        <w:t>Support Vector Machines</w:t>
      </w:r>
    </w:p>
    <w:p w14:paraId="10B806BA" w14:textId="77777777" w:rsidR="009524D8" w:rsidRPr="00944E0B" w:rsidRDefault="009524D8" w:rsidP="009524D8">
      <w:pPr>
        <w:spacing w:after="0" w:line="360" w:lineRule="auto"/>
        <w:jc w:val="center"/>
        <w:rPr>
          <w:rFonts w:cs="Times New Roman"/>
          <w:b/>
        </w:rPr>
      </w:pPr>
      <w:r w:rsidRPr="00944E0B">
        <w:rPr>
          <w:rFonts w:cs="Times New Roman"/>
          <w:b/>
        </w:rPr>
        <w:t>SKRIPSI</w:t>
      </w:r>
    </w:p>
    <w:p w14:paraId="43875DCF" w14:textId="77777777" w:rsidR="00AE3406" w:rsidRPr="00944E0B" w:rsidRDefault="00363AA7">
      <w:pPr>
        <w:spacing w:after="0" w:line="360" w:lineRule="auto"/>
        <w:jc w:val="center"/>
        <w:rPr>
          <w:rFonts w:cs="Times New Roman"/>
        </w:rPr>
      </w:pPr>
      <w:r w:rsidRPr="00944E0B">
        <w:rPr>
          <w:rFonts w:cs="Times New Roman"/>
        </w:rPr>
        <w:t>untuk memenuhi sebagian persyaratan</w:t>
      </w:r>
    </w:p>
    <w:p w14:paraId="3B26B9A6" w14:textId="77777777" w:rsidR="00AE3406" w:rsidRPr="00944E0B" w:rsidRDefault="00363AA7">
      <w:pPr>
        <w:spacing w:after="0" w:line="360" w:lineRule="auto"/>
        <w:jc w:val="center"/>
        <w:rPr>
          <w:rFonts w:cs="Times New Roman"/>
        </w:rPr>
      </w:pPr>
      <w:r w:rsidRPr="00944E0B">
        <w:rPr>
          <w:rFonts w:cs="Times New Roman"/>
        </w:rPr>
        <w:t>untuk memperoleh derajat Sarjana S-1</w:t>
      </w:r>
    </w:p>
    <w:p w14:paraId="57ACDAE9" w14:textId="77777777" w:rsidR="00AE3406" w:rsidRPr="00944E0B" w:rsidRDefault="00363AA7">
      <w:pPr>
        <w:spacing w:after="0" w:line="360" w:lineRule="auto"/>
        <w:jc w:val="center"/>
        <w:rPr>
          <w:rFonts w:cs="Times New Roman"/>
        </w:rPr>
      </w:pPr>
      <w:r w:rsidRPr="00944E0B">
        <w:rPr>
          <w:rFonts w:cs="Times New Roman"/>
        </w:rPr>
        <w:t>Program Studi Teknik Fisika</w:t>
      </w:r>
    </w:p>
    <w:p w14:paraId="1D571309" w14:textId="77777777" w:rsidR="00AE3406" w:rsidRPr="00944E0B" w:rsidRDefault="00AE3406">
      <w:pPr>
        <w:spacing w:after="0" w:line="360" w:lineRule="auto"/>
        <w:jc w:val="center"/>
        <w:rPr>
          <w:rFonts w:cs="Times New Roman"/>
        </w:rPr>
      </w:pPr>
    </w:p>
    <w:p w14:paraId="3081F372" w14:textId="77777777" w:rsidR="00AE3406" w:rsidRPr="00944E0B" w:rsidRDefault="00363AA7">
      <w:pPr>
        <w:spacing w:after="0" w:line="360" w:lineRule="auto"/>
        <w:jc w:val="center"/>
        <w:rPr>
          <w:rFonts w:cs="Times New Roman"/>
        </w:rPr>
      </w:pPr>
      <w:r w:rsidRPr="00944E0B">
        <w:rPr>
          <w:rFonts w:cs="Times New Roman"/>
          <w:noProof/>
        </w:rPr>
        <w:drawing>
          <wp:inline distT="0" distB="0" distL="0" distR="0" wp14:anchorId="46EC8896" wp14:editId="7B40AC85">
            <wp:extent cx="1979930" cy="2063750"/>
            <wp:effectExtent l="0" t="0" r="1270" b="0"/>
            <wp:docPr id="48" name="Picture 48" descr="C:\Users\TOSHIBA\AppData\Local\Microsoft\Windows\INetCache\Content.Word\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TOSHIBA\AppData\Local\Microsoft\Windows\INetCache\Content.Word\Hitam-putih.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80000" cy="2063763"/>
                    </a:xfrm>
                    <a:prstGeom prst="rect">
                      <a:avLst/>
                    </a:prstGeom>
                    <a:noFill/>
                    <a:ln>
                      <a:noFill/>
                    </a:ln>
                  </pic:spPr>
                </pic:pic>
              </a:graphicData>
            </a:graphic>
          </wp:inline>
        </w:drawing>
      </w:r>
    </w:p>
    <w:p w14:paraId="04653894" w14:textId="77777777" w:rsidR="00AE3406" w:rsidRPr="00944E0B" w:rsidRDefault="00AE3406">
      <w:pPr>
        <w:spacing w:after="0" w:line="360" w:lineRule="auto"/>
        <w:jc w:val="center"/>
        <w:rPr>
          <w:rFonts w:cs="Times New Roman"/>
        </w:rPr>
      </w:pPr>
    </w:p>
    <w:p w14:paraId="3A384947" w14:textId="77777777" w:rsidR="00AE3406" w:rsidRPr="00944E0B" w:rsidRDefault="00363AA7">
      <w:pPr>
        <w:spacing w:after="0" w:line="360" w:lineRule="auto"/>
        <w:jc w:val="center"/>
        <w:rPr>
          <w:rFonts w:cs="Times New Roman"/>
        </w:rPr>
      </w:pPr>
      <w:r w:rsidRPr="00944E0B">
        <w:rPr>
          <w:rFonts w:cs="Times New Roman"/>
        </w:rPr>
        <w:t>Diajukan oleh</w:t>
      </w:r>
    </w:p>
    <w:p w14:paraId="1C5FF586" w14:textId="77777777" w:rsidR="00AE3406" w:rsidRPr="00944E0B" w:rsidRDefault="00363AA7">
      <w:pPr>
        <w:spacing w:after="0" w:line="360" w:lineRule="auto"/>
        <w:jc w:val="center"/>
        <w:rPr>
          <w:rFonts w:cs="Times New Roman"/>
        </w:rPr>
      </w:pPr>
      <w:r w:rsidRPr="00944E0B">
        <w:rPr>
          <w:rFonts w:cs="Times New Roman"/>
        </w:rPr>
        <w:t>Reza Andriady</w:t>
      </w:r>
    </w:p>
    <w:p w14:paraId="285AC928" w14:textId="77777777" w:rsidR="00AE3406" w:rsidRPr="00944E0B" w:rsidRDefault="00363AA7">
      <w:pPr>
        <w:spacing w:after="0" w:line="360" w:lineRule="auto"/>
        <w:jc w:val="center"/>
        <w:rPr>
          <w:rFonts w:cs="Times New Roman"/>
        </w:rPr>
      </w:pPr>
      <w:r w:rsidRPr="00944E0B">
        <w:rPr>
          <w:rFonts w:cs="Times New Roman"/>
        </w:rPr>
        <w:t>16/399962/TK/44976</w:t>
      </w:r>
    </w:p>
    <w:p w14:paraId="3DE3D534" w14:textId="77777777" w:rsidR="00AE3406" w:rsidRPr="00944E0B" w:rsidRDefault="00AE3406">
      <w:pPr>
        <w:spacing w:after="0" w:line="360" w:lineRule="auto"/>
        <w:jc w:val="center"/>
        <w:rPr>
          <w:rFonts w:cs="Times New Roman"/>
        </w:rPr>
      </w:pPr>
    </w:p>
    <w:p w14:paraId="68770547" w14:textId="77777777" w:rsidR="00AE3406" w:rsidRPr="00944E0B" w:rsidRDefault="00AE3406">
      <w:pPr>
        <w:spacing w:after="0" w:line="360" w:lineRule="auto"/>
        <w:jc w:val="center"/>
        <w:rPr>
          <w:rFonts w:cs="Times New Roman"/>
        </w:rPr>
      </w:pPr>
    </w:p>
    <w:p w14:paraId="39126962" w14:textId="77777777" w:rsidR="00AE3406" w:rsidRPr="00944E0B" w:rsidRDefault="00363AA7">
      <w:pPr>
        <w:spacing w:after="0" w:line="360" w:lineRule="auto"/>
        <w:jc w:val="center"/>
        <w:rPr>
          <w:rFonts w:cs="Times New Roman"/>
        </w:rPr>
      </w:pPr>
      <w:r w:rsidRPr="00944E0B">
        <w:rPr>
          <w:rFonts w:cs="Times New Roman"/>
        </w:rPr>
        <w:t>Kepada</w:t>
      </w:r>
    </w:p>
    <w:p w14:paraId="1261A05B" w14:textId="77777777" w:rsidR="00AE3406" w:rsidRPr="00944E0B" w:rsidRDefault="00363AA7">
      <w:pPr>
        <w:spacing w:after="0" w:line="360" w:lineRule="auto"/>
        <w:jc w:val="center"/>
        <w:rPr>
          <w:rFonts w:cs="Times New Roman"/>
          <w:b/>
        </w:rPr>
      </w:pPr>
      <w:r w:rsidRPr="00944E0B">
        <w:rPr>
          <w:rFonts w:cs="Times New Roman"/>
          <w:b/>
        </w:rPr>
        <w:t>DEPARTEMEN TEKNIK NUKLIR DAN TEKNIK FISIKA</w:t>
      </w:r>
    </w:p>
    <w:p w14:paraId="46518F09" w14:textId="77777777" w:rsidR="00AE3406" w:rsidRPr="00944E0B" w:rsidRDefault="00363AA7">
      <w:pPr>
        <w:spacing w:after="0" w:line="360" w:lineRule="auto"/>
        <w:jc w:val="center"/>
        <w:rPr>
          <w:rFonts w:cs="Times New Roman"/>
          <w:b/>
        </w:rPr>
      </w:pPr>
      <w:r w:rsidRPr="00944E0B">
        <w:rPr>
          <w:rFonts w:cs="Times New Roman"/>
          <w:b/>
        </w:rPr>
        <w:t>FAKULTAS TEKNIK</w:t>
      </w:r>
    </w:p>
    <w:p w14:paraId="41E92D27" w14:textId="77777777" w:rsidR="00AE3406" w:rsidRPr="00944E0B" w:rsidRDefault="00363AA7">
      <w:pPr>
        <w:spacing w:after="0" w:line="360" w:lineRule="auto"/>
        <w:jc w:val="center"/>
        <w:rPr>
          <w:rFonts w:cs="Times New Roman"/>
          <w:b/>
        </w:rPr>
      </w:pPr>
      <w:r w:rsidRPr="00944E0B">
        <w:rPr>
          <w:rFonts w:cs="Times New Roman"/>
          <w:b/>
        </w:rPr>
        <w:t>UNIVERSITAS GADJAH MADA</w:t>
      </w:r>
    </w:p>
    <w:p w14:paraId="297605B0" w14:textId="77777777" w:rsidR="00AE3406" w:rsidRPr="00944E0B" w:rsidRDefault="00363AA7">
      <w:pPr>
        <w:spacing w:after="0" w:line="360" w:lineRule="auto"/>
        <w:jc w:val="center"/>
        <w:rPr>
          <w:rFonts w:cs="Times New Roman"/>
          <w:b/>
        </w:rPr>
      </w:pPr>
      <w:r w:rsidRPr="00944E0B">
        <w:rPr>
          <w:rFonts w:cs="Times New Roman"/>
          <w:b/>
        </w:rPr>
        <w:t>YOGYAKARTA</w:t>
      </w:r>
    </w:p>
    <w:p w14:paraId="2FC50695" w14:textId="77777777" w:rsidR="00AE3406" w:rsidRPr="00944E0B" w:rsidRDefault="00363AA7">
      <w:pPr>
        <w:spacing w:after="0" w:line="360" w:lineRule="auto"/>
        <w:jc w:val="center"/>
        <w:rPr>
          <w:rFonts w:cs="Times New Roman"/>
          <w:b/>
        </w:rPr>
        <w:sectPr w:rsidR="00AE3406" w:rsidRPr="00944E0B">
          <w:headerReference w:type="even" r:id="rId10"/>
          <w:footerReference w:type="even" r:id="rId11"/>
          <w:footerReference w:type="default" r:id="rId12"/>
          <w:footerReference w:type="first" r:id="rId13"/>
          <w:type w:val="continuous"/>
          <w:pgSz w:w="11906" w:h="16838"/>
          <w:pgMar w:top="2268" w:right="1701" w:bottom="1701" w:left="2268" w:header="720" w:footer="720" w:gutter="0"/>
          <w:pgNumType w:fmt="lowerRoman" w:start="1"/>
          <w:cols w:space="720"/>
          <w:docGrid w:linePitch="360"/>
        </w:sectPr>
      </w:pPr>
      <w:r w:rsidRPr="00944E0B">
        <w:rPr>
          <w:rFonts w:cs="Times New Roman"/>
          <w:b/>
        </w:rPr>
        <w:t>2020</w:t>
      </w:r>
    </w:p>
    <w:p w14:paraId="349A4D35" w14:textId="77777777" w:rsidR="00AE3406" w:rsidRPr="00944E0B" w:rsidRDefault="00363AA7">
      <w:pPr>
        <w:pStyle w:val="Heading1"/>
        <w:numPr>
          <w:ilvl w:val="0"/>
          <w:numId w:val="0"/>
        </w:numPr>
        <w:rPr>
          <w:rFonts w:cs="Times New Roman"/>
        </w:rPr>
      </w:pPr>
      <w:bookmarkStart w:id="1" w:name="_Toc61463408"/>
      <w:r w:rsidRPr="00944E0B">
        <w:rPr>
          <w:rFonts w:cs="Times New Roman"/>
          <w:color w:val="FFFFFF" w:themeColor="background1"/>
          <w:sz w:val="2"/>
        </w:rPr>
        <w:lastRenderedPageBreak/>
        <w:t>PERNYATAAN BEBAS PLAGIARISME</w:t>
      </w:r>
      <w:bookmarkEnd w:id="1"/>
    </w:p>
    <w:p w14:paraId="1E90C43F" w14:textId="77777777" w:rsidR="00AE3406" w:rsidRPr="00944E0B" w:rsidRDefault="00363AA7">
      <w:pPr>
        <w:spacing w:line="240" w:lineRule="auto"/>
        <w:jc w:val="center"/>
        <w:rPr>
          <w:rFonts w:cs="Times New Roman"/>
          <w:b/>
          <w:lang w:val="id-ID"/>
        </w:rPr>
      </w:pPr>
      <w:r w:rsidRPr="00944E0B">
        <w:rPr>
          <w:rFonts w:cs="Times New Roman"/>
          <w:b/>
          <w:lang w:val="id-ID"/>
        </w:rPr>
        <w:t>PERNYATAAN BEBAS PLAGIASI</w:t>
      </w:r>
    </w:p>
    <w:p w14:paraId="32C55E22" w14:textId="77777777" w:rsidR="00AE3406" w:rsidRPr="00944E0B" w:rsidRDefault="00AE3406">
      <w:pPr>
        <w:spacing w:line="240" w:lineRule="auto"/>
        <w:jc w:val="center"/>
        <w:rPr>
          <w:rFonts w:cs="Times New Roman"/>
          <w:lang w:val="id-ID"/>
        </w:rPr>
      </w:pPr>
    </w:p>
    <w:p w14:paraId="58B90F7F" w14:textId="77777777" w:rsidR="00AE3406" w:rsidRPr="00944E0B" w:rsidRDefault="00AE3406">
      <w:pPr>
        <w:spacing w:line="240" w:lineRule="auto"/>
        <w:jc w:val="center"/>
        <w:rPr>
          <w:rFonts w:cs="Times New Roman"/>
          <w:lang w:val="id-ID"/>
        </w:rPr>
      </w:pPr>
    </w:p>
    <w:p w14:paraId="4E947079" w14:textId="77777777" w:rsidR="00AE3406" w:rsidRPr="00944E0B" w:rsidRDefault="00363AA7">
      <w:pPr>
        <w:rPr>
          <w:rFonts w:cs="Times New Roman"/>
          <w:lang w:val="id-ID"/>
        </w:rPr>
      </w:pPr>
      <w:r w:rsidRPr="00944E0B">
        <w:rPr>
          <w:rFonts w:cs="Times New Roman"/>
          <w:lang w:val="id-ID"/>
        </w:rPr>
        <w:t>Saya yang bertanda tangan di bawah ini:</w:t>
      </w:r>
    </w:p>
    <w:p w14:paraId="2FABBD08" w14:textId="6C4E7F0B" w:rsidR="00AE3406" w:rsidRPr="00813199" w:rsidRDefault="00AE3406">
      <w:pPr>
        <w:rPr>
          <w:rFonts w:cs="Times New Roman"/>
        </w:rPr>
      </w:pPr>
    </w:p>
    <w:p w14:paraId="6A7FA509" w14:textId="77777777" w:rsidR="00AE3406" w:rsidRPr="00944E0B" w:rsidRDefault="00363AA7">
      <w:pPr>
        <w:spacing w:line="240" w:lineRule="auto"/>
        <w:rPr>
          <w:rFonts w:cs="Times New Roman"/>
        </w:rPr>
      </w:pPr>
      <w:r w:rsidRPr="00944E0B">
        <w:rPr>
          <w:rFonts w:cs="Times New Roman"/>
          <w:lang w:val="id-ID"/>
        </w:rPr>
        <w:tab/>
        <w:t>Nama</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Reza Andriady</w:t>
      </w:r>
    </w:p>
    <w:p w14:paraId="3DEB2EE6" w14:textId="77777777" w:rsidR="00AE3406" w:rsidRPr="00944E0B" w:rsidRDefault="00363AA7">
      <w:pPr>
        <w:spacing w:line="240" w:lineRule="auto"/>
        <w:rPr>
          <w:rFonts w:cs="Times New Roman"/>
        </w:rPr>
      </w:pPr>
      <w:r w:rsidRPr="00944E0B">
        <w:rPr>
          <w:rFonts w:cs="Times New Roman"/>
          <w:lang w:val="id-ID"/>
        </w:rPr>
        <w:tab/>
        <w:t>NIM</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0273053A" w14:textId="77777777" w:rsidR="00AE3406" w:rsidRPr="00944E0B" w:rsidRDefault="00363AA7">
      <w:pPr>
        <w:spacing w:line="240" w:lineRule="auto"/>
        <w:rPr>
          <w:rFonts w:cs="Times New Roman"/>
        </w:rPr>
      </w:pPr>
      <w:r w:rsidRPr="00944E0B">
        <w:rPr>
          <w:rFonts w:cs="Times New Roman"/>
          <w:lang w:val="id-ID"/>
        </w:rPr>
        <w:tab/>
        <w:t>Tahun terdaftar</w:t>
      </w:r>
      <w:r w:rsidRPr="00944E0B">
        <w:rPr>
          <w:rFonts w:cs="Times New Roman"/>
          <w:lang w:val="id-ID"/>
        </w:rPr>
        <w:tab/>
        <w:t>:</w:t>
      </w:r>
      <w:r w:rsidRPr="00944E0B">
        <w:rPr>
          <w:rFonts w:cs="Times New Roman"/>
          <w:lang w:val="id-ID"/>
        </w:rPr>
        <w:tab/>
      </w:r>
      <w:r w:rsidRPr="00944E0B">
        <w:rPr>
          <w:rFonts w:cs="Times New Roman"/>
        </w:rPr>
        <w:t>2016</w:t>
      </w:r>
    </w:p>
    <w:p w14:paraId="119C231E" w14:textId="77777777" w:rsidR="00AE3406" w:rsidRPr="00944E0B" w:rsidRDefault="00363AA7">
      <w:pPr>
        <w:spacing w:line="240" w:lineRule="auto"/>
        <w:rPr>
          <w:rFonts w:cs="Times New Roman"/>
        </w:rPr>
      </w:pPr>
      <w:r w:rsidRPr="00944E0B">
        <w:rPr>
          <w:rFonts w:cs="Times New Roman"/>
          <w:lang w:val="id-ID"/>
        </w:rPr>
        <w:tab/>
        <w:t>Program Studi</w:t>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Teknik Fisika</w:t>
      </w:r>
    </w:p>
    <w:p w14:paraId="2DFBED59" w14:textId="77777777" w:rsidR="00AE3406" w:rsidRPr="00944E0B" w:rsidRDefault="00363AA7">
      <w:pPr>
        <w:spacing w:line="240" w:lineRule="auto"/>
        <w:rPr>
          <w:rFonts w:cs="Times New Roman"/>
          <w:lang w:val="id-ID"/>
        </w:rPr>
      </w:pPr>
      <w:r w:rsidRPr="00944E0B">
        <w:rPr>
          <w:rFonts w:cs="Times New Roman"/>
          <w:lang w:val="id-ID"/>
        </w:rPr>
        <w:tab/>
        <w:t>Fakultas</w:t>
      </w:r>
      <w:r w:rsidRPr="00944E0B">
        <w:rPr>
          <w:rFonts w:cs="Times New Roman"/>
          <w:lang w:val="id-ID"/>
        </w:rPr>
        <w:tab/>
      </w:r>
      <w:r w:rsidRPr="00944E0B">
        <w:rPr>
          <w:rFonts w:cs="Times New Roman"/>
          <w:lang w:val="id-ID"/>
        </w:rPr>
        <w:tab/>
        <w:t xml:space="preserve">: </w:t>
      </w:r>
      <w:r w:rsidRPr="00944E0B">
        <w:rPr>
          <w:rFonts w:cs="Times New Roman"/>
          <w:lang w:val="id-ID"/>
        </w:rPr>
        <w:tab/>
        <w:t>Teknik</w:t>
      </w:r>
    </w:p>
    <w:p w14:paraId="34CD49B2" w14:textId="77777777" w:rsidR="00AE3406" w:rsidRPr="00944E0B" w:rsidRDefault="00AE3406">
      <w:pPr>
        <w:rPr>
          <w:rFonts w:cs="Times New Roman"/>
          <w:lang w:val="id-ID"/>
        </w:rPr>
      </w:pPr>
    </w:p>
    <w:p w14:paraId="42910DC0" w14:textId="77777777" w:rsidR="00AE3406" w:rsidRPr="00944E0B" w:rsidRDefault="00363AA7">
      <w:pPr>
        <w:rPr>
          <w:rFonts w:cs="Times New Roman"/>
          <w:lang w:val="id-ID"/>
        </w:rPr>
      </w:pPr>
      <w:r w:rsidRPr="00944E0B">
        <w:rPr>
          <w:rFonts w:cs="Times New Roman"/>
          <w:lang w:val="id-ID"/>
        </w:rPr>
        <w:t>menyatakan bahwa dokumen ilmiah skripsi ini tidak terdapat bagian dari karya ilmiah lain yang telah diajukan untuk memperoleh gelar akademik di suatu lembaga Pendidikan Tinggi, dan juga tidak terdapat karya atau pendapat yang pernah ditulis atau diterbitkan oleh orang/lembaga lain, kecuali yang secara tertulis disitasi dalam dokumen ini dan disebutkan sumbernya secara lengkap dalam daftar pustaka.</w:t>
      </w:r>
    </w:p>
    <w:p w14:paraId="51C961A8" w14:textId="77777777" w:rsidR="00AE3406" w:rsidRPr="00944E0B" w:rsidRDefault="00363AA7">
      <w:pPr>
        <w:rPr>
          <w:rFonts w:cs="Times New Roman"/>
          <w:lang w:val="id-ID"/>
        </w:rPr>
      </w:pPr>
      <w:r w:rsidRPr="00944E0B">
        <w:rPr>
          <w:rFonts w:cs="Times New Roman"/>
          <w:lang w:val="id-ID"/>
        </w:rPr>
        <w:t>Dengan demikian saya menyatakan bahwa dokumen ilmiah ini bebas dari unsur-unsur plagiasi dan apabila dokumen ilmiah Skripsi ini di kemudian hari terbukti merupakan plagiasi dari hasil karya penulis lain dan/atau dengan sengaja mengajukan karya atau pendapat yang merupakan hasil karya penulis lain, maka penulis bersedia menerima sanksi akademik dan/atau sanksi hukum yang berlaku.</w:t>
      </w:r>
    </w:p>
    <w:p w14:paraId="35B43AE1" w14:textId="77777777" w:rsidR="00AE3406" w:rsidRPr="00944E0B" w:rsidRDefault="00AE3406">
      <w:pPr>
        <w:rPr>
          <w:rFonts w:cs="Times New Roman"/>
          <w:lang w:val="id-ID"/>
        </w:rPr>
      </w:pPr>
    </w:p>
    <w:p w14:paraId="5E43A333" w14:textId="77777777" w:rsidR="00AE3406" w:rsidRPr="00944E0B" w:rsidRDefault="00363AA7">
      <w:pPr>
        <w:ind w:left="4395"/>
        <w:rPr>
          <w:rFonts w:cs="Times New Roman"/>
        </w:rPr>
      </w:pPr>
      <w:r w:rsidRPr="00944E0B">
        <w:rPr>
          <w:rFonts w:cs="Times New Roman"/>
          <w:lang w:val="id-ID"/>
        </w:rPr>
        <w:t xml:space="preserve">Yogyakarta, </w:t>
      </w:r>
      <w:r w:rsidRPr="00944E0B">
        <w:rPr>
          <w:rFonts w:cs="Times New Roman"/>
        </w:rPr>
        <w:t>20 Juli 2020</w:t>
      </w:r>
    </w:p>
    <w:p w14:paraId="63D8D715" w14:textId="77777777" w:rsidR="00AE3406" w:rsidRPr="00944E0B" w:rsidRDefault="00363AA7">
      <w:pPr>
        <w:ind w:left="4395"/>
        <w:rPr>
          <w:rFonts w:cs="Times New Roman"/>
          <w:lang w:val="id-ID"/>
        </w:rPr>
      </w:pPr>
      <w:r w:rsidRPr="00944E0B">
        <w:rPr>
          <w:rFonts w:cs="Times New Roman"/>
          <w:noProof/>
        </w:rPr>
        <mc:AlternateContent>
          <mc:Choice Requires="wps">
            <w:drawing>
              <wp:anchor distT="0" distB="0" distL="114300" distR="114300" simplePos="0" relativeHeight="251668480" behindDoc="0" locked="0" layoutInCell="1" allowOverlap="1" wp14:anchorId="7B2755D6" wp14:editId="1C2C26D7">
                <wp:simplePos x="0" y="0"/>
                <wp:positionH relativeFrom="column">
                  <wp:posOffset>3180080</wp:posOffset>
                </wp:positionH>
                <wp:positionV relativeFrom="paragraph">
                  <wp:posOffset>41275</wp:posOffset>
                </wp:positionV>
                <wp:extent cx="707390" cy="567055"/>
                <wp:effectExtent l="0" t="0" r="17145" b="17780"/>
                <wp:wrapNone/>
                <wp:docPr id="5" name="Text Box 5"/>
                <wp:cNvGraphicFramePr/>
                <a:graphic xmlns:a="http://schemas.openxmlformats.org/drawingml/2006/main">
                  <a:graphicData uri="http://schemas.microsoft.com/office/word/2010/wordprocessingShape">
                    <wps:wsp>
                      <wps:cNvSpPr txBox="1"/>
                      <wps:spPr>
                        <a:xfrm>
                          <a:off x="0" y="0"/>
                          <a:ext cx="707136" cy="566928"/>
                        </a:xfrm>
                        <a:prstGeom prst="rect">
                          <a:avLst/>
                        </a:prstGeom>
                        <a:solidFill>
                          <a:schemeClr val="lt1"/>
                        </a:solidFill>
                        <a:ln w="6350">
                          <a:solidFill>
                            <a:prstClr val="black"/>
                          </a:solidFill>
                        </a:ln>
                      </wps:spPr>
                      <wps:txbx>
                        <w:txbxContent>
                          <w:p w14:paraId="2E4613D5" w14:textId="77777777" w:rsidR="0021367A" w:rsidRDefault="0021367A">
                            <w:pPr>
                              <w:spacing w:line="240" w:lineRule="auto"/>
                              <w:rPr>
                                <w:sz w:val="20"/>
                                <w:szCs w:val="20"/>
                                <w:lang w:val="sv-SE"/>
                              </w:rPr>
                            </w:pPr>
                            <w:r>
                              <w:rPr>
                                <w:sz w:val="20"/>
                                <w:szCs w:val="20"/>
                                <w:lang w:val="sv-SE"/>
                              </w:rPr>
                              <w:t>Materai</w:t>
                            </w:r>
                          </w:p>
                          <w:p w14:paraId="5173AB8B" w14:textId="77777777" w:rsidR="0021367A" w:rsidRDefault="0021367A">
                            <w:pPr>
                              <w:spacing w:line="240" w:lineRule="auto"/>
                              <w:rPr>
                                <w:sz w:val="20"/>
                                <w:szCs w:val="20"/>
                                <w:lang w:val="sv-SE"/>
                              </w:rPr>
                            </w:pPr>
                            <w:r>
                              <w:rPr>
                                <w:sz w:val="20"/>
                                <w:szCs w:val="20"/>
                                <w:lang w:val="sv-SE"/>
                              </w:rPr>
                              <w:t>Rp. 6000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2755D6" id="_x0000_t202" coordsize="21600,21600" o:spt="202" path="m,l,21600r21600,l21600,xe">
                <v:stroke joinstyle="miter"/>
                <v:path gradientshapeok="t" o:connecttype="rect"/>
              </v:shapetype>
              <v:shape id="Text Box 5" o:spid="_x0000_s1026" type="#_x0000_t202" style="position:absolute;left:0;text-align:left;margin-left:250.4pt;margin-top:3.25pt;width:55.7pt;height:44.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" fillcolor="white [3201]" strokeweight=".5pt">
                <v:textbox>
                  <w:txbxContent>
                    <w:p w14:paraId="2E4613D5" w14:textId="77777777" w:rsidR="0021367A" w:rsidRDefault="0021367A">
                      <w:pPr>
                        <w:spacing w:line="240" w:lineRule="auto"/>
                        <w:rPr>
                          <w:sz w:val="20"/>
                          <w:szCs w:val="20"/>
                          <w:lang w:val="sv-SE"/>
                        </w:rPr>
                      </w:pPr>
                      <w:r>
                        <w:rPr>
                          <w:sz w:val="20"/>
                          <w:szCs w:val="20"/>
                          <w:lang w:val="sv-SE"/>
                        </w:rPr>
                        <w:t>Materai</w:t>
                      </w:r>
                    </w:p>
                    <w:p w14:paraId="5173AB8B" w14:textId="77777777" w:rsidR="0021367A" w:rsidRDefault="0021367A">
                      <w:pPr>
                        <w:spacing w:line="240" w:lineRule="auto"/>
                        <w:rPr>
                          <w:sz w:val="20"/>
                          <w:szCs w:val="20"/>
                          <w:lang w:val="sv-SE"/>
                        </w:rPr>
                      </w:pPr>
                      <w:r>
                        <w:rPr>
                          <w:sz w:val="20"/>
                          <w:szCs w:val="20"/>
                          <w:lang w:val="sv-SE"/>
                        </w:rPr>
                        <w:t>Rp. 6000</w:t>
                      </w:r>
                    </w:p>
                  </w:txbxContent>
                </v:textbox>
              </v:shape>
            </w:pict>
          </mc:Fallback>
        </mc:AlternateContent>
      </w:r>
    </w:p>
    <w:p w14:paraId="10C02EA0" w14:textId="77777777" w:rsidR="00AE3406" w:rsidRPr="00944E0B" w:rsidRDefault="00AE3406">
      <w:pPr>
        <w:ind w:left="4395"/>
        <w:rPr>
          <w:rFonts w:cs="Times New Roman"/>
          <w:lang w:val="id-ID"/>
        </w:rPr>
      </w:pPr>
    </w:p>
    <w:p w14:paraId="37C97C7A" w14:textId="77777777" w:rsidR="00AE3406" w:rsidRPr="00944E0B" w:rsidRDefault="00AE3406">
      <w:pPr>
        <w:ind w:left="4395"/>
        <w:rPr>
          <w:rFonts w:cs="Times New Roman"/>
          <w:lang w:val="id-ID"/>
        </w:rPr>
      </w:pPr>
    </w:p>
    <w:p w14:paraId="47B931AE" w14:textId="77777777" w:rsidR="00AE3406" w:rsidRPr="00944E0B" w:rsidRDefault="00363AA7">
      <w:pPr>
        <w:spacing w:line="240" w:lineRule="auto"/>
        <w:ind w:left="4395"/>
        <w:rPr>
          <w:rFonts w:cs="Times New Roman"/>
        </w:rPr>
      </w:pPr>
      <w:r w:rsidRPr="00944E0B">
        <w:rPr>
          <w:rFonts w:cs="Times New Roman"/>
        </w:rPr>
        <w:t xml:space="preserve">        Reza Andriady</w:t>
      </w:r>
    </w:p>
    <w:p w14:paraId="26B3C67D" w14:textId="77777777" w:rsidR="00AE3406" w:rsidRPr="00944E0B" w:rsidRDefault="00363AA7">
      <w:pPr>
        <w:spacing w:line="240" w:lineRule="auto"/>
        <w:ind w:left="4395"/>
        <w:rPr>
          <w:rFonts w:cs="Times New Roman"/>
        </w:rPr>
      </w:pPr>
      <w:r w:rsidRPr="00944E0B">
        <w:rPr>
          <w:rFonts w:cs="Times New Roman"/>
          <w:lang w:val="id-ID"/>
        </w:rPr>
        <w:t xml:space="preserve">NIM. </w:t>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59D280ED" w14:textId="77777777" w:rsidR="00AE3406" w:rsidRPr="00944E0B" w:rsidRDefault="00363AA7">
      <w:pPr>
        <w:jc w:val="left"/>
        <w:rPr>
          <w:rFonts w:cs="Times New Roman"/>
          <w:b/>
          <w:bCs/>
          <w:lang w:val="id-ID"/>
        </w:rPr>
      </w:pPr>
      <w:r w:rsidRPr="00944E0B">
        <w:rPr>
          <w:rFonts w:cs="Times New Roman"/>
          <w:b/>
          <w:bCs/>
          <w:lang w:val="id-ID"/>
        </w:rPr>
        <w:br w:type="page"/>
      </w:r>
    </w:p>
    <w:p w14:paraId="7BA8E3ED" w14:textId="77777777" w:rsidR="00AE3406" w:rsidRPr="00944E0B" w:rsidRDefault="00AE3406">
      <w:pPr>
        <w:spacing w:after="0"/>
        <w:jc w:val="center"/>
        <w:rPr>
          <w:rFonts w:cs="Times New Roman"/>
          <w:b/>
          <w:bCs/>
          <w:lang w:val="id-ID"/>
        </w:rPr>
      </w:pPr>
    </w:p>
    <w:p w14:paraId="193D0784" w14:textId="77777777" w:rsidR="00AE3406" w:rsidRPr="00944E0B" w:rsidRDefault="00363AA7">
      <w:pPr>
        <w:spacing w:after="0"/>
        <w:jc w:val="center"/>
        <w:rPr>
          <w:rFonts w:cs="Times New Roman"/>
          <w:b/>
          <w:bCs/>
          <w:lang w:val="id-ID"/>
        </w:rPr>
      </w:pPr>
      <w:r w:rsidRPr="00944E0B">
        <w:rPr>
          <w:rFonts w:cs="Times New Roman"/>
          <w:b/>
          <w:bCs/>
          <w:lang w:val="id-ID"/>
        </w:rPr>
        <w:t>HALAMAN PENGESAHAN</w:t>
      </w:r>
    </w:p>
    <w:p w14:paraId="555615B7" w14:textId="77777777" w:rsidR="00AE3406" w:rsidRPr="00944E0B" w:rsidRDefault="00AE3406">
      <w:pPr>
        <w:spacing w:after="0"/>
        <w:rPr>
          <w:rFonts w:cs="Times New Roman"/>
          <w:lang w:val="id-ID"/>
        </w:rPr>
      </w:pPr>
    </w:p>
    <w:p w14:paraId="628BE140" w14:textId="77777777" w:rsidR="00AE3406" w:rsidRPr="00944E0B" w:rsidRDefault="00363AA7">
      <w:pPr>
        <w:spacing w:after="0"/>
        <w:jc w:val="center"/>
        <w:rPr>
          <w:rFonts w:cs="Times New Roman"/>
          <w:lang w:val="de-DE"/>
        </w:rPr>
      </w:pPr>
      <w:r w:rsidRPr="00944E0B">
        <w:rPr>
          <w:rFonts w:cs="Times New Roman"/>
          <w:lang w:val="de-DE"/>
        </w:rPr>
        <w:t>SKRIPSI</w:t>
      </w:r>
    </w:p>
    <w:p w14:paraId="2B4D30F0" w14:textId="77777777" w:rsidR="00AE3406" w:rsidRPr="00285D46" w:rsidRDefault="00AE3406">
      <w:pPr>
        <w:spacing w:after="0"/>
        <w:jc w:val="center"/>
        <w:rPr>
          <w:rFonts w:cs="Times New Roman"/>
          <w:caps/>
          <w:lang w:val="de-DE"/>
        </w:rPr>
      </w:pPr>
    </w:p>
    <w:p w14:paraId="300BFD6B" w14:textId="40CC4E91" w:rsidR="00A30E86" w:rsidRPr="00285D46" w:rsidRDefault="00A30E86">
      <w:pPr>
        <w:spacing w:after="0"/>
        <w:jc w:val="center"/>
        <w:rPr>
          <w:rFonts w:cs="Times New Roman"/>
          <w:b/>
          <w:caps/>
        </w:rPr>
      </w:pPr>
      <w:r w:rsidRPr="00285D46">
        <w:rPr>
          <w:rFonts w:cs="Times New Roman"/>
          <w:b/>
          <w:caps/>
        </w:rPr>
        <w:t xml:space="preserve">Implementasi Deteksi Kesalahan Pada Pabrik Kimia Secara </w:t>
      </w:r>
      <w:r w:rsidRPr="00285D46">
        <w:rPr>
          <w:rFonts w:cs="Times New Roman"/>
          <w:b/>
          <w:i/>
          <w:iCs/>
          <w:caps/>
        </w:rPr>
        <w:t>Real-Time</w:t>
      </w:r>
      <w:r w:rsidRPr="00285D46">
        <w:rPr>
          <w:rFonts w:cs="Times New Roman"/>
          <w:b/>
          <w:caps/>
        </w:rPr>
        <w:t xml:space="preserve"> Dengan </w:t>
      </w:r>
      <w:r w:rsidRPr="00285D46">
        <w:rPr>
          <w:rFonts w:cs="Times New Roman"/>
          <w:b/>
          <w:i/>
          <w:iCs/>
          <w:caps/>
        </w:rPr>
        <w:t>On</w:t>
      </w:r>
      <w:r w:rsidR="007B7341" w:rsidRPr="00285D46">
        <w:rPr>
          <w:rFonts w:cs="Times New Roman"/>
          <w:b/>
          <w:i/>
          <w:iCs/>
          <w:caps/>
        </w:rPr>
        <w:t>-</w:t>
      </w:r>
      <w:r w:rsidRPr="00285D46">
        <w:rPr>
          <w:rFonts w:cs="Times New Roman"/>
          <w:b/>
          <w:i/>
          <w:iCs/>
          <w:caps/>
        </w:rPr>
        <w:t>The</w:t>
      </w:r>
      <w:r w:rsidR="007B7341" w:rsidRPr="00285D46">
        <w:rPr>
          <w:rFonts w:cs="Times New Roman"/>
          <w:b/>
          <w:i/>
          <w:iCs/>
          <w:caps/>
        </w:rPr>
        <w:t>-</w:t>
      </w:r>
      <w:r w:rsidRPr="00285D46">
        <w:rPr>
          <w:rFonts w:cs="Times New Roman"/>
          <w:b/>
          <w:i/>
          <w:iCs/>
          <w:caps/>
        </w:rPr>
        <w:t>Fly Semi-Supervised Learning</w:t>
      </w:r>
      <w:r w:rsidRPr="00285D46">
        <w:rPr>
          <w:rFonts w:cs="Times New Roman"/>
          <w:b/>
          <w:caps/>
        </w:rPr>
        <w:t xml:space="preserve"> Berbasis </w:t>
      </w:r>
      <w:r w:rsidRPr="00285D46">
        <w:rPr>
          <w:rFonts w:cs="Times New Roman"/>
          <w:b/>
          <w:i/>
          <w:iCs/>
          <w:caps/>
        </w:rPr>
        <w:t>Support Vector Machines</w:t>
      </w:r>
    </w:p>
    <w:p w14:paraId="08FA01C2" w14:textId="24A38402" w:rsidR="00AE3406" w:rsidRPr="00944E0B" w:rsidRDefault="00363AA7">
      <w:pPr>
        <w:spacing w:after="0"/>
        <w:jc w:val="center"/>
        <w:rPr>
          <w:rFonts w:cs="Times New Roman"/>
          <w:lang w:val="de-DE"/>
        </w:rPr>
      </w:pPr>
      <w:r w:rsidRPr="00944E0B">
        <w:rPr>
          <w:rFonts w:cs="Times New Roman"/>
          <w:lang w:val="de-DE"/>
        </w:rPr>
        <w:t>oleh</w:t>
      </w:r>
    </w:p>
    <w:p w14:paraId="7A22287E" w14:textId="77777777" w:rsidR="00AE3406" w:rsidRPr="00944E0B" w:rsidRDefault="00363AA7">
      <w:pPr>
        <w:spacing w:after="0"/>
        <w:jc w:val="center"/>
        <w:rPr>
          <w:rFonts w:cs="Times New Roman"/>
          <w:b/>
          <w:bCs/>
        </w:rPr>
      </w:pPr>
      <w:r w:rsidRPr="00944E0B">
        <w:rPr>
          <w:rFonts w:cs="Times New Roman"/>
          <w:b/>
          <w:bCs/>
        </w:rPr>
        <w:t>Reza Andriady</w:t>
      </w:r>
    </w:p>
    <w:p w14:paraId="0B7872BF" w14:textId="77777777" w:rsidR="00AE3406" w:rsidRPr="00944E0B" w:rsidRDefault="00363AA7">
      <w:pPr>
        <w:spacing w:after="0"/>
        <w:jc w:val="center"/>
        <w:rPr>
          <w:rFonts w:cs="Times New Roman"/>
          <w:b/>
          <w:bCs/>
        </w:rPr>
      </w:pPr>
      <w:r w:rsidRPr="00944E0B">
        <w:rPr>
          <w:rFonts w:cs="Times New Roman"/>
          <w:b/>
          <w:bCs/>
        </w:rPr>
        <w:t>16</w:t>
      </w:r>
      <w:r w:rsidRPr="00944E0B">
        <w:rPr>
          <w:rFonts w:cs="Times New Roman"/>
          <w:b/>
          <w:bCs/>
          <w:lang w:val="id-ID"/>
        </w:rPr>
        <w:t>/</w:t>
      </w:r>
      <w:r w:rsidRPr="00944E0B">
        <w:rPr>
          <w:rFonts w:cs="Times New Roman"/>
          <w:b/>
          <w:bCs/>
        </w:rPr>
        <w:t>399962</w:t>
      </w:r>
      <w:r w:rsidRPr="00944E0B">
        <w:rPr>
          <w:rFonts w:cs="Times New Roman"/>
          <w:b/>
          <w:bCs/>
          <w:lang w:val="id-ID"/>
        </w:rPr>
        <w:t>/TK/</w:t>
      </w:r>
      <w:r w:rsidRPr="00944E0B">
        <w:rPr>
          <w:rFonts w:cs="Times New Roman"/>
          <w:b/>
          <w:bCs/>
        </w:rPr>
        <w:t>44976</w:t>
      </w:r>
    </w:p>
    <w:p w14:paraId="26D6BE5D" w14:textId="77777777" w:rsidR="00AE3406" w:rsidRPr="00944E0B" w:rsidRDefault="00AE3406">
      <w:pPr>
        <w:spacing w:after="0"/>
        <w:jc w:val="center"/>
        <w:rPr>
          <w:rFonts w:cs="Times New Roman"/>
          <w:lang w:val="id-ID"/>
        </w:rPr>
      </w:pPr>
    </w:p>
    <w:p w14:paraId="1751B960" w14:textId="77777777" w:rsidR="00AE3406" w:rsidRPr="00944E0B" w:rsidRDefault="00363AA7">
      <w:pPr>
        <w:spacing w:after="0"/>
        <w:jc w:val="center"/>
        <w:rPr>
          <w:rFonts w:cs="Times New Roman"/>
          <w:lang w:val="de-DE"/>
        </w:rPr>
      </w:pPr>
      <w:r w:rsidRPr="00944E0B">
        <w:rPr>
          <w:rFonts w:cs="Times New Roman"/>
          <w:lang w:val="de-DE"/>
        </w:rPr>
        <w:t xml:space="preserve">telah dipertahankan di depan </w:t>
      </w:r>
      <w:r w:rsidRPr="00944E0B">
        <w:rPr>
          <w:rFonts w:cs="Times New Roman"/>
          <w:lang w:val="id-ID"/>
        </w:rPr>
        <w:t>Tim</w:t>
      </w:r>
      <w:r w:rsidRPr="00944E0B">
        <w:rPr>
          <w:rFonts w:cs="Times New Roman"/>
          <w:lang w:val="de-DE"/>
        </w:rPr>
        <w:t xml:space="preserve"> Penguji</w:t>
      </w:r>
    </w:p>
    <w:p w14:paraId="35414535" w14:textId="77777777" w:rsidR="00AE3406" w:rsidRPr="00944E0B" w:rsidRDefault="00363AA7">
      <w:pPr>
        <w:spacing w:after="0"/>
        <w:jc w:val="center"/>
        <w:rPr>
          <w:rFonts w:cs="Times New Roman"/>
          <w:i/>
          <w:iCs/>
          <w:lang w:val="id-ID"/>
        </w:rPr>
      </w:pPr>
      <w:r w:rsidRPr="00944E0B">
        <w:rPr>
          <w:rFonts w:cs="Times New Roman"/>
          <w:lang w:val="de-DE"/>
        </w:rPr>
        <w:t xml:space="preserve">pada tanggal </w:t>
      </w:r>
      <w:r w:rsidRPr="00944E0B">
        <w:rPr>
          <w:rFonts w:cs="Times New Roman"/>
          <w:i/>
          <w:iCs/>
          <w:color w:val="FF0000"/>
          <w:lang w:val="id-ID"/>
        </w:rPr>
        <w:t>tanggal bulan tahun ujian</w:t>
      </w:r>
    </w:p>
    <w:p w14:paraId="2408D7F9" w14:textId="77777777" w:rsidR="00AE3406" w:rsidRPr="00944E0B" w:rsidRDefault="00AE3406">
      <w:pPr>
        <w:spacing w:after="0"/>
        <w:rPr>
          <w:rFonts w:cs="Times New Roman"/>
          <w:lang w:val="id-ID"/>
        </w:rPr>
      </w:pPr>
    </w:p>
    <w:p w14:paraId="02523D82" w14:textId="77777777" w:rsidR="00AE3406" w:rsidRPr="00944E0B" w:rsidRDefault="00363AA7">
      <w:pPr>
        <w:spacing w:after="0"/>
        <w:jc w:val="center"/>
        <w:rPr>
          <w:rFonts w:cs="Times New Roman"/>
          <w:b/>
          <w:bCs/>
          <w:lang w:val="id-ID"/>
        </w:rPr>
      </w:pPr>
      <w:r w:rsidRPr="00944E0B">
        <w:rPr>
          <w:rFonts w:cs="Times New Roman"/>
          <w:b/>
          <w:bCs/>
          <w:lang w:val="id-ID"/>
        </w:rPr>
        <w:t>Susunan Tim Penguji</w:t>
      </w:r>
    </w:p>
    <w:p w14:paraId="280E53BC" w14:textId="77777777" w:rsidR="00AE3406" w:rsidRPr="00944E0B" w:rsidRDefault="00AE3406">
      <w:pPr>
        <w:spacing w:after="0"/>
        <w:jc w:val="center"/>
        <w:rPr>
          <w:rFonts w:cs="Times New Roman"/>
          <w:b/>
          <w:bCs/>
          <w:lang w:val="id-ID"/>
        </w:rPr>
      </w:pPr>
    </w:p>
    <w:tbl>
      <w:tblPr>
        <w:tblW w:w="8045" w:type="dxa"/>
        <w:tblLayout w:type="fixed"/>
        <w:tblLook w:val="04A0" w:firstRow="1" w:lastRow="0" w:firstColumn="1" w:lastColumn="0" w:noHBand="0" w:noVBand="1"/>
      </w:tblPr>
      <w:tblGrid>
        <w:gridCol w:w="4111"/>
        <w:gridCol w:w="3934"/>
      </w:tblGrid>
      <w:tr w:rsidR="00AE3406" w:rsidRPr="00944E0B" w14:paraId="7E8F77FF" w14:textId="77777777">
        <w:trPr>
          <w:trHeight w:val="398"/>
        </w:trPr>
        <w:tc>
          <w:tcPr>
            <w:tcW w:w="8045" w:type="dxa"/>
            <w:gridSpan w:val="2"/>
          </w:tcPr>
          <w:p w14:paraId="48AF0CEB" w14:textId="77777777" w:rsidR="00AE3406" w:rsidRPr="00944E0B" w:rsidRDefault="00363AA7">
            <w:pPr>
              <w:snapToGrid w:val="0"/>
              <w:spacing w:after="0"/>
              <w:jc w:val="center"/>
              <w:rPr>
                <w:rFonts w:cs="Times New Roman"/>
                <w:lang w:val="id-ID"/>
              </w:rPr>
            </w:pPr>
            <w:r w:rsidRPr="00944E0B">
              <w:rPr>
                <w:rFonts w:cs="Times New Roman"/>
                <w:lang w:val="id-ID"/>
              </w:rPr>
              <w:t>Ketua Sidang</w:t>
            </w:r>
          </w:p>
        </w:tc>
      </w:tr>
      <w:tr w:rsidR="00AE3406" w:rsidRPr="00944E0B" w14:paraId="1E8C5780" w14:textId="77777777">
        <w:tc>
          <w:tcPr>
            <w:tcW w:w="4111" w:type="dxa"/>
          </w:tcPr>
          <w:p w14:paraId="60FB6FAA" w14:textId="77777777" w:rsidR="00AE3406" w:rsidRPr="00944E0B" w:rsidRDefault="00AE3406">
            <w:pPr>
              <w:snapToGrid w:val="0"/>
              <w:spacing w:after="0"/>
              <w:rPr>
                <w:rFonts w:cs="Times New Roman"/>
                <w:lang w:val="id-ID"/>
              </w:rPr>
            </w:pPr>
          </w:p>
          <w:p w14:paraId="28F7BAAE" w14:textId="77777777" w:rsidR="00AE3406" w:rsidRPr="00944E0B" w:rsidRDefault="00AE3406">
            <w:pPr>
              <w:spacing w:after="0"/>
              <w:rPr>
                <w:rFonts w:cs="Times New Roman"/>
                <w:lang w:val="id-ID"/>
              </w:rPr>
            </w:pPr>
          </w:p>
        </w:tc>
        <w:tc>
          <w:tcPr>
            <w:tcW w:w="3934" w:type="dxa"/>
          </w:tcPr>
          <w:p w14:paraId="42C16A98" w14:textId="77777777" w:rsidR="00AE3406" w:rsidRPr="00944E0B" w:rsidRDefault="00AE3406">
            <w:pPr>
              <w:snapToGrid w:val="0"/>
              <w:spacing w:after="0"/>
              <w:rPr>
                <w:rFonts w:cs="Times New Roman"/>
                <w:lang w:val="id-ID"/>
              </w:rPr>
            </w:pPr>
          </w:p>
          <w:p w14:paraId="11232AB4" w14:textId="77777777" w:rsidR="00AE3406" w:rsidRPr="00944E0B" w:rsidRDefault="00AE3406">
            <w:pPr>
              <w:snapToGrid w:val="0"/>
              <w:spacing w:after="0"/>
              <w:rPr>
                <w:rFonts w:cs="Times New Roman"/>
                <w:lang w:val="id-ID"/>
              </w:rPr>
            </w:pPr>
          </w:p>
          <w:p w14:paraId="0D29FAEF" w14:textId="77777777" w:rsidR="00AE3406" w:rsidRPr="00944E0B" w:rsidRDefault="00AE3406">
            <w:pPr>
              <w:snapToGrid w:val="0"/>
              <w:spacing w:after="0"/>
              <w:rPr>
                <w:rFonts w:cs="Times New Roman"/>
                <w:lang w:val="id-ID"/>
              </w:rPr>
            </w:pPr>
          </w:p>
        </w:tc>
      </w:tr>
      <w:tr w:rsidR="00AE3406" w:rsidRPr="00944E0B" w14:paraId="0493165A" w14:textId="77777777">
        <w:tc>
          <w:tcPr>
            <w:tcW w:w="8045" w:type="dxa"/>
            <w:gridSpan w:val="2"/>
          </w:tcPr>
          <w:p w14:paraId="09059794" w14:textId="77777777" w:rsidR="00AE3406" w:rsidRPr="00944E0B" w:rsidRDefault="00363AA7">
            <w:pPr>
              <w:snapToGrid w:val="0"/>
              <w:spacing w:after="0"/>
              <w:jc w:val="center"/>
              <w:rPr>
                <w:rFonts w:cs="Times New Roman"/>
                <w:u w:val="single"/>
                <w:lang w:val="id-ID"/>
              </w:rPr>
            </w:pPr>
            <w:r w:rsidRPr="00944E0B">
              <w:rPr>
                <w:rFonts w:cs="Times New Roman"/>
                <w:u w:val="single"/>
                <w:lang w:val="id-ID"/>
              </w:rPr>
              <w:t>Nama Lengkap Ketua Sidang</w:t>
            </w:r>
          </w:p>
          <w:p w14:paraId="3694C695" w14:textId="77777777" w:rsidR="00AE3406" w:rsidRPr="00944E0B" w:rsidRDefault="00363AA7">
            <w:pPr>
              <w:spacing w:after="0"/>
              <w:jc w:val="center"/>
              <w:rPr>
                <w:rFonts w:cs="Times New Roman"/>
                <w:lang w:val="id-ID"/>
              </w:rPr>
            </w:pPr>
            <w:r w:rsidRPr="00944E0B">
              <w:rPr>
                <w:rFonts w:cs="Times New Roman"/>
                <w:lang w:val="id-ID"/>
              </w:rPr>
              <w:t>NIP. XXXXXXXX XXXXXX X XXX</w:t>
            </w:r>
          </w:p>
        </w:tc>
      </w:tr>
      <w:tr w:rsidR="00AE3406" w:rsidRPr="00944E0B" w14:paraId="10F3083D" w14:textId="77777777">
        <w:tc>
          <w:tcPr>
            <w:tcW w:w="4111" w:type="dxa"/>
          </w:tcPr>
          <w:p w14:paraId="19CD3478" w14:textId="77777777" w:rsidR="00AE3406" w:rsidRPr="00944E0B" w:rsidRDefault="00AE3406">
            <w:pPr>
              <w:snapToGrid w:val="0"/>
              <w:spacing w:after="0"/>
              <w:rPr>
                <w:rFonts w:cs="Times New Roman"/>
                <w:i/>
                <w:iCs/>
                <w:u w:val="single"/>
                <w:lang w:val="id-ID"/>
              </w:rPr>
            </w:pPr>
          </w:p>
        </w:tc>
        <w:tc>
          <w:tcPr>
            <w:tcW w:w="3934" w:type="dxa"/>
          </w:tcPr>
          <w:p w14:paraId="706294CA" w14:textId="77777777" w:rsidR="00AE3406" w:rsidRPr="00944E0B" w:rsidRDefault="00AE3406">
            <w:pPr>
              <w:snapToGrid w:val="0"/>
              <w:spacing w:after="0"/>
              <w:rPr>
                <w:rFonts w:cs="Times New Roman"/>
                <w:i/>
                <w:iCs/>
                <w:u w:val="single"/>
                <w:lang w:val="id-ID"/>
              </w:rPr>
            </w:pPr>
          </w:p>
        </w:tc>
      </w:tr>
      <w:tr w:rsidR="00AE3406" w:rsidRPr="00944E0B" w14:paraId="2BF461C6" w14:textId="77777777">
        <w:tc>
          <w:tcPr>
            <w:tcW w:w="4111" w:type="dxa"/>
          </w:tcPr>
          <w:p w14:paraId="568FD391" w14:textId="77777777" w:rsidR="00AE3406" w:rsidRPr="00944E0B" w:rsidRDefault="00363AA7">
            <w:pPr>
              <w:snapToGrid w:val="0"/>
              <w:spacing w:after="0"/>
              <w:rPr>
                <w:rFonts w:cs="Times New Roman"/>
                <w:lang w:val="id-ID"/>
              </w:rPr>
            </w:pPr>
            <w:r w:rsidRPr="00944E0B">
              <w:rPr>
                <w:rFonts w:cs="Times New Roman"/>
                <w:lang w:val="id-ID"/>
              </w:rPr>
              <w:t>Penguji Utama</w:t>
            </w:r>
          </w:p>
        </w:tc>
        <w:tc>
          <w:tcPr>
            <w:tcW w:w="3934" w:type="dxa"/>
          </w:tcPr>
          <w:p w14:paraId="66B43F7C" w14:textId="77777777" w:rsidR="00AE3406" w:rsidRPr="00944E0B" w:rsidRDefault="00363AA7">
            <w:pPr>
              <w:snapToGrid w:val="0"/>
              <w:spacing w:after="0"/>
              <w:rPr>
                <w:rFonts w:cs="Times New Roman"/>
                <w:lang w:val="id-ID"/>
              </w:rPr>
            </w:pPr>
            <w:r w:rsidRPr="00944E0B">
              <w:rPr>
                <w:rFonts w:cs="Times New Roman"/>
                <w:lang w:val="id-ID"/>
              </w:rPr>
              <w:t>Anggota Penguji</w:t>
            </w:r>
          </w:p>
        </w:tc>
      </w:tr>
      <w:tr w:rsidR="00AE3406" w:rsidRPr="00944E0B" w14:paraId="55587807" w14:textId="77777777">
        <w:tc>
          <w:tcPr>
            <w:tcW w:w="4111" w:type="dxa"/>
          </w:tcPr>
          <w:p w14:paraId="5957A7B8" w14:textId="77777777" w:rsidR="00AE3406" w:rsidRPr="00944E0B" w:rsidRDefault="00AE3406">
            <w:pPr>
              <w:snapToGrid w:val="0"/>
              <w:spacing w:after="0"/>
              <w:rPr>
                <w:rFonts w:cs="Times New Roman"/>
                <w:lang w:val="id-ID"/>
              </w:rPr>
            </w:pPr>
          </w:p>
          <w:p w14:paraId="12CA1FEE" w14:textId="77777777" w:rsidR="00AE3406" w:rsidRPr="00944E0B" w:rsidRDefault="00AE3406">
            <w:pPr>
              <w:spacing w:after="0"/>
              <w:rPr>
                <w:rFonts w:cs="Times New Roman"/>
                <w:lang w:val="id-ID"/>
              </w:rPr>
            </w:pPr>
          </w:p>
        </w:tc>
        <w:tc>
          <w:tcPr>
            <w:tcW w:w="3934" w:type="dxa"/>
          </w:tcPr>
          <w:p w14:paraId="6F379805" w14:textId="77777777" w:rsidR="00AE3406" w:rsidRPr="00944E0B" w:rsidRDefault="00AE3406">
            <w:pPr>
              <w:snapToGrid w:val="0"/>
              <w:spacing w:after="0"/>
              <w:rPr>
                <w:rFonts w:cs="Times New Roman"/>
                <w:lang w:val="id-ID"/>
              </w:rPr>
            </w:pPr>
          </w:p>
          <w:p w14:paraId="42CFD840" w14:textId="77777777" w:rsidR="00AE3406" w:rsidRPr="00944E0B" w:rsidRDefault="00AE3406">
            <w:pPr>
              <w:snapToGrid w:val="0"/>
              <w:spacing w:after="0"/>
              <w:rPr>
                <w:rFonts w:cs="Times New Roman"/>
                <w:lang w:val="id-ID"/>
              </w:rPr>
            </w:pPr>
          </w:p>
          <w:p w14:paraId="3AA7E066" w14:textId="77777777" w:rsidR="00AE3406" w:rsidRPr="00944E0B" w:rsidRDefault="00AE3406">
            <w:pPr>
              <w:snapToGrid w:val="0"/>
              <w:spacing w:after="0"/>
              <w:rPr>
                <w:rFonts w:cs="Times New Roman"/>
                <w:lang w:val="id-ID"/>
              </w:rPr>
            </w:pPr>
          </w:p>
        </w:tc>
      </w:tr>
      <w:tr w:rsidR="00AE3406" w:rsidRPr="00944E0B" w14:paraId="7B276992" w14:textId="77777777">
        <w:tc>
          <w:tcPr>
            <w:tcW w:w="4111" w:type="dxa"/>
          </w:tcPr>
          <w:p w14:paraId="3E018F9E"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Penguji Utama</w:t>
            </w:r>
          </w:p>
          <w:p w14:paraId="5CEF6987" w14:textId="77777777" w:rsidR="00AE3406" w:rsidRPr="00944E0B" w:rsidRDefault="00363AA7">
            <w:pPr>
              <w:spacing w:after="0"/>
              <w:rPr>
                <w:rFonts w:cs="Times New Roman"/>
                <w:lang w:val="id-ID"/>
              </w:rPr>
            </w:pPr>
            <w:r w:rsidRPr="00944E0B">
              <w:rPr>
                <w:rFonts w:cs="Times New Roman"/>
                <w:lang w:val="id-ID"/>
              </w:rPr>
              <w:t>NIP. .....</w:t>
            </w:r>
          </w:p>
        </w:tc>
        <w:tc>
          <w:tcPr>
            <w:tcW w:w="3934" w:type="dxa"/>
          </w:tcPr>
          <w:p w14:paraId="67B044AB"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Anggota Penguji</w:t>
            </w:r>
          </w:p>
          <w:p w14:paraId="70475226" w14:textId="77777777" w:rsidR="00AE3406" w:rsidRPr="00944E0B" w:rsidRDefault="00363AA7">
            <w:pPr>
              <w:spacing w:after="0"/>
              <w:rPr>
                <w:rFonts w:cs="Times New Roman"/>
                <w:lang w:val="id-ID"/>
              </w:rPr>
            </w:pPr>
            <w:r w:rsidRPr="00944E0B">
              <w:rPr>
                <w:rFonts w:cs="Times New Roman"/>
                <w:lang w:val="id-ID"/>
              </w:rPr>
              <w:t>NIP. .....</w:t>
            </w:r>
          </w:p>
        </w:tc>
      </w:tr>
    </w:tbl>
    <w:p w14:paraId="320A0A4A" w14:textId="77777777" w:rsidR="00AE3406" w:rsidRPr="00944E0B" w:rsidRDefault="00AE3406">
      <w:pPr>
        <w:spacing w:after="0"/>
        <w:rPr>
          <w:rFonts w:cs="Times New Roman"/>
          <w:lang w:val="id-ID"/>
        </w:rPr>
      </w:pPr>
    </w:p>
    <w:p w14:paraId="46398349" w14:textId="77777777" w:rsidR="00AE3406" w:rsidRPr="00944E0B" w:rsidRDefault="00AE3406">
      <w:pPr>
        <w:spacing w:after="0"/>
        <w:rPr>
          <w:rFonts w:cs="Times New Roman"/>
          <w:lang w:val="id-ID"/>
        </w:rPr>
      </w:pPr>
    </w:p>
    <w:p w14:paraId="276E6F86" w14:textId="77777777" w:rsidR="00AE3406" w:rsidRPr="00944E0B" w:rsidRDefault="00363AA7">
      <w:pPr>
        <w:spacing w:after="0"/>
        <w:jc w:val="center"/>
        <w:rPr>
          <w:rFonts w:cs="Times New Roman"/>
          <w:lang w:val="id-ID"/>
        </w:rPr>
      </w:pPr>
      <w:r w:rsidRPr="00944E0B">
        <w:rPr>
          <w:rFonts w:cs="Times New Roman"/>
          <w:lang w:val="id-ID"/>
        </w:rPr>
        <w:t xml:space="preserve">Diterima dan dinyatakan memenuhi </w:t>
      </w:r>
    </w:p>
    <w:p w14:paraId="52B91FA6" w14:textId="77777777" w:rsidR="00AE3406" w:rsidRPr="00944E0B" w:rsidRDefault="00363AA7">
      <w:pPr>
        <w:spacing w:after="0"/>
        <w:jc w:val="center"/>
        <w:rPr>
          <w:rFonts w:cs="Times New Roman"/>
          <w:lang w:val="id-ID"/>
        </w:rPr>
      </w:pPr>
      <w:r w:rsidRPr="00944E0B">
        <w:rPr>
          <w:rFonts w:cs="Times New Roman"/>
          <w:lang w:val="id-ID"/>
        </w:rPr>
        <w:t>syarat kelulusan pada tanggal ......</w:t>
      </w:r>
    </w:p>
    <w:p w14:paraId="23001772" w14:textId="77777777" w:rsidR="00AE3406" w:rsidRPr="00944E0B" w:rsidRDefault="00AE3406">
      <w:pPr>
        <w:spacing w:after="0"/>
        <w:jc w:val="center"/>
        <w:rPr>
          <w:rFonts w:cs="Times New Roman"/>
          <w:lang w:val="id-ID"/>
        </w:rPr>
      </w:pPr>
    </w:p>
    <w:p w14:paraId="559038B8" w14:textId="77777777" w:rsidR="00AE3406" w:rsidRPr="00944E0B" w:rsidRDefault="00363AA7">
      <w:pPr>
        <w:spacing w:after="0"/>
        <w:jc w:val="center"/>
        <w:rPr>
          <w:rFonts w:cs="Times New Roman"/>
          <w:lang w:val="id-ID"/>
        </w:rPr>
      </w:pPr>
      <w:r w:rsidRPr="00944E0B">
        <w:rPr>
          <w:rFonts w:cs="Times New Roman"/>
          <w:lang w:val="id-ID"/>
        </w:rPr>
        <w:t>Ketua Departemen Teknik Nuklir dan Teknik Fisika</w:t>
      </w:r>
    </w:p>
    <w:p w14:paraId="18DCCF8D" w14:textId="77777777" w:rsidR="00AE3406" w:rsidRPr="00944E0B" w:rsidRDefault="00363AA7">
      <w:pPr>
        <w:spacing w:after="0"/>
        <w:jc w:val="center"/>
        <w:rPr>
          <w:rFonts w:cs="Times New Roman"/>
          <w:lang w:val="id-ID"/>
        </w:rPr>
      </w:pPr>
      <w:r w:rsidRPr="00944E0B">
        <w:rPr>
          <w:rFonts w:cs="Times New Roman"/>
          <w:lang w:val="id-ID"/>
        </w:rPr>
        <w:t>Fakultas Teknik UGM</w:t>
      </w:r>
    </w:p>
    <w:p w14:paraId="6A130C7E" w14:textId="77777777" w:rsidR="00AE3406" w:rsidRPr="00944E0B" w:rsidRDefault="00AE3406">
      <w:pPr>
        <w:spacing w:after="0"/>
        <w:jc w:val="center"/>
        <w:rPr>
          <w:rFonts w:cs="Times New Roman"/>
          <w:lang w:val="id-ID"/>
        </w:rPr>
      </w:pPr>
    </w:p>
    <w:p w14:paraId="77D3276B" w14:textId="77777777" w:rsidR="00AE3406" w:rsidRPr="00944E0B" w:rsidRDefault="00AE3406">
      <w:pPr>
        <w:spacing w:after="0"/>
        <w:jc w:val="center"/>
        <w:rPr>
          <w:rFonts w:cs="Times New Roman"/>
          <w:lang w:val="id-ID"/>
        </w:rPr>
      </w:pPr>
    </w:p>
    <w:p w14:paraId="7A9C386A" w14:textId="77777777" w:rsidR="00AE3406" w:rsidRPr="00944E0B" w:rsidRDefault="00AE3406">
      <w:pPr>
        <w:spacing w:after="0"/>
        <w:jc w:val="center"/>
        <w:rPr>
          <w:rFonts w:cs="Times New Roman"/>
          <w:lang w:val="id-ID"/>
        </w:rPr>
      </w:pPr>
    </w:p>
    <w:p w14:paraId="562D4726" w14:textId="77777777" w:rsidR="00AE3406" w:rsidRPr="00944E0B" w:rsidRDefault="00AE3406">
      <w:pPr>
        <w:spacing w:after="0"/>
        <w:jc w:val="center"/>
        <w:rPr>
          <w:rFonts w:cs="Times New Roman"/>
          <w:lang w:val="id-ID"/>
        </w:rPr>
      </w:pPr>
    </w:p>
    <w:p w14:paraId="220F5466" w14:textId="77777777" w:rsidR="00AE3406" w:rsidRPr="00944E0B" w:rsidRDefault="00363AA7">
      <w:pPr>
        <w:spacing w:after="0" w:line="240" w:lineRule="auto"/>
        <w:jc w:val="center"/>
        <w:rPr>
          <w:rFonts w:cs="Times New Roman"/>
          <w:u w:val="single"/>
        </w:rPr>
      </w:pPr>
      <w:r w:rsidRPr="00944E0B">
        <w:rPr>
          <w:rFonts w:cs="Times New Roman"/>
          <w:u w:val="single"/>
        </w:rPr>
        <w:t>Nopriadi, S.T., M.Sc., Ph.D.</w:t>
      </w:r>
    </w:p>
    <w:p w14:paraId="41258D7E"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F386EBD" w14:textId="78155B2A" w:rsidR="00AE3406" w:rsidRPr="00944E0B" w:rsidRDefault="00AE3406" w:rsidP="000640A0">
      <w:pPr>
        <w:jc w:val="left"/>
        <w:rPr>
          <w:rFonts w:cs="Times New Roman"/>
        </w:rPr>
        <w:sectPr w:rsidR="00AE3406" w:rsidRPr="00944E0B">
          <w:footerReference w:type="default" r:id="rId14"/>
          <w:pgSz w:w="11906" w:h="16838"/>
          <w:pgMar w:top="2268" w:right="1701" w:bottom="1701" w:left="2268" w:header="720" w:footer="720" w:gutter="0"/>
          <w:pgNumType w:fmt="lowerRoman"/>
          <w:cols w:space="720"/>
          <w:docGrid w:linePitch="360"/>
        </w:sectPr>
      </w:pPr>
    </w:p>
    <w:p w14:paraId="72FD3155" w14:textId="3E2F24B4" w:rsidR="00AE3406" w:rsidRPr="00975C87" w:rsidRDefault="00363AA7">
      <w:pPr>
        <w:pStyle w:val="Heading1"/>
        <w:numPr>
          <w:ilvl w:val="0"/>
          <w:numId w:val="0"/>
        </w:numPr>
        <w:rPr>
          <w:rFonts w:cs="Times New Roman"/>
        </w:rPr>
      </w:pPr>
      <w:bookmarkStart w:id="2" w:name="_Toc61463409"/>
      <w:r w:rsidRPr="00975C87">
        <w:rPr>
          <w:rFonts w:cs="Times New Roman"/>
        </w:rPr>
        <w:lastRenderedPageBreak/>
        <w:t>HALAMAN PERSEMBAHAN</w:t>
      </w:r>
      <w:bookmarkEnd w:id="2"/>
    </w:p>
    <w:p w14:paraId="765A8090" w14:textId="77777777" w:rsidR="00AE3406" w:rsidRPr="00944E0B" w:rsidRDefault="00363AA7">
      <w:pPr>
        <w:spacing w:after="120" w:line="240" w:lineRule="auto"/>
        <w:jc w:val="center"/>
        <w:rPr>
          <w:rFonts w:cs="Times New Roman"/>
          <w:b/>
        </w:rPr>
      </w:pPr>
      <w:r w:rsidRPr="00944E0B">
        <w:rPr>
          <w:rFonts w:cs="Times New Roman"/>
          <w:b/>
        </w:rPr>
        <w:t>HALAMAN TUGAS</w:t>
      </w:r>
    </w:p>
    <w:p w14:paraId="090309BB" w14:textId="77777777" w:rsidR="00AE3406" w:rsidRPr="00944E0B" w:rsidRDefault="00363AA7">
      <w:pPr>
        <w:spacing w:after="120" w:line="240" w:lineRule="auto"/>
        <w:jc w:val="center"/>
        <w:rPr>
          <w:rFonts w:cs="Times New Roman"/>
          <w:b/>
        </w:rPr>
      </w:pPr>
      <w:r w:rsidRPr="00944E0B">
        <w:rPr>
          <w:rFonts w:cs="Times New Roman"/>
          <w:b/>
        </w:rPr>
        <w:t>KEMENTERIAN RISET, TEKNOLOGI DAN PENDIDIKAN TINGGI</w:t>
      </w:r>
    </w:p>
    <w:p w14:paraId="5498F052" w14:textId="77777777" w:rsidR="00AE3406" w:rsidRPr="00944E0B" w:rsidRDefault="00363AA7">
      <w:pPr>
        <w:spacing w:after="120" w:line="240" w:lineRule="auto"/>
        <w:jc w:val="center"/>
        <w:rPr>
          <w:rFonts w:cs="Times New Roman"/>
          <w:b/>
        </w:rPr>
      </w:pPr>
      <w:r w:rsidRPr="00944E0B">
        <w:rPr>
          <w:rFonts w:cs="Times New Roman"/>
          <w:b/>
        </w:rPr>
        <w:t>UNIVERSITAS GADJAH MADA</w:t>
      </w:r>
    </w:p>
    <w:p w14:paraId="0A486C22" w14:textId="77777777" w:rsidR="00AE3406" w:rsidRPr="00944E0B" w:rsidRDefault="00363AA7">
      <w:pPr>
        <w:spacing w:after="120" w:line="240" w:lineRule="auto"/>
        <w:jc w:val="center"/>
        <w:rPr>
          <w:rFonts w:cs="Times New Roman"/>
          <w:b/>
        </w:rPr>
      </w:pPr>
      <w:r w:rsidRPr="00944E0B">
        <w:rPr>
          <w:rFonts w:cs="Times New Roman"/>
          <w:b/>
        </w:rPr>
        <w:t>FAKULTAS TEKNIK</w:t>
      </w:r>
    </w:p>
    <w:p w14:paraId="17690EE0" w14:textId="77777777" w:rsidR="00AE3406" w:rsidRPr="00944E0B" w:rsidRDefault="00363AA7">
      <w:pPr>
        <w:spacing w:after="120" w:line="240" w:lineRule="auto"/>
        <w:jc w:val="center"/>
        <w:rPr>
          <w:rFonts w:cs="Times New Roman"/>
          <w:b/>
        </w:rPr>
      </w:pPr>
      <w:r w:rsidRPr="00944E0B">
        <w:rPr>
          <w:rFonts w:cs="Times New Roman"/>
          <w:b/>
        </w:rPr>
        <w:t>DEPARTEMEN TEKNIK NUKLIR DAN TEKNIK FISIKA</w:t>
      </w:r>
    </w:p>
    <w:p w14:paraId="346C5588" w14:textId="77777777" w:rsidR="00AE3406" w:rsidRPr="00944E0B" w:rsidRDefault="00AE3406">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26"/>
        <w:gridCol w:w="4671"/>
      </w:tblGrid>
      <w:tr w:rsidR="00AE3406" w:rsidRPr="00944E0B" w14:paraId="66FC758C" w14:textId="77777777">
        <w:tc>
          <w:tcPr>
            <w:tcW w:w="2830" w:type="dxa"/>
            <w:tcBorders>
              <w:top w:val="single" w:sz="4" w:space="0" w:color="auto"/>
            </w:tcBorders>
          </w:tcPr>
          <w:p w14:paraId="3B1A180D" w14:textId="77777777" w:rsidR="00AE3406" w:rsidRPr="00944E0B" w:rsidRDefault="00AE3406">
            <w:pPr>
              <w:spacing w:after="0" w:line="240" w:lineRule="auto"/>
              <w:rPr>
                <w:rFonts w:cs="Times New Roman"/>
                <w:szCs w:val="24"/>
              </w:rPr>
            </w:pPr>
          </w:p>
        </w:tc>
        <w:tc>
          <w:tcPr>
            <w:tcW w:w="426" w:type="dxa"/>
            <w:tcBorders>
              <w:top w:val="single" w:sz="4" w:space="0" w:color="auto"/>
            </w:tcBorders>
          </w:tcPr>
          <w:p w14:paraId="731975CC" w14:textId="77777777" w:rsidR="00AE3406" w:rsidRPr="00944E0B" w:rsidRDefault="00AE3406">
            <w:pPr>
              <w:spacing w:after="0" w:line="240" w:lineRule="auto"/>
              <w:rPr>
                <w:rFonts w:cs="Times New Roman"/>
                <w:szCs w:val="24"/>
              </w:rPr>
            </w:pPr>
          </w:p>
        </w:tc>
        <w:tc>
          <w:tcPr>
            <w:tcW w:w="4671" w:type="dxa"/>
            <w:tcBorders>
              <w:top w:val="single" w:sz="4" w:space="0" w:color="auto"/>
            </w:tcBorders>
          </w:tcPr>
          <w:p w14:paraId="32C91376" w14:textId="77777777" w:rsidR="00AE3406" w:rsidRPr="00944E0B" w:rsidRDefault="00AE3406">
            <w:pPr>
              <w:spacing w:after="0" w:line="240" w:lineRule="auto"/>
              <w:rPr>
                <w:rFonts w:cs="Times New Roman"/>
                <w:szCs w:val="24"/>
              </w:rPr>
            </w:pPr>
          </w:p>
        </w:tc>
      </w:tr>
      <w:tr w:rsidR="00AE3406" w:rsidRPr="00944E0B" w14:paraId="1381D31F" w14:textId="77777777">
        <w:tc>
          <w:tcPr>
            <w:tcW w:w="2830" w:type="dxa"/>
          </w:tcPr>
          <w:p w14:paraId="7E367A56" w14:textId="77777777" w:rsidR="00AE3406" w:rsidRPr="00944E0B" w:rsidRDefault="00363AA7">
            <w:pPr>
              <w:spacing w:after="0" w:line="240" w:lineRule="auto"/>
              <w:rPr>
                <w:rFonts w:cs="Times New Roman"/>
                <w:szCs w:val="24"/>
              </w:rPr>
            </w:pPr>
            <w:r w:rsidRPr="00944E0B">
              <w:rPr>
                <w:rFonts w:cs="Times New Roman"/>
                <w:szCs w:val="24"/>
              </w:rPr>
              <w:t>Nama</w:t>
            </w:r>
          </w:p>
        </w:tc>
        <w:tc>
          <w:tcPr>
            <w:tcW w:w="426" w:type="dxa"/>
          </w:tcPr>
          <w:p w14:paraId="0B002676"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1FD04207" w14:textId="77777777" w:rsidR="00AE3406" w:rsidRPr="00944E0B" w:rsidRDefault="00363AA7">
            <w:pPr>
              <w:spacing w:after="0" w:line="240" w:lineRule="auto"/>
              <w:rPr>
                <w:rFonts w:cs="Times New Roman"/>
                <w:szCs w:val="24"/>
              </w:rPr>
            </w:pPr>
            <w:r w:rsidRPr="00944E0B">
              <w:rPr>
                <w:rFonts w:cs="Times New Roman"/>
                <w:szCs w:val="24"/>
              </w:rPr>
              <w:t>Reza Andriady</w:t>
            </w:r>
          </w:p>
        </w:tc>
      </w:tr>
      <w:tr w:rsidR="00AE3406" w:rsidRPr="00944E0B" w14:paraId="26AF0465" w14:textId="77777777">
        <w:tc>
          <w:tcPr>
            <w:tcW w:w="2830" w:type="dxa"/>
          </w:tcPr>
          <w:p w14:paraId="768D1829" w14:textId="77777777" w:rsidR="00AE3406" w:rsidRPr="00944E0B" w:rsidRDefault="00363AA7">
            <w:pPr>
              <w:spacing w:after="0" w:line="240" w:lineRule="auto"/>
              <w:rPr>
                <w:rFonts w:cs="Times New Roman"/>
                <w:szCs w:val="24"/>
              </w:rPr>
            </w:pPr>
            <w:r w:rsidRPr="00944E0B">
              <w:rPr>
                <w:rFonts w:cs="Times New Roman"/>
                <w:szCs w:val="24"/>
              </w:rPr>
              <w:t>NIM</w:t>
            </w:r>
          </w:p>
        </w:tc>
        <w:tc>
          <w:tcPr>
            <w:tcW w:w="426" w:type="dxa"/>
          </w:tcPr>
          <w:p w14:paraId="1DE4DD2D"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005B99F" w14:textId="77777777" w:rsidR="00AE3406" w:rsidRPr="00944E0B" w:rsidRDefault="00363AA7">
            <w:pPr>
              <w:spacing w:after="0" w:line="240" w:lineRule="auto"/>
              <w:rPr>
                <w:rFonts w:cs="Times New Roman"/>
                <w:szCs w:val="24"/>
              </w:rPr>
            </w:pPr>
            <w:r w:rsidRPr="00944E0B">
              <w:rPr>
                <w:rFonts w:cs="Times New Roman"/>
                <w:szCs w:val="24"/>
              </w:rPr>
              <w:t>16/399962/TK/44976</w:t>
            </w:r>
          </w:p>
        </w:tc>
      </w:tr>
      <w:tr w:rsidR="00AE3406" w:rsidRPr="00944E0B" w14:paraId="567B503F" w14:textId="77777777">
        <w:tc>
          <w:tcPr>
            <w:tcW w:w="2830" w:type="dxa"/>
          </w:tcPr>
          <w:p w14:paraId="23486571" w14:textId="77777777" w:rsidR="00AE3406" w:rsidRPr="00944E0B" w:rsidRDefault="00363AA7">
            <w:pPr>
              <w:spacing w:after="0" w:line="240" w:lineRule="auto"/>
              <w:rPr>
                <w:rFonts w:cs="Times New Roman"/>
                <w:szCs w:val="24"/>
              </w:rPr>
            </w:pPr>
            <w:r w:rsidRPr="00944E0B">
              <w:rPr>
                <w:rFonts w:cs="Times New Roman"/>
                <w:szCs w:val="24"/>
              </w:rPr>
              <w:t>Pembimbing Utama</w:t>
            </w:r>
          </w:p>
        </w:tc>
        <w:tc>
          <w:tcPr>
            <w:tcW w:w="426" w:type="dxa"/>
          </w:tcPr>
          <w:p w14:paraId="2B687638"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618C17D6" w14:textId="3723FECF" w:rsidR="00AE3406" w:rsidRPr="000A2BC7" w:rsidRDefault="00363AA7">
            <w:pPr>
              <w:spacing w:after="0" w:line="240" w:lineRule="auto"/>
              <w:rPr>
                <w:rFonts w:cs="Times New Roman"/>
                <w:szCs w:val="24"/>
              </w:rPr>
            </w:pPr>
            <w:r w:rsidRPr="000A2BC7">
              <w:rPr>
                <w:rFonts w:cs="Times New Roman"/>
                <w:szCs w:val="24"/>
              </w:rPr>
              <w:t xml:space="preserve">Dr.-Ing. Awang Noor Indra Wardana, S.T., </w:t>
            </w:r>
            <w:r w:rsidR="007337FC" w:rsidRPr="000A2BC7">
              <w:rPr>
                <w:rFonts w:cs="Times New Roman"/>
                <w:szCs w:val="24"/>
              </w:rPr>
              <w:t xml:space="preserve">M.T., </w:t>
            </w:r>
            <w:r w:rsidRPr="000A2BC7">
              <w:rPr>
                <w:rFonts w:cs="Times New Roman"/>
                <w:szCs w:val="24"/>
              </w:rPr>
              <w:t>M.Sc.</w:t>
            </w:r>
          </w:p>
        </w:tc>
      </w:tr>
      <w:tr w:rsidR="00AE3406" w:rsidRPr="00944E0B" w14:paraId="408B67F1" w14:textId="77777777">
        <w:tc>
          <w:tcPr>
            <w:tcW w:w="2830" w:type="dxa"/>
          </w:tcPr>
          <w:p w14:paraId="53C2631E" w14:textId="77777777" w:rsidR="00AE3406" w:rsidRPr="00944E0B" w:rsidRDefault="00363AA7">
            <w:pPr>
              <w:spacing w:after="0" w:line="240" w:lineRule="auto"/>
              <w:rPr>
                <w:rFonts w:cs="Times New Roman"/>
                <w:szCs w:val="24"/>
              </w:rPr>
            </w:pPr>
            <w:r w:rsidRPr="00944E0B">
              <w:rPr>
                <w:rFonts w:cs="Times New Roman"/>
                <w:szCs w:val="24"/>
              </w:rPr>
              <w:t>Pembimbing Pendamping</w:t>
            </w:r>
          </w:p>
        </w:tc>
        <w:tc>
          <w:tcPr>
            <w:tcW w:w="426" w:type="dxa"/>
          </w:tcPr>
          <w:p w14:paraId="636154C1"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7FD6EAB" w14:textId="0263CD2D" w:rsidR="00AE3406" w:rsidRPr="00944E0B" w:rsidRDefault="00710DD4">
            <w:pPr>
              <w:spacing w:after="0" w:line="240" w:lineRule="auto"/>
              <w:rPr>
                <w:rFonts w:cs="Times New Roman"/>
                <w:color w:val="FF0000"/>
                <w:szCs w:val="24"/>
              </w:rPr>
            </w:pPr>
            <w:r w:rsidRPr="00710DD4">
              <w:rPr>
                <w:rFonts w:cs="Times New Roman"/>
                <w:szCs w:val="24"/>
              </w:rPr>
              <w:t>Nopriadi, S.T., M.Sc., Ph.D.</w:t>
            </w:r>
          </w:p>
        </w:tc>
      </w:tr>
      <w:tr w:rsidR="00AE3406" w:rsidRPr="00944E0B" w14:paraId="30BCAC0D" w14:textId="77777777">
        <w:tc>
          <w:tcPr>
            <w:tcW w:w="2830" w:type="dxa"/>
          </w:tcPr>
          <w:p w14:paraId="3F1F6FE1" w14:textId="77777777" w:rsidR="00AE3406" w:rsidRPr="00944E0B" w:rsidRDefault="00363AA7">
            <w:pPr>
              <w:spacing w:after="0" w:line="240" w:lineRule="auto"/>
              <w:rPr>
                <w:rFonts w:cs="Times New Roman"/>
                <w:szCs w:val="24"/>
              </w:rPr>
            </w:pPr>
            <w:r w:rsidRPr="00944E0B">
              <w:rPr>
                <w:rFonts w:cs="Times New Roman"/>
                <w:szCs w:val="24"/>
              </w:rPr>
              <w:t>Judul Skripsi</w:t>
            </w:r>
          </w:p>
        </w:tc>
        <w:tc>
          <w:tcPr>
            <w:tcW w:w="426" w:type="dxa"/>
          </w:tcPr>
          <w:p w14:paraId="3413D0B9"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73B15B5" w14:textId="7741BAC2" w:rsidR="00AE3406" w:rsidRPr="00944E0B" w:rsidRDefault="00A30E86" w:rsidP="00416222">
            <w:pPr>
              <w:spacing w:after="0" w:line="240" w:lineRule="auto"/>
              <w:rPr>
                <w:rFonts w:cs="Times New Roman"/>
                <w:szCs w:val="24"/>
              </w:rPr>
            </w:pPr>
            <w:r w:rsidRPr="00A30E86">
              <w:rPr>
                <w:rFonts w:cs="Times New Roman"/>
                <w:szCs w:val="24"/>
              </w:rPr>
              <w:t xml:space="preserve">Implementasi Deteksi Kesalahan Pada Pabrik Kimia Secara </w:t>
            </w:r>
            <w:r w:rsidRPr="007751C5">
              <w:rPr>
                <w:rFonts w:cs="Times New Roman"/>
                <w:i/>
                <w:iCs/>
                <w:szCs w:val="24"/>
              </w:rPr>
              <w:t>Real-Time</w:t>
            </w:r>
            <w:r w:rsidRPr="00A30E86">
              <w:rPr>
                <w:rFonts w:cs="Times New Roman"/>
                <w:szCs w:val="24"/>
              </w:rPr>
              <w:t xml:space="preserve"> Dengan </w:t>
            </w:r>
            <w:r w:rsidRPr="007B7341">
              <w:rPr>
                <w:rFonts w:cs="Times New Roman"/>
                <w:i/>
                <w:iCs/>
                <w:szCs w:val="24"/>
              </w:rPr>
              <w:t>On</w:t>
            </w:r>
            <w:r w:rsidR="007B7341" w:rsidRPr="007B7341">
              <w:rPr>
                <w:rFonts w:cs="Times New Roman"/>
                <w:i/>
                <w:iCs/>
                <w:szCs w:val="24"/>
              </w:rPr>
              <w:t>-</w:t>
            </w:r>
            <w:r w:rsidRPr="007B7341">
              <w:rPr>
                <w:rFonts w:cs="Times New Roman"/>
                <w:i/>
                <w:iCs/>
                <w:szCs w:val="24"/>
              </w:rPr>
              <w:t>The</w:t>
            </w:r>
            <w:r w:rsidR="007B7341" w:rsidRPr="007B7341">
              <w:rPr>
                <w:rFonts w:cs="Times New Roman"/>
                <w:i/>
                <w:iCs/>
                <w:szCs w:val="24"/>
              </w:rPr>
              <w:t>-</w:t>
            </w:r>
            <w:r w:rsidRPr="007B7341">
              <w:rPr>
                <w:rFonts w:cs="Times New Roman"/>
                <w:i/>
                <w:iCs/>
                <w:szCs w:val="24"/>
              </w:rPr>
              <w:t>Fly Semi-Supervised Learning</w:t>
            </w:r>
            <w:r w:rsidRPr="00A30E86">
              <w:rPr>
                <w:rFonts w:cs="Times New Roman"/>
                <w:szCs w:val="24"/>
              </w:rPr>
              <w:t xml:space="preserve"> Berbasis </w:t>
            </w:r>
            <w:r w:rsidRPr="007B7341">
              <w:rPr>
                <w:rFonts w:cs="Times New Roman"/>
                <w:i/>
                <w:iCs/>
                <w:szCs w:val="24"/>
              </w:rPr>
              <w:t>Support Vector Machines</w:t>
            </w:r>
          </w:p>
        </w:tc>
      </w:tr>
      <w:tr w:rsidR="00AE3406" w:rsidRPr="00944E0B" w14:paraId="33E5B1C5" w14:textId="77777777">
        <w:tc>
          <w:tcPr>
            <w:tcW w:w="2830" w:type="dxa"/>
          </w:tcPr>
          <w:p w14:paraId="51214CC2" w14:textId="77777777" w:rsidR="00AE3406" w:rsidRPr="00944E0B" w:rsidRDefault="00363AA7">
            <w:pPr>
              <w:spacing w:after="0" w:line="240" w:lineRule="auto"/>
              <w:rPr>
                <w:rFonts w:cs="Times New Roman"/>
                <w:szCs w:val="24"/>
              </w:rPr>
            </w:pPr>
            <w:r w:rsidRPr="00944E0B">
              <w:rPr>
                <w:rFonts w:cs="Times New Roman"/>
                <w:szCs w:val="24"/>
              </w:rPr>
              <w:t>Permasalahan</w:t>
            </w:r>
          </w:p>
        </w:tc>
        <w:tc>
          <w:tcPr>
            <w:tcW w:w="426" w:type="dxa"/>
          </w:tcPr>
          <w:p w14:paraId="058A86BF"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E5FFFD1" w14:textId="762BA34B" w:rsidR="00AE3406" w:rsidRPr="00710DD4" w:rsidRDefault="00710DD4" w:rsidP="00BD277F">
            <w:pPr>
              <w:spacing w:after="0" w:line="240" w:lineRule="auto"/>
              <w:rPr>
                <w:rFonts w:cs="Times New Roman"/>
                <w:color w:val="FF0000"/>
                <w:szCs w:val="24"/>
              </w:rPr>
            </w:pPr>
            <w:r>
              <w:rPr>
                <w:rFonts w:cs="Times New Roman"/>
                <w:szCs w:val="24"/>
              </w:rPr>
              <w:t xml:space="preserve">Perancangan dan pengujian program </w:t>
            </w:r>
            <w:r>
              <w:rPr>
                <w:rFonts w:cs="Times New Roman"/>
                <w:i/>
                <w:iCs/>
                <w:szCs w:val="24"/>
              </w:rPr>
              <w:t xml:space="preserve">fault detection </w:t>
            </w:r>
            <w:r>
              <w:rPr>
                <w:rFonts w:cs="Times New Roman"/>
                <w:szCs w:val="24"/>
              </w:rPr>
              <w:t xml:space="preserve">dengan </w:t>
            </w:r>
            <w:r>
              <w:rPr>
                <w:rFonts w:cs="Times New Roman"/>
                <w:i/>
                <w:iCs/>
                <w:szCs w:val="24"/>
              </w:rPr>
              <w:t xml:space="preserve">on-the-fly semi-supervised learning </w:t>
            </w:r>
            <w:r>
              <w:rPr>
                <w:rFonts w:cs="Times New Roman"/>
                <w:szCs w:val="24"/>
              </w:rPr>
              <w:t xml:space="preserve">menggunakan </w:t>
            </w:r>
            <w:r>
              <w:rPr>
                <w:rFonts w:cs="Times New Roman"/>
                <w:i/>
                <w:iCs/>
                <w:szCs w:val="24"/>
              </w:rPr>
              <w:t>support vector machines</w:t>
            </w:r>
          </w:p>
        </w:tc>
      </w:tr>
      <w:tr w:rsidR="00AE3406" w:rsidRPr="00944E0B" w14:paraId="0A7D64EA" w14:textId="77777777">
        <w:tc>
          <w:tcPr>
            <w:tcW w:w="2830" w:type="dxa"/>
            <w:tcBorders>
              <w:bottom w:val="single" w:sz="4" w:space="0" w:color="auto"/>
            </w:tcBorders>
          </w:tcPr>
          <w:p w14:paraId="0DE198ED" w14:textId="77777777" w:rsidR="00AE3406" w:rsidRPr="00944E0B" w:rsidRDefault="00AE3406">
            <w:pPr>
              <w:spacing w:after="0" w:line="240" w:lineRule="auto"/>
              <w:rPr>
                <w:rFonts w:cs="Times New Roman"/>
                <w:szCs w:val="24"/>
              </w:rPr>
            </w:pPr>
          </w:p>
        </w:tc>
        <w:tc>
          <w:tcPr>
            <w:tcW w:w="426" w:type="dxa"/>
            <w:tcBorders>
              <w:bottom w:val="single" w:sz="4" w:space="0" w:color="auto"/>
            </w:tcBorders>
          </w:tcPr>
          <w:p w14:paraId="22B48514" w14:textId="77777777" w:rsidR="00AE3406" w:rsidRPr="00944E0B" w:rsidRDefault="00AE3406">
            <w:pPr>
              <w:spacing w:after="0" w:line="240" w:lineRule="auto"/>
              <w:rPr>
                <w:rFonts w:cs="Times New Roman"/>
                <w:szCs w:val="24"/>
              </w:rPr>
            </w:pPr>
          </w:p>
        </w:tc>
        <w:tc>
          <w:tcPr>
            <w:tcW w:w="4671" w:type="dxa"/>
            <w:tcBorders>
              <w:bottom w:val="single" w:sz="4" w:space="0" w:color="auto"/>
            </w:tcBorders>
          </w:tcPr>
          <w:p w14:paraId="026226F6" w14:textId="77777777" w:rsidR="00AE3406" w:rsidRPr="00944E0B" w:rsidRDefault="00AE3406">
            <w:pPr>
              <w:spacing w:after="0" w:line="240" w:lineRule="auto"/>
              <w:rPr>
                <w:rFonts w:cs="Times New Roman"/>
                <w:szCs w:val="24"/>
              </w:rPr>
            </w:pPr>
          </w:p>
        </w:tc>
      </w:tr>
    </w:tbl>
    <w:p w14:paraId="07952BAC" w14:textId="77777777" w:rsidR="00AE3406" w:rsidRPr="00944E0B" w:rsidRDefault="00AE3406">
      <w:pPr>
        <w:rPr>
          <w:rFonts w:cs="Times New Roman"/>
        </w:rPr>
      </w:pPr>
    </w:p>
    <w:tbl>
      <w:tblPr>
        <w:tblStyle w:val="TableGrid"/>
        <w:tblW w:w="82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4247"/>
      </w:tblGrid>
      <w:tr w:rsidR="00AE3406" w:rsidRPr="00944E0B" w14:paraId="4771D5FD" w14:textId="77777777" w:rsidTr="00F55428">
        <w:trPr>
          <w:trHeight w:val="2073"/>
          <w:jc w:val="center"/>
        </w:trPr>
        <w:tc>
          <w:tcPr>
            <w:tcW w:w="4020" w:type="dxa"/>
          </w:tcPr>
          <w:p w14:paraId="00B9149C" w14:textId="77777777" w:rsidR="00AE3406" w:rsidRPr="00944E0B" w:rsidRDefault="00363AA7">
            <w:pPr>
              <w:spacing w:after="0" w:line="240" w:lineRule="auto"/>
              <w:jc w:val="center"/>
              <w:rPr>
                <w:rFonts w:cs="Times New Roman"/>
                <w:szCs w:val="24"/>
              </w:rPr>
            </w:pPr>
            <w:r w:rsidRPr="00944E0B">
              <w:rPr>
                <w:rFonts w:cs="Times New Roman"/>
                <w:szCs w:val="24"/>
              </w:rPr>
              <w:t>Pembimbing Utama</w:t>
            </w:r>
          </w:p>
          <w:p w14:paraId="5758528E" w14:textId="77777777" w:rsidR="00AE3406" w:rsidRPr="00944E0B" w:rsidRDefault="00AE3406">
            <w:pPr>
              <w:spacing w:after="0" w:line="240" w:lineRule="auto"/>
              <w:jc w:val="center"/>
              <w:rPr>
                <w:rFonts w:cs="Times New Roman"/>
                <w:szCs w:val="24"/>
              </w:rPr>
            </w:pPr>
          </w:p>
          <w:p w14:paraId="5FE40D8B" w14:textId="77777777" w:rsidR="00181FFA" w:rsidRPr="00944E0B" w:rsidRDefault="00181FFA">
            <w:pPr>
              <w:spacing w:after="0" w:line="240" w:lineRule="auto"/>
              <w:jc w:val="center"/>
              <w:rPr>
                <w:rFonts w:cs="Times New Roman"/>
                <w:szCs w:val="24"/>
              </w:rPr>
            </w:pPr>
          </w:p>
          <w:p w14:paraId="00593E22" w14:textId="77777777" w:rsidR="00AE3406" w:rsidRPr="00944E0B" w:rsidRDefault="00AE3406">
            <w:pPr>
              <w:spacing w:after="0" w:line="240" w:lineRule="auto"/>
              <w:jc w:val="center"/>
              <w:rPr>
                <w:rFonts w:cs="Times New Roman"/>
                <w:szCs w:val="24"/>
              </w:rPr>
            </w:pPr>
          </w:p>
          <w:p w14:paraId="7AB15B6A" w14:textId="2E8D0097" w:rsidR="00AE3406" w:rsidRPr="00944E0B" w:rsidRDefault="00363AA7">
            <w:pPr>
              <w:spacing w:after="0" w:line="240" w:lineRule="auto"/>
              <w:jc w:val="center"/>
              <w:rPr>
                <w:rFonts w:cs="Times New Roman"/>
                <w:szCs w:val="24"/>
                <w:u w:val="single"/>
              </w:rPr>
            </w:pPr>
            <w:r w:rsidRPr="00944E0B">
              <w:rPr>
                <w:rFonts w:cs="Times New Roman"/>
                <w:szCs w:val="24"/>
                <w:u w:val="single"/>
              </w:rPr>
              <w:t xml:space="preserve">Dr.-Ing. Awang Noor Indra Wardana, S.T., </w:t>
            </w:r>
            <w:r w:rsidR="007337FC">
              <w:rPr>
                <w:rFonts w:cs="Times New Roman"/>
                <w:szCs w:val="24"/>
                <w:u w:val="single"/>
              </w:rPr>
              <w:t xml:space="preserve">M.T., </w:t>
            </w:r>
            <w:r w:rsidRPr="00944E0B">
              <w:rPr>
                <w:rFonts w:cs="Times New Roman"/>
                <w:szCs w:val="24"/>
                <w:u w:val="single"/>
              </w:rPr>
              <w:t>M.Sc.</w:t>
            </w:r>
          </w:p>
          <w:p w14:paraId="010CF324" w14:textId="413D3E0A" w:rsidR="00AE3406" w:rsidRPr="00944E0B" w:rsidRDefault="008D3065">
            <w:pPr>
              <w:spacing w:after="0" w:line="240" w:lineRule="auto"/>
              <w:jc w:val="center"/>
              <w:rPr>
                <w:rFonts w:cs="Times New Roman"/>
                <w:szCs w:val="24"/>
              </w:rPr>
            </w:pPr>
            <w:r>
              <w:rPr>
                <w:rFonts w:cs="Times New Roman"/>
                <w:color w:val="000000"/>
                <w:szCs w:val="24"/>
                <w:lang w:val="en-ID"/>
              </w:rPr>
              <w:t>NIP. 197804012014041001</w:t>
            </w:r>
            <w:r w:rsidR="00F55428">
              <w:rPr>
                <w:rFonts w:cs="Times New Roman"/>
                <w:szCs w:val="24"/>
              </w:rPr>
              <w:t xml:space="preserve"> </w:t>
            </w:r>
          </w:p>
        </w:tc>
        <w:tc>
          <w:tcPr>
            <w:tcW w:w="4247" w:type="dxa"/>
          </w:tcPr>
          <w:p w14:paraId="68D850B7" w14:textId="77777777" w:rsidR="00AE3406" w:rsidRPr="00944E0B" w:rsidRDefault="00363AA7">
            <w:pPr>
              <w:spacing w:after="0" w:line="240" w:lineRule="auto"/>
              <w:jc w:val="center"/>
              <w:rPr>
                <w:rFonts w:cs="Times New Roman"/>
                <w:szCs w:val="24"/>
              </w:rPr>
            </w:pPr>
            <w:r w:rsidRPr="00944E0B">
              <w:rPr>
                <w:rFonts w:cs="Times New Roman"/>
                <w:szCs w:val="24"/>
              </w:rPr>
              <w:t>Pembimbing Pendamping</w:t>
            </w:r>
          </w:p>
          <w:p w14:paraId="4D9D75DD" w14:textId="77777777" w:rsidR="00AE3406" w:rsidRPr="00944E0B" w:rsidRDefault="00AE3406">
            <w:pPr>
              <w:spacing w:after="0" w:line="240" w:lineRule="auto"/>
              <w:ind w:firstLine="720"/>
              <w:jc w:val="center"/>
              <w:rPr>
                <w:rFonts w:cs="Times New Roman"/>
                <w:szCs w:val="24"/>
              </w:rPr>
            </w:pPr>
          </w:p>
          <w:p w14:paraId="2CBF8E7B" w14:textId="77777777" w:rsidR="00AE3406" w:rsidRPr="00944E0B" w:rsidRDefault="00AE3406">
            <w:pPr>
              <w:spacing w:after="0" w:line="240" w:lineRule="auto"/>
              <w:jc w:val="center"/>
              <w:rPr>
                <w:rFonts w:cs="Times New Roman"/>
                <w:szCs w:val="24"/>
              </w:rPr>
            </w:pPr>
          </w:p>
          <w:p w14:paraId="4BC9CD70" w14:textId="77777777" w:rsidR="00AE3406" w:rsidRPr="00944E0B" w:rsidRDefault="00AE3406">
            <w:pPr>
              <w:spacing w:after="0" w:line="240" w:lineRule="auto"/>
              <w:jc w:val="center"/>
              <w:rPr>
                <w:rFonts w:cs="Times New Roman"/>
                <w:szCs w:val="24"/>
              </w:rPr>
            </w:pPr>
          </w:p>
          <w:p w14:paraId="61D03D1B" w14:textId="77777777" w:rsidR="0006127D" w:rsidRPr="0006127D" w:rsidRDefault="0006127D">
            <w:pPr>
              <w:spacing w:after="0" w:line="240" w:lineRule="auto"/>
              <w:jc w:val="center"/>
              <w:rPr>
                <w:rFonts w:cs="Times New Roman"/>
                <w:szCs w:val="24"/>
                <w:u w:val="single"/>
              </w:rPr>
            </w:pPr>
            <w:r w:rsidRPr="0006127D">
              <w:rPr>
                <w:rFonts w:cs="Times New Roman"/>
                <w:szCs w:val="24"/>
                <w:u w:val="single"/>
              </w:rPr>
              <w:t>Nopriadi, S.T., M.Sc., Ph.D.</w:t>
            </w:r>
          </w:p>
          <w:p w14:paraId="585963EC" w14:textId="77777777" w:rsidR="0006127D" w:rsidRPr="00944E0B" w:rsidRDefault="0006127D" w:rsidP="0006127D">
            <w:pPr>
              <w:spacing w:after="0" w:line="240" w:lineRule="auto"/>
              <w:jc w:val="center"/>
              <w:rPr>
                <w:rFonts w:cs="Times New Roman"/>
              </w:rPr>
            </w:pPr>
            <w:r w:rsidRPr="00944E0B">
              <w:rPr>
                <w:rFonts w:cs="Times New Roman"/>
              </w:rPr>
              <w:t>NIP. 19731119 200212 1 002</w:t>
            </w:r>
          </w:p>
          <w:p w14:paraId="4DE0E303" w14:textId="6492371E" w:rsidR="00AE3406" w:rsidRPr="00944E0B" w:rsidRDefault="00AE3406">
            <w:pPr>
              <w:spacing w:after="0" w:line="240" w:lineRule="auto"/>
              <w:jc w:val="center"/>
              <w:rPr>
                <w:rFonts w:cs="Times New Roman"/>
                <w:szCs w:val="24"/>
              </w:rPr>
            </w:pPr>
          </w:p>
        </w:tc>
      </w:tr>
    </w:tbl>
    <w:p w14:paraId="752B13F6" w14:textId="77777777" w:rsidR="00AE3406" w:rsidRPr="00944E0B" w:rsidRDefault="00AE3406">
      <w:pPr>
        <w:rPr>
          <w:rFonts w:cs="Times New Roman"/>
        </w:rPr>
      </w:pPr>
    </w:p>
    <w:p w14:paraId="10A9C865" w14:textId="77777777" w:rsidR="00AE3406" w:rsidRPr="00944E0B" w:rsidRDefault="00363AA7">
      <w:pPr>
        <w:spacing w:after="0"/>
        <w:jc w:val="center"/>
        <w:rPr>
          <w:rFonts w:cs="Times New Roman"/>
        </w:rPr>
      </w:pPr>
      <w:r w:rsidRPr="00944E0B">
        <w:rPr>
          <w:rFonts w:cs="Times New Roman"/>
        </w:rPr>
        <w:t>Mengetahui,</w:t>
      </w:r>
    </w:p>
    <w:p w14:paraId="5C798044" w14:textId="77777777" w:rsidR="00AE3406" w:rsidRPr="00944E0B" w:rsidRDefault="00363AA7">
      <w:pPr>
        <w:spacing w:after="0"/>
        <w:jc w:val="center"/>
        <w:rPr>
          <w:rFonts w:cs="Times New Roman"/>
        </w:rPr>
      </w:pPr>
      <w:r w:rsidRPr="00944E0B">
        <w:rPr>
          <w:rFonts w:cs="Times New Roman"/>
        </w:rPr>
        <w:t>Ketua Departemen Teknik Nuklir dan Teknik Fisika</w:t>
      </w:r>
    </w:p>
    <w:p w14:paraId="3C3A85AC" w14:textId="77777777" w:rsidR="00AE3406" w:rsidRPr="00944E0B" w:rsidRDefault="00363AA7">
      <w:pPr>
        <w:spacing w:after="0"/>
        <w:jc w:val="center"/>
        <w:rPr>
          <w:rFonts w:cs="Times New Roman"/>
        </w:rPr>
      </w:pPr>
      <w:r w:rsidRPr="00944E0B">
        <w:rPr>
          <w:rFonts w:cs="Times New Roman"/>
        </w:rPr>
        <w:t>Fakultas Teknik UGM</w:t>
      </w:r>
    </w:p>
    <w:p w14:paraId="2C26F093" w14:textId="77777777" w:rsidR="00AE3406" w:rsidRPr="00944E0B" w:rsidRDefault="00AE3406">
      <w:pPr>
        <w:jc w:val="center"/>
        <w:rPr>
          <w:rFonts w:cs="Times New Roman"/>
        </w:rPr>
      </w:pPr>
    </w:p>
    <w:p w14:paraId="6CE8101D" w14:textId="77777777" w:rsidR="00AE3406" w:rsidRPr="00944E0B" w:rsidRDefault="00AE3406">
      <w:pPr>
        <w:jc w:val="center"/>
        <w:rPr>
          <w:rFonts w:cs="Times New Roman"/>
        </w:rPr>
      </w:pPr>
    </w:p>
    <w:p w14:paraId="1DBF2B23" w14:textId="77777777" w:rsidR="00AE3406" w:rsidRPr="00944E0B" w:rsidRDefault="00363AA7">
      <w:pPr>
        <w:spacing w:after="0" w:line="240" w:lineRule="auto"/>
        <w:jc w:val="center"/>
        <w:rPr>
          <w:rFonts w:cs="Times New Roman"/>
          <w:u w:val="single"/>
        </w:rPr>
      </w:pPr>
      <w:r w:rsidRPr="00944E0B">
        <w:rPr>
          <w:rFonts w:cs="Times New Roman"/>
          <w:u w:val="single"/>
        </w:rPr>
        <w:t>Nopriadi, S.T., M.Sc., Ph.D.</w:t>
      </w:r>
    </w:p>
    <w:p w14:paraId="49E6A845"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0D22EA4" w14:textId="77777777" w:rsidR="00AE3406" w:rsidRPr="00944E0B" w:rsidRDefault="00363AA7" w:rsidP="00BD277F">
      <w:pPr>
        <w:jc w:val="left"/>
        <w:rPr>
          <w:rFonts w:cs="Times New Roman"/>
        </w:rPr>
      </w:pPr>
      <w:r w:rsidRPr="00944E0B">
        <w:rPr>
          <w:rFonts w:cs="Times New Roman"/>
        </w:rPr>
        <w:br w:type="page"/>
      </w:r>
    </w:p>
    <w:p w14:paraId="0A541FAD" w14:textId="117478D3" w:rsidR="00AE3406" w:rsidRPr="00944E0B" w:rsidRDefault="00363AA7">
      <w:pPr>
        <w:jc w:val="center"/>
        <w:rPr>
          <w:rFonts w:cs="Times New Roman"/>
        </w:rPr>
      </w:pPr>
      <w:r w:rsidRPr="00944E0B">
        <w:rPr>
          <w:rFonts w:cs="Times New Roman"/>
          <w:i/>
        </w:rPr>
        <w:lastRenderedPageBreak/>
        <w:t>… Karya ini kup</w:t>
      </w:r>
      <w:r w:rsidR="00031D1F">
        <w:rPr>
          <w:rFonts w:cs="Times New Roman"/>
          <w:i/>
        </w:rPr>
        <w:t xml:space="preserve">ersembahkan </w:t>
      </w:r>
      <w:r w:rsidR="0007108D">
        <w:rPr>
          <w:rFonts w:cs="Times New Roman"/>
          <w:i/>
        </w:rPr>
        <w:t xml:space="preserve">dengan bangga </w:t>
      </w:r>
      <w:r w:rsidR="00031D1F">
        <w:rPr>
          <w:rFonts w:cs="Times New Roman"/>
          <w:i/>
        </w:rPr>
        <w:t xml:space="preserve">untuk diriku sendiri </w:t>
      </w:r>
      <w:r w:rsidRPr="00944E0B">
        <w:rPr>
          <w:rFonts w:cs="Times New Roman"/>
          <w:i/>
        </w:rPr>
        <w:t>…</w:t>
      </w:r>
    </w:p>
    <w:p w14:paraId="584FD802" w14:textId="77777777" w:rsidR="00AE3406" w:rsidRPr="00944E0B" w:rsidRDefault="00AE3406">
      <w:pPr>
        <w:rPr>
          <w:rFonts w:cs="Times New Roman"/>
        </w:rPr>
      </w:pPr>
    </w:p>
    <w:p w14:paraId="0A1EAC5B" w14:textId="77777777" w:rsidR="00AE3406" w:rsidRPr="00944E0B" w:rsidRDefault="00AE3406">
      <w:pPr>
        <w:rPr>
          <w:rFonts w:cs="Times New Roman"/>
        </w:rPr>
      </w:pPr>
    </w:p>
    <w:p w14:paraId="55C6DA8D" w14:textId="77777777" w:rsidR="00AE3406" w:rsidRPr="00944E0B" w:rsidRDefault="00AE3406">
      <w:pPr>
        <w:rPr>
          <w:rFonts w:cs="Times New Roman"/>
        </w:rPr>
      </w:pPr>
    </w:p>
    <w:p w14:paraId="48BB359A" w14:textId="77777777" w:rsidR="00AE3406" w:rsidRPr="00944E0B" w:rsidRDefault="00AE3406">
      <w:pPr>
        <w:rPr>
          <w:rFonts w:cs="Times New Roman"/>
        </w:rPr>
      </w:pPr>
    </w:p>
    <w:p w14:paraId="510441BE" w14:textId="77777777" w:rsidR="00AE3406" w:rsidRPr="00944E0B" w:rsidRDefault="00AE3406">
      <w:pPr>
        <w:rPr>
          <w:rFonts w:cs="Times New Roman"/>
        </w:rPr>
      </w:pPr>
    </w:p>
    <w:p w14:paraId="2B5AE5F9" w14:textId="77777777" w:rsidR="00AE3406" w:rsidRPr="00944E0B" w:rsidRDefault="00AE3406">
      <w:pPr>
        <w:rPr>
          <w:rFonts w:cs="Times New Roman"/>
        </w:rPr>
      </w:pPr>
    </w:p>
    <w:p w14:paraId="59355407" w14:textId="77777777" w:rsidR="00AE3406" w:rsidRPr="00944E0B" w:rsidRDefault="00AE3406">
      <w:pPr>
        <w:rPr>
          <w:rFonts w:cs="Times New Roman"/>
        </w:rPr>
      </w:pPr>
    </w:p>
    <w:p w14:paraId="6DE570D3" w14:textId="77777777" w:rsidR="00AE3406" w:rsidRPr="00944E0B" w:rsidRDefault="00AE3406">
      <w:pPr>
        <w:rPr>
          <w:rFonts w:cs="Times New Roman"/>
        </w:rPr>
      </w:pPr>
    </w:p>
    <w:p w14:paraId="16263827" w14:textId="77777777" w:rsidR="00AE3406" w:rsidRPr="00944E0B" w:rsidRDefault="00AE3406">
      <w:pPr>
        <w:rPr>
          <w:rFonts w:cs="Times New Roman"/>
        </w:rPr>
      </w:pPr>
    </w:p>
    <w:p w14:paraId="5345006A" w14:textId="77777777" w:rsidR="00AE3406" w:rsidRPr="00944E0B" w:rsidRDefault="00AE3406">
      <w:pPr>
        <w:rPr>
          <w:rFonts w:cs="Times New Roman"/>
        </w:rPr>
      </w:pPr>
    </w:p>
    <w:p w14:paraId="192DD0F4" w14:textId="77777777" w:rsidR="00AE3406" w:rsidRPr="00944E0B" w:rsidRDefault="00AE3406">
      <w:pPr>
        <w:rPr>
          <w:rFonts w:cs="Times New Roman"/>
        </w:rPr>
      </w:pPr>
    </w:p>
    <w:p w14:paraId="0DB5F071" w14:textId="77777777" w:rsidR="00AE3406" w:rsidRPr="00944E0B" w:rsidRDefault="00AE3406">
      <w:pPr>
        <w:rPr>
          <w:rFonts w:cs="Times New Roman"/>
        </w:rPr>
      </w:pPr>
    </w:p>
    <w:p w14:paraId="17D5E3B0" w14:textId="77777777" w:rsidR="00AE3406" w:rsidRPr="00944E0B" w:rsidRDefault="00AE3406">
      <w:pPr>
        <w:rPr>
          <w:rFonts w:cs="Times New Roman"/>
        </w:rPr>
      </w:pPr>
    </w:p>
    <w:p w14:paraId="038C991A" w14:textId="77777777" w:rsidR="00AE3406" w:rsidRPr="00944E0B" w:rsidRDefault="00AE3406">
      <w:pPr>
        <w:rPr>
          <w:rFonts w:cs="Times New Roman"/>
        </w:rPr>
      </w:pPr>
    </w:p>
    <w:p w14:paraId="43DA3CD5" w14:textId="77777777" w:rsidR="00AE3406" w:rsidRPr="00944E0B" w:rsidRDefault="00AE3406">
      <w:pPr>
        <w:rPr>
          <w:rFonts w:cs="Times New Roman"/>
        </w:rPr>
      </w:pPr>
    </w:p>
    <w:p w14:paraId="265C8EAC" w14:textId="77777777" w:rsidR="00AE3406" w:rsidRPr="00944E0B" w:rsidRDefault="00AE3406">
      <w:pPr>
        <w:rPr>
          <w:rFonts w:cs="Times New Roman"/>
        </w:rPr>
      </w:pPr>
    </w:p>
    <w:p w14:paraId="47DA276A" w14:textId="77777777" w:rsidR="00AE3406" w:rsidRPr="00944E0B" w:rsidRDefault="00363AA7">
      <w:pPr>
        <w:jc w:val="left"/>
        <w:rPr>
          <w:rFonts w:cs="Times New Roman"/>
          <w:i/>
        </w:rPr>
      </w:pPr>
      <w:r w:rsidRPr="00944E0B">
        <w:rPr>
          <w:rFonts w:cs="Times New Roman"/>
          <w:i/>
        </w:rPr>
        <w:br w:type="page"/>
      </w:r>
    </w:p>
    <w:p w14:paraId="1726D990" w14:textId="77777777" w:rsidR="00AE3406" w:rsidRPr="00944E0B" w:rsidRDefault="00AE3406">
      <w:pPr>
        <w:rPr>
          <w:rFonts w:cs="Times New Roman"/>
        </w:rPr>
      </w:pPr>
    </w:p>
    <w:p w14:paraId="48752ACD" w14:textId="77777777" w:rsidR="00AE3406" w:rsidRPr="00944E0B" w:rsidRDefault="00AE3406">
      <w:pPr>
        <w:rPr>
          <w:rFonts w:cs="Times New Roman"/>
        </w:rPr>
      </w:pPr>
    </w:p>
    <w:p w14:paraId="51F7CADF" w14:textId="77777777" w:rsidR="00AE3406" w:rsidRPr="00944E0B" w:rsidRDefault="00AE3406">
      <w:pPr>
        <w:rPr>
          <w:rFonts w:cs="Times New Roman"/>
        </w:rPr>
      </w:pPr>
    </w:p>
    <w:p w14:paraId="2A2EA308" w14:textId="77777777" w:rsidR="00AE3406" w:rsidRPr="00944E0B" w:rsidRDefault="00AE3406">
      <w:pPr>
        <w:rPr>
          <w:rFonts w:cs="Times New Roman"/>
        </w:rPr>
      </w:pPr>
    </w:p>
    <w:p w14:paraId="5A313176" w14:textId="77777777" w:rsidR="00AE3406" w:rsidRPr="00944E0B" w:rsidRDefault="00AE3406">
      <w:pPr>
        <w:rPr>
          <w:rFonts w:cs="Times New Roman"/>
        </w:rPr>
      </w:pPr>
    </w:p>
    <w:p w14:paraId="2C43679E" w14:textId="77777777" w:rsidR="00AE3406" w:rsidRPr="00944E0B" w:rsidRDefault="00AE3406">
      <w:pPr>
        <w:rPr>
          <w:rFonts w:cs="Times New Roman"/>
        </w:rPr>
      </w:pPr>
    </w:p>
    <w:p w14:paraId="30EAD385" w14:textId="77777777" w:rsidR="00AE3406" w:rsidRPr="00944E0B" w:rsidRDefault="00AE3406">
      <w:pPr>
        <w:rPr>
          <w:rFonts w:cs="Times New Roman"/>
        </w:rPr>
      </w:pPr>
    </w:p>
    <w:p w14:paraId="3BC154DB" w14:textId="77777777" w:rsidR="00AE3406" w:rsidRPr="00944E0B" w:rsidRDefault="00AE3406">
      <w:pPr>
        <w:rPr>
          <w:rFonts w:cs="Times New Roman"/>
        </w:rPr>
      </w:pPr>
    </w:p>
    <w:p w14:paraId="02E1309A" w14:textId="77777777" w:rsidR="00AE3406" w:rsidRPr="00944E0B" w:rsidRDefault="00AE3406">
      <w:pPr>
        <w:rPr>
          <w:rFonts w:cs="Times New Roman"/>
        </w:rPr>
      </w:pPr>
    </w:p>
    <w:p w14:paraId="14122BA9" w14:textId="77777777" w:rsidR="00AE3406" w:rsidRPr="00944E0B" w:rsidRDefault="00AE3406">
      <w:pPr>
        <w:rPr>
          <w:rFonts w:cs="Times New Roman"/>
        </w:rPr>
      </w:pPr>
    </w:p>
    <w:p w14:paraId="1821B037" w14:textId="77777777" w:rsidR="00AE3406" w:rsidRPr="00944E0B" w:rsidRDefault="00AE3406">
      <w:pPr>
        <w:rPr>
          <w:rFonts w:cs="Times New Roman"/>
        </w:rPr>
      </w:pPr>
    </w:p>
    <w:p w14:paraId="5F71F2D7" w14:textId="77777777" w:rsidR="00AE3406" w:rsidRPr="00944E0B" w:rsidRDefault="00AE3406">
      <w:pPr>
        <w:rPr>
          <w:rFonts w:cs="Times New Roman"/>
        </w:rPr>
      </w:pPr>
    </w:p>
    <w:p w14:paraId="317DF92C" w14:textId="77777777" w:rsidR="00AE3406" w:rsidRPr="00944E0B" w:rsidRDefault="00AE3406">
      <w:pPr>
        <w:rPr>
          <w:rFonts w:cs="Times New Roman"/>
        </w:rPr>
      </w:pPr>
    </w:p>
    <w:p w14:paraId="48CCE95F" w14:textId="77777777" w:rsidR="00AE3406" w:rsidRPr="00944E0B" w:rsidRDefault="00AE3406">
      <w:pPr>
        <w:rPr>
          <w:rFonts w:cs="Times New Roman"/>
        </w:rPr>
      </w:pPr>
    </w:p>
    <w:p w14:paraId="7821B9ED" w14:textId="77777777" w:rsidR="00AE3406" w:rsidRPr="00944E0B" w:rsidRDefault="00AE3406">
      <w:pPr>
        <w:rPr>
          <w:rFonts w:cs="Times New Roman"/>
        </w:rPr>
      </w:pPr>
    </w:p>
    <w:p w14:paraId="40E69FD3" w14:textId="77777777" w:rsidR="00AE3406" w:rsidRPr="00944E0B" w:rsidRDefault="00AE3406">
      <w:pPr>
        <w:rPr>
          <w:rFonts w:cs="Times New Roman"/>
        </w:rPr>
      </w:pPr>
    </w:p>
    <w:p w14:paraId="6A8E3CB0" w14:textId="77777777" w:rsidR="00AE3406" w:rsidRPr="00944E0B" w:rsidRDefault="00AE3406">
      <w:pPr>
        <w:rPr>
          <w:rFonts w:cs="Times New Roman"/>
        </w:rPr>
      </w:pPr>
    </w:p>
    <w:p w14:paraId="6DBB2060" w14:textId="77777777" w:rsidR="00AE3406" w:rsidRPr="00944E0B" w:rsidRDefault="00AE3406">
      <w:pPr>
        <w:rPr>
          <w:rFonts w:cs="Times New Roman"/>
        </w:rPr>
      </w:pPr>
    </w:p>
    <w:p w14:paraId="3ED5E70E" w14:textId="77777777" w:rsidR="00AE3406" w:rsidRPr="00944E0B" w:rsidRDefault="00AE3406">
      <w:pPr>
        <w:rPr>
          <w:rFonts w:cs="Times New Roman"/>
        </w:rPr>
      </w:pPr>
    </w:p>
    <w:p w14:paraId="2F0DD862" w14:textId="77777777" w:rsidR="00AE3406" w:rsidRPr="00944E0B" w:rsidRDefault="00AE3406">
      <w:pPr>
        <w:rPr>
          <w:rFonts w:cs="Times New Roman"/>
        </w:rPr>
      </w:pPr>
    </w:p>
    <w:p w14:paraId="4132E857" w14:textId="77777777" w:rsidR="00AE3406" w:rsidRPr="00944E0B" w:rsidRDefault="00AE3406">
      <w:pPr>
        <w:rPr>
          <w:rFonts w:cs="Times New Roman"/>
        </w:rPr>
      </w:pPr>
    </w:p>
    <w:p w14:paraId="5908290C" w14:textId="77777777" w:rsidR="00AE3406" w:rsidRPr="00944E0B" w:rsidRDefault="00AE3406">
      <w:pPr>
        <w:rPr>
          <w:rFonts w:cs="Times New Roman"/>
        </w:rPr>
      </w:pPr>
    </w:p>
    <w:p w14:paraId="291B8A3A" w14:textId="77777777" w:rsidR="00AE3406" w:rsidRPr="00944E0B" w:rsidRDefault="00AE3406">
      <w:pPr>
        <w:rPr>
          <w:rFonts w:cs="Times New Roman"/>
        </w:rPr>
      </w:pPr>
    </w:p>
    <w:p w14:paraId="209296E2" w14:textId="77777777" w:rsidR="00AE3406" w:rsidRPr="00944E0B" w:rsidRDefault="00AE3406">
      <w:pPr>
        <w:rPr>
          <w:rFonts w:cs="Times New Roman"/>
        </w:rPr>
      </w:pPr>
    </w:p>
    <w:p w14:paraId="32B31E57" w14:textId="77777777" w:rsidR="00AE3406" w:rsidRPr="00944E0B" w:rsidRDefault="00AE3406">
      <w:pPr>
        <w:rPr>
          <w:rFonts w:cs="Times New Roman"/>
        </w:rPr>
      </w:pPr>
    </w:p>
    <w:p w14:paraId="1C9FB8F6" w14:textId="6FF17B39" w:rsidR="00AE3406" w:rsidRPr="00031D1F" w:rsidRDefault="00363AA7">
      <w:pPr>
        <w:jc w:val="center"/>
        <w:rPr>
          <w:rFonts w:cs="Times New Roman"/>
        </w:rPr>
      </w:pPr>
      <w:r w:rsidRPr="00031D1F">
        <w:rPr>
          <w:rFonts w:cs="Times New Roman"/>
        </w:rPr>
        <w:t>…</w:t>
      </w:r>
      <w:r w:rsidR="00514E3C" w:rsidRPr="00031D1F">
        <w:rPr>
          <w:rFonts w:cs="Times New Roman"/>
        </w:rPr>
        <w:t xml:space="preserve"> </w:t>
      </w:r>
      <w:r w:rsidR="00031D1F" w:rsidRPr="00031D1F">
        <w:rPr>
          <w:rFonts w:cs="Times New Roman"/>
          <w:i/>
          <w:iCs/>
          <w:szCs w:val="24"/>
          <w:shd w:val="clear" w:color="auto" w:fill="FFFFFF"/>
        </w:rPr>
        <w:t>Tetapkan tujuan, mantapkan langkah</w:t>
      </w:r>
      <w:r w:rsidRPr="00031D1F">
        <w:rPr>
          <w:rFonts w:cs="Times New Roman"/>
        </w:rPr>
        <w:t>…</w:t>
      </w:r>
    </w:p>
    <w:p w14:paraId="3687888A" w14:textId="77777777" w:rsidR="00AE3406" w:rsidRPr="00944E0B" w:rsidRDefault="00AE3406">
      <w:pPr>
        <w:rPr>
          <w:rFonts w:cs="Times New Roman"/>
        </w:rPr>
      </w:pPr>
    </w:p>
    <w:p w14:paraId="088DE171" w14:textId="77777777" w:rsidR="00AE3406" w:rsidRPr="00944E0B" w:rsidRDefault="00AE3406">
      <w:pPr>
        <w:rPr>
          <w:rFonts w:cs="Times New Roman"/>
        </w:rPr>
      </w:pPr>
    </w:p>
    <w:p w14:paraId="460E4E3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2DDB8D97" w14:textId="77777777" w:rsidR="00AE3406" w:rsidRPr="00944E0B" w:rsidRDefault="00363AA7">
      <w:pPr>
        <w:pStyle w:val="Heading1"/>
        <w:numPr>
          <w:ilvl w:val="0"/>
          <w:numId w:val="0"/>
        </w:numPr>
        <w:rPr>
          <w:rFonts w:cs="Times New Roman"/>
          <w:color w:val="FFFFFF" w:themeColor="background1"/>
          <w:sz w:val="6"/>
        </w:rPr>
      </w:pPr>
      <w:bookmarkStart w:id="3" w:name="_Toc61463410"/>
      <w:r w:rsidRPr="00944E0B">
        <w:rPr>
          <w:rFonts w:cs="Times New Roman"/>
          <w:color w:val="FFFFFF" w:themeColor="background1"/>
          <w:sz w:val="6"/>
        </w:rPr>
        <w:lastRenderedPageBreak/>
        <w:t>KATA PENGANTAR</w:t>
      </w:r>
      <w:bookmarkEnd w:id="3"/>
    </w:p>
    <w:p w14:paraId="5AD3AC20" w14:textId="77777777" w:rsidR="00AE3406" w:rsidRPr="00944E0B" w:rsidRDefault="00363AA7" w:rsidP="005E012A">
      <w:pPr>
        <w:spacing w:after="0" w:line="360" w:lineRule="auto"/>
        <w:jc w:val="center"/>
        <w:rPr>
          <w:rFonts w:cs="Times New Roman"/>
          <w:b/>
        </w:rPr>
      </w:pPr>
      <w:r w:rsidRPr="00944E0B">
        <w:rPr>
          <w:rFonts w:cs="Times New Roman"/>
          <w:b/>
        </w:rPr>
        <w:t>KATA PENGANTAR</w:t>
      </w:r>
    </w:p>
    <w:p w14:paraId="14600452" w14:textId="77777777" w:rsidR="005C562D" w:rsidRPr="005C562D" w:rsidRDefault="005C562D" w:rsidP="005E012A">
      <w:pPr>
        <w:spacing w:after="0" w:line="360" w:lineRule="auto"/>
        <w:ind w:firstLine="720"/>
        <w:rPr>
          <w:rFonts w:cs="Times New Roman"/>
        </w:rPr>
      </w:pPr>
      <w:r w:rsidRPr="005C562D">
        <w:rPr>
          <w:rFonts w:cs="Times New Roman"/>
        </w:rPr>
        <w:t>Puji dan syukur penulis panjatkan kepada rahmat Tuhan Yang Maha Esa, oleh karena berkat dan rahmatnya, penulis dapat menyelesaikan Tugas Akhir meskipun pada masa pandemi 2019-nCov. Juga karena pertolongan dan bimbingan-Nya, laporan Tugas Akhir dapat diselesaikan dengan sebaik-baiknya.</w:t>
      </w:r>
    </w:p>
    <w:p w14:paraId="42927BE8" w14:textId="3DD42253" w:rsidR="005C562D" w:rsidRPr="005C562D" w:rsidRDefault="005C562D" w:rsidP="005E012A">
      <w:pPr>
        <w:spacing w:after="0" w:line="360" w:lineRule="auto"/>
        <w:ind w:firstLine="720"/>
        <w:rPr>
          <w:rFonts w:cs="Times New Roman"/>
        </w:rPr>
      </w:pPr>
      <w:r w:rsidRPr="005C562D">
        <w:rPr>
          <w:rFonts w:cs="Times New Roman"/>
        </w:rPr>
        <w:t xml:space="preserve">Penyusunan laporan tugas akhir berjudul “Implementasi Deteksi Kesalahan Pada Pabrik Kimia Secara </w:t>
      </w:r>
      <w:r w:rsidRPr="00F63994">
        <w:rPr>
          <w:rFonts w:cs="Times New Roman"/>
          <w:i/>
          <w:iCs/>
        </w:rPr>
        <w:t>Real-Time</w:t>
      </w:r>
      <w:r w:rsidRPr="005C562D">
        <w:rPr>
          <w:rFonts w:cs="Times New Roman"/>
        </w:rPr>
        <w:t xml:space="preserve"> Dengan </w:t>
      </w:r>
      <w:r w:rsidRPr="00F63994">
        <w:rPr>
          <w:rFonts w:cs="Times New Roman"/>
          <w:i/>
          <w:iCs/>
        </w:rPr>
        <w:t>On-The-Fly Semi-Supervised Learning</w:t>
      </w:r>
      <w:r w:rsidRPr="005C562D">
        <w:rPr>
          <w:rFonts w:cs="Times New Roman"/>
        </w:rPr>
        <w:t xml:space="preserve"> Berbasis </w:t>
      </w:r>
      <w:r w:rsidRPr="00F63994">
        <w:rPr>
          <w:rFonts w:cs="Times New Roman"/>
          <w:i/>
          <w:iCs/>
        </w:rPr>
        <w:t>Support Vector Machines</w:t>
      </w:r>
      <w:r w:rsidRPr="005C562D">
        <w:rPr>
          <w:rFonts w:cs="Times New Roman"/>
        </w:rPr>
        <w:t xml:space="preserve">” membahas pengembangan dan pengujian metode agar kesalahan proses pada pabrik kimia dapat dideteksi sedini mungkin, tanpa menggunakan data proses yang disimpan oleh pabrik, kontras dengan strategi </w:t>
      </w:r>
      <w:r w:rsidR="00B70B4C">
        <w:rPr>
          <w:rFonts w:cs="Times New Roman"/>
        </w:rPr>
        <w:t xml:space="preserve">deteksi kesalahan </w:t>
      </w:r>
      <w:r w:rsidRPr="005C562D">
        <w:rPr>
          <w:rFonts w:cs="Times New Roman"/>
        </w:rPr>
        <w:t xml:space="preserve">pada umumnya. Menggunakan support vector machines pada metode </w:t>
      </w:r>
      <w:r w:rsidRPr="00B70B4C">
        <w:rPr>
          <w:rFonts w:cs="Times New Roman"/>
          <w:i/>
          <w:iCs/>
        </w:rPr>
        <w:t>semi-supervised learning</w:t>
      </w:r>
      <w:r w:rsidRPr="005C562D">
        <w:rPr>
          <w:rFonts w:cs="Times New Roman"/>
        </w:rPr>
        <w:t xml:space="preserve">, data proses pabrik dapat diklasifikasi kedalam data normal dan data </w:t>
      </w:r>
      <w:r w:rsidR="00B70B4C">
        <w:rPr>
          <w:rFonts w:cs="Times New Roman"/>
          <w:i/>
          <w:iCs/>
        </w:rPr>
        <w:t>salah</w:t>
      </w:r>
      <w:r w:rsidRPr="005C562D">
        <w:rPr>
          <w:rFonts w:cs="Times New Roman"/>
        </w:rPr>
        <w:t>.</w:t>
      </w:r>
    </w:p>
    <w:p w14:paraId="08A83D04" w14:textId="7EA77960" w:rsidR="005C562D" w:rsidRPr="005C562D" w:rsidRDefault="005C562D" w:rsidP="005E012A">
      <w:pPr>
        <w:spacing w:after="0" w:line="360" w:lineRule="auto"/>
        <w:ind w:firstLine="720"/>
        <w:rPr>
          <w:rFonts w:cs="Times New Roman"/>
        </w:rPr>
      </w:pPr>
      <w:r w:rsidRPr="005C562D">
        <w:rPr>
          <w:rFonts w:cs="Times New Roman"/>
        </w:rPr>
        <w:t xml:space="preserve">Tentu dalam pengerjaan tugas akhir dan penulisan laporan ini, penulis menerima banyak bantuan dari banyak pihak, oleh karena itu, penulis ingin mengucapkan terima kasih kepada: </w:t>
      </w:r>
      <w:r w:rsidR="008926AC" w:rsidRPr="008926AC">
        <w:rPr>
          <w:rFonts w:cs="Times New Roman"/>
        </w:rPr>
        <w:t>Dr.-Ing. Awang Noor Indra Wardana, S.T., M.T., M.Sc.</w:t>
      </w:r>
      <w:r w:rsidRPr="005C562D">
        <w:rPr>
          <w:rFonts w:cs="Times New Roman"/>
        </w:rPr>
        <w:t xml:space="preserve"> selaku dosen pembimbing skripsi dan Bapak Nopriadi, S.T., M.Sc., Ph.D selaku dosen pemimbing pendamping, yang keduanya telah memberikan banyak bimbingan dan pengalaman pada penulis, sehingga penelitian dan penulisan tugas akhir dapat berjalan dengan </w:t>
      </w:r>
      <w:r w:rsidR="008926AC">
        <w:rPr>
          <w:rFonts w:cs="Times New Roman"/>
        </w:rPr>
        <w:t>lancer.</w:t>
      </w:r>
    </w:p>
    <w:p w14:paraId="39396BBD" w14:textId="77777777" w:rsidR="005C562D" w:rsidRPr="005C562D" w:rsidRDefault="005C562D" w:rsidP="005E012A">
      <w:pPr>
        <w:spacing w:after="0" w:line="360" w:lineRule="auto"/>
        <w:ind w:firstLine="720"/>
        <w:rPr>
          <w:rFonts w:cs="Times New Roman"/>
        </w:rPr>
      </w:pPr>
      <w:r w:rsidRPr="005C562D">
        <w:rPr>
          <w:rFonts w:cs="Times New Roman"/>
        </w:rPr>
        <w:t>Penulis menyadari bahwa laporan tugas akhir ini jauh dari kata sempurna dengan banyak kekurangan dan kelemahan didalamnya, untuk itu penulis memohon maaf apabila terdapat kesalahan dalam penulisan laporan ini.</w:t>
      </w:r>
    </w:p>
    <w:p w14:paraId="5209270A" w14:textId="6AE70EB8" w:rsidR="00AE3406" w:rsidRPr="00944E0B" w:rsidRDefault="005C562D" w:rsidP="005E012A">
      <w:pPr>
        <w:spacing w:after="0" w:line="360" w:lineRule="auto"/>
        <w:ind w:firstLine="720"/>
        <w:rPr>
          <w:rFonts w:cs="Times New Roman"/>
        </w:rPr>
      </w:pPr>
      <w:r w:rsidRPr="005C562D">
        <w:rPr>
          <w:rFonts w:cs="Times New Roman"/>
        </w:rPr>
        <w:t>Demikianlah yang penulis dapat haturkan, penulis harap laporan ini dapat memberikan manfaat kepada pembaca.</w:t>
      </w:r>
    </w:p>
    <w:p w14:paraId="442B9B1A" w14:textId="77777777" w:rsidR="00AE3406" w:rsidRPr="00944E0B" w:rsidRDefault="00AE3406">
      <w:pPr>
        <w:spacing w:line="360"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E3406" w:rsidRPr="00944E0B" w14:paraId="6A46F732" w14:textId="77777777">
        <w:tc>
          <w:tcPr>
            <w:tcW w:w="3963" w:type="dxa"/>
          </w:tcPr>
          <w:p w14:paraId="57EA0092" w14:textId="77777777" w:rsidR="00AE3406" w:rsidRPr="00944E0B" w:rsidRDefault="00AE3406">
            <w:pPr>
              <w:spacing w:after="0" w:line="360" w:lineRule="auto"/>
              <w:rPr>
                <w:rFonts w:cs="Times New Roman"/>
                <w:szCs w:val="24"/>
              </w:rPr>
            </w:pPr>
          </w:p>
        </w:tc>
        <w:tc>
          <w:tcPr>
            <w:tcW w:w="3964" w:type="dxa"/>
          </w:tcPr>
          <w:p w14:paraId="4724CFDC" w14:textId="77777777" w:rsidR="00AE3406" w:rsidRPr="00944E0B" w:rsidRDefault="00363AA7">
            <w:pPr>
              <w:spacing w:after="0" w:line="360" w:lineRule="auto"/>
              <w:jc w:val="center"/>
              <w:rPr>
                <w:rFonts w:cs="Times New Roman"/>
                <w:szCs w:val="24"/>
              </w:rPr>
            </w:pPr>
            <w:r w:rsidRPr="00944E0B">
              <w:rPr>
                <w:rFonts w:cs="Times New Roman"/>
                <w:szCs w:val="24"/>
              </w:rPr>
              <w:t>Yogyakarta, Juli 2020</w:t>
            </w:r>
          </w:p>
        </w:tc>
      </w:tr>
      <w:tr w:rsidR="00AE3406" w:rsidRPr="00944E0B" w14:paraId="210CF6B6" w14:textId="77777777">
        <w:tc>
          <w:tcPr>
            <w:tcW w:w="3963" w:type="dxa"/>
          </w:tcPr>
          <w:p w14:paraId="3F8635EC" w14:textId="77777777" w:rsidR="00AE3406" w:rsidRPr="00944E0B" w:rsidRDefault="00AE3406">
            <w:pPr>
              <w:spacing w:after="0" w:line="360" w:lineRule="auto"/>
              <w:rPr>
                <w:rFonts w:cs="Times New Roman"/>
                <w:szCs w:val="24"/>
              </w:rPr>
            </w:pPr>
          </w:p>
        </w:tc>
        <w:tc>
          <w:tcPr>
            <w:tcW w:w="3964" w:type="dxa"/>
          </w:tcPr>
          <w:p w14:paraId="1ACF62C6" w14:textId="77777777" w:rsidR="00AE3406" w:rsidRPr="00944E0B" w:rsidRDefault="00AE3406">
            <w:pPr>
              <w:spacing w:after="0" w:line="360" w:lineRule="auto"/>
              <w:jc w:val="center"/>
              <w:rPr>
                <w:rFonts w:cs="Times New Roman"/>
                <w:szCs w:val="24"/>
              </w:rPr>
            </w:pPr>
          </w:p>
        </w:tc>
      </w:tr>
      <w:tr w:rsidR="00AE3406" w:rsidRPr="00944E0B" w14:paraId="18441356" w14:textId="77777777">
        <w:tc>
          <w:tcPr>
            <w:tcW w:w="3963" w:type="dxa"/>
          </w:tcPr>
          <w:p w14:paraId="0961611D" w14:textId="77777777" w:rsidR="00AE3406" w:rsidRPr="00944E0B" w:rsidRDefault="00AE3406">
            <w:pPr>
              <w:spacing w:after="0" w:line="360" w:lineRule="auto"/>
              <w:rPr>
                <w:rFonts w:cs="Times New Roman"/>
                <w:szCs w:val="24"/>
              </w:rPr>
            </w:pPr>
          </w:p>
        </w:tc>
        <w:tc>
          <w:tcPr>
            <w:tcW w:w="3964" w:type="dxa"/>
          </w:tcPr>
          <w:p w14:paraId="77D74377" w14:textId="77777777" w:rsidR="00AE3406" w:rsidRPr="00944E0B" w:rsidRDefault="00363AA7">
            <w:pPr>
              <w:spacing w:after="0" w:line="360" w:lineRule="auto"/>
              <w:jc w:val="center"/>
              <w:rPr>
                <w:rFonts w:cs="Times New Roman"/>
                <w:szCs w:val="24"/>
              </w:rPr>
            </w:pPr>
            <w:r w:rsidRPr="00944E0B">
              <w:rPr>
                <w:rFonts w:cs="Times New Roman"/>
                <w:szCs w:val="24"/>
              </w:rPr>
              <w:t>Penulis</w:t>
            </w:r>
          </w:p>
        </w:tc>
      </w:tr>
    </w:tbl>
    <w:p w14:paraId="06A67B53" w14:textId="77777777" w:rsidR="00AE3406" w:rsidRPr="00944E0B" w:rsidRDefault="00AE3406">
      <w:pPr>
        <w:spacing w:line="360" w:lineRule="auto"/>
        <w:rPr>
          <w:rFonts w:cs="Times New Roman"/>
        </w:rPr>
      </w:pPr>
    </w:p>
    <w:p w14:paraId="14D8DDD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5EC369B4" w14:textId="77777777" w:rsidR="00AE3406" w:rsidRPr="00944E0B" w:rsidRDefault="00363AA7">
      <w:pPr>
        <w:pStyle w:val="Heading1"/>
        <w:numPr>
          <w:ilvl w:val="0"/>
          <w:numId w:val="4"/>
        </w:numPr>
        <w:rPr>
          <w:rFonts w:cs="Times New Roman"/>
          <w:color w:val="FFFFFF" w:themeColor="background1"/>
        </w:rPr>
      </w:pPr>
      <w:bookmarkStart w:id="4" w:name="_Toc61463411"/>
      <w:r w:rsidRPr="00944E0B">
        <w:rPr>
          <w:rFonts w:cs="Times New Roman"/>
          <w:color w:val="FFFFFF" w:themeColor="background1"/>
          <w:sz w:val="6"/>
        </w:rPr>
        <w:lastRenderedPageBreak/>
        <w:t>DAFTAR ISI</w:t>
      </w:r>
      <w:bookmarkEnd w:id="4"/>
    </w:p>
    <w:sdt>
      <w:sdtPr>
        <w:rPr>
          <w:rFonts w:eastAsiaTheme="minorHAnsi" w:cs="Times New Roman"/>
          <w:b w:val="0"/>
          <w:szCs w:val="22"/>
        </w:rPr>
        <w:id w:val="-1570341336"/>
        <w:docPartObj>
          <w:docPartGallery w:val="Table of Contents"/>
          <w:docPartUnique/>
        </w:docPartObj>
      </w:sdtPr>
      <w:sdtEndPr>
        <w:rPr>
          <w:bCs/>
        </w:rPr>
      </w:sdtEndPr>
      <w:sdtContent>
        <w:p w14:paraId="09BB0E1D" w14:textId="77777777" w:rsidR="00AE3406" w:rsidRPr="00944E0B" w:rsidRDefault="00363AA7">
          <w:pPr>
            <w:pStyle w:val="TOCHeading1"/>
            <w:spacing w:line="360" w:lineRule="auto"/>
            <w:rPr>
              <w:rFonts w:cs="Times New Roman"/>
            </w:rPr>
          </w:pPr>
          <w:r w:rsidRPr="00944E0B">
            <w:rPr>
              <w:rFonts w:cs="Times New Roman"/>
            </w:rPr>
            <w:t>DAFTAR ISI</w:t>
          </w:r>
        </w:p>
        <w:p w14:paraId="68191B57" w14:textId="77777777" w:rsidR="00AE3406" w:rsidRPr="00944E0B" w:rsidRDefault="00AE3406">
          <w:pPr>
            <w:spacing w:line="360" w:lineRule="auto"/>
            <w:rPr>
              <w:rFonts w:cs="Times New Roman"/>
            </w:rPr>
          </w:pPr>
        </w:p>
        <w:p w14:paraId="006D95B2" w14:textId="1ACBE620" w:rsidR="00C622DC" w:rsidRDefault="00363AA7">
          <w:pPr>
            <w:pStyle w:val="TOC1"/>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\o "1-3" \h \z \u </w:instrText>
          </w:r>
          <w:r w:rsidRPr="00944E0B">
            <w:rPr>
              <w:rFonts w:cs="Times New Roman"/>
            </w:rPr>
            <w:fldChar w:fldCharType="separate"/>
          </w:r>
          <w:hyperlink w:anchor="_Toc61463407" w:history="1">
            <w:r w:rsidR="00C622DC" w:rsidRPr="008638AD">
              <w:rPr>
                <w:rStyle w:val="Hyperlink"/>
                <w:noProof/>
              </w:rPr>
              <w:t>HALAMAN JUDUL</w:t>
            </w:r>
            <w:r w:rsidR="00C622DC">
              <w:rPr>
                <w:noProof/>
                <w:webHidden/>
              </w:rPr>
              <w:tab/>
            </w:r>
            <w:r w:rsidR="00C622DC">
              <w:rPr>
                <w:noProof/>
                <w:webHidden/>
              </w:rPr>
              <w:fldChar w:fldCharType="begin"/>
            </w:r>
            <w:r w:rsidR="00C622DC">
              <w:rPr>
                <w:noProof/>
                <w:webHidden/>
              </w:rPr>
              <w:instrText xml:space="preserve"> PAGEREF _Toc61463407 \h </w:instrText>
            </w:r>
            <w:r w:rsidR="00C622DC">
              <w:rPr>
                <w:noProof/>
                <w:webHidden/>
              </w:rPr>
            </w:r>
            <w:r w:rsidR="00C622DC">
              <w:rPr>
                <w:noProof/>
                <w:webHidden/>
              </w:rPr>
              <w:fldChar w:fldCharType="separate"/>
            </w:r>
            <w:r w:rsidR="00C037DA">
              <w:rPr>
                <w:noProof/>
                <w:webHidden/>
              </w:rPr>
              <w:t>i</w:t>
            </w:r>
            <w:r w:rsidR="00C622DC">
              <w:rPr>
                <w:noProof/>
                <w:webHidden/>
              </w:rPr>
              <w:fldChar w:fldCharType="end"/>
            </w:r>
          </w:hyperlink>
        </w:p>
        <w:p w14:paraId="0714802C" w14:textId="48A0DBFF" w:rsidR="00C622DC" w:rsidRDefault="0021367A">
          <w:pPr>
            <w:pStyle w:val="TOC1"/>
            <w:rPr>
              <w:rFonts w:asciiTheme="minorHAnsi" w:eastAsiaTheme="minorEastAsia" w:hAnsiTheme="minorHAnsi"/>
              <w:noProof/>
              <w:sz w:val="22"/>
              <w:lang w:val="en-ID" w:eastAsia="en-ID"/>
            </w:rPr>
          </w:pPr>
          <w:hyperlink w:anchor="_Toc61463408" w:history="1">
            <w:r w:rsidR="00C622DC" w:rsidRPr="008638AD">
              <w:rPr>
                <w:rStyle w:val="Hyperlink"/>
                <w:rFonts w:cs="Times New Roman"/>
                <w:noProof/>
              </w:rPr>
              <w:t>PERNYATAAN BEBAS PLAGIARISME</w:t>
            </w:r>
            <w:r w:rsidR="00C622DC">
              <w:rPr>
                <w:noProof/>
                <w:webHidden/>
              </w:rPr>
              <w:tab/>
            </w:r>
            <w:r w:rsidR="00C622DC">
              <w:rPr>
                <w:noProof/>
                <w:webHidden/>
              </w:rPr>
              <w:fldChar w:fldCharType="begin"/>
            </w:r>
            <w:r w:rsidR="00C622DC">
              <w:rPr>
                <w:noProof/>
                <w:webHidden/>
              </w:rPr>
              <w:instrText xml:space="preserve"> PAGEREF _Toc61463408 \h </w:instrText>
            </w:r>
            <w:r w:rsidR="00C622DC">
              <w:rPr>
                <w:noProof/>
                <w:webHidden/>
              </w:rPr>
            </w:r>
            <w:r w:rsidR="00C622DC">
              <w:rPr>
                <w:noProof/>
                <w:webHidden/>
              </w:rPr>
              <w:fldChar w:fldCharType="separate"/>
            </w:r>
            <w:r w:rsidR="00C037DA">
              <w:rPr>
                <w:noProof/>
                <w:webHidden/>
              </w:rPr>
              <w:t>ii</w:t>
            </w:r>
            <w:r w:rsidR="00C622DC">
              <w:rPr>
                <w:noProof/>
                <w:webHidden/>
              </w:rPr>
              <w:fldChar w:fldCharType="end"/>
            </w:r>
          </w:hyperlink>
        </w:p>
        <w:p w14:paraId="3885C316" w14:textId="3C57B064" w:rsidR="00C622DC" w:rsidRDefault="0021367A">
          <w:pPr>
            <w:pStyle w:val="TOC1"/>
            <w:rPr>
              <w:rFonts w:asciiTheme="minorHAnsi" w:eastAsiaTheme="minorEastAsia" w:hAnsiTheme="minorHAnsi"/>
              <w:noProof/>
              <w:sz w:val="22"/>
              <w:lang w:val="en-ID" w:eastAsia="en-ID"/>
            </w:rPr>
          </w:pPr>
          <w:hyperlink w:anchor="_Toc61463409" w:history="1">
            <w:r w:rsidR="00C622DC" w:rsidRPr="008638AD">
              <w:rPr>
                <w:rStyle w:val="Hyperlink"/>
                <w:rFonts w:cs="Times New Roman"/>
                <w:noProof/>
              </w:rPr>
              <w:t>HALAMAN PERSEMBAHAN</w:t>
            </w:r>
            <w:r w:rsidR="00C622DC">
              <w:rPr>
                <w:noProof/>
                <w:webHidden/>
              </w:rPr>
              <w:tab/>
            </w:r>
            <w:r w:rsidR="00C622DC">
              <w:rPr>
                <w:noProof/>
                <w:webHidden/>
              </w:rPr>
              <w:fldChar w:fldCharType="begin"/>
            </w:r>
            <w:r w:rsidR="00C622DC">
              <w:rPr>
                <w:noProof/>
                <w:webHidden/>
              </w:rPr>
              <w:instrText xml:space="preserve"> PAGEREF _Toc61463409 \h </w:instrText>
            </w:r>
            <w:r w:rsidR="00C622DC">
              <w:rPr>
                <w:noProof/>
                <w:webHidden/>
              </w:rPr>
            </w:r>
            <w:r w:rsidR="00C622DC">
              <w:rPr>
                <w:noProof/>
                <w:webHidden/>
              </w:rPr>
              <w:fldChar w:fldCharType="separate"/>
            </w:r>
            <w:r w:rsidR="00C037DA">
              <w:rPr>
                <w:noProof/>
                <w:webHidden/>
              </w:rPr>
              <w:t>iv</w:t>
            </w:r>
            <w:r w:rsidR="00C622DC">
              <w:rPr>
                <w:noProof/>
                <w:webHidden/>
              </w:rPr>
              <w:fldChar w:fldCharType="end"/>
            </w:r>
          </w:hyperlink>
        </w:p>
        <w:p w14:paraId="7E9A003D" w14:textId="0452AA92" w:rsidR="00C622DC" w:rsidRDefault="0021367A">
          <w:pPr>
            <w:pStyle w:val="TOC1"/>
            <w:rPr>
              <w:rFonts w:asciiTheme="minorHAnsi" w:eastAsiaTheme="minorEastAsia" w:hAnsiTheme="minorHAnsi"/>
              <w:noProof/>
              <w:sz w:val="22"/>
              <w:lang w:val="en-ID" w:eastAsia="en-ID"/>
            </w:rPr>
          </w:pPr>
          <w:hyperlink w:anchor="_Toc61463410" w:history="1">
            <w:r w:rsidR="00C622DC" w:rsidRPr="008638AD">
              <w:rPr>
                <w:rStyle w:val="Hyperlink"/>
                <w:rFonts w:cs="Times New Roman"/>
                <w:noProof/>
              </w:rPr>
              <w:t>KATA PENGANTAR</w:t>
            </w:r>
            <w:r w:rsidR="00C622DC">
              <w:rPr>
                <w:noProof/>
                <w:webHidden/>
              </w:rPr>
              <w:tab/>
            </w:r>
            <w:r w:rsidR="00C622DC">
              <w:rPr>
                <w:noProof/>
                <w:webHidden/>
              </w:rPr>
              <w:fldChar w:fldCharType="begin"/>
            </w:r>
            <w:r w:rsidR="00C622DC">
              <w:rPr>
                <w:noProof/>
                <w:webHidden/>
              </w:rPr>
              <w:instrText xml:space="preserve"> PAGEREF _Toc61463410 \h </w:instrText>
            </w:r>
            <w:r w:rsidR="00C622DC">
              <w:rPr>
                <w:noProof/>
                <w:webHidden/>
              </w:rPr>
            </w:r>
            <w:r w:rsidR="00C622DC">
              <w:rPr>
                <w:noProof/>
                <w:webHidden/>
              </w:rPr>
              <w:fldChar w:fldCharType="separate"/>
            </w:r>
            <w:r w:rsidR="00C037DA">
              <w:rPr>
                <w:noProof/>
                <w:webHidden/>
              </w:rPr>
              <w:t>vii</w:t>
            </w:r>
            <w:r w:rsidR="00C622DC">
              <w:rPr>
                <w:noProof/>
                <w:webHidden/>
              </w:rPr>
              <w:fldChar w:fldCharType="end"/>
            </w:r>
          </w:hyperlink>
        </w:p>
        <w:p w14:paraId="75081333" w14:textId="5D61FCFB" w:rsidR="00C622DC" w:rsidRDefault="0021367A">
          <w:pPr>
            <w:pStyle w:val="TOC1"/>
            <w:rPr>
              <w:rFonts w:asciiTheme="minorHAnsi" w:eastAsiaTheme="minorEastAsia" w:hAnsiTheme="minorHAnsi"/>
              <w:noProof/>
              <w:sz w:val="22"/>
              <w:lang w:val="en-ID" w:eastAsia="en-ID"/>
            </w:rPr>
          </w:pPr>
          <w:hyperlink w:anchor="_Toc61463411" w:history="1">
            <w:r w:rsidR="00C622DC" w:rsidRPr="008638AD">
              <w:rPr>
                <w:rStyle w:val="Hyperlink"/>
                <w:rFonts w:cs="Times New Roman"/>
                <w:noProof/>
              </w:rPr>
              <w:t>DAFTAR ISI</w:t>
            </w:r>
            <w:r w:rsidR="00C622DC">
              <w:rPr>
                <w:noProof/>
                <w:webHidden/>
              </w:rPr>
              <w:tab/>
            </w:r>
            <w:r w:rsidR="00C622DC">
              <w:rPr>
                <w:noProof/>
                <w:webHidden/>
              </w:rPr>
              <w:fldChar w:fldCharType="begin"/>
            </w:r>
            <w:r w:rsidR="00C622DC">
              <w:rPr>
                <w:noProof/>
                <w:webHidden/>
              </w:rPr>
              <w:instrText xml:space="preserve"> PAGEREF _Toc61463411 \h </w:instrText>
            </w:r>
            <w:r w:rsidR="00C622DC">
              <w:rPr>
                <w:noProof/>
                <w:webHidden/>
              </w:rPr>
            </w:r>
            <w:r w:rsidR="00C622DC">
              <w:rPr>
                <w:noProof/>
                <w:webHidden/>
              </w:rPr>
              <w:fldChar w:fldCharType="separate"/>
            </w:r>
            <w:r w:rsidR="00C037DA">
              <w:rPr>
                <w:noProof/>
                <w:webHidden/>
              </w:rPr>
              <w:t>viii</w:t>
            </w:r>
            <w:r w:rsidR="00C622DC">
              <w:rPr>
                <w:noProof/>
                <w:webHidden/>
              </w:rPr>
              <w:fldChar w:fldCharType="end"/>
            </w:r>
          </w:hyperlink>
        </w:p>
        <w:p w14:paraId="51D59339" w14:textId="2BF895F3" w:rsidR="00C622DC" w:rsidRDefault="0021367A">
          <w:pPr>
            <w:pStyle w:val="TOC1"/>
            <w:rPr>
              <w:rFonts w:asciiTheme="minorHAnsi" w:eastAsiaTheme="minorEastAsia" w:hAnsiTheme="minorHAnsi"/>
              <w:noProof/>
              <w:sz w:val="22"/>
              <w:lang w:val="en-ID" w:eastAsia="en-ID"/>
            </w:rPr>
          </w:pPr>
          <w:hyperlink w:anchor="_Toc61463412" w:history="1">
            <w:r w:rsidR="00C622DC" w:rsidRPr="008638AD">
              <w:rPr>
                <w:rStyle w:val="Hyperlink"/>
                <w:rFonts w:cs="Times New Roman"/>
                <w:noProof/>
              </w:rPr>
              <w:t>DAFTAR TABEL</w:t>
            </w:r>
            <w:r w:rsidR="00C622DC">
              <w:rPr>
                <w:noProof/>
                <w:webHidden/>
              </w:rPr>
              <w:tab/>
            </w:r>
            <w:r w:rsidR="00C622DC">
              <w:rPr>
                <w:noProof/>
                <w:webHidden/>
              </w:rPr>
              <w:fldChar w:fldCharType="begin"/>
            </w:r>
            <w:r w:rsidR="00C622DC">
              <w:rPr>
                <w:noProof/>
                <w:webHidden/>
              </w:rPr>
              <w:instrText xml:space="preserve"> PAGEREF _Toc61463412 \h </w:instrText>
            </w:r>
            <w:r w:rsidR="00C622DC">
              <w:rPr>
                <w:noProof/>
                <w:webHidden/>
              </w:rPr>
            </w:r>
            <w:r w:rsidR="00C622DC">
              <w:rPr>
                <w:noProof/>
                <w:webHidden/>
              </w:rPr>
              <w:fldChar w:fldCharType="separate"/>
            </w:r>
            <w:r w:rsidR="00C037DA">
              <w:rPr>
                <w:noProof/>
                <w:webHidden/>
              </w:rPr>
              <w:t>x</w:t>
            </w:r>
            <w:r w:rsidR="00C622DC">
              <w:rPr>
                <w:noProof/>
                <w:webHidden/>
              </w:rPr>
              <w:fldChar w:fldCharType="end"/>
            </w:r>
          </w:hyperlink>
        </w:p>
        <w:p w14:paraId="097DC9C0" w14:textId="01A4D3F0" w:rsidR="00C622DC" w:rsidRDefault="0021367A">
          <w:pPr>
            <w:pStyle w:val="TOC1"/>
            <w:rPr>
              <w:rFonts w:asciiTheme="minorHAnsi" w:eastAsiaTheme="minorEastAsia" w:hAnsiTheme="minorHAnsi"/>
              <w:noProof/>
              <w:sz w:val="22"/>
              <w:lang w:val="en-ID" w:eastAsia="en-ID"/>
            </w:rPr>
          </w:pPr>
          <w:hyperlink w:anchor="_Toc61463413" w:history="1">
            <w:r w:rsidR="00C622DC" w:rsidRPr="008638AD">
              <w:rPr>
                <w:rStyle w:val="Hyperlink"/>
                <w:rFonts w:cs="Times New Roman"/>
                <w:noProof/>
              </w:rPr>
              <w:t>DAFTAR GAMBAR</w:t>
            </w:r>
            <w:r w:rsidR="00C622DC">
              <w:rPr>
                <w:noProof/>
                <w:webHidden/>
              </w:rPr>
              <w:tab/>
            </w:r>
            <w:r w:rsidR="00C622DC">
              <w:rPr>
                <w:noProof/>
                <w:webHidden/>
              </w:rPr>
              <w:fldChar w:fldCharType="begin"/>
            </w:r>
            <w:r w:rsidR="00C622DC">
              <w:rPr>
                <w:noProof/>
                <w:webHidden/>
              </w:rPr>
              <w:instrText xml:space="preserve"> PAGEREF _Toc61463413 \h </w:instrText>
            </w:r>
            <w:r w:rsidR="00C622DC">
              <w:rPr>
                <w:noProof/>
                <w:webHidden/>
              </w:rPr>
            </w:r>
            <w:r w:rsidR="00C622DC">
              <w:rPr>
                <w:noProof/>
                <w:webHidden/>
              </w:rPr>
              <w:fldChar w:fldCharType="separate"/>
            </w:r>
            <w:r w:rsidR="00C037DA">
              <w:rPr>
                <w:noProof/>
                <w:webHidden/>
              </w:rPr>
              <w:t>xi</w:t>
            </w:r>
            <w:r w:rsidR="00C622DC">
              <w:rPr>
                <w:noProof/>
                <w:webHidden/>
              </w:rPr>
              <w:fldChar w:fldCharType="end"/>
            </w:r>
          </w:hyperlink>
        </w:p>
        <w:p w14:paraId="39B18EA3" w14:textId="1DA52866" w:rsidR="00C622DC" w:rsidRDefault="0021367A">
          <w:pPr>
            <w:pStyle w:val="TOC1"/>
            <w:rPr>
              <w:rFonts w:asciiTheme="minorHAnsi" w:eastAsiaTheme="minorEastAsia" w:hAnsiTheme="minorHAnsi"/>
              <w:noProof/>
              <w:sz w:val="22"/>
              <w:lang w:val="en-ID" w:eastAsia="en-ID"/>
            </w:rPr>
          </w:pPr>
          <w:hyperlink w:anchor="_Toc61463414" w:history="1">
            <w:r w:rsidR="00C622DC" w:rsidRPr="008638AD">
              <w:rPr>
                <w:rStyle w:val="Hyperlink"/>
                <w:rFonts w:cs="Times New Roman"/>
                <w:noProof/>
              </w:rPr>
              <w:t>DAFTAR LAMBANG DAN SINGKATAN</w:t>
            </w:r>
            <w:r w:rsidR="00C622DC">
              <w:rPr>
                <w:noProof/>
                <w:webHidden/>
              </w:rPr>
              <w:tab/>
            </w:r>
            <w:r w:rsidR="00C622DC">
              <w:rPr>
                <w:noProof/>
                <w:webHidden/>
              </w:rPr>
              <w:fldChar w:fldCharType="begin"/>
            </w:r>
            <w:r w:rsidR="00C622DC">
              <w:rPr>
                <w:noProof/>
                <w:webHidden/>
              </w:rPr>
              <w:instrText xml:space="preserve"> PAGEREF _Toc61463414 \h </w:instrText>
            </w:r>
            <w:r w:rsidR="00C622DC">
              <w:rPr>
                <w:noProof/>
                <w:webHidden/>
              </w:rPr>
            </w:r>
            <w:r w:rsidR="00C622DC">
              <w:rPr>
                <w:noProof/>
                <w:webHidden/>
              </w:rPr>
              <w:fldChar w:fldCharType="separate"/>
            </w:r>
            <w:r w:rsidR="00C037DA">
              <w:rPr>
                <w:noProof/>
                <w:webHidden/>
              </w:rPr>
              <w:t>xiii</w:t>
            </w:r>
            <w:r w:rsidR="00C622DC">
              <w:rPr>
                <w:noProof/>
                <w:webHidden/>
              </w:rPr>
              <w:fldChar w:fldCharType="end"/>
            </w:r>
          </w:hyperlink>
        </w:p>
        <w:p w14:paraId="6BB9CC6B" w14:textId="28B8B937" w:rsidR="00C622DC" w:rsidRDefault="0021367A">
          <w:pPr>
            <w:pStyle w:val="TOC1"/>
            <w:rPr>
              <w:rFonts w:asciiTheme="minorHAnsi" w:eastAsiaTheme="minorEastAsia" w:hAnsiTheme="minorHAnsi"/>
              <w:noProof/>
              <w:sz w:val="22"/>
              <w:lang w:val="en-ID" w:eastAsia="en-ID"/>
            </w:rPr>
          </w:pPr>
          <w:hyperlink w:anchor="_Toc61463415" w:history="1">
            <w:r w:rsidR="00C622DC" w:rsidRPr="008638AD">
              <w:rPr>
                <w:rStyle w:val="Hyperlink"/>
                <w:noProof/>
              </w:rPr>
              <w:t>INTISARI</w:t>
            </w:r>
            <w:r w:rsidR="00C622DC">
              <w:rPr>
                <w:noProof/>
                <w:webHidden/>
              </w:rPr>
              <w:tab/>
            </w:r>
            <w:r w:rsidR="00C622DC">
              <w:rPr>
                <w:noProof/>
                <w:webHidden/>
              </w:rPr>
              <w:fldChar w:fldCharType="begin"/>
            </w:r>
            <w:r w:rsidR="00C622DC">
              <w:rPr>
                <w:noProof/>
                <w:webHidden/>
              </w:rPr>
              <w:instrText xml:space="preserve"> PAGEREF _Toc61463415 \h </w:instrText>
            </w:r>
            <w:r w:rsidR="00C622DC">
              <w:rPr>
                <w:noProof/>
                <w:webHidden/>
              </w:rPr>
            </w:r>
            <w:r w:rsidR="00C622DC">
              <w:rPr>
                <w:noProof/>
                <w:webHidden/>
              </w:rPr>
              <w:fldChar w:fldCharType="separate"/>
            </w:r>
            <w:r w:rsidR="00C037DA">
              <w:rPr>
                <w:noProof/>
                <w:webHidden/>
              </w:rPr>
              <w:t>xvi</w:t>
            </w:r>
            <w:r w:rsidR="00C622DC">
              <w:rPr>
                <w:noProof/>
                <w:webHidden/>
              </w:rPr>
              <w:fldChar w:fldCharType="end"/>
            </w:r>
          </w:hyperlink>
        </w:p>
        <w:p w14:paraId="51E41078" w14:textId="6F9C76F9" w:rsidR="00C622DC" w:rsidRDefault="0021367A">
          <w:pPr>
            <w:pStyle w:val="TOC1"/>
            <w:rPr>
              <w:rFonts w:asciiTheme="minorHAnsi" w:eastAsiaTheme="minorEastAsia" w:hAnsiTheme="minorHAnsi"/>
              <w:noProof/>
              <w:sz w:val="22"/>
              <w:lang w:val="en-ID" w:eastAsia="en-ID"/>
            </w:rPr>
          </w:pPr>
          <w:hyperlink w:anchor="_Toc61463416" w:history="1">
            <w:r w:rsidR="00C622DC" w:rsidRPr="008638AD">
              <w:rPr>
                <w:rStyle w:val="Hyperlink"/>
                <w:rFonts w:cs="Times New Roman"/>
                <w:noProof/>
              </w:rPr>
              <w:t>ABSTRACT</w:t>
            </w:r>
            <w:r w:rsidR="00C622DC">
              <w:rPr>
                <w:noProof/>
                <w:webHidden/>
              </w:rPr>
              <w:tab/>
            </w:r>
            <w:r w:rsidR="00C622DC">
              <w:rPr>
                <w:noProof/>
                <w:webHidden/>
              </w:rPr>
              <w:fldChar w:fldCharType="begin"/>
            </w:r>
            <w:r w:rsidR="00C622DC">
              <w:rPr>
                <w:noProof/>
                <w:webHidden/>
              </w:rPr>
              <w:instrText xml:space="preserve"> PAGEREF _Toc61463416 \h </w:instrText>
            </w:r>
            <w:r w:rsidR="00C622DC">
              <w:rPr>
                <w:noProof/>
                <w:webHidden/>
              </w:rPr>
            </w:r>
            <w:r w:rsidR="00C622DC">
              <w:rPr>
                <w:noProof/>
                <w:webHidden/>
              </w:rPr>
              <w:fldChar w:fldCharType="separate"/>
            </w:r>
            <w:r w:rsidR="00C037DA">
              <w:rPr>
                <w:noProof/>
                <w:webHidden/>
              </w:rPr>
              <w:t>xvii</w:t>
            </w:r>
            <w:r w:rsidR="00C622DC">
              <w:rPr>
                <w:noProof/>
                <w:webHidden/>
              </w:rPr>
              <w:fldChar w:fldCharType="end"/>
            </w:r>
          </w:hyperlink>
        </w:p>
        <w:p w14:paraId="35589F24" w14:textId="218C0F01" w:rsidR="00C622DC" w:rsidRDefault="0021367A">
          <w:pPr>
            <w:pStyle w:val="TOC1"/>
            <w:rPr>
              <w:rFonts w:asciiTheme="minorHAnsi" w:eastAsiaTheme="minorEastAsia" w:hAnsiTheme="minorHAnsi"/>
              <w:noProof/>
              <w:sz w:val="22"/>
              <w:lang w:val="en-ID" w:eastAsia="en-ID"/>
            </w:rPr>
          </w:pPr>
          <w:hyperlink w:anchor="_Toc61463417" w:history="1">
            <w:r w:rsidR="00C622DC" w:rsidRPr="008638AD">
              <w:rPr>
                <w:rStyle w:val="Hyperlink"/>
                <w:rFonts w:cs="Times New Roman"/>
                <w:noProof/>
                <w14:scene3d>
                  <w14:camera w14:prst="orthographicFront"/>
                  <w14:lightRig w14:rig="threePt" w14:dir="t">
                    <w14:rot w14:lat="0" w14:lon="0" w14:rev="0"/>
                  </w14:lightRig>
                </w14:scene3d>
              </w:rPr>
              <w:t>BAB I</w:t>
            </w:r>
            <w:r w:rsidR="00C622DC" w:rsidRPr="008638AD">
              <w:rPr>
                <w:rStyle w:val="Hyperlink"/>
                <w:rFonts w:cs="Times New Roman"/>
                <w:noProof/>
              </w:rPr>
              <w:t xml:space="preserve"> PENDAHULUAN</w:t>
            </w:r>
            <w:r w:rsidR="00C622DC">
              <w:rPr>
                <w:noProof/>
                <w:webHidden/>
              </w:rPr>
              <w:tab/>
            </w:r>
            <w:r w:rsidR="00C622DC">
              <w:rPr>
                <w:noProof/>
                <w:webHidden/>
              </w:rPr>
              <w:fldChar w:fldCharType="begin"/>
            </w:r>
            <w:r w:rsidR="00C622DC">
              <w:rPr>
                <w:noProof/>
                <w:webHidden/>
              </w:rPr>
              <w:instrText xml:space="preserve"> PAGEREF _Toc61463417 \h </w:instrText>
            </w:r>
            <w:r w:rsidR="00C622DC">
              <w:rPr>
                <w:noProof/>
                <w:webHidden/>
              </w:rPr>
            </w:r>
            <w:r w:rsidR="00C622DC">
              <w:rPr>
                <w:noProof/>
                <w:webHidden/>
              </w:rPr>
              <w:fldChar w:fldCharType="separate"/>
            </w:r>
            <w:r w:rsidR="00C037DA">
              <w:rPr>
                <w:noProof/>
                <w:webHidden/>
              </w:rPr>
              <w:t>18</w:t>
            </w:r>
            <w:r w:rsidR="00C622DC">
              <w:rPr>
                <w:noProof/>
                <w:webHidden/>
              </w:rPr>
              <w:fldChar w:fldCharType="end"/>
            </w:r>
          </w:hyperlink>
        </w:p>
        <w:p w14:paraId="23DDEFDD" w14:textId="4A9F11A9" w:rsidR="00C622DC" w:rsidRDefault="0021367A">
          <w:pPr>
            <w:pStyle w:val="TOC2"/>
            <w:rPr>
              <w:rFonts w:asciiTheme="minorHAnsi" w:eastAsiaTheme="minorEastAsia" w:hAnsiTheme="minorHAnsi"/>
              <w:noProof/>
              <w:sz w:val="22"/>
              <w:lang w:val="en-ID" w:eastAsia="en-ID"/>
            </w:rPr>
          </w:pPr>
          <w:hyperlink w:anchor="_Toc61463418" w:history="1">
            <w:r w:rsidR="00C622DC" w:rsidRPr="008638AD">
              <w:rPr>
                <w:rStyle w:val="Hyperlink"/>
                <w:rFonts w:cs="Times New Roman"/>
                <w:noProof/>
                <w14:scene3d>
                  <w14:camera w14:prst="orthographicFront"/>
                  <w14:lightRig w14:rig="threePt" w14:dir="t">
                    <w14:rot w14:lat="0" w14:lon="0" w14:rev="0"/>
                  </w14:lightRig>
                </w14:scene3d>
              </w:rPr>
              <w:t>I.1.</w:t>
            </w:r>
            <w:r w:rsidR="00C622DC" w:rsidRPr="008638AD">
              <w:rPr>
                <w:rStyle w:val="Hyperlink"/>
                <w:rFonts w:cs="Times New Roman"/>
                <w:noProof/>
              </w:rPr>
              <w:t xml:space="preserve"> Latar Belakang</w:t>
            </w:r>
            <w:r w:rsidR="00C622DC">
              <w:rPr>
                <w:noProof/>
                <w:webHidden/>
              </w:rPr>
              <w:tab/>
            </w:r>
            <w:r w:rsidR="00C622DC">
              <w:rPr>
                <w:noProof/>
                <w:webHidden/>
              </w:rPr>
              <w:fldChar w:fldCharType="begin"/>
            </w:r>
            <w:r w:rsidR="00C622DC">
              <w:rPr>
                <w:noProof/>
                <w:webHidden/>
              </w:rPr>
              <w:instrText xml:space="preserve"> PAGEREF _Toc61463418 \h </w:instrText>
            </w:r>
            <w:r w:rsidR="00C622DC">
              <w:rPr>
                <w:noProof/>
                <w:webHidden/>
              </w:rPr>
            </w:r>
            <w:r w:rsidR="00C622DC">
              <w:rPr>
                <w:noProof/>
                <w:webHidden/>
              </w:rPr>
              <w:fldChar w:fldCharType="separate"/>
            </w:r>
            <w:r w:rsidR="00C037DA">
              <w:rPr>
                <w:noProof/>
                <w:webHidden/>
              </w:rPr>
              <w:t>18</w:t>
            </w:r>
            <w:r w:rsidR="00C622DC">
              <w:rPr>
                <w:noProof/>
                <w:webHidden/>
              </w:rPr>
              <w:fldChar w:fldCharType="end"/>
            </w:r>
          </w:hyperlink>
        </w:p>
        <w:p w14:paraId="1447A537" w14:textId="5655F583" w:rsidR="00C622DC" w:rsidRDefault="0021367A">
          <w:pPr>
            <w:pStyle w:val="TOC2"/>
            <w:rPr>
              <w:rFonts w:asciiTheme="minorHAnsi" w:eastAsiaTheme="minorEastAsia" w:hAnsiTheme="minorHAnsi"/>
              <w:noProof/>
              <w:sz w:val="22"/>
              <w:lang w:val="en-ID" w:eastAsia="en-ID"/>
            </w:rPr>
          </w:pPr>
          <w:hyperlink w:anchor="_Toc61463419" w:history="1">
            <w:r w:rsidR="00C622DC" w:rsidRPr="008638AD">
              <w:rPr>
                <w:rStyle w:val="Hyperlink"/>
                <w:rFonts w:cs="Times New Roman"/>
                <w:noProof/>
                <w14:scene3d>
                  <w14:camera w14:prst="orthographicFront"/>
                  <w14:lightRig w14:rig="threePt" w14:dir="t">
                    <w14:rot w14:lat="0" w14:lon="0" w14:rev="0"/>
                  </w14:lightRig>
                </w14:scene3d>
              </w:rPr>
              <w:t>I.2.</w:t>
            </w:r>
            <w:r w:rsidR="00C622DC" w:rsidRPr="008638AD">
              <w:rPr>
                <w:rStyle w:val="Hyperlink"/>
                <w:rFonts w:cs="Times New Roman"/>
                <w:noProof/>
              </w:rPr>
              <w:t xml:space="preserve"> Perumusan Masalah</w:t>
            </w:r>
            <w:r w:rsidR="00C622DC">
              <w:rPr>
                <w:noProof/>
                <w:webHidden/>
              </w:rPr>
              <w:tab/>
            </w:r>
            <w:r w:rsidR="00C622DC">
              <w:rPr>
                <w:noProof/>
                <w:webHidden/>
              </w:rPr>
              <w:fldChar w:fldCharType="begin"/>
            </w:r>
            <w:r w:rsidR="00C622DC">
              <w:rPr>
                <w:noProof/>
                <w:webHidden/>
              </w:rPr>
              <w:instrText xml:space="preserve"> PAGEREF _Toc61463419 \h </w:instrText>
            </w:r>
            <w:r w:rsidR="00C622DC">
              <w:rPr>
                <w:noProof/>
                <w:webHidden/>
              </w:rPr>
            </w:r>
            <w:r w:rsidR="00C622DC">
              <w:rPr>
                <w:noProof/>
                <w:webHidden/>
              </w:rPr>
              <w:fldChar w:fldCharType="separate"/>
            </w:r>
            <w:r w:rsidR="00C037DA">
              <w:rPr>
                <w:noProof/>
                <w:webHidden/>
              </w:rPr>
              <w:t>20</w:t>
            </w:r>
            <w:r w:rsidR="00C622DC">
              <w:rPr>
                <w:noProof/>
                <w:webHidden/>
              </w:rPr>
              <w:fldChar w:fldCharType="end"/>
            </w:r>
          </w:hyperlink>
        </w:p>
        <w:p w14:paraId="1B99DDBD" w14:textId="56364F58" w:rsidR="00C622DC" w:rsidRDefault="0021367A">
          <w:pPr>
            <w:pStyle w:val="TOC3"/>
            <w:tabs>
              <w:tab w:val="right" w:leader="dot" w:pos="7927"/>
            </w:tabs>
            <w:rPr>
              <w:rFonts w:asciiTheme="minorHAnsi" w:eastAsiaTheme="minorEastAsia" w:hAnsiTheme="minorHAnsi"/>
              <w:noProof/>
              <w:sz w:val="22"/>
              <w:lang w:val="en-ID" w:eastAsia="en-ID"/>
            </w:rPr>
          </w:pPr>
          <w:hyperlink w:anchor="_Toc61463420" w:history="1">
            <w:r w:rsidR="00C622DC" w:rsidRPr="008638AD">
              <w:rPr>
                <w:rStyle w:val="Hyperlink"/>
                <w:rFonts w:cs="Times New Roman"/>
                <w:noProof/>
              </w:rPr>
              <w:t>I.2.1. Batasan Masalah</w:t>
            </w:r>
            <w:r w:rsidR="00C622DC">
              <w:rPr>
                <w:noProof/>
                <w:webHidden/>
              </w:rPr>
              <w:tab/>
            </w:r>
            <w:r w:rsidR="00C622DC">
              <w:rPr>
                <w:noProof/>
                <w:webHidden/>
              </w:rPr>
              <w:fldChar w:fldCharType="begin"/>
            </w:r>
            <w:r w:rsidR="00C622DC">
              <w:rPr>
                <w:noProof/>
                <w:webHidden/>
              </w:rPr>
              <w:instrText xml:space="preserve"> PAGEREF _Toc61463420 \h </w:instrText>
            </w:r>
            <w:r w:rsidR="00C622DC">
              <w:rPr>
                <w:noProof/>
                <w:webHidden/>
              </w:rPr>
            </w:r>
            <w:r w:rsidR="00C622DC">
              <w:rPr>
                <w:noProof/>
                <w:webHidden/>
              </w:rPr>
              <w:fldChar w:fldCharType="separate"/>
            </w:r>
            <w:r w:rsidR="00C037DA">
              <w:rPr>
                <w:noProof/>
                <w:webHidden/>
              </w:rPr>
              <w:t>20</w:t>
            </w:r>
            <w:r w:rsidR="00C622DC">
              <w:rPr>
                <w:noProof/>
                <w:webHidden/>
              </w:rPr>
              <w:fldChar w:fldCharType="end"/>
            </w:r>
          </w:hyperlink>
        </w:p>
        <w:p w14:paraId="78DC5C52" w14:textId="0A220C0F" w:rsidR="00C622DC" w:rsidRDefault="0021367A">
          <w:pPr>
            <w:pStyle w:val="TOC2"/>
            <w:rPr>
              <w:rFonts w:asciiTheme="minorHAnsi" w:eastAsiaTheme="minorEastAsia" w:hAnsiTheme="minorHAnsi"/>
              <w:noProof/>
              <w:sz w:val="22"/>
              <w:lang w:val="en-ID" w:eastAsia="en-ID"/>
            </w:rPr>
          </w:pPr>
          <w:hyperlink w:anchor="_Toc61463421" w:history="1">
            <w:r w:rsidR="00C622DC" w:rsidRPr="008638AD">
              <w:rPr>
                <w:rStyle w:val="Hyperlink"/>
                <w:rFonts w:cs="Times New Roman"/>
                <w:noProof/>
                <w14:scene3d>
                  <w14:camera w14:prst="orthographicFront"/>
                  <w14:lightRig w14:rig="threePt" w14:dir="t">
                    <w14:rot w14:lat="0" w14:lon="0" w14:rev="0"/>
                  </w14:lightRig>
                </w14:scene3d>
              </w:rPr>
              <w:t>I.3.</w:t>
            </w:r>
            <w:r w:rsidR="00C622DC" w:rsidRPr="008638AD">
              <w:rPr>
                <w:rStyle w:val="Hyperlink"/>
                <w:rFonts w:cs="Times New Roman"/>
                <w:noProof/>
              </w:rPr>
              <w:t xml:space="preserve"> Tujuan Penelitian</w:t>
            </w:r>
            <w:r w:rsidR="00C622DC">
              <w:rPr>
                <w:noProof/>
                <w:webHidden/>
              </w:rPr>
              <w:tab/>
            </w:r>
            <w:r w:rsidR="00C622DC">
              <w:rPr>
                <w:noProof/>
                <w:webHidden/>
              </w:rPr>
              <w:fldChar w:fldCharType="begin"/>
            </w:r>
            <w:r w:rsidR="00C622DC">
              <w:rPr>
                <w:noProof/>
                <w:webHidden/>
              </w:rPr>
              <w:instrText xml:space="preserve"> PAGEREF _Toc61463421 \h </w:instrText>
            </w:r>
            <w:r w:rsidR="00C622DC">
              <w:rPr>
                <w:noProof/>
                <w:webHidden/>
              </w:rPr>
            </w:r>
            <w:r w:rsidR="00C622DC">
              <w:rPr>
                <w:noProof/>
                <w:webHidden/>
              </w:rPr>
              <w:fldChar w:fldCharType="separate"/>
            </w:r>
            <w:r w:rsidR="00C037DA">
              <w:rPr>
                <w:noProof/>
                <w:webHidden/>
              </w:rPr>
              <w:t>20</w:t>
            </w:r>
            <w:r w:rsidR="00C622DC">
              <w:rPr>
                <w:noProof/>
                <w:webHidden/>
              </w:rPr>
              <w:fldChar w:fldCharType="end"/>
            </w:r>
          </w:hyperlink>
        </w:p>
        <w:p w14:paraId="38CEACA0" w14:textId="30EE451E" w:rsidR="00C622DC" w:rsidRDefault="0021367A">
          <w:pPr>
            <w:pStyle w:val="TOC2"/>
            <w:rPr>
              <w:rFonts w:asciiTheme="minorHAnsi" w:eastAsiaTheme="minorEastAsia" w:hAnsiTheme="minorHAnsi"/>
              <w:noProof/>
              <w:sz w:val="22"/>
              <w:lang w:val="en-ID" w:eastAsia="en-ID"/>
            </w:rPr>
          </w:pPr>
          <w:hyperlink w:anchor="_Toc61463422" w:history="1">
            <w:r w:rsidR="00C622DC" w:rsidRPr="008638AD">
              <w:rPr>
                <w:rStyle w:val="Hyperlink"/>
                <w:rFonts w:cs="Times New Roman"/>
                <w:noProof/>
                <w14:scene3d>
                  <w14:camera w14:prst="orthographicFront"/>
                  <w14:lightRig w14:rig="threePt" w14:dir="t">
                    <w14:rot w14:lat="0" w14:lon="0" w14:rev="0"/>
                  </w14:lightRig>
                </w14:scene3d>
              </w:rPr>
              <w:t>I.4.</w:t>
            </w:r>
            <w:r w:rsidR="00C622DC" w:rsidRPr="008638AD">
              <w:rPr>
                <w:rStyle w:val="Hyperlink"/>
                <w:rFonts w:cs="Times New Roman"/>
                <w:noProof/>
              </w:rPr>
              <w:t xml:space="preserve"> Manfaat Penelitian</w:t>
            </w:r>
            <w:r w:rsidR="00C622DC">
              <w:rPr>
                <w:noProof/>
                <w:webHidden/>
              </w:rPr>
              <w:tab/>
            </w:r>
            <w:r w:rsidR="00C622DC">
              <w:rPr>
                <w:noProof/>
                <w:webHidden/>
              </w:rPr>
              <w:fldChar w:fldCharType="begin"/>
            </w:r>
            <w:r w:rsidR="00C622DC">
              <w:rPr>
                <w:noProof/>
                <w:webHidden/>
              </w:rPr>
              <w:instrText xml:space="preserve"> PAGEREF _Toc61463422 \h </w:instrText>
            </w:r>
            <w:r w:rsidR="00C622DC">
              <w:rPr>
                <w:noProof/>
                <w:webHidden/>
              </w:rPr>
            </w:r>
            <w:r w:rsidR="00C622DC">
              <w:rPr>
                <w:noProof/>
                <w:webHidden/>
              </w:rPr>
              <w:fldChar w:fldCharType="separate"/>
            </w:r>
            <w:r w:rsidR="00C037DA">
              <w:rPr>
                <w:noProof/>
                <w:webHidden/>
              </w:rPr>
              <w:t>21</w:t>
            </w:r>
            <w:r w:rsidR="00C622DC">
              <w:rPr>
                <w:noProof/>
                <w:webHidden/>
              </w:rPr>
              <w:fldChar w:fldCharType="end"/>
            </w:r>
          </w:hyperlink>
        </w:p>
        <w:p w14:paraId="6BC15342" w14:textId="52CA867C" w:rsidR="00C622DC" w:rsidRDefault="0021367A">
          <w:pPr>
            <w:pStyle w:val="TOC1"/>
            <w:rPr>
              <w:rFonts w:asciiTheme="minorHAnsi" w:eastAsiaTheme="minorEastAsia" w:hAnsiTheme="minorHAnsi"/>
              <w:noProof/>
              <w:sz w:val="22"/>
              <w:lang w:val="en-ID" w:eastAsia="en-ID"/>
            </w:rPr>
          </w:pPr>
          <w:hyperlink w:anchor="_Toc61463423" w:history="1">
            <w:r w:rsidR="00C622DC" w:rsidRPr="008638AD">
              <w:rPr>
                <w:rStyle w:val="Hyperlink"/>
                <w:rFonts w:cs="Times New Roman"/>
                <w:noProof/>
                <w14:scene3d>
                  <w14:camera w14:prst="orthographicFront"/>
                  <w14:lightRig w14:rig="threePt" w14:dir="t">
                    <w14:rot w14:lat="0" w14:lon="0" w14:rev="0"/>
                  </w14:lightRig>
                </w14:scene3d>
              </w:rPr>
              <w:t>BAB II</w:t>
            </w:r>
            <w:r w:rsidR="00C622DC" w:rsidRPr="008638AD">
              <w:rPr>
                <w:rStyle w:val="Hyperlink"/>
                <w:rFonts w:cs="Times New Roman"/>
                <w:noProof/>
              </w:rPr>
              <w:t xml:space="preserve">  TINJAUAN PUSTAKA</w:t>
            </w:r>
            <w:r w:rsidR="00C622DC">
              <w:rPr>
                <w:noProof/>
                <w:webHidden/>
              </w:rPr>
              <w:tab/>
            </w:r>
            <w:r w:rsidR="00C622DC">
              <w:rPr>
                <w:noProof/>
                <w:webHidden/>
              </w:rPr>
              <w:fldChar w:fldCharType="begin"/>
            </w:r>
            <w:r w:rsidR="00C622DC">
              <w:rPr>
                <w:noProof/>
                <w:webHidden/>
              </w:rPr>
              <w:instrText xml:space="preserve"> PAGEREF _Toc61463423 \h </w:instrText>
            </w:r>
            <w:r w:rsidR="00C622DC">
              <w:rPr>
                <w:noProof/>
                <w:webHidden/>
              </w:rPr>
            </w:r>
            <w:r w:rsidR="00C622DC">
              <w:rPr>
                <w:noProof/>
                <w:webHidden/>
              </w:rPr>
              <w:fldChar w:fldCharType="separate"/>
            </w:r>
            <w:r w:rsidR="00C037DA">
              <w:rPr>
                <w:noProof/>
                <w:webHidden/>
              </w:rPr>
              <w:t>22</w:t>
            </w:r>
            <w:r w:rsidR="00C622DC">
              <w:rPr>
                <w:noProof/>
                <w:webHidden/>
              </w:rPr>
              <w:fldChar w:fldCharType="end"/>
            </w:r>
          </w:hyperlink>
        </w:p>
        <w:p w14:paraId="72A402B6" w14:textId="2376D8C1" w:rsidR="00C622DC" w:rsidRDefault="0021367A">
          <w:pPr>
            <w:pStyle w:val="TOC1"/>
            <w:rPr>
              <w:rFonts w:asciiTheme="minorHAnsi" w:eastAsiaTheme="minorEastAsia" w:hAnsiTheme="minorHAnsi"/>
              <w:noProof/>
              <w:sz w:val="22"/>
              <w:lang w:val="en-ID" w:eastAsia="en-ID"/>
            </w:rPr>
          </w:pPr>
          <w:hyperlink w:anchor="_Toc61463424" w:history="1">
            <w:r w:rsidR="00C622DC" w:rsidRPr="008638AD">
              <w:rPr>
                <w:rStyle w:val="Hyperlink"/>
                <w:rFonts w:cs="Times New Roman"/>
                <w:noProof/>
                <w14:scene3d>
                  <w14:camera w14:prst="orthographicFront"/>
                  <w14:lightRig w14:rig="threePt" w14:dir="t">
                    <w14:rot w14:lat="0" w14:lon="0" w14:rev="0"/>
                  </w14:lightRig>
                </w14:scene3d>
              </w:rPr>
              <w:t>BAB III</w:t>
            </w:r>
            <w:r w:rsidR="00C622DC" w:rsidRPr="008638AD">
              <w:rPr>
                <w:rStyle w:val="Hyperlink"/>
                <w:rFonts w:cs="Times New Roman"/>
                <w:noProof/>
              </w:rPr>
              <w:t xml:space="preserve">  DASAR TEORI</w:t>
            </w:r>
            <w:r w:rsidR="00C622DC">
              <w:rPr>
                <w:noProof/>
                <w:webHidden/>
              </w:rPr>
              <w:tab/>
            </w:r>
            <w:r w:rsidR="00C622DC">
              <w:rPr>
                <w:noProof/>
                <w:webHidden/>
              </w:rPr>
              <w:fldChar w:fldCharType="begin"/>
            </w:r>
            <w:r w:rsidR="00C622DC">
              <w:rPr>
                <w:noProof/>
                <w:webHidden/>
              </w:rPr>
              <w:instrText xml:space="preserve"> PAGEREF _Toc61463424 \h </w:instrText>
            </w:r>
            <w:r w:rsidR="00C622DC">
              <w:rPr>
                <w:noProof/>
                <w:webHidden/>
              </w:rPr>
            </w:r>
            <w:r w:rsidR="00C622DC">
              <w:rPr>
                <w:noProof/>
                <w:webHidden/>
              </w:rPr>
              <w:fldChar w:fldCharType="separate"/>
            </w:r>
            <w:r w:rsidR="00C037DA">
              <w:rPr>
                <w:noProof/>
                <w:webHidden/>
              </w:rPr>
              <w:t>30</w:t>
            </w:r>
            <w:r w:rsidR="00C622DC">
              <w:rPr>
                <w:noProof/>
                <w:webHidden/>
              </w:rPr>
              <w:fldChar w:fldCharType="end"/>
            </w:r>
          </w:hyperlink>
        </w:p>
        <w:p w14:paraId="1908E426" w14:textId="682A64EB" w:rsidR="00C622DC" w:rsidRDefault="0021367A">
          <w:pPr>
            <w:pStyle w:val="TOC2"/>
            <w:rPr>
              <w:rFonts w:asciiTheme="minorHAnsi" w:eastAsiaTheme="minorEastAsia" w:hAnsiTheme="minorHAnsi"/>
              <w:noProof/>
              <w:sz w:val="22"/>
              <w:lang w:val="en-ID" w:eastAsia="en-ID"/>
            </w:rPr>
          </w:pPr>
          <w:hyperlink w:anchor="_Toc61463425" w:history="1">
            <w:r w:rsidR="00C622DC" w:rsidRPr="008638AD">
              <w:rPr>
                <w:rStyle w:val="Hyperlink"/>
                <w:noProof/>
                <w:lang w:val="de-DE"/>
                <w14:scene3d>
                  <w14:camera w14:prst="orthographicFront"/>
                  <w14:lightRig w14:rig="threePt" w14:dir="t">
                    <w14:rot w14:lat="0" w14:lon="0" w14:rev="0"/>
                  </w14:lightRig>
                </w14:scene3d>
              </w:rPr>
              <w:t>III.1.</w:t>
            </w:r>
            <w:r w:rsidR="00C622DC" w:rsidRPr="008638AD">
              <w:rPr>
                <w:rStyle w:val="Hyperlink"/>
                <w:i/>
                <w:iCs/>
                <w:noProof/>
                <w:lang w:val="de-DE"/>
              </w:rPr>
              <w:t xml:space="preserve"> Semi-Supervised Learning</w:t>
            </w:r>
            <w:r w:rsidR="00C622DC">
              <w:rPr>
                <w:noProof/>
                <w:webHidden/>
              </w:rPr>
              <w:tab/>
            </w:r>
            <w:r w:rsidR="00C622DC">
              <w:rPr>
                <w:noProof/>
                <w:webHidden/>
              </w:rPr>
              <w:fldChar w:fldCharType="begin"/>
            </w:r>
            <w:r w:rsidR="00C622DC">
              <w:rPr>
                <w:noProof/>
                <w:webHidden/>
              </w:rPr>
              <w:instrText xml:space="preserve"> PAGEREF _Toc61463425 \h </w:instrText>
            </w:r>
            <w:r w:rsidR="00C622DC">
              <w:rPr>
                <w:noProof/>
                <w:webHidden/>
              </w:rPr>
            </w:r>
            <w:r w:rsidR="00C622DC">
              <w:rPr>
                <w:noProof/>
                <w:webHidden/>
              </w:rPr>
              <w:fldChar w:fldCharType="separate"/>
            </w:r>
            <w:r w:rsidR="00C037DA">
              <w:rPr>
                <w:noProof/>
                <w:webHidden/>
              </w:rPr>
              <w:t>30</w:t>
            </w:r>
            <w:r w:rsidR="00C622DC">
              <w:rPr>
                <w:noProof/>
                <w:webHidden/>
              </w:rPr>
              <w:fldChar w:fldCharType="end"/>
            </w:r>
          </w:hyperlink>
        </w:p>
        <w:p w14:paraId="05254C2B" w14:textId="50A90938" w:rsidR="00C622DC" w:rsidRDefault="0021367A">
          <w:pPr>
            <w:pStyle w:val="TOC2"/>
            <w:rPr>
              <w:rFonts w:asciiTheme="minorHAnsi" w:eastAsiaTheme="minorEastAsia" w:hAnsiTheme="minorHAnsi"/>
              <w:noProof/>
              <w:sz w:val="22"/>
              <w:lang w:val="en-ID" w:eastAsia="en-ID"/>
            </w:rPr>
          </w:pPr>
          <w:hyperlink w:anchor="_Toc61463426" w:history="1">
            <w:r w:rsidR="00C622DC" w:rsidRPr="008638AD">
              <w:rPr>
                <w:rStyle w:val="Hyperlink"/>
                <w:noProof/>
                <w:lang w:val="de-DE"/>
                <w14:scene3d>
                  <w14:camera w14:prst="orthographicFront"/>
                  <w14:lightRig w14:rig="threePt" w14:dir="t">
                    <w14:rot w14:lat="0" w14:lon="0" w14:rev="0"/>
                  </w14:lightRig>
                </w14:scene3d>
              </w:rPr>
              <w:t>III.2.</w:t>
            </w:r>
            <w:r w:rsidR="00C622DC" w:rsidRPr="008638AD">
              <w:rPr>
                <w:rStyle w:val="Hyperlink"/>
                <w:noProof/>
                <w:lang w:val="de-DE"/>
              </w:rPr>
              <w:t xml:space="preserve"> Metode Cluster-then-label</w:t>
            </w:r>
            <w:r w:rsidR="00C622DC">
              <w:rPr>
                <w:noProof/>
                <w:webHidden/>
              </w:rPr>
              <w:tab/>
            </w:r>
            <w:r w:rsidR="00C622DC">
              <w:rPr>
                <w:noProof/>
                <w:webHidden/>
              </w:rPr>
              <w:fldChar w:fldCharType="begin"/>
            </w:r>
            <w:r w:rsidR="00C622DC">
              <w:rPr>
                <w:noProof/>
                <w:webHidden/>
              </w:rPr>
              <w:instrText xml:space="preserve"> PAGEREF _Toc61463426 \h </w:instrText>
            </w:r>
            <w:r w:rsidR="00C622DC">
              <w:rPr>
                <w:noProof/>
                <w:webHidden/>
              </w:rPr>
            </w:r>
            <w:r w:rsidR="00C622DC">
              <w:rPr>
                <w:noProof/>
                <w:webHidden/>
              </w:rPr>
              <w:fldChar w:fldCharType="separate"/>
            </w:r>
            <w:r w:rsidR="00C037DA">
              <w:rPr>
                <w:noProof/>
                <w:webHidden/>
              </w:rPr>
              <w:t>31</w:t>
            </w:r>
            <w:r w:rsidR="00C622DC">
              <w:rPr>
                <w:noProof/>
                <w:webHidden/>
              </w:rPr>
              <w:fldChar w:fldCharType="end"/>
            </w:r>
          </w:hyperlink>
        </w:p>
        <w:p w14:paraId="02E7B03E" w14:textId="6F42C06B" w:rsidR="00C622DC" w:rsidRDefault="0021367A">
          <w:pPr>
            <w:pStyle w:val="TOC2"/>
            <w:rPr>
              <w:rFonts w:asciiTheme="minorHAnsi" w:eastAsiaTheme="minorEastAsia" w:hAnsiTheme="minorHAnsi"/>
              <w:noProof/>
              <w:sz w:val="22"/>
              <w:lang w:val="en-ID" w:eastAsia="en-ID"/>
            </w:rPr>
          </w:pPr>
          <w:hyperlink w:anchor="_Toc61463427" w:history="1">
            <w:r w:rsidR="00C622DC" w:rsidRPr="008638AD">
              <w:rPr>
                <w:rStyle w:val="Hyperlink"/>
                <w:rFonts w:cs="Times New Roman"/>
                <w:noProof/>
              </w:rPr>
              <w:t>III.3. Support Vector Machines (SVM)</w:t>
            </w:r>
            <w:r w:rsidR="00C622DC">
              <w:rPr>
                <w:noProof/>
                <w:webHidden/>
              </w:rPr>
              <w:tab/>
            </w:r>
            <w:r w:rsidR="00C622DC">
              <w:rPr>
                <w:noProof/>
                <w:webHidden/>
              </w:rPr>
              <w:fldChar w:fldCharType="begin"/>
            </w:r>
            <w:r w:rsidR="00C622DC">
              <w:rPr>
                <w:noProof/>
                <w:webHidden/>
              </w:rPr>
              <w:instrText xml:space="preserve"> PAGEREF _Toc61463427 \h </w:instrText>
            </w:r>
            <w:r w:rsidR="00C622DC">
              <w:rPr>
                <w:noProof/>
                <w:webHidden/>
              </w:rPr>
            </w:r>
            <w:r w:rsidR="00C622DC">
              <w:rPr>
                <w:noProof/>
                <w:webHidden/>
              </w:rPr>
              <w:fldChar w:fldCharType="separate"/>
            </w:r>
            <w:r w:rsidR="00C037DA">
              <w:rPr>
                <w:noProof/>
                <w:webHidden/>
              </w:rPr>
              <w:t>31</w:t>
            </w:r>
            <w:r w:rsidR="00C622DC">
              <w:rPr>
                <w:noProof/>
                <w:webHidden/>
              </w:rPr>
              <w:fldChar w:fldCharType="end"/>
            </w:r>
          </w:hyperlink>
        </w:p>
        <w:p w14:paraId="0D60EADB" w14:textId="2451CFB9" w:rsidR="00C622DC" w:rsidRDefault="0021367A">
          <w:pPr>
            <w:pStyle w:val="TOC2"/>
            <w:rPr>
              <w:rFonts w:asciiTheme="minorHAnsi" w:eastAsiaTheme="minorEastAsia" w:hAnsiTheme="minorHAnsi"/>
              <w:noProof/>
              <w:sz w:val="22"/>
              <w:lang w:val="en-ID" w:eastAsia="en-ID"/>
            </w:rPr>
          </w:pPr>
          <w:hyperlink w:anchor="_Toc61463428" w:history="1">
            <w:r w:rsidR="00C622DC" w:rsidRPr="008638AD">
              <w:rPr>
                <w:rStyle w:val="Hyperlink"/>
                <w:noProof/>
                <w:lang w:val="de-DE"/>
              </w:rPr>
              <w:t>III.4. Metode Pengelompokan</w:t>
            </w:r>
            <w:r w:rsidR="00C622DC">
              <w:rPr>
                <w:noProof/>
                <w:webHidden/>
              </w:rPr>
              <w:tab/>
            </w:r>
            <w:r w:rsidR="00C622DC">
              <w:rPr>
                <w:noProof/>
                <w:webHidden/>
              </w:rPr>
              <w:fldChar w:fldCharType="begin"/>
            </w:r>
            <w:r w:rsidR="00C622DC">
              <w:rPr>
                <w:noProof/>
                <w:webHidden/>
              </w:rPr>
              <w:instrText xml:space="preserve"> PAGEREF _Toc61463428 \h </w:instrText>
            </w:r>
            <w:r w:rsidR="00C622DC">
              <w:rPr>
                <w:noProof/>
                <w:webHidden/>
              </w:rPr>
            </w:r>
            <w:r w:rsidR="00C622DC">
              <w:rPr>
                <w:noProof/>
                <w:webHidden/>
              </w:rPr>
              <w:fldChar w:fldCharType="separate"/>
            </w:r>
            <w:r w:rsidR="00C037DA">
              <w:rPr>
                <w:noProof/>
                <w:webHidden/>
              </w:rPr>
              <w:t>39</w:t>
            </w:r>
            <w:r w:rsidR="00C622DC">
              <w:rPr>
                <w:noProof/>
                <w:webHidden/>
              </w:rPr>
              <w:fldChar w:fldCharType="end"/>
            </w:r>
          </w:hyperlink>
        </w:p>
        <w:p w14:paraId="5A1E8D1B" w14:textId="58989872" w:rsidR="00C622DC" w:rsidRDefault="0021367A">
          <w:pPr>
            <w:pStyle w:val="TOC3"/>
            <w:tabs>
              <w:tab w:val="right" w:leader="dot" w:pos="7927"/>
            </w:tabs>
            <w:rPr>
              <w:rFonts w:asciiTheme="minorHAnsi" w:eastAsiaTheme="minorEastAsia" w:hAnsiTheme="minorHAnsi"/>
              <w:noProof/>
              <w:sz w:val="22"/>
              <w:lang w:val="en-ID" w:eastAsia="en-ID"/>
            </w:rPr>
          </w:pPr>
          <w:hyperlink w:anchor="_Toc61463429" w:history="1">
            <w:r w:rsidR="00C622DC" w:rsidRPr="008638AD">
              <w:rPr>
                <w:rStyle w:val="Hyperlink"/>
                <w:noProof/>
                <w:lang w:val="de-DE"/>
              </w:rPr>
              <w:t>III.4.1. Pengelompokan K-means</w:t>
            </w:r>
            <w:r w:rsidR="00C622DC">
              <w:rPr>
                <w:noProof/>
                <w:webHidden/>
              </w:rPr>
              <w:tab/>
            </w:r>
            <w:r w:rsidR="00C622DC">
              <w:rPr>
                <w:noProof/>
                <w:webHidden/>
              </w:rPr>
              <w:fldChar w:fldCharType="begin"/>
            </w:r>
            <w:r w:rsidR="00C622DC">
              <w:rPr>
                <w:noProof/>
                <w:webHidden/>
              </w:rPr>
              <w:instrText xml:space="preserve"> PAGEREF _Toc61463429 \h </w:instrText>
            </w:r>
            <w:r w:rsidR="00C622DC">
              <w:rPr>
                <w:noProof/>
                <w:webHidden/>
              </w:rPr>
            </w:r>
            <w:r w:rsidR="00C622DC">
              <w:rPr>
                <w:noProof/>
                <w:webHidden/>
              </w:rPr>
              <w:fldChar w:fldCharType="separate"/>
            </w:r>
            <w:r w:rsidR="00C037DA">
              <w:rPr>
                <w:noProof/>
                <w:webHidden/>
              </w:rPr>
              <w:t>39</w:t>
            </w:r>
            <w:r w:rsidR="00C622DC">
              <w:rPr>
                <w:noProof/>
                <w:webHidden/>
              </w:rPr>
              <w:fldChar w:fldCharType="end"/>
            </w:r>
          </w:hyperlink>
        </w:p>
        <w:p w14:paraId="61182278" w14:textId="0838261D" w:rsidR="00C622DC" w:rsidRDefault="0021367A">
          <w:pPr>
            <w:pStyle w:val="TOC3"/>
            <w:tabs>
              <w:tab w:val="right" w:leader="dot" w:pos="7927"/>
            </w:tabs>
            <w:rPr>
              <w:rFonts w:asciiTheme="minorHAnsi" w:eastAsiaTheme="minorEastAsia" w:hAnsiTheme="minorHAnsi"/>
              <w:noProof/>
              <w:sz w:val="22"/>
              <w:lang w:val="en-ID" w:eastAsia="en-ID"/>
            </w:rPr>
          </w:pPr>
          <w:hyperlink w:anchor="_Toc61463430" w:history="1">
            <w:r w:rsidR="00C622DC" w:rsidRPr="008638AD">
              <w:rPr>
                <w:rStyle w:val="Hyperlink"/>
                <w:noProof/>
                <w:lang w:val="de-DE"/>
              </w:rPr>
              <w:t>III.4.2. Density-based Spatial Clustering of Applications With Noise</w:t>
            </w:r>
            <w:r w:rsidR="00C622DC">
              <w:rPr>
                <w:noProof/>
                <w:webHidden/>
              </w:rPr>
              <w:tab/>
            </w:r>
            <w:r w:rsidR="00C622DC">
              <w:rPr>
                <w:noProof/>
                <w:webHidden/>
              </w:rPr>
              <w:fldChar w:fldCharType="begin"/>
            </w:r>
            <w:r w:rsidR="00C622DC">
              <w:rPr>
                <w:noProof/>
                <w:webHidden/>
              </w:rPr>
              <w:instrText xml:space="preserve"> PAGEREF _Toc61463430 \h </w:instrText>
            </w:r>
            <w:r w:rsidR="00C622DC">
              <w:rPr>
                <w:noProof/>
                <w:webHidden/>
              </w:rPr>
            </w:r>
            <w:r w:rsidR="00C622DC">
              <w:rPr>
                <w:noProof/>
                <w:webHidden/>
              </w:rPr>
              <w:fldChar w:fldCharType="separate"/>
            </w:r>
            <w:r w:rsidR="00C037DA">
              <w:rPr>
                <w:noProof/>
                <w:webHidden/>
              </w:rPr>
              <w:t>41</w:t>
            </w:r>
            <w:r w:rsidR="00C622DC">
              <w:rPr>
                <w:noProof/>
                <w:webHidden/>
              </w:rPr>
              <w:fldChar w:fldCharType="end"/>
            </w:r>
          </w:hyperlink>
        </w:p>
        <w:p w14:paraId="75EF3161" w14:textId="3B83673E" w:rsidR="00C622DC" w:rsidRDefault="0021367A">
          <w:pPr>
            <w:pStyle w:val="TOC2"/>
            <w:rPr>
              <w:rFonts w:asciiTheme="minorHAnsi" w:eastAsiaTheme="minorEastAsia" w:hAnsiTheme="minorHAnsi"/>
              <w:noProof/>
              <w:sz w:val="22"/>
              <w:lang w:val="en-ID" w:eastAsia="en-ID"/>
            </w:rPr>
          </w:pPr>
          <w:hyperlink w:anchor="_Toc61463431" w:history="1">
            <w:r w:rsidR="00C622DC" w:rsidRPr="008638AD">
              <w:rPr>
                <w:rStyle w:val="Hyperlink"/>
                <w:noProof/>
                <w:lang w:val="de-DE"/>
              </w:rPr>
              <w:t>III.5. Kernel</w:t>
            </w:r>
            <w:r w:rsidR="00C622DC">
              <w:rPr>
                <w:noProof/>
                <w:webHidden/>
              </w:rPr>
              <w:tab/>
            </w:r>
            <w:r w:rsidR="00C622DC">
              <w:rPr>
                <w:noProof/>
                <w:webHidden/>
              </w:rPr>
              <w:fldChar w:fldCharType="begin"/>
            </w:r>
            <w:r w:rsidR="00C622DC">
              <w:rPr>
                <w:noProof/>
                <w:webHidden/>
              </w:rPr>
              <w:instrText xml:space="preserve"> PAGEREF _Toc61463431 \h </w:instrText>
            </w:r>
            <w:r w:rsidR="00C622DC">
              <w:rPr>
                <w:noProof/>
                <w:webHidden/>
              </w:rPr>
            </w:r>
            <w:r w:rsidR="00C622DC">
              <w:rPr>
                <w:noProof/>
                <w:webHidden/>
              </w:rPr>
              <w:fldChar w:fldCharType="separate"/>
            </w:r>
            <w:r w:rsidR="00C037DA">
              <w:rPr>
                <w:noProof/>
                <w:webHidden/>
              </w:rPr>
              <w:t>43</w:t>
            </w:r>
            <w:r w:rsidR="00C622DC">
              <w:rPr>
                <w:noProof/>
                <w:webHidden/>
              </w:rPr>
              <w:fldChar w:fldCharType="end"/>
            </w:r>
          </w:hyperlink>
        </w:p>
        <w:p w14:paraId="744643A1" w14:textId="524A2DBB" w:rsidR="00C622DC" w:rsidRDefault="0021367A">
          <w:pPr>
            <w:pStyle w:val="TOC2"/>
            <w:rPr>
              <w:rFonts w:asciiTheme="minorHAnsi" w:eastAsiaTheme="minorEastAsia" w:hAnsiTheme="minorHAnsi"/>
              <w:noProof/>
              <w:sz w:val="22"/>
              <w:lang w:val="en-ID" w:eastAsia="en-ID"/>
            </w:rPr>
          </w:pPr>
          <w:hyperlink w:anchor="_Toc61463432" w:history="1">
            <w:r w:rsidR="00C622DC" w:rsidRPr="008638AD">
              <w:rPr>
                <w:rStyle w:val="Hyperlink"/>
                <w:noProof/>
                <w:lang w:val="de-DE"/>
              </w:rPr>
              <w:t>III.6. Kernel Fisher Discriminant Analysis</w:t>
            </w:r>
            <w:r w:rsidR="00C622DC">
              <w:rPr>
                <w:noProof/>
                <w:webHidden/>
              </w:rPr>
              <w:tab/>
            </w:r>
            <w:r w:rsidR="00C622DC">
              <w:rPr>
                <w:noProof/>
                <w:webHidden/>
              </w:rPr>
              <w:fldChar w:fldCharType="begin"/>
            </w:r>
            <w:r w:rsidR="00C622DC">
              <w:rPr>
                <w:noProof/>
                <w:webHidden/>
              </w:rPr>
              <w:instrText xml:space="preserve"> PAGEREF _Toc61463432 \h </w:instrText>
            </w:r>
            <w:r w:rsidR="00C622DC">
              <w:rPr>
                <w:noProof/>
                <w:webHidden/>
              </w:rPr>
            </w:r>
            <w:r w:rsidR="00C622DC">
              <w:rPr>
                <w:noProof/>
                <w:webHidden/>
              </w:rPr>
              <w:fldChar w:fldCharType="separate"/>
            </w:r>
            <w:r w:rsidR="00C037DA">
              <w:rPr>
                <w:noProof/>
                <w:webHidden/>
              </w:rPr>
              <w:t>44</w:t>
            </w:r>
            <w:r w:rsidR="00C622DC">
              <w:rPr>
                <w:noProof/>
                <w:webHidden/>
              </w:rPr>
              <w:fldChar w:fldCharType="end"/>
            </w:r>
          </w:hyperlink>
        </w:p>
        <w:p w14:paraId="469D7F2F" w14:textId="7EE3FAF5" w:rsidR="00C622DC" w:rsidRDefault="0021367A">
          <w:pPr>
            <w:pStyle w:val="TOC2"/>
            <w:rPr>
              <w:rFonts w:asciiTheme="minorHAnsi" w:eastAsiaTheme="minorEastAsia" w:hAnsiTheme="minorHAnsi"/>
              <w:noProof/>
              <w:sz w:val="22"/>
              <w:lang w:val="en-ID" w:eastAsia="en-ID"/>
            </w:rPr>
          </w:pPr>
          <w:hyperlink w:anchor="_Toc61463433" w:history="1">
            <w:r w:rsidR="00C622DC" w:rsidRPr="008638AD">
              <w:rPr>
                <w:rStyle w:val="Hyperlink"/>
                <w:noProof/>
                <w:lang w:val="de-DE"/>
              </w:rPr>
              <w:t>III.7. Penskalaan</w:t>
            </w:r>
            <w:r w:rsidR="00C622DC">
              <w:rPr>
                <w:noProof/>
                <w:webHidden/>
              </w:rPr>
              <w:tab/>
            </w:r>
            <w:r w:rsidR="00C622DC">
              <w:rPr>
                <w:noProof/>
                <w:webHidden/>
              </w:rPr>
              <w:fldChar w:fldCharType="begin"/>
            </w:r>
            <w:r w:rsidR="00C622DC">
              <w:rPr>
                <w:noProof/>
                <w:webHidden/>
              </w:rPr>
              <w:instrText xml:space="preserve"> PAGEREF _Toc61463433 \h </w:instrText>
            </w:r>
            <w:r w:rsidR="00C622DC">
              <w:rPr>
                <w:noProof/>
                <w:webHidden/>
              </w:rPr>
            </w:r>
            <w:r w:rsidR="00C622DC">
              <w:rPr>
                <w:noProof/>
                <w:webHidden/>
              </w:rPr>
              <w:fldChar w:fldCharType="separate"/>
            </w:r>
            <w:r w:rsidR="00C037DA">
              <w:rPr>
                <w:noProof/>
                <w:webHidden/>
              </w:rPr>
              <w:t>46</w:t>
            </w:r>
            <w:r w:rsidR="00C622DC">
              <w:rPr>
                <w:noProof/>
                <w:webHidden/>
              </w:rPr>
              <w:fldChar w:fldCharType="end"/>
            </w:r>
          </w:hyperlink>
        </w:p>
        <w:p w14:paraId="2325061E" w14:textId="5310A83D" w:rsidR="00C622DC" w:rsidRDefault="0021367A">
          <w:pPr>
            <w:pStyle w:val="TOC2"/>
            <w:rPr>
              <w:rFonts w:asciiTheme="minorHAnsi" w:eastAsiaTheme="minorEastAsia" w:hAnsiTheme="minorHAnsi"/>
              <w:noProof/>
              <w:sz w:val="22"/>
              <w:lang w:val="en-ID" w:eastAsia="en-ID"/>
            </w:rPr>
          </w:pPr>
          <w:hyperlink w:anchor="_Toc61463434" w:history="1">
            <w:r w:rsidR="00C622DC" w:rsidRPr="008638AD">
              <w:rPr>
                <w:rStyle w:val="Hyperlink"/>
                <w:noProof/>
                <w:lang w:val="de-DE"/>
              </w:rPr>
              <w:t>III.8. Deteksi dan Diagnosis Kesalahan</w:t>
            </w:r>
            <w:r w:rsidR="00C622DC">
              <w:rPr>
                <w:noProof/>
                <w:webHidden/>
              </w:rPr>
              <w:tab/>
            </w:r>
            <w:r w:rsidR="00C622DC">
              <w:rPr>
                <w:noProof/>
                <w:webHidden/>
              </w:rPr>
              <w:fldChar w:fldCharType="begin"/>
            </w:r>
            <w:r w:rsidR="00C622DC">
              <w:rPr>
                <w:noProof/>
                <w:webHidden/>
              </w:rPr>
              <w:instrText xml:space="preserve"> PAGEREF _Toc61463434 \h </w:instrText>
            </w:r>
            <w:r w:rsidR="00C622DC">
              <w:rPr>
                <w:noProof/>
                <w:webHidden/>
              </w:rPr>
            </w:r>
            <w:r w:rsidR="00C622DC">
              <w:rPr>
                <w:noProof/>
                <w:webHidden/>
              </w:rPr>
              <w:fldChar w:fldCharType="separate"/>
            </w:r>
            <w:r w:rsidR="00C037DA">
              <w:rPr>
                <w:noProof/>
                <w:webHidden/>
              </w:rPr>
              <w:t>48</w:t>
            </w:r>
            <w:r w:rsidR="00C622DC">
              <w:rPr>
                <w:noProof/>
                <w:webHidden/>
              </w:rPr>
              <w:fldChar w:fldCharType="end"/>
            </w:r>
          </w:hyperlink>
        </w:p>
        <w:p w14:paraId="5E6870C8" w14:textId="14A5BF79" w:rsidR="00C622DC" w:rsidRDefault="0021367A">
          <w:pPr>
            <w:pStyle w:val="TOC2"/>
            <w:rPr>
              <w:rFonts w:asciiTheme="minorHAnsi" w:eastAsiaTheme="minorEastAsia" w:hAnsiTheme="minorHAnsi"/>
              <w:noProof/>
              <w:sz w:val="22"/>
              <w:lang w:val="en-ID" w:eastAsia="en-ID"/>
            </w:rPr>
          </w:pPr>
          <w:hyperlink w:anchor="_Toc61463435" w:history="1">
            <w:r w:rsidR="00C622DC" w:rsidRPr="008638AD">
              <w:rPr>
                <w:rStyle w:val="Hyperlink"/>
                <w:noProof/>
              </w:rPr>
              <w:t xml:space="preserve">III.9. </w:t>
            </w:r>
            <w:r w:rsidR="00C622DC" w:rsidRPr="008638AD">
              <w:rPr>
                <w:rStyle w:val="Hyperlink"/>
                <w:i/>
                <w:noProof/>
              </w:rPr>
              <w:t>Message Queue Telemetry Transport</w:t>
            </w:r>
            <w:r w:rsidR="00C622DC">
              <w:rPr>
                <w:noProof/>
                <w:webHidden/>
              </w:rPr>
              <w:tab/>
            </w:r>
            <w:r w:rsidR="00C622DC">
              <w:rPr>
                <w:noProof/>
                <w:webHidden/>
              </w:rPr>
              <w:fldChar w:fldCharType="begin"/>
            </w:r>
            <w:r w:rsidR="00C622DC">
              <w:rPr>
                <w:noProof/>
                <w:webHidden/>
              </w:rPr>
              <w:instrText xml:space="preserve"> PAGEREF _Toc61463435 \h </w:instrText>
            </w:r>
            <w:r w:rsidR="00C622DC">
              <w:rPr>
                <w:noProof/>
                <w:webHidden/>
              </w:rPr>
            </w:r>
            <w:r w:rsidR="00C622DC">
              <w:rPr>
                <w:noProof/>
                <w:webHidden/>
              </w:rPr>
              <w:fldChar w:fldCharType="separate"/>
            </w:r>
            <w:r w:rsidR="00C037DA">
              <w:rPr>
                <w:noProof/>
                <w:webHidden/>
              </w:rPr>
              <w:t>49</w:t>
            </w:r>
            <w:r w:rsidR="00C622DC">
              <w:rPr>
                <w:noProof/>
                <w:webHidden/>
              </w:rPr>
              <w:fldChar w:fldCharType="end"/>
            </w:r>
          </w:hyperlink>
        </w:p>
        <w:p w14:paraId="67BB9839" w14:textId="1F765C17" w:rsidR="00C622DC" w:rsidRDefault="0021367A">
          <w:pPr>
            <w:pStyle w:val="TOC1"/>
            <w:rPr>
              <w:rFonts w:asciiTheme="minorHAnsi" w:eastAsiaTheme="minorEastAsia" w:hAnsiTheme="minorHAnsi"/>
              <w:noProof/>
              <w:sz w:val="22"/>
              <w:lang w:val="en-ID" w:eastAsia="en-ID"/>
            </w:rPr>
          </w:pPr>
          <w:hyperlink w:anchor="_Toc61463436" w:history="1">
            <w:r w:rsidR="00C622DC" w:rsidRPr="008638AD">
              <w:rPr>
                <w:rStyle w:val="Hyperlink"/>
                <w:noProof/>
                <w14:scene3d>
                  <w14:camera w14:prst="orthographicFront"/>
                  <w14:lightRig w14:rig="threePt" w14:dir="t">
                    <w14:rot w14:lat="0" w14:lon="0" w14:rev="0"/>
                  </w14:lightRig>
                </w14:scene3d>
              </w:rPr>
              <w:t>BAB IV</w:t>
            </w:r>
            <w:r w:rsidR="00C622DC" w:rsidRPr="008638AD">
              <w:rPr>
                <w:rStyle w:val="Hyperlink"/>
                <w:noProof/>
              </w:rPr>
              <w:t xml:space="preserve"> PELAKSANAAN PENELITIAN</w:t>
            </w:r>
            <w:r w:rsidR="00C622DC">
              <w:rPr>
                <w:noProof/>
                <w:webHidden/>
              </w:rPr>
              <w:tab/>
            </w:r>
            <w:r w:rsidR="00C622DC">
              <w:rPr>
                <w:noProof/>
                <w:webHidden/>
              </w:rPr>
              <w:fldChar w:fldCharType="begin"/>
            </w:r>
            <w:r w:rsidR="00C622DC">
              <w:rPr>
                <w:noProof/>
                <w:webHidden/>
              </w:rPr>
              <w:instrText xml:space="preserve"> PAGEREF _Toc61463436 \h </w:instrText>
            </w:r>
            <w:r w:rsidR="00C622DC">
              <w:rPr>
                <w:noProof/>
                <w:webHidden/>
              </w:rPr>
            </w:r>
            <w:r w:rsidR="00C622DC">
              <w:rPr>
                <w:noProof/>
                <w:webHidden/>
              </w:rPr>
              <w:fldChar w:fldCharType="separate"/>
            </w:r>
            <w:r w:rsidR="00C037DA">
              <w:rPr>
                <w:noProof/>
                <w:webHidden/>
              </w:rPr>
              <w:t>51</w:t>
            </w:r>
            <w:r w:rsidR="00C622DC">
              <w:rPr>
                <w:noProof/>
                <w:webHidden/>
              </w:rPr>
              <w:fldChar w:fldCharType="end"/>
            </w:r>
          </w:hyperlink>
        </w:p>
        <w:p w14:paraId="22CBAE4E" w14:textId="13D796B6" w:rsidR="00C622DC" w:rsidRDefault="0021367A">
          <w:pPr>
            <w:pStyle w:val="TOC2"/>
            <w:rPr>
              <w:rFonts w:asciiTheme="minorHAnsi" w:eastAsiaTheme="minorEastAsia" w:hAnsiTheme="minorHAnsi"/>
              <w:noProof/>
              <w:sz w:val="22"/>
              <w:lang w:val="en-ID" w:eastAsia="en-ID"/>
            </w:rPr>
          </w:pPr>
          <w:hyperlink w:anchor="_Toc61463437" w:history="1">
            <w:r w:rsidR="00C622DC" w:rsidRPr="008638AD">
              <w:rPr>
                <w:rStyle w:val="Hyperlink"/>
                <w:rFonts w:cs="Times New Roman"/>
                <w:noProof/>
              </w:rPr>
              <w:t>IV.1. Alat dan Bahan Penelitian</w:t>
            </w:r>
            <w:r w:rsidR="00C622DC">
              <w:rPr>
                <w:noProof/>
                <w:webHidden/>
              </w:rPr>
              <w:tab/>
            </w:r>
            <w:r w:rsidR="00C622DC">
              <w:rPr>
                <w:noProof/>
                <w:webHidden/>
              </w:rPr>
              <w:fldChar w:fldCharType="begin"/>
            </w:r>
            <w:r w:rsidR="00C622DC">
              <w:rPr>
                <w:noProof/>
                <w:webHidden/>
              </w:rPr>
              <w:instrText xml:space="preserve"> PAGEREF _Toc61463437 \h </w:instrText>
            </w:r>
            <w:r w:rsidR="00C622DC">
              <w:rPr>
                <w:noProof/>
                <w:webHidden/>
              </w:rPr>
            </w:r>
            <w:r w:rsidR="00C622DC">
              <w:rPr>
                <w:noProof/>
                <w:webHidden/>
              </w:rPr>
              <w:fldChar w:fldCharType="separate"/>
            </w:r>
            <w:r w:rsidR="00C037DA">
              <w:rPr>
                <w:noProof/>
                <w:webHidden/>
              </w:rPr>
              <w:t>51</w:t>
            </w:r>
            <w:r w:rsidR="00C622DC">
              <w:rPr>
                <w:noProof/>
                <w:webHidden/>
              </w:rPr>
              <w:fldChar w:fldCharType="end"/>
            </w:r>
          </w:hyperlink>
        </w:p>
        <w:p w14:paraId="7AEAB9E1" w14:textId="1198DD43" w:rsidR="00C622DC" w:rsidRDefault="0021367A">
          <w:pPr>
            <w:pStyle w:val="TOC2"/>
            <w:rPr>
              <w:rFonts w:asciiTheme="minorHAnsi" w:eastAsiaTheme="minorEastAsia" w:hAnsiTheme="minorHAnsi"/>
              <w:noProof/>
              <w:sz w:val="22"/>
              <w:lang w:val="en-ID" w:eastAsia="en-ID"/>
            </w:rPr>
          </w:pPr>
          <w:hyperlink w:anchor="_Toc61463438" w:history="1">
            <w:r w:rsidR="00C622DC" w:rsidRPr="008638AD">
              <w:rPr>
                <w:rStyle w:val="Hyperlink"/>
                <w:rFonts w:cs="Times New Roman"/>
                <w:noProof/>
              </w:rPr>
              <w:t>IV.2. Tata Laksana Penelitian</w:t>
            </w:r>
            <w:r w:rsidR="00C622DC">
              <w:rPr>
                <w:noProof/>
                <w:webHidden/>
              </w:rPr>
              <w:tab/>
            </w:r>
            <w:r w:rsidR="00C622DC">
              <w:rPr>
                <w:noProof/>
                <w:webHidden/>
              </w:rPr>
              <w:fldChar w:fldCharType="begin"/>
            </w:r>
            <w:r w:rsidR="00C622DC">
              <w:rPr>
                <w:noProof/>
                <w:webHidden/>
              </w:rPr>
              <w:instrText xml:space="preserve"> PAGEREF _Toc61463438 \h </w:instrText>
            </w:r>
            <w:r w:rsidR="00C622DC">
              <w:rPr>
                <w:noProof/>
                <w:webHidden/>
              </w:rPr>
            </w:r>
            <w:r w:rsidR="00C622DC">
              <w:rPr>
                <w:noProof/>
                <w:webHidden/>
              </w:rPr>
              <w:fldChar w:fldCharType="separate"/>
            </w:r>
            <w:r w:rsidR="00C037DA">
              <w:rPr>
                <w:noProof/>
                <w:webHidden/>
              </w:rPr>
              <w:t>60</w:t>
            </w:r>
            <w:r w:rsidR="00C622DC">
              <w:rPr>
                <w:noProof/>
                <w:webHidden/>
              </w:rPr>
              <w:fldChar w:fldCharType="end"/>
            </w:r>
          </w:hyperlink>
        </w:p>
        <w:p w14:paraId="19E9DAE3" w14:textId="62C2250D" w:rsidR="00C622DC" w:rsidRDefault="0021367A">
          <w:pPr>
            <w:pStyle w:val="TOC3"/>
            <w:tabs>
              <w:tab w:val="right" w:leader="dot" w:pos="7927"/>
            </w:tabs>
            <w:rPr>
              <w:rFonts w:asciiTheme="minorHAnsi" w:eastAsiaTheme="minorEastAsia" w:hAnsiTheme="minorHAnsi"/>
              <w:noProof/>
              <w:sz w:val="22"/>
              <w:lang w:val="en-ID" w:eastAsia="en-ID"/>
            </w:rPr>
          </w:pPr>
          <w:hyperlink w:anchor="_Toc61463439" w:history="1">
            <w:r w:rsidR="00C622DC" w:rsidRPr="008638AD">
              <w:rPr>
                <w:rStyle w:val="Hyperlink"/>
                <w:noProof/>
              </w:rPr>
              <w:t>IV.2.1. Pengujian KFDA dan SVM</w:t>
            </w:r>
            <w:r w:rsidR="00C622DC">
              <w:rPr>
                <w:noProof/>
                <w:webHidden/>
              </w:rPr>
              <w:tab/>
            </w:r>
            <w:r w:rsidR="00C622DC">
              <w:rPr>
                <w:noProof/>
                <w:webHidden/>
              </w:rPr>
              <w:fldChar w:fldCharType="begin"/>
            </w:r>
            <w:r w:rsidR="00C622DC">
              <w:rPr>
                <w:noProof/>
                <w:webHidden/>
              </w:rPr>
              <w:instrText xml:space="preserve"> PAGEREF _Toc61463439 \h </w:instrText>
            </w:r>
            <w:r w:rsidR="00C622DC">
              <w:rPr>
                <w:noProof/>
                <w:webHidden/>
              </w:rPr>
            </w:r>
            <w:r w:rsidR="00C622DC">
              <w:rPr>
                <w:noProof/>
                <w:webHidden/>
              </w:rPr>
              <w:fldChar w:fldCharType="separate"/>
            </w:r>
            <w:r w:rsidR="00C037DA">
              <w:rPr>
                <w:noProof/>
                <w:webHidden/>
              </w:rPr>
              <w:t>60</w:t>
            </w:r>
            <w:r w:rsidR="00C622DC">
              <w:rPr>
                <w:noProof/>
                <w:webHidden/>
              </w:rPr>
              <w:fldChar w:fldCharType="end"/>
            </w:r>
          </w:hyperlink>
        </w:p>
        <w:p w14:paraId="3B7EEA8A" w14:textId="1FCF095A" w:rsidR="00C622DC" w:rsidRDefault="0021367A">
          <w:pPr>
            <w:pStyle w:val="TOC3"/>
            <w:tabs>
              <w:tab w:val="right" w:leader="dot" w:pos="7927"/>
            </w:tabs>
            <w:rPr>
              <w:rFonts w:asciiTheme="minorHAnsi" w:eastAsiaTheme="minorEastAsia" w:hAnsiTheme="minorHAnsi"/>
              <w:noProof/>
              <w:sz w:val="22"/>
              <w:lang w:val="en-ID" w:eastAsia="en-ID"/>
            </w:rPr>
          </w:pPr>
          <w:hyperlink w:anchor="_Toc61463440" w:history="1">
            <w:r w:rsidR="00C622DC" w:rsidRPr="008638AD">
              <w:rPr>
                <w:rStyle w:val="Hyperlink"/>
                <w:noProof/>
              </w:rPr>
              <w:t>IV.2.2. Perancangan Program</w:t>
            </w:r>
            <w:r w:rsidR="00C622DC">
              <w:rPr>
                <w:noProof/>
                <w:webHidden/>
              </w:rPr>
              <w:tab/>
            </w:r>
            <w:r w:rsidR="00C622DC">
              <w:rPr>
                <w:noProof/>
                <w:webHidden/>
              </w:rPr>
              <w:fldChar w:fldCharType="begin"/>
            </w:r>
            <w:r w:rsidR="00C622DC">
              <w:rPr>
                <w:noProof/>
                <w:webHidden/>
              </w:rPr>
              <w:instrText xml:space="preserve"> PAGEREF _Toc61463440 \h </w:instrText>
            </w:r>
            <w:r w:rsidR="00C622DC">
              <w:rPr>
                <w:noProof/>
                <w:webHidden/>
              </w:rPr>
            </w:r>
            <w:r w:rsidR="00C622DC">
              <w:rPr>
                <w:noProof/>
                <w:webHidden/>
              </w:rPr>
              <w:fldChar w:fldCharType="separate"/>
            </w:r>
            <w:r w:rsidR="00C037DA">
              <w:rPr>
                <w:noProof/>
                <w:webHidden/>
              </w:rPr>
              <w:t>61</w:t>
            </w:r>
            <w:r w:rsidR="00C622DC">
              <w:rPr>
                <w:noProof/>
                <w:webHidden/>
              </w:rPr>
              <w:fldChar w:fldCharType="end"/>
            </w:r>
          </w:hyperlink>
        </w:p>
        <w:p w14:paraId="0EF89331" w14:textId="651A1A6A" w:rsidR="00C622DC" w:rsidRDefault="0021367A">
          <w:pPr>
            <w:pStyle w:val="TOC3"/>
            <w:tabs>
              <w:tab w:val="right" w:leader="dot" w:pos="7927"/>
            </w:tabs>
            <w:rPr>
              <w:rFonts w:asciiTheme="minorHAnsi" w:eastAsiaTheme="minorEastAsia" w:hAnsiTheme="minorHAnsi"/>
              <w:noProof/>
              <w:sz w:val="22"/>
              <w:lang w:val="en-ID" w:eastAsia="en-ID"/>
            </w:rPr>
          </w:pPr>
          <w:hyperlink w:anchor="_Toc61463441" w:history="1">
            <w:r w:rsidR="00C622DC" w:rsidRPr="008638AD">
              <w:rPr>
                <w:rStyle w:val="Hyperlink"/>
                <w:noProof/>
              </w:rPr>
              <w:t>IV.2.3. Pembangunan Program</w:t>
            </w:r>
            <w:r w:rsidR="00C622DC">
              <w:rPr>
                <w:noProof/>
                <w:webHidden/>
              </w:rPr>
              <w:tab/>
            </w:r>
            <w:r w:rsidR="00C622DC">
              <w:rPr>
                <w:noProof/>
                <w:webHidden/>
              </w:rPr>
              <w:fldChar w:fldCharType="begin"/>
            </w:r>
            <w:r w:rsidR="00C622DC">
              <w:rPr>
                <w:noProof/>
                <w:webHidden/>
              </w:rPr>
              <w:instrText xml:space="preserve"> PAGEREF _Toc61463441 \h </w:instrText>
            </w:r>
            <w:r w:rsidR="00C622DC">
              <w:rPr>
                <w:noProof/>
                <w:webHidden/>
              </w:rPr>
            </w:r>
            <w:r w:rsidR="00C622DC">
              <w:rPr>
                <w:noProof/>
                <w:webHidden/>
              </w:rPr>
              <w:fldChar w:fldCharType="separate"/>
            </w:r>
            <w:r w:rsidR="00C037DA">
              <w:rPr>
                <w:noProof/>
                <w:webHidden/>
              </w:rPr>
              <w:t>61</w:t>
            </w:r>
            <w:r w:rsidR="00C622DC">
              <w:rPr>
                <w:noProof/>
                <w:webHidden/>
              </w:rPr>
              <w:fldChar w:fldCharType="end"/>
            </w:r>
          </w:hyperlink>
        </w:p>
        <w:p w14:paraId="71337738" w14:textId="4A6CC117" w:rsidR="00C622DC" w:rsidRDefault="0021367A">
          <w:pPr>
            <w:pStyle w:val="TOC3"/>
            <w:tabs>
              <w:tab w:val="right" w:leader="dot" w:pos="7927"/>
            </w:tabs>
            <w:rPr>
              <w:rFonts w:asciiTheme="minorHAnsi" w:eastAsiaTheme="minorEastAsia" w:hAnsiTheme="minorHAnsi"/>
              <w:noProof/>
              <w:sz w:val="22"/>
              <w:lang w:val="en-ID" w:eastAsia="en-ID"/>
            </w:rPr>
          </w:pPr>
          <w:hyperlink w:anchor="_Toc61463442" w:history="1">
            <w:r w:rsidR="00C622DC" w:rsidRPr="008638AD">
              <w:rPr>
                <w:rStyle w:val="Hyperlink"/>
                <w:noProof/>
              </w:rPr>
              <w:t>IV.2.4. Pengujian Program Menggunakan Data Latih</w:t>
            </w:r>
            <w:r w:rsidR="00C622DC">
              <w:rPr>
                <w:noProof/>
                <w:webHidden/>
              </w:rPr>
              <w:tab/>
            </w:r>
            <w:r w:rsidR="00C622DC">
              <w:rPr>
                <w:noProof/>
                <w:webHidden/>
              </w:rPr>
              <w:fldChar w:fldCharType="begin"/>
            </w:r>
            <w:r w:rsidR="00C622DC">
              <w:rPr>
                <w:noProof/>
                <w:webHidden/>
              </w:rPr>
              <w:instrText xml:space="preserve"> PAGEREF _Toc61463442 \h </w:instrText>
            </w:r>
            <w:r w:rsidR="00C622DC">
              <w:rPr>
                <w:noProof/>
                <w:webHidden/>
              </w:rPr>
            </w:r>
            <w:r w:rsidR="00C622DC">
              <w:rPr>
                <w:noProof/>
                <w:webHidden/>
              </w:rPr>
              <w:fldChar w:fldCharType="separate"/>
            </w:r>
            <w:r w:rsidR="00C037DA">
              <w:rPr>
                <w:noProof/>
                <w:webHidden/>
              </w:rPr>
              <w:t>62</w:t>
            </w:r>
            <w:r w:rsidR="00C622DC">
              <w:rPr>
                <w:noProof/>
                <w:webHidden/>
              </w:rPr>
              <w:fldChar w:fldCharType="end"/>
            </w:r>
          </w:hyperlink>
        </w:p>
        <w:p w14:paraId="5E7196EE" w14:textId="166A3AD8" w:rsidR="00C622DC" w:rsidRDefault="0021367A">
          <w:pPr>
            <w:pStyle w:val="TOC3"/>
            <w:tabs>
              <w:tab w:val="right" w:leader="dot" w:pos="7927"/>
            </w:tabs>
            <w:rPr>
              <w:rFonts w:asciiTheme="minorHAnsi" w:eastAsiaTheme="minorEastAsia" w:hAnsiTheme="minorHAnsi"/>
              <w:noProof/>
              <w:sz w:val="22"/>
              <w:lang w:val="en-ID" w:eastAsia="en-ID"/>
            </w:rPr>
          </w:pPr>
          <w:hyperlink w:anchor="_Toc61463443" w:history="1">
            <w:r w:rsidR="00C622DC" w:rsidRPr="008638AD">
              <w:rPr>
                <w:rStyle w:val="Hyperlink"/>
                <w:noProof/>
              </w:rPr>
              <w:t>IV.2.5. Pengujian Program Menggunakan Data Validasi</w:t>
            </w:r>
            <w:r w:rsidR="00C622DC">
              <w:rPr>
                <w:noProof/>
                <w:webHidden/>
              </w:rPr>
              <w:tab/>
            </w:r>
            <w:r w:rsidR="00C622DC">
              <w:rPr>
                <w:noProof/>
                <w:webHidden/>
              </w:rPr>
              <w:fldChar w:fldCharType="begin"/>
            </w:r>
            <w:r w:rsidR="00C622DC">
              <w:rPr>
                <w:noProof/>
                <w:webHidden/>
              </w:rPr>
              <w:instrText xml:space="preserve"> PAGEREF _Toc61463443 \h </w:instrText>
            </w:r>
            <w:r w:rsidR="00C622DC">
              <w:rPr>
                <w:noProof/>
                <w:webHidden/>
              </w:rPr>
            </w:r>
            <w:r w:rsidR="00C622DC">
              <w:rPr>
                <w:noProof/>
                <w:webHidden/>
              </w:rPr>
              <w:fldChar w:fldCharType="separate"/>
            </w:r>
            <w:r w:rsidR="00C037DA">
              <w:rPr>
                <w:noProof/>
                <w:webHidden/>
              </w:rPr>
              <w:t>62</w:t>
            </w:r>
            <w:r w:rsidR="00C622DC">
              <w:rPr>
                <w:noProof/>
                <w:webHidden/>
              </w:rPr>
              <w:fldChar w:fldCharType="end"/>
            </w:r>
          </w:hyperlink>
        </w:p>
        <w:p w14:paraId="46B7FE67" w14:textId="79975254" w:rsidR="00C622DC" w:rsidRDefault="0021367A">
          <w:pPr>
            <w:pStyle w:val="TOC3"/>
            <w:tabs>
              <w:tab w:val="right" w:leader="dot" w:pos="7927"/>
            </w:tabs>
            <w:rPr>
              <w:rFonts w:asciiTheme="minorHAnsi" w:eastAsiaTheme="minorEastAsia" w:hAnsiTheme="minorHAnsi"/>
              <w:noProof/>
              <w:sz w:val="22"/>
              <w:lang w:val="en-ID" w:eastAsia="en-ID"/>
            </w:rPr>
          </w:pPr>
          <w:hyperlink w:anchor="_Toc61463444" w:history="1">
            <w:r w:rsidR="00C622DC" w:rsidRPr="008638AD">
              <w:rPr>
                <w:rStyle w:val="Hyperlink"/>
                <w:noProof/>
              </w:rPr>
              <w:t>IV.3. Rencana Analisis Hasil Penelitian</w:t>
            </w:r>
            <w:r w:rsidR="00C622DC">
              <w:rPr>
                <w:noProof/>
                <w:webHidden/>
              </w:rPr>
              <w:tab/>
            </w:r>
            <w:r w:rsidR="00C622DC">
              <w:rPr>
                <w:noProof/>
                <w:webHidden/>
              </w:rPr>
              <w:fldChar w:fldCharType="begin"/>
            </w:r>
            <w:r w:rsidR="00C622DC">
              <w:rPr>
                <w:noProof/>
                <w:webHidden/>
              </w:rPr>
              <w:instrText xml:space="preserve"> PAGEREF _Toc61463444 \h </w:instrText>
            </w:r>
            <w:r w:rsidR="00C622DC">
              <w:rPr>
                <w:noProof/>
                <w:webHidden/>
              </w:rPr>
            </w:r>
            <w:r w:rsidR="00C622DC">
              <w:rPr>
                <w:noProof/>
                <w:webHidden/>
              </w:rPr>
              <w:fldChar w:fldCharType="separate"/>
            </w:r>
            <w:r w:rsidR="00C037DA">
              <w:rPr>
                <w:noProof/>
                <w:webHidden/>
              </w:rPr>
              <w:t>62</w:t>
            </w:r>
            <w:r w:rsidR="00C622DC">
              <w:rPr>
                <w:noProof/>
                <w:webHidden/>
              </w:rPr>
              <w:fldChar w:fldCharType="end"/>
            </w:r>
          </w:hyperlink>
        </w:p>
        <w:p w14:paraId="1BA79C5F" w14:textId="1E1C987E" w:rsidR="00C622DC" w:rsidRDefault="0021367A">
          <w:pPr>
            <w:pStyle w:val="TOC1"/>
            <w:rPr>
              <w:rFonts w:asciiTheme="minorHAnsi" w:eastAsiaTheme="minorEastAsia" w:hAnsiTheme="minorHAnsi"/>
              <w:noProof/>
              <w:sz w:val="22"/>
              <w:lang w:val="en-ID" w:eastAsia="en-ID"/>
            </w:rPr>
          </w:pPr>
          <w:hyperlink w:anchor="_Toc61463445" w:history="1">
            <w:r w:rsidR="00C622DC" w:rsidRPr="008638AD">
              <w:rPr>
                <w:rStyle w:val="Hyperlink"/>
                <w:noProof/>
                <w14:scene3d>
                  <w14:camera w14:prst="orthographicFront"/>
                  <w14:lightRig w14:rig="threePt" w14:dir="t">
                    <w14:rot w14:lat="0" w14:lon="0" w14:rev="0"/>
                  </w14:lightRig>
                </w14:scene3d>
              </w:rPr>
              <w:t>BAB V</w:t>
            </w:r>
            <w:r w:rsidR="00C622DC" w:rsidRPr="008638AD">
              <w:rPr>
                <w:rStyle w:val="Hyperlink"/>
                <w:noProof/>
              </w:rPr>
              <w:t xml:space="preserve">  Hasil dan Pembahasan</w:t>
            </w:r>
            <w:r w:rsidR="00C622DC">
              <w:rPr>
                <w:noProof/>
                <w:webHidden/>
              </w:rPr>
              <w:tab/>
            </w:r>
            <w:r w:rsidR="00C622DC">
              <w:rPr>
                <w:noProof/>
                <w:webHidden/>
              </w:rPr>
              <w:fldChar w:fldCharType="begin"/>
            </w:r>
            <w:r w:rsidR="00C622DC">
              <w:rPr>
                <w:noProof/>
                <w:webHidden/>
              </w:rPr>
              <w:instrText xml:space="preserve"> PAGEREF _Toc61463445 \h </w:instrText>
            </w:r>
            <w:r w:rsidR="00C622DC">
              <w:rPr>
                <w:noProof/>
                <w:webHidden/>
              </w:rPr>
            </w:r>
            <w:r w:rsidR="00C622DC">
              <w:rPr>
                <w:noProof/>
                <w:webHidden/>
              </w:rPr>
              <w:fldChar w:fldCharType="separate"/>
            </w:r>
            <w:r w:rsidR="00C037DA">
              <w:rPr>
                <w:noProof/>
                <w:webHidden/>
              </w:rPr>
              <w:t>63</w:t>
            </w:r>
            <w:r w:rsidR="00C622DC">
              <w:rPr>
                <w:noProof/>
                <w:webHidden/>
              </w:rPr>
              <w:fldChar w:fldCharType="end"/>
            </w:r>
          </w:hyperlink>
        </w:p>
        <w:p w14:paraId="0826B205" w14:textId="4E56020D" w:rsidR="00C622DC" w:rsidRDefault="0021367A">
          <w:pPr>
            <w:pStyle w:val="TOC2"/>
            <w:rPr>
              <w:rFonts w:asciiTheme="minorHAnsi" w:eastAsiaTheme="minorEastAsia" w:hAnsiTheme="minorHAnsi"/>
              <w:noProof/>
              <w:sz w:val="22"/>
              <w:lang w:val="en-ID" w:eastAsia="en-ID"/>
            </w:rPr>
          </w:pPr>
          <w:hyperlink w:anchor="_Toc61463446" w:history="1">
            <w:r w:rsidR="00C622DC" w:rsidRPr="008638AD">
              <w:rPr>
                <w:rStyle w:val="Hyperlink"/>
                <w:noProof/>
                <w14:scene3d>
                  <w14:camera w14:prst="orthographicFront"/>
                  <w14:lightRig w14:rig="threePt" w14:dir="t">
                    <w14:rot w14:lat="0" w14:lon="0" w14:rev="0"/>
                  </w14:lightRig>
                </w14:scene3d>
              </w:rPr>
              <w:t>V.1.</w:t>
            </w:r>
            <w:r w:rsidR="00C622DC" w:rsidRPr="008638AD">
              <w:rPr>
                <w:rStyle w:val="Hyperlink"/>
                <w:noProof/>
              </w:rPr>
              <w:t xml:space="preserve"> Pengujian KFDA dan SVM</w:t>
            </w:r>
            <w:r w:rsidR="00C622DC">
              <w:rPr>
                <w:noProof/>
                <w:webHidden/>
              </w:rPr>
              <w:tab/>
            </w:r>
            <w:r w:rsidR="00C622DC">
              <w:rPr>
                <w:noProof/>
                <w:webHidden/>
              </w:rPr>
              <w:fldChar w:fldCharType="begin"/>
            </w:r>
            <w:r w:rsidR="00C622DC">
              <w:rPr>
                <w:noProof/>
                <w:webHidden/>
              </w:rPr>
              <w:instrText xml:space="preserve"> PAGEREF _Toc61463446 \h </w:instrText>
            </w:r>
            <w:r w:rsidR="00C622DC">
              <w:rPr>
                <w:noProof/>
                <w:webHidden/>
              </w:rPr>
            </w:r>
            <w:r w:rsidR="00C622DC">
              <w:rPr>
                <w:noProof/>
                <w:webHidden/>
              </w:rPr>
              <w:fldChar w:fldCharType="separate"/>
            </w:r>
            <w:r w:rsidR="00C037DA">
              <w:rPr>
                <w:noProof/>
                <w:webHidden/>
              </w:rPr>
              <w:t>63</w:t>
            </w:r>
            <w:r w:rsidR="00C622DC">
              <w:rPr>
                <w:noProof/>
                <w:webHidden/>
              </w:rPr>
              <w:fldChar w:fldCharType="end"/>
            </w:r>
          </w:hyperlink>
        </w:p>
        <w:p w14:paraId="4F88248F" w14:textId="2158EDA6" w:rsidR="00C622DC" w:rsidRDefault="0021367A">
          <w:pPr>
            <w:pStyle w:val="TOC3"/>
            <w:tabs>
              <w:tab w:val="right" w:leader="dot" w:pos="7927"/>
            </w:tabs>
            <w:rPr>
              <w:rFonts w:asciiTheme="minorHAnsi" w:eastAsiaTheme="minorEastAsia" w:hAnsiTheme="minorHAnsi"/>
              <w:noProof/>
              <w:sz w:val="22"/>
              <w:lang w:val="en-ID" w:eastAsia="en-ID"/>
            </w:rPr>
          </w:pPr>
          <w:hyperlink w:anchor="_Toc61463447" w:history="1">
            <w:r w:rsidR="00C622DC" w:rsidRPr="008638AD">
              <w:rPr>
                <w:rStyle w:val="Hyperlink"/>
                <w:noProof/>
              </w:rPr>
              <w:t xml:space="preserve">V.1.1. Rangka kerja </w:t>
            </w:r>
            <w:r w:rsidR="00C622DC" w:rsidRPr="008638AD">
              <w:rPr>
                <w:rStyle w:val="Hyperlink"/>
                <w:rFonts w:cs="Times New Roman"/>
                <w:iCs/>
                <w:noProof/>
              </w:rPr>
              <w:t>deteksi kesalahan</w:t>
            </w:r>
            <w:r w:rsidR="00C622DC" w:rsidRPr="008638AD">
              <w:rPr>
                <w:rStyle w:val="Hyperlink"/>
                <w:noProof/>
              </w:rPr>
              <w:t xml:space="preserve"> menggunakan KFDA dan SVM</w:t>
            </w:r>
            <w:r w:rsidR="00C622DC">
              <w:rPr>
                <w:noProof/>
                <w:webHidden/>
              </w:rPr>
              <w:tab/>
            </w:r>
            <w:r w:rsidR="00C622DC">
              <w:rPr>
                <w:noProof/>
                <w:webHidden/>
              </w:rPr>
              <w:fldChar w:fldCharType="begin"/>
            </w:r>
            <w:r w:rsidR="00C622DC">
              <w:rPr>
                <w:noProof/>
                <w:webHidden/>
              </w:rPr>
              <w:instrText xml:space="preserve"> PAGEREF _Toc61463447 \h </w:instrText>
            </w:r>
            <w:r w:rsidR="00C622DC">
              <w:rPr>
                <w:noProof/>
                <w:webHidden/>
              </w:rPr>
            </w:r>
            <w:r w:rsidR="00C622DC">
              <w:rPr>
                <w:noProof/>
                <w:webHidden/>
              </w:rPr>
              <w:fldChar w:fldCharType="separate"/>
            </w:r>
            <w:r w:rsidR="00C037DA">
              <w:rPr>
                <w:noProof/>
                <w:webHidden/>
              </w:rPr>
              <w:t>63</w:t>
            </w:r>
            <w:r w:rsidR="00C622DC">
              <w:rPr>
                <w:noProof/>
                <w:webHidden/>
              </w:rPr>
              <w:fldChar w:fldCharType="end"/>
            </w:r>
          </w:hyperlink>
        </w:p>
        <w:p w14:paraId="34EF6B60" w14:textId="3898B659" w:rsidR="00C622DC" w:rsidRDefault="0021367A">
          <w:pPr>
            <w:pStyle w:val="TOC2"/>
            <w:rPr>
              <w:rFonts w:asciiTheme="minorHAnsi" w:eastAsiaTheme="minorEastAsia" w:hAnsiTheme="minorHAnsi"/>
              <w:noProof/>
              <w:sz w:val="22"/>
              <w:lang w:val="en-ID" w:eastAsia="en-ID"/>
            </w:rPr>
          </w:pPr>
          <w:hyperlink w:anchor="_Toc61463448" w:history="1">
            <w:r w:rsidR="00C622DC" w:rsidRPr="008638AD">
              <w:rPr>
                <w:rStyle w:val="Hyperlink"/>
                <w:noProof/>
              </w:rPr>
              <w:t xml:space="preserve">V.1.2. Pengujian KFDA dan SVM untuk </w:t>
            </w:r>
            <w:r w:rsidR="00C622DC" w:rsidRPr="008638AD">
              <w:rPr>
                <w:rStyle w:val="Hyperlink"/>
                <w:iCs/>
                <w:noProof/>
              </w:rPr>
              <w:t>deteksi kesalahan</w:t>
            </w:r>
            <w:r w:rsidR="00C622DC">
              <w:rPr>
                <w:noProof/>
                <w:webHidden/>
              </w:rPr>
              <w:tab/>
            </w:r>
            <w:r w:rsidR="00C622DC">
              <w:rPr>
                <w:noProof/>
                <w:webHidden/>
              </w:rPr>
              <w:fldChar w:fldCharType="begin"/>
            </w:r>
            <w:r w:rsidR="00C622DC">
              <w:rPr>
                <w:noProof/>
                <w:webHidden/>
              </w:rPr>
              <w:instrText xml:space="preserve"> PAGEREF _Toc61463448 \h </w:instrText>
            </w:r>
            <w:r w:rsidR="00C622DC">
              <w:rPr>
                <w:noProof/>
                <w:webHidden/>
              </w:rPr>
            </w:r>
            <w:r w:rsidR="00C622DC">
              <w:rPr>
                <w:noProof/>
                <w:webHidden/>
              </w:rPr>
              <w:fldChar w:fldCharType="separate"/>
            </w:r>
            <w:r w:rsidR="00C037DA">
              <w:rPr>
                <w:noProof/>
                <w:webHidden/>
              </w:rPr>
              <w:t>66</w:t>
            </w:r>
            <w:r w:rsidR="00C622DC">
              <w:rPr>
                <w:noProof/>
                <w:webHidden/>
              </w:rPr>
              <w:fldChar w:fldCharType="end"/>
            </w:r>
          </w:hyperlink>
        </w:p>
        <w:p w14:paraId="5FF70B27" w14:textId="4FC4F69A" w:rsidR="00C622DC" w:rsidRDefault="0021367A">
          <w:pPr>
            <w:pStyle w:val="TOC2"/>
            <w:rPr>
              <w:rFonts w:asciiTheme="minorHAnsi" w:eastAsiaTheme="minorEastAsia" w:hAnsiTheme="minorHAnsi"/>
              <w:noProof/>
              <w:sz w:val="22"/>
              <w:lang w:val="en-ID" w:eastAsia="en-ID"/>
            </w:rPr>
          </w:pPr>
          <w:hyperlink w:anchor="_Toc61463449" w:history="1">
            <w:r w:rsidR="00C622DC" w:rsidRPr="008638AD">
              <w:rPr>
                <w:rStyle w:val="Hyperlink"/>
                <w:noProof/>
                <w14:scene3d>
                  <w14:camera w14:prst="orthographicFront"/>
                  <w14:lightRig w14:rig="threePt" w14:dir="t">
                    <w14:rot w14:lat="0" w14:lon="0" w14:rev="0"/>
                  </w14:lightRig>
                </w14:scene3d>
              </w:rPr>
              <w:t>V.2.</w:t>
            </w:r>
            <w:r w:rsidR="00C622DC" w:rsidRPr="008638AD">
              <w:rPr>
                <w:rStyle w:val="Hyperlink"/>
                <w:noProof/>
              </w:rPr>
              <w:t xml:space="preserve"> Perancangan Program </w:t>
            </w:r>
            <w:r w:rsidR="00C622DC" w:rsidRPr="008638AD">
              <w:rPr>
                <w:rStyle w:val="Hyperlink"/>
                <w:iCs/>
                <w:noProof/>
              </w:rPr>
              <w:t>Deteksi Kesalahan</w:t>
            </w:r>
            <w:r w:rsidR="00C622DC">
              <w:rPr>
                <w:noProof/>
                <w:webHidden/>
              </w:rPr>
              <w:tab/>
            </w:r>
            <w:r w:rsidR="00C622DC">
              <w:rPr>
                <w:noProof/>
                <w:webHidden/>
              </w:rPr>
              <w:fldChar w:fldCharType="begin"/>
            </w:r>
            <w:r w:rsidR="00C622DC">
              <w:rPr>
                <w:noProof/>
                <w:webHidden/>
              </w:rPr>
              <w:instrText xml:space="preserve"> PAGEREF _Toc61463449 \h </w:instrText>
            </w:r>
            <w:r w:rsidR="00C622DC">
              <w:rPr>
                <w:noProof/>
                <w:webHidden/>
              </w:rPr>
            </w:r>
            <w:r w:rsidR="00C622DC">
              <w:rPr>
                <w:noProof/>
                <w:webHidden/>
              </w:rPr>
              <w:fldChar w:fldCharType="separate"/>
            </w:r>
            <w:r w:rsidR="00C037DA">
              <w:rPr>
                <w:noProof/>
                <w:webHidden/>
              </w:rPr>
              <w:t>68</w:t>
            </w:r>
            <w:r w:rsidR="00C622DC">
              <w:rPr>
                <w:noProof/>
                <w:webHidden/>
              </w:rPr>
              <w:fldChar w:fldCharType="end"/>
            </w:r>
          </w:hyperlink>
        </w:p>
        <w:p w14:paraId="2373C9BC" w14:textId="645B10A7" w:rsidR="00C622DC" w:rsidRDefault="0021367A">
          <w:pPr>
            <w:pStyle w:val="TOC3"/>
            <w:tabs>
              <w:tab w:val="right" w:leader="dot" w:pos="7927"/>
            </w:tabs>
            <w:rPr>
              <w:rFonts w:asciiTheme="minorHAnsi" w:eastAsiaTheme="minorEastAsia" w:hAnsiTheme="minorHAnsi"/>
              <w:noProof/>
              <w:sz w:val="22"/>
              <w:lang w:val="en-ID" w:eastAsia="en-ID"/>
            </w:rPr>
          </w:pPr>
          <w:hyperlink w:anchor="_Toc61463450" w:history="1">
            <w:r w:rsidR="00C622DC" w:rsidRPr="008638AD">
              <w:rPr>
                <w:rStyle w:val="Hyperlink"/>
                <w:noProof/>
              </w:rPr>
              <w:t xml:space="preserve">V.2.1. Pengujian Ukuran Referensi dan </w:t>
            </w:r>
            <w:r w:rsidR="00C622DC" w:rsidRPr="008638AD">
              <w:rPr>
                <w:rStyle w:val="Hyperlink"/>
                <w:rFonts w:cs="Times New Roman"/>
                <w:noProof/>
              </w:rPr>
              <w:t>Penyangga</w:t>
            </w:r>
            <w:r w:rsidR="00C622DC">
              <w:rPr>
                <w:noProof/>
                <w:webHidden/>
              </w:rPr>
              <w:tab/>
            </w:r>
            <w:r w:rsidR="00C622DC">
              <w:rPr>
                <w:noProof/>
                <w:webHidden/>
              </w:rPr>
              <w:fldChar w:fldCharType="begin"/>
            </w:r>
            <w:r w:rsidR="00C622DC">
              <w:rPr>
                <w:noProof/>
                <w:webHidden/>
              </w:rPr>
              <w:instrText xml:space="preserve"> PAGEREF _Toc61463450 \h </w:instrText>
            </w:r>
            <w:r w:rsidR="00C622DC">
              <w:rPr>
                <w:noProof/>
                <w:webHidden/>
              </w:rPr>
            </w:r>
            <w:r w:rsidR="00C622DC">
              <w:rPr>
                <w:noProof/>
                <w:webHidden/>
              </w:rPr>
              <w:fldChar w:fldCharType="separate"/>
            </w:r>
            <w:r w:rsidR="00C037DA">
              <w:rPr>
                <w:noProof/>
                <w:webHidden/>
              </w:rPr>
              <w:t>68</w:t>
            </w:r>
            <w:r w:rsidR="00C622DC">
              <w:rPr>
                <w:noProof/>
                <w:webHidden/>
              </w:rPr>
              <w:fldChar w:fldCharType="end"/>
            </w:r>
          </w:hyperlink>
        </w:p>
        <w:p w14:paraId="2C0F00B9" w14:textId="0EA2EF31" w:rsidR="00C622DC" w:rsidRDefault="0021367A">
          <w:pPr>
            <w:pStyle w:val="TOC3"/>
            <w:tabs>
              <w:tab w:val="right" w:leader="dot" w:pos="7927"/>
            </w:tabs>
            <w:rPr>
              <w:rFonts w:asciiTheme="minorHAnsi" w:eastAsiaTheme="minorEastAsia" w:hAnsiTheme="minorHAnsi"/>
              <w:noProof/>
              <w:sz w:val="22"/>
              <w:lang w:val="en-ID" w:eastAsia="en-ID"/>
            </w:rPr>
          </w:pPr>
          <w:hyperlink w:anchor="_Toc61463451" w:history="1">
            <w:r w:rsidR="00C622DC" w:rsidRPr="008638AD">
              <w:rPr>
                <w:rStyle w:val="Hyperlink"/>
                <w:noProof/>
              </w:rPr>
              <w:t xml:space="preserve">V.2.2. Pengujian Metode </w:t>
            </w:r>
            <w:r w:rsidR="00C622DC" w:rsidRPr="008638AD">
              <w:rPr>
                <w:rStyle w:val="Hyperlink"/>
                <w:rFonts w:cs="Times New Roman"/>
                <w:noProof/>
              </w:rPr>
              <w:t>Pengelompokan</w:t>
            </w:r>
            <w:r w:rsidR="00C622DC">
              <w:rPr>
                <w:noProof/>
                <w:webHidden/>
              </w:rPr>
              <w:tab/>
            </w:r>
            <w:r w:rsidR="00C622DC">
              <w:rPr>
                <w:noProof/>
                <w:webHidden/>
              </w:rPr>
              <w:fldChar w:fldCharType="begin"/>
            </w:r>
            <w:r w:rsidR="00C622DC">
              <w:rPr>
                <w:noProof/>
                <w:webHidden/>
              </w:rPr>
              <w:instrText xml:space="preserve"> PAGEREF _Toc61463451 \h </w:instrText>
            </w:r>
            <w:r w:rsidR="00C622DC">
              <w:rPr>
                <w:noProof/>
                <w:webHidden/>
              </w:rPr>
            </w:r>
            <w:r w:rsidR="00C622DC">
              <w:rPr>
                <w:noProof/>
                <w:webHidden/>
              </w:rPr>
              <w:fldChar w:fldCharType="separate"/>
            </w:r>
            <w:r w:rsidR="00C037DA">
              <w:rPr>
                <w:noProof/>
                <w:webHidden/>
              </w:rPr>
              <w:t>72</w:t>
            </w:r>
            <w:r w:rsidR="00C622DC">
              <w:rPr>
                <w:noProof/>
                <w:webHidden/>
              </w:rPr>
              <w:fldChar w:fldCharType="end"/>
            </w:r>
          </w:hyperlink>
        </w:p>
        <w:p w14:paraId="569B815D" w14:textId="07D773A3" w:rsidR="00C622DC" w:rsidRDefault="0021367A">
          <w:pPr>
            <w:pStyle w:val="TOC3"/>
            <w:tabs>
              <w:tab w:val="right" w:leader="dot" w:pos="7927"/>
            </w:tabs>
            <w:rPr>
              <w:rFonts w:asciiTheme="minorHAnsi" w:eastAsiaTheme="minorEastAsia" w:hAnsiTheme="minorHAnsi"/>
              <w:noProof/>
              <w:sz w:val="22"/>
              <w:lang w:val="en-ID" w:eastAsia="en-ID"/>
            </w:rPr>
          </w:pPr>
          <w:hyperlink w:anchor="_Toc61463452" w:history="1">
            <w:r w:rsidR="00C622DC" w:rsidRPr="008638AD">
              <w:rPr>
                <w:rStyle w:val="Hyperlink"/>
                <w:noProof/>
              </w:rPr>
              <w:t xml:space="preserve">V.2.3. Pengujian </w:t>
            </w:r>
            <w:r w:rsidR="00C622DC" w:rsidRPr="008638AD">
              <w:rPr>
                <w:rStyle w:val="Hyperlink"/>
                <w:iCs/>
                <w:noProof/>
              </w:rPr>
              <w:t>Pengelompokan</w:t>
            </w:r>
            <w:r w:rsidR="00C622DC" w:rsidRPr="008638AD">
              <w:rPr>
                <w:rStyle w:val="Hyperlink"/>
                <w:noProof/>
              </w:rPr>
              <w:t xml:space="preserve"> K-Means</w:t>
            </w:r>
            <w:r w:rsidR="00C622DC">
              <w:rPr>
                <w:noProof/>
                <w:webHidden/>
              </w:rPr>
              <w:tab/>
            </w:r>
            <w:r w:rsidR="00C622DC">
              <w:rPr>
                <w:noProof/>
                <w:webHidden/>
              </w:rPr>
              <w:fldChar w:fldCharType="begin"/>
            </w:r>
            <w:r w:rsidR="00C622DC">
              <w:rPr>
                <w:noProof/>
                <w:webHidden/>
              </w:rPr>
              <w:instrText xml:space="preserve"> PAGEREF _Toc61463452 \h </w:instrText>
            </w:r>
            <w:r w:rsidR="00C622DC">
              <w:rPr>
                <w:noProof/>
                <w:webHidden/>
              </w:rPr>
            </w:r>
            <w:r w:rsidR="00C622DC">
              <w:rPr>
                <w:noProof/>
                <w:webHidden/>
              </w:rPr>
              <w:fldChar w:fldCharType="separate"/>
            </w:r>
            <w:r w:rsidR="00C037DA">
              <w:rPr>
                <w:noProof/>
                <w:webHidden/>
              </w:rPr>
              <w:t>77</w:t>
            </w:r>
            <w:r w:rsidR="00C622DC">
              <w:rPr>
                <w:noProof/>
                <w:webHidden/>
              </w:rPr>
              <w:fldChar w:fldCharType="end"/>
            </w:r>
          </w:hyperlink>
        </w:p>
        <w:p w14:paraId="26BEA38E" w14:textId="7EE4896F" w:rsidR="00C622DC" w:rsidRDefault="0021367A">
          <w:pPr>
            <w:pStyle w:val="TOC2"/>
            <w:rPr>
              <w:rFonts w:asciiTheme="minorHAnsi" w:eastAsiaTheme="minorEastAsia" w:hAnsiTheme="minorHAnsi"/>
              <w:noProof/>
              <w:sz w:val="22"/>
              <w:lang w:val="en-ID" w:eastAsia="en-ID"/>
            </w:rPr>
          </w:pPr>
          <w:hyperlink w:anchor="_Toc61463453" w:history="1">
            <w:r w:rsidR="00C622DC" w:rsidRPr="008638AD">
              <w:rPr>
                <w:rStyle w:val="Hyperlink"/>
                <w:noProof/>
                <w14:scene3d>
                  <w14:camera w14:prst="orthographicFront"/>
                  <w14:lightRig w14:rig="threePt" w14:dir="t">
                    <w14:rot w14:lat="0" w14:lon="0" w14:rev="0"/>
                  </w14:lightRig>
                </w14:scene3d>
              </w:rPr>
              <w:t>V.3.</w:t>
            </w:r>
            <w:r w:rsidR="00C622DC" w:rsidRPr="008638AD">
              <w:rPr>
                <w:rStyle w:val="Hyperlink"/>
                <w:noProof/>
              </w:rPr>
              <w:t xml:space="preserve"> Pembangunan Program</w:t>
            </w:r>
            <w:r w:rsidR="00C622DC">
              <w:rPr>
                <w:noProof/>
                <w:webHidden/>
              </w:rPr>
              <w:tab/>
            </w:r>
            <w:r w:rsidR="00C622DC">
              <w:rPr>
                <w:noProof/>
                <w:webHidden/>
              </w:rPr>
              <w:fldChar w:fldCharType="begin"/>
            </w:r>
            <w:r w:rsidR="00C622DC">
              <w:rPr>
                <w:noProof/>
                <w:webHidden/>
              </w:rPr>
              <w:instrText xml:space="preserve"> PAGEREF _Toc61463453 \h </w:instrText>
            </w:r>
            <w:r w:rsidR="00C622DC">
              <w:rPr>
                <w:noProof/>
                <w:webHidden/>
              </w:rPr>
            </w:r>
            <w:r w:rsidR="00C622DC">
              <w:rPr>
                <w:noProof/>
                <w:webHidden/>
              </w:rPr>
              <w:fldChar w:fldCharType="separate"/>
            </w:r>
            <w:r w:rsidR="00C037DA">
              <w:rPr>
                <w:noProof/>
                <w:webHidden/>
              </w:rPr>
              <w:t>82</w:t>
            </w:r>
            <w:r w:rsidR="00C622DC">
              <w:rPr>
                <w:noProof/>
                <w:webHidden/>
              </w:rPr>
              <w:fldChar w:fldCharType="end"/>
            </w:r>
          </w:hyperlink>
        </w:p>
        <w:p w14:paraId="7A953F19" w14:textId="6E965FFE" w:rsidR="00C622DC" w:rsidRDefault="0021367A">
          <w:pPr>
            <w:pStyle w:val="TOC3"/>
            <w:tabs>
              <w:tab w:val="right" w:leader="dot" w:pos="7927"/>
            </w:tabs>
            <w:rPr>
              <w:rFonts w:asciiTheme="minorHAnsi" w:eastAsiaTheme="minorEastAsia" w:hAnsiTheme="minorHAnsi"/>
              <w:noProof/>
              <w:sz w:val="22"/>
              <w:lang w:val="en-ID" w:eastAsia="en-ID"/>
            </w:rPr>
          </w:pPr>
          <w:hyperlink w:anchor="_Toc61463454" w:history="1">
            <w:r w:rsidR="00C622DC" w:rsidRPr="008638AD">
              <w:rPr>
                <w:rStyle w:val="Hyperlink"/>
                <w:noProof/>
              </w:rPr>
              <w:t>V.3.1. Tahapan Program</w:t>
            </w:r>
            <w:r w:rsidR="00C622DC">
              <w:rPr>
                <w:noProof/>
                <w:webHidden/>
              </w:rPr>
              <w:tab/>
            </w:r>
            <w:r w:rsidR="00C622DC">
              <w:rPr>
                <w:noProof/>
                <w:webHidden/>
              </w:rPr>
              <w:fldChar w:fldCharType="begin"/>
            </w:r>
            <w:r w:rsidR="00C622DC">
              <w:rPr>
                <w:noProof/>
                <w:webHidden/>
              </w:rPr>
              <w:instrText xml:space="preserve"> PAGEREF _Toc61463454 \h </w:instrText>
            </w:r>
            <w:r w:rsidR="00C622DC">
              <w:rPr>
                <w:noProof/>
                <w:webHidden/>
              </w:rPr>
            </w:r>
            <w:r w:rsidR="00C622DC">
              <w:rPr>
                <w:noProof/>
                <w:webHidden/>
              </w:rPr>
              <w:fldChar w:fldCharType="separate"/>
            </w:r>
            <w:r w:rsidR="00C037DA">
              <w:rPr>
                <w:noProof/>
                <w:webHidden/>
              </w:rPr>
              <w:t>82</w:t>
            </w:r>
            <w:r w:rsidR="00C622DC">
              <w:rPr>
                <w:noProof/>
                <w:webHidden/>
              </w:rPr>
              <w:fldChar w:fldCharType="end"/>
            </w:r>
          </w:hyperlink>
        </w:p>
        <w:p w14:paraId="4AA28AFB" w14:textId="46D2C896" w:rsidR="00C622DC" w:rsidRDefault="0021367A">
          <w:pPr>
            <w:pStyle w:val="TOC2"/>
            <w:rPr>
              <w:rFonts w:asciiTheme="minorHAnsi" w:eastAsiaTheme="minorEastAsia" w:hAnsiTheme="minorHAnsi"/>
              <w:noProof/>
              <w:sz w:val="22"/>
              <w:lang w:val="en-ID" w:eastAsia="en-ID"/>
            </w:rPr>
          </w:pPr>
          <w:hyperlink w:anchor="_Toc61463455" w:history="1">
            <w:r w:rsidR="00C622DC" w:rsidRPr="008638AD">
              <w:rPr>
                <w:rStyle w:val="Hyperlink"/>
                <w:noProof/>
                <w14:scene3d>
                  <w14:camera w14:prst="orthographicFront"/>
                  <w14:lightRig w14:rig="threePt" w14:dir="t">
                    <w14:rot w14:lat="0" w14:lon="0" w14:rev="0"/>
                  </w14:lightRig>
                </w14:scene3d>
              </w:rPr>
              <w:t>V.4.</w:t>
            </w:r>
            <w:r w:rsidR="00C622DC" w:rsidRPr="008638AD">
              <w:rPr>
                <w:rStyle w:val="Hyperlink"/>
                <w:noProof/>
              </w:rPr>
              <w:t xml:space="preserve"> Pengujian Program Menggunakan Data Validasi</w:t>
            </w:r>
            <w:r w:rsidR="00C622DC">
              <w:rPr>
                <w:noProof/>
                <w:webHidden/>
              </w:rPr>
              <w:tab/>
            </w:r>
            <w:r w:rsidR="00C622DC">
              <w:rPr>
                <w:noProof/>
                <w:webHidden/>
              </w:rPr>
              <w:fldChar w:fldCharType="begin"/>
            </w:r>
            <w:r w:rsidR="00C622DC">
              <w:rPr>
                <w:noProof/>
                <w:webHidden/>
              </w:rPr>
              <w:instrText xml:space="preserve"> PAGEREF _Toc61463455 \h </w:instrText>
            </w:r>
            <w:r w:rsidR="00C622DC">
              <w:rPr>
                <w:noProof/>
                <w:webHidden/>
              </w:rPr>
            </w:r>
            <w:r w:rsidR="00C622DC">
              <w:rPr>
                <w:noProof/>
                <w:webHidden/>
              </w:rPr>
              <w:fldChar w:fldCharType="separate"/>
            </w:r>
            <w:r w:rsidR="00C037DA">
              <w:rPr>
                <w:noProof/>
                <w:webHidden/>
              </w:rPr>
              <w:t>94</w:t>
            </w:r>
            <w:r w:rsidR="00C622DC">
              <w:rPr>
                <w:noProof/>
                <w:webHidden/>
              </w:rPr>
              <w:fldChar w:fldCharType="end"/>
            </w:r>
          </w:hyperlink>
        </w:p>
        <w:p w14:paraId="58BAA469" w14:textId="2737B2EC" w:rsidR="00C622DC" w:rsidRDefault="0021367A">
          <w:pPr>
            <w:pStyle w:val="TOC1"/>
            <w:rPr>
              <w:rFonts w:asciiTheme="minorHAnsi" w:eastAsiaTheme="minorEastAsia" w:hAnsiTheme="minorHAnsi"/>
              <w:noProof/>
              <w:sz w:val="22"/>
              <w:lang w:val="en-ID" w:eastAsia="en-ID"/>
            </w:rPr>
          </w:pPr>
          <w:hyperlink w:anchor="_Toc61463456" w:history="1">
            <w:r w:rsidR="00C622DC" w:rsidRPr="008638AD">
              <w:rPr>
                <w:rStyle w:val="Hyperlink"/>
                <w:rFonts w:cs="Times New Roman"/>
                <w:noProof/>
                <w14:scene3d>
                  <w14:camera w14:prst="orthographicFront"/>
                  <w14:lightRig w14:rig="threePt" w14:dir="t">
                    <w14:rot w14:lat="0" w14:lon="0" w14:rev="0"/>
                  </w14:lightRig>
                </w14:scene3d>
              </w:rPr>
              <w:t>BAB VI</w:t>
            </w:r>
            <w:r w:rsidR="00C622DC" w:rsidRPr="008638AD">
              <w:rPr>
                <w:rStyle w:val="Hyperlink"/>
                <w:rFonts w:cs="Times New Roman"/>
                <w:noProof/>
              </w:rPr>
              <w:t xml:space="preserve"> KESIMPULAN DAN SARAN</w:t>
            </w:r>
            <w:r w:rsidR="00C622DC">
              <w:rPr>
                <w:noProof/>
                <w:webHidden/>
              </w:rPr>
              <w:tab/>
            </w:r>
            <w:r w:rsidR="00C622DC">
              <w:rPr>
                <w:noProof/>
                <w:webHidden/>
              </w:rPr>
              <w:fldChar w:fldCharType="begin"/>
            </w:r>
            <w:r w:rsidR="00C622DC">
              <w:rPr>
                <w:noProof/>
                <w:webHidden/>
              </w:rPr>
              <w:instrText xml:space="preserve"> PAGEREF _Toc61463456 \h </w:instrText>
            </w:r>
            <w:r w:rsidR="00C622DC">
              <w:rPr>
                <w:noProof/>
                <w:webHidden/>
              </w:rPr>
            </w:r>
            <w:r w:rsidR="00C622DC">
              <w:rPr>
                <w:noProof/>
                <w:webHidden/>
              </w:rPr>
              <w:fldChar w:fldCharType="separate"/>
            </w:r>
            <w:r w:rsidR="00C037DA">
              <w:rPr>
                <w:noProof/>
                <w:webHidden/>
              </w:rPr>
              <w:t>98</w:t>
            </w:r>
            <w:r w:rsidR="00C622DC">
              <w:rPr>
                <w:noProof/>
                <w:webHidden/>
              </w:rPr>
              <w:fldChar w:fldCharType="end"/>
            </w:r>
          </w:hyperlink>
        </w:p>
        <w:p w14:paraId="0B423933" w14:textId="58F30D39" w:rsidR="00C622DC" w:rsidRDefault="0021367A">
          <w:pPr>
            <w:pStyle w:val="TOC2"/>
            <w:rPr>
              <w:rFonts w:asciiTheme="minorHAnsi" w:eastAsiaTheme="minorEastAsia" w:hAnsiTheme="minorHAnsi"/>
              <w:noProof/>
              <w:sz w:val="22"/>
              <w:lang w:val="en-ID" w:eastAsia="en-ID"/>
            </w:rPr>
          </w:pPr>
          <w:hyperlink w:anchor="_Toc61463457" w:history="1">
            <w:r w:rsidR="00C622DC" w:rsidRPr="008638AD">
              <w:rPr>
                <w:rStyle w:val="Hyperlink"/>
                <w:rFonts w:cs="Times New Roman"/>
                <w:noProof/>
                <w14:scene3d>
                  <w14:camera w14:prst="orthographicFront"/>
                  <w14:lightRig w14:rig="threePt" w14:dir="t">
                    <w14:rot w14:lat="0" w14:lon="0" w14:rev="0"/>
                  </w14:lightRig>
                </w14:scene3d>
              </w:rPr>
              <w:t>VI.1.</w:t>
            </w:r>
            <w:r w:rsidR="00C622DC" w:rsidRPr="008638AD">
              <w:rPr>
                <w:rStyle w:val="Hyperlink"/>
                <w:rFonts w:cs="Times New Roman"/>
                <w:noProof/>
              </w:rPr>
              <w:t xml:space="preserve"> Kesimpulan</w:t>
            </w:r>
            <w:r w:rsidR="00C622DC">
              <w:rPr>
                <w:noProof/>
                <w:webHidden/>
              </w:rPr>
              <w:tab/>
            </w:r>
            <w:r w:rsidR="00C622DC">
              <w:rPr>
                <w:noProof/>
                <w:webHidden/>
              </w:rPr>
              <w:fldChar w:fldCharType="begin"/>
            </w:r>
            <w:r w:rsidR="00C622DC">
              <w:rPr>
                <w:noProof/>
                <w:webHidden/>
              </w:rPr>
              <w:instrText xml:space="preserve"> PAGEREF _Toc61463457 \h </w:instrText>
            </w:r>
            <w:r w:rsidR="00C622DC">
              <w:rPr>
                <w:noProof/>
                <w:webHidden/>
              </w:rPr>
            </w:r>
            <w:r w:rsidR="00C622DC">
              <w:rPr>
                <w:noProof/>
                <w:webHidden/>
              </w:rPr>
              <w:fldChar w:fldCharType="separate"/>
            </w:r>
            <w:r w:rsidR="00C037DA">
              <w:rPr>
                <w:noProof/>
                <w:webHidden/>
              </w:rPr>
              <w:t>98</w:t>
            </w:r>
            <w:r w:rsidR="00C622DC">
              <w:rPr>
                <w:noProof/>
                <w:webHidden/>
              </w:rPr>
              <w:fldChar w:fldCharType="end"/>
            </w:r>
          </w:hyperlink>
        </w:p>
        <w:p w14:paraId="0698FFF8" w14:textId="1A6C672E" w:rsidR="00C622DC" w:rsidRDefault="0021367A">
          <w:pPr>
            <w:pStyle w:val="TOC2"/>
            <w:rPr>
              <w:rFonts w:asciiTheme="minorHAnsi" w:eastAsiaTheme="minorEastAsia" w:hAnsiTheme="minorHAnsi"/>
              <w:noProof/>
              <w:sz w:val="22"/>
              <w:lang w:val="en-ID" w:eastAsia="en-ID"/>
            </w:rPr>
          </w:pPr>
          <w:hyperlink w:anchor="_Toc61463458" w:history="1">
            <w:r w:rsidR="00C622DC" w:rsidRPr="008638AD">
              <w:rPr>
                <w:rStyle w:val="Hyperlink"/>
                <w:rFonts w:cs="Times New Roman"/>
                <w:noProof/>
                <w14:scene3d>
                  <w14:camera w14:prst="orthographicFront"/>
                  <w14:lightRig w14:rig="threePt" w14:dir="t">
                    <w14:rot w14:lat="0" w14:lon="0" w14:rev="0"/>
                  </w14:lightRig>
                </w14:scene3d>
              </w:rPr>
              <w:t>VI.2.</w:t>
            </w:r>
            <w:r w:rsidR="00C622DC" w:rsidRPr="008638AD">
              <w:rPr>
                <w:rStyle w:val="Hyperlink"/>
                <w:rFonts w:cs="Times New Roman"/>
                <w:noProof/>
              </w:rPr>
              <w:t xml:space="preserve"> Saran</w:t>
            </w:r>
            <w:r w:rsidR="00C622DC">
              <w:rPr>
                <w:noProof/>
                <w:webHidden/>
              </w:rPr>
              <w:tab/>
            </w:r>
            <w:r w:rsidR="00C622DC">
              <w:rPr>
                <w:noProof/>
                <w:webHidden/>
              </w:rPr>
              <w:fldChar w:fldCharType="begin"/>
            </w:r>
            <w:r w:rsidR="00C622DC">
              <w:rPr>
                <w:noProof/>
                <w:webHidden/>
              </w:rPr>
              <w:instrText xml:space="preserve"> PAGEREF _Toc61463458 \h </w:instrText>
            </w:r>
            <w:r w:rsidR="00C622DC">
              <w:rPr>
                <w:noProof/>
                <w:webHidden/>
              </w:rPr>
            </w:r>
            <w:r w:rsidR="00C622DC">
              <w:rPr>
                <w:noProof/>
                <w:webHidden/>
              </w:rPr>
              <w:fldChar w:fldCharType="separate"/>
            </w:r>
            <w:r w:rsidR="00C037DA">
              <w:rPr>
                <w:noProof/>
                <w:webHidden/>
              </w:rPr>
              <w:t>99</w:t>
            </w:r>
            <w:r w:rsidR="00C622DC">
              <w:rPr>
                <w:noProof/>
                <w:webHidden/>
              </w:rPr>
              <w:fldChar w:fldCharType="end"/>
            </w:r>
          </w:hyperlink>
        </w:p>
        <w:p w14:paraId="36A0878A" w14:textId="7A4BD5B6" w:rsidR="00C622DC" w:rsidRDefault="0021367A">
          <w:pPr>
            <w:pStyle w:val="TOC1"/>
            <w:rPr>
              <w:rFonts w:asciiTheme="minorHAnsi" w:eastAsiaTheme="minorEastAsia" w:hAnsiTheme="minorHAnsi"/>
              <w:noProof/>
              <w:sz w:val="22"/>
              <w:lang w:val="en-ID" w:eastAsia="en-ID"/>
            </w:rPr>
          </w:pPr>
          <w:hyperlink w:anchor="_Toc61463459" w:history="1">
            <w:r w:rsidR="00C622DC" w:rsidRPr="008638AD">
              <w:rPr>
                <w:rStyle w:val="Hyperlink"/>
                <w:rFonts w:cs="Times New Roman"/>
                <w:noProof/>
              </w:rPr>
              <w:t>DAFTAR PUSTAKA</w:t>
            </w:r>
            <w:r w:rsidR="00C622DC">
              <w:rPr>
                <w:noProof/>
                <w:webHidden/>
              </w:rPr>
              <w:tab/>
            </w:r>
            <w:r w:rsidR="00C622DC">
              <w:rPr>
                <w:noProof/>
                <w:webHidden/>
              </w:rPr>
              <w:fldChar w:fldCharType="begin"/>
            </w:r>
            <w:r w:rsidR="00C622DC">
              <w:rPr>
                <w:noProof/>
                <w:webHidden/>
              </w:rPr>
              <w:instrText xml:space="preserve"> PAGEREF _Toc61463459 \h </w:instrText>
            </w:r>
            <w:r w:rsidR="00C622DC">
              <w:rPr>
                <w:noProof/>
                <w:webHidden/>
              </w:rPr>
            </w:r>
            <w:r w:rsidR="00C622DC">
              <w:rPr>
                <w:noProof/>
                <w:webHidden/>
              </w:rPr>
              <w:fldChar w:fldCharType="separate"/>
            </w:r>
            <w:r w:rsidR="00C037DA">
              <w:rPr>
                <w:noProof/>
                <w:webHidden/>
              </w:rPr>
              <w:t>100</w:t>
            </w:r>
            <w:r w:rsidR="00C622DC">
              <w:rPr>
                <w:noProof/>
                <w:webHidden/>
              </w:rPr>
              <w:fldChar w:fldCharType="end"/>
            </w:r>
          </w:hyperlink>
        </w:p>
        <w:p w14:paraId="477C86AF" w14:textId="5C187281" w:rsidR="00C622DC" w:rsidRDefault="0021367A">
          <w:pPr>
            <w:pStyle w:val="TOC1"/>
            <w:rPr>
              <w:rFonts w:asciiTheme="minorHAnsi" w:eastAsiaTheme="minorEastAsia" w:hAnsiTheme="minorHAnsi"/>
              <w:noProof/>
              <w:sz w:val="22"/>
              <w:lang w:val="en-ID" w:eastAsia="en-ID"/>
            </w:rPr>
          </w:pPr>
          <w:hyperlink w:anchor="_Toc61463460" w:history="1">
            <w:r w:rsidR="00C622DC" w:rsidRPr="008638AD">
              <w:rPr>
                <w:rStyle w:val="Hyperlink"/>
                <w:noProof/>
              </w:rPr>
              <w:t>LAMPIRAN</w:t>
            </w:r>
            <w:r w:rsidR="00C622DC">
              <w:rPr>
                <w:noProof/>
                <w:webHidden/>
              </w:rPr>
              <w:tab/>
            </w:r>
            <w:r w:rsidR="00C622DC">
              <w:rPr>
                <w:noProof/>
                <w:webHidden/>
              </w:rPr>
              <w:fldChar w:fldCharType="begin"/>
            </w:r>
            <w:r w:rsidR="00C622DC">
              <w:rPr>
                <w:noProof/>
                <w:webHidden/>
              </w:rPr>
              <w:instrText xml:space="preserve"> PAGEREF _Toc61463460 \h </w:instrText>
            </w:r>
            <w:r w:rsidR="00C622DC">
              <w:rPr>
                <w:noProof/>
                <w:webHidden/>
              </w:rPr>
            </w:r>
            <w:r w:rsidR="00C622DC">
              <w:rPr>
                <w:noProof/>
                <w:webHidden/>
              </w:rPr>
              <w:fldChar w:fldCharType="separate"/>
            </w:r>
            <w:r w:rsidR="00C037DA">
              <w:rPr>
                <w:noProof/>
                <w:webHidden/>
              </w:rPr>
              <w:t>103</w:t>
            </w:r>
            <w:r w:rsidR="00C622DC">
              <w:rPr>
                <w:noProof/>
                <w:webHidden/>
              </w:rPr>
              <w:fldChar w:fldCharType="end"/>
            </w:r>
          </w:hyperlink>
        </w:p>
        <w:p w14:paraId="33D31864" w14:textId="0F47C157" w:rsidR="00AE3406" w:rsidRPr="00944E0B" w:rsidRDefault="00363AA7">
          <w:pPr>
            <w:spacing w:line="360" w:lineRule="auto"/>
            <w:rPr>
              <w:rFonts w:cs="Times New Roman"/>
            </w:rPr>
          </w:pPr>
          <w:r w:rsidRPr="00944E0B">
            <w:rPr>
              <w:rFonts w:cs="Times New Roman"/>
              <w:b/>
              <w:bCs/>
            </w:rPr>
            <w:fldChar w:fldCharType="end"/>
          </w:r>
        </w:p>
      </w:sdtContent>
    </w:sdt>
    <w:p w14:paraId="445B7AD6" w14:textId="77777777" w:rsidR="00AE3406" w:rsidRPr="00944E0B" w:rsidRDefault="00AE3406">
      <w:pPr>
        <w:pStyle w:val="Heading1"/>
        <w:numPr>
          <w:ilvl w:val="0"/>
          <w:numId w:val="5"/>
        </w:numPr>
        <w:jc w:val="left"/>
        <w:rPr>
          <w:rFonts w:cs="Times New Roman"/>
        </w:rPr>
        <w:sectPr w:rsidR="00AE3406" w:rsidRPr="00944E0B">
          <w:pgSz w:w="11906" w:h="16838"/>
          <w:pgMar w:top="2268" w:right="1701" w:bottom="1701" w:left="2268" w:header="720" w:footer="720" w:gutter="0"/>
          <w:pgNumType w:fmt="lowerRoman"/>
          <w:cols w:space="720"/>
          <w:docGrid w:linePitch="360"/>
        </w:sectPr>
      </w:pPr>
    </w:p>
    <w:p w14:paraId="04843AAA" w14:textId="77777777" w:rsidR="00AE3406" w:rsidRPr="00944E0B" w:rsidRDefault="00363AA7">
      <w:pPr>
        <w:pStyle w:val="Heading1"/>
        <w:numPr>
          <w:ilvl w:val="0"/>
          <w:numId w:val="6"/>
        </w:numPr>
        <w:rPr>
          <w:rFonts w:cs="Times New Roman"/>
          <w:color w:val="FFFFFF" w:themeColor="background1"/>
          <w:sz w:val="10"/>
        </w:rPr>
      </w:pPr>
      <w:bookmarkStart w:id="5" w:name="_Toc61463412"/>
      <w:r w:rsidRPr="00944E0B">
        <w:rPr>
          <w:rFonts w:cs="Times New Roman"/>
          <w:color w:val="FFFFFF" w:themeColor="background1"/>
          <w:sz w:val="10"/>
        </w:rPr>
        <w:lastRenderedPageBreak/>
        <w:t>DAFTAR TABEL</w:t>
      </w:r>
      <w:bookmarkEnd w:id="5"/>
    </w:p>
    <w:p w14:paraId="5FCB33D8" w14:textId="77777777" w:rsidR="00AE3406" w:rsidRPr="00944E0B" w:rsidRDefault="00363AA7">
      <w:pPr>
        <w:jc w:val="center"/>
        <w:rPr>
          <w:rFonts w:cs="Times New Roman"/>
          <w:b/>
        </w:rPr>
      </w:pPr>
      <w:r w:rsidRPr="00944E0B">
        <w:rPr>
          <w:rFonts w:cs="Times New Roman"/>
          <w:b/>
        </w:rPr>
        <w:t>DAFTAR TABEL</w:t>
      </w:r>
    </w:p>
    <w:p w14:paraId="1190C621" w14:textId="77777777" w:rsidR="00AE3406" w:rsidRPr="00944E0B" w:rsidRDefault="00AE3406">
      <w:pPr>
        <w:jc w:val="left"/>
        <w:rPr>
          <w:rFonts w:cs="Times New Roman"/>
          <w:b/>
        </w:rPr>
      </w:pPr>
    </w:p>
    <w:p w14:paraId="5EA3B87E" w14:textId="744A0BDF" w:rsidR="003257D3" w:rsidRDefault="00363AA7">
      <w:pPr>
        <w:pStyle w:val="TableofFigures"/>
        <w:tabs>
          <w:tab w:val="right" w:leader="dot" w:pos="7927"/>
        </w:tabs>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\h \z \c "Tabel" </w:instrText>
      </w:r>
      <w:r w:rsidRPr="00944E0B">
        <w:rPr>
          <w:rFonts w:cs="Times New Roman"/>
        </w:rPr>
        <w:fldChar w:fldCharType="separate"/>
      </w:r>
      <w:hyperlink w:anchor="_Toc60962636" w:history="1">
        <w:r w:rsidR="003257D3" w:rsidRPr="005B7EA3">
          <w:rPr>
            <w:rStyle w:val="Hyperlink"/>
            <w:noProof/>
          </w:rPr>
          <w:t>Tabel IV.1. Perangkat Keras Penelitian</w:t>
        </w:r>
        <w:r w:rsidR="003257D3">
          <w:rPr>
            <w:noProof/>
            <w:webHidden/>
          </w:rPr>
          <w:tab/>
        </w:r>
        <w:r w:rsidR="003257D3">
          <w:rPr>
            <w:noProof/>
            <w:webHidden/>
          </w:rPr>
          <w:fldChar w:fldCharType="begin"/>
        </w:r>
        <w:r w:rsidR="003257D3">
          <w:rPr>
            <w:noProof/>
            <w:webHidden/>
          </w:rPr>
          <w:instrText xml:space="preserve"> PAGEREF _Toc60962636 \h </w:instrText>
        </w:r>
        <w:r w:rsidR="003257D3">
          <w:rPr>
            <w:noProof/>
            <w:webHidden/>
          </w:rPr>
        </w:r>
        <w:r w:rsidR="003257D3">
          <w:rPr>
            <w:noProof/>
            <w:webHidden/>
          </w:rPr>
          <w:fldChar w:fldCharType="separate"/>
        </w:r>
        <w:r w:rsidR="00C037DA">
          <w:rPr>
            <w:noProof/>
            <w:webHidden/>
          </w:rPr>
          <w:t>51</w:t>
        </w:r>
        <w:r w:rsidR="003257D3">
          <w:rPr>
            <w:noProof/>
            <w:webHidden/>
          </w:rPr>
          <w:fldChar w:fldCharType="end"/>
        </w:r>
      </w:hyperlink>
    </w:p>
    <w:p w14:paraId="49E99F27" w14:textId="09583149"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637" w:history="1">
        <w:r w:rsidR="003257D3" w:rsidRPr="005B7EA3">
          <w:rPr>
            <w:rStyle w:val="Hyperlink"/>
            <w:noProof/>
          </w:rPr>
          <w:t>Tabel IV.2 Perangkat Lunak Penelitian</w:t>
        </w:r>
        <w:r w:rsidR="003257D3">
          <w:rPr>
            <w:noProof/>
            <w:webHidden/>
          </w:rPr>
          <w:tab/>
        </w:r>
        <w:r w:rsidR="003257D3">
          <w:rPr>
            <w:noProof/>
            <w:webHidden/>
          </w:rPr>
          <w:fldChar w:fldCharType="begin"/>
        </w:r>
        <w:r w:rsidR="003257D3">
          <w:rPr>
            <w:noProof/>
            <w:webHidden/>
          </w:rPr>
          <w:instrText xml:space="preserve"> PAGEREF _Toc60962637 \h </w:instrText>
        </w:r>
        <w:r w:rsidR="003257D3">
          <w:rPr>
            <w:noProof/>
            <w:webHidden/>
          </w:rPr>
        </w:r>
        <w:r w:rsidR="003257D3">
          <w:rPr>
            <w:noProof/>
            <w:webHidden/>
          </w:rPr>
          <w:fldChar w:fldCharType="separate"/>
        </w:r>
        <w:r w:rsidR="00C037DA">
          <w:rPr>
            <w:noProof/>
            <w:webHidden/>
          </w:rPr>
          <w:t>51</w:t>
        </w:r>
        <w:r w:rsidR="003257D3">
          <w:rPr>
            <w:noProof/>
            <w:webHidden/>
          </w:rPr>
          <w:fldChar w:fldCharType="end"/>
        </w:r>
      </w:hyperlink>
    </w:p>
    <w:p w14:paraId="228B6BCB" w14:textId="78973F16"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638" w:history="1">
        <w:r w:rsidR="003257D3" w:rsidRPr="005B7EA3">
          <w:rPr>
            <w:rStyle w:val="Hyperlink"/>
            <w:noProof/>
          </w:rPr>
          <w:t>Tabel IV.3 Variabel pada Tennessee Eastman Process</w:t>
        </w:r>
        <w:r w:rsidR="003257D3">
          <w:rPr>
            <w:noProof/>
            <w:webHidden/>
          </w:rPr>
          <w:tab/>
        </w:r>
        <w:r w:rsidR="003257D3">
          <w:rPr>
            <w:noProof/>
            <w:webHidden/>
          </w:rPr>
          <w:fldChar w:fldCharType="begin"/>
        </w:r>
        <w:r w:rsidR="003257D3">
          <w:rPr>
            <w:noProof/>
            <w:webHidden/>
          </w:rPr>
          <w:instrText xml:space="preserve"> PAGEREF _Toc60962638 \h </w:instrText>
        </w:r>
        <w:r w:rsidR="003257D3">
          <w:rPr>
            <w:noProof/>
            <w:webHidden/>
          </w:rPr>
        </w:r>
        <w:r w:rsidR="003257D3">
          <w:rPr>
            <w:noProof/>
            <w:webHidden/>
          </w:rPr>
          <w:fldChar w:fldCharType="separate"/>
        </w:r>
        <w:r w:rsidR="00C037DA">
          <w:rPr>
            <w:noProof/>
            <w:webHidden/>
          </w:rPr>
          <w:t>56</w:t>
        </w:r>
        <w:r w:rsidR="003257D3">
          <w:rPr>
            <w:noProof/>
            <w:webHidden/>
          </w:rPr>
          <w:fldChar w:fldCharType="end"/>
        </w:r>
      </w:hyperlink>
    </w:p>
    <w:p w14:paraId="59B30F4E" w14:textId="34C7C01F"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639" w:history="1">
        <w:r w:rsidR="003257D3" w:rsidRPr="005B7EA3">
          <w:rPr>
            <w:rStyle w:val="Hyperlink"/>
            <w:noProof/>
          </w:rPr>
          <w:t>Tabel IV.4 Deskripsi Jenis Data pada Data Latih</w:t>
        </w:r>
        <w:r w:rsidR="003257D3">
          <w:rPr>
            <w:noProof/>
            <w:webHidden/>
          </w:rPr>
          <w:tab/>
        </w:r>
        <w:r w:rsidR="003257D3">
          <w:rPr>
            <w:noProof/>
            <w:webHidden/>
          </w:rPr>
          <w:fldChar w:fldCharType="begin"/>
        </w:r>
        <w:r w:rsidR="003257D3">
          <w:rPr>
            <w:noProof/>
            <w:webHidden/>
          </w:rPr>
          <w:instrText xml:space="preserve"> PAGEREF _Toc60962639 \h </w:instrText>
        </w:r>
        <w:r w:rsidR="003257D3">
          <w:rPr>
            <w:noProof/>
            <w:webHidden/>
          </w:rPr>
        </w:r>
        <w:r w:rsidR="003257D3">
          <w:rPr>
            <w:noProof/>
            <w:webHidden/>
          </w:rPr>
          <w:fldChar w:fldCharType="separate"/>
        </w:r>
        <w:r w:rsidR="00C037DA">
          <w:rPr>
            <w:noProof/>
            <w:webHidden/>
          </w:rPr>
          <w:t>57</w:t>
        </w:r>
        <w:r w:rsidR="003257D3">
          <w:rPr>
            <w:noProof/>
            <w:webHidden/>
          </w:rPr>
          <w:fldChar w:fldCharType="end"/>
        </w:r>
      </w:hyperlink>
    </w:p>
    <w:p w14:paraId="455F04E4" w14:textId="3151CBD6"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640" w:history="1">
        <w:r w:rsidR="003257D3" w:rsidRPr="005B7EA3">
          <w:rPr>
            <w:rStyle w:val="Hyperlink"/>
            <w:noProof/>
          </w:rPr>
          <w:t>Tabel IV.5 Variabel pada Data Validasi</w:t>
        </w:r>
        <w:r w:rsidR="003257D3">
          <w:rPr>
            <w:noProof/>
            <w:webHidden/>
          </w:rPr>
          <w:tab/>
        </w:r>
        <w:r w:rsidR="003257D3">
          <w:rPr>
            <w:noProof/>
            <w:webHidden/>
          </w:rPr>
          <w:fldChar w:fldCharType="begin"/>
        </w:r>
        <w:r w:rsidR="003257D3">
          <w:rPr>
            <w:noProof/>
            <w:webHidden/>
          </w:rPr>
          <w:instrText xml:space="preserve"> PAGEREF _Toc60962640 \h </w:instrText>
        </w:r>
        <w:r w:rsidR="003257D3">
          <w:rPr>
            <w:noProof/>
            <w:webHidden/>
          </w:rPr>
        </w:r>
        <w:r w:rsidR="003257D3">
          <w:rPr>
            <w:noProof/>
            <w:webHidden/>
          </w:rPr>
          <w:fldChar w:fldCharType="separate"/>
        </w:r>
        <w:r w:rsidR="00C037DA">
          <w:rPr>
            <w:noProof/>
            <w:webHidden/>
          </w:rPr>
          <w:t>60</w:t>
        </w:r>
        <w:r w:rsidR="003257D3">
          <w:rPr>
            <w:noProof/>
            <w:webHidden/>
          </w:rPr>
          <w:fldChar w:fldCharType="end"/>
        </w:r>
      </w:hyperlink>
    </w:p>
    <w:p w14:paraId="694B8BB2" w14:textId="34BEBB33"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641" w:history="1">
        <w:r w:rsidR="003257D3" w:rsidRPr="005B7EA3">
          <w:rPr>
            <w:rStyle w:val="Hyperlink"/>
            <w:noProof/>
          </w:rPr>
          <w:t xml:space="preserve">Tabel V.1. </w:t>
        </w:r>
        <w:r w:rsidR="003257D3" w:rsidRPr="005B7EA3">
          <w:rPr>
            <w:rStyle w:val="Hyperlink"/>
            <w:i/>
            <w:noProof/>
          </w:rPr>
          <w:t xml:space="preserve">Confusion Matrix </w:t>
        </w:r>
        <w:r w:rsidR="003257D3" w:rsidRPr="005B7EA3">
          <w:rPr>
            <w:rStyle w:val="Hyperlink"/>
            <w:noProof/>
          </w:rPr>
          <w:t>dari KFDA-SVM Pada Personalan Multi-Kelas</w:t>
        </w:r>
        <w:r w:rsidR="003257D3">
          <w:rPr>
            <w:noProof/>
            <w:webHidden/>
          </w:rPr>
          <w:tab/>
        </w:r>
        <w:r w:rsidR="003257D3">
          <w:rPr>
            <w:noProof/>
            <w:webHidden/>
          </w:rPr>
          <w:fldChar w:fldCharType="begin"/>
        </w:r>
        <w:r w:rsidR="003257D3">
          <w:rPr>
            <w:noProof/>
            <w:webHidden/>
          </w:rPr>
          <w:instrText xml:space="preserve"> PAGEREF _Toc60962641 \h </w:instrText>
        </w:r>
        <w:r w:rsidR="003257D3">
          <w:rPr>
            <w:noProof/>
            <w:webHidden/>
          </w:rPr>
        </w:r>
        <w:r w:rsidR="003257D3">
          <w:rPr>
            <w:noProof/>
            <w:webHidden/>
          </w:rPr>
          <w:fldChar w:fldCharType="separate"/>
        </w:r>
        <w:r w:rsidR="00C037DA">
          <w:rPr>
            <w:noProof/>
            <w:webHidden/>
          </w:rPr>
          <w:t>67</w:t>
        </w:r>
        <w:r w:rsidR="003257D3">
          <w:rPr>
            <w:noProof/>
            <w:webHidden/>
          </w:rPr>
          <w:fldChar w:fldCharType="end"/>
        </w:r>
      </w:hyperlink>
    </w:p>
    <w:p w14:paraId="123B28F3" w14:textId="3BA5FA19"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642" w:history="1">
        <w:r w:rsidR="003257D3" w:rsidRPr="005B7EA3">
          <w:rPr>
            <w:rStyle w:val="Hyperlink"/>
            <w:noProof/>
          </w:rPr>
          <w:t xml:space="preserve">Tabel V.2. </w:t>
        </w:r>
        <w:r w:rsidR="003257D3" w:rsidRPr="005B7EA3">
          <w:rPr>
            <w:rStyle w:val="Hyperlink"/>
            <w:i/>
            <w:noProof/>
          </w:rPr>
          <w:t xml:space="preserve">Confusion Matrix </w:t>
        </w:r>
        <w:r w:rsidR="003257D3" w:rsidRPr="005B7EA3">
          <w:rPr>
            <w:rStyle w:val="Hyperlink"/>
            <w:noProof/>
          </w:rPr>
          <w:t>dari KFDA-SVM Pada Persoalan 2 Kelas</w:t>
        </w:r>
        <w:r w:rsidR="003257D3">
          <w:rPr>
            <w:noProof/>
            <w:webHidden/>
          </w:rPr>
          <w:tab/>
        </w:r>
        <w:r w:rsidR="003257D3">
          <w:rPr>
            <w:noProof/>
            <w:webHidden/>
          </w:rPr>
          <w:fldChar w:fldCharType="begin"/>
        </w:r>
        <w:r w:rsidR="003257D3">
          <w:rPr>
            <w:noProof/>
            <w:webHidden/>
          </w:rPr>
          <w:instrText xml:space="preserve"> PAGEREF _Toc60962642 \h </w:instrText>
        </w:r>
        <w:r w:rsidR="003257D3">
          <w:rPr>
            <w:noProof/>
            <w:webHidden/>
          </w:rPr>
        </w:r>
        <w:r w:rsidR="003257D3">
          <w:rPr>
            <w:noProof/>
            <w:webHidden/>
          </w:rPr>
          <w:fldChar w:fldCharType="separate"/>
        </w:r>
        <w:r w:rsidR="00C037DA">
          <w:rPr>
            <w:noProof/>
            <w:webHidden/>
          </w:rPr>
          <w:t>67</w:t>
        </w:r>
        <w:r w:rsidR="003257D3">
          <w:rPr>
            <w:noProof/>
            <w:webHidden/>
          </w:rPr>
          <w:fldChar w:fldCharType="end"/>
        </w:r>
      </w:hyperlink>
    </w:p>
    <w:p w14:paraId="029E9A5E" w14:textId="483B18FB"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643" w:history="1">
        <w:r w:rsidR="003257D3" w:rsidRPr="005B7EA3">
          <w:rPr>
            <w:rStyle w:val="Hyperlink"/>
            <w:noProof/>
          </w:rPr>
          <w:t>Tabel V.3 Jumlah Kesimpulan Keliru Pada Data Ke-171 Hingga Ke-201</w:t>
        </w:r>
        <w:r w:rsidR="003257D3">
          <w:rPr>
            <w:noProof/>
            <w:webHidden/>
          </w:rPr>
          <w:tab/>
        </w:r>
        <w:r w:rsidR="003257D3">
          <w:rPr>
            <w:noProof/>
            <w:webHidden/>
          </w:rPr>
          <w:fldChar w:fldCharType="begin"/>
        </w:r>
        <w:r w:rsidR="003257D3">
          <w:rPr>
            <w:noProof/>
            <w:webHidden/>
          </w:rPr>
          <w:instrText xml:space="preserve"> PAGEREF _Toc60962643 \h </w:instrText>
        </w:r>
        <w:r w:rsidR="003257D3">
          <w:rPr>
            <w:noProof/>
            <w:webHidden/>
          </w:rPr>
        </w:r>
        <w:r w:rsidR="003257D3">
          <w:rPr>
            <w:noProof/>
            <w:webHidden/>
          </w:rPr>
          <w:fldChar w:fldCharType="separate"/>
        </w:r>
        <w:r w:rsidR="00C037DA">
          <w:rPr>
            <w:noProof/>
            <w:webHidden/>
          </w:rPr>
          <w:t>91</w:t>
        </w:r>
        <w:r w:rsidR="003257D3">
          <w:rPr>
            <w:noProof/>
            <w:webHidden/>
          </w:rPr>
          <w:fldChar w:fldCharType="end"/>
        </w:r>
      </w:hyperlink>
    </w:p>
    <w:p w14:paraId="1994C272" w14:textId="385BD42A" w:rsidR="003257D3" w:rsidRDefault="0021367A" w:rsidP="003257D3">
      <w:pPr>
        <w:pStyle w:val="TableofFigures"/>
        <w:tabs>
          <w:tab w:val="right" w:leader="dot" w:pos="7927"/>
        </w:tabs>
        <w:rPr>
          <w:rFonts w:asciiTheme="minorHAnsi" w:eastAsiaTheme="minorEastAsia" w:hAnsiTheme="minorHAnsi"/>
          <w:noProof/>
          <w:sz w:val="22"/>
          <w:lang w:val="en-ID" w:eastAsia="en-ID"/>
        </w:rPr>
      </w:pPr>
      <w:hyperlink w:anchor="_Toc60962644" w:history="1">
        <w:r w:rsidR="003257D3" w:rsidRPr="005B7EA3">
          <w:rPr>
            <w:rStyle w:val="Hyperlink"/>
            <w:noProof/>
          </w:rPr>
          <w:t>Tabel</w:t>
        </w:r>
        <w:r w:rsidR="003257D3">
          <w:rPr>
            <w:rStyle w:val="Hyperlink"/>
            <w:noProof/>
          </w:rPr>
          <w:t xml:space="preserve"> </w:t>
        </w:r>
        <w:r w:rsidR="003257D3" w:rsidRPr="005B7EA3">
          <w:rPr>
            <w:rStyle w:val="Hyperlink"/>
            <w:noProof/>
          </w:rPr>
          <w:t>V.4 Jumlah Data Yang Dibutuhkan Untuk Menghasilkan Kesimpulan Terdapat Kesalahan Proses</w:t>
        </w:r>
        <w:r w:rsidR="003257D3">
          <w:rPr>
            <w:noProof/>
            <w:webHidden/>
          </w:rPr>
          <w:tab/>
        </w:r>
        <w:r w:rsidR="003257D3">
          <w:rPr>
            <w:noProof/>
            <w:webHidden/>
          </w:rPr>
          <w:fldChar w:fldCharType="begin"/>
        </w:r>
        <w:r w:rsidR="003257D3">
          <w:rPr>
            <w:noProof/>
            <w:webHidden/>
          </w:rPr>
          <w:instrText xml:space="preserve"> PAGEREF _Toc60962644 \h </w:instrText>
        </w:r>
        <w:r w:rsidR="003257D3">
          <w:rPr>
            <w:noProof/>
            <w:webHidden/>
          </w:rPr>
        </w:r>
        <w:r w:rsidR="003257D3">
          <w:rPr>
            <w:noProof/>
            <w:webHidden/>
          </w:rPr>
          <w:fldChar w:fldCharType="separate"/>
        </w:r>
        <w:r w:rsidR="00C037DA">
          <w:rPr>
            <w:noProof/>
            <w:webHidden/>
          </w:rPr>
          <w:t>92</w:t>
        </w:r>
        <w:r w:rsidR="003257D3">
          <w:rPr>
            <w:noProof/>
            <w:webHidden/>
          </w:rPr>
          <w:fldChar w:fldCharType="end"/>
        </w:r>
      </w:hyperlink>
    </w:p>
    <w:p w14:paraId="3FE9BD80" w14:textId="7AF44F07" w:rsidR="00AE3406" w:rsidRPr="00944E0B" w:rsidRDefault="00363AA7">
      <w:pPr>
        <w:rPr>
          <w:rFonts w:cs="Times New Roman"/>
        </w:rPr>
        <w:sectPr w:rsidR="00AE3406" w:rsidRPr="00944E0B">
          <w:pgSz w:w="11906" w:h="16838"/>
          <w:pgMar w:top="2268" w:right="1701" w:bottom="1701" w:left="2268" w:header="720" w:footer="720" w:gutter="0"/>
          <w:pgNumType w:fmt="lowerRoman"/>
          <w:cols w:space="720"/>
          <w:docGrid w:linePitch="360"/>
        </w:sectPr>
      </w:pPr>
      <w:r w:rsidRPr="00944E0B">
        <w:rPr>
          <w:rFonts w:cs="Times New Roman"/>
        </w:rPr>
        <w:fldChar w:fldCharType="end"/>
      </w:r>
    </w:p>
    <w:p w14:paraId="5E9B4414" w14:textId="357B49E4" w:rsidR="006C5648" w:rsidRDefault="00363AA7" w:rsidP="00302E0A">
      <w:pPr>
        <w:pStyle w:val="Heading1"/>
        <w:numPr>
          <w:ilvl w:val="0"/>
          <w:numId w:val="7"/>
        </w:numPr>
        <w:rPr>
          <w:rFonts w:cs="Times New Roman"/>
        </w:rPr>
      </w:pPr>
      <w:bookmarkStart w:id="6" w:name="_Toc61463413"/>
      <w:r w:rsidRPr="00302E0A">
        <w:rPr>
          <w:rFonts w:cs="Times New Roman"/>
        </w:rPr>
        <w:lastRenderedPageBreak/>
        <w:t>DAFTAR GAMBAR</w:t>
      </w:r>
      <w:bookmarkEnd w:id="6"/>
    </w:p>
    <w:p w14:paraId="55CE8672" w14:textId="77777777" w:rsidR="00302E0A" w:rsidRPr="00302E0A" w:rsidRDefault="00302E0A" w:rsidP="00302E0A"/>
    <w:p w14:paraId="7BAE2BD3" w14:textId="7E88481D" w:rsidR="003257D3" w:rsidRDefault="006C5648">
      <w:pPr>
        <w:pStyle w:val="TableofFigures"/>
        <w:tabs>
          <w:tab w:val="right" w:leader="dot" w:pos="7927"/>
        </w:tabs>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"Gambar" </w:instrText>
      </w:r>
      <w:r>
        <w:rPr>
          <w:rFonts w:cs="Times New Roman"/>
        </w:rPr>
        <w:fldChar w:fldCharType="separate"/>
      </w:r>
      <w:hyperlink r:id="rId15" w:anchor="_Toc60962567" w:history="1">
        <w:r w:rsidR="003257D3" w:rsidRPr="00C74DE1">
          <w:rPr>
            <w:rStyle w:val="Hyperlink"/>
            <w:rFonts w:cs="Times New Roman"/>
            <w:noProof/>
          </w:rPr>
          <w:t>Gambar II.1</w:t>
        </w:r>
        <w:r w:rsidR="003257D3" w:rsidRPr="00C74DE1">
          <w:rPr>
            <w:rStyle w:val="Hyperlink"/>
            <w:noProof/>
          </w:rPr>
          <w:t xml:space="preserve"> Rangka kerja SVM untuk deteksi kesalahan pada </w:t>
        </w:r>
        <w:r w:rsidR="003257D3" w:rsidRPr="00C74DE1">
          <w:rPr>
            <w:rStyle w:val="Hyperlink"/>
            <w:rFonts w:cs="Times New Roman"/>
            <w:noProof/>
            <w:shd w:val="clear" w:color="auto" w:fill="FFFFFF"/>
          </w:rPr>
          <w:t>KBT</w:t>
        </w:r>
        <w:r w:rsidR="003257D3">
          <w:rPr>
            <w:noProof/>
            <w:webHidden/>
          </w:rPr>
          <w:tab/>
        </w:r>
        <w:r w:rsidR="003257D3">
          <w:rPr>
            <w:noProof/>
            <w:webHidden/>
          </w:rPr>
          <w:fldChar w:fldCharType="begin"/>
        </w:r>
        <w:r w:rsidR="003257D3">
          <w:rPr>
            <w:noProof/>
            <w:webHidden/>
          </w:rPr>
          <w:instrText xml:space="preserve"> PAGEREF _Toc60962567 \h </w:instrText>
        </w:r>
        <w:r w:rsidR="003257D3">
          <w:rPr>
            <w:noProof/>
            <w:webHidden/>
          </w:rPr>
        </w:r>
        <w:r w:rsidR="003257D3">
          <w:rPr>
            <w:noProof/>
            <w:webHidden/>
          </w:rPr>
          <w:fldChar w:fldCharType="separate"/>
        </w:r>
        <w:r w:rsidR="00C037DA">
          <w:rPr>
            <w:noProof/>
            <w:webHidden/>
          </w:rPr>
          <w:t>22</w:t>
        </w:r>
        <w:r w:rsidR="003257D3">
          <w:rPr>
            <w:noProof/>
            <w:webHidden/>
          </w:rPr>
          <w:fldChar w:fldCharType="end"/>
        </w:r>
      </w:hyperlink>
    </w:p>
    <w:p w14:paraId="63D426B3" w14:textId="3313145F"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568" w:history="1">
        <w:r w:rsidR="003257D3" w:rsidRPr="00C74DE1">
          <w:rPr>
            <w:rStyle w:val="Hyperlink"/>
            <w:noProof/>
          </w:rPr>
          <w:t>Gambar III.1 Klasifikasi Menggunakan SVM</w:t>
        </w:r>
        <w:r w:rsidR="003257D3">
          <w:rPr>
            <w:noProof/>
            <w:webHidden/>
          </w:rPr>
          <w:tab/>
        </w:r>
        <w:r w:rsidR="003257D3">
          <w:rPr>
            <w:noProof/>
            <w:webHidden/>
          </w:rPr>
          <w:fldChar w:fldCharType="begin"/>
        </w:r>
        <w:r w:rsidR="003257D3">
          <w:rPr>
            <w:noProof/>
            <w:webHidden/>
          </w:rPr>
          <w:instrText xml:space="preserve"> PAGEREF _Toc60962568 \h </w:instrText>
        </w:r>
        <w:r w:rsidR="003257D3">
          <w:rPr>
            <w:noProof/>
            <w:webHidden/>
          </w:rPr>
        </w:r>
        <w:r w:rsidR="003257D3">
          <w:rPr>
            <w:noProof/>
            <w:webHidden/>
          </w:rPr>
          <w:fldChar w:fldCharType="separate"/>
        </w:r>
        <w:r w:rsidR="00C037DA">
          <w:rPr>
            <w:noProof/>
            <w:webHidden/>
          </w:rPr>
          <w:t>32</w:t>
        </w:r>
        <w:r w:rsidR="003257D3">
          <w:rPr>
            <w:noProof/>
            <w:webHidden/>
          </w:rPr>
          <w:fldChar w:fldCharType="end"/>
        </w:r>
      </w:hyperlink>
    </w:p>
    <w:p w14:paraId="5CDD9457" w14:textId="1416AA54"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569" w:history="1">
        <w:r w:rsidR="003257D3" w:rsidRPr="00C74DE1">
          <w:rPr>
            <w:rStyle w:val="Hyperlink"/>
            <w:noProof/>
          </w:rPr>
          <w:t>Gambar III.2 Perbedaan one versus all dan one versus one</w:t>
        </w:r>
        <w:r w:rsidR="003257D3">
          <w:rPr>
            <w:noProof/>
            <w:webHidden/>
          </w:rPr>
          <w:tab/>
        </w:r>
        <w:r w:rsidR="003257D3">
          <w:rPr>
            <w:noProof/>
            <w:webHidden/>
          </w:rPr>
          <w:fldChar w:fldCharType="begin"/>
        </w:r>
        <w:r w:rsidR="003257D3">
          <w:rPr>
            <w:noProof/>
            <w:webHidden/>
          </w:rPr>
          <w:instrText xml:space="preserve"> PAGEREF _Toc60962569 \h </w:instrText>
        </w:r>
        <w:r w:rsidR="003257D3">
          <w:rPr>
            <w:noProof/>
            <w:webHidden/>
          </w:rPr>
        </w:r>
        <w:r w:rsidR="003257D3">
          <w:rPr>
            <w:noProof/>
            <w:webHidden/>
          </w:rPr>
          <w:fldChar w:fldCharType="separate"/>
        </w:r>
        <w:r w:rsidR="00C037DA">
          <w:rPr>
            <w:noProof/>
            <w:webHidden/>
          </w:rPr>
          <w:t>37</w:t>
        </w:r>
        <w:r w:rsidR="003257D3">
          <w:rPr>
            <w:noProof/>
            <w:webHidden/>
          </w:rPr>
          <w:fldChar w:fldCharType="end"/>
        </w:r>
      </w:hyperlink>
    </w:p>
    <w:p w14:paraId="3B90BC5A" w14:textId="0D070F9E" w:rsidR="003257D3" w:rsidRDefault="0021367A">
      <w:pPr>
        <w:pStyle w:val="TableofFigures"/>
        <w:tabs>
          <w:tab w:val="right" w:leader="dot" w:pos="7927"/>
        </w:tabs>
        <w:rPr>
          <w:rFonts w:asciiTheme="minorHAnsi" w:eastAsiaTheme="minorEastAsia" w:hAnsiTheme="minorHAnsi"/>
          <w:noProof/>
          <w:sz w:val="22"/>
          <w:lang w:val="en-ID" w:eastAsia="en-ID"/>
        </w:rPr>
      </w:pPr>
      <w:hyperlink r:id="rId16" w:anchor="_Toc60962570" w:history="1">
        <w:r w:rsidR="003257D3" w:rsidRPr="00C74DE1">
          <w:rPr>
            <w:rStyle w:val="Hyperlink"/>
            <w:noProof/>
          </w:rPr>
          <w:t>Gambar III.3 Penentuan Kelas Menggunakan DAG</w:t>
        </w:r>
        <w:r w:rsidR="003257D3">
          <w:rPr>
            <w:noProof/>
            <w:webHidden/>
          </w:rPr>
          <w:tab/>
        </w:r>
        <w:r w:rsidR="003257D3">
          <w:rPr>
            <w:noProof/>
            <w:webHidden/>
          </w:rPr>
          <w:fldChar w:fldCharType="begin"/>
        </w:r>
        <w:r w:rsidR="003257D3">
          <w:rPr>
            <w:noProof/>
            <w:webHidden/>
          </w:rPr>
          <w:instrText xml:space="preserve"> PAGEREF _Toc60962570 \h </w:instrText>
        </w:r>
        <w:r w:rsidR="003257D3">
          <w:rPr>
            <w:noProof/>
            <w:webHidden/>
          </w:rPr>
        </w:r>
        <w:r w:rsidR="003257D3">
          <w:rPr>
            <w:noProof/>
            <w:webHidden/>
          </w:rPr>
          <w:fldChar w:fldCharType="separate"/>
        </w:r>
        <w:r w:rsidR="00C037DA">
          <w:rPr>
            <w:noProof/>
            <w:webHidden/>
          </w:rPr>
          <w:t>38</w:t>
        </w:r>
        <w:r w:rsidR="003257D3">
          <w:rPr>
            <w:noProof/>
            <w:webHidden/>
          </w:rPr>
          <w:fldChar w:fldCharType="end"/>
        </w:r>
      </w:hyperlink>
    </w:p>
    <w:p w14:paraId="3A968E01" w14:textId="02ACE2BC" w:rsidR="003257D3" w:rsidRDefault="0021367A">
      <w:pPr>
        <w:pStyle w:val="TableofFigures"/>
        <w:tabs>
          <w:tab w:val="right" w:leader="dot" w:pos="7927"/>
        </w:tabs>
        <w:rPr>
          <w:rFonts w:asciiTheme="minorHAnsi" w:eastAsiaTheme="minorEastAsia" w:hAnsiTheme="minorHAnsi"/>
          <w:noProof/>
          <w:sz w:val="22"/>
          <w:lang w:val="en-ID" w:eastAsia="en-ID"/>
        </w:rPr>
      </w:pPr>
      <w:hyperlink r:id="rId17" w:anchor="_Toc60962571" w:history="1">
        <w:r w:rsidR="003257D3" w:rsidRPr="00C74DE1">
          <w:rPr>
            <w:rStyle w:val="Hyperlink"/>
            <w:noProof/>
          </w:rPr>
          <w:t xml:space="preserve">Gambar IV.1 Diagram P&amp;ID dari Tennessee Eastman Process </w:t>
        </w:r>
        <w:r w:rsidR="003257D3" w:rsidRPr="00C74DE1">
          <w:rPr>
            <w:rStyle w:val="Hyperlink"/>
            <w:rFonts w:cs="Times New Roman"/>
            <w:noProof/>
          </w:rPr>
          <w:t>[27]</w:t>
        </w:r>
        <w:r w:rsidR="003257D3">
          <w:rPr>
            <w:noProof/>
            <w:webHidden/>
          </w:rPr>
          <w:tab/>
        </w:r>
        <w:r w:rsidR="003257D3">
          <w:rPr>
            <w:noProof/>
            <w:webHidden/>
          </w:rPr>
          <w:fldChar w:fldCharType="begin"/>
        </w:r>
        <w:r w:rsidR="003257D3">
          <w:rPr>
            <w:noProof/>
            <w:webHidden/>
          </w:rPr>
          <w:instrText xml:space="preserve"> PAGEREF _Toc60962571 \h </w:instrText>
        </w:r>
        <w:r w:rsidR="003257D3">
          <w:rPr>
            <w:noProof/>
            <w:webHidden/>
          </w:rPr>
        </w:r>
        <w:r w:rsidR="003257D3">
          <w:rPr>
            <w:noProof/>
            <w:webHidden/>
          </w:rPr>
          <w:fldChar w:fldCharType="separate"/>
        </w:r>
        <w:r w:rsidR="00C037DA">
          <w:rPr>
            <w:noProof/>
            <w:webHidden/>
          </w:rPr>
          <w:t>54</w:t>
        </w:r>
        <w:r w:rsidR="003257D3">
          <w:rPr>
            <w:noProof/>
            <w:webHidden/>
          </w:rPr>
          <w:fldChar w:fldCharType="end"/>
        </w:r>
      </w:hyperlink>
    </w:p>
    <w:p w14:paraId="3CD296E1" w14:textId="669D9C9E" w:rsidR="003257D3" w:rsidRDefault="0021367A">
      <w:pPr>
        <w:pStyle w:val="TableofFigures"/>
        <w:tabs>
          <w:tab w:val="right" w:leader="dot" w:pos="7927"/>
        </w:tabs>
        <w:rPr>
          <w:rFonts w:asciiTheme="minorHAnsi" w:eastAsiaTheme="minorEastAsia" w:hAnsiTheme="minorHAnsi"/>
          <w:noProof/>
          <w:sz w:val="22"/>
          <w:lang w:val="en-ID" w:eastAsia="en-ID"/>
        </w:rPr>
      </w:pPr>
      <w:hyperlink r:id="rId18" w:anchor="_Toc60962572" w:history="1">
        <w:r w:rsidR="003257D3" w:rsidRPr="00C74DE1">
          <w:rPr>
            <w:rStyle w:val="Hyperlink"/>
            <w:noProof/>
          </w:rPr>
          <w:t xml:space="preserve">Gambar IV.2 Diagram P&amp;ID Data Validasi </w:t>
        </w:r>
        <w:r w:rsidR="003257D3" w:rsidRPr="00C74DE1">
          <w:rPr>
            <w:rStyle w:val="Hyperlink"/>
            <w:rFonts w:cs="Times New Roman"/>
            <w:noProof/>
          </w:rPr>
          <w:t>[28]</w:t>
        </w:r>
        <w:r w:rsidR="003257D3">
          <w:rPr>
            <w:noProof/>
            <w:webHidden/>
          </w:rPr>
          <w:tab/>
        </w:r>
        <w:r w:rsidR="003257D3">
          <w:rPr>
            <w:noProof/>
            <w:webHidden/>
          </w:rPr>
          <w:fldChar w:fldCharType="begin"/>
        </w:r>
        <w:r w:rsidR="003257D3">
          <w:rPr>
            <w:noProof/>
            <w:webHidden/>
          </w:rPr>
          <w:instrText xml:space="preserve"> PAGEREF _Toc60962572 \h </w:instrText>
        </w:r>
        <w:r w:rsidR="003257D3">
          <w:rPr>
            <w:noProof/>
            <w:webHidden/>
          </w:rPr>
        </w:r>
        <w:r w:rsidR="003257D3">
          <w:rPr>
            <w:noProof/>
            <w:webHidden/>
          </w:rPr>
          <w:fldChar w:fldCharType="separate"/>
        </w:r>
        <w:r w:rsidR="00C037DA">
          <w:rPr>
            <w:noProof/>
            <w:webHidden/>
          </w:rPr>
          <w:t>58</w:t>
        </w:r>
        <w:r w:rsidR="003257D3">
          <w:rPr>
            <w:noProof/>
            <w:webHidden/>
          </w:rPr>
          <w:fldChar w:fldCharType="end"/>
        </w:r>
      </w:hyperlink>
    </w:p>
    <w:p w14:paraId="75F2F965" w14:textId="3730873C" w:rsidR="003257D3" w:rsidRDefault="0021367A">
      <w:pPr>
        <w:pStyle w:val="TableofFigures"/>
        <w:tabs>
          <w:tab w:val="right" w:leader="dot" w:pos="7927"/>
        </w:tabs>
        <w:rPr>
          <w:rFonts w:asciiTheme="minorHAnsi" w:eastAsiaTheme="minorEastAsia" w:hAnsiTheme="minorHAnsi"/>
          <w:noProof/>
          <w:sz w:val="22"/>
          <w:lang w:val="en-ID" w:eastAsia="en-ID"/>
        </w:rPr>
      </w:pPr>
      <w:hyperlink r:id="rId19" w:anchor="_Toc60962573" w:history="1">
        <w:r w:rsidR="003257D3" w:rsidRPr="00C74DE1">
          <w:rPr>
            <w:rStyle w:val="Hyperlink"/>
            <w:noProof/>
          </w:rPr>
          <w:t>Gambar V.1 Rangka Kerja KFDA-SVM</w:t>
        </w:r>
        <w:r w:rsidR="003257D3">
          <w:rPr>
            <w:noProof/>
            <w:webHidden/>
          </w:rPr>
          <w:tab/>
        </w:r>
        <w:r w:rsidR="003257D3">
          <w:rPr>
            <w:noProof/>
            <w:webHidden/>
          </w:rPr>
          <w:fldChar w:fldCharType="begin"/>
        </w:r>
        <w:r w:rsidR="003257D3">
          <w:rPr>
            <w:noProof/>
            <w:webHidden/>
          </w:rPr>
          <w:instrText xml:space="preserve"> PAGEREF _Toc60962573 \h </w:instrText>
        </w:r>
        <w:r w:rsidR="003257D3">
          <w:rPr>
            <w:noProof/>
            <w:webHidden/>
          </w:rPr>
        </w:r>
        <w:r w:rsidR="003257D3">
          <w:rPr>
            <w:noProof/>
            <w:webHidden/>
          </w:rPr>
          <w:fldChar w:fldCharType="separate"/>
        </w:r>
        <w:r w:rsidR="00C037DA">
          <w:rPr>
            <w:noProof/>
            <w:webHidden/>
          </w:rPr>
          <w:t>64</w:t>
        </w:r>
        <w:r w:rsidR="003257D3">
          <w:rPr>
            <w:noProof/>
            <w:webHidden/>
          </w:rPr>
          <w:fldChar w:fldCharType="end"/>
        </w:r>
      </w:hyperlink>
    </w:p>
    <w:p w14:paraId="055698B9" w14:textId="120B35A8" w:rsidR="003257D3" w:rsidRDefault="0021367A">
      <w:pPr>
        <w:pStyle w:val="TableofFigures"/>
        <w:tabs>
          <w:tab w:val="right" w:leader="dot" w:pos="7927"/>
        </w:tabs>
        <w:rPr>
          <w:rFonts w:asciiTheme="minorHAnsi" w:eastAsiaTheme="minorEastAsia" w:hAnsiTheme="minorHAnsi"/>
          <w:noProof/>
          <w:sz w:val="22"/>
          <w:lang w:val="en-ID" w:eastAsia="en-ID"/>
        </w:rPr>
      </w:pPr>
      <w:hyperlink r:id="rId20" w:anchor="_Toc60962574" w:history="1">
        <w:r w:rsidR="003257D3" w:rsidRPr="00C74DE1">
          <w:rPr>
            <w:rStyle w:val="Hyperlink"/>
            <w:noProof/>
          </w:rPr>
          <w:t>Gambar V.2 Hasil Pengujian Menggunakan KFDA-SVM</w:t>
        </w:r>
        <w:r w:rsidR="003257D3">
          <w:rPr>
            <w:noProof/>
            <w:webHidden/>
          </w:rPr>
          <w:tab/>
        </w:r>
        <w:r w:rsidR="003257D3">
          <w:rPr>
            <w:noProof/>
            <w:webHidden/>
          </w:rPr>
          <w:fldChar w:fldCharType="begin"/>
        </w:r>
        <w:r w:rsidR="003257D3">
          <w:rPr>
            <w:noProof/>
            <w:webHidden/>
          </w:rPr>
          <w:instrText xml:space="preserve"> PAGEREF _Toc60962574 \h </w:instrText>
        </w:r>
        <w:r w:rsidR="003257D3">
          <w:rPr>
            <w:noProof/>
            <w:webHidden/>
          </w:rPr>
        </w:r>
        <w:r w:rsidR="003257D3">
          <w:rPr>
            <w:noProof/>
            <w:webHidden/>
          </w:rPr>
          <w:fldChar w:fldCharType="separate"/>
        </w:r>
        <w:r w:rsidR="00C037DA">
          <w:rPr>
            <w:noProof/>
            <w:webHidden/>
          </w:rPr>
          <w:t>66</w:t>
        </w:r>
        <w:r w:rsidR="003257D3">
          <w:rPr>
            <w:noProof/>
            <w:webHidden/>
          </w:rPr>
          <w:fldChar w:fldCharType="end"/>
        </w:r>
      </w:hyperlink>
    </w:p>
    <w:p w14:paraId="662D9C97" w14:textId="14CDD5DB"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575" w:history="1">
        <w:r w:rsidR="003257D3" w:rsidRPr="00C74DE1">
          <w:rPr>
            <w:rStyle w:val="Hyperlink"/>
            <w:noProof/>
            <w:lang w:bidi="hi-IN"/>
          </w:rPr>
          <w:t>Gambar V.3 Pengujian Akurasi Pada   Nilai γ = 0,0001</w:t>
        </w:r>
        <w:r w:rsidR="003257D3">
          <w:rPr>
            <w:noProof/>
            <w:webHidden/>
          </w:rPr>
          <w:tab/>
        </w:r>
        <w:r w:rsidR="003257D3">
          <w:rPr>
            <w:noProof/>
            <w:webHidden/>
          </w:rPr>
          <w:fldChar w:fldCharType="begin"/>
        </w:r>
        <w:r w:rsidR="003257D3">
          <w:rPr>
            <w:noProof/>
            <w:webHidden/>
          </w:rPr>
          <w:instrText xml:space="preserve"> PAGEREF _Toc60962575 \h </w:instrText>
        </w:r>
        <w:r w:rsidR="003257D3">
          <w:rPr>
            <w:noProof/>
            <w:webHidden/>
          </w:rPr>
        </w:r>
        <w:r w:rsidR="003257D3">
          <w:rPr>
            <w:noProof/>
            <w:webHidden/>
          </w:rPr>
          <w:fldChar w:fldCharType="separate"/>
        </w:r>
        <w:r w:rsidR="00C037DA">
          <w:rPr>
            <w:noProof/>
            <w:webHidden/>
          </w:rPr>
          <w:t>70</w:t>
        </w:r>
        <w:r w:rsidR="003257D3">
          <w:rPr>
            <w:noProof/>
            <w:webHidden/>
          </w:rPr>
          <w:fldChar w:fldCharType="end"/>
        </w:r>
      </w:hyperlink>
    </w:p>
    <w:p w14:paraId="7EDD2D36" w14:textId="75240291"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576" w:history="1">
        <w:r w:rsidR="003257D3" w:rsidRPr="00C74DE1">
          <w:rPr>
            <w:rStyle w:val="Hyperlink"/>
            <w:noProof/>
            <w:lang w:bidi="hi-IN"/>
          </w:rPr>
          <w:t>Gambar V.4 Pengujian Akurasi Pada Nilai γ = 0,00005</w:t>
        </w:r>
        <w:r w:rsidR="003257D3">
          <w:rPr>
            <w:noProof/>
            <w:webHidden/>
          </w:rPr>
          <w:tab/>
        </w:r>
        <w:r w:rsidR="003257D3">
          <w:rPr>
            <w:noProof/>
            <w:webHidden/>
          </w:rPr>
          <w:fldChar w:fldCharType="begin"/>
        </w:r>
        <w:r w:rsidR="003257D3">
          <w:rPr>
            <w:noProof/>
            <w:webHidden/>
          </w:rPr>
          <w:instrText xml:space="preserve"> PAGEREF _Toc60962576 \h </w:instrText>
        </w:r>
        <w:r w:rsidR="003257D3">
          <w:rPr>
            <w:noProof/>
            <w:webHidden/>
          </w:rPr>
        </w:r>
        <w:r w:rsidR="003257D3">
          <w:rPr>
            <w:noProof/>
            <w:webHidden/>
          </w:rPr>
          <w:fldChar w:fldCharType="separate"/>
        </w:r>
        <w:r w:rsidR="00C037DA">
          <w:rPr>
            <w:noProof/>
            <w:webHidden/>
          </w:rPr>
          <w:t>70</w:t>
        </w:r>
        <w:r w:rsidR="003257D3">
          <w:rPr>
            <w:noProof/>
            <w:webHidden/>
          </w:rPr>
          <w:fldChar w:fldCharType="end"/>
        </w:r>
      </w:hyperlink>
    </w:p>
    <w:p w14:paraId="061C6117" w14:textId="27BAF502" w:rsidR="003257D3" w:rsidRDefault="0021367A">
      <w:pPr>
        <w:pStyle w:val="TableofFigures"/>
        <w:tabs>
          <w:tab w:val="right" w:leader="dot" w:pos="7927"/>
        </w:tabs>
        <w:rPr>
          <w:rFonts w:asciiTheme="minorHAnsi" w:eastAsiaTheme="minorEastAsia" w:hAnsiTheme="minorHAnsi"/>
          <w:noProof/>
          <w:sz w:val="22"/>
          <w:lang w:val="en-ID" w:eastAsia="en-ID"/>
        </w:rPr>
      </w:pPr>
      <w:hyperlink r:id="rId21" w:anchor="_Toc60962577" w:history="1">
        <w:r w:rsidR="003257D3" w:rsidRPr="00C74DE1">
          <w:rPr>
            <w:rStyle w:val="Hyperlink"/>
            <w:noProof/>
          </w:rPr>
          <w:t>Gambar V.5 Pengujian Akurasi Pada Nilai γ = 0,000001</w:t>
        </w:r>
        <w:r w:rsidR="003257D3">
          <w:rPr>
            <w:noProof/>
            <w:webHidden/>
          </w:rPr>
          <w:tab/>
        </w:r>
        <w:r w:rsidR="003257D3">
          <w:rPr>
            <w:noProof/>
            <w:webHidden/>
          </w:rPr>
          <w:fldChar w:fldCharType="begin"/>
        </w:r>
        <w:r w:rsidR="003257D3">
          <w:rPr>
            <w:noProof/>
            <w:webHidden/>
          </w:rPr>
          <w:instrText xml:space="preserve"> PAGEREF _Toc60962577 \h </w:instrText>
        </w:r>
        <w:r w:rsidR="003257D3">
          <w:rPr>
            <w:noProof/>
            <w:webHidden/>
          </w:rPr>
        </w:r>
        <w:r w:rsidR="003257D3">
          <w:rPr>
            <w:noProof/>
            <w:webHidden/>
          </w:rPr>
          <w:fldChar w:fldCharType="separate"/>
        </w:r>
        <w:r w:rsidR="00C037DA">
          <w:rPr>
            <w:noProof/>
            <w:webHidden/>
          </w:rPr>
          <w:t>70</w:t>
        </w:r>
        <w:r w:rsidR="003257D3">
          <w:rPr>
            <w:noProof/>
            <w:webHidden/>
          </w:rPr>
          <w:fldChar w:fldCharType="end"/>
        </w:r>
      </w:hyperlink>
    </w:p>
    <w:p w14:paraId="09C55533" w14:textId="61229D6F" w:rsidR="003257D3" w:rsidRDefault="0021367A">
      <w:pPr>
        <w:pStyle w:val="TableofFigures"/>
        <w:tabs>
          <w:tab w:val="right" w:leader="dot" w:pos="7927"/>
        </w:tabs>
        <w:rPr>
          <w:rFonts w:asciiTheme="minorHAnsi" w:eastAsiaTheme="minorEastAsia" w:hAnsiTheme="minorHAnsi"/>
          <w:noProof/>
          <w:sz w:val="22"/>
          <w:lang w:val="en-ID" w:eastAsia="en-ID"/>
        </w:rPr>
      </w:pPr>
      <w:hyperlink r:id="rId22" w:anchor="_Toc60962578" w:history="1">
        <w:r w:rsidR="003257D3" w:rsidRPr="00C74DE1">
          <w:rPr>
            <w:rStyle w:val="Hyperlink"/>
            <w:noProof/>
          </w:rPr>
          <w:t>Gambar V.6 Pengujian Akurasi Pada Nilai γ = 0,00001</w:t>
        </w:r>
        <w:r w:rsidR="003257D3">
          <w:rPr>
            <w:noProof/>
            <w:webHidden/>
          </w:rPr>
          <w:tab/>
        </w:r>
        <w:r w:rsidR="003257D3">
          <w:rPr>
            <w:noProof/>
            <w:webHidden/>
          </w:rPr>
          <w:fldChar w:fldCharType="begin"/>
        </w:r>
        <w:r w:rsidR="003257D3">
          <w:rPr>
            <w:noProof/>
            <w:webHidden/>
          </w:rPr>
          <w:instrText xml:space="preserve"> PAGEREF _Toc60962578 \h </w:instrText>
        </w:r>
        <w:r w:rsidR="003257D3">
          <w:rPr>
            <w:noProof/>
            <w:webHidden/>
          </w:rPr>
        </w:r>
        <w:r w:rsidR="003257D3">
          <w:rPr>
            <w:noProof/>
            <w:webHidden/>
          </w:rPr>
          <w:fldChar w:fldCharType="separate"/>
        </w:r>
        <w:r w:rsidR="00C037DA">
          <w:rPr>
            <w:noProof/>
            <w:webHidden/>
          </w:rPr>
          <w:t>70</w:t>
        </w:r>
        <w:r w:rsidR="003257D3">
          <w:rPr>
            <w:noProof/>
            <w:webHidden/>
          </w:rPr>
          <w:fldChar w:fldCharType="end"/>
        </w:r>
      </w:hyperlink>
    </w:p>
    <w:p w14:paraId="72622E96" w14:textId="4A784BBB" w:rsidR="003257D3" w:rsidRDefault="0021367A">
      <w:pPr>
        <w:pStyle w:val="TableofFigures"/>
        <w:tabs>
          <w:tab w:val="right" w:leader="dot" w:pos="7927"/>
        </w:tabs>
        <w:rPr>
          <w:rFonts w:asciiTheme="minorHAnsi" w:eastAsiaTheme="minorEastAsia" w:hAnsiTheme="minorHAnsi"/>
          <w:noProof/>
          <w:sz w:val="22"/>
          <w:lang w:val="en-ID" w:eastAsia="en-ID"/>
        </w:rPr>
      </w:pPr>
      <w:hyperlink r:id="rId23" w:anchor="_Toc60962579" w:history="1">
        <w:r w:rsidR="003257D3" w:rsidRPr="00C74DE1">
          <w:rPr>
            <w:rStyle w:val="Hyperlink"/>
            <w:noProof/>
          </w:rPr>
          <w:t>Gambar V.7 Pengujian Akurasi Pada Nilai γ = 0,000005</w:t>
        </w:r>
        <w:r w:rsidR="003257D3">
          <w:rPr>
            <w:noProof/>
            <w:webHidden/>
          </w:rPr>
          <w:tab/>
        </w:r>
        <w:r w:rsidR="003257D3">
          <w:rPr>
            <w:noProof/>
            <w:webHidden/>
          </w:rPr>
          <w:fldChar w:fldCharType="begin"/>
        </w:r>
        <w:r w:rsidR="003257D3">
          <w:rPr>
            <w:noProof/>
            <w:webHidden/>
          </w:rPr>
          <w:instrText xml:space="preserve"> PAGEREF _Toc60962579 \h </w:instrText>
        </w:r>
        <w:r w:rsidR="003257D3">
          <w:rPr>
            <w:noProof/>
            <w:webHidden/>
          </w:rPr>
        </w:r>
        <w:r w:rsidR="003257D3">
          <w:rPr>
            <w:noProof/>
            <w:webHidden/>
          </w:rPr>
          <w:fldChar w:fldCharType="separate"/>
        </w:r>
        <w:r w:rsidR="00C037DA">
          <w:rPr>
            <w:noProof/>
            <w:webHidden/>
          </w:rPr>
          <w:t>70</w:t>
        </w:r>
        <w:r w:rsidR="003257D3">
          <w:rPr>
            <w:noProof/>
            <w:webHidden/>
          </w:rPr>
          <w:fldChar w:fldCharType="end"/>
        </w:r>
      </w:hyperlink>
    </w:p>
    <w:p w14:paraId="3BA21F03" w14:textId="47DDF8DE" w:rsidR="003257D3" w:rsidRDefault="0021367A">
      <w:pPr>
        <w:pStyle w:val="TableofFigures"/>
        <w:tabs>
          <w:tab w:val="right" w:leader="dot" w:pos="7927"/>
        </w:tabs>
        <w:rPr>
          <w:rFonts w:asciiTheme="minorHAnsi" w:eastAsiaTheme="minorEastAsia" w:hAnsiTheme="minorHAnsi"/>
          <w:noProof/>
          <w:sz w:val="22"/>
          <w:lang w:val="en-ID" w:eastAsia="en-ID"/>
        </w:rPr>
      </w:pPr>
      <w:hyperlink r:id="rId24" w:anchor="_Toc60962580" w:history="1">
        <w:r w:rsidR="003257D3" w:rsidRPr="00C74DE1">
          <w:rPr>
            <w:rStyle w:val="Hyperlink"/>
            <w:noProof/>
          </w:rPr>
          <w:t>Gambar V.8 Nilai WCSS Minimum Pada Ukuran Referensi = 50</w:t>
        </w:r>
        <w:r w:rsidR="003257D3">
          <w:rPr>
            <w:noProof/>
            <w:webHidden/>
          </w:rPr>
          <w:tab/>
        </w:r>
        <w:r w:rsidR="003257D3">
          <w:rPr>
            <w:noProof/>
            <w:webHidden/>
          </w:rPr>
          <w:fldChar w:fldCharType="begin"/>
        </w:r>
        <w:r w:rsidR="003257D3">
          <w:rPr>
            <w:noProof/>
            <w:webHidden/>
          </w:rPr>
          <w:instrText xml:space="preserve"> PAGEREF _Toc60962580 \h </w:instrText>
        </w:r>
        <w:r w:rsidR="003257D3">
          <w:rPr>
            <w:noProof/>
            <w:webHidden/>
          </w:rPr>
        </w:r>
        <w:r w:rsidR="003257D3">
          <w:rPr>
            <w:noProof/>
            <w:webHidden/>
          </w:rPr>
          <w:fldChar w:fldCharType="separate"/>
        </w:r>
        <w:r w:rsidR="00C037DA">
          <w:rPr>
            <w:noProof/>
            <w:webHidden/>
          </w:rPr>
          <w:t>78</w:t>
        </w:r>
        <w:r w:rsidR="003257D3">
          <w:rPr>
            <w:noProof/>
            <w:webHidden/>
          </w:rPr>
          <w:fldChar w:fldCharType="end"/>
        </w:r>
      </w:hyperlink>
    </w:p>
    <w:p w14:paraId="558C8CEE" w14:textId="291E864C" w:rsidR="003257D3" w:rsidRDefault="0021367A">
      <w:pPr>
        <w:pStyle w:val="TableofFigures"/>
        <w:tabs>
          <w:tab w:val="right" w:leader="dot" w:pos="7927"/>
        </w:tabs>
        <w:rPr>
          <w:rFonts w:asciiTheme="minorHAnsi" w:eastAsiaTheme="minorEastAsia" w:hAnsiTheme="minorHAnsi"/>
          <w:noProof/>
          <w:sz w:val="22"/>
          <w:lang w:val="en-ID" w:eastAsia="en-ID"/>
        </w:rPr>
      </w:pPr>
      <w:hyperlink r:id="rId25" w:anchor="_Toc60962581" w:history="1">
        <w:r w:rsidR="003257D3" w:rsidRPr="00C74DE1">
          <w:rPr>
            <w:rStyle w:val="Hyperlink"/>
            <w:noProof/>
          </w:rPr>
          <w:t>Gambar V.9 Nilai WCSS Minimum Pada Ukuran Referensi = 100</w:t>
        </w:r>
        <w:r w:rsidR="003257D3">
          <w:rPr>
            <w:noProof/>
            <w:webHidden/>
          </w:rPr>
          <w:tab/>
        </w:r>
        <w:r w:rsidR="003257D3">
          <w:rPr>
            <w:noProof/>
            <w:webHidden/>
          </w:rPr>
          <w:fldChar w:fldCharType="begin"/>
        </w:r>
        <w:r w:rsidR="003257D3">
          <w:rPr>
            <w:noProof/>
            <w:webHidden/>
          </w:rPr>
          <w:instrText xml:space="preserve"> PAGEREF _Toc60962581 \h </w:instrText>
        </w:r>
        <w:r w:rsidR="003257D3">
          <w:rPr>
            <w:noProof/>
            <w:webHidden/>
          </w:rPr>
        </w:r>
        <w:r w:rsidR="003257D3">
          <w:rPr>
            <w:noProof/>
            <w:webHidden/>
          </w:rPr>
          <w:fldChar w:fldCharType="separate"/>
        </w:r>
        <w:r w:rsidR="00C037DA">
          <w:rPr>
            <w:noProof/>
            <w:webHidden/>
          </w:rPr>
          <w:t>78</w:t>
        </w:r>
        <w:r w:rsidR="003257D3">
          <w:rPr>
            <w:noProof/>
            <w:webHidden/>
          </w:rPr>
          <w:fldChar w:fldCharType="end"/>
        </w:r>
      </w:hyperlink>
    </w:p>
    <w:p w14:paraId="0C07744F" w14:textId="57F38B8B" w:rsidR="003257D3" w:rsidRDefault="0021367A">
      <w:pPr>
        <w:pStyle w:val="TableofFigures"/>
        <w:tabs>
          <w:tab w:val="right" w:leader="dot" w:pos="7927"/>
        </w:tabs>
        <w:rPr>
          <w:rFonts w:asciiTheme="minorHAnsi" w:eastAsiaTheme="minorEastAsia" w:hAnsiTheme="minorHAnsi"/>
          <w:noProof/>
          <w:sz w:val="22"/>
          <w:lang w:val="en-ID" w:eastAsia="en-ID"/>
        </w:rPr>
      </w:pPr>
      <w:hyperlink r:id="rId26" w:anchor="_Toc60962582" w:history="1">
        <w:r w:rsidR="003257D3" w:rsidRPr="00C74DE1">
          <w:rPr>
            <w:rStyle w:val="Hyperlink"/>
            <w:noProof/>
          </w:rPr>
          <w:t>Gambar V.10 Nilai WCSS Minimum Pada Ukuran Referensi = 150</w:t>
        </w:r>
        <w:r w:rsidR="003257D3">
          <w:rPr>
            <w:noProof/>
            <w:webHidden/>
          </w:rPr>
          <w:tab/>
        </w:r>
        <w:r w:rsidR="003257D3">
          <w:rPr>
            <w:noProof/>
            <w:webHidden/>
          </w:rPr>
          <w:fldChar w:fldCharType="begin"/>
        </w:r>
        <w:r w:rsidR="003257D3">
          <w:rPr>
            <w:noProof/>
            <w:webHidden/>
          </w:rPr>
          <w:instrText xml:space="preserve"> PAGEREF _Toc60962582 \h </w:instrText>
        </w:r>
        <w:r w:rsidR="003257D3">
          <w:rPr>
            <w:noProof/>
            <w:webHidden/>
          </w:rPr>
        </w:r>
        <w:r w:rsidR="003257D3">
          <w:rPr>
            <w:noProof/>
            <w:webHidden/>
          </w:rPr>
          <w:fldChar w:fldCharType="separate"/>
        </w:r>
        <w:r w:rsidR="00C037DA">
          <w:rPr>
            <w:noProof/>
            <w:webHidden/>
          </w:rPr>
          <w:t>79</w:t>
        </w:r>
        <w:r w:rsidR="003257D3">
          <w:rPr>
            <w:noProof/>
            <w:webHidden/>
          </w:rPr>
          <w:fldChar w:fldCharType="end"/>
        </w:r>
      </w:hyperlink>
    </w:p>
    <w:p w14:paraId="1505B91E" w14:textId="085CDE45" w:rsidR="003257D3" w:rsidRDefault="0021367A">
      <w:pPr>
        <w:pStyle w:val="TableofFigures"/>
        <w:tabs>
          <w:tab w:val="right" w:leader="dot" w:pos="7927"/>
        </w:tabs>
        <w:rPr>
          <w:rFonts w:asciiTheme="minorHAnsi" w:eastAsiaTheme="minorEastAsia" w:hAnsiTheme="minorHAnsi"/>
          <w:noProof/>
          <w:sz w:val="22"/>
          <w:lang w:val="en-ID" w:eastAsia="en-ID"/>
        </w:rPr>
      </w:pPr>
      <w:hyperlink r:id="rId27" w:anchor="_Toc60962583" w:history="1">
        <w:r w:rsidR="003257D3" w:rsidRPr="00C74DE1">
          <w:rPr>
            <w:rStyle w:val="Hyperlink"/>
            <w:noProof/>
          </w:rPr>
          <w:t>Gambar V.11 Nilai WCSS Minimum Pada Ukuran Referensi = 200</w:t>
        </w:r>
        <w:r w:rsidR="003257D3">
          <w:rPr>
            <w:noProof/>
            <w:webHidden/>
          </w:rPr>
          <w:tab/>
        </w:r>
        <w:r w:rsidR="003257D3">
          <w:rPr>
            <w:noProof/>
            <w:webHidden/>
          </w:rPr>
          <w:fldChar w:fldCharType="begin"/>
        </w:r>
        <w:r w:rsidR="003257D3">
          <w:rPr>
            <w:noProof/>
            <w:webHidden/>
          </w:rPr>
          <w:instrText xml:space="preserve"> PAGEREF _Toc60962583 \h </w:instrText>
        </w:r>
        <w:r w:rsidR="003257D3">
          <w:rPr>
            <w:noProof/>
            <w:webHidden/>
          </w:rPr>
        </w:r>
        <w:r w:rsidR="003257D3">
          <w:rPr>
            <w:noProof/>
            <w:webHidden/>
          </w:rPr>
          <w:fldChar w:fldCharType="separate"/>
        </w:r>
        <w:r w:rsidR="00C037DA">
          <w:rPr>
            <w:noProof/>
            <w:webHidden/>
          </w:rPr>
          <w:t>79</w:t>
        </w:r>
        <w:r w:rsidR="003257D3">
          <w:rPr>
            <w:noProof/>
            <w:webHidden/>
          </w:rPr>
          <w:fldChar w:fldCharType="end"/>
        </w:r>
      </w:hyperlink>
    </w:p>
    <w:p w14:paraId="179B7324" w14:textId="20BE36D1" w:rsidR="003257D3" w:rsidRDefault="0021367A">
      <w:pPr>
        <w:pStyle w:val="TableofFigures"/>
        <w:tabs>
          <w:tab w:val="right" w:leader="dot" w:pos="7927"/>
        </w:tabs>
        <w:rPr>
          <w:rFonts w:asciiTheme="minorHAnsi" w:eastAsiaTheme="minorEastAsia" w:hAnsiTheme="minorHAnsi"/>
          <w:noProof/>
          <w:sz w:val="22"/>
          <w:lang w:val="en-ID" w:eastAsia="en-ID"/>
        </w:rPr>
      </w:pPr>
      <w:hyperlink r:id="rId28" w:anchor="_Toc60962584" w:history="1">
        <w:r w:rsidR="003257D3" w:rsidRPr="00C74DE1">
          <w:rPr>
            <w:rStyle w:val="Hyperlink"/>
            <w:noProof/>
          </w:rPr>
          <w:t>Gambar V.12 Sampel Salah Minimum</w:t>
        </w:r>
        <w:r w:rsidR="003257D3">
          <w:rPr>
            <w:noProof/>
            <w:webHidden/>
          </w:rPr>
          <w:tab/>
        </w:r>
        <w:r w:rsidR="003257D3">
          <w:rPr>
            <w:noProof/>
            <w:webHidden/>
          </w:rPr>
          <w:fldChar w:fldCharType="begin"/>
        </w:r>
        <w:r w:rsidR="003257D3">
          <w:rPr>
            <w:noProof/>
            <w:webHidden/>
          </w:rPr>
          <w:instrText xml:space="preserve"> PAGEREF _Toc60962584 \h </w:instrText>
        </w:r>
        <w:r w:rsidR="003257D3">
          <w:rPr>
            <w:noProof/>
            <w:webHidden/>
          </w:rPr>
        </w:r>
        <w:r w:rsidR="003257D3">
          <w:rPr>
            <w:noProof/>
            <w:webHidden/>
          </w:rPr>
          <w:fldChar w:fldCharType="separate"/>
        </w:r>
        <w:r w:rsidR="00C037DA">
          <w:rPr>
            <w:noProof/>
            <w:webHidden/>
          </w:rPr>
          <w:t>80</w:t>
        </w:r>
        <w:r w:rsidR="003257D3">
          <w:rPr>
            <w:noProof/>
            <w:webHidden/>
          </w:rPr>
          <w:fldChar w:fldCharType="end"/>
        </w:r>
      </w:hyperlink>
    </w:p>
    <w:p w14:paraId="419CEB3E" w14:textId="7316952B" w:rsidR="003257D3" w:rsidRDefault="0021367A">
      <w:pPr>
        <w:pStyle w:val="TableofFigures"/>
        <w:tabs>
          <w:tab w:val="right" w:leader="dot" w:pos="7927"/>
        </w:tabs>
        <w:rPr>
          <w:rFonts w:asciiTheme="minorHAnsi" w:eastAsiaTheme="minorEastAsia" w:hAnsiTheme="minorHAnsi"/>
          <w:noProof/>
          <w:sz w:val="22"/>
          <w:lang w:val="en-ID" w:eastAsia="en-ID"/>
        </w:rPr>
      </w:pPr>
      <w:hyperlink r:id="rId29" w:anchor="_Toc60962585" w:history="1">
        <w:r w:rsidR="003257D3" w:rsidRPr="00C74DE1">
          <w:rPr>
            <w:rStyle w:val="Hyperlink"/>
            <w:noProof/>
          </w:rPr>
          <w:t>Gambar V.13 Akurasi Program Pada Jenis Kesalahan Dengan Variasi Bobot Kelas</w:t>
        </w:r>
        <w:r w:rsidR="003257D3">
          <w:rPr>
            <w:noProof/>
            <w:webHidden/>
          </w:rPr>
          <w:tab/>
        </w:r>
        <w:r w:rsidR="003257D3">
          <w:rPr>
            <w:noProof/>
            <w:webHidden/>
          </w:rPr>
          <w:fldChar w:fldCharType="begin"/>
        </w:r>
        <w:r w:rsidR="003257D3">
          <w:rPr>
            <w:noProof/>
            <w:webHidden/>
          </w:rPr>
          <w:instrText xml:space="preserve"> PAGEREF _Toc60962585 \h </w:instrText>
        </w:r>
        <w:r w:rsidR="003257D3">
          <w:rPr>
            <w:noProof/>
            <w:webHidden/>
          </w:rPr>
        </w:r>
        <w:r w:rsidR="003257D3">
          <w:rPr>
            <w:noProof/>
            <w:webHidden/>
          </w:rPr>
          <w:fldChar w:fldCharType="separate"/>
        </w:r>
        <w:r w:rsidR="00C037DA">
          <w:rPr>
            <w:noProof/>
            <w:webHidden/>
          </w:rPr>
          <w:t>84</w:t>
        </w:r>
        <w:r w:rsidR="003257D3">
          <w:rPr>
            <w:noProof/>
            <w:webHidden/>
          </w:rPr>
          <w:fldChar w:fldCharType="end"/>
        </w:r>
      </w:hyperlink>
    </w:p>
    <w:p w14:paraId="3BF98815" w14:textId="07A77B70" w:rsidR="003257D3" w:rsidRDefault="0021367A">
      <w:pPr>
        <w:pStyle w:val="TableofFigures"/>
        <w:tabs>
          <w:tab w:val="right" w:leader="dot" w:pos="7927"/>
        </w:tabs>
        <w:rPr>
          <w:rFonts w:asciiTheme="minorHAnsi" w:eastAsiaTheme="minorEastAsia" w:hAnsiTheme="minorHAnsi"/>
          <w:noProof/>
          <w:sz w:val="22"/>
          <w:lang w:val="en-ID" w:eastAsia="en-ID"/>
        </w:rPr>
      </w:pPr>
      <w:hyperlink r:id="rId30" w:anchor="_Toc60962586" w:history="1">
        <w:r w:rsidR="003257D3" w:rsidRPr="00C74DE1">
          <w:rPr>
            <w:rStyle w:val="Hyperlink"/>
            <w:noProof/>
          </w:rPr>
          <w:t>Gambar V.14 Pengaruh Bobot Kelas Pada Akurasi Klasifikasi Data Normal</w:t>
        </w:r>
        <w:r w:rsidR="003257D3">
          <w:rPr>
            <w:noProof/>
            <w:webHidden/>
          </w:rPr>
          <w:tab/>
        </w:r>
        <w:r w:rsidR="003257D3">
          <w:rPr>
            <w:noProof/>
            <w:webHidden/>
          </w:rPr>
          <w:fldChar w:fldCharType="begin"/>
        </w:r>
        <w:r w:rsidR="003257D3">
          <w:rPr>
            <w:noProof/>
            <w:webHidden/>
          </w:rPr>
          <w:instrText xml:space="preserve"> PAGEREF _Toc60962586 \h </w:instrText>
        </w:r>
        <w:r w:rsidR="003257D3">
          <w:rPr>
            <w:noProof/>
            <w:webHidden/>
          </w:rPr>
        </w:r>
        <w:r w:rsidR="003257D3">
          <w:rPr>
            <w:noProof/>
            <w:webHidden/>
          </w:rPr>
          <w:fldChar w:fldCharType="separate"/>
        </w:r>
        <w:r w:rsidR="00C037DA">
          <w:rPr>
            <w:noProof/>
            <w:webHidden/>
          </w:rPr>
          <w:t>86</w:t>
        </w:r>
        <w:r w:rsidR="003257D3">
          <w:rPr>
            <w:noProof/>
            <w:webHidden/>
          </w:rPr>
          <w:fldChar w:fldCharType="end"/>
        </w:r>
      </w:hyperlink>
    </w:p>
    <w:p w14:paraId="6EE6704F" w14:textId="42AAD9FD"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587" w:history="1">
        <w:r w:rsidR="003257D3" w:rsidRPr="00C74DE1">
          <w:rPr>
            <w:rStyle w:val="Hyperlink"/>
            <w:noProof/>
            <w:lang w:bidi="hi-IN"/>
          </w:rPr>
          <w:t>Gambar V.15 Hasil Kesimpulan Program Pada Variasi Persentasi Data Salah Pada Data Salah Tipe 2</w:t>
        </w:r>
        <w:r w:rsidR="003257D3">
          <w:rPr>
            <w:noProof/>
            <w:webHidden/>
          </w:rPr>
          <w:tab/>
        </w:r>
        <w:r w:rsidR="003257D3">
          <w:rPr>
            <w:noProof/>
            <w:webHidden/>
          </w:rPr>
          <w:fldChar w:fldCharType="begin"/>
        </w:r>
        <w:r w:rsidR="003257D3">
          <w:rPr>
            <w:noProof/>
            <w:webHidden/>
          </w:rPr>
          <w:instrText xml:space="preserve"> PAGEREF _Toc60962587 \h </w:instrText>
        </w:r>
        <w:r w:rsidR="003257D3">
          <w:rPr>
            <w:noProof/>
            <w:webHidden/>
          </w:rPr>
        </w:r>
        <w:r w:rsidR="003257D3">
          <w:rPr>
            <w:noProof/>
            <w:webHidden/>
          </w:rPr>
          <w:fldChar w:fldCharType="separate"/>
        </w:r>
        <w:r w:rsidR="00C037DA">
          <w:rPr>
            <w:noProof/>
            <w:webHidden/>
          </w:rPr>
          <w:t>88</w:t>
        </w:r>
        <w:r w:rsidR="003257D3">
          <w:rPr>
            <w:noProof/>
            <w:webHidden/>
          </w:rPr>
          <w:fldChar w:fldCharType="end"/>
        </w:r>
      </w:hyperlink>
    </w:p>
    <w:p w14:paraId="196F6902" w14:textId="69109676"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588" w:history="1">
        <w:r w:rsidR="003257D3" w:rsidRPr="00C74DE1">
          <w:rPr>
            <w:rStyle w:val="Hyperlink"/>
            <w:noProof/>
            <w:lang w:bidi="hi-IN"/>
          </w:rPr>
          <w:t>Gambar V.16 Hasil Kesimpulan Program Pada Variasi Persentasi Data Salah Pada Data Salah Tipe 5</w:t>
        </w:r>
        <w:r w:rsidR="003257D3">
          <w:rPr>
            <w:noProof/>
            <w:webHidden/>
          </w:rPr>
          <w:tab/>
        </w:r>
        <w:r w:rsidR="003257D3">
          <w:rPr>
            <w:noProof/>
            <w:webHidden/>
          </w:rPr>
          <w:fldChar w:fldCharType="begin"/>
        </w:r>
        <w:r w:rsidR="003257D3">
          <w:rPr>
            <w:noProof/>
            <w:webHidden/>
          </w:rPr>
          <w:instrText xml:space="preserve"> PAGEREF _Toc60962588 \h </w:instrText>
        </w:r>
        <w:r w:rsidR="003257D3">
          <w:rPr>
            <w:noProof/>
            <w:webHidden/>
          </w:rPr>
        </w:r>
        <w:r w:rsidR="003257D3">
          <w:rPr>
            <w:noProof/>
            <w:webHidden/>
          </w:rPr>
          <w:fldChar w:fldCharType="separate"/>
        </w:r>
        <w:r w:rsidR="00C037DA">
          <w:rPr>
            <w:noProof/>
            <w:webHidden/>
          </w:rPr>
          <w:t>88</w:t>
        </w:r>
        <w:r w:rsidR="003257D3">
          <w:rPr>
            <w:noProof/>
            <w:webHidden/>
          </w:rPr>
          <w:fldChar w:fldCharType="end"/>
        </w:r>
      </w:hyperlink>
    </w:p>
    <w:p w14:paraId="621C3130" w14:textId="25ABAE7C"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589" w:history="1">
        <w:r w:rsidR="003257D3" w:rsidRPr="00C74DE1">
          <w:rPr>
            <w:rStyle w:val="Hyperlink"/>
            <w:noProof/>
            <w:lang w:bidi="hi-IN"/>
          </w:rPr>
          <w:t>Gambar V.17 Hasil Kesimpulan Program Pada Variasi Persentasi Data Salah Pada Data Salah Tipe 6</w:t>
        </w:r>
        <w:r w:rsidR="003257D3">
          <w:rPr>
            <w:noProof/>
            <w:webHidden/>
          </w:rPr>
          <w:tab/>
        </w:r>
        <w:r w:rsidR="003257D3">
          <w:rPr>
            <w:noProof/>
            <w:webHidden/>
          </w:rPr>
          <w:fldChar w:fldCharType="begin"/>
        </w:r>
        <w:r w:rsidR="003257D3">
          <w:rPr>
            <w:noProof/>
            <w:webHidden/>
          </w:rPr>
          <w:instrText xml:space="preserve"> PAGEREF _Toc60962589 \h </w:instrText>
        </w:r>
        <w:r w:rsidR="003257D3">
          <w:rPr>
            <w:noProof/>
            <w:webHidden/>
          </w:rPr>
        </w:r>
        <w:r w:rsidR="003257D3">
          <w:rPr>
            <w:noProof/>
            <w:webHidden/>
          </w:rPr>
          <w:fldChar w:fldCharType="separate"/>
        </w:r>
        <w:r w:rsidR="00C037DA">
          <w:rPr>
            <w:noProof/>
            <w:webHidden/>
          </w:rPr>
          <w:t>88</w:t>
        </w:r>
        <w:r w:rsidR="003257D3">
          <w:rPr>
            <w:noProof/>
            <w:webHidden/>
          </w:rPr>
          <w:fldChar w:fldCharType="end"/>
        </w:r>
      </w:hyperlink>
    </w:p>
    <w:p w14:paraId="6E97F8DE" w14:textId="44B3CFB3"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590" w:history="1">
        <w:r w:rsidR="003257D3" w:rsidRPr="00C74DE1">
          <w:rPr>
            <w:rStyle w:val="Hyperlink"/>
            <w:noProof/>
            <w:lang w:bidi="hi-IN"/>
          </w:rPr>
          <w:t>Gambar V.18 Hasil Kesimpulan Program Pada Variasi Persentasi Data Salah Pada Data Salah Tipe 7</w:t>
        </w:r>
        <w:r w:rsidR="003257D3">
          <w:rPr>
            <w:noProof/>
            <w:webHidden/>
          </w:rPr>
          <w:tab/>
        </w:r>
        <w:r w:rsidR="003257D3">
          <w:rPr>
            <w:noProof/>
            <w:webHidden/>
          </w:rPr>
          <w:fldChar w:fldCharType="begin"/>
        </w:r>
        <w:r w:rsidR="003257D3">
          <w:rPr>
            <w:noProof/>
            <w:webHidden/>
          </w:rPr>
          <w:instrText xml:space="preserve"> PAGEREF _Toc60962590 \h </w:instrText>
        </w:r>
        <w:r w:rsidR="003257D3">
          <w:rPr>
            <w:noProof/>
            <w:webHidden/>
          </w:rPr>
        </w:r>
        <w:r w:rsidR="003257D3">
          <w:rPr>
            <w:noProof/>
            <w:webHidden/>
          </w:rPr>
          <w:fldChar w:fldCharType="separate"/>
        </w:r>
        <w:r w:rsidR="00C037DA">
          <w:rPr>
            <w:noProof/>
            <w:webHidden/>
          </w:rPr>
          <w:t>88</w:t>
        </w:r>
        <w:r w:rsidR="003257D3">
          <w:rPr>
            <w:noProof/>
            <w:webHidden/>
          </w:rPr>
          <w:fldChar w:fldCharType="end"/>
        </w:r>
      </w:hyperlink>
    </w:p>
    <w:p w14:paraId="57335535" w14:textId="7BDE5350"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591" w:history="1">
        <w:r w:rsidR="003257D3" w:rsidRPr="00C74DE1">
          <w:rPr>
            <w:rStyle w:val="Hyperlink"/>
            <w:noProof/>
            <w:lang w:bidi="hi-IN"/>
          </w:rPr>
          <w:t>Gambar V.19 Hasil Kesimpulan Program Pada Variasi Persentasi Data Salah Pada Data Salah Tipe 2 Setelah Penyesuaian Parameter</w:t>
        </w:r>
        <w:r w:rsidR="003257D3">
          <w:rPr>
            <w:noProof/>
            <w:webHidden/>
          </w:rPr>
          <w:tab/>
        </w:r>
        <w:r w:rsidR="003257D3">
          <w:rPr>
            <w:noProof/>
            <w:webHidden/>
          </w:rPr>
          <w:fldChar w:fldCharType="begin"/>
        </w:r>
        <w:r w:rsidR="003257D3">
          <w:rPr>
            <w:noProof/>
            <w:webHidden/>
          </w:rPr>
          <w:instrText xml:space="preserve"> PAGEREF _Toc60962591 \h </w:instrText>
        </w:r>
        <w:r w:rsidR="003257D3">
          <w:rPr>
            <w:noProof/>
            <w:webHidden/>
          </w:rPr>
        </w:r>
        <w:r w:rsidR="003257D3">
          <w:rPr>
            <w:noProof/>
            <w:webHidden/>
          </w:rPr>
          <w:fldChar w:fldCharType="separate"/>
        </w:r>
        <w:r w:rsidR="00C037DA">
          <w:rPr>
            <w:noProof/>
            <w:webHidden/>
          </w:rPr>
          <w:t>90</w:t>
        </w:r>
        <w:r w:rsidR="003257D3">
          <w:rPr>
            <w:noProof/>
            <w:webHidden/>
          </w:rPr>
          <w:fldChar w:fldCharType="end"/>
        </w:r>
      </w:hyperlink>
    </w:p>
    <w:p w14:paraId="6758B622" w14:textId="7825122D"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592" w:history="1">
        <w:r w:rsidR="003257D3" w:rsidRPr="00C74DE1">
          <w:rPr>
            <w:rStyle w:val="Hyperlink"/>
            <w:noProof/>
            <w:lang w:bidi="hi-IN"/>
          </w:rPr>
          <w:t>Gambar V.20 Hasil Kesimpulan Program Pada Variasi Persentasi Data Salah Pada Data Salah Tipe 5 Setelah Penyesuaian Parameter</w:t>
        </w:r>
        <w:r w:rsidR="003257D3">
          <w:rPr>
            <w:noProof/>
            <w:webHidden/>
          </w:rPr>
          <w:tab/>
        </w:r>
        <w:r w:rsidR="003257D3">
          <w:rPr>
            <w:noProof/>
            <w:webHidden/>
          </w:rPr>
          <w:fldChar w:fldCharType="begin"/>
        </w:r>
        <w:r w:rsidR="003257D3">
          <w:rPr>
            <w:noProof/>
            <w:webHidden/>
          </w:rPr>
          <w:instrText xml:space="preserve"> PAGEREF _Toc60962592 \h </w:instrText>
        </w:r>
        <w:r w:rsidR="003257D3">
          <w:rPr>
            <w:noProof/>
            <w:webHidden/>
          </w:rPr>
        </w:r>
        <w:r w:rsidR="003257D3">
          <w:rPr>
            <w:noProof/>
            <w:webHidden/>
          </w:rPr>
          <w:fldChar w:fldCharType="separate"/>
        </w:r>
        <w:r w:rsidR="00C037DA">
          <w:rPr>
            <w:noProof/>
            <w:webHidden/>
          </w:rPr>
          <w:t>90</w:t>
        </w:r>
        <w:r w:rsidR="003257D3">
          <w:rPr>
            <w:noProof/>
            <w:webHidden/>
          </w:rPr>
          <w:fldChar w:fldCharType="end"/>
        </w:r>
      </w:hyperlink>
    </w:p>
    <w:p w14:paraId="5150150F" w14:textId="0162B57D"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593" w:history="1">
        <w:r w:rsidR="003257D3" w:rsidRPr="00C74DE1">
          <w:rPr>
            <w:rStyle w:val="Hyperlink"/>
            <w:noProof/>
            <w:lang w:bidi="hi-IN"/>
          </w:rPr>
          <w:t>Gambar V.21 Hasil Kesimpulan Program Pada Variasi Persentasi Data Salah Pada Data Salah Tipe 6 Setelah Penyesuaian Parameter</w:t>
        </w:r>
        <w:r w:rsidR="003257D3">
          <w:rPr>
            <w:noProof/>
            <w:webHidden/>
          </w:rPr>
          <w:tab/>
        </w:r>
        <w:r w:rsidR="003257D3">
          <w:rPr>
            <w:noProof/>
            <w:webHidden/>
          </w:rPr>
          <w:fldChar w:fldCharType="begin"/>
        </w:r>
        <w:r w:rsidR="003257D3">
          <w:rPr>
            <w:noProof/>
            <w:webHidden/>
          </w:rPr>
          <w:instrText xml:space="preserve"> PAGEREF _Toc60962593 \h </w:instrText>
        </w:r>
        <w:r w:rsidR="003257D3">
          <w:rPr>
            <w:noProof/>
            <w:webHidden/>
          </w:rPr>
        </w:r>
        <w:r w:rsidR="003257D3">
          <w:rPr>
            <w:noProof/>
            <w:webHidden/>
          </w:rPr>
          <w:fldChar w:fldCharType="separate"/>
        </w:r>
        <w:r w:rsidR="00C037DA">
          <w:rPr>
            <w:noProof/>
            <w:webHidden/>
          </w:rPr>
          <w:t>90</w:t>
        </w:r>
        <w:r w:rsidR="003257D3">
          <w:rPr>
            <w:noProof/>
            <w:webHidden/>
          </w:rPr>
          <w:fldChar w:fldCharType="end"/>
        </w:r>
      </w:hyperlink>
    </w:p>
    <w:p w14:paraId="0844D112" w14:textId="1F851ADC"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594" w:history="1">
        <w:r w:rsidR="003257D3" w:rsidRPr="00C74DE1">
          <w:rPr>
            <w:rStyle w:val="Hyperlink"/>
            <w:noProof/>
            <w:lang w:bidi="hi-IN"/>
          </w:rPr>
          <w:t>Gambar V.22 Hasil Kesimpulan Program Pada Variasi Persentasi Data Salah Pada Data Salah Tipe 7 Setelah Penyesuaian Parameter</w:t>
        </w:r>
        <w:r w:rsidR="003257D3">
          <w:rPr>
            <w:noProof/>
            <w:webHidden/>
          </w:rPr>
          <w:tab/>
        </w:r>
        <w:r w:rsidR="003257D3">
          <w:rPr>
            <w:noProof/>
            <w:webHidden/>
          </w:rPr>
          <w:fldChar w:fldCharType="begin"/>
        </w:r>
        <w:r w:rsidR="003257D3">
          <w:rPr>
            <w:noProof/>
            <w:webHidden/>
          </w:rPr>
          <w:instrText xml:space="preserve"> PAGEREF _Toc60962594 \h </w:instrText>
        </w:r>
        <w:r w:rsidR="003257D3">
          <w:rPr>
            <w:noProof/>
            <w:webHidden/>
          </w:rPr>
        </w:r>
        <w:r w:rsidR="003257D3">
          <w:rPr>
            <w:noProof/>
            <w:webHidden/>
          </w:rPr>
          <w:fldChar w:fldCharType="separate"/>
        </w:r>
        <w:r w:rsidR="00C037DA">
          <w:rPr>
            <w:noProof/>
            <w:webHidden/>
          </w:rPr>
          <w:t>91</w:t>
        </w:r>
        <w:r w:rsidR="003257D3">
          <w:rPr>
            <w:noProof/>
            <w:webHidden/>
          </w:rPr>
          <w:fldChar w:fldCharType="end"/>
        </w:r>
      </w:hyperlink>
    </w:p>
    <w:p w14:paraId="5315533D" w14:textId="2BCE6378"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595" w:history="1">
        <w:r w:rsidR="003257D3" w:rsidRPr="00C74DE1">
          <w:rPr>
            <w:rStyle w:val="Hyperlink"/>
            <w:noProof/>
            <w:lang w:bidi="hi-IN"/>
          </w:rPr>
          <w:t>Gambar V.23 Hasil Kesimpulan Final Program Pada Data Salah Tipe 2</w:t>
        </w:r>
        <w:r w:rsidR="003257D3">
          <w:rPr>
            <w:noProof/>
            <w:webHidden/>
          </w:rPr>
          <w:tab/>
        </w:r>
        <w:r w:rsidR="003257D3">
          <w:rPr>
            <w:noProof/>
            <w:webHidden/>
          </w:rPr>
          <w:fldChar w:fldCharType="begin"/>
        </w:r>
        <w:r w:rsidR="003257D3">
          <w:rPr>
            <w:noProof/>
            <w:webHidden/>
          </w:rPr>
          <w:instrText xml:space="preserve"> PAGEREF _Toc60962595 \h </w:instrText>
        </w:r>
        <w:r w:rsidR="003257D3">
          <w:rPr>
            <w:noProof/>
            <w:webHidden/>
          </w:rPr>
        </w:r>
        <w:r w:rsidR="003257D3">
          <w:rPr>
            <w:noProof/>
            <w:webHidden/>
          </w:rPr>
          <w:fldChar w:fldCharType="separate"/>
        </w:r>
        <w:r w:rsidR="00C037DA">
          <w:rPr>
            <w:noProof/>
            <w:webHidden/>
          </w:rPr>
          <w:t>93</w:t>
        </w:r>
        <w:r w:rsidR="003257D3">
          <w:rPr>
            <w:noProof/>
            <w:webHidden/>
          </w:rPr>
          <w:fldChar w:fldCharType="end"/>
        </w:r>
      </w:hyperlink>
    </w:p>
    <w:p w14:paraId="742731BC" w14:textId="28C41F00"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596" w:history="1">
        <w:r w:rsidR="003257D3" w:rsidRPr="00C74DE1">
          <w:rPr>
            <w:rStyle w:val="Hyperlink"/>
            <w:noProof/>
            <w:lang w:bidi="hi-IN"/>
          </w:rPr>
          <w:t>Gambar V.24 Hasil Kesimpulan Final Program Pada Data Salah Tipe 5</w:t>
        </w:r>
        <w:r w:rsidR="003257D3">
          <w:rPr>
            <w:noProof/>
            <w:webHidden/>
          </w:rPr>
          <w:tab/>
        </w:r>
        <w:r w:rsidR="003257D3">
          <w:rPr>
            <w:noProof/>
            <w:webHidden/>
          </w:rPr>
          <w:fldChar w:fldCharType="begin"/>
        </w:r>
        <w:r w:rsidR="003257D3">
          <w:rPr>
            <w:noProof/>
            <w:webHidden/>
          </w:rPr>
          <w:instrText xml:space="preserve"> PAGEREF _Toc60962596 \h </w:instrText>
        </w:r>
        <w:r w:rsidR="003257D3">
          <w:rPr>
            <w:noProof/>
            <w:webHidden/>
          </w:rPr>
        </w:r>
        <w:r w:rsidR="003257D3">
          <w:rPr>
            <w:noProof/>
            <w:webHidden/>
          </w:rPr>
          <w:fldChar w:fldCharType="separate"/>
        </w:r>
        <w:r w:rsidR="00C037DA">
          <w:rPr>
            <w:noProof/>
            <w:webHidden/>
          </w:rPr>
          <w:t>93</w:t>
        </w:r>
        <w:r w:rsidR="003257D3">
          <w:rPr>
            <w:noProof/>
            <w:webHidden/>
          </w:rPr>
          <w:fldChar w:fldCharType="end"/>
        </w:r>
      </w:hyperlink>
    </w:p>
    <w:p w14:paraId="1EABECB0" w14:textId="41C29A3F"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597" w:history="1">
        <w:r w:rsidR="003257D3" w:rsidRPr="00C74DE1">
          <w:rPr>
            <w:rStyle w:val="Hyperlink"/>
            <w:noProof/>
            <w:lang w:bidi="hi-IN"/>
          </w:rPr>
          <w:t>Gambar V.25 Hasil Kesimpulan Final Program Pada Data Salah Tipe 6</w:t>
        </w:r>
        <w:r w:rsidR="003257D3">
          <w:rPr>
            <w:noProof/>
            <w:webHidden/>
          </w:rPr>
          <w:tab/>
        </w:r>
        <w:r w:rsidR="003257D3">
          <w:rPr>
            <w:noProof/>
            <w:webHidden/>
          </w:rPr>
          <w:fldChar w:fldCharType="begin"/>
        </w:r>
        <w:r w:rsidR="003257D3">
          <w:rPr>
            <w:noProof/>
            <w:webHidden/>
          </w:rPr>
          <w:instrText xml:space="preserve"> PAGEREF _Toc60962597 \h </w:instrText>
        </w:r>
        <w:r w:rsidR="003257D3">
          <w:rPr>
            <w:noProof/>
            <w:webHidden/>
          </w:rPr>
        </w:r>
        <w:r w:rsidR="003257D3">
          <w:rPr>
            <w:noProof/>
            <w:webHidden/>
          </w:rPr>
          <w:fldChar w:fldCharType="separate"/>
        </w:r>
        <w:r w:rsidR="00C037DA">
          <w:rPr>
            <w:noProof/>
            <w:webHidden/>
          </w:rPr>
          <w:t>93</w:t>
        </w:r>
        <w:r w:rsidR="003257D3">
          <w:rPr>
            <w:noProof/>
            <w:webHidden/>
          </w:rPr>
          <w:fldChar w:fldCharType="end"/>
        </w:r>
      </w:hyperlink>
    </w:p>
    <w:p w14:paraId="44A3EB49" w14:textId="76586A9E"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598" w:history="1">
        <w:r w:rsidR="003257D3" w:rsidRPr="00C74DE1">
          <w:rPr>
            <w:rStyle w:val="Hyperlink"/>
            <w:noProof/>
            <w:lang w:bidi="hi-IN"/>
          </w:rPr>
          <w:t>Gambar V.26 Hasil Kesimpulan Final Program Pada Data Salah Tipe 7</w:t>
        </w:r>
        <w:r w:rsidR="003257D3">
          <w:rPr>
            <w:noProof/>
            <w:webHidden/>
          </w:rPr>
          <w:tab/>
        </w:r>
        <w:r w:rsidR="003257D3">
          <w:rPr>
            <w:noProof/>
            <w:webHidden/>
          </w:rPr>
          <w:fldChar w:fldCharType="begin"/>
        </w:r>
        <w:r w:rsidR="003257D3">
          <w:rPr>
            <w:noProof/>
            <w:webHidden/>
          </w:rPr>
          <w:instrText xml:space="preserve"> PAGEREF _Toc60962598 \h </w:instrText>
        </w:r>
        <w:r w:rsidR="003257D3">
          <w:rPr>
            <w:noProof/>
            <w:webHidden/>
          </w:rPr>
        </w:r>
        <w:r w:rsidR="003257D3">
          <w:rPr>
            <w:noProof/>
            <w:webHidden/>
          </w:rPr>
          <w:fldChar w:fldCharType="separate"/>
        </w:r>
        <w:r w:rsidR="00C037DA">
          <w:rPr>
            <w:noProof/>
            <w:webHidden/>
          </w:rPr>
          <w:t>94</w:t>
        </w:r>
        <w:r w:rsidR="003257D3">
          <w:rPr>
            <w:noProof/>
            <w:webHidden/>
          </w:rPr>
          <w:fldChar w:fldCharType="end"/>
        </w:r>
      </w:hyperlink>
    </w:p>
    <w:p w14:paraId="5F863712" w14:textId="2E0ED882" w:rsidR="003257D3" w:rsidRDefault="0021367A">
      <w:pPr>
        <w:pStyle w:val="TableofFigures"/>
        <w:tabs>
          <w:tab w:val="right" w:leader="dot" w:pos="7927"/>
        </w:tabs>
        <w:rPr>
          <w:rFonts w:asciiTheme="minorHAnsi" w:eastAsiaTheme="minorEastAsia" w:hAnsiTheme="minorHAnsi"/>
          <w:noProof/>
          <w:sz w:val="22"/>
          <w:lang w:val="en-ID" w:eastAsia="en-ID"/>
        </w:rPr>
      </w:pPr>
      <w:hyperlink r:id="rId31" w:anchor="_Toc60962599" w:history="1">
        <w:r w:rsidR="003257D3" w:rsidRPr="00C74DE1">
          <w:rPr>
            <w:rStyle w:val="Hyperlink"/>
            <w:noProof/>
          </w:rPr>
          <w:t>Gambar V.27 Hasil Kesimpulan Final Program Pada Data Validasi</w:t>
        </w:r>
        <w:r w:rsidR="003257D3">
          <w:rPr>
            <w:noProof/>
            <w:webHidden/>
          </w:rPr>
          <w:tab/>
        </w:r>
        <w:r w:rsidR="003257D3">
          <w:rPr>
            <w:noProof/>
            <w:webHidden/>
          </w:rPr>
          <w:fldChar w:fldCharType="begin"/>
        </w:r>
        <w:r w:rsidR="003257D3">
          <w:rPr>
            <w:noProof/>
            <w:webHidden/>
          </w:rPr>
          <w:instrText xml:space="preserve"> PAGEREF _Toc60962599 \h </w:instrText>
        </w:r>
        <w:r w:rsidR="003257D3">
          <w:rPr>
            <w:noProof/>
            <w:webHidden/>
          </w:rPr>
        </w:r>
        <w:r w:rsidR="003257D3">
          <w:rPr>
            <w:noProof/>
            <w:webHidden/>
          </w:rPr>
          <w:fldChar w:fldCharType="separate"/>
        </w:r>
        <w:r w:rsidR="00C037DA">
          <w:rPr>
            <w:noProof/>
            <w:webHidden/>
          </w:rPr>
          <w:t>95</w:t>
        </w:r>
        <w:r w:rsidR="003257D3">
          <w:rPr>
            <w:noProof/>
            <w:webHidden/>
          </w:rPr>
          <w:fldChar w:fldCharType="end"/>
        </w:r>
      </w:hyperlink>
    </w:p>
    <w:p w14:paraId="3AFB886D" w14:textId="0738D19F"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600" w:history="1">
        <w:r w:rsidR="003257D3" w:rsidRPr="00C74DE1">
          <w:rPr>
            <w:rStyle w:val="Hyperlink"/>
            <w:noProof/>
            <w:lang w:bidi="hi-IN"/>
          </w:rPr>
          <w:t>Gambar V.28 Data Normal Pada Bacaan Sensor FC1</w:t>
        </w:r>
        <w:r w:rsidR="003257D3">
          <w:rPr>
            <w:noProof/>
            <w:webHidden/>
          </w:rPr>
          <w:tab/>
        </w:r>
        <w:r w:rsidR="003257D3">
          <w:rPr>
            <w:noProof/>
            <w:webHidden/>
          </w:rPr>
          <w:fldChar w:fldCharType="begin"/>
        </w:r>
        <w:r w:rsidR="003257D3">
          <w:rPr>
            <w:noProof/>
            <w:webHidden/>
          </w:rPr>
          <w:instrText xml:space="preserve"> PAGEREF _Toc60962600 \h </w:instrText>
        </w:r>
        <w:r w:rsidR="003257D3">
          <w:rPr>
            <w:noProof/>
            <w:webHidden/>
          </w:rPr>
        </w:r>
        <w:r w:rsidR="003257D3">
          <w:rPr>
            <w:noProof/>
            <w:webHidden/>
          </w:rPr>
          <w:fldChar w:fldCharType="separate"/>
        </w:r>
        <w:r w:rsidR="00C037DA">
          <w:rPr>
            <w:noProof/>
            <w:webHidden/>
          </w:rPr>
          <w:t>96</w:t>
        </w:r>
        <w:r w:rsidR="003257D3">
          <w:rPr>
            <w:noProof/>
            <w:webHidden/>
          </w:rPr>
          <w:fldChar w:fldCharType="end"/>
        </w:r>
      </w:hyperlink>
    </w:p>
    <w:p w14:paraId="5EADA419" w14:textId="7198AAF5" w:rsidR="003257D3" w:rsidRDefault="0021367A">
      <w:pPr>
        <w:pStyle w:val="TableofFigures"/>
        <w:tabs>
          <w:tab w:val="right" w:leader="dot" w:pos="7927"/>
        </w:tabs>
        <w:rPr>
          <w:rFonts w:asciiTheme="minorHAnsi" w:eastAsiaTheme="minorEastAsia" w:hAnsiTheme="minorHAnsi"/>
          <w:noProof/>
          <w:sz w:val="22"/>
          <w:lang w:val="en-ID" w:eastAsia="en-ID"/>
        </w:rPr>
      </w:pPr>
      <w:hyperlink w:anchor="_Toc60962601" w:history="1">
        <w:r w:rsidR="003257D3" w:rsidRPr="00C74DE1">
          <w:rPr>
            <w:rStyle w:val="Hyperlink"/>
            <w:noProof/>
            <w:lang w:bidi="hi-IN"/>
          </w:rPr>
          <w:t>Gambar V.29 Data Normal Pada Bacaan Sensor FC2</w:t>
        </w:r>
        <w:r w:rsidR="003257D3">
          <w:rPr>
            <w:noProof/>
            <w:webHidden/>
          </w:rPr>
          <w:tab/>
        </w:r>
        <w:r w:rsidR="003257D3">
          <w:rPr>
            <w:noProof/>
            <w:webHidden/>
          </w:rPr>
          <w:fldChar w:fldCharType="begin"/>
        </w:r>
        <w:r w:rsidR="003257D3">
          <w:rPr>
            <w:noProof/>
            <w:webHidden/>
          </w:rPr>
          <w:instrText xml:space="preserve"> PAGEREF _Toc60962601 \h </w:instrText>
        </w:r>
        <w:r w:rsidR="003257D3">
          <w:rPr>
            <w:noProof/>
            <w:webHidden/>
          </w:rPr>
        </w:r>
        <w:r w:rsidR="003257D3">
          <w:rPr>
            <w:noProof/>
            <w:webHidden/>
          </w:rPr>
          <w:fldChar w:fldCharType="separate"/>
        </w:r>
        <w:r w:rsidR="00C037DA">
          <w:rPr>
            <w:noProof/>
            <w:webHidden/>
          </w:rPr>
          <w:t>96</w:t>
        </w:r>
        <w:r w:rsidR="003257D3">
          <w:rPr>
            <w:noProof/>
            <w:webHidden/>
          </w:rPr>
          <w:fldChar w:fldCharType="end"/>
        </w:r>
      </w:hyperlink>
    </w:p>
    <w:p w14:paraId="467D3F81" w14:textId="1794301D" w:rsidR="003257D3" w:rsidRDefault="0021367A">
      <w:pPr>
        <w:pStyle w:val="TableofFigures"/>
        <w:tabs>
          <w:tab w:val="right" w:leader="dot" w:pos="7927"/>
        </w:tabs>
        <w:rPr>
          <w:rFonts w:asciiTheme="minorHAnsi" w:eastAsiaTheme="minorEastAsia" w:hAnsiTheme="minorHAnsi"/>
          <w:noProof/>
          <w:sz w:val="22"/>
          <w:lang w:val="en-ID" w:eastAsia="en-ID"/>
        </w:rPr>
      </w:pPr>
      <w:hyperlink r:id="rId32" w:anchor="_Toc60962602" w:history="1">
        <w:r w:rsidR="003257D3" w:rsidRPr="00C74DE1">
          <w:rPr>
            <w:rStyle w:val="Hyperlink"/>
            <w:noProof/>
          </w:rPr>
          <w:t>Gambar V.30 Pengujian Program Pada Data Validasi Dengan Ukuran Referensi Sebesar 350 Sampel</w:t>
        </w:r>
        <w:r w:rsidR="003257D3">
          <w:rPr>
            <w:noProof/>
            <w:webHidden/>
          </w:rPr>
          <w:tab/>
        </w:r>
        <w:r w:rsidR="003257D3">
          <w:rPr>
            <w:noProof/>
            <w:webHidden/>
          </w:rPr>
          <w:fldChar w:fldCharType="begin"/>
        </w:r>
        <w:r w:rsidR="003257D3">
          <w:rPr>
            <w:noProof/>
            <w:webHidden/>
          </w:rPr>
          <w:instrText xml:space="preserve"> PAGEREF _Toc60962602 \h </w:instrText>
        </w:r>
        <w:r w:rsidR="003257D3">
          <w:rPr>
            <w:noProof/>
            <w:webHidden/>
          </w:rPr>
        </w:r>
        <w:r w:rsidR="003257D3">
          <w:rPr>
            <w:noProof/>
            <w:webHidden/>
          </w:rPr>
          <w:fldChar w:fldCharType="separate"/>
        </w:r>
        <w:r w:rsidR="00C037DA">
          <w:rPr>
            <w:noProof/>
            <w:webHidden/>
          </w:rPr>
          <w:t>97</w:t>
        </w:r>
        <w:r w:rsidR="003257D3">
          <w:rPr>
            <w:noProof/>
            <w:webHidden/>
          </w:rPr>
          <w:fldChar w:fldCharType="end"/>
        </w:r>
      </w:hyperlink>
    </w:p>
    <w:p w14:paraId="25F3D5F4" w14:textId="4DFA0B55" w:rsidR="00AE3406" w:rsidRPr="00944E0B" w:rsidRDefault="006C5648">
      <w:pPr>
        <w:spacing w:line="360" w:lineRule="auto"/>
        <w:ind w:left="1080" w:hanging="1080"/>
        <w:rPr>
          <w:rFonts w:cs="Times New Roman"/>
        </w:rPr>
        <w:sectPr w:rsidR="00AE3406" w:rsidRPr="00944E0B">
          <w:pgSz w:w="11906" w:h="16838"/>
          <w:pgMar w:top="2268" w:right="1701" w:bottom="1701" w:left="2268" w:header="720" w:footer="720" w:gutter="0"/>
          <w:pgNumType w:fmt="lowerRoman"/>
          <w:cols w:space="720"/>
          <w:docGrid w:linePitch="360"/>
        </w:sectPr>
      </w:pPr>
      <w:r>
        <w:rPr>
          <w:rFonts w:cs="Times New Roman"/>
        </w:rPr>
        <w:fldChar w:fldCharType="end"/>
      </w:r>
    </w:p>
    <w:p w14:paraId="1663AE30" w14:textId="77777777" w:rsidR="00AE3406" w:rsidRPr="00956C45" w:rsidRDefault="00363AA7">
      <w:pPr>
        <w:pStyle w:val="Heading1"/>
        <w:numPr>
          <w:ilvl w:val="0"/>
          <w:numId w:val="0"/>
        </w:numPr>
        <w:spacing w:line="360" w:lineRule="auto"/>
        <w:rPr>
          <w:rFonts w:cs="Times New Roman"/>
          <w:sz w:val="28"/>
          <w:szCs w:val="28"/>
        </w:rPr>
      </w:pPr>
      <w:bookmarkStart w:id="7" w:name="_Toc61463414"/>
      <w:r w:rsidRPr="00956C45">
        <w:rPr>
          <w:rFonts w:cs="Times New Roman"/>
          <w:sz w:val="28"/>
          <w:szCs w:val="28"/>
        </w:rPr>
        <w:lastRenderedPageBreak/>
        <w:t>DAFTAR LAMBANG DAN SINGKATAN</w:t>
      </w:r>
      <w:bookmarkEnd w:id="7"/>
    </w:p>
    <w:p w14:paraId="091E11ED" w14:textId="77777777" w:rsidR="00AE3406" w:rsidRPr="00CB2EE1" w:rsidRDefault="00AE3406">
      <w:pPr>
        <w:rPr>
          <w:rFonts w:cs="Times New Roman"/>
          <w:color w:val="FF0000"/>
        </w:rPr>
      </w:pPr>
    </w:p>
    <w:p w14:paraId="61A26432" w14:textId="77777777" w:rsidR="00AE3406" w:rsidRPr="00956C45" w:rsidRDefault="00363AA7">
      <w:pPr>
        <w:rPr>
          <w:rFonts w:cs="Times New Roman"/>
          <w:b/>
          <w:sz w:val="28"/>
          <w:szCs w:val="28"/>
        </w:rPr>
      </w:pPr>
      <w:r w:rsidRPr="00956C45">
        <w:rPr>
          <w:rFonts w:cs="Times New Roman"/>
          <w:b/>
          <w:sz w:val="28"/>
          <w:szCs w:val="28"/>
        </w:rPr>
        <w:t>Lambang Romawi</w:t>
      </w:r>
    </w:p>
    <w:tbl>
      <w:tblPr>
        <w:tblStyle w:val="TableGrid"/>
        <w:tblW w:w="81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527"/>
        <w:gridCol w:w="1059"/>
      </w:tblGrid>
      <w:tr w:rsidR="001C0822" w:rsidRPr="00CB2EE1" w14:paraId="2F1B5ADE" w14:textId="77777777" w:rsidTr="00956C45">
        <w:trPr>
          <w:jc w:val="center"/>
        </w:trPr>
        <w:tc>
          <w:tcPr>
            <w:tcW w:w="1555" w:type="dxa"/>
          </w:tcPr>
          <w:p w14:paraId="2DEACDB9" w14:textId="2345B7AF" w:rsidR="001C0822" w:rsidRPr="00CB2EE1" w:rsidRDefault="001C0822" w:rsidP="001C0822">
            <w:pPr>
              <w:spacing w:line="360" w:lineRule="auto"/>
              <w:jc w:val="center"/>
              <w:rPr>
                <w:rFonts w:cs="Times New Roman"/>
                <w:i/>
                <w:color w:val="FF0000"/>
                <w:szCs w:val="24"/>
              </w:rPr>
            </w:pPr>
            <w:r w:rsidRPr="00944E0B">
              <w:rPr>
                <w:rFonts w:cs="Times New Roman"/>
                <w:i/>
              </w:rPr>
              <w:t>Lambang</w:t>
            </w:r>
          </w:p>
        </w:tc>
        <w:tc>
          <w:tcPr>
            <w:tcW w:w="5527" w:type="dxa"/>
          </w:tcPr>
          <w:p w14:paraId="23E2F9D7" w14:textId="76C4B804" w:rsidR="001C0822" w:rsidRPr="00CB2EE1" w:rsidRDefault="001C0822" w:rsidP="001C0822">
            <w:pPr>
              <w:spacing w:line="360" w:lineRule="auto"/>
              <w:jc w:val="center"/>
              <w:rPr>
                <w:rFonts w:cs="Times New Roman"/>
                <w:i/>
                <w:color w:val="FF0000"/>
                <w:szCs w:val="24"/>
              </w:rPr>
            </w:pPr>
            <w:r w:rsidRPr="00944E0B">
              <w:rPr>
                <w:rFonts w:cs="Times New Roman"/>
                <w:i/>
              </w:rPr>
              <w:t>Kuantitas</w:t>
            </w:r>
          </w:p>
        </w:tc>
        <w:tc>
          <w:tcPr>
            <w:tcW w:w="1059" w:type="dxa"/>
          </w:tcPr>
          <w:p w14:paraId="55977975" w14:textId="351F4E20" w:rsidR="001C0822" w:rsidRPr="00CB2EE1" w:rsidRDefault="001C0822" w:rsidP="001C0822">
            <w:pPr>
              <w:spacing w:line="360" w:lineRule="auto"/>
              <w:jc w:val="center"/>
              <w:rPr>
                <w:rFonts w:cs="Times New Roman"/>
                <w:i/>
                <w:color w:val="FF0000"/>
                <w:szCs w:val="24"/>
              </w:rPr>
            </w:pPr>
            <w:r w:rsidRPr="00944E0B">
              <w:rPr>
                <w:rFonts w:cs="Times New Roman"/>
                <w:i/>
              </w:rPr>
              <w:t>Satuan</w:t>
            </w:r>
          </w:p>
        </w:tc>
      </w:tr>
      <w:tr w:rsidR="001C0822" w:rsidRPr="00CB2EE1" w14:paraId="24528FE3" w14:textId="77777777" w:rsidTr="00956C45">
        <w:trPr>
          <w:jc w:val="center"/>
        </w:trPr>
        <w:tc>
          <w:tcPr>
            <w:tcW w:w="1555" w:type="dxa"/>
            <w:vAlign w:val="center"/>
          </w:tcPr>
          <w:p w14:paraId="4779B690" w14:textId="122761CE" w:rsidR="001C0822" w:rsidRPr="00CB2EE1" w:rsidRDefault="0021367A" w:rsidP="001C0822">
            <w:pPr>
              <w:spacing w:line="360" w:lineRule="auto"/>
              <w:jc w:val="center"/>
              <w:rPr>
                <w:rFonts w:cs="Times New Roman"/>
                <w:color w:val="FF0000"/>
                <w:szCs w:val="24"/>
              </w:rPr>
            </w:pPr>
            <m:oMathPara>
              <m:oMath>
                <m:acc>
                  <m:accPr>
                    <m:chr m:val="̃"/>
                    <m:ctrlPr>
                      <w:rPr>
                        <w:rFonts w:ascii="Cambria Math" w:hAnsi="Cambria Math" w:cs="Times New Roman"/>
                        <w:i/>
                        <w:lang w:val="de-DE"/>
                      </w:rPr>
                    </m:ctrlPr>
                  </m:accPr>
                  <m:e>
                    <m:r>
                      <w:rPr>
                        <w:rFonts w:ascii="Cambria Math" w:hAnsi="Cambria Math" w:cs="Times New Roman"/>
                        <w:lang w:val="de-DE"/>
                      </w:rPr>
                      <m:t>K</m:t>
                    </m:r>
                  </m:e>
                </m:acc>
              </m:oMath>
            </m:oMathPara>
          </w:p>
        </w:tc>
        <w:tc>
          <w:tcPr>
            <w:tcW w:w="5527" w:type="dxa"/>
          </w:tcPr>
          <w:p w14:paraId="235D89D5" w14:textId="23634A46" w:rsidR="001C0822" w:rsidRPr="00CB2EE1" w:rsidRDefault="001C0822" w:rsidP="001C0822">
            <w:pPr>
              <w:spacing w:line="360" w:lineRule="auto"/>
              <w:rPr>
                <w:rFonts w:cs="Times New Roman"/>
                <w:color w:val="FF0000"/>
                <w:szCs w:val="24"/>
              </w:rPr>
            </w:pPr>
            <w:r>
              <w:rPr>
                <w:rFonts w:cs="Times New Roman"/>
              </w:rPr>
              <w:t>Matriks kernel</w:t>
            </w:r>
          </w:p>
        </w:tc>
        <w:tc>
          <w:tcPr>
            <w:tcW w:w="1059" w:type="dxa"/>
            <w:vAlign w:val="center"/>
          </w:tcPr>
          <w:p w14:paraId="567D69D9" w14:textId="30C61A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E952345" w14:textId="77777777" w:rsidTr="00956C45">
        <w:trPr>
          <w:jc w:val="center"/>
        </w:trPr>
        <w:tc>
          <w:tcPr>
            <w:tcW w:w="1555" w:type="dxa"/>
            <w:vAlign w:val="center"/>
          </w:tcPr>
          <w:p w14:paraId="0E66BA14" w14:textId="45D0623E" w:rsidR="001C0822" w:rsidRPr="00CB2EE1" w:rsidRDefault="0021367A" w:rsidP="001C0822">
            <w:pPr>
              <w:spacing w:line="360" w:lineRule="auto"/>
              <w:jc w:val="center"/>
              <w:rPr>
                <w:rFonts w:cs="Times New Roman"/>
                <w:color w:val="FF0000"/>
                <w:szCs w:val="24"/>
              </w:rPr>
            </w:pPr>
            <m:oMathPara>
              <m:oMath>
                <m:acc>
                  <m:accPr>
                    <m:ctrlPr>
                      <w:rPr>
                        <w:rFonts w:ascii="Cambria Math" w:hAnsi="Cambria Math" w:cs="Times New Roman"/>
                        <w:i/>
                      </w:rPr>
                    </m:ctrlPr>
                  </m:accPr>
                  <m:e>
                    <m:r>
                      <w:rPr>
                        <w:rFonts w:ascii="Cambria Math" w:hAnsi="Cambria Math" w:cs="Times New Roman"/>
                      </w:rPr>
                      <m:t>X</m:t>
                    </m:r>
                  </m:e>
                </m:acc>
              </m:oMath>
            </m:oMathPara>
          </w:p>
        </w:tc>
        <w:tc>
          <w:tcPr>
            <w:tcW w:w="5527" w:type="dxa"/>
          </w:tcPr>
          <w:p w14:paraId="15FD571A" w14:textId="023B4A0C" w:rsidR="001C0822" w:rsidRPr="00CB2EE1" w:rsidRDefault="001C0822" w:rsidP="001C0822">
            <w:pPr>
              <w:spacing w:line="360" w:lineRule="auto"/>
              <w:rPr>
                <w:rFonts w:cs="Times New Roman"/>
                <w:color w:val="FF0000"/>
                <w:szCs w:val="24"/>
              </w:rPr>
            </w:pPr>
            <w:r w:rsidRPr="00C56685">
              <w:rPr>
                <w:rFonts w:cs="Times New Roman"/>
                <w:i/>
              </w:rPr>
              <w:t>X</w:t>
            </w:r>
            <w:r>
              <w:rPr>
                <w:rFonts w:cs="Times New Roman"/>
              </w:rPr>
              <w:t xml:space="preserve"> setelah diproyeksikan menggunakan KPCA</w:t>
            </w:r>
          </w:p>
        </w:tc>
        <w:tc>
          <w:tcPr>
            <w:tcW w:w="1059" w:type="dxa"/>
            <w:vAlign w:val="center"/>
          </w:tcPr>
          <w:p w14:paraId="33033F03" w14:textId="5343575D"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2FB04A5" w14:textId="77777777" w:rsidTr="00956C45">
        <w:trPr>
          <w:jc w:val="center"/>
        </w:trPr>
        <w:tc>
          <w:tcPr>
            <w:tcW w:w="1555" w:type="dxa"/>
            <w:vAlign w:val="center"/>
          </w:tcPr>
          <w:p w14:paraId="5A76C4FD" w14:textId="6E34BB45" w:rsidR="001C0822" w:rsidRPr="00CB2EE1" w:rsidRDefault="0021367A" w:rsidP="001C0822">
            <w:pPr>
              <w:spacing w:line="360" w:lineRule="auto"/>
              <w:jc w:val="center"/>
              <w:rPr>
                <w:rFonts w:cs="Times New Roman"/>
                <w:color w:val="FF0000"/>
                <w:szCs w:val="24"/>
              </w:rPr>
            </w:pPr>
            <m:oMathPara>
              <m:oMath>
                <m:acc>
                  <m:accPr>
                    <m:chr m:val="̌"/>
                    <m:ctrlPr>
                      <w:rPr>
                        <w:rFonts w:ascii="Cambria Math" w:eastAsiaTheme="minorEastAsia" w:hAnsi="Cambria Math" w:cs="Times New Roman"/>
                        <w:i/>
                        <w:lang w:val="de-DE"/>
                      </w:rPr>
                    </m:ctrlPr>
                  </m:accPr>
                  <m:e>
                    <m:r>
                      <w:rPr>
                        <w:rFonts w:ascii="Cambria Math" w:eastAsiaTheme="minorEastAsia" w:hAnsi="Cambria Math" w:cs="Times New Roman"/>
                        <w:lang w:val="de-DE"/>
                      </w:rPr>
                      <m:t>x</m:t>
                    </m:r>
                  </m:e>
                </m:acc>
              </m:oMath>
            </m:oMathPara>
          </w:p>
        </w:tc>
        <w:tc>
          <w:tcPr>
            <w:tcW w:w="5527" w:type="dxa"/>
          </w:tcPr>
          <w:p w14:paraId="196FFD39" w14:textId="5F8229D2" w:rsidR="001C0822" w:rsidRPr="00CB2EE1" w:rsidRDefault="001C0822" w:rsidP="001C0822">
            <w:pPr>
              <w:spacing w:line="360" w:lineRule="auto"/>
              <w:rPr>
                <w:rFonts w:cs="Times New Roman"/>
                <w:color w:val="FF0000"/>
                <w:szCs w:val="24"/>
              </w:rPr>
            </w:pPr>
            <w:r>
              <w:rPr>
                <w:rFonts w:cs="Times New Roman"/>
              </w:rPr>
              <w:t xml:space="preserve">Sampel pada </w:t>
            </w:r>
            <w:r w:rsidRPr="00C56685">
              <w:rPr>
                <w:rFonts w:cs="Times New Roman"/>
                <w:i/>
              </w:rPr>
              <w:t>X</w:t>
            </w:r>
            <w:r>
              <w:rPr>
                <w:rFonts w:cs="Times New Roman"/>
              </w:rPr>
              <w:t xml:space="preserve"> setelah diproyeksikan menggunakan KFDA</w:t>
            </w:r>
          </w:p>
        </w:tc>
        <w:tc>
          <w:tcPr>
            <w:tcW w:w="1059" w:type="dxa"/>
            <w:vAlign w:val="center"/>
          </w:tcPr>
          <w:p w14:paraId="785228FA" w14:textId="3D3BA2BA"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AC6FDD7" w14:textId="77777777" w:rsidTr="00956C45">
        <w:trPr>
          <w:jc w:val="center"/>
        </w:trPr>
        <w:tc>
          <w:tcPr>
            <w:tcW w:w="1555" w:type="dxa"/>
            <w:vAlign w:val="center"/>
          </w:tcPr>
          <w:p w14:paraId="72EDF14D" w14:textId="7B8DC30A" w:rsidR="001C0822" w:rsidRPr="00CB2EE1" w:rsidRDefault="001C0822" w:rsidP="001C0822">
            <w:pPr>
              <w:spacing w:line="360" w:lineRule="auto"/>
              <w:jc w:val="center"/>
              <w:rPr>
                <w:rFonts w:cs="Times New Roman"/>
                <w:color w:val="FF0000"/>
                <w:szCs w:val="24"/>
              </w:rPr>
            </w:pPr>
            <w:r w:rsidRPr="00C56685">
              <w:rPr>
                <w:rFonts w:cs="Times New Roman"/>
                <w:i/>
              </w:rPr>
              <w:t>b</w:t>
            </w:r>
          </w:p>
        </w:tc>
        <w:tc>
          <w:tcPr>
            <w:tcW w:w="5527" w:type="dxa"/>
          </w:tcPr>
          <w:p w14:paraId="2D4EFC21" w14:textId="7E9D74C1" w:rsidR="001C0822" w:rsidRPr="00CB2EE1" w:rsidRDefault="00433840" w:rsidP="001C0822">
            <w:pPr>
              <w:spacing w:line="360" w:lineRule="auto"/>
              <w:rPr>
                <w:rFonts w:cs="Times New Roman"/>
                <w:color w:val="FF0000"/>
                <w:szCs w:val="24"/>
              </w:rPr>
            </w:pPr>
            <w:r w:rsidRPr="00433840">
              <w:rPr>
                <w:rFonts w:cs="Times New Roman"/>
                <w:iCs/>
              </w:rPr>
              <w:t>Ambang</w:t>
            </w:r>
            <w:r w:rsidR="001C0822">
              <w:rPr>
                <w:rFonts w:cs="Times New Roman"/>
              </w:rPr>
              <w:t xml:space="preserve"> </w:t>
            </w:r>
            <w:r w:rsidR="001C0822">
              <w:rPr>
                <w:rFonts w:cs="Times New Roman"/>
                <w:i/>
              </w:rPr>
              <w:t>hyperplane</w:t>
            </w:r>
          </w:p>
        </w:tc>
        <w:tc>
          <w:tcPr>
            <w:tcW w:w="1059" w:type="dxa"/>
            <w:vAlign w:val="center"/>
          </w:tcPr>
          <w:p w14:paraId="4A2B50C9" w14:textId="035F3366"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ACDCCF5" w14:textId="77777777" w:rsidTr="00956C45">
        <w:trPr>
          <w:jc w:val="center"/>
        </w:trPr>
        <w:tc>
          <w:tcPr>
            <w:tcW w:w="1555" w:type="dxa"/>
            <w:vAlign w:val="center"/>
          </w:tcPr>
          <w:p w14:paraId="3F05249B" w14:textId="161435DA" w:rsidR="001C0822" w:rsidRPr="00CB2EE1" w:rsidRDefault="001C0822" w:rsidP="001C0822">
            <w:pPr>
              <w:spacing w:line="360" w:lineRule="auto"/>
              <w:jc w:val="center"/>
              <w:rPr>
                <w:rFonts w:cs="Times New Roman"/>
                <w:color w:val="FF0000"/>
                <w:szCs w:val="24"/>
              </w:rPr>
            </w:pPr>
            <w:r w:rsidRPr="00C56685">
              <w:rPr>
                <w:rFonts w:cs="Times New Roman"/>
                <w:i/>
              </w:rPr>
              <w:t>C</w:t>
            </w:r>
          </w:p>
        </w:tc>
        <w:tc>
          <w:tcPr>
            <w:tcW w:w="5527" w:type="dxa"/>
          </w:tcPr>
          <w:p w14:paraId="435A1FC1" w14:textId="013B6AAE" w:rsidR="001C0822" w:rsidRPr="00CB2EE1" w:rsidRDefault="001C0822" w:rsidP="001C0822">
            <w:pPr>
              <w:spacing w:line="360" w:lineRule="auto"/>
              <w:rPr>
                <w:rFonts w:cs="Times New Roman"/>
                <w:color w:val="FF0000"/>
                <w:szCs w:val="24"/>
              </w:rPr>
            </w:pPr>
            <w:r w:rsidRPr="00F750C9">
              <w:rPr>
                <w:rFonts w:cs="Times New Roman"/>
                <w:i/>
              </w:rPr>
              <w:t>Error penalty</w:t>
            </w:r>
            <w:r>
              <w:rPr>
                <w:rFonts w:cs="Times New Roman"/>
              </w:rPr>
              <w:t xml:space="preserve"> SVM</w:t>
            </w:r>
          </w:p>
        </w:tc>
        <w:tc>
          <w:tcPr>
            <w:tcW w:w="1059" w:type="dxa"/>
            <w:vAlign w:val="center"/>
          </w:tcPr>
          <w:p w14:paraId="738119F5" w14:textId="23D721A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2E2AA93" w14:textId="77777777" w:rsidTr="00956C45">
        <w:trPr>
          <w:jc w:val="center"/>
        </w:trPr>
        <w:tc>
          <w:tcPr>
            <w:tcW w:w="1555" w:type="dxa"/>
            <w:vAlign w:val="center"/>
          </w:tcPr>
          <w:p w14:paraId="279401B0" w14:textId="0F31F54F"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74117C79" w14:textId="0A9C86AF" w:rsidR="001C0822" w:rsidRPr="00CB2EE1" w:rsidRDefault="001C0822" w:rsidP="001C0822">
            <w:pPr>
              <w:spacing w:line="360" w:lineRule="auto"/>
              <w:rPr>
                <w:rFonts w:cs="Times New Roman"/>
                <w:color w:val="FF0000"/>
                <w:szCs w:val="24"/>
              </w:rPr>
            </w:pPr>
            <w:r>
              <w:rPr>
                <w:rFonts w:cs="Times New Roman"/>
              </w:rPr>
              <w:t>Persamaan Langrange</w:t>
            </w:r>
          </w:p>
        </w:tc>
        <w:tc>
          <w:tcPr>
            <w:tcW w:w="1059" w:type="dxa"/>
            <w:vAlign w:val="center"/>
          </w:tcPr>
          <w:p w14:paraId="5DE12F5B" w14:textId="31E796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5763C1A" w14:textId="77777777" w:rsidTr="00956C45">
        <w:trPr>
          <w:jc w:val="center"/>
        </w:trPr>
        <w:tc>
          <w:tcPr>
            <w:tcW w:w="1555" w:type="dxa"/>
            <w:vAlign w:val="center"/>
          </w:tcPr>
          <w:p w14:paraId="06C6FFAA" w14:textId="1C903AC5"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1B4AC273" w14:textId="7D55AB09" w:rsidR="001C0822" w:rsidRPr="00CB2EE1" w:rsidRDefault="001C0822" w:rsidP="001C0822">
            <w:pPr>
              <w:spacing w:line="360" w:lineRule="auto"/>
              <w:rPr>
                <w:rFonts w:cs="Times New Roman"/>
                <w:color w:val="FF0000"/>
                <w:szCs w:val="24"/>
              </w:rPr>
            </w:pPr>
            <w:r>
              <w:rPr>
                <w:rFonts w:cs="Times New Roman"/>
              </w:rPr>
              <w:t xml:space="preserve">Jumlah sampel pada sebuah kelas dari </w:t>
            </w:r>
            <w:r w:rsidRPr="00C56685">
              <w:rPr>
                <w:rFonts w:cs="Times New Roman"/>
                <w:i/>
              </w:rPr>
              <w:t>X</w:t>
            </w:r>
          </w:p>
        </w:tc>
        <w:tc>
          <w:tcPr>
            <w:tcW w:w="1059" w:type="dxa"/>
            <w:vAlign w:val="center"/>
          </w:tcPr>
          <w:p w14:paraId="1E127744" w14:textId="6C8E8F4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B5436BE" w14:textId="77777777" w:rsidTr="00956C45">
        <w:trPr>
          <w:jc w:val="center"/>
        </w:trPr>
        <w:tc>
          <w:tcPr>
            <w:tcW w:w="1555" w:type="dxa"/>
            <w:vAlign w:val="center"/>
          </w:tcPr>
          <w:p w14:paraId="13E5DE8C" w14:textId="341C2B48" w:rsidR="001C0822" w:rsidRPr="00CB2EE1" w:rsidRDefault="001C0822" w:rsidP="001C0822">
            <w:pPr>
              <w:spacing w:line="360" w:lineRule="auto"/>
              <w:jc w:val="center"/>
              <w:rPr>
                <w:rFonts w:cs="Times New Roman"/>
                <w:color w:val="FF0000"/>
                <w:szCs w:val="24"/>
              </w:rPr>
            </w:pPr>
            <w:r w:rsidRPr="00C56685">
              <w:rPr>
                <w:rFonts w:cs="Times New Roman"/>
                <w:i/>
              </w:rPr>
              <w:t>m</w:t>
            </w:r>
          </w:p>
        </w:tc>
        <w:tc>
          <w:tcPr>
            <w:tcW w:w="5527" w:type="dxa"/>
          </w:tcPr>
          <w:p w14:paraId="74975994" w14:textId="37B52686" w:rsidR="001C0822" w:rsidRPr="00CB2EE1" w:rsidRDefault="001C0822" w:rsidP="001C0822">
            <w:pPr>
              <w:spacing w:line="360" w:lineRule="auto"/>
              <w:rPr>
                <w:rFonts w:cs="Times New Roman"/>
                <w:color w:val="FF0000"/>
                <w:szCs w:val="24"/>
              </w:rPr>
            </w:pPr>
            <w:r>
              <w:rPr>
                <w:rFonts w:cs="Times New Roman"/>
              </w:rPr>
              <w:t xml:space="preserve">Jumlah sampel dari </w:t>
            </w:r>
            <w:r w:rsidRPr="00C56685">
              <w:rPr>
                <w:rFonts w:cs="Times New Roman"/>
                <w:i/>
              </w:rPr>
              <w:t>X</w:t>
            </w:r>
          </w:p>
        </w:tc>
        <w:tc>
          <w:tcPr>
            <w:tcW w:w="1059" w:type="dxa"/>
            <w:vAlign w:val="center"/>
          </w:tcPr>
          <w:p w14:paraId="6D546FDC" w14:textId="3B93B374"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C68859F" w14:textId="77777777" w:rsidTr="00956C45">
        <w:trPr>
          <w:jc w:val="center"/>
        </w:trPr>
        <w:tc>
          <w:tcPr>
            <w:tcW w:w="1555" w:type="dxa"/>
            <w:vAlign w:val="center"/>
          </w:tcPr>
          <w:p w14:paraId="0EDF8B9B" w14:textId="2C583BA3" w:rsidR="001C0822" w:rsidRPr="00CB2EE1" w:rsidRDefault="001C0822" w:rsidP="001C0822">
            <w:pPr>
              <w:spacing w:line="360" w:lineRule="auto"/>
              <w:jc w:val="center"/>
              <w:rPr>
                <w:rFonts w:cs="Times New Roman"/>
                <w:color w:val="FF0000"/>
                <w:szCs w:val="24"/>
              </w:rPr>
            </w:pPr>
            <w:r w:rsidRPr="00C56685">
              <w:rPr>
                <w:rFonts w:cs="Times New Roman"/>
                <w:i/>
              </w:rPr>
              <w:t>n</w:t>
            </w:r>
          </w:p>
        </w:tc>
        <w:tc>
          <w:tcPr>
            <w:tcW w:w="5527" w:type="dxa"/>
          </w:tcPr>
          <w:p w14:paraId="30FB607F" w14:textId="4FF4B587" w:rsidR="001C0822" w:rsidRPr="00CB2EE1" w:rsidRDefault="001C0822" w:rsidP="001C0822">
            <w:pPr>
              <w:spacing w:line="360" w:lineRule="auto"/>
              <w:rPr>
                <w:rFonts w:cs="Times New Roman"/>
                <w:color w:val="FF0000"/>
                <w:szCs w:val="24"/>
              </w:rPr>
            </w:pPr>
            <w:r>
              <w:rPr>
                <w:rFonts w:cs="Times New Roman"/>
              </w:rPr>
              <w:t>Jumlah variabel dari</w:t>
            </w:r>
            <w:r w:rsidRPr="00C56685">
              <w:rPr>
                <w:rFonts w:cs="Times New Roman"/>
                <w:i/>
              </w:rPr>
              <w:t xml:space="preserve"> X</w:t>
            </w:r>
          </w:p>
        </w:tc>
        <w:tc>
          <w:tcPr>
            <w:tcW w:w="1059" w:type="dxa"/>
            <w:vAlign w:val="center"/>
          </w:tcPr>
          <w:p w14:paraId="36B1C1E7" w14:textId="79E4E9A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B2B620B" w14:textId="77777777" w:rsidTr="00956C45">
        <w:trPr>
          <w:jc w:val="center"/>
        </w:trPr>
        <w:tc>
          <w:tcPr>
            <w:tcW w:w="1555" w:type="dxa"/>
            <w:vAlign w:val="center"/>
          </w:tcPr>
          <w:p w14:paraId="13E7F92E" w14:textId="5DE4EEA1" w:rsidR="001C0822" w:rsidRPr="00CB2EE1" w:rsidRDefault="001C0822" w:rsidP="001C0822">
            <w:pPr>
              <w:spacing w:line="360" w:lineRule="auto"/>
              <w:jc w:val="center"/>
              <w:rPr>
                <w:rFonts w:cs="Times New Roman"/>
                <w:color w:val="FF0000"/>
                <w:szCs w:val="24"/>
              </w:rPr>
            </w:pPr>
            <w:r w:rsidRPr="00C56685">
              <w:rPr>
                <w:rFonts w:cs="Times New Roman"/>
                <w:i/>
              </w:rPr>
              <w:t>w</w:t>
            </w:r>
          </w:p>
        </w:tc>
        <w:tc>
          <w:tcPr>
            <w:tcW w:w="5527" w:type="dxa"/>
          </w:tcPr>
          <w:p w14:paraId="454F0A1D" w14:textId="32A3889B" w:rsidR="001C0822" w:rsidRPr="00CB2EE1" w:rsidRDefault="001C0822" w:rsidP="001C0822">
            <w:pPr>
              <w:spacing w:line="360" w:lineRule="auto"/>
              <w:rPr>
                <w:rFonts w:cs="Times New Roman"/>
                <w:color w:val="FF0000"/>
                <w:szCs w:val="24"/>
              </w:rPr>
            </w:pPr>
            <w:r>
              <w:rPr>
                <w:rFonts w:cs="Times New Roman"/>
              </w:rPr>
              <w:t xml:space="preserve">Arah normal </w:t>
            </w:r>
            <w:r>
              <w:rPr>
                <w:rFonts w:cs="Times New Roman"/>
                <w:i/>
              </w:rPr>
              <w:t>hyperplane</w:t>
            </w:r>
          </w:p>
        </w:tc>
        <w:tc>
          <w:tcPr>
            <w:tcW w:w="1059" w:type="dxa"/>
            <w:vAlign w:val="center"/>
          </w:tcPr>
          <w:p w14:paraId="0443E16A" w14:textId="46BC6E4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9EB2A2F" w14:textId="77777777" w:rsidTr="00956C45">
        <w:trPr>
          <w:jc w:val="center"/>
        </w:trPr>
        <w:tc>
          <w:tcPr>
            <w:tcW w:w="1555" w:type="dxa"/>
            <w:vAlign w:val="center"/>
          </w:tcPr>
          <w:p w14:paraId="2A26A8EF" w14:textId="45DFC767"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82BA255" w14:textId="34F18EF0" w:rsidR="001C0822" w:rsidRPr="00CB2EE1" w:rsidRDefault="001C0822" w:rsidP="001C0822">
            <w:pPr>
              <w:spacing w:line="360" w:lineRule="auto"/>
              <w:rPr>
                <w:rFonts w:cs="Times New Roman"/>
                <w:color w:val="FF0000"/>
                <w:szCs w:val="24"/>
              </w:rPr>
            </w:pPr>
            <w:r>
              <w:rPr>
                <w:rFonts w:cs="Times New Roman"/>
              </w:rPr>
              <w:t xml:space="preserve">Sampel data dari </w:t>
            </w:r>
            <w:r w:rsidRPr="00C56685">
              <w:rPr>
                <w:rFonts w:cs="Times New Roman"/>
                <w:i/>
              </w:rPr>
              <w:t>X</w:t>
            </w:r>
          </w:p>
        </w:tc>
        <w:tc>
          <w:tcPr>
            <w:tcW w:w="1059" w:type="dxa"/>
            <w:vAlign w:val="center"/>
          </w:tcPr>
          <w:p w14:paraId="2CFF51A0" w14:textId="320562D5" w:rsidR="001C0822" w:rsidRPr="00CB2EE1" w:rsidRDefault="001C0822" w:rsidP="001C0822">
            <w:pPr>
              <w:spacing w:line="360" w:lineRule="auto"/>
              <w:ind w:left="-15" w:firstLine="360"/>
              <w:rPr>
                <w:rFonts w:cs="Times New Roman"/>
                <w:color w:val="FF0000"/>
                <w:szCs w:val="24"/>
              </w:rPr>
            </w:pPr>
            <w:r w:rsidRPr="00944E0B">
              <w:rPr>
                <w:rFonts w:cs="Times New Roman"/>
              </w:rPr>
              <w:t>-</w:t>
            </w:r>
          </w:p>
        </w:tc>
      </w:tr>
      <w:tr w:rsidR="001C0822" w:rsidRPr="00CB2EE1" w14:paraId="3DF38AC0" w14:textId="77777777" w:rsidTr="00956C45">
        <w:trPr>
          <w:jc w:val="center"/>
        </w:trPr>
        <w:tc>
          <w:tcPr>
            <w:tcW w:w="1555" w:type="dxa"/>
            <w:vAlign w:val="center"/>
          </w:tcPr>
          <w:p w14:paraId="2362F92E" w14:textId="13AD5076"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6FE107C" w14:textId="7AF4727D" w:rsidR="001C0822" w:rsidRPr="00CB2EE1" w:rsidRDefault="001C0822" w:rsidP="001C0822">
            <w:pPr>
              <w:spacing w:line="360" w:lineRule="auto"/>
              <w:rPr>
                <w:rFonts w:cs="Times New Roman"/>
                <w:color w:val="FF0000"/>
                <w:szCs w:val="24"/>
              </w:rPr>
            </w:pPr>
            <w:r>
              <w:rPr>
                <w:rFonts w:cs="Times New Roman"/>
              </w:rPr>
              <w:t>Himpunan data</w:t>
            </w:r>
          </w:p>
        </w:tc>
        <w:tc>
          <w:tcPr>
            <w:tcW w:w="1059" w:type="dxa"/>
            <w:vAlign w:val="center"/>
          </w:tcPr>
          <w:p w14:paraId="7BCB366A" w14:textId="0ED92B6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9BDA9B4" w14:textId="77777777" w:rsidTr="00956C45">
        <w:trPr>
          <w:jc w:val="center"/>
        </w:trPr>
        <w:tc>
          <w:tcPr>
            <w:tcW w:w="1555" w:type="dxa"/>
            <w:vAlign w:val="center"/>
          </w:tcPr>
          <w:p w14:paraId="699E0A0C" w14:textId="3C621FC0"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6EF451F0" w14:textId="1B68D7BA" w:rsidR="001C0822" w:rsidRPr="00CB2EE1" w:rsidRDefault="001C0822" w:rsidP="001C0822">
            <w:pPr>
              <w:spacing w:line="360" w:lineRule="auto"/>
              <w:rPr>
                <w:rFonts w:cs="Times New Roman"/>
                <w:color w:val="FF0000"/>
                <w:szCs w:val="24"/>
              </w:rPr>
            </w:pPr>
            <w:r>
              <w:rPr>
                <w:rFonts w:cs="Times New Roman"/>
              </w:rPr>
              <w:t xml:space="preserve">Label kelas dari tiap sampel pada </w:t>
            </w:r>
            <w:r w:rsidRPr="00C56685">
              <w:rPr>
                <w:rFonts w:cs="Times New Roman"/>
                <w:i/>
              </w:rPr>
              <w:t>X</w:t>
            </w:r>
          </w:p>
        </w:tc>
        <w:tc>
          <w:tcPr>
            <w:tcW w:w="1059" w:type="dxa"/>
            <w:vAlign w:val="center"/>
          </w:tcPr>
          <w:p w14:paraId="2DF84D63" w14:textId="2028BF4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53EBAB3" w14:textId="77777777" w:rsidTr="00956C45">
        <w:trPr>
          <w:jc w:val="center"/>
        </w:trPr>
        <w:tc>
          <w:tcPr>
            <w:tcW w:w="1555" w:type="dxa"/>
            <w:vAlign w:val="center"/>
          </w:tcPr>
          <w:p w14:paraId="18538C0D" w14:textId="563EF649"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58308724" w14:textId="487B3326" w:rsidR="001C0822" w:rsidRPr="00CB2EE1" w:rsidRDefault="001C0822" w:rsidP="001C0822">
            <w:pPr>
              <w:spacing w:line="360" w:lineRule="auto"/>
              <w:rPr>
                <w:rFonts w:cs="Times New Roman"/>
                <w:color w:val="FF0000"/>
                <w:szCs w:val="24"/>
              </w:rPr>
            </w:pPr>
            <w:r>
              <w:rPr>
                <w:rFonts w:cs="Times New Roman"/>
              </w:rPr>
              <w:t xml:space="preserve">Label kelas untuk sampel </w:t>
            </w:r>
            <w:r w:rsidRPr="00C56685">
              <w:rPr>
                <w:rFonts w:cs="Times New Roman"/>
                <w:i/>
              </w:rPr>
              <w:t>x</w:t>
            </w:r>
          </w:p>
        </w:tc>
        <w:tc>
          <w:tcPr>
            <w:tcW w:w="1059" w:type="dxa"/>
            <w:vAlign w:val="center"/>
          </w:tcPr>
          <w:p w14:paraId="58BD67AA" w14:textId="3966107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D4E0757" w14:textId="77777777" w:rsidTr="00956C45">
        <w:trPr>
          <w:jc w:val="center"/>
        </w:trPr>
        <w:tc>
          <w:tcPr>
            <w:tcW w:w="1555" w:type="dxa"/>
            <w:vAlign w:val="center"/>
          </w:tcPr>
          <w:p w14:paraId="61E566A7" w14:textId="1B92B95E" w:rsidR="001C0822" w:rsidRPr="00CB2EE1" w:rsidRDefault="001C0822" w:rsidP="001C0822">
            <w:pPr>
              <w:spacing w:line="360" w:lineRule="auto"/>
              <w:jc w:val="center"/>
              <w:rPr>
                <w:rFonts w:cs="Times New Roman"/>
                <w:color w:val="FF0000"/>
                <w:szCs w:val="24"/>
              </w:rPr>
            </w:pPr>
            <w:r w:rsidRPr="00C56685">
              <w:rPr>
                <w:rFonts w:cs="Times New Roman"/>
                <w:i/>
              </w:rPr>
              <w:t>z</w:t>
            </w:r>
          </w:p>
        </w:tc>
        <w:tc>
          <w:tcPr>
            <w:tcW w:w="5527" w:type="dxa"/>
          </w:tcPr>
          <w:p w14:paraId="38A011E0" w14:textId="66DE0298" w:rsidR="001C0822" w:rsidRPr="00CB2EE1" w:rsidRDefault="001C0822" w:rsidP="001C0822">
            <w:pPr>
              <w:spacing w:line="360" w:lineRule="auto"/>
              <w:rPr>
                <w:rFonts w:cs="Times New Roman"/>
                <w:color w:val="FF0000"/>
                <w:szCs w:val="24"/>
              </w:rPr>
            </w:pPr>
            <w:r>
              <w:rPr>
                <w:rFonts w:cs="Times New Roman"/>
              </w:rPr>
              <w:t>Matriks transformasi</w:t>
            </w:r>
          </w:p>
        </w:tc>
        <w:tc>
          <w:tcPr>
            <w:tcW w:w="1059" w:type="dxa"/>
            <w:vAlign w:val="center"/>
          </w:tcPr>
          <w:p w14:paraId="6FDA85DB" w14:textId="6E166AF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E018812" w14:textId="77777777" w:rsidTr="00956C45">
        <w:trPr>
          <w:jc w:val="center"/>
        </w:trPr>
        <w:tc>
          <w:tcPr>
            <w:tcW w:w="1555" w:type="dxa"/>
            <w:vAlign w:val="center"/>
          </w:tcPr>
          <w:p w14:paraId="7EB5850A" w14:textId="6D1184B4"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K</m:t>
                </m:r>
              </m:oMath>
            </m:oMathPara>
          </w:p>
        </w:tc>
        <w:tc>
          <w:tcPr>
            <w:tcW w:w="5527" w:type="dxa"/>
          </w:tcPr>
          <w:p w14:paraId="14BDBCC2" w14:textId="541CCF9F" w:rsidR="001C0822" w:rsidRPr="00CB2EE1" w:rsidRDefault="001C0822" w:rsidP="001C0822">
            <w:pPr>
              <w:spacing w:line="360" w:lineRule="auto"/>
              <w:rPr>
                <w:rFonts w:cs="Times New Roman"/>
                <w:color w:val="FF0000"/>
                <w:szCs w:val="24"/>
              </w:rPr>
            </w:pPr>
            <w:r>
              <w:rPr>
                <w:rFonts w:cs="Times New Roman"/>
              </w:rPr>
              <w:t>Matriks kernel terpusat</w:t>
            </w:r>
          </w:p>
        </w:tc>
        <w:tc>
          <w:tcPr>
            <w:tcW w:w="1059" w:type="dxa"/>
            <w:vAlign w:val="center"/>
          </w:tcPr>
          <w:p w14:paraId="4DFF1626" w14:textId="7055E5B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2B352F" w14:textId="77777777" w:rsidTr="00956C45">
        <w:trPr>
          <w:jc w:val="center"/>
        </w:trPr>
        <w:tc>
          <w:tcPr>
            <w:tcW w:w="1555" w:type="dxa"/>
            <w:vAlign w:val="center"/>
          </w:tcPr>
          <w:p w14:paraId="54C4ABA8" w14:textId="2A59BCD3" w:rsidR="001C0822" w:rsidRPr="00CB2EE1" w:rsidRDefault="001C0822" w:rsidP="001C0822">
            <w:pPr>
              <w:spacing w:line="360" w:lineRule="auto"/>
              <w:jc w:val="center"/>
              <w:rPr>
                <w:rFonts w:cs="Times New Roman"/>
                <w:color w:val="FF0000"/>
                <w:szCs w:val="24"/>
              </w:rPr>
            </w:pPr>
            <m:oMathPara>
              <m:oMath>
                <m:r>
                  <w:rPr>
                    <w:rFonts w:ascii="Cambria Math" w:hAnsi="Cambria Math"/>
                  </w:rPr>
                  <m:t>f</m:t>
                </m:r>
                <m:d>
                  <m:dPr>
                    <m:ctrlPr>
                      <w:rPr>
                        <w:rFonts w:ascii="Cambria Math" w:hAnsi="Cambria Math"/>
                        <w:i/>
                      </w:rPr>
                    </m:ctrlPr>
                  </m:dPr>
                  <m:e>
                    <m:r>
                      <w:rPr>
                        <w:rFonts w:ascii="Cambria Math" w:hAnsi="Cambria Math"/>
                      </w:rPr>
                      <m:t>x</m:t>
                    </m:r>
                  </m:e>
                </m:d>
              </m:oMath>
            </m:oMathPara>
          </w:p>
        </w:tc>
        <w:tc>
          <w:tcPr>
            <w:tcW w:w="5527" w:type="dxa"/>
          </w:tcPr>
          <w:p w14:paraId="17FA41D2" w14:textId="4FADB881" w:rsidR="001C0822" w:rsidRPr="00CB2EE1" w:rsidRDefault="001C0822" w:rsidP="001C0822">
            <w:pPr>
              <w:spacing w:line="360" w:lineRule="auto"/>
              <w:rPr>
                <w:rFonts w:cs="Times New Roman"/>
                <w:color w:val="FF0000"/>
                <w:szCs w:val="24"/>
              </w:rPr>
            </w:pPr>
            <w:r w:rsidRPr="00B8529C">
              <w:rPr>
                <w:rFonts w:cs="Times New Roman"/>
              </w:rPr>
              <w:t>Fungsi</w:t>
            </w:r>
            <w:r>
              <w:rPr>
                <w:rFonts w:cs="Times New Roman"/>
                <w:i/>
              </w:rPr>
              <w:t xml:space="preserve"> Hyperplane</w:t>
            </w:r>
          </w:p>
        </w:tc>
        <w:tc>
          <w:tcPr>
            <w:tcW w:w="1059" w:type="dxa"/>
            <w:vAlign w:val="center"/>
          </w:tcPr>
          <w:p w14:paraId="76BBDD71" w14:textId="568BFC2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4025546" w14:textId="77777777" w:rsidTr="00956C45">
        <w:trPr>
          <w:jc w:val="center"/>
        </w:trPr>
        <w:tc>
          <w:tcPr>
            <w:tcW w:w="1555" w:type="dxa"/>
            <w:vAlign w:val="center"/>
          </w:tcPr>
          <w:p w14:paraId="68B69AB5" w14:textId="5354AB4C"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lastRenderedPageBreak/>
              <w:t>S</w:t>
            </w:r>
          </w:p>
        </w:tc>
        <w:tc>
          <w:tcPr>
            <w:tcW w:w="5527" w:type="dxa"/>
          </w:tcPr>
          <w:p w14:paraId="4059FC01" w14:textId="723C619E" w:rsidR="001C0822" w:rsidRPr="00CB2EE1" w:rsidRDefault="001C0822" w:rsidP="001C0822">
            <w:pPr>
              <w:spacing w:line="360" w:lineRule="auto"/>
              <w:rPr>
                <w:rFonts w:cs="Times New Roman"/>
                <w:color w:val="FF0000"/>
                <w:szCs w:val="24"/>
              </w:rPr>
            </w:pPr>
            <w:r>
              <w:rPr>
                <w:rFonts w:cs="Times New Roman"/>
                <w:i/>
              </w:rPr>
              <w:t>Varians</w:t>
            </w:r>
          </w:p>
        </w:tc>
        <w:tc>
          <w:tcPr>
            <w:tcW w:w="1059" w:type="dxa"/>
            <w:vAlign w:val="center"/>
          </w:tcPr>
          <w:p w14:paraId="57257B91" w14:textId="1179D087"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25E2523" w14:textId="77777777" w:rsidTr="00956C45">
        <w:trPr>
          <w:jc w:val="center"/>
        </w:trPr>
        <w:tc>
          <w:tcPr>
            <w:tcW w:w="1555" w:type="dxa"/>
            <w:vAlign w:val="center"/>
          </w:tcPr>
          <w:p w14:paraId="7A9FB2B3" w14:textId="094194B3"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t>Cov</w:t>
            </w:r>
          </w:p>
        </w:tc>
        <w:tc>
          <w:tcPr>
            <w:tcW w:w="5527" w:type="dxa"/>
          </w:tcPr>
          <w:p w14:paraId="5B978984" w14:textId="33F25FB5" w:rsidR="001C0822" w:rsidRPr="00CB2EE1" w:rsidRDefault="001C0822" w:rsidP="001C0822">
            <w:pPr>
              <w:spacing w:line="360" w:lineRule="auto"/>
              <w:rPr>
                <w:rFonts w:cs="Times New Roman"/>
                <w:color w:val="FF0000"/>
                <w:szCs w:val="24"/>
              </w:rPr>
            </w:pPr>
            <w:r>
              <w:rPr>
                <w:rFonts w:cs="Times New Roman"/>
                <w:i/>
              </w:rPr>
              <w:t>Matriks kovarians</w:t>
            </w:r>
          </w:p>
        </w:tc>
        <w:tc>
          <w:tcPr>
            <w:tcW w:w="1059" w:type="dxa"/>
            <w:vAlign w:val="center"/>
          </w:tcPr>
          <w:p w14:paraId="5F837CF8" w14:textId="744E83EF"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3DAA81B" w14:textId="77777777" w:rsidTr="00956C45">
        <w:trPr>
          <w:jc w:val="center"/>
        </w:trPr>
        <w:tc>
          <w:tcPr>
            <w:tcW w:w="1555" w:type="dxa"/>
            <w:vAlign w:val="center"/>
          </w:tcPr>
          <w:p w14:paraId="0887A61D" w14:textId="3C81DA30" w:rsidR="001C0822" w:rsidRPr="00C56685" w:rsidRDefault="001C0822" w:rsidP="001C0822">
            <w:pPr>
              <w:spacing w:line="360" w:lineRule="auto"/>
              <w:jc w:val="center"/>
              <w:rPr>
                <w:rFonts w:ascii="Calibri" w:eastAsia="Calibri" w:hAnsi="Calibri" w:cs="Times New Roman"/>
                <w:i/>
              </w:rPr>
            </w:pPr>
            <w:r w:rsidRPr="00C56685">
              <w:rPr>
                <w:rFonts w:ascii="Calibri" w:eastAsia="Calibri" w:hAnsi="Calibri" w:cs="Times New Roman"/>
                <w:i/>
              </w:rPr>
              <w:t>c</w:t>
            </w:r>
          </w:p>
        </w:tc>
        <w:tc>
          <w:tcPr>
            <w:tcW w:w="5527" w:type="dxa"/>
          </w:tcPr>
          <w:p w14:paraId="56FC549D" w14:textId="5C9C46DE" w:rsidR="001C0822" w:rsidRDefault="001C0822" w:rsidP="001C0822">
            <w:pPr>
              <w:spacing w:line="360" w:lineRule="auto"/>
              <w:rPr>
                <w:rFonts w:cs="Times New Roman"/>
                <w:i/>
              </w:rPr>
            </w:pPr>
            <w:r>
              <w:rPr>
                <w:rFonts w:cs="Times New Roman"/>
              </w:rPr>
              <w:t xml:space="preserve">Kelas dari </w:t>
            </w:r>
            <w:r w:rsidRPr="00C56685">
              <w:rPr>
                <w:rFonts w:cs="Times New Roman"/>
                <w:i/>
              </w:rPr>
              <w:t>X</w:t>
            </w:r>
          </w:p>
        </w:tc>
        <w:tc>
          <w:tcPr>
            <w:tcW w:w="1059" w:type="dxa"/>
            <w:vAlign w:val="center"/>
          </w:tcPr>
          <w:p w14:paraId="29470013" w14:textId="72578DE9" w:rsidR="001C0822" w:rsidRDefault="001C0822" w:rsidP="001C0822">
            <w:pPr>
              <w:spacing w:line="360" w:lineRule="auto"/>
              <w:ind w:left="-15" w:firstLine="360"/>
              <w:rPr>
                <w:rFonts w:cs="Times New Roman"/>
              </w:rPr>
            </w:pPr>
            <w:r>
              <w:rPr>
                <w:rFonts w:cs="Times New Roman"/>
              </w:rPr>
              <w:t>-</w:t>
            </w:r>
          </w:p>
        </w:tc>
      </w:tr>
      <w:tr w:rsidR="001C0822" w:rsidRPr="00CB2EE1" w14:paraId="04702F85" w14:textId="77777777" w:rsidTr="00956C45">
        <w:trPr>
          <w:jc w:val="center"/>
        </w:trPr>
        <w:tc>
          <w:tcPr>
            <w:tcW w:w="1555" w:type="dxa"/>
            <w:vAlign w:val="center"/>
          </w:tcPr>
          <w:p w14:paraId="1A911E12" w14:textId="23EC06A0" w:rsidR="001C0822" w:rsidRPr="00C56685" w:rsidRDefault="001C0822" w:rsidP="001C0822">
            <w:pPr>
              <w:spacing w:line="360" w:lineRule="auto"/>
              <w:jc w:val="center"/>
              <w:rPr>
                <w:rFonts w:ascii="Calibri" w:eastAsia="Calibri" w:hAnsi="Calibri" w:cs="Times New Roman"/>
                <w:i/>
              </w:rPr>
            </w:pPr>
            <w:r>
              <w:rPr>
                <w:rFonts w:ascii="Calibri" w:eastAsia="Calibri" w:hAnsi="Calibri" w:cs="Times New Roman"/>
                <w:i/>
              </w:rPr>
              <w:t>f</w:t>
            </w:r>
          </w:p>
        </w:tc>
        <w:tc>
          <w:tcPr>
            <w:tcW w:w="5527" w:type="dxa"/>
          </w:tcPr>
          <w:p w14:paraId="4C3B6A96" w14:textId="30C70004" w:rsidR="001C0822" w:rsidRDefault="001C0822" w:rsidP="001C0822">
            <w:pPr>
              <w:spacing w:line="360" w:lineRule="auto"/>
              <w:rPr>
                <w:rFonts w:cs="Times New Roman"/>
                <w:i/>
              </w:rPr>
            </w:pPr>
            <w:r>
              <w:rPr>
                <w:rFonts w:cs="Times New Roman"/>
              </w:rPr>
              <w:t>Variabel pada X</w:t>
            </w:r>
          </w:p>
        </w:tc>
        <w:tc>
          <w:tcPr>
            <w:tcW w:w="1059" w:type="dxa"/>
            <w:vAlign w:val="center"/>
          </w:tcPr>
          <w:p w14:paraId="1E74DDDD" w14:textId="5D5875C3" w:rsidR="001C0822" w:rsidRDefault="001C0822" w:rsidP="001C0822">
            <w:pPr>
              <w:spacing w:line="360" w:lineRule="auto"/>
              <w:ind w:left="-15" w:firstLine="360"/>
              <w:rPr>
                <w:rFonts w:cs="Times New Roman"/>
              </w:rPr>
            </w:pPr>
            <w:r>
              <w:rPr>
                <w:rFonts w:cs="Times New Roman"/>
              </w:rPr>
              <w:t>-</w:t>
            </w:r>
          </w:p>
        </w:tc>
      </w:tr>
      <w:tr w:rsidR="00AE3406" w:rsidRPr="00CB2EE1" w14:paraId="3007CA24" w14:textId="77777777" w:rsidTr="00956C45">
        <w:trPr>
          <w:jc w:val="center"/>
        </w:trPr>
        <w:tc>
          <w:tcPr>
            <w:tcW w:w="8141" w:type="dxa"/>
            <w:gridSpan w:val="3"/>
          </w:tcPr>
          <w:p w14:paraId="0A95CDE0" w14:textId="77777777" w:rsidR="00AE3406" w:rsidRPr="00CB2EE1" w:rsidRDefault="00363AA7">
            <w:pPr>
              <w:spacing w:after="0" w:line="240" w:lineRule="auto"/>
              <w:rPr>
                <w:rFonts w:cs="Times New Roman"/>
                <w:b/>
                <w:color w:val="FF0000"/>
                <w:sz w:val="28"/>
                <w:szCs w:val="28"/>
              </w:rPr>
            </w:pPr>
            <w:r w:rsidRPr="00956C45">
              <w:rPr>
                <w:rFonts w:cs="Times New Roman"/>
                <w:b/>
                <w:sz w:val="28"/>
                <w:szCs w:val="28"/>
              </w:rPr>
              <w:t>Lambang Yunani</w:t>
            </w:r>
          </w:p>
        </w:tc>
      </w:tr>
      <w:tr w:rsidR="001C0822" w:rsidRPr="00CB2EE1" w14:paraId="4B52FC30" w14:textId="77777777" w:rsidTr="00956C45">
        <w:trPr>
          <w:jc w:val="center"/>
        </w:trPr>
        <w:tc>
          <w:tcPr>
            <w:tcW w:w="1555" w:type="dxa"/>
          </w:tcPr>
          <w:p w14:paraId="35E290A9" w14:textId="3D12B667" w:rsidR="001C0822" w:rsidRPr="00CB2EE1" w:rsidRDefault="001C0822" w:rsidP="001C0822">
            <w:pPr>
              <w:spacing w:after="0" w:line="360" w:lineRule="auto"/>
              <w:jc w:val="center"/>
              <w:rPr>
                <w:rFonts w:cs="Times New Roman"/>
                <w:i/>
                <w:color w:val="FF0000"/>
                <w:szCs w:val="24"/>
              </w:rPr>
            </w:pPr>
            <w:r w:rsidRPr="00944E0B">
              <w:rPr>
                <w:rFonts w:cs="Times New Roman"/>
                <w:i/>
              </w:rPr>
              <w:t>Lambang</w:t>
            </w:r>
          </w:p>
        </w:tc>
        <w:tc>
          <w:tcPr>
            <w:tcW w:w="5527" w:type="dxa"/>
          </w:tcPr>
          <w:p w14:paraId="4FD4651B" w14:textId="34704A17" w:rsidR="001C0822" w:rsidRPr="00CB2EE1" w:rsidRDefault="001C0822" w:rsidP="001C0822">
            <w:pPr>
              <w:spacing w:after="0" w:line="360" w:lineRule="auto"/>
              <w:rPr>
                <w:rFonts w:cs="Times New Roman"/>
                <w:i/>
                <w:color w:val="FF0000"/>
                <w:szCs w:val="24"/>
              </w:rPr>
            </w:pPr>
            <w:r w:rsidRPr="00944E0B">
              <w:rPr>
                <w:rFonts w:cs="Times New Roman"/>
                <w:i/>
              </w:rPr>
              <w:t>Kuantitas</w:t>
            </w:r>
          </w:p>
        </w:tc>
        <w:tc>
          <w:tcPr>
            <w:tcW w:w="1059" w:type="dxa"/>
            <w:vAlign w:val="center"/>
          </w:tcPr>
          <w:p w14:paraId="2237A21D" w14:textId="2319F117" w:rsidR="001C0822" w:rsidRPr="00CB2EE1" w:rsidRDefault="001C0822" w:rsidP="00956C45">
            <w:pPr>
              <w:spacing w:after="0" w:line="360" w:lineRule="auto"/>
              <w:ind w:left="-15"/>
              <w:jc w:val="center"/>
              <w:rPr>
                <w:rFonts w:cs="Times New Roman"/>
                <w:i/>
                <w:color w:val="FF0000"/>
                <w:szCs w:val="24"/>
              </w:rPr>
            </w:pPr>
            <w:r w:rsidRPr="00944E0B">
              <w:rPr>
                <w:rFonts w:cs="Times New Roman"/>
                <w:i/>
              </w:rPr>
              <w:t>Satuan</w:t>
            </w:r>
          </w:p>
        </w:tc>
      </w:tr>
      <w:tr w:rsidR="001C0822" w:rsidRPr="00CB2EE1" w14:paraId="2D66515F" w14:textId="77777777" w:rsidTr="00956C45">
        <w:trPr>
          <w:jc w:val="center"/>
        </w:trPr>
        <w:tc>
          <w:tcPr>
            <w:tcW w:w="1555" w:type="dxa"/>
          </w:tcPr>
          <w:p w14:paraId="49A1AC7B" w14:textId="5CBEF0EF" w:rsidR="001C0822" w:rsidRPr="00CB2EE1" w:rsidRDefault="001C0822" w:rsidP="001C0822">
            <w:pPr>
              <w:spacing w:line="360" w:lineRule="auto"/>
              <w:jc w:val="center"/>
              <w:rPr>
                <w:rFonts w:cs="Times New Roman"/>
                <w:color w:val="FF0000"/>
                <w:szCs w:val="24"/>
              </w:rPr>
            </w:pPr>
            <w:r w:rsidRPr="00AE7FCF">
              <w:rPr>
                <w:rFonts w:cs="Times New Roman"/>
                <w:i/>
                <w:lang w:val="de-DE"/>
              </w:rPr>
              <w:t>α</w:t>
            </w:r>
          </w:p>
        </w:tc>
        <w:tc>
          <w:tcPr>
            <w:tcW w:w="5527" w:type="dxa"/>
          </w:tcPr>
          <w:p w14:paraId="5A62CBDD" w14:textId="11B9B470" w:rsidR="001C0822" w:rsidRPr="00CB2EE1" w:rsidRDefault="001C0822" w:rsidP="001C0822">
            <w:pPr>
              <w:spacing w:line="360" w:lineRule="auto"/>
              <w:rPr>
                <w:rFonts w:cs="Times New Roman"/>
                <w:color w:val="FF0000"/>
                <w:szCs w:val="24"/>
              </w:rPr>
            </w:pPr>
            <w:r w:rsidRPr="003B1383">
              <w:rPr>
                <w:rFonts w:cs="Times New Roman"/>
                <w:i/>
              </w:rPr>
              <w:t>Langrange Multiplier</w:t>
            </w:r>
          </w:p>
        </w:tc>
        <w:tc>
          <w:tcPr>
            <w:tcW w:w="1059" w:type="dxa"/>
          </w:tcPr>
          <w:p w14:paraId="1B33CDAE" w14:textId="77777777" w:rsidR="001C0822" w:rsidRPr="00CB2EE1" w:rsidRDefault="001C0822" w:rsidP="001C0822">
            <w:pPr>
              <w:pStyle w:val="ListParagraph"/>
              <w:numPr>
                <w:ilvl w:val="0"/>
                <w:numId w:val="8"/>
              </w:numPr>
              <w:spacing w:after="0" w:line="360" w:lineRule="auto"/>
              <w:rPr>
                <w:rFonts w:cs="Times New Roman"/>
                <w:color w:val="FF0000"/>
                <w:szCs w:val="24"/>
              </w:rPr>
            </w:pPr>
          </w:p>
        </w:tc>
      </w:tr>
      <w:tr w:rsidR="001C0822" w:rsidRPr="00CB2EE1" w14:paraId="3EB4A878" w14:textId="77777777" w:rsidTr="00956C45">
        <w:trPr>
          <w:jc w:val="center"/>
        </w:trPr>
        <w:tc>
          <w:tcPr>
            <w:tcW w:w="1555" w:type="dxa"/>
          </w:tcPr>
          <w:p w14:paraId="494C7617" w14:textId="2584A133" w:rsidR="001C0822" w:rsidRPr="00CB2EE1" w:rsidRDefault="001C0822" w:rsidP="001C0822">
            <w:pPr>
              <w:spacing w:line="360" w:lineRule="auto"/>
              <w:jc w:val="center"/>
              <w:rPr>
                <w:rFonts w:cs="Times New Roman"/>
                <w:color w:val="FF0000"/>
                <w:szCs w:val="24"/>
              </w:rPr>
            </w:pPr>
            <w:r w:rsidRPr="00AE7FCF">
              <w:rPr>
                <w:rFonts w:cs="Times New Roman"/>
                <w:i/>
              </w:rPr>
              <w:t>ξ</w:t>
            </w:r>
          </w:p>
        </w:tc>
        <w:tc>
          <w:tcPr>
            <w:tcW w:w="5527" w:type="dxa"/>
          </w:tcPr>
          <w:p w14:paraId="155B1C43" w14:textId="789115BA" w:rsidR="001C0822" w:rsidRPr="00CB2EE1" w:rsidRDefault="001C0822" w:rsidP="001C0822">
            <w:pPr>
              <w:spacing w:line="360" w:lineRule="auto"/>
              <w:rPr>
                <w:rFonts w:cs="Times New Roman"/>
                <w:color w:val="FF0000"/>
                <w:szCs w:val="24"/>
              </w:rPr>
            </w:pPr>
            <w:r>
              <w:rPr>
                <w:rFonts w:cs="Times New Roman"/>
              </w:rPr>
              <w:t xml:space="preserve">Konstanta </w:t>
            </w:r>
            <w:r>
              <w:rPr>
                <w:rFonts w:cs="Times New Roman"/>
                <w:i/>
              </w:rPr>
              <w:t xml:space="preserve">slack </w:t>
            </w:r>
            <w:r w:rsidRPr="003B1383">
              <w:rPr>
                <w:rFonts w:cs="Times New Roman"/>
              </w:rPr>
              <w:t>SVM</w:t>
            </w:r>
          </w:p>
        </w:tc>
        <w:tc>
          <w:tcPr>
            <w:tcW w:w="1059" w:type="dxa"/>
          </w:tcPr>
          <w:p w14:paraId="6357E9E4" w14:textId="799993E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AE92A67" w14:textId="77777777" w:rsidTr="00956C45">
        <w:trPr>
          <w:jc w:val="center"/>
        </w:trPr>
        <w:tc>
          <w:tcPr>
            <w:tcW w:w="1555" w:type="dxa"/>
          </w:tcPr>
          <w:p w14:paraId="33AFD8DD" w14:textId="3E85C691" w:rsidR="001C0822" w:rsidRPr="00CB2EE1" w:rsidRDefault="008F50D0" w:rsidP="001C0822">
            <w:pPr>
              <w:spacing w:line="360" w:lineRule="auto"/>
              <w:jc w:val="center"/>
              <w:rPr>
                <w:rFonts w:cs="Times New Roman"/>
                <w:color w:val="FF0000"/>
                <w:szCs w:val="24"/>
              </w:rPr>
            </w:pPr>
            <m:oMathPara>
              <m:oMath>
                <m:r>
                  <w:rPr>
                    <w:rFonts w:ascii="Cambria Math" w:hAnsi="Cambria Math" w:cs="Times New Roman"/>
                    <w:lang w:val="de-DE"/>
                  </w:rPr>
                  <m:t>β</m:t>
                </m:r>
              </m:oMath>
            </m:oMathPara>
          </w:p>
        </w:tc>
        <w:tc>
          <w:tcPr>
            <w:tcW w:w="5527" w:type="dxa"/>
          </w:tcPr>
          <w:p w14:paraId="7C1F64E2" w14:textId="48D631DD" w:rsidR="001C0822" w:rsidRPr="00CB2EE1" w:rsidRDefault="001C0822" w:rsidP="001C0822">
            <w:pPr>
              <w:spacing w:line="360" w:lineRule="auto"/>
              <w:rPr>
                <w:rFonts w:cs="Times New Roman"/>
                <w:color w:val="FF0000"/>
                <w:szCs w:val="24"/>
              </w:rPr>
            </w:pPr>
            <w:r w:rsidRPr="003B1383">
              <w:rPr>
                <w:rFonts w:cs="Times New Roman"/>
                <w:i/>
              </w:rPr>
              <w:t>Langrange Multiplier</w:t>
            </w:r>
          </w:p>
        </w:tc>
        <w:tc>
          <w:tcPr>
            <w:tcW w:w="1059" w:type="dxa"/>
          </w:tcPr>
          <w:p w14:paraId="5B6E20B2" w14:textId="2FE2834E" w:rsidR="001C0822" w:rsidRPr="00CB2EE1" w:rsidRDefault="001C0822" w:rsidP="001C0822">
            <w:pPr>
              <w:spacing w:line="360" w:lineRule="auto"/>
              <w:ind w:left="-15" w:firstLine="360"/>
              <w:rPr>
                <w:rFonts w:cs="Times New Roman"/>
                <w:color w:val="FF0000"/>
                <w:szCs w:val="24"/>
              </w:rPr>
            </w:pPr>
            <w:r>
              <w:rPr>
                <w:rFonts w:cs="Times New Roman"/>
              </w:rPr>
              <w:t>-</w:t>
            </w:r>
          </w:p>
        </w:tc>
      </w:tr>
      <w:tr w:rsidR="008F50D0" w:rsidRPr="00CB2EE1" w14:paraId="28245B72" w14:textId="77777777" w:rsidTr="00956C45">
        <w:trPr>
          <w:jc w:val="center"/>
        </w:trPr>
        <w:tc>
          <w:tcPr>
            <w:tcW w:w="1555" w:type="dxa"/>
          </w:tcPr>
          <w:p w14:paraId="489AF2BE" w14:textId="2B71619D" w:rsidR="008F50D0" w:rsidRDefault="008F50D0" w:rsidP="001C0822">
            <w:pPr>
              <w:spacing w:line="360" w:lineRule="auto"/>
              <w:jc w:val="center"/>
              <w:rPr>
                <w:rFonts w:eastAsia="Calibri" w:cs="Times New Roman"/>
                <w:lang w:val="de-DE"/>
              </w:rPr>
            </w:pPr>
            <w:r>
              <w:rPr>
                <w:rFonts w:eastAsia="Calibri" w:cs="Times New Roman"/>
                <w:lang w:val="de-DE"/>
              </w:rPr>
              <w:t>γ</w:t>
            </w:r>
          </w:p>
        </w:tc>
        <w:tc>
          <w:tcPr>
            <w:tcW w:w="5527" w:type="dxa"/>
          </w:tcPr>
          <w:p w14:paraId="7B5F2DCC" w14:textId="0D4C023A" w:rsidR="008F50D0" w:rsidRPr="008F50D0" w:rsidRDefault="008F50D0" w:rsidP="001C0822">
            <w:pPr>
              <w:spacing w:line="360" w:lineRule="auto"/>
              <w:rPr>
                <w:rFonts w:cs="Times New Roman"/>
                <w:iCs/>
              </w:rPr>
            </w:pPr>
            <w:r>
              <w:rPr>
                <w:rFonts w:cs="Times New Roman"/>
                <w:iCs/>
              </w:rPr>
              <w:t>Parameter gamma</w:t>
            </w:r>
          </w:p>
        </w:tc>
        <w:tc>
          <w:tcPr>
            <w:tcW w:w="1059" w:type="dxa"/>
          </w:tcPr>
          <w:p w14:paraId="0D6CF5F4" w14:textId="77777777" w:rsidR="008F50D0" w:rsidRDefault="008F50D0" w:rsidP="001C0822">
            <w:pPr>
              <w:spacing w:line="360" w:lineRule="auto"/>
              <w:ind w:left="-15" w:firstLine="360"/>
              <w:rPr>
                <w:rFonts w:cs="Times New Roman"/>
              </w:rPr>
            </w:pPr>
          </w:p>
        </w:tc>
      </w:tr>
      <w:tr w:rsidR="001C0822" w:rsidRPr="00CB2EE1" w14:paraId="78766433" w14:textId="77777777" w:rsidTr="00956C45">
        <w:trPr>
          <w:jc w:val="center"/>
        </w:trPr>
        <w:tc>
          <w:tcPr>
            <w:tcW w:w="1555" w:type="dxa"/>
          </w:tcPr>
          <w:p w14:paraId="4E0C6DCF" w14:textId="2737B676"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ϕ</m:t>
                </m:r>
              </m:oMath>
            </m:oMathPara>
          </w:p>
        </w:tc>
        <w:tc>
          <w:tcPr>
            <w:tcW w:w="5527" w:type="dxa"/>
          </w:tcPr>
          <w:p w14:paraId="4DDD8779" w14:textId="32912AAE" w:rsidR="001C0822" w:rsidRPr="00CB2EE1" w:rsidRDefault="001C0822" w:rsidP="001C0822">
            <w:pPr>
              <w:spacing w:line="360" w:lineRule="auto"/>
              <w:rPr>
                <w:rFonts w:cs="Times New Roman"/>
                <w:color w:val="FF0000"/>
                <w:szCs w:val="24"/>
              </w:rPr>
            </w:pPr>
            <w:r w:rsidRPr="003B1383">
              <w:rPr>
                <w:rFonts w:cs="Times New Roman"/>
                <w:i/>
              </w:rPr>
              <w:t>Kernel Mapping</w:t>
            </w:r>
          </w:p>
        </w:tc>
        <w:tc>
          <w:tcPr>
            <w:tcW w:w="1059" w:type="dxa"/>
          </w:tcPr>
          <w:p w14:paraId="46A30EAA" w14:textId="7188A37E"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654EE0" w14:textId="77777777" w:rsidTr="00956C45">
        <w:trPr>
          <w:jc w:val="center"/>
        </w:trPr>
        <w:tc>
          <w:tcPr>
            <w:tcW w:w="1555" w:type="dxa"/>
          </w:tcPr>
          <w:p w14:paraId="5937FBCA" w14:textId="21F50A5E"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σ</m:t>
                </m:r>
              </m:oMath>
            </m:oMathPara>
          </w:p>
        </w:tc>
        <w:tc>
          <w:tcPr>
            <w:tcW w:w="5527" w:type="dxa"/>
          </w:tcPr>
          <w:p w14:paraId="53C366B9" w14:textId="509B79B6" w:rsidR="001C0822" w:rsidRPr="00CB2EE1" w:rsidRDefault="001C0822" w:rsidP="001C0822">
            <w:pPr>
              <w:spacing w:line="360" w:lineRule="auto"/>
              <w:rPr>
                <w:rFonts w:cs="Times New Roman"/>
                <w:color w:val="FF0000"/>
                <w:szCs w:val="24"/>
              </w:rPr>
            </w:pPr>
            <w:r>
              <w:rPr>
                <w:rFonts w:cs="Times New Roman"/>
              </w:rPr>
              <w:t>Standar deviasi</w:t>
            </w:r>
          </w:p>
        </w:tc>
        <w:tc>
          <w:tcPr>
            <w:tcW w:w="1059" w:type="dxa"/>
          </w:tcPr>
          <w:p w14:paraId="0A48A818" w14:textId="7799127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CA0B999" w14:textId="77777777" w:rsidTr="00956C45">
        <w:trPr>
          <w:jc w:val="center"/>
        </w:trPr>
        <w:tc>
          <w:tcPr>
            <w:tcW w:w="1555" w:type="dxa"/>
          </w:tcPr>
          <w:p w14:paraId="28EC8244" w14:textId="4666F0F2"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ν</m:t>
                </m:r>
              </m:oMath>
            </m:oMathPara>
          </w:p>
        </w:tc>
        <w:tc>
          <w:tcPr>
            <w:tcW w:w="5527" w:type="dxa"/>
          </w:tcPr>
          <w:p w14:paraId="144E2E37" w14:textId="57B25EA2" w:rsidR="001C0822" w:rsidRPr="00CB2EE1" w:rsidRDefault="001C0822" w:rsidP="001C0822">
            <w:pPr>
              <w:spacing w:line="360" w:lineRule="auto"/>
              <w:rPr>
                <w:rFonts w:cs="Times New Roman"/>
                <w:color w:val="FF0000"/>
                <w:szCs w:val="24"/>
              </w:rPr>
            </w:pPr>
            <w:r w:rsidRPr="00AE7FCF">
              <w:rPr>
                <w:rFonts w:cs="Times New Roman"/>
                <w:i/>
              </w:rPr>
              <w:t>Eigenvalue</w:t>
            </w:r>
            <w:r>
              <w:rPr>
                <w:rFonts w:cs="Times New Roman"/>
              </w:rPr>
              <w:t xml:space="preserve"> </w:t>
            </w:r>
            <w:r w:rsidR="00C81AE4">
              <w:rPr>
                <w:rFonts w:cs="Times New Roman"/>
              </w:rPr>
              <w:t>dari</w:t>
            </w:r>
            <w:r>
              <w:rPr>
                <w:rFonts w:cs="Times New Roman"/>
              </w:rPr>
              <w:t xml:space="preserve"> KPCA</w:t>
            </w:r>
          </w:p>
        </w:tc>
        <w:tc>
          <w:tcPr>
            <w:tcW w:w="1059" w:type="dxa"/>
          </w:tcPr>
          <w:p w14:paraId="164FC0B6" w14:textId="19A5959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46C8456" w14:textId="77777777" w:rsidTr="00956C45">
        <w:trPr>
          <w:jc w:val="center"/>
        </w:trPr>
        <w:tc>
          <w:tcPr>
            <w:tcW w:w="1555" w:type="dxa"/>
          </w:tcPr>
          <w:p w14:paraId="7DD2A606" w14:textId="0067A46F" w:rsidR="001C0822" w:rsidRPr="00CB2EE1" w:rsidRDefault="001C0822" w:rsidP="001C0822">
            <w:pPr>
              <w:spacing w:line="360" w:lineRule="auto"/>
              <w:jc w:val="center"/>
              <w:rPr>
                <w:rFonts w:cs="Times New Roman"/>
                <w:color w:val="FF0000"/>
                <w:szCs w:val="24"/>
              </w:rPr>
            </w:pPr>
            <w:r w:rsidRPr="00AE7FCF">
              <w:rPr>
                <w:rFonts w:eastAsiaTheme="minorEastAsia" w:cs="Times New Roman"/>
                <w:i/>
                <w:lang w:val="de-DE"/>
              </w:rPr>
              <w:t>λ</w:t>
            </w:r>
          </w:p>
        </w:tc>
        <w:tc>
          <w:tcPr>
            <w:tcW w:w="5527" w:type="dxa"/>
          </w:tcPr>
          <w:p w14:paraId="153832A9" w14:textId="257DB65F"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r w:rsidR="00C81AE4">
              <w:rPr>
                <w:rFonts w:cs="Times New Roman"/>
              </w:rPr>
              <w:t xml:space="preserve">dari </w:t>
            </w:r>
            <w:r>
              <w:rPr>
                <w:rFonts w:cs="Times New Roman"/>
              </w:rPr>
              <w:t>KPCA</w:t>
            </w:r>
          </w:p>
        </w:tc>
        <w:tc>
          <w:tcPr>
            <w:tcW w:w="1059" w:type="dxa"/>
          </w:tcPr>
          <w:p w14:paraId="27FC4840" w14:textId="030A367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621E57C4" w14:textId="77777777" w:rsidTr="00956C45">
        <w:trPr>
          <w:jc w:val="center"/>
        </w:trPr>
        <w:tc>
          <w:tcPr>
            <w:tcW w:w="1555" w:type="dxa"/>
          </w:tcPr>
          <w:p w14:paraId="2EC6FFAB" w14:textId="39D78756" w:rsidR="001C0822" w:rsidRPr="00CB2EE1" w:rsidRDefault="001C0822" w:rsidP="001C0822">
            <w:pPr>
              <w:spacing w:line="360" w:lineRule="auto"/>
              <w:jc w:val="center"/>
              <w:rPr>
                <w:rFonts w:cs="Times New Roman"/>
                <w:color w:val="FF0000"/>
                <w:szCs w:val="24"/>
              </w:rPr>
            </w:pPr>
            <m:oMathPara>
              <m:oMath>
                <m:r>
                  <w:rPr>
                    <w:rFonts w:ascii="Cambria Math" w:eastAsiaTheme="minorEastAsia" w:hAnsi="Cambria Math" w:cs="Times New Roman"/>
                    <w:lang w:val="de-DE"/>
                  </w:rPr>
                  <m:t>φ</m:t>
                </m:r>
              </m:oMath>
            </m:oMathPara>
          </w:p>
        </w:tc>
        <w:tc>
          <w:tcPr>
            <w:tcW w:w="5527" w:type="dxa"/>
          </w:tcPr>
          <w:p w14:paraId="234B122C" w14:textId="7CC9919B"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r w:rsidR="00C81AE4">
              <w:rPr>
                <w:rFonts w:cs="Times New Roman"/>
              </w:rPr>
              <w:t xml:space="preserve">dari </w:t>
            </w:r>
            <w:r>
              <w:rPr>
                <w:rFonts w:cs="Times New Roman"/>
              </w:rPr>
              <w:t>KFDA</w:t>
            </w:r>
          </w:p>
        </w:tc>
        <w:tc>
          <w:tcPr>
            <w:tcW w:w="1059" w:type="dxa"/>
          </w:tcPr>
          <w:p w14:paraId="1204EDAA" w14:textId="041FDB8E" w:rsidR="001C0822" w:rsidRPr="00CB2EE1" w:rsidRDefault="001C0822" w:rsidP="001C0822">
            <w:pPr>
              <w:spacing w:line="360" w:lineRule="auto"/>
              <w:ind w:left="-15" w:firstLine="360"/>
              <w:rPr>
                <w:rFonts w:cs="Times New Roman"/>
                <w:color w:val="FF0000"/>
                <w:szCs w:val="24"/>
              </w:rPr>
            </w:pPr>
            <w:r>
              <w:rPr>
                <w:rFonts w:cs="Times New Roman"/>
              </w:rPr>
              <w:t>-</w:t>
            </w:r>
          </w:p>
        </w:tc>
      </w:tr>
      <w:tr w:rsidR="00AE3406" w:rsidRPr="00CB2EE1" w14:paraId="606A5BD2" w14:textId="77777777" w:rsidTr="00956C45">
        <w:trPr>
          <w:jc w:val="center"/>
        </w:trPr>
        <w:tc>
          <w:tcPr>
            <w:tcW w:w="8141" w:type="dxa"/>
            <w:gridSpan w:val="3"/>
          </w:tcPr>
          <w:p w14:paraId="0FA24CD6" w14:textId="77777777" w:rsidR="00AE3406" w:rsidRPr="00CB2EE1" w:rsidRDefault="00363AA7">
            <w:pPr>
              <w:spacing w:line="360" w:lineRule="auto"/>
              <w:ind w:left="-15" w:firstLine="49"/>
              <w:rPr>
                <w:rFonts w:cs="Times New Roman"/>
                <w:b/>
                <w:color w:val="FF0000"/>
                <w:sz w:val="28"/>
                <w:szCs w:val="28"/>
              </w:rPr>
            </w:pPr>
            <w:r w:rsidRPr="00956C45">
              <w:rPr>
                <w:rFonts w:cs="Times New Roman"/>
                <w:b/>
                <w:sz w:val="28"/>
                <w:szCs w:val="28"/>
              </w:rPr>
              <w:t>Subskrip</w:t>
            </w:r>
          </w:p>
        </w:tc>
      </w:tr>
      <w:tr w:rsidR="00956C45" w:rsidRPr="00CB2EE1" w14:paraId="4A1182B8" w14:textId="77777777" w:rsidTr="00956C45">
        <w:trPr>
          <w:jc w:val="center"/>
        </w:trPr>
        <w:tc>
          <w:tcPr>
            <w:tcW w:w="1555" w:type="dxa"/>
          </w:tcPr>
          <w:p w14:paraId="6B517C53" w14:textId="2A59453A" w:rsidR="00956C45" w:rsidRPr="00CB2EE1" w:rsidRDefault="00956C45" w:rsidP="00956C45">
            <w:pPr>
              <w:spacing w:line="360" w:lineRule="auto"/>
              <w:jc w:val="center"/>
              <w:rPr>
                <w:rFonts w:cs="Times New Roman"/>
                <w:i/>
                <w:color w:val="FF0000"/>
                <w:szCs w:val="24"/>
              </w:rPr>
            </w:pPr>
            <w:r w:rsidRPr="00944E0B">
              <w:rPr>
                <w:rFonts w:cs="Times New Roman"/>
                <w:i/>
              </w:rPr>
              <w:t>Lambang</w:t>
            </w:r>
          </w:p>
        </w:tc>
        <w:tc>
          <w:tcPr>
            <w:tcW w:w="5527" w:type="dxa"/>
          </w:tcPr>
          <w:p w14:paraId="301B71B7" w14:textId="426B2629" w:rsidR="00956C45" w:rsidRPr="00CB2EE1" w:rsidRDefault="00956C45" w:rsidP="00956C45">
            <w:pPr>
              <w:spacing w:line="360" w:lineRule="auto"/>
              <w:rPr>
                <w:rFonts w:cs="Times New Roman"/>
                <w:i/>
                <w:color w:val="FF0000"/>
                <w:szCs w:val="24"/>
              </w:rPr>
            </w:pPr>
            <w:r w:rsidRPr="00944E0B">
              <w:rPr>
                <w:rFonts w:cs="Times New Roman"/>
                <w:i/>
              </w:rPr>
              <w:t>Deskripsi</w:t>
            </w:r>
          </w:p>
        </w:tc>
        <w:tc>
          <w:tcPr>
            <w:tcW w:w="1059" w:type="dxa"/>
          </w:tcPr>
          <w:p w14:paraId="27E6532C" w14:textId="77777777" w:rsidR="00956C45" w:rsidRPr="00CB2EE1" w:rsidRDefault="00956C45" w:rsidP="00956C45">
            <w:pPr>
              <w:spacing w:line="360" w:lineRule="auto"/>
              <w:ind w:left="-15" w:firstLine="360"/>
              <w:rPr>
                <w:rFonts w:cs="Times New Roman"/>
                <w:i/>
                <w:color w:val="FF0000"/>
                <w:szCs w:val="24"/>
              </w:rPr>
            </w:pPr>
          </w:p>
        </w:tc>
      </w:tr>
      <w:tr w:rsidR="00956C45" w:rsidRPr="00CB2EE1" w14:paraId="55B6CA1B" w14:textId="77777777" w:rsidTr="00956C45">
        <w:trPr>
          <w:jc w:val="center"/>
        </w:trPr>
        <w:tc>
          <w:tcPr>
            <w:tcW w:w="1555" w:type="dxa"/>
          </w:tcPr>
          <w:p w14:paraId="1CD0AE7A" w14:textId="5D2BC2E4" w:rsidR="00956C45" w:rsidRPr="00CB2EE1" w:rsidRDefault="00956C45" w:rsidP="00956C45">
            <w:pPr>
              <w:spacing w:line="360" w:lineRule="auto"/>
              <w:jc w:val="center"/>
              <w:rPr>
                <w:rFonts w:cs="Times New Roman"/>
                <w:color w:val="FF0000"/>
                <w:szCs w:val="24"/>
              </w:rPr>
            </w:pPr>
            <w:r w:rsidRPr="008D3C13">
              <w:rPr>
                <w:rFonts w:cs="Times New Roman"/>
                <w:i/>
              </w:rPr>
              <w:t>i</w:t>
            </w:r>
          </w:p>
        </w:tc>
        <w:tc>
          <w:tcPr>
            <w:tcW w:w="5527" w:type="dxa"/>
          </w:tcPr>
          <w:p w14:paraId="0CC24BCD" w14:textId="2BB57D48" w:rsidR="00956C45" w:rsidRPr="00CB2EE1" w:rsidRDefault="00956C45" w:rsidP="00956C45">
            <w:pPr>
              <w:spacing w:line="360" w:lineRule="auto"/>
              <w:rPr>
                <w:rFonts w:cs="Times New Roman"/>
                <w:color w:val="FF0000"/>
                <w:szCs w:val="24"/>
              </w:rPr>
            </w:pPr>
            <w:r w:rsidRPr="008D3C13">
              <w:rPr>
                <w:rFonts w:cs="Times New Roman"/>
              </w:rPr>
              <w:t>indeks</w:t>
            </w:r>
            <w:r>
              <w:rPr>
                <w:rFonts w:cs="Times New Roman"/>
              </w:rPr>
              <w:t xml:space="preserve"> koordinat</w:t>
            </w:r>
          </w:p>
        </w:tc>
        <w:tc>
          <w:tcPr>
            <w:tcW w:w="1059" w:type="dxa"/>
          </w:tcPr>
          <w:p w14:paraId="14E2A3E8"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75C1AC3" w14:textId="77777777" w:rsidTr="00956C45">
        <w:trPr>
          <w:jc w:val="center"/>
        </w:trPr>
        <w:tc>
          <w:tcPr>
            <w:tcW w:w="1555" w:type="dxa"/>
          </w:tcPr>
          <w:p w14:paraId="60744AF1" w14:textId="06956662" w:rsidR="00956C45" w:rsidRPr="00CB2EE1" w:rsidRDefault="00956C45" w:rsidP="00956C45">
            <w:pPr>
              <w:spacing w:line="360" w:lineRule="auto"/>
              <w:jc w:val="center"/>
              <w:rPr>
                <w:rFonts w:cs="Times New Roman"/>
                <w:color w:val="FF0000"/>
                <w:szCs w:val="24"/>
              </w:rPr>
            </w:pPr>
            <w:r w:rsidRPr="008D3C13">
              <w:rPr>
                <w:rFonts w:cs="Times New Roman"/>
                <w:i/>
              </w:rPr>
              <w:t>j</w:t>
            </w:r>
          </w:p>
        </w:tc>
        <w:tc>
          <w:tcPr>
            <w:tcW w:w="5527" w:type="dxa"/>
          </w:tcPr>
          <w:p w14:paraId="686BF749" w14:textId="14A67115" w:rsidR="00956C45" w:rsidRPr="00CB2EE1" w:rsidRDefault="00956C45" w:rsidP="00956C45">
            <w:pPr>
              <w:spacing w:line="360" w:lineRule="auto"/>
              <w:rPr>
                <w:rFonts w:cs="Times New Roman"/>
                <w:color w:val="FF0000"/>
                <w:szCs w:val="24"/>
              </w:rPr>
            </w:pPr>
            <w:r w:rsidRPr="008D3C13">
              <w:rPr>
                <w:rFonts w:cs="Times New Roman"/>
              </w:rPr>
              <w:t>Indeks</w:t>
            </w:r>
            <w:r>
              <w:rPr>
                <w:rFonts w:cs="Times New Roman"/>
              </w:rPr>
              <w:t xml:space="preserve"> koordinat</w:t>
            </w:r>
          </w:p>
        </w:tc>
        <w:tc>
          <w:tcPr>
            <w:tcW w:w="1059" w:type="dxa"/>
          </w:tcPr>
          <w:p w14:paraId="10FA8F6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D3DD1F7" w14:textId="77777777" w:rsidTr="00956C45">
        <w:trPr>
          <w:jc w:val="center"/>
        </w:trPr>
        <w:tc>
          <w:tcPr>
            <w:tcW w:w="1555" w:type="dxa"/>
          </w:tcPr>
          <w:p w14:paraId="39D6C114" w14:textId="504CE1C2" w:rsidR="00956C45" w:rsidRPr="00CB2EE1" w:rsidRDefault="00956C45" w:rsidP="00956C45">
            <w:pPr>
              <w:spacing w:line="360" w:lineRule="auto"/>
              <w:jc w:val="center"/>
              <w:rPr>
                <w:rFonts w:cs="Times New Roman"/>
                <w:color w:val="FF0000"/>
                <w:szCs w:val="24"/>
              </w:rPr>
            </w:pPr>
            <w:r>
              <w:rPr>
                <w:rFonts w:cs="Times New Roman"/>
              </w:rPr>
              <w:t>KPCA</w:t>
            </w:r>
          </w:p>
        </w:tc>
        <w:tc>
          <w:tcPr>
            <w:tcW w:w="5527" w:type="dxa"/>
          </w:tcPr>
          <w:p w14:paraId="7EB9E518" w14:textId="307DB2FC" w:rsidR="00956C45" w:rsidRPr="00CB2EE1" w:rsidRDefault="00956C45" w:rsidP="00956C45">
            <w:pPr>
              <w:spacing w:line="360" w:lineRule="auto"/>
              <w:rPr>
                <w:rFonts w:cs="Times New Roman"/>
                <w:color w:val="FF0000"/>
                <w:szCs w:val="24"/>
              </w:rPr>
            </w:pPr>
            <w:r>
              <w:rPr>
                <w:rFonts w:cs="Times New Roman"/>
              </w:rPr>
              <w:t>KPCA</w:t>
            </w:r>
          </w:p>
        </w:tc>
        <w:tc>
          <w:tcPr>
            <w:tcW w:w="1059" w:type="dxa"/>
          </w:tcPr>
          <w:p w14:paraId="3C96B8D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00C5EF8" w14:textId="77777777" w:rsidTr="00956C45">
        <w:trPr>
          <w:jc w:val="center"/>
        </w:trPr>
        <w:tc>
          <w:tcPr>
            <w:tcW w:w="1555" w:type="dxa"/>
          </w:tcPr>
          <w:p w14:paraId="084D55D4" w14:textId="6148296A" w:rsidR="00956C45" w:rsidRPr="00CB2EE1" w:rsidRDefault="00956C45" w:rsidP="00956C45">
            <w:pPr>
              <w:spacing w:line="360" w:lineRule="auto"/>
              <w:jc w:val="center"/>
              <w:rPr>
                <w:rFonts w:cs="Times New Roman"/>
                <w:color w:val="FF0000"/>
                <w:szCs w:val="24"/>
              </w:rPr>
            </w:pPr>
            <w:r>
              <w:rPr>
                <w:rFonts w:cs="Times New Roman"/>
              </w:rPr>
              <w:t>KFDA</w:t>
            </w:r>
          </w:p>
        </w:tc>
        <w:tc>
          <w:tcPr>
            <w:tcW w:w="5527" w:type="dxa"/>
          </w:tcPr>
          <w:p w14:paraId="19E25287" w14:textId="2869A65E" w:rsidR="00956C45" w:rsidRPr="00CB2EE1" w:rsidRDefault="00956C45" w:rsidP="00956C45">
            <w:pPr>
              <w:spacing w:line="360" w:lineRule="auto"/>
              <w:rPr>
                <w:rFonts w:cs="Times New Roman"/>
                <w:color w:val="FF0000"/>
                <w:szCs w:val="24"/>
              </w:rPr>
            </w:pPr>
            <w:r>
              <w:rPr>
                <w:rFonts w:cs="Times New Roman"/>
              </w:rPr>
              <w:t>KFDA</w:t>
            </w:r>
          </w:p>
        </w:tc>
        <w:tc>
          <w:tcPr>
            <w:tcW w:w="1059" w:type="dxa"/>
          </w:tcPr>
          <w:p w14:paraId="1A84B47A"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57A15B6" w14:textId="77777777" w:rsidTr="00956C45">
        <w:trPr>
          <w:jc w:val="center"/>
        </w:trPr>
        <w:tc>
          <w:tcPr>
            <w:tcW w:w="1555" w:type="dxa"/>
          </w:tcPr>
          <w:p w14:paraId="105D2AA7" w14:textId="78203C56" w:rsidR="00956C45" w:rsidRPr="00CB2EE1" w:rsidRDefault="00956C45" w:rsidP="00956C45">
            <w:pPr>
              <w:spacing w:line="360" w:lineRule="auto"/>
              <w:jc w:val="center"/>
              <w:rPr>
                <w:rFonts w:cs="Times New Roman"/>
                <w:color w:val="FF0000"/>
                <w:szCs w:val="24"/>
              </w:rPr>
            </w:pPr>
            <w:r>
              <w:rPr>
                <w:rFonts w:cs="Times New Roman"/>
              </w:rPr>
              <w:t>m</w:t>
            </w:r>
          </w:p>
        </w:tc>
        <w:tc>
          <w:tcPr>
            <w:tcW w:w="5527" w:type="dxa"/>
          </w:tcPr>
          <w:p w14:paraId="613A0AAE" w14:textId="07B7A76E" w:rsidR="00956C45" w:rsidRPr="00CB2EE1" w:rsidRDefault="00956C45" w:rsidP="00956C45">
            <w:pPr>
              <w:spacing w:line="360" w:lineRule="auto"/>
              <w:rPr>
                <w:rFonts w:cs="Times New Roman"/>
                <w:color w:val="FF0000"/>
                <w:szCs w:val="24"/>
              </w:rPr>
            </w:pPr>
            <w:r>
              <w:rPr>
                <w:rFonts w:cs="Times New Roman"/>
              </w:rPr>
              <w:t xml:space="preserve">Jumlah sampel dari </w:t>
            </w:r>
            <w:r w:rsidRPr="00C56685">
              <w:rPr>
                <w:rFonts w:cs="Times New Roman"/>
                <w:i/>
              </w:rPr>
              <w:t>X</w:t>
            </w:r>
          </w:p>
        </w:tc>
        <w:tc>
          <w:tcPr>
            <w:tcW w:w="1059" w:type="dxa"/>
          </w:tcPr>
          <w:p w14:paraId="0AB8900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862F11C" w14:textId="77777777" w:rsidTr="00956C45">
        <w:trPr>
          <w:jc w:val="center"/>
        </w:trPr>
        <w:tc>
          <w:tcPr>
            <w:tcW w:w="1555" w:type="dxa"/>
          </w:tcPr>
          <w:p w14:paraId="2CE4C44C" w14:textId="2B9EE7ED" w:rsidR="00956C45" w:rsidRPr="00CB2EE1" w:rsidRDefault="00956C45" w:rsidP="00956C45">
            <w:pPr>
              <w:spacing w:line="360" w:lineRule="auto"/>
              <w:jc w:val="center"/>
              <w:rPr>
                <w:rFonts w:cs="Times New Roman"/>
                <w:color w:val="FF0000"/>
                <w:szCs w:val="24"/>
              </w:rPr>
            </w:pPr>
            <w:r>
              <w:rPr>
                <w:rFonts w:cs="Times New Roman"/>
              </w:rPr>
              <w:lastRenderedPageBreak/>
              <w:t>n</w:t>
            </w:r>
          </w:p>
        </w:tc>
        <w:tc>
          <w:tcPr>
            <w:tcW w:w="5527" w:type="dxa"/>
          </w:tcPr>
          <w:p w14:paraId="5F4B610A" w14:textId="0A343516" w:rsidR="00956C45" w:rsidRPr="00CB2EE1" w:rsidRDefault="00956C45" w:rsidP="00956C45">
            <w:pPr>
              <w:spacing w:line="360" w:lineRule="auto"/>
              <w:rPr>
                <w:rFonts w:cs="Times New Roman"/>
                <w:color w:val="FF0000"/>
                <w:szCs w:val="24"/>
              </w:rPr>
            </w:pPr>
            <w:r>
              <w:rPr>
                <w:rFonts w:cs="Times New Roman"/>
              </w:rPr>
              <w:t xml:space="preserve">Jumlah variabel dari </w:t>
            </w:r>
            <w:r w:rsidRPr="00C56685">
              <w:rPr>
                <w:rFonts w:cs="Times New Roman"/>
                <w:i/>
              </w:rPr>
              <w:t>X</w:t>
            </w:r>
          </w:p>
        </w:tc>
        <w:tc>
          <w:tcPr>
            <w:tcW w:w="1059" w:type="dxa"/>
          </w:tcPr>
          <w:p w14:paraId="69D696C5"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2FA79202" w14:textId="77777777" w:rsidTr="00956C45">
        <w:trPr>
          <w:jc w:val="center"/>
        </w:trPr>
        <w:tc>
          <w:tcPr>
            <w:tcW w:w="1555" w:type="dxa"/>
          </w:tcPr>
          <w:p w14:paraId="0FA7B3AF" w14:textId="0FE53322" w:rsidR="00956C45" w:rsidRPr="00CB2EE1" w:rsidRDefault="00956C45" w:rsidP="00956C45">
            <w:pPr>
              <w:spacing w:line="360" w:lineRule="auto"/>
              <w:jc w:val="center"/>
              <w:rPr>
                <w:rFonts w:cs="Times New Roman"/>
                <w:color w:val="FF0000"/>
                <w:szCs w:val="24"/>
              </w:rPr>
            </w:pPr>
            <w:r>
              <w:rPr>
                <w:rFonts w:cs="Times New Roman"/>
              </w:rPr>
              <w:t>k</w:t>
            </w:r>
          </w:p>
        </w:tc>
        <w:tc>
          <w:tcPr>
            <w:tcW w:w="5527" w:type="dxa"/>
          </w:tcPr>
          <w:p w14:paraId="2FA4FF11" w14:textId="66E76449" w:rsidR="00956C45" w:rsidRPr="00CB2EE1" w:rsidRDefault="00956C45" w:rsidP="00956C45">
            <w:pPr>
              <w:spacing w:line="360" w:lineRule="auto"/>
              <w:rPr>
                <w:rFonts w:cs="Times New Roman"/>
                <w:color w:val="FF0000"/>
                <w:szCs w:val="24"/>
              </w:rPr>
            </w:pPr>
            <w:r>
              <w:rPr>
                <w:rFonts w:cs="Times New Roman"/>
              </w:rPr>
              <w:t>indeks koordinat</w:t>
            </w:r>
          </w:p>
        </w:tc>
        <w:tc>
          <w:tcPr>
            <w:tcW w:w="1059" w:type="dxa"/>
          </w:tcPr>
          <w:p w14:paraId="67D9F562"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F58F4C1" w14:textId="77777777" w:rsidTr="00956C45">
        <w:trPr>
          <w:jc w:val="center"/>
        </w:trPr>
        <w:tc>
          <w:tcPr>
            <w:tcW w:w="1555" w:type="dxa"/>
          </w:tcPr>
          <w:p w14:paraId="746AAC2B" w14:textId="55FF228E" w:rsidR="00956C45" w:rsidRPr="00CB2EE1" w:rsidRDefault="00956C45" w:rsidP="00956C45">
            <w:pPr>
              <w:spacing w:line="360" w:lineRule="auto"/>
              <w:jc w:val="center"/>
              <w:rPr>
                <w:rFonts w:cs="Times New Roman"/>
                <w:color w:val="FF0000"/>
                <w:szCs w:val="24"/>
              </w:rPr>
            </w:pPr>
            <w:r>
              <w:rPr>
                <w:rFonts w:cs="Times New Roman"/>
              </w:rPr>
              <w:t>c</w:t>
            </w:r>
          </w:p>
        </w:tc>
        <w:tc>
          <w:tcPr>
            <w:tcW w:w="5527" w:type="dxa"/>
          </w:tcPr>
          <w:p w14:paraId="3B5BD792" w14:textId="37DD79DA" w:rsidR="00956C45" w:rsidRPr="00CB2EE1" w:rsidRDefault="00956C45" w:rsidP="00956C45">
            <w:pPr>
              <w:spacing w:line="360" w:lineRule="auto"/>
              <w:rPr>
                <w:rFonts w:cs="Times New Roman"/>
                <w:color w:val="FF0000"/>
                <w:szCs w:val="24"/>
              </w:rPr>
            </w:pPr>
            <w:r>
              <w:rPr>
                <w:rFonts w:cs="Times New Roman"/>
              </w:rPr>
              <w:t xml:space="preserve">Kelas dari </w:t>
            </w:r>
            <w:r w:rsidRPr="00C56685">
              <w:rPr>
                <w:rFonts w:cs="Times New Roman"/>
                <w:i/>
              </w:rPr>
              <w:t>X</w:t>
            </w:r>
          </w:p>
        </w:tc>
        <w:tc>
          <w:tcPr>
            <w:tcW w:w="1059" w:type="dxa"/>
          </w:tcPr>
          <w:p w14:paraId="4D69CFE2" w14:textId="77777777" w:rsidR="00956C45" w:rsidRPr="00CB2EE1" w:rsidRDefault="00956C45" w:rsidP="00956C45">
            <w:pPr>
              <w:spacing w:line="360" w:lineRule="auto"/>
              <w:ind w:left="-15" w:firstLine="360"/>
              <w:rPr>
                <w:rFonts w:cs="Times New Roman"/>
                <w:color w:val="FF0000"/>
                <w:szCs w:val="24"/>
              </w:rPr>
            </w:pPr>
          </w:p>
        </w:tc>
      </w:tr>
      <w:tr w:rsidR="00AE3406" w:rsidRPr="00CB2EE1" w14:paraId="33B5DA75" w14:textId="77777777" w:rsidTr="00956C45">
        <w:trPr>
          <w:jc w:val="center"/>
        </w:trPr>
        <w:tc>
          <w:tcPr>
            <w:tcW w:w="1555" w:type="dxa"/>
          </w:tcPr>
          <w:p w14:paraId="6999B321" w14:textId="77777777" w:rsidR="00AE3406" w:rsidRPr="00CB2EE1" w:rsidRDefault="00363AA7">
            <w:pPr>
              <w:spacing w:line="360" w:lineRule="auto"/>
              <w:jc w:val="center"/>
              <w:rPr>
                <w:rFonts w:cs="Times New Roman"/>
                <w:b/>
                <w:color w:val="FF0000"/>
                <w:sz w:val="28"/>
                <w:szCs w:val="28"/>
              </w:rPr>
            </w:pPr>
            <w:r w:rsidRPr="00956C45">
              <w:rPr>
                <w:rFonts w:cs="Times New Roman"/>
                <w:b/>
                <w:sz w:val="28"/>
                <w:szCs w:val="28"/>
              </w:rPr>
              <w:t>Superskrip</w:t>
            </w:r>
          </w:p>
        </w:tc>
        <w:tc>
          <w:tcPr>
            <w:tcW w:w="5527" w:type="dxa"/>
          </w:tcPr>
          <w:p w14:paraId="4879DD04" w14:textId="77777777" w:rsidR="00AE3406" w:rsidRPr="00CB2EE1" w:rsidRDefault="00AE3406">
            <w:pPr>
              <w:spacing w:line="360" w:lineRule="auto"/>
              <w:rPr>
                <w:rFonts w:cs="Times New Roman"/>
                <w:color w:val="FF0000"/>
                <w:sz w:val="28"/>
                <w:szCs w:val="28"/>
              </w:rPr>
            </w:pPr>
          </w:p>
        </w:tc>
        <w:tc>
          <w:tcPr>
            <w:tcW w:w="1059" w:type="dxa"/>
          </w:tcPr>
          <w:p w14:paraId="0620CF1A" w14:textId="77777777" w:rsidR="00AE3406" w:rsidRPr="00CB2EE1" w:rsidRDefault="00AE3406">
            <w:pPr>
              <w:spacing w:line="360" w:lineRule="auto"/>
              <w:ind w:left="-15" w:firstLine="360"/>
              <w:rPr>
                <w:rFonts w:cs="Times New Roman"/>
                <w:color w:val="FF0000"/>
                <w:sz w:val="28"/>
                <w:szCs w:val="28"/>
              </w:rPr>
            </w:pPr>
          </w:p>
        </w:tc>
      </w:tr>
      <w:tr w:rsidR="00956C45" w:rsidRPr="00CB2EE1" w14:paraId="162EF41C" w14:textId="77777777" w:rsidTr="00956C45">
        <w:trPr>
          <w:jc w:val="center"/>
        </w:trPr>
        <w:tc>
          <w:tcPr>
            <w:tcW w:w="1555" w:type="dxa"/>
          </w:tcPr>
          <w:p w14:paraId="628A9551" w14:textId="0D537B4B" w:rsidR="00956C45" w:rsidRPr="00CB2EE1" w:rsidRDefault="00956C45" w:rsidP="00956C45">
            <w:pPr>
              <w:spacing w:after="0" w:line="360" w:lineRule="auto"/>
              <w:jc w:val="center"/>
              <w:rPr>
                <w:rFonts w:cs="Times New Roman"/>
                <w:i/>
                <w:color w:val="FF0000"/>
                <w:szCs w:val="24"/>
              </w:rPr>
            </w:pPr>
            <w:r w:rsidRPr="00944E0B">
              <w:rPr>
                <w:rFonts w:cs="Times New Roman"/>
                <w:i/>
              </w:rPr>
              <w:t>Lambang</w:t>
            </w:r>
          </w:p>
        </w:tc>
        <w:tc>
          <w:tcPr>
            <w:tcW w:w="5527" w:type="dxa"/>
          </w:tcPr>
          <w:p w14:paraId="798F23F5" w14:textId="601CD3A0" w:rsidR="00956C45" w:rsidRPr="00CB2EE1" w:rsidRDefault="00956C45" w:rsidP="00956C45">
            <w:pPr>
              <w:spacing w:after="0" w:line="360" w:lineRule="auto"/>
              <w:rPr>
                <w:rFonts w:cs="Times New Roman"/>
                <w:i/>
                <w:color w:val="FF0000"/>
                <w:szCs w:val="24"/>
              </w:rPr>
            </w:pPr>
            <w:r w:rsidRPr="00944E0B">
              <w:rPr>
                <w:rFonts w:cs="Times New Roman"/>
                <w:i/>
              </w:rPr>
              <w:t>Deskripsi</w:t>
            </w:r>
          </w:p>
        </w:tc>
        <w:tc>
          <w:tcPr>
            <w:tcW w:w="1059" w:type="dxa"/>
          </w:tcPr>
          <w:p w14:paraId="03635E8D" w14:textId="77777777" w:rsidR="00956C45" w:rsidRPr="00CB2EE1" w:rsidRDefault="00956C45" w:rsidP="00956C45">
            <w:pPr>
              <w:spacing w:after="0" w:line="360" w:lineRule="auto"/>
              <w:ind w:left="-15" w:firstLine="360"/>
              <w:rPr>
                <w:rFonts w:cs="Times New Roman"/>
                <w:i/>
                <w:color w:val="FF0000"/>
                <w:szCs w:val="24"/>
              </w:rPr>
            </w:pPr>
          </w:p>
        </w:tc>
      </w:tr>
      <w:tr w:rsidR="00956C45" w:rsidRPr="00CB2EE1" w14:paraId="5422F75D" w14:textId="77777777" w:rsidTr="00956C45">
        <w:trPr>
          <w:jc w:val="center"/>
        </w:trPr>
        <w:tc>
          <w:tcPr>
            <w:tcW w:w="1555" w:type="dxa"/>
          </w:tcPr>
          <w:p w14:paraId="22578215" w14:textId="1B587B61" w:rsidR="00956C45" w:rsidRPr="00CB2EE1" w:rsidRDefault="00956C45" w:rsidP="00956C45">
            <w:pPr>
              <w:spacing w:after="0" w:line="360" w:lineRule="auto"/>
              <w:jc w:val="center"/>
              <w:rPr>
                <w:rFonts w:cs="Times New Roman"/>
                <w:color w:val="FF0000"/>
                <w:szCs w:val="24"/>
              </w:rPr>
            </w:pPr>
            <m:oMathPara>
              <m:oMath>
                <m:r>
                  <w:rPr>
                    <w:rFonts w:ascii="Cambria Math" w:hAnsi="Cambria Math" w:cs="Times New Roman"/>
                    <w:lang w:val="de-DE"/>
                  </w:rPr>
                  <m:t>d</m:t>
                </m:r>
              </m:oMath>
            </m:oMathPara>
          </w:p>
        </w:tc>
        <w:tc>
          <w:tcPr>
            <w:tcW w:w="5527" w:type="dxa"/>
          </w:tcPr>
          <w:p w14:paraId="1226240B" w14:textId="0F39BD49" w:rsidR="00956C45" w:rsidRPr="00CB2EE1" w:rsidRDefault="00956C45" w:rsidP="00956C45">
            <w:pPr>
              <w:spacing w:after="0" w:line="360" w:lineRule="auto"/>
              <w:rPr>
                <w:rFonts w:cs="Times New Roman"/>
                <w:color w:val="FF0000"/>
                <w:szCs w:val="24"/>
              </w:rPr>
            </w:pPr>
            <w:r>
              <w:rPr>
                <w:rFonts w:cs="Times New Roman"/>
              </w:rPr>
              <w:t>Derajat polinomial</w:t>
            </w:r>
          </w:p>
        </w:tc>
        <w:tc>
          <w:tcPr>
            <w:tcW w:w="1059" w:type="dxa"/>
          </w:tcPr>
          <w:p w14:paraId="5C416740" w14:textId="77777777" w:rsidR="00956C45" w:rsidRPr="00CB2EE1" w:rsidRDefault="00956C45" w:rsidP="00956C45">
            <w:pPr>
              <w:spacing w:after="0" w:line="360" w:lineRule="auto"/>
              <w:ind w:left="-15" w:firstLine="360"/>
              <w:rPr>
                <w:rFonts w:cs="Times New Roman"/>
                <w:color w:val="FF0000"/>
                <w:szCs w:val="24"/>
              </w:rPr>
            </w:pPr>
          </w:p>
        </w:tc>
      </w:tr>
    </w:tbl>
    <w:p w14:paraId="3B4BBC3E" w14:textId="77777777" w:rsidR="00AE3406" w:rsidRPr="00CB2EE1" w:rsidRDefault="00AE3406">
      <w:pPr>
        <w:spacing w:line="360" w:lineRule="auto"/>
        <w:rPr>
          <w:rFonts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5374"/>
      </w:tblGrid>
      <w:tr w:rsidR="00AE3406" w:rsidRPr="00CB2EE1" w14:paraId="1E2DD170" w14:textId="77777777">
        <w:tc>
          <w:tcPr>
            <w:tcW w:w="2563" w:type="dxa"/>
          </w:tcPr>
          <w:p w14:paraId="7786F40A" w14:textId="77777777" w:rsidR="00AE3406" w:rsidRPr="00956C45" w:rsidRDefault="00363AA7" w:rsidP="00956C45">
            <w:pPr>
              <w:spacing w:line="360" w:lineRule="auto"/>
              <w:jc w:val="left"/>
              <w:rPr>
                <w:rFonts w:cs="Times New Roman"/>
                <w:b/>
                <w:sz w:val="28"/>
                <w:szCs w:val="28"/>
              </w:rPr>
            </w:pPr>
            <w:r w:rsidRPr="00956C45">
              <w:rPr>
                <w:rFonts w:cs="Times New Roman"/>
                <w:b/>
                <w:sz w:val="28"/>
                <w:szCs w:val="28"/>
              </w:rPr>
              <w:t>Singkatan</w:t>
            </w:r>
          </w:p>
        </w:tc>
        <w:tc>
          <w:tcPr>
            <w:tcW w:w="5374" w:type="dxa"/>
          </w:tcPr>
          <w:p w14:paraId="0F4D2915" w14:textId="77777777" w:rsidR="00AE3406" w:rsidRPr="00956C45" w:rsidRDefault="00AE3406">
            <w:pPr>
              <w:spacing w:line="360" w:lineRule="auto"/>
              <w:ind w:left="1080" w:hanging="1080"/>
              <w:jc w:val="center"/>
              <w:rPr>
                <w:rFonts w:cs="Times New Roman"/>
                <w:b/>
                <w:sz w:val="28"/>
                <w:szCs w:val="28"/>
              </w:rPr>
            </w:pPr>
          </w:p>
        </w:tc>
      </w:tr>
      <w:tr w:rsidR="00C5300A" w:rsidRPr="00CB2EE1" w14:paraId="70C0DE70" w14:textId="77777777" w:rsidTr="007E7315">
        <w:tc>
          <w:tcPr>
            <w:tcW w:w="2563" w:type="dxa"/>
            <w:vAlign w:val="center"/>
          </w:tcPr>
          <w:p w14:paraId="5EC8821D" w14:textId="6F5073F8" w:rsidR="00C5300A" w:rsidRPr="00CB2EE1" w:rsidRDefault="00C5300A" w:rsidP="00C5300A">
            <w:pPr>
              <w:spacing w:line="360" w:lineRule="auto"/>
              <w:ind w:left="1080" w:hanging="1080"/>
              <w:jc w:val="left"/>
              <w:rPr>
                <w:rFonts w:cs="Times New Roman"/>
                <w:color w:val="FF0000"/>
                <w:szCs w:val="24"/>
              </w:rPr>
            </w:pPr>
            <w:r>
              <w:rPr>
                <w:color w:val="000000"/>
              </w:rPr>
              <w:t>DAG</w:t>
            </w:r>
          </w:p>
        </w:tc>
        <w:tc>
          <w:tcPr>
            <w:tcW w:w="5374" w:type="dxa"/>
            <w:vAlign w:val="center"/>
          </w:tcPr>
          <w:p w14:paraId="4D3476DD" w14:textId="31D42B16" w:rsidR="00C5300A" w:rsidRPr="00CB2EE1" w:rsidRDefault="00C5300A" w:rsidP="00C5300A">
            <w:pPr>
              <w:spacing w:line="360" w:lineRule="auto"/>
              <w:ind w:left="1080" w:hanging="1080"/>
              <w:rPr>
                <w:rFonts w:cs="Times New Roman"/>
                <w:i/>
                <w:color w:val="FF0000"/>
                <w:szCs w:val="24"/>
              </w:rPr>
            </w:pPr>
            <w:r>
              <w:rPr>
                <w:i/>
                <w:iCs/>
                <w:color w:val="000000"/>
              </w:rPr>
              <w:t>Directed Acylic Graph</w:t>
            </w:r>
          </w:p>
        </w:tc>
      </w:tr>
      <w:tr w:rsidR="00C5300A" w:rsidRPr="00CB2EE1" w14:paraId="1BB4109B" w14:textId="77777777" w:rsidTr="007E7315">
        <w:tc>
          <w:tcPr>
            <w:tcW w:w="2563" w:type="dxa"/>
            <w:vAlign w:val="center"/>
          </w:tcPr>
          <w:p w14:paraId="32226CF1" w14:textId="0323AA74" w:rsidR="00C5300A" w:rsidRPr="00CB2EE1" w:rsidRDefault="00C5300A" w:rsidP="00C5300A">
            <w:pPr>
              <w:spacing w:line="360" w:lineRule="auto"/>
              <w:ind w:left="1080" w:hanging="1080"/>
              <w:jc w:val="left"/>
              <w:rPr>
                <w:rFonts w:cs="Times New Roman"/>
                <w:color w:val="FF0000"/>
                <w:szCs w:val="24"/>
              </w:rPr>
            </w:pPr>
            <w:r>
              <w:rPr>
                <w:color w:val="000000"/>
              </w:rPr>
              <w:t>DBSCAN</w:t>
            </w:r>
          </w:p>
        </w:tc>
        <w:tc>
          <w:tcPr>
            <w:tcW w:w="5374" w:type="dxa"/>
            <w:vAlign w:val="center"/>
          </w:tcPr>
          <w:p w14:paraId="6DBA35EF" w14:textId="6D36FF96" w:rsidR="00C5300A" w:rsidRPr="00CB2EE1" w:rsidRDefault="00C5300A" w:rsidP="00C5300A">
            <w:pPr>
              <w:spacing w:line="360" w:lineRule="auto"/>
              <w:ind w:hanging="5"/>
              <w:jc w:val="left"/>
              <w:rPr>
                <w:rFonts w:cs="Times New Roman"/>
                <w:color w:val="FF0000"/>
                <w:szCs w:val="24"/>
              </w:rPr>
            </w:pPr>
            <w:r>
              <w:rPr>
                <w:i/>
                <w:iCs/>
                <w:color w:val="000000"/>
              </w:rPr>
              <w:t>Density Based Spectral Clustering of Applications</w:t>
            </w:r>
            <w:r w:rsidR="00196787">
              <w:rPr>
                <w:i/>
                <w:iCs/>
                <w:color w:val="000000"/>
              </w:rPr>
              <w:t xml:space="preserve"> </w:t>
            </w:r>
            <w:r>
              <w:rPr>
                <w:i/>
                <w:iCs/>
                <w:color w:val="000000"/>
              </w:rPr>
              <w:t>With</w:t>
            </w:r>
            <w:r w:rsidR="00196787">
              <w:rPr>
                <w:i/>
                <w:iCs/>
                <w:color w:val="000000"/>
              </w:rPr>
              <w:t xml:space="preserve"> </w:t>
            </w:r>
            <w:r>
              <w:rPr>
                <w:i/>
                <w:iCs/>
                <w:color w:val="000000"/>
              </w:rPr>
              <w:t>Noise</w:t>
            </w:r>
          </w:p>
        </w:tc>
      </w:tr>
      <w:tr w:rsidR="00C5300A" w:rsidRPr="00CB2EE1" w14:paraId="7FE219E1" w14:textId="77777777" w:rsidTr="007E7315">
        <w:tc>
          <w:tcPr>
            <w:tcW w:w="2563" w:type="dxa"/>
            <w:vAlign w:val="center"/>
          </w:tcPr>
          <w:p w14:paraId="65EDCAAC" w14:textId="0AAA7CFF" w:rsidR="00C5300A" w:rsidRPr="00CB2EE1" w:rsidRDefault="00C5300A" w:rsidP="00C5300A">
            <w:pPr>
              <w:spacing w:line="360" w:lineRule="auto"/>
              <w:ind w:left="1080" w:hanging="1080"/>
              <w:jc w:val="left"/>
              <w:rPr>
                <w:rFonts w:cs="Times New Roman"/>
                <w:color w:val="FF0000"/>
                <w:szCs w:val="24"/>
              </w:rPr>
            </w:pPr>
            <w:r>
              <w:rPr>
                <w:color w:val="000000"/>
              </w:rPr>
              <w:t>FDD</w:t>
            </w:r>
          </w:p>
        </w:tc>
        <w:tc>
          <w:tcPr>
            <w:tcW w:w="5374" w:type="dxa"/>
            <w:vAlign w:val="center"/>
          </w:tcPr>
          <w:p w14:paraId="6E850372" w14:textId="3B5F567D" w:rsidR="00C5300A" w:rsidRPr="00CB2EE1" w:rsidRDefault="00C5300A" w:rsidP="00C5300A">
            <w:pPr>
              <w:spacing w:line="360" w:lineRule="auto"/>
              <w:ind w:left="1080" w:hanging="1080"/>
              <w:rPr>
                <w:rFonts w:cs="Times New Roman"/>
                <w:i/>
                <w:color w:val="FF0000"/>
                <w:szCs w:val="24"/>
              </w:rPr>
            </w:pPr>
            <w:r>
              <w:rPr>
                <w:i/>
                <w:iCs/>
                <w:color w:val="000000"/>
              </w:rPr>
              <w:t>Fault Detection &amp; Diagnosis</w:t>
            </w:r>
          </w:p>
        </w:tc>
      </w:tr>
      <w:tr w:rsidR="00C5300A" w:rsidRPr="00CB2EE1" w14:paraId="6C7081C1" w14:textId="77777777" w:rsidTr="007E7315">
        <w:tc>
          <w:tcPr>
            <w:tcW w:w="2563" w:type="dxa"/>
            <w:vAlign w:val="center"/>
          </w:tcPr>
          <w:p w14:paraId="2007DB7B" w14:textId="423D40E9" w:rsidR="00C5300A" w:rsidRPr="00CB2EE1" w:rsidRDefault="007C4854" w:rsidP="00C5300A">
            <w:pPr>
              <w:spacing w:line="360" w:lineRule="auto"/>
              <w:ind w:left="1080" w:hanging="1080"/>
              <w:jc w:val="left"/>
              <w:rPr>
                <w:rFonts w:cs="Times New Roman"/>
                <w:color w:val="FF0000"/>
                <w:szCs w:val="24"/>
              </w:rPr>
            </w:pPr>
            <w:r>
              <w:rPr>
                <w:color w:val="000000"/>
              </w:rPr>
              <w:t>KBT</w:t>
            </w:r>
          </w:p>
        </w:tc>
        <w:tc>
          <w:tcPr>
            <w:tcW w:w="5374" w:type="dxa"/>
            <w:vAlign w:val="center"/>
          </w:tcPr>
          <w:p w14:paraId="687BB235" w14:textId="3F101623" w:rsidR="00C5300A" w:rsidRPr="007C4854" w:rsidRDefault="007C4854" w:rsidP="00C5300A">
            <w:pPr>
              <w:spacing w:line="360" w:lineRule="auto"/>
              <w:ind w:left="1080" w:hanging="1080"/>
              <w:rPr>
                <w:rFonts w:cs="Times New Roman"/>
                <w:color w:val="FF0000"/>
                <w:szCs w:val="24"/>
              </w:rPr>
            </w:pPr>
            <w:r w:rsidRPr="007C4854">
              <w:t>Kereta Berkecepatan Tinggi</w:t>
            </w:r>
          </w:p>
        </w:tc>
      </w:tr>
      <w:tr w:rsidR="00C5300A" w:rsidRPr="00CB2EE1" w14:paraId="20061736" w14:textId="77777777" w:rsidTr="007E7315">
        <w:tc>
          <w:tcPr>
            <w:tcW w:w="2563" w:type="dxa"/>
            <w:vAlign w:val="center"/>
          </w:tcPr>
          <w:p w14:paraId="332EB589" w14:textId="425609BF" w:rsidR="00C5300A" w:rsidRPr="00CB2EE1" w:rsidRDefault="00C5300A" w:rsidP="00C5300A">
            <w:pPr>
              <w:spacing w:line="360" w:lineRule="auto"/>
              <w:ind w:left="1080" w:hanging="1080"/>
              <w:jc w:val="left"/>
              <w:rPr>
                <w:rFonts w:cs="Times New Roman"/>
                <w:color w:val="FF0000"/>
                <w:szCs w:val="24"/>
              </w:rPr>
            </w:pPr>
            <w:r>
              <w:rPr>
                <w:color w:val="000000"/>
              </w:rPr>
              <w:t>KFDA</w:t>
            </w:r>
          </w:p>
        </w:tc>
        <w:tc>
          <w:tcPr>
            <w:tcW w:w="5374" w:type="dxa"/>
            <w:vAlign w:val="center"/>
          </w:tcPr>
          <w:p w14:paraId="21F71C51" w14:textId="438F7DE1" w:rsidR="00C5300A" w:rsidRPr="00CB2EE1" w:rsidRDefault="00C5300A" w:rsidP="00C5300A">
            <w:pPr>
              <w:spacing w:line="360" w:lineRule="auto"/>
              <w:ind w:left="1080" w:hanging="1080"/>
              <w:rPr>
                <w:rFonts w:cs="Times New Roman"/>
                <w:color w:val="FF0000"/>
                <w:szCs w:val="24"/>
              </w:rPr>
            </w:pPr>
            <w:r>
              <w:rPr>
                <w:i/>
                <w:iCs/>
                <w:color w:val="000000"/>
              </w:rPr>
              <w:t>Kernel Fisher Discriminant Analysis</w:t>
            </w:r>
          </w:p>
        </w:tc>
      </w:tr>
      <w:tr w:rsidR="00C5300A" w:rsidRPr="00CB2EE1" w14:paraId="5EBDA90F" w14:textId="77777777" w:rsidTr="007E7315">
        <w:tc>
          <w:tcPr>
            <w:tcW w:w="2563" w:type="dxa"/>
            <w:vAlign w:val="center"/>
          </w:tcPr>
          <w:p w14:paraId="24B5268B" w14:textId="7F68E5BD" w:rsidR="00C5300A" w:rsidRPr="00CB2EE1" w:rsidRDefault="001D5446" w:rsidP="00C5300A">
            <w:pPr>
              <w:spacing w:line="360" w:lineRule="auto"/>
              <w:ind w:left="1080" w:hanging="1080"/>
              <w:jc w:val="left"/>
              <w:rPr>
                <w:rFonts w:cs="Times New Roman"/>
                <w:color w:val="FF0000"/>
                <w:szCs w:val="24"/>
              </w:rPr>
            </w:pPr>
            <w:r w:rsidRPr="001D5446">
              <w:t>PKM</w:t>
            </w:r>
          </w:p>
        </w:tc>
        <w:tc>
          <w:tcPr>
            <w:tcW w:w="5374" w:type="dxa"/>
            <w:vAlign w:val="center"/>
          </w:tcPr>
          <w:p w14:paraId="5494779D" w14:textId="481E59CF" w:rsidR="00C5300A" w:rsidRPr="00CB2EE1" w:rsidRDefault="001D5446" w:rsidP="00C5300A">
            <w:pPr>
              <w:spacing w:line="360" w:lineRule="auto"/>
              <w:ind w:left="1080" w:hanging="1080"/>
              <w:rPr>
                <w:rFonts w:cs="Times New Roman"/>
                <w:i/>
                <w:color w:val="FF0000"/>
                <w:szCs w:val="24"/>
              </w:rPr>
            </w:pPr>
            <w:r>
              <w:rPr>
                <w:color w:val="000000"/>
              </w:rPr>
              <w:t>Pengelompokan K</w:t>
            </w:r>
            <w:r w:rsidR="00C5300A">
              <w:rPr>
                <w:i/>
                <w:iCs/>
                <w:color w:val="000000"/>
              </w:rPr>
              <w:t>-Means</w:t>
            </w:r>
          </w:p>
        </w:tc>
      </w:tr>
      <w:tr w:rsidR="00C5300A" w:rsidRPr="00CB2EE1" w14:paraId="0FBF6AAA" w14:textId="77777777" w:rsidTr="007E7315">
        <w:tc>
          <w:tcPr>
            <w:tcW w:w="2563" w:type="dxa"/>
            <w:vAlign w:val="center"/>
          </w:tcPr>
          <w:p w14:paraId="2D0B9B49" w14:textId="1092F6AF" w:rsidR="00C5300A" w:rsidRPr="00CB2EE1" w:rsidRDefault="00C5300A" w:rsidP="00C5300A">
            <w:pPr>
              <w:spacing w:line="360" w:lineRule="auto"/>
              <w:ind w:left="1080" w:hanging="1080"/>
              <w:jc w:val="left"/>
              <w:rPr>
                <w:rFonts w:cs="Times New Roman"/>
                <w:color w:val="FF0000"/>
                <w:szCs w:val="24"/>
              </w:rPr>
            </w:pPr>
            <w:r>
              <w:rPr>
                <w:color w:val="000000"/>
              </w:rPr>
              <w:t>KPCA</w:t>
            </w:r>
          </w:p>
        </w:tc>
        <w:tc>
          <w:tcPr>
            <w:tcW w:w="5374" w:type="dxa"/>
            <w:vAlign w:val="center"/>
          </w:tcPr>
          <w:p w14:paraId="31511C82" w14:textId="4EB802E3" w:rsidR="00C5300A" w:rsidRPr="00CB2EE1" w:rsidRDefault="00C5300A" w:rsidP="00C5300A">
            <w:pPr>
              <w:spacing w:line="360" w:lineRule="auto"/>
              <w:ind w:left="1080" w:hanging="1080"/>
              <w:rPr>
                <w:rFonts w:cs="Times New Roman"/>
                <w:color w:val="FF0000"/>
                <w:szCs w:val="24"/>
              </w:rPr>
            </w:pPr>
            <w:r>
              <w:rPr>
                <w:i/>
                <w:iCs/>
                <w:color w:val="000000"/>
              </w:rPr>
              <w:t>Kernel Principal Component Analysis</w:t>
            </w:r>
          </w:p>
        </w:tc>
      </w:tr>
      <w:tr w:rsidR="00C5300A" w:rsidRPr="00CB2EE1" w14:paraId="40350579" w14:textId="77777777" w:rsidTr="007E7315">
        <w:tc>
          <w:tcPr>
            <w:tcW w:w="2563" w:type="dxa"/>
            <w:vAlign w:val="center"/>
          </w:tcPr>
          <w:p w14:paraId="2DA5AF35" w14:textId="6A4FF6EA" w:rsidR="00C5300A" w:rsidRPr="00CB2EE1" w:rsidRDefault="00433840" w:rsidP="00C5300A">
            <w:pPr>
              <w:spacing w:line="360" w:lineRule="auto"/>
              <w:ind w:left="1080" w:hanging="1080"/>
              <w:jc w:val="left"/>
              <w:rPr>
                <w:rFonts w:cs="Times New Roman"/>
                <w:color w:val="FF0000"/>
                <w:szCs w:val="24"/>
              </w:rPr>
            </w:pPr>
            <w:r>
              <w:rPr>
                <w:color w:val="000000"/>
              </w:rPr>
              <w:t>FBR</w:t>
            </w:r>
          </w:p>
        </w:tc>
        <w:tc>
          <w:tcPr>
            <w:tcW w:w="5374" w:type="dxa"/>
            <w:vAlign w:val="center"/>
          </w:tcPr>
          <w:p w14:paraId="483F51E1" w14:textId="01129879" w:rsidR="00C5300A" w:rsidRPr="00433840" w:rsidRDefault="00433840" w:rsidP="00433840">
            <w:pPr>
              <w:spacing w:line="360" w:lineRule="auto"/>
              <w:rPr>
                <w:rFonts w:cs="Times New Roman"/>
                <w:color w:val="FF0000"/>
                <w:szCs w:val="24"/>
              </w:rPr>
            </w:pPr>
            <w:r w:rsidRPr="00433840">
              <w:t>Fungsi Basis Radial</w:t>
            </w:r>
          </w:p>
        </w:tc>
      </w:tr>
      <w:tr w:rsidR="00C5300A" w:rsidRPr="00CB2EE1" w14:paraId="5AB85F7D" w14:textId="77777777" w:rsidTr="007E7315">
        <w:tc>
          <w:tcPr>
            <w:tcW w:w="2563" w:type="dxa"/>
            <w:vAlign w:val="center"/>
          </w:tcPr>
          <w:p w14:paraId="7182A724" w14:textId="1A518606" w:rsidR="00C5300A" w:rsidRPr="00CB2EE1" w:rsidRDefault="00C5300A" w:rsidP="00C5300A">
            <w:pPr>
              <w:spacing w:line="360" w:lineRule="auto"/>
              <w:ind w:left="1080" w:hanging="1080"/>
              <w:jc w:val="left"/>
              <w:rPr>
                <w:rFonts w:cs="Times New Roman"/>
                <w:color w:val="FF0000"/>
                <w:szCs w:val="24"/>
              </w:rPr>
            </w:pPr>
            <w:r>
              <w:rPr>
                <w:color w:val="000000"/>
              </w:rPr>
              <w:t>SVM</w:t>
            </w:r>
          </w:p>
        </w:tc>
        <w:tc>
          <w:tcPr>
            <w:tcW w:w="5374" w:type="dxa"/>
            <w:vAlign w:val="center"/>
          </w:tcPr>
          <w:p w14:paraId="3C531779" w14:textId="2673C8C6" w:rsidR="00C5300A" w:rsidRPr="00CB2EE1" w:rsidRDefault="00C5300A" w:rsidP="00C5300A">
            <w:pPr>
              <w:spacing w:line="360" w:lineRule="auto"/>
              <w:ind w:left="1080" w:hanging="1080"/>
              <w:rPr>
                <w:rFonts w:cs="Times New Roman"/>
                <w:color w:val="FF0000"/>
                <w:szCs w:val="24"/>
              </w:rPr>
            </w:pPr>
            <w:r>
              <w:rPr>
                <w:i/>
                <w:iCs/>
                <w:color w:val="000000"/>
              </w:rPr>
              <w:t>Support Vector Machines</w:t>
            </w:r>
          </w:p>
        </w:tc>
      </w:tr>
      <w:tr w:rsidR="00C5300A" w:rsidRPr="00CB2EE1" w14:paraId="4106DAE7" w14:textId="77777777" w:rsidTr="007E7315">
        <w:tc>
          <w:tcPr>
            <w:tcW w:w="2563" w:type="dxa"/>
            <w:vAlign w:val="center"/>
          </w:tcPr>
          <w:p w14:paraId="384EA52E" w14:textId="222EFFF0" w:rsidR="00C5300A" w:rsidRPr="00CB2EE1" w:rsidRDefault="007C4854" w:rsidP="00C5300A">
            <w:pPr>
              <w:spacing w:line="360" w:lineRule="auto"/>
              <w:ind w:left="1080" w:hanging="1080"/>
              <w:jc w:val="left"/>
              <w:rPr>
                <w:rFonts w:cs="Times New Roman"/>
                <w:color w:val="FF0000"/>
                <w:szCs w:val="24"/>
              </w:rPr>
            </w:pPr>
            <w:r w:rsidRPr="00E81B92">
              <w:t>PB</w:t>
            </w:r>
          </w:p>
        </w:tc>
        <w:tc>
          <w:tcPr>
            <w:tcW w:w="5374" w:type="dxa"/>
            <w:vAlign w:val="center"/>
          </w:tcPr>
          <w:p w14:paraId="3C23B5EB" w14:textId="64F4DA71" w:rsidR="00C5300A" w:rsidRPr="00E81B92" w:rsidRDefault="00E81B92" w:rsidP="00C5300A">
            <w:pPr>
              <w:spacing w:line="360" w:lineRule="auto"/>
              <w:ind w:left="1080" w:hanging="1080"/>
              <w:rPr>
                <w:rFonts w:cs="Times New Roman"/>
                <w:color w:val="FF0000"/>
                <w:szCs w:val="24"/>
              </w:rPr>
            </w:pPr>
            <w:r>
              <w:rPr>
                <w:color w:val="000000"/>
              </w:rPr>
              <w:t>Positif Benar</w:t>
            </w:r>
          </w:p>
        </w:tc>
      </w:tr>
      <w:tr w:rsidR="00C5300A" w:rsidRPr="00CB2EE1" w14:paraId="393836BA" w14:textId="77777777" w:rsidTr="007E7315">
        <w:tc>
          <w:tcPr>
            <w:tcW w:w="2563" w:type="dxa"/>
            <w:vAlign w:val="center"/>
          </w:tcPr>
          <w:p w14:paraId="2F1B6F7E" w14:textId="268E8D2E" w:rsidR="00C5300A" w:rsidRDefault="00E81B92" w:rsidP="00C5300A">
            <w:pPr>
              <w:spacing w:line="360" w:lineRule="auto"/>
              <w:ind w:left="1080" w:hanging="1080"/>
              <w:jc w:val="left"/>
              <w:rPr>
                <w:rFonts w:cs="Times New Roman"/>
              </w:rPr>
            </w:pPr>
            <w:r>
              <w:t>NB</w:t>
            </w:r>
          </w:p>
        </w:tc>
        <w:tc>
          <w:tcPr>
            <w:tcW w:w="5374" w:type="dxa"/>
            <w:vAlign w:val="center"/>
          </w:tcPr>
          <w:p w14:paraId="4A9109F7" w14:textId="55AD69AA" w:rsidR="00C5300A" w:rsidRPr="00E81B92" w:rsidRDefault="00E81B92" w:rsidP="00C5300A">
            <w:pPr>
              <w:spacing w:line="360" w:lineRule="auto"/>
              <w:ind w:hanging="13"/>
              <w:rPr>
                <w:rFonts w:cs="Times New Roman"/>
              </w:rPr>
            </w:pPr>
            <w:r>
              <w:rPr>
                <w:color w:val="000000"/>
              </w:rPr>
              <w:t>Negatif Benar</w:t>
            </w:r>
          </w:p>
        </w:tc>
      </w:tr>
    </w:tbl>
    <w:p w14:paraId="69EBC2E9"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14A15C4F" w14:textId="51F9922E" w:rsidR="00AE3406" w:rsidRPr="00944E0B" w:rsidRDefault="00AE3406" w:rsidP="00013173">
      <w:pPr>
        <w:pStyle w:val="Heading1"/>
        <w:numPr>
          <w:ilvl w:val="0"/>
          <w:numId w:val="0"/>
        </w:numPr>
        <w:jc w:val="both"/>
      </w:pPr>
    </w:p>
    <w:p w14:paraId="0F8CC8B8" w14:textId="6DAFC1C3" w:rsidR="0099606C" w:rsidRPr="00A46BB4" w:rsidRDefault="00F94BC3" w:rsidP="00F94BC3">
      <w:pPr>
        <w:pStyle w:val="ListParagraph"/>
        <w:numPr>
          <w:ilvl w:val="0"/>
          <w:numId w:val="9"/>
        </w:numPr>
        <w:spacing w:after="0" w:line="360" w:lineRule="auto"/>
        <w:jc w:val="center"/>
        <w:rPr>
          <w:rFonts w:cs="Times New Roman"/>
          <w:b/>
          <w:bCs/>
        </w:rPr>
      </w:pPr>
      <w:r w:rsidRPr="00A46BB4">
        <w:rPr>
          <w:rFonts w:cs="Times New Roman"/>
          <w:b/>
          <w:bCs/>
        </w:rPr>
        <w:t xml:space="preserve">Implementasi Deteksi Kesalahan Pada Pabrik Kimia Secara </w:t>
      </w:r>
      <w:r w:rsidRPr="00A46BB4">
        <w:rPr>
          <w:rFonts w:cs="Times New Roman"/>
          <w:b/>
          <w:bCs/>
          <w:i/>
          <w:iCs/>
        </w:rPr>
        <w:t xml:space="preserve">Real-Time </w:t>
      </w:r>
      <w:r w:rsidRPr="00A46BB4">
        <w:rPr>
          <w:rFonts w:cs="Times New Roman"/>
          <w:b/>
          <w:bCs/>
        </w:rPr>
        <w:t xml:space="preserve">Dengan </w:t>
      </w:r>
      <w:r w:rsidRPr="00A46BB4">
        <w:rPr>
          <w:rFonts w:cs="Times New Roman"/>
          <w:b/>
          <w:bCs/>
          <w:i/>
          <w:iCs/>
        </w:rPr>
        <w:t>On</w:t>
      </w:r>
      <w:r w:rsidR="007751C5" w:rsidRPr="00A46BB4">
        <w:rPr>
          <w:rFonts w:cs="Times New Roman"/>
          <w:b/>
          <w:bCs/>
          <w:i/>
          <w:iCs/>
        </w:rPr>
        <w:t>-</w:t>
      </w:r>
      <w:r w:rsidRPr="00A46BB4">
        <w:rPr>
          <w:rFonts w:cs="Times New Roman"/>
          <w:b/>
          <w:bCs/>
          <w:i/>
          <w:iCs/>
        </w:rPr>
        <w:t>The</w:t>
      </w:r>
      <w:r w:rsidR="007751C5" w:rsidRPr="00A46BB4">
        <w:rPr>
          <w:rFonts w:cs="Times New Roman"/>
          <w:b/>
          <w:bCs/>
          <w:i/>
          <w:iCs/>
        </w:rPr>
        <w:t>-</w:t>
      </w:r>
      <w:r w:rsidRPr="00A46BB4">
        <w:rPr>
          <w:rFonts w:cs="Times New Roman"/>
          <w:b/>
          <w:bCs/>
          <w:i/>
          <w:iCs/>
        </w:rPr>
        <w:t xml:space="preserve">Fly Semi-Supervised Learning </w:t>
      </w:r>
      <w:r w:rsidRPr="00A46BB4">
        <w:rPr>
          <w:rFonts w:cs="Times New Roman"/>
          <w:b/>
          <w:bCs/>
        </w:rPr>
        <w:t xml:space="preserve">Berbasis </w:t>
      </w:r>
      <w:r w:rsidRPr="00A46BB4">
        <w:rPr>
          <w:rFonts w:cs="Times New Roman"/>
          <w:b/>
          <w:bCs/>
          <w:i/>
          <w:iCs/>
        </w:rPr>
        <w:t>Support Vector Machines</w:t>
      </w:r>
    </w:p>
    <w:p w14:paraId="53059FD4" w14:textId="20939654" w:rsidR="00AE3406" w:rsidRPr="00013173" w:rsidRDefault="00363AA7" w:rsidP="00013173">
      <w:pPr>
        <w:spacing w:line="360" w:lineRule="auto"/>
        <w:jc w:val="center"/>
        <w:rPr>
          <w:rFonts w:cs="Times New Roman"/>
        </w:rPr>
      </w:pPr>
      <w:r w:rsidRPr="00944E0B">
        <w:rPr>
          <w:rFonts w:cs="Times New Roman"/>
        </w:rPr>
        <w:t>Oleh</w:t>
      </w:r>
      <w:r w:rsidR="003D384F">
        <w:rPr>
          <w:rFonts w:cs="Times New Roman"/>
        </w:rPr>
        <w:t>:</w:t>
      </w:r>
      <w:r w:rsidR="003D384F">
        <w:rPr>
          <w:rFonts w:cs="Times New Roman"/>
        </w:rPr>
        <w:br/>
      </w:r>
      <w:r w:rsidRPr="00944E0B">
        <w:rPr>
          <w:rFonts w:cs="Times New Roman"/>
        </w:rPr>
        <w:t>Reza Andriady</w:t>
      </w:r>
      <w:r w:rsidR="003D384F">
        <w:rPr>
          <w:rFonts w:cs="Times New Roman"/>
        </w:rPr>
        <w:br/>
      </w:r>
      <w:r w:rsidRPr="00944E0B">
        <w:rPr>
          <w:rFonts w:cs="Times New Roman"/>
        </w:rPr>
        <w:t>16/399962/TK/44976</w:t>
      </w:r>
    </w:p>
    <w:p w14:paraId="19D168FA" w14:textId="40C4732B" w:rsidR="00AE3406" w:rsidRPr="00A46BB4" w:rsidRDefault="00363AA7">
      <w:pPr>
        <w:spacing w:line="240" w:lineRule="auto"/>
        <w:jc w:val="center"/>
        <w:rPr>
          <w:rFonts w:cs="Times New Roman"/>
        </w:rPr>
      </w:pPr>
      <w:r w:rsidRPr="009D08F0">
        <w:rPr>
          <w:rFonts w:cs="Times New Roman"/>
        </w:rPr>
        <w:t xml:space="preserve">Diajukan kepada Departemen Teknik Nuklir dan Teknik Fisika Fakultas Teknik </w:t>
      </w:r>
      <w:r w:rsidRPr="00944E0B">
        <w:rPr>
          <w:rFonts w:cs="Times New Roman"/>
          <w:color w:val="FF0000"/>
        </w:rPr>
        <w:t>Universitas Gadjah Mada pada tanggal ……</w:t>
      </w:r>
      <w:r w:rsidRPr="00944E0B">
        <w:rPr>
          <w:rFonts w:cs="Times New Roman"/>
          <w:color w:val="FF0000"/>
        </w:rPr>
        <w:br/>
      </w:r>
      <w:r w:rsidRPr="00A46BB4">
        <w:rPr>
          <w:rFonts w:cs="Times New Roman"/>
        </w:rPr>
        <w:t xml:space="preserve">untuk memenuhi sebagian persyaratan untuk memperoleh derajat </w:t>
      </w:r>
      <w:r w:rsidRPr="00A46BB4">
        <w:rPr>
          <w:rFonts w:cs="Times New Roman"/>
        </w:rPr>
        <w:br/>
        <w:t xml:space="preserve">Sarjana Program Studi Teknik </w:t>
      </w:r>
      <w:r w:rsidR="00354865">
        <w:rPr>
          <w:rFonts w:cs="Times New Roman"/>
        </w:rPr>
        <w:t>Fisika</w:t>
      </w:r>
    </w:p>
    <w:p w14:paraId="11B4F3F3" w14:textId="77777777" w:rsidR="00AE3406" w:rsidRPr="00944E0B" w:rsidRDefault="00AE3406">
      <w:pPr>
        <w:spacing w:line="240" w:lineRule="auto"/>
        <w:jc w:val="center"/>
        <w:rPr>
          <w:rFonts w:cs="Times New Roman"/>
          <w:b/>
        </w:rPr>
      </w:pPr>
    </w:p>
    <w:p w14:paraId="108A0025" w14:textId="0545DFD2" w:rsidR="00AE3406" w:rsidRPr="00B938D6" w:rsidRDefault="00363AA7" w:rsidP="009B6E4E">
      <w:pPr>
        <w:pStyle w:val="Heading1"/>
        <w:numPr>
          <w:ilvl w:val="0"/>
          <w:numId w:val="0"/>
        </w:numPr>
      </w:pPr>
      <w:bookmarkStart w:id="8" w:name="_Toc61463415"/>
      <w:r w:rsidRPr="00944E0B">
        <w:t>INTISARI</w:t>
      </w:r>
      <w:bookmarkStart w:id="9" w:name="_Hlk490571024"/>
      <w:bookmarkEnd w:id="9"/>
      <w:bookmarkEnd w:id="8"/>
    </w:p>
    <w:p w14:paraId="579E2D91" w14:textId="2FF6EF38" w:rsidR="000F17D4" w:rsidRPr="00190129" w:rsidRDefault="007E7315" w:rsidP="007A72B8">
      <w:pPr>
        <w:spacing w:after="0" w:line="240" w:lineRule="auto"/>
        <w:ind w:firstLine="720"/>
        <w:rPr>
          <w:rFonts w:cs="Times New Roman"/>
        </w:rPr>
      </w:pPr>
      <w:r>
        <w:rPr>
          <w:rFonts w:cs="Times New Roman"/>
        </w:rPr>
        <w:t>Deteksi kesalahan</w:t>
      </w:r>
      <w:r w:rsidR="00A46BB4">
        <w:rPr>
          <w:rFonts w:cs="Times New Roman"/>
          <w:i/>
          <w:iCs/>
        </w:rPr>
        <w:t xml:space="preserve"> </w:t>
      </w:r>
      <w:r w:rsidR="00A46BB4">
        <w:rPr>
          <w:rFonts w:cs="Times New Roman"/>
        </w:rPr>
        <w:t xml:space="preserve">berbasis data pada pabrik kimia umumnya membutuhkan kumpulan data berjumlah besar berisikan sampel-sampel ketika pabrik beroperasi secara normal dan ketika terdapat </w:t>
      </w:r>
      <w:r>
        <w:rPr>
          <w:rFonts w:cs="Times New Roman"/>
        </w:rPr>
        <w:t>kesalahan</w:t>
      </w:r>
      <w:r w:rsidR="00A46BB4">
        <w:rPr>
          <w:rFonts w:cs="Times New Roman"/>
          <w:i/>
          <w:iCs/>
        </w:rPr>
        <w:t xml:space="preserve"> </w:t>
      </w:r>
      <w:r w:rsidR="00A46BB4">
        <w:rPr>
          <w:rFonts w:cs="Times New Roman"/>
        </w:rPr>
        <w:t xml:space="preserve">pada proses pabrik, yang kemudian tiap sampel diberi label yang sesuai oleh ahli. Penelitian ini akan merancang dan menguji performa dari metode </w:t>
      </w:r>
      <w:r>
        <w:rPr>
          <w:rFonts w:cs="Times New Roman"/>
        </w:rPr>
        <w:t>deteksi kesalahan</w:t>
      </w:r>
      <w:r w:rsidR="007D27C6">
        <w:rPr>
          <w:rFonts w:cs="Times New Roman"/>
          <w:i/>
          <w:iCs/>
        </w:rPr>
        <w:t xml:space="preserve"> </w:t>
      </w:r>
      <w:r w:rsidR="007D27C6">
        <w:rPr>
          <w:rFonts w:cs="Times New Roman"/>
        </w:rPr>
        <w:t xml:space="preserve">dengan </w:t>
      </w:r>
      <w:r w:rsidR="007D27C6">
        <w:rPr>
          <w:rFonts w:cs="Times New Roman"/>
          <w:i/>
          <w:iCs/>
        </w:rPr>
        <w:t xml:space="preserve">on-the-fly </w:t>
      </w:r>
      <w:r w:rsidR="007D27C6">
        <w:rPr>
          <w:rFonts w:cs="Times New Roman"/>
          <w:i/>
          <w:iCs/>
        </w:rPr>
        <w:softHyphen/>
        <w:t xml:space="preserve">semi-supervised </w:t>
      </w:r>
      <w:r w:rsidR="007D27C6" w:rsidRPr="007D27C6">
        <w:rPr>
          <w:rFonts w:cs="Times New Roman"/>
          <w:i/>
          <w:iCs/>
        </w:rPr>
        <w:t>learning</w:t>
      </w:r>
      <w:r w:rsidR="009B19AC">
        <w:rPr>
          <w:rFonts w:cs="Times New Roman"/>
          <w:i/>
          <w:iCs/>
        </w:rPr>
        <w:t xml:space="preserve"> </w:t>
      </w:r>
      <w:r w:rsidR="009B19AC">
        <w:rPr>
          <w:rFonts w:cs="Times New Roman"/>
        </w:rPr>
        <w:t xml:space="preserve">menggunakan metode </w:t>
      </w:r>
      <w:r w:rsidR="009B19AC">
        <w:rPr>
          <w:rFonts w:cs="Times New Roman"/>
          <w:i/>
          <w:iCs/>
        </w:rPr>
        <w:t>cluster-th</w:t>
      </w:r>
      <w:r w:rsidR="00EC5B07">
        <w:rPr>
          <w:rFonts w:cs="Times New Roman"/>
          <w:i/>
          <w:iCs/>
        </w:rPr>
        <w:t>e</w:t>
      </w:r>
      <w:r w:rsidR="009B19AC">
        <w:rPr>
          <w:rFonts w:cs="Times New Roman"/>
          <w:i/>
          <w:iCs/>
        </w:rPr>
        <w:t>n-label</w:t>
      </w:r>
      <w:r w:rsidR="007D27C6">
        <w:rPr>
          <w:rFonts w:cs="Times New Roman"/>
        </w:rPr>
        <w:t xml:space="preserve">, </w:t>
      </w:r>
      <w:r w:rsidR="00AD4A14">
        <w:rPr>
          <w:rFonts w:cs="Times New Roman"/>
        </w:rPr>
        <w:t>di mana</w:t>
      </w:r>
      <w:r w:rsidR="007D27C6">
        <w:rPr>
          <w:rFonts w:cs="Times New Roman"/>
        </w:rPr>
        <w:t xml:space="preserve"> pelatihan model </w:t>
      </w:r>
      <w:r>
        <w:rPr>
          <w:rFonts w:cs="Times New Roman"/>
        </w:rPr>
        <w:t>deteksi kesalahan</w:t>
      </w:r>
      <w:r w:rsidR="007D27C6">
        <w:rPr>
          <w:rFonts w:cs="Times New Roman"/>
          <w:i/>
          <w:iCs/>
        </w:rPr>
        <w:t xml:space="preserve"> </w:t>
      </w:r>
      <w:r w:rsidR="007D27C6">
        <w:rPr>
          <w:rFonts w:cs="Times New Roman"/>
        </w:rPr>
        <w:t>dapat dilakukan sembari pabrik beroperasi, sehingga cocok untuk diterapkan apabila pabrik belum memiliki kumpulan data.</w:t>
      </w:r>
      <w:r w:rsidR="00190129">
        <w:rPr>
          <w:rFonts w:cs="Times New Roman"/>
        </w:rPr>
        <w:t xml:space="preserve"> </w:t>
      </w:r>
      <w:r w:rsidR="007D27C6">
        <w:rPr>
          <w:rFonts w:cs="Times New Roman"/>
        </w:rPr>
        <w:t xml:space="preserve">Metode yang dirancang akan menggunakan </w:t>
      </w:r>
      <w:r w:rsidR="00B938D6">
        <w:rPr>
          <w:rFonts w:cs="Times New Roman"/>
        </w:rPr>
        <w:t xml:space="preserve">data referensi dan </w:t>
      </w:r>
      <w:r w:rsidR="00433840">
        <w:rPr>
          <w:rFonts w:cs="Times New Roman"/>
        </w:rPr>
        <w:t>penyangga</w:t>
      </w:r>
      <w:r w:rsidR="00B938D6">
        <w:rPr>
          <w:rFonts w:cs="Times New Roman"/>
        </w:rPr>
        <w:t xml:space="preserve">, </w:t>
      </w:r>
      <w:r w:rsidR="00AD4A14">
        <w:rPr>
          <w:rFonts w:cs="Times New Roman"/>
        </w:rPr>
        <w:t>yang mana</w:t>
      </w:r>
      <w:r w:rsidR="00B938D6">
        <w:rPr>
          <w:rFonts w:cs="Times New Roman"/>
        </w:rPr>
        <w:t xml:space="preserve"> data referensi adalah </w:t>
      </w:r>
      <w:r w:rsidR="007D27C6" w:rsidRPr="00B938D6">
        <w:rPr>
          <w:rFonts w:cs="Times New Roman"/>
        </w:rPr>
        <w:t>sampel</w:t>
      </w:r>
      <w:r w:rsidR="007D27C6">
        <w:rPr>
          <w:rFonts w:cs="Times New Roman"/>
        </w:rPr>
        <w:t xml:space="preserve">-sampel pertama dalam jumlah yang telah ditentukan sebelumnya </w:t>
      </w:r>
      <w:r w:rsidR="00B938D6">
        <w:rPr>
          <w:rFonts w:cs="Times New Roman"/>
        </w:rPr>
        <w:t>sebagai</w:t>
      </w:r>
      <w:r w:rsidR="007D27C6">
        <w:rPr>
          <w:rFonts w:cs="Times New Roman"/>
        </w:rPr>
        <w:t xml:space="preserve"> acuan data normal bagi program</w:t>
      </w:r>
      <w:r w:rsidR="00B938D6">
        <w:rPr>
          <w:rFonts w:cs="Times New Roman"/>
        </w:rPr>
        <w:t xml:space="preserve">, dan data </w:t>
      </w:r>
      <w:r w:rsidR="00433840">
        <w:rPr>
          <w:rFonts w:cs="Times New Roman"/>
        </w:rPr>
        <w:t xml:space="preserve">penyangga </w:t>
      </w:r>
      <w:r w:rsidR="00B938D6">
        <w:rPr>
          <w:rFonts w:cs="Times New Roman"/>
        </w:rPr>
        <w:t>berisi sampel yang masuk setelahnya.</w:t>
      </w:r>
      <w:r w:rsidR="006A5382">
        <w:rPr>
          <w:rFonts w:cs="Times New Roman"/>
        </w:rPr>
        <w:t xml:space="preserve"> </w:t>
      </w:r>
      <w:r w:rsidR="00B938D6">
        <w:rPr>
          <w:rFonts w:cs="Times New Roman"/>
        </w:rPr>
        <w:t xml:space="preserve">Digunakan </w:t>
      </w:r>
      <w:r w:rsidR="006A5382">
        <w:rPr>
          <w:rFonts w:cs="Times New Roman"/>
        </w:rPr>
        <w:t>metode KFDA</w:t>
      </w:r>
      <w:r w:rsidR="00CF4AE9">
        <w:rPr>
          <w:rFonts w:cs="Times New Roman"/>
        </w:rPr>
        <w:t xml:space="preserve"> untuk </w:t>
      </w:r>
    </w:p>
    <w:p w14:paraId="4E28432E" w14:textId="37644307" w:rsidR="007A72B8" w:rsidRPr="007A72B8" w:rsidRDefault="000F17D4" w:rsidP="000F17D4">
      <w:pPr>
        <w:spacing w:after="0" w:line="240" w:lineRule="auto"/>
        <w:rPr>
          <w:rFonts w:cs="Times New Roman"/>
        </w:rPr>
      </w:pPr>
      <w:r w:rsidRPr="000F17D4">
        <w:rPr>
          <w:rFonts w:cs="Times New Roman"/>
        </w:rPr>
        <w:t>pra-pemrosesan</w:t>
      </w:r>
      <w:r w:rsidR="006A5382">
        <w:rPr>
          <w:rFonts w:cs="Times New Roman"/>
        </w:rPr>
        <w:t xml:space="preserve">, </w:t>
      </w:r>
      <w:r w:rsidR="00CF4AE9">
        <w:rPr>
          <w:rFonts w:cs="Times New Roman"/>
        </w:rPr>
        <w:t xml:space="preserve">dan </w:t>
      </w:r>
      <w:r>
        <w:rPr>
          <w:rFonts w:cs="Times New Roman"/>
        </w:rPr>
        <w:t>k</w:t>
      </w:r>
      <w:r w:rsidR="006A5382">
        <w:rPr>
          <w:rFonts w:cs="Times New Roman"/>
          <w:i/>
          <w:iCs/>
        </w:rPr>
        <w:t>-means</w:t>
      </w:r>
      <w:r w:rsidR="00CF4AE9">
        <w:rPr>
          <w:rFonts w:cs="Times New Roman"/>
        </w:rPr>
        <w:t xml:space="preserve"> untuk </w:t>
      </w:r>
      <w:r w:rsidR="00B70B4C">
        <w:rPr>
          <w:rFonts w:cs="Times New Roman"/>
        </w:rPr>
        <w:t>pengelompokan</w:t>
      </w:r>
      <w:r w:rsidR="002E6FE7">
        <w:rPr>
          <w:rFonts w:cs="Times New Roman"/>
          <w:i/>
          <w:iCs/>
        </w:rPr>
        <w:t xml:space="preserve"> </w:t>
      </w:r>
      <w:r w:rsidR="002E6FE7">
        <w:rPr>
          <w:rFonts w:cs="Times New Roman"/>
        </w:rPr>
        <w:t xml:space="preserve">yang dilanjutkan oleh </w:t>
      </w:r>
      <w:r w:rsidR="006A5382">
        <w:rPr>
          <w:rFonts w:cs="Times New Roman"/>
        </w:rPr>
        <w:t xml:space="preserve">SVM </w:t>
      </w:r>
      <w:r w:rsidR="002E6FE7">
        <w:rPr>
          <w:rFonts w:cs="Times New Roman"/>
        </w:rPr>
        <w:t xml:space="preserve">untuk </w:t>
      </w:r>
      <w:r w:rsidR="00B031D0">
        <w:rPr>
          <w:rFonts w:cs="Times New Roman"/>
        </w:rPr>
        <w:t>klasifikasi</w:t>
      </w:r>
      <w:r w:rsidR="006A5382">
        <w:rPr>
          <w:rFonts w:cs="Times New Roman"/>
        </w:rPr>
        <w:t>.</w:t>
      </w:r>
      <w:r w:rsidR="007A72B8">
        <w:rPr>
          <w:rFonts w:cs="Times New Roman"/>
        </w:rPr>
        <w:t xml:space="preserve"> </w:t>
      </w:r>
      <w:r w:rsidR="007A72B8" w:rsidRPr="007A72B8">
        <w:rPr>
          <w:rFonts w:cs="Times New Roman"/>
        </w:rPr>
        <w:t xml:space="preserve">Berdasarkan data latih, program dibangun dengan parameter yakni ukuran data referensi sebesar 150 sampel, ukuran penyangga sebesar 50, dan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-5</w:t>
      </w:r>
      <w:r w:rsidR="007A72B8">
        <w:rPr>
          <w:rFonts w:cs="Times New Roman"/>
        </w:rPr>
        <w:t>.</w:t>
      </w:r>
      <w:r w:rsidR="007A72B8" w:rsidRPr="007A72B8">
        <w:rPr>
          <w:rFonts w:cs="Times New Roman"/>
        </w:rPr>
        <w:t xml:space="preserve"> </w:t>
      </w:r>
      <w:r w:rsidR="007A72B8">
        <w:rPr>
          <w:rFonts w:cs="Times New Roman"/>
        </w:rPr>
        <w:t xml:space="preserve">Didapatkan hasil bahwa perlu dilakukan penyesuaian parameter terlebih dahulu agar didapatkan hasil yang optimum. </w:t>
      </w:r>
      <w:r w:rsidR="007A72B8" w:rsidRPr="007A72B8">
        <w:rPr>
          <w:rFonts w:cs="Times New Roman"/>
        </w:rPr>
        <w:t xml:space="preserve">Pada pengujian menggunakan data latih, parameter disesuaikan sehingga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-4</w:t>
      </w:r>
      <w:r w:rsidR="007A72B8">
        <w:rPr>
          <w:rFonts w:cs="Times New Roman"/>
        </w:rPr>
        <w:t xml:space="preserve">, sedangkan pada data validasi, parameter disesuaikan sehingga ukuran data referensi sebesar 350 sampel dan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w:t>
      </w:r>
      <w:r w:rsidR="007A72B8">
        <w:rPr>
          <w:rFonts w:cs="Times New Roman"/>
          <w:vertAlign w:val="superscript"/>
        </w:rPr>
        <w:t>3</w:t>
      </w:r>
      <w:r w:rsidR="007A72B8">
        <w:rPr>
          <w:rFonts w:cs="Times New Roman"/>
        </w:rPr>
        <w:t>. Dengan penyesuaian parameter, deteksi kesalahan dapat dilakukan pada kedua data.</w:t>
      </w:r>
    </w:p>
    <w:p w14:paraId="5841D54E" w14:textId="1C6C458D" w:rsidR="00AE3406" w:rsidRPr="00944E0B" w:rsidRDefault="00363AA7">
      <w:pPr>
        <w:spacing w:line="240" w:lineRule="auto"/>
        <w:rPr>
          <w:rFonts w:cs="Times New Roman"/>
        </w:rPr>
      </w:pPr>
      <w:r w:rsidRPr="00944E0B">
        <w:rPr>
          <w:rFonts w:cs="Times New Roman"/>
          <w:b/>
          <w:i/>
        </w:rPr>
        <w:t>Kata kunci</w:t>
      </w:r>
      <w:r w:rsidRPr="00944E0B">
        <w:rPr>
          <w:rFonts w:cs="Times New Roman"/>
        </w:rPr>
        <w:t xml:space="preserve">: </w:t>
      </w:r>
      <w:bookmarkStart w:id="10" w:name="_Hlk490571614"/>
      <w:r w:rsidRPr="00944E0B">
        <w:rPr>
          <w:rFonts w:cs="Times New Roman"/>
        </w:rPr>
        <w:t xml:space="preserve">deteksi kesalahan,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Pr="00944E0B">
        <w:rPr>
          <w:rFonts w:cs="Times New Roman"/>
        </w:rPr>
        <w:t xml:space="preserve">, </w:t>
      </w:r>
      <w:bookmarkEnd w:id="10"/>
      <w:r w:rsidR="00F94BC3" w:rsidRPr="007337FC">
        <w:rPr>
          <w:rFonts w:cs="Times New Roman"/>
          <w:i/>
          <w:iCs/>
        </w:rPr>
        <w:t>on-the-fly learning</w:t>
      </w:r>
    </w:p>
    <w:p w14:paraId="70A0F510" w14:textId="19CA53AA" w:rsidR="00AE3406" w:rsidRPr="00944E0B" w:rsidRDefault="00363AA7">
      <w:pPr>
        <w:spacing w:line="240" w:lineRule="auto"/>
        <w:rPr>
          <w:rFonts w:cs="Times New Roman"/>
        </w:rPr>
      </w:pPr>
      <w:r w:rsidRPr="00944E0B">
        <w:rPr>
          <w:rFonts w:cs="Times New Roman"/>
        </w:rPr>
        <w:t xml:space="preserve">Pembimbing Utama </w:t>
      </w:r>
      <w:r w:rsidRPr="00944E0B">
        <w:rPr>
          <w:rFonts w:cs="Times New Roman"/>
        </w:rPr>
        <w:tab/>
      </w:r>
      <w:r w:rsidRPr="00944E0B">
        <w:rPr>
          <w:rFonts w:cs="Times New Roman"/>
        </w:rPr>
        <w:tab/>
        <w:t xml:space="preserve">: </w:t>
      </w:r>
      <w:r w:rsidR="000A2BC7" w:rsidRPr="000A2BC7">
        <w:rPr>
          <w:rFonts w:cs="Times New Roman"/>
          <w:szCs w:val="24"/>
        </w:rPr>
        <w:t>Dr.-Ing. Awang Noor Indra Wardana, S.T., M.T., M.Sc.</w:t>
      </w:r>
    </w:p>
    <w:p w14:paraId="0BBB327A" w14:textId="461FD9F4" w:rsidR="00F94BC3" w:rsidRPr="00944E0B" w:rsidRDefault="00363AA7" w:rsidP="00F94BC3">
      <w:pPr>
        <w:spacing w:line="360" w:lineRule="auto"/>
        <w:rPr>
          <w:rFonts w:cs="Times New Roman"/>
        </w:rPr>
      </w:pPr>
      <w:r w:rsidRPr="00944E0B">
        <w:rPr>
          <w:rFonts w:cs="Times New Roman"/>
        </w:rPr>
        <w:t xml:space="preserve">Pembimbing Pendamping </w:t>
      </w:r>
      <w:r w:rsidRPr="00944E0B">
        <w:rPr>
          <w:rFonts w:cs="Times New Roman"/>
        </w:rPr>
        <w:tab/>
        <w:t>:</w:t>
      </w:r>
      <w:r w:rsidR="00F94BC3" w:rsidRPr="00F94BC3">
        <w:rPr>
          <w:rFonts w:cs="Times New Roman"/>
        </w:rPr>
        <w:t xml:space="preserve"> </w:t>
      </w:r>
      <w:r w:rsidR="00F94BC3">
        <w:rPr>
          <w:rFonts w:cs="Times New Roman"/>
        </w:rPr>
        <w:t>Nopriadi, S.T., M.Sc., Ph.D.</w:t>
      </w:r>
    </w:p>
    <w:p w14:paraId="45AF05EC" w14:textId="278C22CD" w:rsidR="00AE3406" w:rsidRPr="00944E0B" w:rsidRDefault="00AE3406" w:rsidP="00F94BC3">
      <w:pPr>
        <w:spacing w:line="240" w:lineRule="auto"/>
        <w:rPr>
          <w:rFonts w:cs="Times New Roman"/>
        </w:rPr>
        <w:sectPr w:rsidR="00AE3406" w:rsidRPr="00944E0B">
          <w:pgSz w:w="11906" w:h="16838"/>
          <w:pgMar w:top="2268" w:right="1701" w:bottom="1701" w:left="2268" w:header="720" w:footer="720" w:gutter="0"/>
          <w:pgNumType w:fmt="lowerRoman"/>
          <w:cols w:space="720"/>
          <w:docGrid w:linePitch="360"/>
        </w:sectPr>
      </w:pPr>
    </w:p>
    <w:p w14:paraId="6FF3D9B8" w14:textId="5DB50B2F" w:rsidR="00AE3406" w:rsidRPr="003D384F" w:rsidRDefault="00363AA7" w:rsidP="00354865">
      <w:pPr>
        <w:pStyle w:val="Heading1"/>
        <w:numPr>
          <w:ilvl w:val="0"/>
          <w:numId w:val="0"/>
        </w:numPr>
        <w:jc w:val="both"/>
        <w:rPr>
          <w:rFonts w:cs="Times New Roman"/>
          <w:color w:val="FFFFFF" w:themeColor="background1"/>
          <w:sz w:val="12"/>
        </w:rPr>
      </w:pPr>
      <w:bookmarkStart w:id="11" w:name="_Toc61463416"/>
      <w:r w:rsidRPr="00EE2A49">
        <w:rPr>
          <w:rFonts w:cs="Times New Roman"/>
          <w:color w:val="FFFFFF" w:themeColor="background1"/>
          <w:szCs w:val="24"/>
        </w:rPr>
        <w:lastRenderedPageBreak/>
        <w:t>ABSTRACT</w:t>
      </w:r>
      <w:bookmarkEnd w:id="11"/>
    </w:p>
    <w:p w14:paraId="10BD3516" w14:textId="640F5851" w:rsidR="00F94BC3" w:rsidRPr="008C5766" w:rsidRDefault="00F94BC3">
      <w:pPr>
        <w:spacing w:line="240" w:lineRule="auto"/>
        <w:jc w:val="center"/>
        <w:rPr>
          <w:rFonts w:cs="Times New Roman"/>
          <w:b/>
        </w:rPr>
      </w:pPr>
      <w:r>
        <w:rPr>
          <w:rFonts w:cs="Times New Roman"/>
          <w:b/>
        </w:rPr>
        <w:t>Implementation of Support Vector Machines-Based</w:t>
      </w:r>
      <w:r w:rsidR="00CD39E8" w:rsidRPr="00CD39E8">
        <w:rPr>
          <w:rFonts w:cs="Times New Roman"/>
          <w:b/>
        </w:rPr>
        <w:t xml:space="preserve"> </w:t>
      </w:r>
      <w:r w:rsidR="00CD39E8" w:rsidRPr="008C5766">
        <w:rPr>
          <w:rFonts w:cs="Times New Roman"/>
          <w:b/>
        </w:rPr>
        <w:t>Fault Detection</w:t>
      </w:r>
      <w:r w:rsidR="00CD39E8">
        <w:rPr>
          <w:rFonts w:cs="Times New Roman"/>
          <w:b/>
        </w:rPr>
        <w:t xml:space="preserve"> Using</w:t>
      </w:r>
      <w:r>
        <w:rPr>
          <w:rFonts w:cs="Times New Roman"/>
          <w:b/>
        </w:rPr>
        <w:t xml:space="preserve"> On</w:t>
      </w:r>
      <w:r w:rsidR="007751C5">
        <w:rPr>
          <w:rFonts w:cs="Times New Roman"/>
          <w:b/>
        </w:rPr>
        <w:t>-</w:t>
      </w:r>
      <w:r>
        <w:rPr>
          <w:rFonts w:cs="Times New Roman"/>
          <w:b/>
        </w:rPr>
        <w:t>The</w:t>
      </w:r>
      <w:r w:rsidR="007751C5">
        <w:rPr>
          <w:rFonts w:cs="Times New Roman"/>
          <w:b/>
        </w:rPr>
        <w:t>-</w:t>
      </w:r>
      <w:r>
        <w:rPr>
          <w:rFonts w:cs="Times New Roman"/>
          <w:b/>
        </w:rPr>
        <w:t xml:space="preserve">Fly Semi-Supervised Learning Method </w:t>
      </w:r>
      <w:r w:rsidR="001815ED">
        <w:rPr>
          <w:rFonts w:cs="Times New Roman"/>
          <w:b/>
        </w:rPr>
        <w:t>On</w:t>
      </w:r>
      <w:r w:rsidR="00CA5FBC">
        <w:rPr>
          <w:rFonts w:cs="Times New Roman"/>
          <w:b/>
        </w:rPr>
        <w:t xml:space="preserve"> </w:t>
      </w:r>
      <w:r>
        <w:rPr>
          <w:rFonts w:cs="Times New Roman"/>
          <w:b/>
        </w:rPr>
        <w:t>Chemical Plant</w:t>
      </w:r>
      <w:r w:rsidR="008C5766">
        <w:rPr>
          <w:rFonts w:cs="Times New Roman"/>
          <w:b/>
        </w:rPr>
        <w:t xml:space="preserve"> </w:t>
      </w:r>
    </w:p>
    <w:p w14:paraId="50180AD6" w14:textId="77777777" w:rsidR="00AE3406" w:rsidRPr="00944E0B" w:rsidRDefault="00363AA7">
      <w:pPr>
        <w:spacing w:line="240" w:lineRule="auto"/>
        <w:jc w:val="center"/>
        <w:rPr>
          <w:rFonts w:cs="Times New Roman"/>
        </w:rPr>
      </w:pPr>
      <w:r w:rsidRPr="00944E0B">
        <w:rPr>
          <w:rFonts w:cs="Times New Roman"/>
        </w:rPr>
        <w:t>by</w:t>
      </w:r>
    </w:p>
    <w:p w14:paraId="4564814B" w14:textId="77777777" w:rsidR="00AE3406" w:rsidRPr="00944E0B" w:rsidRDefault="00363AA7">
      <w:pPr>
        <w:spacing w:line="240" w:lineRule="auto"/>
        <w:jc w:val="center"/>
        <w:rPr>
          <w:rFonts w:cs="Times New Roman"/>
        </w:rPr>
      </w:pPr>
      <w:r w:rsidRPr="00944E0B">
        <w:rPr>
          <w:rFonts w:cs="Times New Roman"/>
        </w:rPr>
        <w:t>Reza Andriady</w:t>
      </w:r>
    </w:p>
    <w:p w14:paraId="3BC0F403" w14:textId="77777777" w:rsidR="00AE3406" w:rsidRPr="00944E0B" w:rsidRDefault="00363AA7">
      <w:pPr>
        <w:spacing w:line="240" w:lineRule="auto"/>
        <w:jc w:val="center"/>
        <w:rPr>
          <w:rFonts w:cs="Times New Roman"/>
        </w:rPr>
      </w:pPr>
      <w:r w:rsidRPr="00944E0B">
        <w:rPr>
          <w:rFonts w:cs="Times New Roman"/>
        </w:rPr>
        <w:t>16/399962/TK/44976</w:t>
      </w:r>
    </w:p>
    <w:p w14:paraId="745DE1CA" w14:textId="77777777" w:rsidR="00AE3406" w:rsidRPr="00944E0B" w:rsidRDefault="00AE3406">
      <w:pPr>
        <w:spacing w:line="240" w:lineRule="auto"/>
        <w:jc w:val="center"/>
        <w:rPr>
          <w:rFonts w:cs="Times New Roman"/>
        </w:rPr>
      </w:pPr>
    </w:p>
    <w:p w14:paraId="50AC0642" w14:textId="766BCF19" w:rsidR="00AE3406" w:rsidRPr="00760866" w:rsidRDefault="00363AA7">
      <w:pPr>
        <w:spacing w:line="240" w:lineRule="auto"/>
        <w:jc w:val="center"/>
        <w:rPr>
          <w:rFonts w:cs="Times New Roman"/>
          <w:color w:val="C00000"/>
        </w:rPr>
      </w:pPr>
      <w:r w:rsidRPr="009D08F0">
        <w:rPr>
          <w:rFonts w:cs="Times New Roman"/>
        </w:rPr>
        <w:t xml:space="preserve">Submitted to the Departement of Nuclear Engineering and Engineering Physics </w:t>
      </w:r>
      <w:r w:rsidRPr="00760866">
        <w:rPr>
          <w:rFonts w:cs="Times New Roman"/>
          <w:color w:val="C00000"/>
        </w:rPr>
        <w:t xml:space="preserve">Faculty of Engineering Universitas Gadjah Mada on </w:t>
      </w:r>
      <w:r w:rsidRPr="00760866">
        <w:rPr>
          <w:rFonts w:cs="Times New Roman"/>
          <w:i/>
          <w:color w:val="C00000"/>
        </w:rPr>
        <w:t>Month Date, year</w:t>
      </w:r>
      <w:r w:rsidRPr="00760866">
        <w:rPr>
          <w:rFonts w:cs="Times New Roman"/>
          <w:color w:val="C00000"/>
        </w:rPr>
        <w:br/>
      </w:r>
      <w:r w:rsidRPr="003D384F">
        <w:rPr>
          <w:rFonts w:cs="Times New Roman"/>
        </w:rPr>
        <w:t xml:space="preserve">in partial fulfillment of the requirement for the Degree of </w:t>
      </w:r>
      <w:r w:rsidRPr="003D384F">
        <w:rPr>
          <w:rFonts w:cs="Times New Roman"/>
        </w:rPr>
        <w:br/>
        <w:t>Bachelor of Engineering in Engineering</w:t>
      </w:r>
      <w:r w:rsidR="00354865">
        <w:rPr>
          <w:rFonts w:cs="Times New Roman"/>
        </w:rPr>
        <w:t xml:space="preserve"> Physics</w:t>
      </w:r>
    </w:p>
    <w:p w14:paraId="7278DFD3" w14:textId="77777777" w:rsidR="00AE3406" w:rsidRPr="00944E0B" w:rsidRDefault="00AE3406">
      <w:pPr>
        <w:spacing w:line="240" w:lineRule="auto"/>
        <w:jc w:val="center"/>
        <w:rPr>
          <w:rFonts w:cs="Times New Roman"/>
          <w:b/>
        </w:rPr>
      </w:pPr>
    </w:p>
    <w:p w14:paraId="16CBD29E" w14:textId="0780D314" w:rsidR="00AE3406" w:rsidRPr="00944E0B" w:rsidRDefault="00363AA7">
      <w:pPr>
        <w:spacing w:line="240" w:lineRule="auto"/>
        <w:jc w:val="center"/>
        <w:rPr>
          <w:rFonts w:cs="Times New Roman"/>
        </w:rPr>
      </w:pPr>
      <w:r w:rsidRPr="00944E0B">
        <w:rPr>
          <w:rFonts w:cs="Times New Roman"/>
          <w:b/>
        </w:rPr>
        <w:t>ABSTRAC</w:t>
      </w:r>
      <w:r w:rsidR="00A46BB4">
        <w:rPr>
          <w:rFonts w:cs="Times New Roman"/>
          <w:b/>
        </w:rPr>
        <w:t>T</w:t>
      </w:r>
    </w:p>
    <w:p w14:paraId="7D4692A6" w14:textId="4C9198BF" w:rsidR="00976994" w:rsidRPr="00976994" w:rsidRDefault="003B132D" w:rsidP="007A72B8">
      <w:pPr>
        <w:spacing w:after="0" w:line="240" w:lineRule="auto"/>
        <w:ind w:firstLine="720"/>
        <w:rPr>
          <w:rFonts w:cs="Times New Roman"/>
        </w:rPr>
      </w:pPr>
      <w:bookmarkStart w:id="12" w:name="_Hlk490571188"/>
      <w:r>
        <w:rPr>
          <w:rFonts w:cs="Times New Roman"/>
        </w:rPr>
        <w:t>A typical data-driven fault detection strategy on chemical plants is to train the model using collected process data under normal and</w:t>
      </w:r>
      <w:r>
        <w:rPr>
          <w:rFonts w:cs="Times New Roman"/>
          <w:i/>
          <w:iCs/>
        </w:rPr>
        <w:t xml:space="preserve"> </w:t>
      </w:r>
      <w:r>
        <w:rPr>
          <w:rFonts w:cs="Times New Roman"/>
        </w:rPr>
        <w:t>faulty conditions, which were labeled accordingly by experts. This research tries to design and evaluate a fault detection method’s performance u</w:t>
      </w:r>
      <w:r w:rsidRPr="006B16E8">
        <w:rPr>
          <w:rFonts w:cs="Times New Roman"/>
        </w:rPr>
        <w:t xml:space="preserve">sing </w:t>
      </w:r>
      <w:r>
        <w:rPr>
          <w:rFonts w:cs="Times New Roman"/>
        </w:rPr>
        <w:t>o</w:t>
      </w:r>
      <w:r w:rsidRPr="006B16E8">
        <w:rPr>
          <w:rFonts w:cs="Times New Roman"/>
        </w:rPr>
        <w:t>n-</w:t>
      </w:r>
      <w:r>
        <w:rPr>
          <w:rFonts w:cs="Times New Roman"/>
        </w:rPr>
        <w:t>t</w:t>
      </w:r>
      <w:r w:rsidRPr="006B16E8">
        <w:rPr>
          <w:rFonts w:cs="Times New Roman"/>
        </w:rPr>
        <w:t>he-</w:t>
      </w:r>
      <w:r>
        <w:rPr>
          <w:rFonts w:cs="Times New Roman"/>
        </w:rPr>
        <w:t>f</w:t>
      </w:r>
      <w:r w:rsidRPr="006B16E8">
        <w:rPr>
          <w:rFonts w:cs="Times New Roman"/>
        </w:rPr>
        <w:t>ly</w:t>
      </w:r>
      <w:r>
        <w:rPr>
          <w:rFonts w:cs="Times New Roman"/>
        </w:rPr>
        <w:t xml:space="preserve"> se</w:t>
      </w:r>
      <w:r w:rsidRPr="006B16E8">
        <w:rPr>
          <w:rFonts w:cs="Times New Roman"/>
        </w:rPr>
        <w:t>mi-</w:t>
      </w:r>
      <w:r>
        <w:rPr>
          <w:rFonts w:cs="Times New Roman"/>
        </w:rPr>
        <w:t>s</w:t>
      </w:r>
      <w:r w:rsidRPr="006B16E8">
        <w:rPr>
          <w:rFonts w:cs="Times New Roman"/>
        </w:rPr>
        <w:t xml:space="preserve">upervised </w:t>
      </w:r>
      <w:r>
        <w:rPr>
          <w:rFonts w:cs="Times New Roman"/>
        </w:rPr>
        <w:t>l</w:t>
      </w:r>
      <w:r w:rsidRPr="006B16E8">
        <w:rPr>
          <w:rFonts w:cs="Times New Roman"/>
        </w:rPr>
        <w:t>earning</w:t>
      </w:r>
      <w:r>
        <w:rPr>
          <w:rFonts w:cs="Times New Roman"/>
        </w:rPr>
        <w:t xml:space="preserve">, so that the model training can be done simultaneously as the plant operates, fit for a plant not having a large labeled process data. The designed method uses reference and buffer data. Reference data are first samples with predetermined size, used to refer normal data to the method, whereas buffer data are samples collected after. Methods used are KFDA for </w:t>
      </w:r>
      <w:r w:rsidRPr="00B031D0">
        <w:rPr>
          <w:rFonts w:cs="Times New Roman"/>
        </w:rPr>
        <w:t>pre-processing</w:t>
      </w:r>
      <w:r>
        <w:rPr>
          <w:rFonts w:cs="Times New Roman"/>
        </w:rPr>
        <w:t xml:space="preserve">, </w:t>
      </w:r>
      <w:r w:rsidRPr="00B031D0">
        <w:rPr>
          <w:rFonts w:cs="Times New Roman"/>
        </w:rPr>
        <w:t>k</w:t>
      </w:r>
      <w:r>
        <w:rPr>
          <w:rFonts w:cs="Times New Roman"/>
          <w:i/>
          <w:iCs/>
        </w:rPr>
        <w:t>-</w:t>
      </w:r>
      <w:r w:rsidRPr="00B031D0">
        <w:rPr>
          <w:rFonts w:cs="Times New Roman"/>
        </w:rPr>
        <w:t>means</w:t>
      </w:r>
      <w:r>
        <w:rPr>
          <w:rFonts w:cs="Times New Roman"/>
          <w:i/>
          <w:iCs/>
        </w:rPr>
        <w:t xml:space="preserve"> </w:t>
      </w:r>
      <w:r>
        <w:rPr>
          <w:rFonts w:cs="Times New Roman"/>
        </w:rPr>
        <w:t xml:space="preserve">for </w:t>
      </w:r>
      <w:r>
        <w:rPr>
          <w:rFonts w:cs="Times New Roman"/>
          <w:i/>
          <w:iCs/>
        </w:rPr>
        <w:t>clustering</w:t>
      </w:r>
      <w:r>
        <w:rPr>
          <w:rFonts w:cs="Times New Roman"/>
        </w:rPr>
        <w:t xml:space="preserve">, and SVM for </w:t>
      </w:r>
      <w:r w:rsidRPr="00B031D0">
        <w:rPr>
          <w:rFonts w:cs="Times New Roman"/>
        </w:rPr>
        <w:t>classification</w:t>
      </w:r>
      <w:r>
        <w:rPr>
          <w:rFonts w:cs="Times New Roman"/>
        </w:rPr>
        <w:t xml:space="preserve">. From the training data used, values for </w:t>
      </w:r>
      <w:r w:rsidRPr="00B031D0">
        <w:rPr>
          <w:rFonts w:cs="Times New Roman"/>
        </w:rPr>
        <w:t>parameters</w:t>
      </w:r>
      <w:r>
        <w:rPr>
          <w:rFonts w:cs="Times New Roman"/>
        </w:rPr>
        <w:t xml:space="preserve"> were chosen: 150 as reference size, 50 as buffer size, and 5x10</w:t>
      </w:r>
      <w:r w:rsidR="00190129">
        <w:rPr>
          <w:rFonts w:cs="Times New Roman"/>
          <w:vertAlign w:val="superscript"/>
        </w:rPr>
        <w:t>-5</w:t>
      </w:r>
      <w:r>
        <w:rPr>
          <w:rFonts w:cs="Times New Roman"/>
        </w:rPr>
        <w:t xml:space="preserve"> for </w:t>
      </w:r>
      <w:r>
        <w:rPr>
          <w:rFonts w:eastAsia="Calibri" w:cs="Times New Roman"/>
          <w:lang w:val="de-DE"/>
        </w:rPr>
        <w:t>γ</w:t>
      </w:r>
      <w:r>
        <w:rPr>
          <w:rFonts w:cs="Times New Roman"/>
        </w:rPr>
        <w:t xml:space="preserve">. </w:t>
      </w:r>
      <w:r w:rsidR="007A72B8">
        <w:rPr>
          <w:rFonts w:cs="Times New Roman"/>
        </w:rPr>
        <w:t xml:space="preserve">It was found that parameters should be tuned according to the data to yield optimum results, parameters were tuned for training data with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4 </w:t>
      </w:r>
      <w:r w:rsidR="007A72B8">
        <w:rPr>
          <w:rFonts w:cs="Times New Roman"/>
        </w:rPr>
        <w:t xml:space="preserve">as </w:t>
      </w:r>
      <w:r w:rsidR="007A72B8" w:rsidRPr="007A72B8">
        <w:rPr>
          <w:rFonts w:eastAsia="Calibri" w:cs="Times New Roman"/>
          <w:lang w:val="de-DE"/>
        </w:rPr>
        <w:t>γ</w:t>
      </w:r>
      <w:r w:rsidR="007A72B8">
        <w:rPr>
          <w:rFonts w:cs="Times New Roman"/>
        </w:rPr>
        <w:t>, and for validation data with 350 as reference size</w:t>
      </w:r>
      <w:r w:rsidR="007A72B8" w:rsidRPr="007A72B8">
        <w:rPr>
          <w:rFonts w:cs="Times New Roman"/>
        </w:rPr>
        <w:t xml:space="preserve"> </w:t>
      </w:r>
      <w:r w:rsidR="007A72B8">
        <w:rPr>
          <w:rFonts w:cs="Times New Roman"/>
        </w:rPr>
        <w:t xml:space="preserve">and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3 </w:t>
      </w:r>
      <w:r w:rsidR="007A72B8">
        <w:rPr>
          <w:rFonts w:cs="Times New Roman"/>
        </w:rPr>
        <w:t xml:space="preserve">as </w:t>
      </w:r>
      <w:r w:rsidR="007A72B8" w:rsidRPr="007A72B8">
        <w:rPr>
          <w:rFonts w:eastAsia="Calibri" w:cs="Times New Roman"/>
          <w:lang w:val="de-DE"/>
        </w:rPr>
        <w:t>γ</w:t>
      </w:r>
      <w:r w:rsidR="007A72B8">
        <w:rPr>
          <w:rFonts w:eastAsia="Calibri" w:cs="Times New Roman"/>
          <w:lang w:val="de-DE"/>
        </w:rPr>
        <w:t>. After parameters were tuned, the program succeeded in detecting faults on both dataset.</w:t>
      </w:r>
    </w:p>
    <w:bookmarkEnd w:id="12"/>
    <w:p w14:paraId="491A75AE" w14:textId="64BB9AF3" w:rsidR="00AE3406" w:rsidRPr="00944E0B" w:rsidRDefault="00363AA7" w:rsidP="003B132D">
      <w:pPr>
        <w:spacing w:after="0" w:line="240" w:lineRule="auto"/>
        <w:rPr>
          <w:rFonts w:cs="Times New Roman"/>
        </w:rPr>
      </w:pPr>
      <w:r w:rsidRPr="00944E0B">
        <w:rPr>
          <w:rFonts w:cs="Times New Roman"/>
          <w:b/>
          <w:i/>
        </w:rPr>
        <w:t>Keywords</w:t>
      </w:r>
      <w:r w:rsidRPr="00944E0B">
        <w:rPr>
          <w:rFonts w:cs="Times New Roman"/>
        </w:rPr>
        <w:t xml:space="preserve">: </w:t>
      </w:r>
      <w:bookmarkStart w:id="13" w:name="_Hlk60090951"/>
      <w:r w:rsidRPr="00EC045B">
        <w:rPr>
          <w:rFonts w:cs="Times New Roman"/>
        </w:rPr>
        <w:t xml:space="preserve">fault detection, support vector machines, </w:t>
      </w:r>
      <w:r w:rsidR="00F94BC3" w:rsidRPr="00EC045B">
        <w:rPr>
          <w:rFonts w:cs="Times New Roman"/>
        </w:rPr>
        <w:t>semi-supervised learning, on-the-fly learning</w:t>
      </w:r>
      <w:bookmarkEnd w:id="13"/>
    </w:p>
    <w:p w14:paraId="172176AB" w14:textId="77777777" w:rsidR="00AE3406" w:rsidRPr="00944E0B" w:rsidRDefault="00AE3406">
      <w:pPr>
        <w:spacing w:line="240" w:lineRule="auto"/>
        <w:rPr>
          <w:rFonts w:cs="Times New Roman"/>
        </w:rPr>
      </w:pPr>
    </w:p>
    <w:p w14:paraId="79D24B85" w14:textId="327608EC" w:rsidR="00AE3406" w:rsidRPr="00944E0B" w:rsidRDefault="00363AA7">
      <w:pPr>
        <w:spacing w:line="240" w:lineRule="auto"/>
        <w:rPr>
          <w:rFonts w:cs="Times New Roman"/>
        </w:rPr>
      </w:pPr>
      <w:r w:rsidRPr="00944E0B">
        <w:rPr>
          <w:rFonts w:cs="Times New Roman"/>
        </w:rPr>
        <w:t>Supervisor</w:t>
      </w:r>
      <w:r w:rsidRPr="00944E0B">
        <w:rPr>
          <w:rFonts w:cs="Times New Roman"/>
        </w:rPr>
        <w:tab/>
        <w:t xml:space="preserve">: </w:t>
      </w:r>
      <w:r w:rsidR="000A2BC7" w:rsidRPr="000A2BC7">
        <w:rPr>
          <w:rFonts w:cs="Times New Roman"/>
          <w:szCs w:val="24"/>
        </w:rPr>
        <w:t>Dr.-Ing. Awang Noor Indra Wardana, S.T., M.T., M.Sc.</w:t>
      </w:r>
    </w:p>
    <w:p w14:paraId="13A81F83" w14:textId="5DA8CED3" w:rsidR="00AE3406" w:rsidRPr="00944E0B" w:rsidRDefault="00363AA7">
      <w:pPr>
        <w:spacing w:line="360" w:lineRule="auto"/>
        <w:rPr>
          <w:rFonts w:cs="Times New Roman"/>
        </w:rPr>
      </w:pPr>
      <w:r w:rsidRPr="00944E0B">
        <w:rPr>
          <w:rFonts w:cs="Times New Roman"/>
        </w:rPr>
        <w:t>Co-supevisor</w:t>
      </w:r>
      <w:r w:rsidRPr="00944E0B">
        <w:rPr>
          <w:rFonts w:cs="Times New Roman"/>
        </w:rPr>
        <w:tab/>
        <w:t xml:space="preserve">: </w:t>
      </w:r>
      <w:r w:rsidR="004B44BD">
        <w:rPr>
          <w:rFonts w:cs="Times New Roman"/>
        </w:rPr>
        <w:t>Nopriadi, S.T., M.Sc., Ph.D.</w:t>
      </w:r>
    </w:p>
    <w:p w14:paraId="33CD912C" w14:textId="77777777" w:rsidR="00AE3406" w:rsidRPr="00944E0B" w:rsidRDefault="00AE3406">
      <w:pPr>
        <w:pStyle w:val="Heading1"/>
        <w:numPr>
          <w:ilvl w:val="0"/>
          <w:numId w:val="0"/>
        </w:numPr>
        <w:spacing w:line="360" w:lineRule="auto"/>
        <w:rPr>
          <w:rFonts w:cs="Times New Roman"/>
        </w:rPr>
        <w:sectPr w:rsidR="00AE3406" w:rsidRPr="00944E0B">
          <w:headerReference w:type="default" r:id="rId33"/>
          <w:footerReference w:type="default" r:id="rId34"/>
          <w:type w:val="continuous"/>
          <w:pgSz w:w="11906" w:h="16838"/>
          <w:pgMar w:top="2268" w:right="1701" w:bottom="1701" w:left="2268" w:header="720" w:footer="720" w:gutter="0"/>
          <w:pgNumType w:fmt="lowerRoman"/>
          <w:cols w:space="720"/>
          <w:docGrid w:linePitch="360"/>
        </w:sectPr>
      </w:pPr>
    </w:p>
    <w:p w14:paraId="704721BE" w14:textId="77777777" w:rsidR="00AE3406" w:rsidRPr="00944E0B" w:rsidRDefault="00363AA7" w:rsidP="004F008A">
      <w:pPr>
        <w:pStyle w:val="Heading1"/>
        <w:spacing w:line="360" w:lineRule="auto"/>
        <w:ind w:left="0"/>
        <w:rPr>
          <w:rFonts w:cs="Times New Roman"/>
        </w:rPr>
      </w:pPr>
      <w:r w:rsidRPr="00944E0B">
        <w:rPr>
          <w:rFonts w:cs="Times New Roman"/>
        </w:rPr>
        <w:lastRenderedPageBreak/>
        <w:br/>
      </w:r>
      <w:bookmarkStart w:id="14" w:name="_Toc61463417"/>
      <w:r w:rsidRPr="00944E0B">
        <w:rPr>
          <w:rFonts w:cs="Times New Roman"/>
        </w:rPr>
        <w:t>PENDAHULUAN</w:t>
      </w:r>
      <w:bookmarkEnd w:id="14"/>
    </w:p>
    <w:p w14:paraId="73E67147" w14:textId="77777777" w:rsidR="00AE3406" w:rsidRPr="00944E0B" w:rsidRDefault="00AE3406">
      <w:pPr>
        <w:spacing w:after="0" w:line="360" w:lineRule="auto"/>
        <w:rPr>
          <w:rFonts w:cs="Times New Roman"/>
        </w:rPr>
      </w:pPr>
    </w:p>
    <w:p w14:paraId="6431C593" w14:textId="5678551A" w:rsidR="00AE3406" w:rsidRPr="003B1491" w:rsidRDefault="00363AA7" w:rsidP="003B1491">
      <w:pPr>
        <w:pStyle w:val="Heading2"/>
        <w:spacing w:line="360" w:lineRule="auto"/>
        <w:rPr>
          <w:rFonts w:cs="Times New Roman"/>
        </w:rPr>
      </w:pPr>
      <w:bookmarkStart w:id="15" w:name="_Toc61463418"/>
      <w:r w:rsidRPr="00944E0B">
        <w:rPr>
          <w:rFonts w:cs="Times New Roman"/>
        </w:rPr>
        <w:t>Latar Belakang</w:t>
      </w:r>
      <w:bookmarkStart w:id="16" w:name="_Hlk59539844"/>
      <w:bookmarkEnd w:id="15"/>
    </w:p>
    <w:p w14:paraId="6475771C" w14:textId="357367EF" w:rsidR="00AE3406" w:rsidRDefault="00363AA7">
      <w:pPr>
        <w:spacing w:after="0" w:line="360" w:lineRule="auto"/>
        <w:rPr>
          <w:rFonts w:cs="Times New Roman"/>
          <w:szCs w:val="24"/>
          <w:lang w:val="en-GB"/>
        </w:rPr>
      </w:pPr>
      <w:r w:rsidRPr="00944E0B">
        <w:rPr>
          <w:rFonts w:cs="Times New Roman"/>
          <w:szCs w:val="24"/>
          <w:lang w:val="en-GB"/>
        </w:rPr>
        <w:tab/>
        <w:t>Dengan berkembangnya industri modern, kualitas produk dan keselamatan merupakan faktor krusial pada proses manufaktur</w:t>
      </w:r>
      <w:r w:rsidR="00151A5B">
        <w:rPr>
          <w:rFonts w:cs="Times New Roman"/>
          <w:szCs w:val="24"/>
          <w:lang w:val="en-GB"/>
        </w:rPr>
        <w:t xml:space="preserve"> pabrik kimia</w:t>
      </w:r>
      <w:r w:rsidR="0006479F">
        <w:rPr>
          <w:rFonts w:cs="Times New Roman"/>
          <w:szCs w:val="24"/>
          <w:lang w:val="en-GB"/>
        </w:rPr>
        <w:t xml:space="preserve">, </w:t>
      </w:r>
      <w:r w:rsidRPr="00944E0B">
        <w:rPr>
          <w:rFonts w:cs="Times New Roman"/>
          <w:szCs w:val="24"/>
          <w:lang w:val="en-GB"/>
        </w:rPr>
        <w:t>namun terjadinya kesalahan pada proses dapat mengancam kedua hal tersebut.</w:t>
      </w:r>
      <w:r w:rsidR="0006479F">
        <w:rPr>
          <w:rFonts w:cs="Times New Roman"/>
          <w:szCs w:val="24"/>
          <w:lang w:val="en-GB"/>
        </w:rPr>
        <w:t xml:space="preserve"> </w:t>
      </w:r>
      <w:r w:rsidR="0006479F" w:rsidRPr="00944E0B">
        <w:rPr>
          <w:rFonts w:cs="Times New Roman"/>
          <w:szCs w:val="24"/>
          <w:lang w:val="en-GB"/>
        </w:rPr>
        <w:t>Kesalahan didefinisikan sebagai perilaku abnormal pada proses yang berhubungan dengan kegagalan mesin, kelelahan mesin, atau gangguan eks</w:t>
      </w:r>
      <w:r w:rsidR="0006479F">
        <w:rPr>
          <w:rFonts w:cs="Times New Roman"/>
          <w:szCs w:val="24"/>
          <w:lang w:val="en-GB"/>
        </w:rPr>
        <w:t>t</w:t>
      </w:r>
      <w:r w:rsidR="0006479F" w:rsidRPr="00944E0B">
        <w:rPr>
          <w:rFonts w:cs="Times New Roman"/>
          <w:szCs w:val="24"/>
          <w:lang w:val="en-GB"/>
        </w:rPr>
        <w:t>rim pada proses</w:t>
      </w:r>
      <w:r w:rsidR="0006479F">
        <w:rPr>
          <w:rFonts w:cs="Times New Roman"/>
          <w:szCs w:val="24"/>
          <w:lang w:val="en-GB"/>
        </w:rPr>
        <w:t xml:space="preserve"> </w:t>
      </w:r>
      <w:r w:rsidR="0006479F">
        <w:rPr>
          <w:rFonts w:cs="Times New Roman"/>
          <w:szCs w:val="24"/>
          <w:lang w:val="en-GB"/>
        </w:rPr>
        <w:fldChar w:fldCharType="begin" w:fldLock="1"/>
      </w:r>
      <w:r w:rsidR="0006479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06479F">
        <w:rPr>
          <w:rFonts w:cs="Times New Roman"/>
          <w:szCs w:val="24"/>
          <w:lang w:val="en-GB"/>
        </w:rPr>
        <w:fldChar w:fldCharType="separate"/>
      </w:r>
      <w:r w:rsidR="0006479F" w:rsidRPr="00202BD3">
        <w:rPr>
          <w:rFonts w:cs="Times New Roman"/>
          <w:noProof/>
          <w:szCs w:val="24"/>
          <w:lang w:val="en-GB"/>
        </w:rPr>
        <w:t>[1]</w:t>
      </w:r>
      <w:r w:rsidR="0006479F">
        <w:rPr>
          <w:rFonts w:cs="Times New Roman"/>
          <w:szCs w:val="24"/>
          <w:lang w:val="en-GB"/>
        </w:rPr>
        <w:fldChar w:fldCharType="end"/>
      </w:r>
      <w:r w:rsidR="0006479F">
        <w:rPr>
          <w:rFonts w:cs="Times New Roman"/>
          <w:szCs w:val="24"/>
          <w:lang w:val="en-GB"/>
        </w:rPr>
        <w:t xml:space="preserve">. </w:t>
      </w:r>
      <w:r w:rsidRPr="00944E0B">
        <w:rPr>
          <w:rFonts w:cs="Times New Roman"/>
          <w:szCs w:val="24"/>
          <w:lang w:val="en-GB"/>
        </w:rPr>
        <w:t xml:space="preserve"> </w:t>
      </w:r>
      <w:r w:rsidR="00151A5B">
        <w:rPr>
          <w:rFonts w:cs="Times New Roman"/>
          <w:iCs/>
          <w:szCs w:val="24"/>
          <w:lang w:val="en-GB"/>
        </w:rPr>
        <w:t>Kesalahan</w:t>
      </w:r>
      <w:r w:rsidR="00151A5B" w:rsidRPr="00944E0B">
        <w:rPr>
          <w:rFonts w:cs="Times New Roman"/>
          <w:szCs w:val="24"/>
          <w:lang w:val="en-GB"/>
        </w:rPr>
        <w:t xml:space="preserve"> pada salah satu bagian pada proses apabila tidak segera dideteksi dan ditangani, dapat mengakibatkan kerugian ekonomi pada perusahaan berupa produk yang berkualitas rendah, biaya perbaikan</w:t>
      </w:r>
      <w:r w:rsidR="00151A5B">
        <w:rPr>
          <w:rFonts w:cs="Times New Roman"/>
          <w:szCs w:val="24"/>
          <w:lang w:val="en-GB"/>
        </w:rPr>
        <w:t xml:space="preserve"> </w:t>
      </w:r>
      <w:r w:rsidR="00151A5B" w:rsidRPr="00944E0B">
        <w:rPr>
          <w:rFonts w:cs="Times New Roman"/>
          <w:szCs w:val="24"/>
          <w:lang w:val="en-GB"/>
        </w:rPr>
        <w:t>peralatan yang besar, serta dapat membahayakan keselamatan operato</w:t>
      </w:r>
      <w:r w:rsidR="00151A5B">
        <w:rPr>
          <w:rFonts w:cs="Times New Roman"/>
          <w:szCs w:val="24"/>
          <w:lang w:val="en-GB"/>
        </w:rPr>
        <w:t xml:space="preserve">r </w:t>
      </w:r>
      <w:r w:rsidR="00151A5B">
        <w:rPr>
          <w:rFonts w:cs="Times New Roman"/>
          <w:szCs w:val="24"/>
          <w:lang w:val="en-GB"/>
        </w:rPr>
        <w:fldChar w:fldCharType="begin" w:fldLock="1"/>
      </w:r>
      <w:r w:rsidR="0006479F">
        <w:rPr>
          <w:rFonts w:cs="Times New Roman"/>
          <w:szCs w:val="24"/>
          <w:lang w:val="en-GB"/>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clustering","type":"article-journal","volume":"122"},"uris":["http://www.mendeley.com/documents/?uuid=d2acc24f-bdf4-4705-a674-84914afe6aff"]},{"id":"ITEM-2","itemData":{"DOI":"10.1155/2014/836895","ISSN":"16870409","abstract":"This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Analysis","id":"ITEM-2","issued":{"date-parts":[["2014"]]},"title":"Study on support vector machine-based fault detection in Tennessee Eastman process","type":"article-journal","volume":"2014"},"uris":["http://www.mendeley.com/documents/?uuid=a760e6cc-62e3-4b4f-8aff-94a54eedbddd"]}],"mendeley":{"formattedCitation":"[2], [3]","plainTextFormattedCitation":"[2], [3]","previouslyFormattedCitation":"[2], [3]"},"properties":{"noteIndex":0},"schema":"https://github.com/citation-style-language/schema/raw/master/csl-citation.json"}</w:instrText>
      </w:r>
      <w:r w:rsidR="00151A5B">
        <w:rPr>
          <w:rFonts w:cs="Times New Roman"/>
          <w:szCs w:val="24"/>
          <w:lang w:val="en-GB"/>
        </w:rPr>
        <w:fldChar w:fldCharType="separate"/>
      </w:r>
      <w:r w:rsidR="00202BD3" w:rsidRPr="00202BD3">
        <w:rPr>
          <w:rFonts w:cs="Times New Roman"/>
          <w:noProof/>
          <w:szCs w:val="24"/>
          <w:lang w:val="en-GB"/>
        </w:rPr>
        <w:t>[2], [3]</w:t>
      </w:r>
      <w:r w:rsidR="00151A5B">
        <w:rPr>
          <w:rFonts w:cs="Times New Roman"/>
          <w:szCs w:val="24"/>
          <w:lang w:val="en-GB"/>
        </w:rPr>
        <w:fldChar w:fldCharType="end"/>
      </w:r>
      <w:r w:rsidR="00151A5B" w:rsidRPr="00944E0B">
        <w:rPr>
          <w:rFonts w:cs="Times New Roman"/>
          <w:szCs w:val="24"/>
          <w:lang w:val="en-GB"/>
        </w:rPr>
        <w:t xml:space="preserve">. </w:t>
      </w:r>
      <w:r w:rsidRPr="00944E0B">
        <w:rPr>
          <w:rFonts w:cs="Times New Roman"/>
          <w:szCs w:val="24"/>
          <w:lang w:val="en-GB"/>
        </w:rPr>
        <w:t>Mempertimbangkan hal – hal tersebut, perusahaan harus mencari cara untuk mendeteksi dan mencari sumber kesalahan sedini mungkin</w:t>
      </w:r>
      <w:r w:rsidR="001425F6">
        <w:rPr>
          <w:rFonts w:cs="Times New Roman"/>
          <w:szCs w:val="24"/>
          <w:lang w:val="en-GB"/>
        </w:rPr>
        <w:t xml:space="preserve">. </w:t>
      </w:r>
      <w:r w:rsidRPr="00944E0B">
        <w:rPr>
          <w:rFonts w:cs="Times New Roman"/>
          <w:szCs w:val="24"/>
          <w:lang w:val="en-GB"/>
        </w:rPr>
        <w:t xml:space="preserve">Dengan </w:t>
      </w:r>
      <w:r w:rsidR="007E7315">
        <w:rPr>
          <w:rFonts w:cs="Times New Roman"/>
          <w:szCs w:val="24"/>
          <w:lang w:val="en-GB"/>
        </w:rPr>
        <w:t>deteksi kesalahan</w:t>
      </w:r>
      <w:r w:rsidRPr="00944E0B">
        <w:rPr>
          <w:rFonts w:cs="Times New Roman"/>
          <w:szCs w:val="24"/>
          <w:lang w:val="en-GB"/>
        </w:rPr>
        <w:t>, kesalahan dalam proses</w:t>
      </w:r>
      <w:r w:rsidR="0006479F">
        <w:rPr>
          <w:rFonts w:cs="Times New Roman"/>
          <w:szCs w:val="24"/>
          <w:lang w:val="en-GB"/>
        </w:rPr>
        <w:t>-</w:t>
      </w:r>
      <w:r w:rsidRPr="00944E0B">
        <w:rPr>
          <w:rFonts w:cs="Times New Roman"/>
          <w:szCs w:val="24"/>
          <w:lang w:val="en-GB"/>
        </w:rPr>
        <w:t xml:space="preserve">proses </w:t>
      </w:r>
      <w:r w:rsidR="0006479F">
        <w:rPr>
          <w:rFonts w:cs="Times New Roman"/>
          <w:szCs w:val="24"/>
          <w:lang w:val="en-GB"/>
        </w:rPr>
        <w:t xml:space="preserve">manufaktur </w:t>
      </w:r>
      <w:r w:rsidRPr="00944E0B">
        <w:rPr>
          <w:rFonts w:cs="Times New Roman"/>
          <w:szCs w:val="24"/>
          <w:lang w:val="en-GB"/>
        </w:rPr>
        <w:t>pabrik</w:t>
      </w:r>
      <w:r w:rsidR="0006479F">
        <w:rPr>
          <w:rFonts w:cs="Times New Roman"/>
          <w:szCs w:val="24"/>
          <w:lang w:val="en-GB"/>
        </w:rPr>
        <w:t xml:space="preserve"> kimia</w:t>
      </w:r>
      <w:r w:rsidRPr="00944E0B">
        <w:rPr>
          <w:rFonts w:cs="Times New Roman"/>
          <w:szCs w:val="24"/>
          <w:lang w:val="en-GB"/>
        </w:rPr>
        <w:t xml:space="preserve"> dapat </w:t>
      </w:r>
      <w:r w:rsidR="007E7315">
        <w:rPr>
          <w:rFonts w:cs="Times New Roman"/>
          <w:szCs w:val="24"/>
          <w:lang w:val="en-GB"/>
        </w:rPr>
        <w:t>dideteksi</w:t>
      </w:r>
      <w:r w:rsidRPr="00944E0B">
        <w:rPr>
          <w:rFonts w:cs="Times New Roman"/>
          <w:szCs w:val="24"/>
          <w:lang w:val="en-GB"/>
        </w:rPr>
        <w:t xml:space="preserve"> sedini mungkin</w:t>
      </w:r>
      <w:r w:rsidR="0006479F">
        <w:rPr>
          <w:rFonts w:cs="Times New Roman"/>
          <w:szCs w:val="24"/>
          <w:lang w:val="en-GB"/>
        </w:rPr>
        <w:t xml:space="preserve"> </w:t>
      </w:r>
      <w:r w:rsidR="0006479F">
        <w:rPr>
          <w:rFonts w:cs="Times New Roman"/>
          <w:szCs w:val="24"/>
          <w:lang w:val="en-GB"/>
        </w:rPr>
        <w:fldChar w:fldCharType="begin" w:fldLock="1"/>
      </w:r>
      <w:r w:rsidR="0006479F">
        <w:rPr>
          <w:rFonts w:cs="Times New Roman"/>
          <w:szCs w:val="24"/>
          <w:lang w:val="en-GB"/>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operties":{"noteIndex":0},"schema":"https://github.com/citation-style-language/schema/raw/master/csl-citation.json"}</w:instrText>
      </w:r>
      <w:r w:rsidR="0006479F">
        <w:rPr>
          <w:rFonts w:cs="Times New Roman"/>
          <w:szCs w:val="24"/>
          <w:lang w:val="en-GB"/>
        </w:rPr>
        <w:fldChar w:fldCharType="separate"/>
      </w:r>
      <w:r w:rsidR="0006479F" w:rsidRPr="0006479F">
        <w:rPr>
          <w:rFonts w:cs="Times New Roman"/>
          <w:noProof/>
          <w:szCs w:val="24"/>
          <w:lang w:val="en-GB"/>
        </w:rPr>
        <w:t>[3]</w:t>
      </w:r>
      <w:r w:rsidR="0006479F">
        <w:rPr>
          <w:rFonts w:cs="Times New Roman"/>
          <w:szCs w:val="24"/>
          <w:lang w:val="en-GB"/>
        </w:rPr>
        <w:fldChar w:fldCharType="end"/>
      </w:r>
      <w:r w:rsidRPr="00944E0B">
        <w:rPr>
          <w:rFonts w:cs="Times New Roman"/>
          <w:szCs w:val="24"/>
          <w:lang w:val="en-GB"/>
        </w:rPr>
        <w:t xml:space="preserve">. </w:t>
      </w:r>
    </w:p>
    <w:p w14:paraId="09675DCB" w14:textId="7FB64C67" w:rsidR="00AE3406" w:rsidRDefault="00151A5B" w:rsidP="00616A09">
      <w:pPr>
        <w:spacing w:after="0" w:line="360" w:lineRule="auto"/>
        <w:ind w:firstLine="720"/>
        <w:rPr>
          <w:rFonts w:cs="Times New Roman"/>
          <w:szCs w:val="24"/>
          <w:lang w:val="en-GB"/>
        </w:rPr>
      </w:pPr>
      <w:r>
        <w:rPr>
          <w:rFonts w:cs="Times New Roman"/>
          <w:szCs w:val="24"/>
          <w:lang w:val="en-GB"/>
        </w:rPr>
        <w:t>Data dalam jumlah yang besar dikumpulkan pada berbagai proses kimia</w:t>
      </w:r>
      <w:r w:rsidR="00277226">
        <w:rPr>
          <w:rFonts w:cs="Times New Roman"/>
          <w:szCs w:val="24"/>
          <w:lang w:val="en-GB"/>
        </w:rPr>
        <w:t xml:space="preserve"> </w:t>
      </w:r>
      <w:r>
        <w:rPr>
          <w:rFonts w:cs="Times New Roman"/>
          <w:szCs w:val="24"/>
          <w:lang w:val="en-GB"/>
        </w:rPr>
        <w:fldChar w:fldCharType="begin" w:fldLock="1"/>
      </w:r>
      <w:r w:rsidR="0006479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Pr>
          <w:rFonts w:cs="Times New Roman"/>
          <w:szCs w:val="24"/>
          <w:lang w:val="en-GB"/>
        </w:rPr>
        <w:fldChar w:fldCharType="separate"/>
      </w:r>
      <w:r w:rsidR="00202BD3" w:rsidRPr="00202BD3">
        <w:rPr>
          <w:rFonts w:cs="Times New Roman"/>
          <w:noProof/>
          <w:szCs w:val="24"/>
          <w:lang w:val="en-GB"/>
        </w:rPr>
        <w:t>[1]</w:t>
      </w:r>
      <w:r>
        <w:rPr>
          <w:rFonts w:cs="Times New Roman"/>
          <w:szCs w:val="24"/>
          <w:lang w:val="en-GB"/>
        </w:rPr>
        <w:fldChar w:fldCharType="end"/>
      </w:r>
      <w:r w:rsidR="00F14C8E">
        <w:rPr>
          <w:rFonts w:cs="Times New Roman"/>
          <w:szCs w:val="24"/>
          <w:lang w:val="en-GB"/>
        </w:rPr>
        <w:t>, yang</w:t>
      </w:r>
      <w:r>
        <w:rPr>
          <w:rFonts w:cs="Times New Roman"/>
          <w:szCs w:val="24"/>
          <w:lang w:val="en-GB"/>
        </w:rPr>
        <w:t xml:space="preserve"> berasal dari nilai </w:t>
      </w:r>
      <w:r w:rsidRPr="00151A5B">
        <w:rPr>
          <w:rFonts w:cs="Times New Roman"/>
          <w:i/>
          <w:iCs/>
          <w:szCs w:val="24"/>
          <w:lang w:val="en-GB"/>
        </w:rPr>
        <w:t>setpoint</w:t>
      </w:r>
      <w:r>
        <w:rPr>
          <w:rFonts w:cs="Times New Roman"/>
          <w:szCs w:val="24"/>
          <w:lang w:val="en-GB"/>
        </w:rPr>
        <w:t xml:space="preserve"> yang telah ditetapkan, nilai-nilai bacaan sensor, dan sinyal perintah pada aktuator. </w:t>
      </w:r>
      <w:r w:rsidR="00363AA7" w:rsidRPr="00944E0B">
        <w:rPr>
          <w:rFonts w:cs="Times New Roman"/>
          <w:szCs w:val="24"/>
          <w:lang w:val="en-GB"/>
        </w:rPr>
        <w:t xml:space="preserve">Berdasarkan </w:t>
      </w:r>
      <w:r w:rsidR="00BA7638">
        <w:rPr>
          <w:rFonts w:cs="Times New Roman"/>
          <w:szCs w:val="24"/>
          <w:lang w:val="en-GB"/>
        </w:rPr>
        <w:t>data</w:t>
      </w:r>
      <w:r w:rsidR="00363AA7" w:rsidRPr="00944E0B">
        <w:rPr>
          <w:rFonts w:cs="Times New Roman"/>
          <w:szCs w:val="24"/>
          <w:lang w:val="en-GB"/>
        </w:rPr>
        <w:t xml:space="preserve"> </w:t>
      </w:r>
      <w:r w:rsidR="00616A09">
        <w:rPr>
          <w:rFonts w:cs="Times New Roman"/>
          <w:szCs w:val="24"/>
          <w:lang w:val="en-GB"/>
        </w:rPr>
        <w:t xml:space="preserve">proses </w:t>
      </w:r>
      <w:r w:rsidR="00363AA7" w:rsidRPr="00944E0B">
        <w:rPr>
          <w:rFonts w:cs="Times New Roman"/>
          <w:szCs w:val="24"/>
          <w:lang w:val="en-GB"/>
        </w:rPr>
        <w:t xml:space="preserve">yang telah dikumpulkan, </w:t>
      </w:r>
      <w:r w:rsidR="007E7315">
        <w:rPr>
          <w:rFonts w:cs="Times New Roman"/>
          <w:iCs/>
          <w:szCs w:val="24"/>
          <w:lang w:val="en-GB"/>
        </w:rPr>
        <w:t>deteksi kesalahan</w:t>
      </w:r>
      <w:r w:rsidR="00363AA7" w:rsidRPr="00944E0B">
        <w:rPr>
          <w:rFonts w:cs="Times New Roman"/>
          <w:szCs w:val="24"/>
          <w:lang w:val="en-GB"/>
        </w:rPr>
        <w:t xml:space="preserve"> berbasis data historis (</w:t>
      </w:r>
      <w:r w:rsidR="00363AA7" w:rsidRPr="009E1E1F">
        <w:rPr>
          <w:rFonts w:cs="Times New Roman"/>
          <w:i/>
          <w:szCs w:val="24"/>
          <w:lang w:val="en-GB"/>
        </w:rPr>
        <w:t>data-driven</w:t>
      </w:r>
      <w:r w:rsidR="00363AA7" w:rsidRPr="00944E0B">
        <w:rPr>
          <w:rFonts w:cs="Times New Roman"/>
          <w:szCs w:val="24"/>
          <w:lang w:val="en-GB"/>
        </w:rPr>
        <w:t xml:space="preserve">) dapat dilakukan. </w:t>
      </w:r>
      <w:r w:rsidR="00BA7638">
        <w:rPr>
          <w:rFonts w:cs="Times New Roman"/>
          <w:iCs/>
          <w:szCs w:val="24"/>
          <w:lang w:val="en-GB"/>
        </w:rPr>
        <w:t>Deteksi kesalahan</w:t>
      </w:r>
      <w:r w:rsidR="00BA7638" w:rsidRPr="00944E0B">
        <w:rPr>
          <w:rFonts w:cs="Times New Roman"/>
          <w:szCs w:val="24"/>
          <w:lang w:val="en-GB"/>
        </w:rPr>
        <w:t xml:space="preserve"> </w:t>
      </w:r>
      <w:r w:rsidR="00BA7638">
        <w:rPr>
          <w:rFonts w:cs="Times New Roman"/>
          <w:szCs w:val="24"/>
          <w:lang w:val="en-GB"/>
        </w:rPr>
        <w:t xml:space="preserve">secara </w:t>
      </w:r>
      <w:r w:rsidR="00BA7638" w:rsidRPr="00BA7638">
        <w:rPr>
          <w:rFonts w:cs="Times New Roman"/>
          <w:i/>
          <w:iCs/>
          <w:szCs w:val="24"/>
          <w:lang w:val="en-GB"/>
        </w:rPr>
        <w:t>d</w:t>
      </w:r>
      <w:r w:rsidR="00363AA7" w:rsidRPr="00BA7638">
        <w:rPr>
          <w:rFonts w:cs="Times New Roman"/>
          <w:i/>
          <w:iCs/>
          <w:szCs w:val="24"/>
          <w:lang w:val="en-GB"/>
        </w:rPr>
        <w:t>ata-driven</w:t>
      </w:r>
      <w:r w:rsidR="00363AA7" w:rsidRPr="009E1E1F">
        <w:rPr>
          <w:rFonts w:cs="Times New Roman"/>
          <w:i/>
          <w:szCs w:val="24"/>
          <w:lang w:val="en-GB"/>
        </w:rPr>
        <w:t xml:space="preserve"> </w:t>
      </w:r>
      <w:r w:rsidR="00363AA7" w:rsidRPr="00944E0B">
        <w:rPr>
          <w:rFonts w:cs="Times New Roman"/>
          <w:szCs w:val="24"/>
          <w:lang w:val="en-GB"/>
        </w:rPr>
        <w:t xml:space="preserve">bekerja dengan cara mempelajari </w:t>
      </w:r>
      <w:r w:rsidR="00E91F17">
        <w:rPr>
          <w:rFonts w:cs="Times New Roman"/>
          <w:szCs w:val="24"/>
          <w:lang w:val="en-GB"/>
        </w:rPr>
        <w:t>data</w:t>
      </w:r>
      <w:r w:rsidR="00363AA7" w:rsidRPr="00944E0B">
        <w:rPr>
          <w:rFonts w:cs="Times New Roman"/>
          <w:szCs w:val="24"/>
          <w:lang w:val="en-GB"/>
        </w:rPr>
        <w:t xml:space="preserve"> yang dimiliki pabrik sehingga kemudian dapat mengklasifikasi data – data baru dari pabrik tersebut</w:t>
      </w:r>
      <w:r w:rsidR="005C2EDB">
        <w:rPr>
          <w:rFonts w:cs="Times New Roman"/>
          <w:szCs w:val="24"/>
          <w:lang w:val="en-GB"/>
        </w:rPr>
        <w:t xml:space="preserve"> </w:t>
      </w:r>
      <w:r w:rsidR="005C2EDB">
        <w:rPr>
          <w:rFonts w:cs="Times New Roman"/>
          <w:szCs w:val="24"/>
          <w:lang w:val="en-GB"/>
        </w:rPr>
        <w:fldChar w:fldCharType="begin" w:fldLock="1"/>
      </w:r>
      <w:r w:rsidR="0006479F">
        <w:rPr>
          <w:rFonts w:cs="Times New Roman"/>
          <w:szCs w:val="24"/>
          <w:lang w:val="en-GB"/>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clustering","type":"article-journal","volume":"122"},"uris":["http://www.mendeley.com/documents/?uuid=d2acc24f-bdf4-4705-a674-84914afe6aff"]},{"id":"ITEM-2","itemData":{"DOI":"10.1155/2014/836895","ISSN":"16870409","abstract":"This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Analysis","id":"ITEM-2","issued":{"date-parts":[["2014"]]},"title":"Study on support vector machine-based fault detection in Tennessee Eastman process","type":"article-journal","volume":"2014"},"uris":["http://www.mendeley.com/documents/?uuid=a760e6cc-62e3-4b4f-8aff-94a54eedbddd"]}],"mendeley":{"formattedCitation":"[2], [3]","plainTextFormattedCitation":"[2], [3]","previouslyFormattedCitation":"[2], [3]"},"properties":{"noteIndex":0},"schema":"https://github.com/citation-style-language/schema/raw/master/csl-citation.json"}</w:instrText>
      </w:r>
      <w:r w:rsidR="005C2EDB">
        <w:rPr>
          <w:rFonts w:cs="Times New Roman"/>
          <w:szCs w:val="24"/>
          <w:lang w:val="en-GB"/>
        </w:rPr>
        <w:fldChar w:fldCharType="separate"/>
      </w:r>
      <w:r w:rsidR="00202BD3" w:rsidRPr="00202BD3">
        <w:rPr>
          <w:rFonts w:cs="Times New Roman"/>
          <w:noProof/>
          <w:szCs w:val="24"/>
          <w:lang w:val="en-GB"/>
        </w:rPr>
        <w:t>[2], [3]</w:t>
      </w:r>
      <w:r w:rsidR="005C2EDB">
        <w:rPr>
          <w:rFonts w:cs="Times New Roman"/>
          <w:szCs w:val="24"/>
          <w:lang w:val="en-GB"/>
        </w:rPr>
        <w:fldChar w:fldCharType="end"/>
      </w:r>
      <w:r w:rsidR="00363AA7" w:rsidRPr="00944E0B">
        <w:rPr>
          <w:rFonts w:cs="Times New Roman"/>
          <w:szCs w:val="24"/>
          <w:lang w:val="en-GB"/>
        </w:rPr>
        <w:t xml:space="preserve">. </w:t>
      </w:r>
      <w:r w:rsidR="009229EE">
        <w:rPr>
          <w:rFonts w:cs="Times New Roman"/>
          <w:szCs w:val="24"/>
          <w:lang w:val="en-GB"/>
        </w:rPr>
        <w:t>Digunakan teknik</w:t>
      </w:r>
      <w:r w:rsidR="00363AA7" w:rsidRPr="00944E0B">
        <w:rPr>
          <w:rFonts w:cs="Times New Roman"/>
          <w:szCs w:val="24"/>
          <w:lang w:val="en-GB"/>
        </w:rPr>
        <w:t xml:space="preserve"> </w:t>
      </w:r>
      <w:r w:rsidR="00283688" w:rsidRPr="00283688">
        <w:rPr>
          <w:rFonts w:cs="Times New Roman"/>
          <w:iCs/>
          <w:szCs w:val="24"/>
          <w:lang w:val="en-GB"/>
        </w:rPr>
        <w:t>pembelajaran mesin</w:t>
      </w:r>
      <w:r w:rsidR="009229EE">
        <w:rPr>
          <w:rFonts w:cs="Times New Roman"/>
          <w:iCs/>
          <w:szCs w:val="24"/>
          <w:lang w:val="en-GB"/>
        </w:rPr>
        <w:t xml:space="preserve"> untuk melakukan deteksi kesalahan</w:t>
      </w:r>
      <w:r w:rsidR="00283688" w:rsidRPr="00283688">
        <w:rPr>
          <w:rFonts w:cs="Times New Roman"/>
          <w:i/>
          <w:szCs w:val="24"/>
          <w:lang w:val="en-GB"/>
        </w:rPr>
        <w:t xml:space="preserve"> </w:t>
      </w:r>
      <w:r w:rsidR="00363AA7" w:rsidRPr="00944E0B">
        <w:rPr>
          <w:rFonts w:cs="Times New Roman"/>
          <w:szCs w:val="24"/>
          <w:lang w:val="en-GB"/>
        </w:rPr>
        <w:t>karena dapat mengolah data dengan cepat dan akurat meskipun dengan jumlah variabel proses yang besar.</w:t>
      </w:r>
      <w:r w:rsidR="00616A09">
        <w:rPr>
          <w:rFonts w:cs="Times New Roman"/>
          <w:szCs w:val="24"/>
          <w:lang w:val="en-GB"/>
        </w:rPr>
        <w:t xml:space="preserve"> D</w:t>
      </w:r>
      <w:r w:rsidR="00616A09">
        <w:rPr>
          <w:rFonts w:cs="Times New Roman"/>
          <w:iCs/>
          <w:szCs w:val="24"/>
          <w:lang w:val="en-GB"/>
        </w:rPr>
        <w:t>eteksi kesalahan</w:t>
      </w:r>
      <w:r w:rsidR="00616A09">
        <w:rPr>
          <w:rFonts w:cs="Times New Roman"/>
          <w:szCs w:val="24"/>
          <w:lang w:val="en-GB"/>
        </w:rPr>
        <w:t xml:space="preserve"> </w:t>
      </w:r>
      <w:r w:rsidR="00616A09" w:rsidRPr="00944E0B">
        <w:rPr>
          <w:rFonts w:cs="Times New Roman"/>
          <w:szCs w:val="24"/>
          <w:lang w:val="en-GB"/>
        </w:rPr>
        <w:t xml:space="preserve">dengan </w:t>
      </w:r>
      <w:r w:rsidR="00616A09" w:rsidRPr="00283688">
        <w:rPr>
          <w:rFonts w:cs="Times New Roman"/>
          <w:iCs/>
          <w:szCs w:val="24"/>
          <w:lang w:val="en-GB"/>
        </w:rPr>
        <w:t>pembelajaran mesin</w:t>
      </w:r>
      <w:r w:rsidR="00616A09" w:rsidRPr="00944E0B">
        <w:rPr>
          <w:rFonts w:cs="Times New Roman"/>
          <w:szCs w:val="24"/>
          <w:lang w:val="en-GB"/>
        </w:rPr>
        <w:t xml:space="preserve"> memungkinkan perusah</w:t>
      </w:r>
      <w:r w:rsidR="00616A09">
        <w:rPr>
          <w:rFonts w:cs="Times New Roman"/>
          <w:szCs w:val="24"/>
          <w:lang w:val="en-GB"/>
        </w:rPr>
        <w:t>a</w:t>
      </w:r>
      <w:r w:rsidR="00616A09" w:rsidRPr="00944E0B">
        <w:rPr>
          <w:rFonts w:cs="Times New Roman"/>
          <w:szCs w:val="24"/>
          <w:lang w:val="en-GB"/>
        </w:rPr>
        <w:t xml:space="preserve">an untuk menghindari kerugian dengan cara memperingatkan sedini mungkin bahwa terjadi </w:t>
      </w:r>
      <w:r w:rsidR="00616A09">
        <w:rPr>
          <w:rFonts w:cs="Times New Roman"/>
          <w:szCs w:val="24"/>
          <w:lang w:val="en-GB"/>
        </w:rPr>
        <w:t>kesalahan</w:t>
      </w:r>
      <w:r w:rsidR="00616A09" w:rsidRPr="00944E0B">
        <w:rPr>
          <w:rFonts w:cs="Times New Roman"/>
          <w:szCs w:val="24"/>
          <w:lang w:val="en-GB"/>
        </w:rPr>
        <w:t xml:space="preserve"> pada proses. </w:t>
      </w:r>
    </w:p>
    <w:p w14:paraId="351D2417" w14:textId="0DB2D0EF" w:rsidR="003B1491" w:rsidRPr="008B2F72" w:rsidRDefault="003B1491" w:rsidP="0008638F">
      <w:pPr>
        <w:pStyle w:val="BodyText"/>
        <w:spacing w:after="0" w:line="360" w:lineRule="auto"/>
        <w:ind w:firstLine="720"/>
        <w:rPr>
          <w:rFonts w:cs="Times New Roman"/>
          <w:lang w:val="en-GB"/>
        </w:rPr>
      </w:pPr>
      <w:r>
        <w:rPr>
          <w:rFonts w:cs="Times New Roman"/>
          <w:lang w:val="en-GB"/>
        </w:rPr>
        <w:t xml:space="preserve">Umumnya, pembangunan model mesin belajar untuk </w:t>
      </w:r>
      <w:r>
        <w:rPr>
          <w:rFonts w:cs="Times New Roman"/>
          <w:iCs/>
          <w:lang w:val="en-GB"/>
        </w:rPr>
        <w:t>deteksi kesalahan</w:t>
      </w:r>
      <w:r w:rsidRPr="00944E0B">
        <w:rPr>
          <w:rFonts w:cs="Times New Roman"/>
          <w:lang w:val="en-GB"/>
        </w:rPr>
        <w:t xml:space="preserve"> </w:t>
      </w:r>
      <w:r>
        <w:rPr>
          <w:rFonts w:cs="Times New Roman"/>
          <w:lang w:val="en-GB"/>
        </w:rPr>
        <w:t xml:space="preserve">menggunakan teknik </w:t>
      </w:r>
      <w:r>
        <w:rPr>
          <w:rFonts w:cs="Times New Roman"/>
          <w:i/>
          <w:iCs/>
          <w:lang w:val="en-GB"/>
        </w:rPr>
        <w:t xml:space="preserve">supervised learning </w:t>
      </w:r>
      <w:r>
        <w:rPr>
          <w:rFonts w:cs="Times New Roman"/>
          <w:lang w:val="en-GB"/>
        </w:rPr>
        <w:t>yang</w:t>
      </w:r>
      <w:r>
        <w:rPr>
          <w:rFonts w:cs="Times New Roman"/>
          <w:i/>
          <w:iCs/>
          <w:lang w:val="en-GB"/>
        </w:rPr>
        <w:t xml:space="preserve"> </w:t>
      </w:r>
      <w:r>
        <w:rPr>
          <w:rFonts w:cs="Times New Roman"/>
          <w:lang w:val="en-GB"/>
        </w:rPr>
        <w:t xml:space="preserve">membutuhkan kumpulan data dalam jumlah yang besar, berisi dengan sampel ketika pabrik beroperasi secara normal </w:t>
      </w:r>
      <w:r>
        <w:rPr>
          <w:rFonts w:cs="Times New Roman"/>
          <w:lang w:val="en-GB"/>
        </w:rPr>
        <w:lastRenderedPageBreak/>
        <w:t xml:space="preserve">dan sampel ketika terdapat </w:t>
      </w:r>
      <w:r w:rsidRPr="007E7315">
        <w:rPr>
          <w:rFonts w:cs="Times New Roman"/>
          <w:lang w:val="en-GB"/>
        </w:rPr>
        <w:t>kesalahan</w:t>
      </w:r>
      <w:r>
        <w:rPr>
          <w:rFonts w:cs="Times New Roman"/>
          <w:i/>
          <w:iCs/>
          <w:lang w:val="en-GB"/>
        </w:rPr>
        <w:t xml:space="preserve"> </w:t>
      </w:r>
      <w:r>
        <w:rPr>
          <w:rFonts w:cs="Times New Roman"/>
          <w:lang w:val="en-GB"/>
        </w:rPr>
        <w:t xml:space="preserve">dalam proses pabrik, yang tiap sampelnya sudah diberi label oleh para ahli untuk memberikan keterangan apakah sebuah sampel merupakan sampel normal atau sampel salah. </w:t>
      </w:r>
      <w:r w:rsidR="00616A09">
        <w:rPr>
          <w:rFonts w:cs="Times New Roman"/>
          <w:i/>
          <w:iCs/>
          <w:lang w:val="en-GB"/>
        </w:rPr>
        <w:t xml:space="preserve">Supervised learning </w:t>
      </w:r>
      <w:r w:rsidR="00616A09">
        <w:rPr>
          <w:rFonts w:cs="Times New Roman"/>
          <w:lang w:val="en-GB"/>
        </w:rPr>
        <w:t>dapat memberikan hasil yang relatif lebih akurat, namun p</w:t>
      </w:r>
      <w:r>
        <w:rPr>
          <w:rFonts w:cs="Times New Roman"/>
          <w:lang w:val="en-GB"/>
        </w:rPr>
        <w:t xml:space="preserve">roses pengumpulan data merupakan tugas yang sulit dan membutuhkan waktu yang banyak. Di sisi lain, model mesin belajar lain yaitu teknik </w:t>
      </w:r>
      <w:r>
        <w:rPr>
          <w:rFonts w:cs="Times New Roman"/>
          <w:i/>
          <w:iCs/>
          <w:lang w:val="en-GB"/>
        </w:rPr>
        <w:t>unsupervised learning</w:t>
      </w:r>
      <w:r>
        <w:rPr>
          <w:rFonts w:cs="Times New Roman"/>
          <w:lang w:val="en-GB"/>
        </w:rPr>
        <w:t>,</w:t>
      </w:r>
      <w:r>
        <w:rPr>
          <w:rFonts w:cs="Times New Roman"/>
          <w:i/>
          <w:iCs/>
          <w:lang w:val="en-GB"/>
        </w:rPr>
        <w:t xml:space="preserve"> </w:t>
      </w:r>
      <w:r>
        <w:rPr>
          <w:rFonts w:cs="Times New Roman"/>
          <w:lang w:val="en-GB"/>
        </w:rPr>
        <w:t>tidak membutuhkan kumpulan data berlabel</w:t>
      </w:r>
      <w:r w:rsidR="00616A09">
        <w:rPr>
          <w:rFonts w:cs="Times New Roman"/>
          <w:lang w:val="en-GB"/>
        </w:rPr>
        <w:t xml:space="preserve"> namun tidak dapat memberikan hasil pengelompokan yang akurat </w:t>
      </w:r>
      <w:r w:rsidR="00616A09">
        <w:rPr>
          <w:rFonts w:cs="Times New Roman"/>
          <w:lang w:val="en-GB"/>
        </w:rPr>
        <w:fldChar w:fldCharType="begin" w:fldLock="1"/>
      </w:r>
      <w:r w:rsidR="005C2EDB">
        <w:rPr>
          <w:rFonts w:cs="Times New Roman"/>
          <w:lang w:val="en-GB"/>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616A09">
        <w:rPr>
          <w:rFonts w:cs="Times New Roman"/>
          <w:lang w:val="en-GB"/>
        </w:rPr>
        <w:fldChar w:fldCharType="separate"/>
      </w:r>
      <w:r w:rsidR="005C2EDB" w:rsidRPr="005C2EDB">
        <w:rPr>
          <w:rFonts w:cs="Times New Roman"/>
          <w:noProof/>
          <w:lang w:val="en-GB"/>
        </w:rPr>
        <w:t>[4]</w:t>
      </w:r>
      <w:r w:rsidR="00616A09">
        <w:rPr>
          <w:rFonts w:cs="Times New Roman"/>
          <w:lang w:val="en-GB"/>
        </w:rPr>
        <w:fldChar w:fldCharType="end"/>
      </w:r>
      <w:r>
        <w:rPr>
          <w:rFonts w:cs="Times New Roman"/>
          <w:lang w:val="en-GB"/>
        </w:rPr>
        <w:t xml:space="preserve">. Kombinasi dari kedua teknik tersebut disebut dengan teknik </w:t>
      </w:r>
      <w:r>
        <w:rPr>
          <w:rFonts w:cs="Times New Roman"/>
          <w:i/>
          <w:iCs/>
          <w:lang w:val="en-GB"/>
        </w:rPr>
        <w:t>semi-supervised learning</w:t>
      </w:r>
      <w:r>
        <w:rPr>
          <w:rFonts w:cs="Times New Roman"/>
          <w:lang w:val="en-GB"/>
        </w:rPr>
        <w:t>, yang mampu memberikan prediksi terhadap kelas dari sebuah sampel yang masuk ke dalam model secara akurat, tanpa memerlukan kumpulan data berlabel terlebih dahulu.</w:t>
      </w:r>
      <w:r w:rsidR="008B2F72">
        <w:rPr>
          <w:rFonts w:cs="Times New Roman"/>
          <w:lang w:val="en-GB"/>
        </w:rPr>
        <w:t xml:space="preserve"> Karena tidak membutuhkan data berlabel, metode </w:t>
      </w:r>
      <w:r w:rsidR="008B2F72">
        <w:rPr>
          <w:rFonts w:cs="Times New Roman"/>
          <w:i/>
          <w:iCs/>
          <w:lang w:val="en-GB"/>
        </w:rPr>
        <w:t xml:space="preserve">semi-supervised learning </w:t>
      </w:r>
      <w:r w:rsidR="008B2F72">
        <w:rPr>
          <w:rFonts w:cs="Times New Roman"/>
          <w:lang w:val="en-GB"/>
        </w:rPr>
        <w:t>memungkinkan untuk melakukan pembangunan model</w:t>
      </w:r>
      <w:r w:rsidR="0008638F">
        <w:rPr>
          <w:rFonts w:cs="Times New Roman"/>
          <w:lang w:val="en-GB"/>
        </w:rPr>
        <w:t xml:space="preserve"> dengan data yang dikumpulkan sembari pabrik beroperasi.</w:t>
      </w:r>
    </w:p>
    <w:p w14:paraId="753343FD" w14:textId="1675B64D" w:rsidR="00AE3406" w:rsidRPr="00344FFC" w:rsidRDefault="00363AA7">
      <w:pPr>
        <w:spacing w:after="0" w:line="360" w:lineRule="auto"/>
        <w:rPr>
          <w:rFonts w:cs="Times New Roman"/>
          <w:szCs w:val="24"/>
          <w:lang w:val="en-GB"/>
        </w:rPr>
      </w:pPr>
      <w:r w:rsidRPr="00944E0B">
        <w:rPr>
          <w:rFonts w:cs="Times New Roman"/>
          <w:szCs w:val="24"/>
          <w:lang w:val="en-GB"/>
        </w:rPr>
        <w:tab/>
        <w:t xml:space="preserve">Salah satu metode klasifikasi yang sering digunakan </w:t>
      </w:r>
      <w:r w:rsidR="005C2EDB">
        <w:rPr>
          <w:rFonts w:cs="Times New Roman"/>
          <w:szCs w:val="24"/>
          <w:lang w:val="en-GB"/>
        </w:rPr>
        <w:t xml:space="preserve">untuk deteksi dan isolasi kesalahan pada lingkup produksi </w:t>
      </w:r>
      <w:r w:rsidRPr="00944E0B">
        <w:rPr>
          <w:rFonts w:cs="Times New Roman"/>
          <w:szCs w:val="24"/>
          <w:lang w:val="en-GB"/>
        </w:rPr>
        <w:t xml:space="preserve">adalah </w:t>
      </w:r>
      <w:r w:rsidRPr="00BA7638">
        <w:rPr>
          <w:rFonts w:cs="Times New Roman"/>
          <w:i/>
          <w:iCs/>
          <w:szCs w:val="24"/>
          <w:lang w:val="en-GB"/>
        </w:rPr>
        <w:t>support vector machines</w:t>
      </w:r>
      <w:r w:rsidRPr="00944E0B">
        <w:rPr>
          <w:rFonts w:cs="Times New Roman"/>
          <w:szCs w:val="24"/>
          <w:lang w:val="en-GB"/>
        </w:rPr>
        <w:t xml:space="preserve"> (SVM</w:t>
      </w:r>
      <w:r w:rsidR="00053715">
        <w:rPr>
          <w:rFonts w:cs="Times New Roman"/>
          <w:szCs w:val="24"/>
          <w:lang w:val="en-GB"/>
        </w:rPr>
        <w:t>)</w:t>
      </w:r>
      <w:r w:rsidR="005C2EDB">
        <w:rPr>
          <w:rFonts w:cs="Times New Roman"/>
          <w:szCs w:val="24"/>
          <w:lang w:val="en-GB"/>
        </w:rPr>
        <w:t xml:space="preserve"> </w:t>
      </w:r>
      <w:r w:rsidR="005C2EDB">
        <w:rPr>
          <w:rFonts w:cs="Times New Roman"/>
          <w:szCs w:val="24"/>
          <w:lang w:val="en-GB"/>
        </w:rPr>
        <w:fldChar w:fldCharType="begin" w:fldLock="1"/>
      </w:r>
      <w:r w:rsidR="005C2EDB">
        <w:rPr>
          <w:rFonts w:cs="Times New Roman"/>
          <w:szCs w:val="24"/>
          <w:lang w:val="en-GB"/>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5C2EDB">
        <w:rPr>
          <w:rFonts w:cs="Times New Roman"/>
          <w:szCs w:val="24"/>
          <w:lang w:val="en-GB"/>
        </w:rPr>
        <w:fldChar w:fldCharType="separate"/>
      </w:r>
      <w:r w:rsidR="005C2EDB" w:rsidRPr="005C2EDB">
        <w:rPr>
          <w:rFonts w:cs="Times New Roman"/>
          <w:noProof/>
          <w:szCs w:val="24"/>
          <w:lang w:val="en-GB"/>
        </w:rPr>
        <w:t>[5]</w:t>
      </w:r>
      <w:r w:rsidR="005C2EDB">
        <w:rPr>
          <w:rFonts w:cs="Times New Roman"/>
          <w:szCs w:val="24"/>
          <w:lang w:val="en-GB"/>
        </w:rPr>
        <w:fldChar w:fldCharType="end"/>
      </w:r>
      <w:r w:rsidR="008B2F72">
        <w:rPr>
          <w:rFonts w:cs="Times New Roman"/>
          <w:szCs w:val="24"/>
          <w:lang w:val="en-GB"/>
        </w:rPr>
        <w:t xml:space="preserve">. </w:t>
      </w:r>
      <w:r w:rsidR="00AC5A66">
        <w:rPr>
          <w:rFonts w:cs="Times New Roman"/>
          <w:szCs w:val="24"/>
          <w:lang w:val="en-GB"/>
        </w:rPr>
        <w:t xml:space="preserve">SVM dilaporkan memiliki akurasi yang tinggi </w:t>
      </w:r>
      <w:r w:rsidR="00AC5A66">
        <w:rPr>
          <w:rFonts w:cs="Times New Roman"/>
          <w:szCs w:val="24"/>
          <w:lang w:val="en-GB"/>
        </w:rPr>
        <w:fldChar w:fldCharType="begin" w:fldLock="1"/>
      </w:r>
      <w:r w:rsidR="00AC5A66">
        <w:rPr>
          <w:rFonts w:cs="Times New Roman"/>
          <w:szCs w:val="24"/>
          <w:lang w:val="en-GB"/>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AC5A66">
        <w:rPr>
          <w:rFonts w:cs="Times New Roman"/>
          <w:szCs w:val="24"/>
          <w:lang w:val="en-GB"/>
        </w:rPr>
        <w:fldChar w:fldCharType="separate"/>
      </w:r>
      <w:r w:rsidR="00AC5A66" w:rsidRPr="00AC5A66">
        <w:rPr>
          <w:rFonts w:cs="Times New Roman"/>
          <w:noProof/>
          <w:szCs w:val="24"/>
          <w:lang w:val="en-GB"/>
        </w:rPr>
        <w:t>[5]</w:t>
      </w:r>
      <w:r w:rsidR="00AC5A66">
        <w:rPr>
          <w:rFonts w:cs="Times New Roman"/>
          <w:szCs w:val="24"/>
          <w:lang w:val="en-GB"/>
        </w:rPr>
        <w:fldChar w:fldCharType="end"/>
      </w:r>
      <w:r w:rsidR="00AC5A66">
        <w:rPr>
          <w:rFonts w:cs="Times New Roman"/>
          <w:szCs w:val="24"/>
          <w:lang w:val="en-GB"/>
        </w:rPr>
        <w:t xml:space="preserve"> serta memiliki performa yang baik bahkan dengan menggunakan data latih yang sedikit </w:t>
      </w:r>
      <w:r w:rsidR="00AC5A66">
        <w:rPr>
          <w:rFonts w:cs="Times New Roman"/>
          <w:szCs w:val="24"/>
          <w:lang w:val="en-GB"/>
        </w:rPr>
        <w:fldChar w:fldCharType="begin" w:fldLock="1"/>
      </w:r>
      <w:r w:rsidR="00BE70A5">
        <w:rPr>
          <w:rFonts w:cs="Times New Roman"/>
          <w:szCs w:val="24"/>
          <w:lang w:val="en-GB"/>
        </w:rPr>
        <w:instrText>ADDIN CSL_CITATION {"citationItems":[{"id":"ITEM-1","itemData":{"DOI":"10.1109/ICCAD46983.2019.9037949","ISBN":"9781728122922","abstract":"With increasing complex systems, low production costs, and changing technologies, for this reason, the automatic fault diagnosis using artificial intelligence (AI) techniques is more in more applied. In addition, with the emergence of the use of reconfigurable systems, AI can assist in self-maintenance of complex systems. The purpose of this article is to summarize the diagnosis research of systems using AI approaches and examine their application particularly in the field of diagnosis of complex systems. It covers articles published from 2002 to 2018 using Machine Learning tools for fault diagnosis in industrial systems.","author":[{"dropping-particle":"","family":"Lo","given":"Ndeye Gueye","non-dropping-particle":"","parse-names":false,"suffix":""},{"dropping-particle":"","family":"Flaus","given":"Jean Marie","non-dropping-particle":"","parse-names":false,"suffix":""},{"dropping-particle":"","family":"Adrot","given":"Olivier","non-dropping-particle":"","parse-names":false,"suffix":""}],"container-title":"2019 International Conference on Control, Automation and Diagnosis, ICCAD 2019 - Proceedings","id":"ITEM-1","issued":{"date-parts":[["2019"]]},"title":"Review of Machine Learning Approaches in Fault Diagnosis applied to IoT Systems","type":"article-journal"},"uris":["http://www.mendeley.com/documents/?uuid=2a3c88ee-6d8a-40f4-8336-68319376b8a5"]},{"id":"ITEM-2","itemData":{"DOI":"10.2991/ncce-18.2018.148","abstract":"The Modern industrial devices are becoming more and more complicated and the data generated by industrial processes are increasing. It has become increasingly difficult to establish accurate mathematical models for fault diagnosis. In view of this situation, data-driven fault diagnosis methods have attracted attention and rapid development. This article reviews various methods based on data-driven fault diagnosis for industrial processes, and finally makes a forecast.","author":[{"dropping-particle":"","family":"Liu","given":"Wenbo","non-dropping-particle":"","parse-names":false,"suffix":""},{"dropping-particle":"","family":"Peng","given":"Zhiping","non-dropping-particle":"","parse-names":false,"suffix":""},{"dropping-particle":"","family":"Cui","given":"Delong","non-dropping-particle":"","parse-names":false,"suffix":""}],"id":"ITEM-2","issue":"Ncce","issued":{"date-parts":[["2018"]]},"page":"889-893","title":"A Review of Industrial Fault Diagnosis Based on Data-driven Methods","type":"article-journal","volume":"147"},"uris":["http://www.mendeley.com/documents/?uuid=5e6bec6a-62d8-4171-85f1-06cbd0737ea7"]}],"mendeley":{"formattedCitation":"[6], [7]","plainTextFormattedCitation":"[6], [7]","previouslyFormattedCitation":"[6], [7]"},"properties":{"noteIndex":0},"schema":"https://github.com/citation-style-language/schema/raw/master/csl-citation.json"}</w:instrText>
      </w:r>
      <w:r w:rsidR="00AC5A66">
        <w:rPr>
          <w:rFonts w:cs="Times New Roman"/>
          <w:szCs w:val="24"/>
          <w:lang w:val="en-GB"/>
        </w:rPr>
        <w:fldChar w:fldCharType="separate"/>
      </w:r>
      <w:r w:rsidR="00AC5A66" w:rsidRPr="00AC5A66">
        <w:rPr>
          <w:rFonts w:cs="Times New Roman"/>
          <w:noProof/>
          <w:szCs w:val="24"/>
          <w:lang w:val="en-GB"/>
        </w:rPr>
        <w:t>[6], [7]</w:t>
      </w:r>
      <w:r w:rsidR="00AC5A66">
        <w:rPr>
          <w:rFonts w:cs="Times New Roman"/>
          <w:szCs w:val="24"/>
          <w:lang w:val="en-GB"/>
        </w:rPr>
        <w:fldChar w:fldCharType="end"/>
      </w:r>
      <w:r w:rsidR="00AC5A66">
        <w:rPr>
          <w:rFonts w:cs="Times New Roman"/>
          <w:szCs w:val="24"/>
          <w:lang w:val="en-GB"/>
        </w:rPr>
        <w:t xml:space="preserve">. </w:t>
      </w:r>
      <w:r w:rsidR="008B2F72">
        <w:rPr>
          <w:rFonts w:cs="Times New Roman"/>
          <w:szCs w:val="24"/>
          <w:lang w:val="en-GB"/>
        </w:rPr>
        <w:t xml:space="preserve">Namun sebagai salah satu metode </w:t>
      </w:r>
      <w:r w:rsidR="008B2F72">
        <w:rPr>
          <w:rFonts w:cs="Times New Roman"/>
          <w:i/>
          <w:iCs/>
          <w:szCs w:val="24"/>
          <w:lang w:val="en-GB"/>
        </w:rPr>
        <w:t>supervised learning</w:t>
      </w:r>
      <w:r w:rsidR="008B2F72">
        <w:rPr>
          <w:rFonts w:cs="Times New Roman"/>
          <w:szCs w:val="24"/>
          <w:lang w:val="en-GB"/>
        </w:rPr>
        <w:t xml:space="preserve">, SVM juga membutuhkan data berlabel untuk dapat membangun model klasifikasinya. </w:t>
      </w:r>
      <w:r w:rsidR="0008638F">
        <w:rPr>
          <w:rFonts w:cs="Times New Roman"/>
          <w:szCs w:val="24"/>
          <w:lang w:val="en-GB"/>
        </w:rPr>
        <w:t xml:space="preserve">Salah satu ekstensi dari SVM, yakni </w:t>
      </w:r>
      <w:r w:rsidR="0008638F">
        <w:rPr>
          <w:rFonts w:cs="Times New Roman"/>
          <w:i/>
          <w:iCs/>
          <w:szCs w:val="24"/>
          <w:lang w:val="en-GB"/>
        </w:rPr>
        <w:t xml:space="preserve">one-class </w:t>
      </w:r>
      <w:r w:rsidR="0008638F">
        <w:rPr>
          <w:rFonts w:cs="Times New Roman"/>
          <w:szCs w:val="24"/>
          <w:lang w:val="en-GB"/>
        </w:rPr>
        <w:t xml:space="preserve">SVM merupakan metode </w:t>
      </w:r>
      <w:r w:rsidR="0008638F">
        <w:rPr>
          <w:rFonts w:cs="Times New Roman"/>
          <w:i/>
          <w:iCs/>
          <w:szCs w:val="24"/>
          <w:lang w:val="en-GB"/>
        </w:rPr>
        <w:t>unsupervised learning</w:t>
      </w:r>
      <w:r w:rsidR="0008638F">
        <w:rPr>
          <w:rFonts w:cs="Times New Roman"/>
          <w:szCs w:val="24"/>
          <w:lang w:val="en-GB"/>
        </w:rPr>
        <w:t xml:space="preserve">, yang digunakan untuk permasalahan satu kelas, di mana data latih berupa data positif akan digunakan untuk membangun sebuah </w:t>
      </w:r>
      <w:r w:rsidR="0008638F">
        <w:rPr>
          <w:rFonts w:cs="Times New Roman"/>
          <w:i/>
          <w:iCs/>
          <w:szCs w:val="24"/>
          <w:lang w:val="en-GB"/>
        </w:rPr>
        <w:t xml:space="preserve">hyperplane </w:t>
      </w:r>
      <w:r w:rsidR="0008638F">
        <w:rPr>
          <w:rFonts w:cs="Times New Roman"/>
          <w:szCs w:val="24"/>
          <w:lang w:val="en-GB"/>
        </w:rPr>
        <w:t xml:space="preserve">untuk memisahkan data positif dengan data negatif </w:t>
      </w:r>
      <w:r w:rsidR="0008638F">
        <w:rPr>
          <w:rFonts w:cs="Times New Roman"/>
          <w:szCs w:val="24"/>
          <w:lang w:val="en-GB"/>
        </w:rPr>
        <w:fldChar w:fldCharType="begin" w:fldLock="1"/>
      </w:r>
      <w:r w:rsidR="00BE70A5">
        <w:rPr>
          <w:rFonts w:cs="Times New Roman"/>
          <w:szCs w:val="24"/>
          <w:lang w:val="en-GB"/>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08638F">
        <w:rPr>
          <w:rFonts w:cs="Times New Roman"/>
          <w:szCs w:val="24"/>
          <w:lang w:val="en-GB"/>
        </w:rPr>
        <w:fldChar w:fldCharType="separate"/>
      </w:r>
      <w:r w:rsidR="00AC5A66" w:rsidRPr="00AC5A66">
        <w:rPr>
          <w:rFonts w:cs="Times New Roman"/>
          <w:noProof/>
          <w:szCs w:val="24"/>
          <w:lang w:val="en-GB"/>
        </w:rPr>
        <w:t>[8]</w:t>
      </w:r>
      <w:r w:rsidR="0008638F">
        <w:rPr>
          <w:rFonts w:cs="Times New Roman"/>
          <w:szCs w:val="24"/>
          <w:lang w:val="en-GB"/>
        </w:rPr>
        <w:fldChar w:fldCharType="end"/>
      </w:r>
      <w:r w:rsidR="0008638F">
        <w:rPr>
          <w:rFonts w:cs="Times New Roman"/>
          <w:szCs w:val="24"/>
          <w:lang w:val="en-GB"/>
        </w:rPr>
        <w:t xml:space="preserve">. </w:t>
      </w:r>
      <w:r w:rsidR="00344FFC">
        <w:rPr>
          <w:rFonts w:cs="Times New Roman"/>
          <w:szCs w:val="24"/>
          <w:lang w:val="en-GB"/>
        </w:rPr>
        <w:t xml:space="preserve">Terdapat pula teknik </w:t>
      </w:r>
      <w:r w:rsidR="00344FFC">
        <w:rPr>
          <w:rFonts w:cs="Times New Roman"/>
          <w:i/>
          <w:iCs/>
          <w:lang w:val="en-GB"/>
        </w:rPr>
        <w:t xml:space="preserve">semi-supervised learning </w:t>
      </w:r>
      <w:r w:rsidR="00344FFC">
        <w:rPr>
          <w:rFonts w:cs="Times New Roman"/>
          <w:lang w:val="en-GB"/>
        </w:rPr>
        <w:t xml:space="preserve">menggunakan SVM, yang mana SVM didahului oleh metode pengelompokan </w:t>
      </w:r>
      <w:r w:rsidR="00344FFC">
        <w:rPr>
          <w:rFonts w:cs="Times New Roman"/>
          <w:i/>
          <w:iCs/>
          <w:lang w:val="en-GB"/>
        </w:rPr>
        <w:t>unsupervised</w:t>
      </w:r>
      <w:r w:rsidR="00344FFC">
        <w:rPr>
          <w:rFonts w:cs="Times New Roman"/>
          <w:lang w:val="en-GB"/>
        </w:rPr>
        <w:t xml:space="preserve">, sehingga didapatkan label hasil pengelompokan yang kemudian digunakan untuk melatih SVM. Metode tersebut disebut dengan metode </w:t>
      </w:r>
      <w:r w:rsidR="00344FFC">
        <w:rPr>
          <w:rFonts w:cs="Times New Roman"/>
          <w:i/>
          <w:iCs/>
          <w:lang w:val="en-GB"/>
        </w:rPr>
        <w:t xml:space="preserve">cluster-then-label </w:t>
      </w:r>
      <w:r w:rsidR="00344FFC">
        <w:rPr>
          <w:rFonts w:cs="Times New Roman"/>
          <w:i/>
          <w:iCs/>
          <w:lang w:val="en-GB"/>
        </w:rPr>
        <w:fldChar w:fldCharType="begin" w:fldLock="1"/>
      </w:r>
      <w:r w:rsidR="00BE70A5">
        <w:rPr>
          <w:rFonts w:cs="Times New Roman"/>
          <w:i/>
          <w:iCs/>
          <w:lang w:val="en-GB"/>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00344FFC">
        <w:rPr>
          <w:rFonts w:cs="Times New Roman"/>
          <w:i/>
          <w:iCs/>
          <w:lang w:val="en-GB"/>
        </w:rPr>
        <w:fldChar w:fldCharType="separate"/>
      </w:r>
      <w:r w:rsidR="00AC5A66" w:rsidRPr="00AC5A66">
        <w:rPr>
          <w:rFonts w:cs="Times New Roman"/>
          <w:iCs/>
          <w:noProof/>
          <w:lang w:val="en-GB"/>
        </w:rPr>
        <w:t>[9]</w:t>
      </w:r>
      <w:r w:rsidR="00344FFC">
        <w:rPr>
          <w:rFonts w:cs="Times New Roman"/>
          <w:i/>
          <w:iCs/>
          <w:lang w:val="en-GB"/>
        </w:rPr>
        <w:fldChar w:fldCharType="end"/>
      </w:r>
      <w:r w:rsidR="00344FFC">
        <w:rPr>
          <w:rFonts w:cs="Times New Roman"/>
          <w:lang w:val="en-GB"/>
        </w:rPr>
        <w:t xml:space="preserve">. Dalam metode </w:t>
      </w:r>
      <w:r w:rsidR="00344FFC">
        <w:rPr>
          <w:rFonts w:cs="Times New Roman"/>
          <w:i/>
          <w:iCs/>
          <w:lang w:val="en-GB"/>
        </w:rPr>
        <w:t>cluster-then-label</w:t>
      </w:r>
      <w:r w:rsidR="00344FFC">
        <w:rPr>
          <w:rFonts w:cs="Times New Roman"/>
          <w:lang w:val="en-GB"/>
        </w:rPr>
        <w:t>,</w:t>
      </w:r>
      <w:r w:rsidR="00344FFC">
        <w:rPr>
          <w:rFonts w:cs="Times New Roman"/>
          <w:i/>
          <w:iCs/>
          <w:lang w:val="en-GB"/>
        </w:rPr>
        <w:t xml:space="preserve"> </w:t>
      </w:r>
      <w:r w:rsidR="00344FFC">
        <w:rPr>
          <w:rFonts w:cs="Times New Roman"/>
          <w:lang w:val="en-GB"/>
        </w:rPr>
        <w:t>data berlabel digunakan sebagai panduan pengelompokan sehingga karakteristik dari data berlabel diikutsertakan secara implisit dalam algoritma pengelompokan.</w:t>
      </w:r>
    </w:p>
    <w:p w14:paraId="7B885889" w14:textId="7209F477" w:rsidR="00C1050E" w:rsidRPr="00C1050E" w:rsidRDefault="00C1050E" w:rsidP="00B02E07">
      <w:pPr>
        <w:pStyle w:val="BodyText"/>
        <w:spacing w:after="0" w:line="360" w:lineRule="auto"/>
        <w:ind w:firstLine="720"/>
        <w:rPr>
          <w:rFonts w:cs="Times New Roman"/>
          <w:lang w:val="en-GB"/>
        </w:rPr>
      </w:pPr>
      <w:r>
        <w:rPr>
          <w:rFonts w:cs="Times New Roman"/>
          <w:lang w:val="en-GB"/>
        </w:rPr>
        <w:t xml:space="preserve">Pada penelitian ini, teknik </w:t>
      </w:r>
      <w:r>
        <w:rPr>
          <w:rFonts w:cs="Times New Roman"/>
          <w:i/>
          <w:iCs/>
          <w:lang w:val="en-GB"/>
        </w:rPr>
        <w:t xml:space="preserve">semi-supervised learning </w:t>
      </w:r>
      <w:r>
        <w:rPr>
          <w:rFonts w:cs="Times New Roman"/>
          <w:lang w:val="en-GB"/>
        </w:rPr>
        <w:t xml:space="preserve">akan dilakukan secara </w:t>
      </w:r>
      <w:r>
        <w:rPr>
          <w:rFonts w:cs="Times New Roman"/>
          <w:i/>
          <w:iCs/>
          <w:lang w:val="en-GB"/>
        </w:rPr>
        <w:t>on-the-fly</w:t>
      </w:r>
      <w:r>
        <w:rPr>
          <w:rFonts w:cs="Times New Roman"/>
          <w:lang w:val="en-GB"/>
        </w:rPr>
        <w:t xml:space="preserve">, sehingga pembangunan model </w:t>
      </w:r>
      <w:r w:rsidR="007E7315">
        <w:rPr>
          <w:rFonts w:cs="Times New Roman"/>
          <w:iCs/>
          <w:lang w:val="en-GB"/>
        </w:rPr>
        <w:t>deteksi kesalahan</w:t>
      </w:r>
      <w:r w:rsidR="007E7315">
        <w:rPr>
          <w:rFonts w:cs="Times New Roman"/>
          <w:lang w:val="en-GB"/>
        </w:rPr>
        <w:t xml:space="preserve"> </w:t>
      </w:r>
      <w:r>
        <w:rPr>
          <w:rFonts w:cs="Times New Roman"/>
          <w:lang w:val="en-GB"/>
        </w:rPr>
        <w:t xml:space="preserve">dapat dilakukan </w:t>
      </w:r>
      <w:r>
        <w:rPr>
          <w:rFonts w:cs="Times New Roman"/>
          <w:lang w:val="en-GB"/>
        </w:rPr>
        <w:lastRenderedPageBreak/>
        <w:t xml:space="preserve">sembari program beroperasi. Dengan begitu, program </w:t>
      </w:r>
      <w:r w:rsidR="007E7315">
        <w:rPr>
          <w:rFonts w:cs="Times New Roman"/>
          <w:iCs/>
          <w:lang w:val="en-GB"/>
        </w:rPr>
        <w:t>deteksi kesalahan</w:t>
      </w:r>
      <w:r w:rsidR="007E7315" w:rsidRPr="00944E0B">
        <w:rPr>
          <w:rFonts w:cs="Times New Roman"/>
          <w:lang w:val="en-GB"/>
        </w:rPr>
        <w:t xml:space="preserve"> </w:t>
      </w:r>
      <w:r>
        <w:rPr>
          <w:rFonts w:cs="Times New Roman"/>
          <w:lang w:val="en-GB"/>
        </w:rPr>
        <w:t xml:space="preserve">yang dirancang pada penelitian ini dapat digunakan untuk melakukan </w:t>
      </w:r>
      <w:r w:rsidR="007E7315">
        <w:rPr>
          <w:rFonts w:cs="Times New Roman"/>
          <w:iCs/>
          <w:lang w:val="en-GB"/>
        </w:rPr>
        <w:t>deteksi kesalahan</w:t>
      </w:r>
      <w:r w:rsidR="007E7315" w:rsidRPr="00944E0B">
        <w:rPr>
          <w:rFonts w:cs="Times New Roman"/>
          <w:lang w:val="en-GB"/>
        </w:rPr>
        <w:t xml:space="preserve"> </w:t>
      </w:r>
      <w:r>
        <w:rPr>
          <w:rFonts w:cs="Times New Roman"/>
          <w:lang w:val="en-GB"/>
        </w:rPr>
        <w:t>apabila kumpulan data berlabel belum tersedia.</w:t>
      </w:r>
    </w:p>
    <w:bookmarkEnd w:id="16"/>
    <w:p w14:paraId="4AC4344D" w14:textId="77777777" w:rsidR="00AE3406" w:rsidRPr="00944E0B" w:rsidRDefault="00AE3406">
      <w:pPr>
        <w:spacing w:after="0" w:line="360" w:lineRule="auto"/>
        <w:rPr>
          <w:rFonts w:cs="Times New Roman"/>
          <w:szCs w:val="24"/>
        </w:rPr>
      </w:pPr>
    </w:p>
    <w:p w14:paraId="64173D52" w14:textId="77777777" w:rsidR="00AE3406" w:rsidRPr="00944E0B" w:rsidRDefault="00363AA7">
      <w:pPr>
        <w:pStyle w:val="Heading2"/>
        <w:spacing w:line="360" w:lineRule="auto"/>
        <w:rPr>
          <w:rFonts w:cs="Times New Roman"/>
        </w:rPr>
      </w:pPr>
      <w:bookmarkStart w:id="17" w:name="_Toc61463419"/>
      <w:r w:rsidRPr="00944E0B">
        <w:rPr>
          <w:rFonts w:cs="Times New Roman"/>
        </w:rPr>
        <w:t>Perumusan Masalah</w:t>
      </w:r>
      <w:bookmarkEnd w:id="17"/>
    </w:p>
    <w:p w14:paraId="6A756FF9" w14:textId="275E21EE" w:rsidR="00347A7E" w:rsidRDefault="00057A96">
      <w:pPr>
        <w:spacing w:after="0" w:line="360" w:lineRule="auto"/>
        <w:rPr>
          <w:rFonts w:cs="Times New Roman"/>
        </w:rPr>
      </w:pPr>
      <w:r>
        <w:rPr>
          <w:rFonts w:cs="Times New Roman"/>
          <w:color w:val="FF0000"/>
        </w:rPr>
        <w:tab/>
      </w:r>
      <w:bookmarkStart w:id="18" w:name="_Hlk59540121"/>
      <w:r w:rsidRPr="008E6286">
        <w:rPr>
          <w:rFonts w:cs="Times New Roman"/>
        </w:rPr>
        <w:t xml:space="preserve">Kekurangan dari strategi </w:t>
      </w:r>
      <w:r w:rsidR="007E7315">
        <w:rPr>
          <w:rFonts w:cs="Times New Roman"/>
          <w:iCs/>
          <w:szCs w:val="24"/>
          <w:lang w:val="en-GB"/>
        </w:rPr>
        <w:t>deteksi kesalahan</w:t>
      </w:r>
      <w:r w:rsidR="007E7315" w:rsidRPr="00944E0B">
        <w:rPr>
          <w:rFonts w:cs="Times New Roman"/>
          <w:szCs w:val="24"/>
          <w:lang w:val="en-GB"/>
        </w:rPr>
        <w:t xml:space="preserve"> </w:t>
      </w:r>
      <w:r w:rsidR="00DF47DC">
        <w:rPr>
          <w:rFonts w:cs="Times New Roman"/>
        </w:rPr>
        <w:t xml:space="preserve">dengan </w:t>
      </w:r>
      <w:r w:rsidR="00DF47DC">
        <w:rPr>
          <w:rFonts w:cs="Times New Roman"/>
          <w:i/>
          <w:iCs/>
        </w:rPr>
        <w:t>supervised learning</w:t>
      </w:r>
      <w:r w:rsidRPr="008E6286">
        <w:rPr>
          <w:rFonts w:cs="Times New Roman"/>
        </w:rPr>
        <w:t xml:space="preserve"> adalah strategi tersebut membutuhkan kumpulan data dalam jumlah besar</w:t>
      </w:r>
      <w:r w:rsidR="00B2437F">
        <w:rPr>
          <w:rFonts w:cs="Times New Roman"/>
        </w:rPr>
        <w:t xml:space="preserve"> </w:t>
      </w:r>
      <w:r w:rsidRPr="008E6286">
        <w:rPr>
          <w:rFonts w:cs="Times New Roman"/>
        </w:rPr>
        <w:t xml:space="preserve">yang berisi nilai-nilai pengukuran sensor pada saat pabrik beroperasi dalam kondisi normal maupun </w:t>
      </w:r>
      <w:r w:rsidR="007E7315">
        <w:rPr>
          <w:rFonts w:cs="Times New Roman"/>
        </w:rPr>
        <w:t>salah</w:t>
      </w:r>
      <w:r w:rsidR="008E6286" w:rsidRPr="008E6286">
        <w:rPr>
          <w:rFonts w:cs="Times New Roman"/>
        </w:rPr>
        <w:t xml:space="preserve">, </w:t>
      </w:r>
      <w:r w:rsidR="00B2437F">
        <w:rPr>
          <w:rFonts w:cs="Times New Roman"/>
        </w:rPr>
        <w:t>serta telah</w:t>
      </w:r>
      <w:r w:rsidR="008E6286" w:rsidRPr="008E6286">
        <w:rPr>
          <w:rFonts w:cs="Times New Roman"/>
        </w:rPr>
        <w:t xml:space="preserve"> diberi label yang sesuai oleh ahli</w:t>
      </w:r>
      <w:r w:rsidR="00484BA6">
        <w:rPr>
          <w:rFonts w:cs="Times New Roman"/>
        </w:rPr>
        <w:t>.</w:t>
      </w:r>
      <w:r w:rsidRPr="008E6286">
        <w:rPr>
          <w:rFonts w:cs="Times New Roman"/>
          <w:i/>
          <w:iCs/>
        </w:rPr>
        <w:t xml:space="preserve"> </w:t>
      </w:r>
      <w:r w:rsidR="008E6286" w:rsidRPr="008E6286">
        <w:rPr>
          <w:rFonts w:cs="Times New Roman"/>
        </w:rPr>
        <w:t xml:space="preserve">Kumpulan data tersebut </w:t>
      </w:r>
      <w:r w:rsidRPr="008E6286">
        <w:rPr>
          <w:rFonts w:cs="Times New Roman"/>
        </w:rPr>
        <w:t>digunakan sebagai data latih</w:t>
      </w:r>
      <w:r w:rsidR="008E6286" w:rsidRPr="008E6286">
        <w:rPr>
          <w:rFonts w:cs="Times New Roman"/>
        </w:rPr>
        <w:t xml:space="preserve"> oleh strategi </w:t>
      </w:r>
      <w:r w:rsidR="007E7315">
        <w:rPr>
          <w:rFonts w:cs="Times New Roman"/>
          <w:iCs/>
          <w:szCs w:val="24"/>
          <w:lang w:val="en-GB"/>
        </w:rPr>
        <w:t>deteksi kesalahan</w:t>
      </w:r>
      <w:r w:rsidR="008E6286" w:rsidRPr="008E6286">
        <w:rPr>
          <w:rFonts w:cs="Times New Roman"/>
        </w:rPr>
        <w:t>,</w:t>
      </w:r>
      <w:r w:rsidRPr="008E6286">
        <w:rPr>
          <w:rFonts w:cs="Times New Roman"/>
        </w:rPr>
        <w:t xml:space="preserve"> </w:t>
      </w:r>
      <w:r w:rsidR="008E6286" w:rsidRPr="008E6286">
        <w:rPr>
          <w:rFonts w:cs="Times New Roman"/>
        </w:rPr>
        <w:t>namun, p</w:t>
      </w:r>
      <w:r w:rsidRPr="008E6286">
        <w:rPr>
          <w:rFonts w:cs="Times New Roman"/>
        </w:rPr>
        <w:t xml:space="preserve">roses pengumpulan kumpulan data merupakan tugas yang membutuhkan waktu yang lama dan </w:t>
      </w:r>
      <w:r w:rsidR="00617EA3">
        <w:rPr>
          <w:rFonts w:cs="Times New Roman"/>
        </w:rPr>
        <w:t>mahal</w:t>
      </w:r>
      <w:r w:rsidRPr="008E6286">
        <w:rPr>
          <w:rFonts w:cs="Times New Roman"/>
        </w:rPr>
        <w:t xml:space="preserve">. Selain itu, apabila terdapat sebuah sampel dengan jenis </w:t>
      </w:r>
      <w:r w:rsidR="007E7315">
        <w:rPr>
          <w:rFonts w:cs="Times New Roman"/>
        </w:rPr>
        <w:t>kesalahan</w:t>
      </w:r>
      <w:r w:rsidRPr="008E6286">
        <w:rPr>
          <w:rFonts w:cs="Times New Roman"/>
          <w:i/>
          <w:iCs/>
        </w:rPr>
        <w:t xml:space="preserve"> </w:t>
      </w:r>
      <w:r w:rsidRPr="008E6286">
        <w:rPr>
          <w:rFonts w:cs="Times New Roman"/>
        </w:rPr>
        <w:t xml:space="preserve">yang tidak terdapat pada kumpulan data latih, maka strategi </w:t>
      </w:r>
      <w:r w:rsidR="006162C6">
        <w:rPr>
          <w:rFonts w:cs="Times New Roman"/>
          <w:iCs/>
          <w:szCs w:val="24"/>
          <w:lang w:val="en-GB"/>
        </w:rPr>
        <w:t>deteksi kesalahan</w:t>
      </w:r>
      <w:r w:rsidR="006162C6" w:rsidRPr="00944E0B">
        <w:rPr>
          <w:rFonts w:cs="Times New Roman"/>
          <w:szCs w:val="24"/>
          <w:lang w:val="en-GB"/>
        </w:rPr>
        <w:t xml:space="preserve"> </w:t>
      </w:r>
      <w:r w:rsidRPr="008E6286">
        <w:rPr>
          <w:rFonts w:cs="Times New Roman"/>
        </w:rPr>
        <w:t xml:space="preserve">akan mengalami kesulitan dalam mendeteksi </w:t>
      </w:r>
      <w:r w:rsidR="006162C6">
        <w:rPr>
          <w:rFonts w:cs="Times New Roman"/>
        </w:rPr>
        <w:t>kesalahan</w:t>
      </w:r>
      <w:r w:rsidRPr="008E6286">
        <w:rPr>
          <w:rFonts w:cs="Times New Roman"/>
          <w:i/>
          <w:iCs/>
        </w:rPr>
        <w:t xml:space="preserve"> </w:t>
      </w:r>
      <w:r w:rsidRPr="008E6286">
        <w:rPr>
          <w:rFonts w:cs="Times New Roman"/>
        </w:rPr>
        <w:t xml:space="preserve">tersebut. Dengan demikian, dibutuhkan sebuah </w:t>
      </w:r>
      <w:r w:rsidR="00CA1D3C">
        <w:rPr>
          <w:rFonts w:cs="Times New Roman"/>
        </w:rPr>
        <w:t xml:space="preserve">program dengan </w:t>
      </w:r>
      <w:r w:rsidR="00CA1D3C" w:rsidRPr="00CA1D3C">
        <w:rPr>
          <w:rFonts w:cs="Times New Roman"/>
          <w:i/>
          <w:iCs/>
        </w:rPr>
        <w:t>semi-supervised learning</w:t>
      </w:r>
      <w:r w:rsidRPr="008E6286">
        <w:rPr>
          <w:rFonts w:cs="Times New Roman"/>
        </w:rPr>
        <w:t xml:space="preserve"> yang tidak membutuhkan kumpulan data</w:t>
      </w:r>
      <w:r w:rsidR="008E6286" w:rsidRPr="008E6286">
        <w:rPr>
          <w:rFonts w:cs="Times New Roman"/>
        </w:rPr>
        <w:t xml:space="preserve"> berlabel</w:t>
      </w:r>
      <w:r w:rsidRPr="008E6286">
        <w:rPr>
          <w:rFonts w:cs="Times New Roman"/>
        </w:rPr>
        <w:t xml:space="preserve"> dari </w:t>
      </w:r>
      <w:r w:rsidR="008E6286" w:rsidRPr="008E6286">
        <w:rPr>
          <w:rFonts w:cs="Times New Roman"/>
        </w:rPr>
        <w:t xml:space="preserve">proses pabrik, sehingga dapat mengatasi kekurangan dari strategi </w:t>
      </w:r>
      <w:r w:rsidR="006162C6">
        <w:rPr>
          <w:rFonts w:cs="Times New Roman"/>
          <w:iCs/>
          <w:szCs w:val="24"/>
          <w:lang w:val="en-GB"/>
        </w:rPr>
        <w:t>deteksi kesalahan</w:t>
      </w:r>
      <w:r w:rsidR="006162C6" w:rsidRPr="00944E0B">
        <w:rPr>
          <w:rFonts w:cs="Times New Roman"/>
          <w:szCs w:val="24"/>
          <w:lang w:val="en-GB"/>
        </w:rPr>
        <w:t xml:space="preserve"> </w:t>
      </w:r>
      <w:r w:rsidR="00DF47DC">
        <w:rPr>
          <w:rFonts w:cs="Times New Roman"/>
        </w:rPr>
        <w:t xml:space="preserve">dengan </w:t>
      </w:r>
      <w:r w:rsidR="00DF47DC">
        <w:rPr>
          <w:rFonts w:cs="Times New Roman"/>
          <w:i/>
          <w:iCs/>
        </w:rPr>
        <w:t>supervised learning</w:t>
      </w:r>
      <w:r w:rsidR="008E6286" w:rsidRPr="008E6286">
        <w:rPr>
          <w:rFonts w:cs="Times New Roman"/>
        </w:rPr>
        <w:t>, namun tetap memiliki akurasi yang tinggi.</w:t>
      </w:r>
    </w:p>
    <w:bookmarkEnd w:id="18"/>
    <w:p w14:paraId="5E91A5C0" w14:textId="77777777" w:rsidR="00DE2F99" w:rsidRPr="008E6286" w:rsidRDefault="00DE2F99">
      <w:pPr>
        <w:spacing w:after="0" w:line="360" w:lineRule="auto"/>
        <w:rPr>
          <w:rFonts w:cs="Times New Roman"/>
          <w:szCs w:val="24"/>
        </w:rPr>
      </w:pPr>
    </w:p>
    <w:p w14:paraId="36559653" w14:textId="77777777" w:rsidR="00AE3406" w:rsidRPr="00944E0B" w:rsidRDefault="00363AA7">
      <w:pPr>
        <w:pStyle w:val="Heading3"/>
        <w:spacing w:line="360" w:lineRule="auto"/>
        <w:rPr>
          <w:rFonts w:cs="Times New Roman"/>
        </w:rPr>
      </w:pPr>
      <w:bookmarkStart w:id="19" w:name="_Toc61463420"/>
      <w:r w:rsidRPr="00944E0B">
        <w:rPr>
          <w:rFonts w:cs="Times New Roman"/>
        </w:rPr>
        <w:t>Batasan Masalah</w:t>
      </w:r>
      <w:bookmarkEnd w:id="19"/>
    </w:p>
    <w:p w14:paraId="0C74B317" w14:textId="77777777" w:rsidR="00AE3406" w:rsidRPr="00944E0B" w:rsidRDefault="00363AA7">
      <w:pPr>
        <w:pStyle w:val="BodyText"/>
        <w:spacing w:after="0" w:line="360" w:lineRule="auto"/>
        <w:rPr>
          <w:rFonts w:cs="Times New Roman"/>
        </w:rPr>
      </w:pPr>
      <w:r w:rsidRPr="00944E0B">
        <w:rPr>
          <w:rFonts w:cs="Times New Roman"/>
        </w:rPr>
        <w:tab/>
        <w:t>Berikut batasan masalah yang digunakan dalam penelitian ini:</w:t>
      </w:r>
    </w:p>
    <w:p w14:paraId="74073106" w14:textId="5DFEA4F1" w:rsidR="00AE3406" w:rsidRPr="00DA4A4F" w:rsidRDefault="00726201">
      <w:pPr>
        <w:pStyle w:val="BodyText"/>
        <w:numPr>
          <w:ilvl w:val="0"/>
          <w:numId w:val="11"/>
        </w:numPr>
        <w:spacing w:after="0" w:line="360" w:lineRule="auto"/>
        <w:rPr>
          <w:rFonts w:cs="Times New Roman"/>
        </w:rPr>
      </w:pPr>
      <w:r>
        <w:rPr>
          <w:rFonts w:cs="Times New Roman"/>
        </w:rPr>
        <w:t>Program dibangun menggunakan</w:t>
      </w:r>
      <w:r w:rsidR="00363AA7" w:rsidRPr="00DA4A4F">
        <w:rPr>
          <w:rFonts w:cs="Times New Roman"/>
        </w:rPr>
        <w:t xml:space="preserve"> data pabrik </w:t>
      </w:r>
      <w:r w:rsidR="004B44BD" w:rsidRPr="00DA4A4F">
        <w:rPr>
          <w:rFonts w:cs="Times New Roman"/>
        </w:rPr>
        <w:t>Tennessee Eastman Chemical Company</w:t>
      </w:r>
      <w:r>
        <w:rPr>
          <w:rFonts w:cs="Times New Roman"/>
        </w:rPr>
        <w:t>.</w:t>
      </w:r>
    </w:p>
    <w:p w14:paraId="611DC98B" w14:textId="49D83A5F" w:rsidR="00A30E86" w:rsidRDefault="00726201" w:rsidP="000A2BC7">
      <w:pPr>
        <w:pStyle w:val="BodyText"/>
        <w:numPr>
          <w:ilvl w:val="0"/>
          <w:numId w:val="11"/>
        </w:numPr>
        <w:spacing w:after="0" w:line="360" w:lineRule="auto"/>
        <w:rPr>
          <w:rFonts w:cs="Times New Roman"/>
        </w:rPr>
      </w:pPr>
      <w:r>
        <w:rPr>
          <w:rFonts w:cs="Times New Roman"/>
        </w:rPr>
        <w:t xml:space="preserve">Metode pembelajaran mesin untuk klasifikasi yang digunakan pada penelitian ini adalah </w:t>
      </w:r>
      <w:r>
        <w:rPr>
          <w:rFonts w:cs="Times New Roman"/>
          <w:i/>
          <w:iCs/>
        </w:rPr>
        <w:t>support vector machines</w:t>
      </w:r>
      <w:r>
        <w:rPr>
          <w:rFonts w:cs="Times New Roman"/>
        </w:rPr>
        <w:t>.</w:t>
      </w:r>
    </w:p>
    <w:p w14:paraId="1D164593" w14:textId="1A1DD59D" w:rsidR="000A2BC7" w:rsidRDefault="00B2437F" w:rsidP="000A6C07">
      <w:pPr>
        <w:pStyle w:val="BodyText"/>
        <w:numPr>
          <w:ilvl w:val="0"/>
          <w:numId w:val="11"/>
        </w:numPr>
        <w:spacing w:after="0" w:line="360" w:lineRule="auto"/>
        <w:rPr>
          <w:rFonts w:cs="Times New Roman"/>
        </w:rPr>
      </w:pPr>
      <w:r>
        <w:rPr>
          <w:rFonts w:cs="Times New Roman"/>
        </w:rPr>
        <w:t>Program dibuat dengan</w:t>
      </w:r>
      <w:r w:rsidR="000A6C07" w:rsidRPr="000A6C07">
        <w:rPr>
          <w:rFonts w:cs="Times New Roman"/>
        </w:rPr>
        <w:t xml:space="preserve"> menggunakan bahasa pemrograman Python</w:t>
      </w:r>
      <w:r w:rsidR="00E608B4">
        <w:rPr>
          <w:rFonts w:cs="Times New Roman"/>
        </w:rPr>
        <w:t>.</w:t>
      </w:r>
    </w:p>
    <w:p w14:paraId="1644C391" w14:textId="77777777" w:rsidR="00E608B4" w:rsidRPr="000A6C07" w:rsidRDefault="00E608B4" w:rsidP="00E608B4">
      <w:pPr>
        <w:pStyle w:val="BodyText"/>
        <w:spacing w:after="0" w:line="360" w:lineRule="auto"/>
        <w:ind w:left="720"/>
        <w:rPr>
          <w:rFonts w:cs="Times New Roman"/>
        </w:rPr>
      </w:pPr>
    </w:p>
    <w:p w14:paraId="0A158C31" w14:textId="34CDD684" w:rsidR="00AE3406" w:rsidRPr="00944E0B" w:rsidRDefault="00363AA7" w:rsidP="00363AA7">
      <w:pPr>
        <w:pStyle w:val="Heading2"/>
        <w:spacing w:line="360" w:lineRule="auto"/>
        <w:rPr>
          <w:rFonts w:cs="Times New Roman"/>
        </w:rPr>
      </w:pPr>
      <w:bookmarkStart w:id="20" w:name="_Toc61463421"/>
      <w:r w:rsidRPr="00944E0B">
        <w:rPr>
          <w:rFonts w:cs="Times New Roman"/>
        </w:rPr>
        <w:t>Tujuan Penelitian</w:t>
      </w:r>
      <w:bookmarkEnd w:id="20"/>
    </w:p>
    <w:p w14:paraId="2184A03A" w14:textId="5297BDEC" w:rsidR="00A30E86" w:rsidRPr="00FE1256" w:rsidRDefault="00FE1256" w:rsidP="00FE1256">
      <w:pPr>
        <w:spacing w:after="0" w:line="360" w:lineRule="auto"/>
        <w:ind w:firstLine="851"/>
        <w:rPr>
          <w:rFonts w:cs="Times New Roman"/>
          <w:szCs w:val="24"/>
          <w:lang w:val="en-GB"/>
        </w:rPr>
      </w:pPr>
      <w:r>
        <w:rPr>
          <w:rFonts w:cs="Times New Roman"/>
          <w:szCs w:val="24"/>
          <w:lang w:val="en-GB"/>
        </w:rPr>
        <w:t xml:space="preserve">Penelitian ini bertujuan untuk memperoleh rancangan dari program yang dapat mendeteksi </w:t>
      </w:r>
      <w:r w:rsidR="006162C6" w:rsidRPr="006162C6">
        <w:rPr>
          <w:rFonts w:cs="Times New Roman"/>
          <w:szCs w:val="24"/>
          <w:lang w:val="en-GB"/>
        </w:rPr>
        <w:t>kesalahan</w:t>
      </w:r>
      <w:r>
        <w:rPr>
          <w:rFonts w:cs="Times New Roman"/>
          <w:i/>
          <w:iCs/>
          <w:szCs w:val="24"/>
          <w:lang w:val="en-GB"/>
        </w:rPr>
        <w:t xml:space="preserve"> </w:t>
      </w:r>
      <w:r>
        <w:rPr>
          <w:rFonts w:cs="Times New Roman"/>
          <w:szCs w:val="24"/>
          <w:lang w:val="en-GB"/>
        </w:rPr>
        <w:t xml:space="preserve">pada data proses pabrik secara </w:t>
      </w:r>
      <w:r w:rsidRPr="00FE1256">
        <w:rPr>
          <w:rFonts w:cs="Times New Roman"/>
          <w:i/>
          <w:iCs/>
        </w:rPr>
        <w:t>on-the-fly</w:t>
      </w:r>
      <w:r>
        <w:rPr>
          <w:rFonts w:cs="Times New Roman"/>
          <w:i/>
          <w:iCs/>
        </w:rPr>
        <w:t xml:space="preserve"> </w:t>
      </w:r>
      <w:r>
        <w:rPr>
          <w:rFonts w:cs="Times New Roman"/>
          <w:i/>
          <w:iCs/>
          <w:szCs w:val="24"/>
          <w:lang w:val="en-GB"/>
        </w:rPr>
        <w:t>semi-supervised learning</w:t>
      </w:r>
      <w:r>
        <w:rPr>
          <w:rFonts w:cs="Times New Roman"/>
          <w:szCs w:val="24"/>
          <w:lang w:val="en-GB"/>
        </w:rPr>
        <w:t xml:space="preserve">, sehingga program dapat mengumpulkan data latih sembari </w:t>
      </w:r>
      <w:r>
        <w:rPr>
          <w:rFonts w:cs="Times New Roman"/>
          <w:szCs w:val="24"/>
          <w:lang w:val="en-GB"/>
        </w:rPr>
        <w:lastRenderedPageBreak/>
        <w:t>pabrik beroperasi dan data latih yang digunakan tidak memerlukan label dari para ahli. Selain itu, penelitian juga bertujuan untuk menguji dari program yang telah dirancang.</w:t>
      </w:r>
    </w:p>
    <w:p w14:paraId="7D1B8D9F" w14:textId="77777777" w:rsidR="00FE1256" w:rsidRPr="00A30E86" w:rsidRDefault="00FE1256" w:rsidP="00A30E86">
      <w:pPr>
        <w:spacing w:after="0" w:line="360" w:lineRule="auto"/>
        <w:ind w:left="360"/>
        <w:rPr>
          <w:rFonts w:cs="Times New Roman"/>
          <w:szCs w:val="24"/>
          <w:lang w:val="en-GB"/>
        </w:rPr>
      </w:pPr>
    </w:p>
    <w:p w14:paraId="7F6BB4D9" w14:textId="0C999A8E" w:rsidR="00AE3406" w:rsidRDefault="00363AA7">
      <w:pPr>
        <w:pStyle w:val="Heading2"/>
        <w:spacing w:line="360" w:lineRule="auto"/>
        <w:rPr>
          <w:rFonts w:cs="Times New Roman"/>
        </w:rPr>
      </w:pPr>
      <w:bookmarkStart w:id="21" w:name="_Toc61463422"/>
      <w:r w:rsidRPr="00944E0B">
        <w:rPr>
          <w:rFonts w:cs="Times New Roman"/>
        </w:rPr>
        <w:t>Manfaat Penelitian</w:t>
      </w:r>
      <w:bookmarkEnd w:id="21"/>
    </w:p>
    <w:p w14:paraId="7BCAE6C4" w14:textId="74C2DC6F" w:rsidR="00DA4A4F" w:rsidRDefault="000E73F1" w:rsidP="000A2BC7">
      <w:pPr>
        <w:spacing w:after="0" w:line="360" w:lineRule="auto"/>
        <w:rPr>
          <w:rFonts w:cs="Times New Roman"/>
        </w:rPr>
      </w:pPr>
      <w:r>
        <w:tab/>
      </w:r>
      <w:r w:rsidR="00DA4A4F">
        <w:t>Penelitian ini</w:t>
      </w:r>
      <w:r>
        <w:t xml:space="preserve"> merancang kemudian</w:t>
      </w:r>
      <w:r w:rsidR="00DA4A4F">
        <w:t xml:space="preserve"> menguji performa dari program yang dapat mela</w:t>
      </w:r>
      <w:r>
        <w:t xml:space="preserve">kukan </w:t>
      </w:r>
      <w:r w:rsidR="006162C6">
        <w:rPr>
          <w:rFonts w:cs="Times New Roman"/>
          <w:iCs/>
          <w:szCs w:val="24"/>
          <w:lang w:val="en-GB"/>
        </w:rPr>
        <w:t>deteksi kesalahan</w:t>
      </w:r>
      <w:r w:rsidR="006162C6" w:rsidRPr="00944E0B">
        <w:rPr>
          <w:rFonts w:cs="Times New Roman"/>
          <w:szCs w:val="24"/>
          <w:lang w:val="en-GB"/>
        </w:rPr>
        <w:t xml:space="preserve"> </w:t>
      </w:r>
      <w:r>
        <w:t xml:space="preserve">secara </w:t>
      </w:r>
      <w:r w:rsidRPr="00DA4A4F">
        <w:rPr>
          <w:rFonts w:cs="Times New Roman"/>
          <w:i/>
          <w:iCs/>
        </w:rPr>
        <w:t xml:space="preserve">on-the-fly </w:t>
      </w:r>
      <w:r>
        <w:rPr>
          <w:i/>
          <w:iCs/>
        </w:rPr>
        <w:t>semi-supervised</w:t>
      </w:r>
      <w:r>
        <w:t xml:space="preserve">, </w:t>
      </w:r>
      <w:r w:rsidR="00AD4A14">
        <w:t>sehingga</w:t>
      </w:r>
      <w:r>
        <w:t xml:space="preserve"> </w:t>
      </w:r>
      <w:r>
        <w:rPr>
          <w:rFonts w:cs="Times New Roman"/>
        </w:rPr>
        <w:t>program yang dirancang diharapkan</w:t>
      </w:r>
      <w:r w:rsidRPr="00DA4A4F">
        <w:rPr>
          <w:rFonts w:cs="Times New Roman"/>
        </w:rPr>
        <w:t xml:space="preserve"> dapat melakukan </w:t>
      </w:r>
      <w:r w:rsidR="006162C6">
        <w:rPr>
          <w:rFonts w:cs="Times New Roman"/>
          <w:iCs/>
          <w:szCs w:val="24"/>
          <w:lang w:val="en-GB"/>
        </w:rPr>
        <w:t>deteksi kesalahan</w:t>
      </w:r>
      <w:r w:rsidR="006162C6" w:rsidRPr="00944E0B">
        <w:rPr>
          <w:rFonts w:cs="Times New Roman"/>
          <w:szCs w:val="24"/>
          <w:lang w:val="en-GB"/>
        </w:rPr>
        <w:t xml:space="preserve"> </w:t>
      </w:r>
      <w:r w:rsidRPr="00DA4A4F">
        <w:rPr>
          <w:rFonts w:cs="Times New Roman"/>
        </w:rPr>
        <w:t>pada sebuah pabrik kimia tanpa memerlukan kumpulan data dari pabrik tersebut sebelumnya.</w:t>
      </w:r>
    </w:p>
    <w:p w14:paraId="64106725" w14:textId="24D210AE" w:rsidR="000E73F1" w:rsidRDefault="000E73F1" w:rsidP="000A2BC7">
      <w:pPr>
        <w:spacing w:after="0" w:line="360" w:lineRule="auto"/>
        <w:rPr>
          <w:rFonts w:cs="Times New Roman"/>
        </w:rPr>
      </w:pPr>
      <w:r>
        <w:rPr>
          <w:rFonts w:cs="Times New Roman"/>
        </w:rPr>
        <w:tab/>
      </w:r>
      <w:r w:rsidR="006162C6">
        <w:rPr>
          <w:rFonts w:cs="Times New Roman"/>
          <w:iCs/>
          <w:szCs w:val="24"/>
          <w:lang w:val="en-GB"/>
        </w:rPr>
        <w:t>Deteksi kesalahan</w:t>
      </w:r>
      <w:r w:rsidR="006162C6" w:rsidRPr="00944E0B">
        <w:rPr>
          <w:rFonts w:cs="Times New Roman"/>
          <w:szCs w:val="24"/>
          <w:lang w:val="en-GB"/>
        </w:rPr>
        <w:t xml:space="preserve"> </w:t>
      </w:r>
      <w:r>
        <w:rPr>
          <w:rFonts w:cs="Times New Roman"/>
        </w:rPr>
        <w:t xml:space="preserve">biasanya membutuhkan kumpulan data dari pabrik kimia tertentu yang sudah memiliki label. Memperoleh kumpulan data tersebut merupakan tugas yang sulit. Program dengan kemampuan </w:t>
      </w:r>
      <w:r w:rsidRPr="00DA4A4F">
        <w:rPr>
          <w:rFonts w:cs="Times New Roman"/>
          <w:i/>
          <w:iCs/>
        </w:rPr>
        <w:t xml:space="preserve">on-the-fly </w:t>
      </w:r>
      <w:r>
        <w:rPr>
          <w:rFonts w:cs="Times New Roman"/>
          <w:i/>
          <w:iCs/>
        </w:rPr>
        <w:t xml:space="preserve">learning </w:t>
      </w:r>
      <w:r>
        <w:rPr>
          <w:rFonts w:cs="Times New Roman"/>
        </w:rPr>
        <w:t xml:space="preserve">dapat digunakan untuk melakukan mempelajari karakter dari data pabrik tanpa membutuhkan kumpulan data terlebih dahulu. Sehingga penelitian ini memiliki manfaat bagi industri </w:t>
      </w:r>
      <w:r w:rsidR="00AD4A14">
        <w:rPr>
          <w:rFonts w:cs="Times New Roman"/>
        </w:rPr>
        <w:t>supaya</w:t>
      </w:r>
      <w:r>
        <w:rPr>
          <w:rFonts w:cs="Times New Roman"/>
        </w:rPr>
        <w:t xml:space="preserve"> industri da</w:t>
      </w:r>
      <w:r w:rsidR="004B73D0">
        <w:rPr>
          <w:rFonts w:cs="Times New Roman"/>
        </w:rPr>
        <w:t xml:space="preserve">pat menggunakan atau mengembangkan program yang telah dirancang untuk melakukan </w:t>
      </w:r>
      <w:r w:rsidR="006162C6">
        <w:rPr>
          <w:rFonts w:cs="Times New Roman"/>
          <w:iCs/>
          <w:szCs w:val="24"/>
          <w:lang w:val="en-GB"/>
        </w:rPr>
        <w:t>deteksi kesalahan</w:t>
      </w:r>
      <w:r w:rsidR="006162C6" w:rsidRPr="00944E0B">
        <w:rPr>
          <w:rFonts w:cs="Times New Roman"/>
          <w:szCs w:val="24"/>
          <w:lang w:val="en-GB"/>
        </w:rPr>
        <w:t xml:space="preserve"> </w:t>
      </w:r>
      <w:r w:rsidR="004B73D0">
        <w:rPr>
          <w:rFonts w:cs="Times New Roman"/>
        </w:rPr>
        <w:t>apabila kumpulan data belum tersedia.</w:t>
      </w:r>
    </w:p>
    <w:p w14:paraId="769A55B7" w14:textId="10914AA3" w:rsidR="004B73D0" w:rsidRPr="004B73D0" w:rsidRDefault="004B73D0" w:rsidP="000E73F1">
      <w:pPr>
        <w:spacing w:line="360" w:lineRule="auto"/>
        <w:rPr>
          <w:rFonts w:cs="Times New Roman"/>
        </w:rPr>
      </w:pPr>
      <w:r>
        <w:rPr>
          <w:rFonts w:cs="Times New Roman"/>
        </w:rPr>
        <w:tab/>
      </w:r>
    </w:p>
    <w:p w14:paraId="3CAB9C3E" w14:textId="592CEA5E" w:rsidR="00D6140D" w:rsidRDefault="00D6140D">
      <w:pPr>
        <w:spacing w:after="200" w:line="276" w:lineRule="auto"/>
        <w:jc w:val="left"/>
        <w:rPr>
          <w:rFonts w:cs="Times New Roman"/>
          <w:szCs w:val="24"/>
          <w:lang w:val="en-GB"/>
        </w:rPr>
      </w:pPr>
      <w:r>
        <w:rPr>
          <w:rFonts w:cs="Times New Roman"/>
          <w:szCs w:val="24"/>
          <w:lang w:val="en-GB"/>
        </w:rPr>
        <w:br w:type="page"/>
      </w:r>
    </w:p>
    <w:p w14:paraId="2B280BB1" w14:textId="77777777" w:rsidR="00AE3406" w:rsidRPr="00944E0B" w:rsidRDefault="00AE3406" w:rsidP="00D6140D">
      <w:pPr>
        <w:spacing w:after="200" w:line="276" w:lineRule="auto"/>
        <w:jc w:val="left"/>
        <w:rPr>
          <w:rFonts w:cs="Times New Roman"/>
          <w:szCs w:val="24"/>
          <w:lang w:val="en-GB"/>
        </w:rPr>
        <w:sectPr w:rsidR="00AE3406" w:rsidRPr="00944E0B">
          <w:headerReference w:type="default" r:id="rId35"/>
          <w:footerReference w:type="default" r:id="rId36"/>
          <w:pgSz w:w="11906" w:h="16838"/>
          <w:pgMar w:top="2268" w:right="1701" w:bottom="1701" w:left="2268" w:header="720" w:footer="720" w:gutter="0"/>
          <w:cols w:space="720"/>
          <w:titlePg/>
          <w:docGrid w:linePitch="360"/>
        </w:sectPr>
      </w:pPr>
    </w:p>
    <w:bookmarkStart w:id="22" w:name="_Toc61463423"/>
    <w:p w14:paraId="3DE27B1C" w14:textId="18E9971B" w:rsidR="00AE3406" w:rsidRPr="00944E0B" w:rsidRDefault="00D6140D" w:rsidP="004F008A">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678720" behindDoc="0" locked="0" layoutInCell="1" allowOverlap="1" wp14:anchorId="5456B136" wp14:editId="64DAD022">
                <wp:simplePos x="0" y="0"/>
                <wp:positionH relativeFrom="column">
                  <wp:posOffset>4758601</wp:posOffset>
                </wp:positionH>
                <wp:positionV relativeFrom="paragraph">
                  <wp:posOffset>-1099938</wp:posOffset>
                </wp:positionV>
                <wp:extent cx="435935" cy="361507"/>
                <wp:effectExtent l="0" t="0" r="21590" b="19685"/>
                <wp:wrapNone/>
                <wp:docPr id="47" name="Rectangle 47"/>
                <wp:cNvGraphicFramePr/>
                <a:graphic xmlns:a="http://schemas.openxmlformats.org/drawingml/2006/main">
                  <a:graphicData uri="http://schemas.microsoft.com/office/word/2010/wordprocessingShape">
                    <wps:wsp>
                      <wps:cNvSpPr/>
                      <wps:spPr>
                        <a:xfrm>
                          <a:off x="0" y="0"/>
                          <a:ext cx="435935"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701B2" id="Rectangle 47" o:spid="_x0000_s1026" style="position:absolute;margin-left:374.7pt;margin-top:-86.6pt;width:34.35pt;height:28.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" fillcolor="white [3212]" strokecolor="white [3212]" strokeweight="1pt"/>
            </w:pict>
          </mc:Fallback>
        </mc:AlternateContent>
      </w:r>
      <w:r w:rsidR="00363AA7" w:rsidRPr="00944E0B">
        <w:rPr>
          <w:rFonts w:cs="Times New Roman"/>
        </w:rPr>
        <w:br/>
        <w:t>TINJAUAN PUSTAKA</w:t>
      </w:r>
      <w:bookmarkEnd w:id="22"/>
    </w:p>
    <w:p w14:paraId="3F1175AA" w14:textId="769E6A6B" w:rsidR="00F843E4" w:rsidRPr="00754E9D" w:rsidRDefault="00F843E4" w:rsidP="00754E9D">
      <w:pPr>
        <w:pStyle w:val="Heading2"/>
        <w:numPr>
          <w:ilvl w:val="0"/>
          <w:numId w:val="0"/>
        </w:numPr>
        <w:spacing w:line="360" w:lineRule="auto"/>
        <w:rPr>
          <w:rFonts w:cs="Times New Roman"/>
        </w:rPr>
      </w:pPr>
    </w:p>
    <w:p w14:paraId="1BDBD02E" w14:textId="66A60874" w:rsidR="00F843E4" w:rsidRPr="00F57AA2" w:rsidRDefault="00616E73" w:rsidP="00F57AA2">
      <w:pPr>
        <w:spacing w:after="0" w:line="360" w:lineRule="auto"/>
        <w:ind w:firstLine="720"/>
        <w:rPr>
          <w:rFonts w:cs="Times New Roman"/>
          <w:szCs w:val="24"/>
          <w:shd w:val="clear" w:color="auto" w:fill="FFFFFF"/>
        </w:rPr>
      </w:pPr>
      <w:r w:rsidRPr="00F843E4">
        <w:rPr>
          <w:rFonts w:cs="Times New Roman"/>
          <w:noProof/>
          <w:szCs w:val="24"/>
        </w:rPr>
        <mc:AlternateContent>
          <mc:Choice Requires="wpg">
            <w:drawing>
              <wp:anchor distT="0" distB="0" distL="114300" distR="114300" simplePos="0" relativeHeight="251633664" behindDoc="0" locked="0" layoutInCell="1" allowOverlap="1" wp14:anchorId="6B525F9A" wp14:editId="396F93E0">
                <wp:simplePos x="0" y="0"/>
                <wp:positionH relativeFrom="column">
                  <wp:posOffset>909320</wp:posOffset>
                </wp:positionH>
                <wp:positionV relativeFrom="paragraph">
                  <wp:posOffset>1116965</wp:posOffset>
                </wp:positionV>
                <wp:extent cx="3198495" cy="3431540"/>
                <wp:effectExtent l="0" t="0" r="1905" b="0"/>
                <wp:wrapTopAndBottom/>
                <wp:docPr id="232" name="Group 232"/>
                <wp:cNvGraphicFramePr/>
                <a:graphic xmlns:a="http://schemas.openxmlformats.org/drawingml/2006/main">
                  <a:graphicData uri="http://schemas.microsoft.com/office/word/2010/wordprocessingGroup">
                    <wpg:wgp>
                      <wpg:cNvGrpSpPr/>
                      <wpg:grpSpPr>
                        <a:xfrm>
                          <a:off x="0" y="0"/>
                          <a:ext cx="3198495" cy="3431540"/>
                          <a:chOff x="-170157" y="0"/>
                          <a:chExt cx="3199742" cy="3434363"/>
                        </a:xfrm>
                      </wpg:grpSpPr>
                      <wpg:grpSp>
                        <wpg:cNvPr id="233" name="Group 233"/>
                        <wpg:cNvGrpSpPr/>
                        <wpg:grpSpPr>
                          <a:xfrm>
                            <a:off x="-170157" y="0"/>
                            <a:ext cx="3199742" cy="3311525"/>
                            <a:chOff x="-170169" y="0"/>
                            <a:chExt cx="3199972" cy="3311525"/>
                          </a:xfrm>
                        </wpg:grpSpPr>
                        <pic:pic xmlns:pic="http://schemas.openxmlformats.org/drawingml/2006/picture">
                          <pic:nvPicPr>
                            <pic:cNvPr id="234" name="Picture 23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29803" cy="2893326"/>
                            </a:xfrm>
                            <a:prstGeom prst="rect">
                              <a:avLst/>
                            </a:prstGeom>
                          </pic:spPr>
                        </pic:pic>
                        <wps:wsp>
                          <wps:cNvPr id="235" name="Text Box 23"/>
                          <wps:cNvSpPr txBox="1"/>
                          <wps:spPr>
                            <a:xfrm>
                              <a:off x="-170169" y="2961005"/>
                              <a:ext cx="3028950" cy="350520"/>
                            </a:xfrm>
                            <a:prstGeom prst="rect">
                              <a:avLst/>
                            </a:prstGeom>
                            <a:solidFill>
                              <a:prstClr val="white"/>
                            </a:solidFill>
                            <a:ln>
                              <a:noFill/>
                            </a:ln>
                            <a:effectLst/>
                          </wps:spPr>
                          <wps:txbx>
                            <w:txbxContent>
                              <w:p w14:paraId="250188A4" w14:textId="75F7E38F" w:rsidR="0021367A" w:rsidRDefault="0021367A" w:rsidP="00F843E4">
                                <w:pPr>
                                  <w:pStyle w:val="Caption"/>
                                  <w:rPr>
                                    <w:rFonts w:cs="Times New Roman"/>
                                    <w:i/>
                                    <w:noProof/>
                                    <w:szCs w:val="24"/>
                                  </w:rPr>
                                </w:pPr>
                                <w:bookmarkStart w:id="23"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sidR="00C037DA">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sidR="00C037DA">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3"/>
                              </w:p>
                            </w:txbxContent>
                          </wps:txbx>
                          <wps:bodyPr rot="0" spcFirstLastPara="0" vert="horz" wrap="square" lIns="0" tIns="0" rIns="0" bIns="0" numCol="1" spcCol="0" rtlCol="0" fromWordArt="0" anchor="t" anchorCtr="0" forceAA="0" compatLnSpc="1">
                            <a:prstTxWarp prst="textNoShape">
                              <a:avLst/>
                            </a:prstTxWarp>
                            <a:spAutoFit/>
                          </wps:bodyPr>
                        </wps:wsp>
                      </wpg:grpSp>
                      <wps:wsp>
                        <wps:cNvPr id="236" name="Text Box 2"/>
                        <wps:cNvSpPr txBox="1">
                          <a:spLocks noChangeArrowheads="1"/>
                        </wps:cNvSpPr>
                        <wps:spPr bwMode="auto">
                          <a:xfrm>
                            <a:off x="1903751" y="3078464"/>
                            <a:ext cx="467071" cy="355899"/>
                          </a:xfrm>
                          <a:prstGeom prst="rect">
                            <a:avLst/>
                          </a:prstGeom>
                          <a:noFill/>
                          <a:ln w="9525">
                            <a:noFill/>
                            <a:miter lim="800000"/>
                            <a:headEnd/>
                            <a:tailEnd/>
                          </a:ln>
                        </wps:spPr>
                        <wps:txbx>
                          <w:txbxContent>
                            <w:p w14:paraId="52F07A94" w14:textId="36FD86DA" w:rsidR="0021367A" w:rsidRDefault="0021367A" w:rsidP="00F843E4">
                              <w:r>
                                <w:t>[2]</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6B525F9A" id="Group 232" o:spid="_x0000_s1027" style="position:absolute;left:0;text-align:left;margin-left:71.6pt;margin-top:87.95pt;width:251.85pt;height:270.2pt;z-index:251633664;mso-height-relative:margin" coordorigin="-1701" coordsize="31997,3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">
                <v:group id="Group 233" o:spid="_x0000_s1028" style="position:absolute;left:-1701;width:31996;height:33115" coordorigin="-1701" coordsize="31999,3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9" type="#_x0000_t75" style="position:absolute;width:30298;height:28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">
                    <v:imagedata r:id="rId38" o:title=""/>
                  </v:shape>
                  <v:shape id="Text Box 23" o:spid="_x0000_s1030" type="#_x0000_t202" style="position:absolute;left:-1701;top:29610;width:3028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50188A4" w14:textId="75F7E38F" w:rsidR="0021367A" w:rsidRDefault="0021367A" w:rsidP="00F843E4">
                          <w:pPr>
                            <w:pStyle w:val="Caption"/>
                            <w:rPr>
                              <w:rFonts w:cs="Times New Roman"/>
                              <w:i/>
                              <w:noProof/>
                              <w:szCs w:val="24"/>
                            </w:rPr>
                          </w:pPr>
                          <w:bookmarkStart w:id="24"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sidR="00C037DA">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sidR="00C037DA">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4"/>
                        </w:p>
                      </w:txbxContent>
                    </v:textbox>
                  </v:shape>
                </v:group>
                <v:shape id="_x0000_s1031" type="#_x0000_t202" style="position:absolute;left:19037;top:30784;width:4671;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2F07A94" w14:textId="36FD86DA" w:rsidR="0021367A" w:rsidRDefault="0021367A" w:rsidP="00F843E4">
                        <w:r>
                          <w:t>[2]</w:t>
                        </w:r>
                      </w:p>
                    </w:txbxContent>
                  </v:textbox>
                </v:shape>
                <w10:wrap type="topAndBottom"/>
              </v:group>
            </w:pict>
          </mc:Fallback>
        </mc:AlternateContent>
      </w:r>
      <w:r w:rsidR="00F843E4" w:rsidRPr="00F57AA2">
        <w:rPr>
          <w:rFonts w:cs="Times New Roman"/>
          <w:szCs w:val="24"/>
          <w:shd w:val="clear" w:color="auto" w:fill="FFFFFF"/>
        </w:rPr>
        <w:t xml:space="preserve">Sampai saat ini, </w:t>
      </w:r>
      <w:r w:rsidR="00F843E4" w:rsidRPr="00F57AA2">
        <w:rPr>
          <w:rFonts w:cs="Times New Roman"/>
          <w:i/>
          <w:szCs w:val="24"/>
          <w:shd w:val="clear" w:color="auto" w:fill="FFFFFF"/>
        </w:rPr>
        <w:t>support vector machines</w:t>
      </w:r>
      <w:r w:rsidR="00F843E4" w:rsidRPr="00F57AA2">
        <w:rPr>
          <w:rFonts w:cs="Times New Roman"/>
          <w:szCs w:val="24"/>
          <w:shd w:val="clear" w:color="auto" w:fill="FFFFFF"/>
        </w:rPr>
        <w:t xml:space="preserve"> (SVM) sudah banyak diimplementasikan pada berbagai keperluan, baik regresi ataupun klasifikasi.</w:t>
      </w:r>
      <w:r w:rsidR="004147A4">
        <w:rPr>
          <w:rFonts w:cs="Times New Roman"/>
          <w:szCs w:val="24"/>
          <w:shd w:val="clear" w:color="auto" w:fill="FFFFFF"/>
        </w:rPr>
        <w:t xml:space="preserve"> </w:t>
      </w:r>
      <w:r w:rsidR="00F843E4" w:rsidRPr="00F57AA2">
        <w:rPr>
          <w:rFonts w:cs="Times New Roman"/>
          <w:szCs w:val="24"/>
          <w:shd w:val="clear" w:color="auto" w:fill="FFFFFF"/>
        </w:rPr>
        <w:t xml:space="preserve">Salah satu bidang mengimplementasikan SVM sebagai </w:t>
      </w:r>
      <w:r w:rsidR="00F843E4" w:rsidRPr="006162C6">
        <w:rPr>
          <w:rFonts w:cs="Times New Roman"/>
          <w:i/>
          <w:iCs/>
          <w:szCs w:val="24"/>
          <w:shd w:val="clear" w:color="auto" w:fill="FFFFFF"/>
        </w:rPr>
        <w:t>classifier</w:t>
      </w:r>
      <w:r w:rsidR="00F843E4" w:rsidRPr="00F57AA2">
        <w:rPr>
          <w:rFonts w:cs="Times New Roman"/>
          <w:szCs w:val="24"/>
          <w:shd w:val="clear" w:color="auto" w:fill="FFFFFF"/>
        </w:rPr>
        <w:t xml:space="preserve"> adalah </w:t>
      </w:r>
      <w:r w:rsidR="006162C6">
        <w:rPr>
          <w:rFonts w:cs="Times New Roman"/>
          <w:iCs/>
          <w:szCs w:val="24"/>
          <w:lang w:val="en-GB"/>
        </w:rPr>
        <w:t>deteksi kesalahan</w:t>
      </w:r>
      <w:r w:rsidR="00F843E4" w:rsidRPr="00F57AA2">
        <w:rPr>
          <w:rFonts w:cs="Times New Roman"/>
          <w:szCs w:val="24"/>
          <w:shd w:val="clear" w:color="auto" w:fill="FFFFFF"/>
        </w:rPr>
        <w:t xml:space="preserve">. </w:t>
      </w:r>
    </w:p>
    <w:p w14:paraId="32500674" w14:textId="1E73F2B1" w:rsidR="00F843E4" w:rsidRPr="00754E9D" w:rsidRDefault="00F843E4" w:rsidP="00754E9D">
      <w:pPr>
        <w:spacing w:after="0" w:line="360" w:lineRule="auto"/>
        <w:ind w:firstLine="720"/>
        <w:rPr>
          <w:rFonts w:cs="Times New Roman"/>
          <w:szCs w:val="24"/>
        </w:rPr>
      </w:pPr>
      <w:r w:rsidRPr="00F57AA2">
        <w:rPr>
          <w:rFonts w:cs="Times New Roman"/>
          <w:noProof/>
          <w:szCs w:val="24"/>
        </w:rPr>
        <w:t>J. Liu, Y.-F. Li dan E. Zio</w:t>
      </w:r>
      <w:r w:rsidR="004147A4">
        <w:rPr>
          <w:rFonts w:cs="Times New Roman"/>
          <w:szCs w:val="24"/>
        </w:rPr>
        <w:t xml:space="preserve"> </w:t>
      </w:r>
      <w:r w:rsidR="004147A4">
        <w:rPr>
          <w:rFonts w:cs="Times New Roman"/>
          <w:szCs w:val="24"/>
        </w:rPr>
        <w:fldChar w:fldCharType="begin" w:fldLock="1"/>
      </w:r>
      <w:r w:rsidR="00BE70A5">
        <w:rPr>
          <w:rFonts w:cs="Times New Roman"/>
          <w:szCs w:val="24"/>
        </w:rPr>
        <w:instrText>ADDIN CSL_CITATION {"citationItems":[{"id":"ITEM-1","itemData":{"DOI":"10.1016/j.ymssp.2016.10.034","ISSN":"10961216","abstract":"In April 2015, the number of operating High Speed Trains (HSTs) in the world has reached 3603. An efficient, effective and very reliable braking system is evidently very critical for trains running at a speed around 300 km/h. Failure of a highly reliable braking system is a rare event and, consequently, informative recorded data on fault conditions are scarce. This renders the fault detection problem a classification problem with highly unbalanced data. In this paper, a Support Vector Machine (SVM) framework, including feature selection, feature vector selection, model construction and decision boundary optimization, is proposed for tackling this problem. Feature vector selection can largely reduce the data size and, thus, the computational burden. The constructed model is a modified version of the least square SVM, in which a higher cost is assigned to the error of classification of faulty conditions than the error of classification of normal conditions. The proposed framework is successfully validated on a number of public unbalanced datasets. Then, it is applied for the fault detection of braking systems in HST: in comparison with several SVM approaches for unbalanced datasets, the proposed framework gives better results.","author":[{"dropping-particle":"","family":"Liu","given":"Jie","non-dropping-particle":"","parse-names":false,"suffix":""},{"dropping-particle":"","family":"Li","given":"Yan Fu","non-dropping-particle":"","parse-names":false,"suffix":""},{"dropping-particle":"","family":"Zio","given":"Enrico","non-dropping-particle":"","parse-names":false,"suffix":""}],"container-title":"Mechanical Systems and Signal Processing","id":"ITEM-1","issue":"August 2016","issued":{"date-parts":[["2017"]]},"page":"401-409","publisher":"Elsevier","title":"A SVM framework for fault detection of the braking system in a high speed train","type":"article-journal","volume":"87"},"uris":["http://www.mendeley.com/documents/?uuid=da57e6d9-905c-4328-b0c8-6450e8b2d839"]}],"mendeley":{"formattedCitation":"[10]","plainTextFormattedCitation":"[10]","previouslyFormattedCitation":"[10]"},"properties":{"noteIndex":0},"schema":"https://github.com/citation-style-language/schema/raw/master/csl-citation.json"}</w:instrText>
      </w:r>
      <w:r w:rsidR="004147A4">
        <w:rPr>
          <w:rFonts w:cs="Times New Roman"/>
          <w:szCs w:val="24"/>
        </w:rPr>
        <w:fldChar w:fldCharType="separate"/>
      </w:r>
      <w:r w:rsidR="00AC5A66" w:rsidRPr="00AC5A66">
        <w:rPr>
          <w:rFonts w:cs="Times New Roman"/>
          <w:noProof/>
          <w:szCs w:val="24"/>
        </w:rPr>
        <w:t>[10]</w:t>
      </w:r>
      <w:r w:rsidR="004147A4">
        <w:rPr>
          <w:rFonts w:cs="Times New Roman"/>
          <w:szCs w:val="24"/>
        </w:rPr>
        <w:fldChar w:fldCharType="end"/>
      </w:r>
      <w:r w:rsidRPr="00F57AA2">
        <w:rPr>
          <w:rFonts w:cs="Times New Roman"/>
          <w:szCs w:val="24"/>
          <w:shd w:val="clear" w:color="auto" w:fill="FFFFFF"/>
        </w:rPr>
        <w:t xml:space="preserve"> meneliti tentang implementasi </w:t>
      </w:r>
      <w:r w:rsidR="006162C6">
        <w:rPr>
          <w:rFonts w:cs="Times New Roman"/>
          <w:iCs/>
          <w:szCs w:val="24"/>
          <w:shd w:val="clear" w:color="auto" w:fill="FFFFFF"/>
        </w:rPr>
        <w:t>rangka kerja</w:t>
      </w:r>
      <w:r w:rsidRPr="00F57AA2">
        <w:rPr>
          <w:rFonts w:cs="Times New Roman"/>
          <w:szCs w:val="24"/>
          <w:shd w:val="clear" w:color="auto" w:fill="FFFFFF"/>
        </w:rPr>
        <w:t xml:space="preserve"> SVM dalam mendeteksi kesalahan pada sistem pengereman kereta berkecepatan tinggi</w:t>
      </w:r>
      <w:r w:rsidR="007C4854">
        <w:rPr>
          <w:rFonts w:cs="Times New Roman"/>
          <w:szCs w:val="24"/>
          <w:shd w:val="clear" w:color="auto" w:fill="FFFFFF"/>
        </w:rPr>
        <w:t xml:space="preserve"> (KBT)</w:t>
      </w:r>
      <w:r w:rsidRPr="00F57AA2">
        <w:rPr>
          <w:rFonts w:cs="Times New Roman"/>
          <w:szCs w:val="24"/>
          <w:shd w:val="clear" w:color="auto" w:fill="FFFFFF"/>
        </w:rPr>
        <w:t xml:space="preserve">. Data </w:t>
      </w:r>
      <w:r w:rsidR="00AD4A14">
        <w:rPr>
          <w:rFonts w:cs="Times New Roman"/>
          <w:szCs w:val="24"/>
          <w:shd w:val="clear" w:color="auto" w:fill="FFFFFF"/>
        </w:rPr>
        <w:t>yang di dalamnya</w:t>
      </w:r>
      <w:r w:rsidRPr="00F57AA2">
        <w:rPr>
          <w:rFonts w:cs="Times New Roman"/>
          <w:szCs w:val="24"/>
          <w:shd w:val="clear" w:color="auto" w:fill="FFFFFF"/>
        </w:rPr>
        <w:t xml:space="preserve"> terdapat </w:t>
      </w:r>
      <w:r w:rsidR="006162C6">
        <w:rPr>
          <w:rFonts w:cs="Times New Roman"/>
          <w:szCs w:val="24"/>
          <w:shd w:val="clear" w:color="auto" w:fill="FFFFFF"/>
        </w:rPr>
        <w:t>kesalahan</w:t>
      </w:r>
      <w:r w:rsidRPr="00F57AA2">
        <w:rPr>
          <w:rFonts w:cs="Times New Roman"/>
          <w:szCs w:val="24"/>
          <w:shd w:val="clear" w:color="auto" w:fill="FFFFFF"/>
        </w:rPr>
        <w:t xml:space="preserve"> pada sistem pengereman sangatlah langka karena tingginya tingkat kehandalan sistem pengereman kereta berkecepatan tinggi, sehingga pada penelitian ini</w:t>
      </w:r>
      <w:r w:rsidR="00AD4A14">
        <w:rPr>
          <w:rFonts w:cs="Times New Roman"/>
          <w:szCs w:val="24"/>
          <w:shd w:val="clear" w:color="auto" w:fill="FFFFFF"/>
        </w:rPr>
        <w:t>,</w:t>
      </w:r>
      <w:r w:rsidRPr="00F57AA2">
        <w:rPr>
          <w:rFonts w:cs="Times New Roman"/>
          <w:szCs w:val="24"/>
          <w:shd w:val="clear" w:color="auto" w:fill="FFFFFF"/>
        </w:rPr>
        <w:t xml:space="preserve"> SVM mengolah data yang sangat tidak berimban</w:t>
      </w:r>
      <w:r w:rsidR="006162C6">
        <w:rPr>
          <w:rFonts w:cs="Times New Roman"/>
          <w:szCs w:val="24"/>
          <w:shd w:val="clear" w:color="auto" w:fill="FFFFFF"/>
        </w:rPr>
        <w:t xml:space="preserve">g </w:t>
      </w:r>
      <w:r w:rsidR="00AD4A14">
        <w:rPr>
          <w:rFonts w:cs="Times New Roman"/>
          <w:szCs w:val="24"/>
          <w:shd w:val="clear" w:color="auto" w:fill="FFFFFF"/>
        </w:rPr>
        <w:t>dengan</w:t>
      </w:r>
      <w:r w:rsidRPr="00F57AA2">
        <w:rPr>
          <w:rFonts w:cs="Times New Roman"/>
          <w:szCs w:val="24"/>
          <w:shd w:val="clear" w:color="auto" w:fill="FFFFFF"/>
        </w:rPr>
        <w:t xml:space="preserve"> mayoritas data merupakan data pada kondisi normal.</w:t>
      </w:r>
      <w:r w:rsidRPr="00F57AA2">
        <w:rPr>
          <w:rFonts w:cs="Times New Roman"/>
          <w:szCs w:val="24"/>
        </w:rPr>
        <w:t xml:space="preserve"> </w:t>
      </w:r>
      <w:r w:rsidR="006162C6">
        <w:rPr>
          <w:rFonts w:cs="Times New Roman"/>
          <w:iCs/>
          <w:szCs w:val="24"/>
          <w:shd w:val="clear" w:color="auto" w:fill="FFFFFF"/>
        </w:rPr>
        <w:t>Rangka kerja</w:t>
      </w:r>
      <w:r w:rsidRPr="00F57AA2">
        <w:rPr>
          <w:rFonts w:cs="Times New Roman"/>
          <w:szCs w:val="24"/>
          <w:shd w:val="clear" w:color="auto" w:fill="FFFFFF"/>
        </w:rPr>
        <w:t xml:space="preserve"> SVM yang diusulkan dapat dibagi menjadi 4 tahap: </w:t>
      </w:r>
      <w:r w:rsidR="00C46F25">
        <w:rPr>
          <w:rFonts w:cs="Times New Roman"/>
          <w:iCs/>
          <w:szCs w:val="24"/>
          <w:shd w:val="clear" w:color="auto" w:fill="FFFFFF"/>
        </w:rPr>
        <w:t>seleksi fitur</w:t>
      </w:r>
      <w:r w:rsidRPr="00F57AA2">
        <w:rPr>
          <w:rFonts w:cs="Times New Roman"/>
          <w:i/>
          <w:szCs w:val="24"/>
          <w:shd w:val="clear" w:color="auto" w:fill="FFFFFF"/>
        </w:rPr>
        <w:t xml:space="preserve">, </w:t>
      </w:r>
      <w:r w:rsidR="00C46F25">
        <w:rPr>
          <w:rFonts w:cs="Times New Roman"/>
          <w:iCs/>
          <w:szCs w:val="24"/>
          <w:shd w:val="clear" w:color="auto" w:fill="FFFFFF"/>
        </w:rPr>
        <w:t>seleksi vektor fitur</w:t>
      </w:r>
      <w:r w:rsidRPr="00F57AA2">
        <w:rPr>
          <w:rFonts w:cs="Times New Roman"/>
          <w:i/>
          <w:szCs w:val="24"/>
          <w:shd w:val="clear" w:color="auto" w:fill="FFFFFF"/>
        </w:rPr>
        <w:t xml:space="preserve">, </w:t>
      </w:r>
      <w:r w:rsidR="00C46F25">
        <w:rPr>
          <w:rFonts w:cs="Times New Roman"/>
          <w:iCs/>
          <w:szCs w:val="24"/>
          <w:shd w:val="clear" w:color="auto" w:fill="FFFFFF"/>
        </w:rPr>
        <w:t>pembangunan model</w:t>
      </w:r>
      <w:r w:rsidRPr="00F57AA2">
        <w:rPr>
          <w:rFonts w:cs="Times New Roman"/>
          <w:szCs w:val="24"/>
          <w:shd w:val="clear" w:color="auto" w:fill="FFFFFF"/>
        </w:rPr>
        <w:t xml:space="preserve"> dan </w:t>
      </w:r>
      <w:r w:rsidR="00C46F25">
        <w:rPr>
          <w:rFonts w:cs="Times New Roman"/>
          <w:iCs/>
          <w:szCs w:val="24"/>
          <w:shd w:val="clear" w:color="auto" w:fill="FFFFFF"/>
        </w:rPr>
        <w:t>optimasi batas keputusan</w:t>
      </w:r>
      <w:r w:rsidRPr="00F57AA2">
        <w:rPr>
          <w:rFonts w:cs="Times New Roman"/>
          <w:szCs w:val="24"/>
          <w:shd w:val="clear" w:color="auto" w:fill="FFFFFF"/>
        </w:rPr>
        <w:t xml:space="preserve">. </w:t>
      </w:r>
      <w:r w:rsidR="00C46F25">
        <w:rPr>
          <w:rFonts w:cs="Times New Roman"/>
          <w:iCs/>
          <w:szCs w:val="24"/>
          <w:shd w:val="clear" w:color="auto" w:fill="FFFFFF"/>
        </w:rPr>
        <w:t>Seleksi fitur</w:t>
      </w:r>
      <w:r w:rsidR="00C46F25" w:rsidRPr="00F57AA2">
        <w:rPr>
          <w:rFonts w:cs="Times New Roman"/>
          <w:szCs w:val="24"/>
          <w:shd w:val="clear" w:color="auto" w:fill="FFFFFF"/>
        </w:rPr>
        <w:t xml:space="preserve"> </w:t>
      </w:r>
      <w:r w:rsidRPr="00F57AA2">
        <w:rPr>
          <w:rFonts w:cs="Times New Roman"/>
          <w:szCs w:val="24"/>
          <w:shd w:val="clear" w:color="auto" w:fill="FFFFFF"/>
        </w:rPr>
        <w:t xml:space="preserve">dilakukan dengan cara menyisihkan variabel yang tidak relevan terhadap </w:t>
      </w:r>
      <w:r w:rsidR="00C00DCC">
        <w:rPr>
          <w:rFonts w:cs="Times New Roman"/>
          <w:szCs w:val="24"/>
          <w:shd w:val="clear" w:color="auto" w:fill="FFFFFF"/>
        </w:rPr>
        <w:t>deteksi kesalahan</w:t>
      </w:r>
      <w:r w:rsidRPr="00F57AA2">
        <w:rPr>
          <w:rFonts w:cs="Times New Roman"/>
          <w:szCs w:val="24"/>
          <w:shd w:val="clear" w:color="auto" w:fill="FFFFFF"/>
        </w:rPr>
        <w:t xml:space="preserve"> untuk menyingkat waktu komputasi. Variabel yang disihkan </w:t>
      </w:r>
      <w:r w:rsidRPr="00F57AA2">
        <w:rPr>
          <w:rFonts w:cs="Times New Roman"/>
          <w:szCs w:val="24"/>
          <w:shd w:val="clear" w:color="auto" w:fill="FFFFFF"/>
        </w:rPr>
        <w:lastRenderedPageBreak/>
        <w:t xml:space="preserve">merupakan variabel yang menghasilkan nilai keterpisahan antar kelas dibawah batas yang ditetapkan. Dengan variabel yang tersisa, data kemudian diproyeksikan pada </w:t>
      </w:r>
      <w:r w:rsidR="00C46F25">
        <w:rPr>
          <w:rFonts w:cs="Times New Roman"/>
          <w:iCs/>
          <w:szCs w:val="24"/>
          <w:shd w:val="clear" w:color="auto" w:fill="FFFFFF"/>
        </w:rPr>
        <w:t>vektor fitur</w:t>
      </w:r>
      <w:r w:rsidRPr="00F57AA2">
        <w:rPr>
          <w:rFonts w:cs="Times New Roman"/>
          <w:szCs w:val="24"/>
          <w:shd w:val="clear" w:color="auto" w:fill="FFFFFF"/>
        </w:rPr>
        <w:t xml:space="preserve"> menggunakan metode kernel. Tahap </w:t>
      </w:r>
      <w:r w:rsidR="00C46F25">
        <w:rPr>
          <w:rFonts w:cs="Times New Roman"/>
          <w:iCs/>
          <w:szCs w:val="24"/>
          <w:shd w:val="clear" w:color="auto" w:fill="FFFFFF"/>
        </w:rPr>
        <w:t>seleksi vektor fitur</w:t>
      </w:r>
      <w:r w:rsidRPr="00F57AA2">
        <w:rPr>
          <w:rFonts w:cs="Times New Roman"/>
          <w:szCs w:val="24"/>
          <w:shd w:val="clear" w:color="auto" w:fill="FFFFFF"/>
        </w:rPr>
        <w:t xml:space="preserve"> kemudian menyisihkan </w:t>
      </w:r>
      <w:r w:rsidR="00C46F25">
        <w:rPr>
          <w:rFonts w:cs="Times New Roman"/>
          <w:iCs/>
          <w:szCs w:val="24"/>
          <w:shd w:val="clear" w:color="auto" w:fill="FFFFFF"/>
        </w:rPr>
        <w:t>vektor fitur</w:t>
      </w:r>
      <w:r w:rsidRPr="00F57AA2">
        <w:rPr>
          <w:rFonts w:cs="Times New Roman"/>
          <w:szCs w:val="24"/>
          <w:shd w:val="clear" w:color="auto" w:fill="FFFFFF"/>
        </w:rPr>
        <w:t xml:space="preserve"> yang tidak informatif terhadap </w:t>
      </w:r>
      <w:r w:rsidR="00C00DCC">
        <w:rPr>
          <w:rFonts w:cs="Times New Roman"/>
          <w:szCs w:val="24"/>
          <w:shd w:val="clear" w:color="auto" w:fill="FFFFFF"/>
        </w:rPr>
        <w:t xml:space="preserve">deteksi kesalahan </w:t>
      </w:r>
      <w:r w:rsidRPr="00F57AA2">
        <w:rPr>
          <w:rFonts w:cs="Times New Roman"/>
          <w:szCs w:val="24"/>
          <w:shd w:val="clear" w:color="auto" w:fill="FFFFFF"/>
        </w:rPr>
        <w:t xml:space="preserve">untuk menyingkat waktu komputasi. Menggunakan proyeksi data pada </w:t>
      </w:r>
      <w:r w:rsidR="00C46F25">
        <w:rPr>
          <w:rFonts w:cs="Times New Roman"/>
          <w:iCs/>
          <w:szCs w:val="24"/>
          <w:shd w:val="clear" w:color="auto" w:fill="FFFFFF"/>
        </w:rPr>
        <w:t>vektor fitur</w:t>
      </w:r>
      <w:r w:rsidRPr="00F57AA2">
        <w:rPr>
          <w:rFonts w:cs="Times New Roman"/>
          <w:szCs w:val="24"/>
          <w:shd w:val="clear" w:color="auto" w:fill="FFFFFF"/>
        </w:rPr>
        <w:t xml:space="preserve"> yang tersisa, SVM </w:t>
      </w:r>
      <w:r w:rsidR="00C46F25">
        <w:rPr>
          <w:rFonts w:cs="Times New Roman"/>
          <w:szCs w:val="24"/>
          <w:shd w:val="clear" w:color="auto" w:fill="FFFFFF"/>
        </w:rPr>
        <w:t>dibangun</w:t>
      </w:r>
      <w:r w:rsidRPr="00F57AA2">
        <w:rPr>
          <w:rFonts w:cs="Times New Roman"/>
          <w:szCs w:val="24"/>
          <w:shd w:val="clear" w:color="auto" w:fill="FFFFFF"/>
        </w:rPr>
        <w:t xml:space="preserve"> dan kemudian dioptimasi. </w:t>
      </w:r>
      <w:bookmarkStart w:id="25" w:name="_Hlk59541159"/>
      <w:r w:rsidRPr="00F57AA2">
        <w:rPr>
          <w:rFonts w:cs="Times New Roman"/>
          <w:szCs w:val="24"/>
          <w:shd w:val="clear" w:color="auto" w:fill="FFFFFF"/>
        </w:rPr>
        <w:t xml:space="preserve">Pada 15 dataset yang digunakan </w:t>
      </w:r>
      <w:r w:rsidR="00C46F25">
        <w:rPr>
          <w:rFonts w:cs="Times New Roman"/>
          <w:szCs w:val="24"/>
          <w:shd w:val="clear" w:color="auto" w:fill="FFFFFF"/>
        </w:rPr>
        <w:t>rangka kerja</w:t>
      </w:r>
      <w:r w:rsidRPr="00F57AA2">
        <w:rPr>
          <w:rFonts w:cs="Times New Roman"/>
          <w:szCs w:val="24"/>
          <w:shd w:val="clear" w:color="auto" w:fill="FFFFFF"/>
        </w:rPr>
        <w:t xml:space="preserve"> SVM yang ditawarkan menghasilkan 12 nilai F-</w:t>
      </w:r>
      <w:r w:rsidRPr="00F57AA2">
        <w:rPr>
          <w:rFonts w:cs="Times New Roman"/>
          <w:i/>
          <w:szCs w:val="24"/>
          <w:shd w:val="clear" w:color="auto" w:fill="FFFFFF"/>
        </w:rPr>
        <w:t>measurement</w:t>
      </w:r>
      <w:r w:rsidRPr="00F57AA2">
        <w:rPr>
          <w:rFonts w:cs="Times New Roman"/>
          <w:szCs w:val="24"/>
          <w:shd w:val="clear" w:color="auto" w:fill="FFFFFF"/>
        </w:rPr>
        <w:t xml:space="preserve"> dan 9 nilai G-</w:t>
      </w:r>
      <w:r w:rsidRPr="00F57AA2">
        <w:rPr>
          <w:rFonts w:cs="Times New Roman"/>
          <w:i/>
          <w:szCs w:val="24"/>
          <w:shd w:val="clear" w:color="auto" w:fill="FFFFFF"/>
        </w:rPr>
        <w:t xml:space="preserve">mean </w:t>
      </w:r>
      <w:r w:rsidRPr="00F57AA2">
        <w:rPr>
          <w:rFonts w:cs="Times New Roman"/>
          <w:szCs w:val="24"/>
          <w:shd w:val="clear" w:color="auto" w:fill="FFFFFF"/>
        </w:rPr>
        <w:t xml:space="preserve">yang lebih tinggi dibandingkan 3 metode </w:t>
      </w:r>
      <w:r w:rsidR="00C46F25" w:rsidRPr="00C46F25">
        <w:rPr>
          <w:rFonts w:cs="Times New Roman"/>
          <w:iCs/>
          <w:szCs w:val="24"/>
          <w:shd w:val="clear" w:color="auto" w:fill="FFFFFF"/>
        </w:rPr>
        <w:t>pembanding</w:t>
      </w:r>
      <w:r w:rsidRPr="00F57AA2">
        <w:rPr>
          <w:rFonts w:cs="Times New Roman"/>
          <w:szCs w:val="24"/>
          <w:shd w:val="clear" w:color="auto" w:fill="FFFFFF"/>
        </w:rPr>
        <w:t>.</w:t>
      </w:r>
    </w:p>
    <w:p w14:paraId="43146EA0" w14:textId="5AEFE691" w:rsidR="00F843E4" w:rsidRPr="00F843E4" w:rsidRDefault="00F843E4" w:rsidP="00F57AA2">
      <w:pPr>
        <w:spacing w:after="0" w:line="360" w:lineRule="auto"/>
        <w:ind w:firstLine="720"/>
        <w:rPr>
          <w:rFonts w:cs="Times New Roman"/>
          <w:szCs w:val="24"/>
          <w:shd w:val="clear" w:color="auto" w:fill="FFFFFF"/>
        </w:rPr>
      </w:pPr>
      <w:bookmarkStart w:id="26" w:name="_Hlk59541249"/>
      <w:bookmarkEnd w:id="25"/>
      <w:r w:rsidRPr="00F843E4">
        <w:rPr>
          <w:rFonts w:cs="Times New Roman"/>
          <w:noProof/>
          <w:szCs w:val="24"/>
        </w:rPr>
        <w:t>K.-Y. Chen, L.-S. Chen, M.-C. Chen dan C.-L. Lee</w:t>
      </w:r>
      <w:r w:rsidR="004147A4">
        <w:rPr>
          <w:rFonts w:cs="Times New Roman"/>
          <w:noProof/>
          <w:szCs w:val="24"/>
        </w:rPr>
        <w:t xml:space="preserve"> </w:t>
      </w:r>
      <w:r w:rsidR="004147A4">
        <w:rPr>
          <w:rFonts w:cs="Times New Roman"/>
          <w:noProof/>
          <w:szCs w:val="24"/>
        </w:rPr>
        <w:fldChar w:fldCharType="begin" w:fldLock="1"/>
      </w:r>
      <w:r w:rsidR="005C2EDB">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4147A4">
        <w:rPr>
          <w:rFonts w:cs="Times New Roman"/>
          <w:noProof/>
          <w:szCs w:val="24"/>
        </w:rPr>
        <w:fldChar w:fldCharType="separate"/>
      </w:r>
      <w:r w:rsidR="005C2EDB" w:rsidRPr="005C2EDB">
        <w:rPr>
          <w:rFonts w:cs="Times New Roman"/>
          <w:noProof/>
          <w:szCs w:val="24"/>
        </w:rPr>
        <w:t>[5]</w:t>
      </w:r>
      <w:r w:rsidR="004147A4">
        <w:rPr>
          <w:rFonts w:cs="Times New Roman"/>
          <w:noProof/>
          <w:szCs w:val="24"/>
        </w:rPr>
        <w:fldChar w:fldCharType="end"/>
      </w:r>
      <w:r w:rsidRPr="00F843E4">
        <w:rPr>
          <w:rFonts w:cs="Times New Roman"/>
          <w:szCs w:val="24"/>
          <w:shd w:val="clear" w:color="auto" w:fill="FFFFFF"/>
        </w:rPr>
        <w:t xml:space="preserve"> menguji SVM untuk mendeteksi kesalahan pada pembangkit listrik termal. </w:t>
      </w:r>
      <w:bookmarkEnd w:id="26"/>
      <w:r w:rsidRPr="00F843E4">
        <w:rPr>
          <w:rFonts w:cs="Times New Roman"/>
          <w:szCs w:val="24"/>
          <w:shd w:val="clear" w:color="auto" w:fill="FFFFFF"/>
        </w:rPr>
        <w:t xml:space="preserve">Pra-proses dilakukan pada data untuk menghilangkan data yang inkonsisten dan terdapat </w:t>
      </w:r>
      <w:r w:rsidR="00433840">
        <w:rPr>
          <w:rFonts w:cs="Times New Roman"/>
          <w:szCs w:val="24"/>
          <w:shd w:val="clear" w:color="auto" w:fill="FFFFFF"/>
        </w:rPr>
        <w:t>derau</w:t>
      </w:r>
      <w:r w:rsidRPr="00F843E4">
        <w:rPr>
          <w:rFonts w:cs="Times New Roman"/>
          <w:szCs w:val="24"/>
          <w:shd w:val="clear" w:color="auto" w:fill="FFFFFF"/>
        </w:rPr>
        <w:t xml:space="preserve"> serta untuk menormalisasi data. Setelah itu, </w:t>
      </w:r>
      <w:r w:rsidR="00C46F25">
        <w:rPr>
          <w:rFonts w:cs="Times New Roman"/>
          <w:iCs/>
          <w:szCs w:val="24"/>
          <w:shd w:val="clear" w:color="auto" w:fill="FFFFFF"/>
        </w:rPr>
        <w:t>seleksi fitur</w:t>
      </w:r>
      <w:r w:rsidR="00C46F25" w:rsidRPr="00F843E4">
        <w:rPr>
          <w:rFonts w:cs="Times New Roman"/>
          <w:szCs w:val="24"/>
          <w:shd w:val="clear" w:color="auto" w:fill="FFFFFF"/>
        </w:rPr>
        <w:t xml:space="preserve"> </w:t>
      </w:r>
      <w:r w:rsidRPr="00F843E4">
        <w:rPr>
          <w:rFonts w:cs="Times New Roman"/>
          <w:szCs w:val="24"/>
          <w:shd w:val="clear" w:color="auto" w:fill="FFFFFF"/>
        </w:rPr>
        <w:t xml:space="preserve">dilakukan untuk menyisihkan variabel yang tidak relevan dengan implementasi </w:t>
      </w:r>
      <w:r w:rsidRPr="00F843E4">
        <w:rPr>
          <w:rFonts w:cs="Times New Roman"/>
          <w:i/>
          <w:szCs w:val="24"/>
          <w:shd w:val="clear" w:color="auto" w:fill="FFFFFF"/>
        </w:rPr>
        <w:t>metode correlation analysis</w:t>
      </w:r>
      <w:r w:rsidRPr="00F843E4">
        <w:rPr>
          <w:rFonts w:cs="Times New Roman"/>
          <w:szCs w:val="24"/>
          <w:shd w:val="clear" w:color="auto" w:fill="FFFFFF"/>
        </w:rPr>
        <w:t xml:space="preserve"> dan </w:t>
      </w:r>
      <w:r w:rsidRPr="00F843E4">
        <w:rPr>
          <w:rFonts w:cs="Times New Roman"/>
          <w:i/>
          <w:szCs w:val="24"/>
          <w:shd w:val="clear" w:color="auto" w:fill="FFFFFF"/>
        </w:rPr>
        <w:t>decision tree algorithm</w:t>
      </w:r>
      <w:r w:rsidRPr="00F843E4">
        <w:rPr>
          <w:rFonts w:cs="Times New Roman"/>
          <w:szCs w:val="24"/>
          <w:shd w:val="clear" w:color="auto" w:fill="FFFFFF"/>
        </w:rPr>
        <w:t xml:space="preserve">. Karena terdapat tahap eliminasi variabel, akan terjadi sedikit penurunan pada akurasi klasifikasi, tetapi penurunan tersebut berada didalam batas yang dapat diterima, dibandingkan dengan penurunan waktu komputasi yang dibutuhkan untuk mengkonstruksi SVM. Menggunakan variabel yang tersisa, SVM dikonstruksi dengan </w:t>
      </w:r>
      <w:r w:rsidR="00433840">
        <w:rPr>
          <w:rFonts w:cs="Times New Roman"/>
          <w:iCs/>
          <w:szCs w:val="24"/>
          <w:shd w:val="clear" w:color="auto" w:fill="FFFFFF"/>
        </w:rPr>
        <w:t>Fungsi Basis Radial</w:t>
      </w:r>
      <w:r w:rsidRPr="00F843E4">
        <w:rPr>
          <w:rFonts w:cs="Times New Roman"/>
          <w:szCs w:val="24"/>
          <w:shd w:val="clear" w:color="auto" w:fill="FFFFFF"/>
        </w:rPr>
        <w:t xml:space="preserve"> (</w:t>
      </w:r>
      <w:r w:rsidR="00433840">
        <w:rPr>
          <w:rFonts w:cs="Times New Roman"/>
          <w:szCs w:val="24"/>
          <w:shd w:val="clear" w:color="auto" w:fill="FFFFFF"/>
        </w:rPr>
        <w:t>FBR</w:t>
      </w:r>
      <w:r w:rsidRPr="00F843E4">
        <w:rPr>
          <w:rFonts w:cs="Times New Roman"/>
          <w:szCs w:val="24"/>
          <w:shd w:val="clear" w:color="auto" w:fill="FFFFFF"/>
        </w:rPr>
        <w:t xml:space="preserve">) </w:t>
      </w:r>
      <w:r w:rsidRPr="00F843E4">
        <w:rPr>
          <w:rFonts w:cs="Times New Roman"/>
          <w:i/>
          <w:szCs w:val="24"/>
          <w:shd w:val="clear" w:color="auto" w:fill="FFFFFF"/>
        </w:rPr>
        <w:t>kernel</w:t>
      </w:r>
      <w:r w:rsidRPr="00F843E4">
        <w:rPr>
          <w:rFonts w:cs="Times New Roman"/>
          <w:szCs w:val="24"/>
          <w:shd w:val="clear" w:color="auto" w:fill="FFFFFF"/>
        </w:rPr>
        <w:t xml:space="preserve"> dan kemudian dioptimalkan dengan mencari nilai parameter yang optimal. Hasil dari penelitian menunjukkan bahwa </w:t>
      </w:r>
      <w:r w:rsidR="00C00DCC">
        <w:rPr>
          <w:rFonts w:cs="Times New Roman"/>
          <w:szCs w:val="24"/>
          <w:shd w:val="clear" w:color="auto" w:fill="FFFFFF"/>
        </w:rPr>
        <w:t>deteksi kesalahan</w:t>
      </w:r>
      <w:r w:rsidR="00C00DCC" w:rsidRPr="00F57AA2">
        <w:rPr>
          <w:rFonts w:cs="Times New Roman"/>
          <w:szCs w:val="24"/>
          <w:shd w:val="clear" w:color="auto" w:fill="FFFFFF"/>
        </w:rPr>
        <w:t xml:space="preserve"> </w:t>
      </w:r>
      <w:r w:rsidRPr="00F843E4">
        <w:rPr>
          <w:rFonts w:cs="Times New Roman"/>
          <w:szCs w:val="24"/>
          <w:shd w:val="clear" w:color="auto" w:fill="FFFFFF"/>
        </w:rPr>
        <w:t xml:space="preserve">menggunakan </w:t>
      </w:r>
      <w:bookmarkStart w:id="27" w:name="_Hlk59541514"/>
      <w:r w:rsidRPr="00F843E4">
        <w:rPr>
          <w:rFonts w:cs="Times New Roman"/>
          <w:szCs w:val="24"/>
          <w:shd w:val="clear" w:color="auto" w:fill="FFFFFF"/>
        </w:rPr>
        <w:t xml:space="preserve">SVM mengalahkan performa metode </w:t>
      </w:r>
      <w:r w:rsidRPr="00F843E4">
        <w:rPr>
          <w:rFonts w:cs="Times New Roman"/>
          <w:i/>
          <w:szCs w:val="24"/>
          <w:shd w:val="clear" w:color="auto" w:fill="FFFFFF"/>
        </w:rPr>
        <w:t>Linear Discriminant Analysis</w:t>
      </w:r>
      <w:r w:rsidRPr="00F843E4">
        <w:rPr>
          <w:rFonts w:cs="Times New Roman"/>
          <w:szCs w:val="24"/>
          <w:shd w:val="clear" w:color="auto" w:fill="FFFFFF"/>
        </w:rPr>
        <w:t xml:space="preserve"> (79.95%) dan </w:t>
      </w:r>
      <w:r w:rsidRPr="00F843E4">
        <w:rPr>
          <w:rFonts w:cs="Times New Roman"/>
          <w:i/>
          <w:szCs w:val="24"/>
          <w:shd w:val="clear" w:color="auto" w:fill="FFFFFF"/>
        </w:rPr>
        <w:t>Back Propagation Neural Network</w:t>
      </w:r>
      <w:r w:rsidRPr="00F843E4">
        <w:rPr>
          <w:rFonts w:cs="Times New Roman"/>
          <w:szCs w:val="24"/>
          <w:shd w:val="clear" w:color="auto" w:fill="FFFFFF"/>
        </w:rPr>
        <w:t xml:space="preserve"> (85.57%), </w:t>
      </w:r>
      <w:r w:rsidR="00AD4A14">
        <w:rPr>
          <w:rFonts w:cs="Times New Roman"/>
          <w:szCs w:val="24"/>
          <w:shd w:val="clear" w:color="auto" w:fill="FFFFFF"/>
        </w:rPr>
        <w:t>dengan</w:t>
      </w:r>
      <w:r w:rsidRPr="00F843E4">
        <w:rPr>
          <w:rFonts w:cs="Times New Roman"/>
          <w:szCs w:val="24"/>
          <w:shd w:val="clear" w:color="auto" w:fill="FFFFFF"/>
        </w:rPr>
        <w:t xml:space="preserve"> SVM dapat mendeteksi </w:t>
      </w:r>
      <w:r w:rsidR="00C00DCC">
        <w:rPr>
          <w:rFonts w:cs="Times New Roman"/>
          <w:szCs w:val="24"/>
          <w:shd w:val="clear" w:color="auto" w:fill="FFFFFF"/>
        </w:rPr>
        <w:t>kesalahan</w:t>
      </w:r>
      <w:r w:rsidRPr="00F843E4">
        <w:rPr>
          <w:rFonts w:cs="Times New Roman"/>
          <w:szCs w:val="24"/>
          <w:shd w:val="clear" w:color="auto" w:fill="FFFFFF"/>
        </w:rPr>
        <w:t xml:space="preserve"> mengidentifikasi jenis </w:t>
      </w:r>
      <w:r w:rsidR="00C00DCC">
        <w:rPr>
          <w:rFonts w:cs="Times New Roman"/>
          <w:szCs w:val="24"/>
          <w:shd w:val="clear" w:color="auto" w:fill="FFFFFF"/>
        </w:rPr>
        <w:t>kesalahan</w:t>
      </w:r>
      <w:r w:rsidRPr="00F843E4">
        <w:rPr>
          <w:rFonts w:cs="Times New Roman"/>
          <w:szCs w:val="24"/>
          <w:shd w:val="clear" w:color="auto" w:fill="FFFFFF"/>
        </w:rPr>
        <w:t xml:space="preserve"> pada pembangkit listrik termal dengan akurasi diatas 91.93%</w:t>
      </w:r>
      <w:r w:rsidR="004800EE">
        <w:rPr>
          <w:rFonts w:cs="Times New Roman"/>
          <w:szCs w:val="24"/>
          <w:shd w:val="clear" w:color="auto" w:fill="FFFFFF"/>
        </w:rPr>
        <w:t>.</w:t>
      </w:r>
    </w:p>
    <w:bookmarkEnd w:id="27"/>
    <w:p w14:paraId="02BBD215" w14:textId="22A50CE5" w:rsidR="00F843E4" w:rsidRPr="008E3C1B" w:rsidRDefault="00F843E4" w:rsidP="00754E9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Pada penelitian – penelitian diatas dapat dilihat bahwa dalam melakukan fungsi klasifikasi pada </w:t>
      </w:r>
      <w:r w:rsidR="00C00DCC">
        <w:rPr>
          <w:rFonts w:cs="Times New Roman"/>
          <w:szCs w:val="24"/>
          <w:shd w:val="clear" w:color="auto" w:fill="FFFFFF"/>
        </w:rPr>
        <w:t>deteksi kesalahan</w:t>
      </w:r>
      <w:r w:rsidRPr="008E3C1B">
        <w:rPr>
          <w:rFonts w:cs="Times New Roman"/>
          <w:szCs w:val="24"/>
          <w:shd w:val="clear" w:color="auto" w:fill="FFFFFF"/>
        </w:rPr>
        <w:t xml:space="preserve">, SVM sebagai </w:t>
      </w:r>
      <w:r w:rsidRPr="008E3C1B">
        <w:rPr>
          <w:rFonts w:cs="Times New Roman"/>
          <w:i/>
          <w:szCs w:val="24"/>
          <w:shd w:val="clear" w:color="auto" w:fill="FFFFFF"/>
        </w:rPr>
        <w:t>classifier</w:t>
      </w:r>
      <w:r w:rsidRPr="008E3C1B">
        <w:rPr>
          <w:rFonts w:cs="Times New Roman"/>
          <w:szCs w:val="24"/>
          <w:shd w:val="clear" w:color="auto" w:fill="FFFFFF"/>
        </w:rPr>
        <w:t xml:space="preserve"> dilakukan setelah data diolah menggunakan proses reduksi dimensi. Reduksi dimensi merupakan tahap pengurangan variabel data untuk mengurangi waktu komputasi dalam konstruksi SVM. Reduksi dimensi dapat dilakukan dengan 2 cara, yaitu dengan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ekstraksi fitur</w:t>
      </w:r>
      <w:r w:rsidRPr="008E3C1B">
        <w:rPr>
          <w:rFonts w:cs="Times New Roman"/>
          <w:szCs w:val="24"/>
          <w:shd w:val="clear" w:color="auto" w:fill="FFFFFF"/>
        </w:rPr>
        <w:t xml:space="preserve">. </w:t>
      </w:r>
      <w:r w:rsidR="005567CB">
        <w:rPr>
          <w:rFonts w:cs="Times New Roman"/>
          <w:szCs w:val="24"/>
          <w:shd w:val="clear" w:color="auto" w:fill="FFFFFF"/>
        </w:rPr>
        <w:t>Seleksi fitur</w:t>
      </w:r>
      <w:r w:rsidRPr="008E3C1B">
        <w:rPr>
          <w:rFonts w:cs="Times New Roman"/>
          <w:szCs w:val="24"/>
          <w:shd w:val="clear" w:color="auto" w:fill="FFFFFF"/>
        </w:rPr>
        <w:t xml:space="preserve"> dilakukan dengan cara mengeliminasi variabel yang tidak informatif atau tidak memberikan informasi tambahan terhadap variabel lain. Seperti pada penelitian yang dilakukan </w:t>
      </w:r>
      <w:r>
        <w:rPr>
          <w:rFonts w:cs="Times New Roman"/>
          <w:szCs w:val="24"/>
          <w:shd w:val="clear" w:color="auto" w:fill="FFFFFF"/>
        </w:rPr>
        <w:t xml:space="preserve">pada </w:t>
      </w:r>
      <w:r w:rsidRPr="008E3C1B">
        <w:rPr>
          <w:rFonts w:cs="Times New Roman"/>
          <w:szCs w:val="24"/>
          <w:shd w:val="clear" w:color="auto" w:fill="FFFFFF"/>
        </w:rPr>
        <w:t>yang sudah ditinjau, di</w:t>
      </w:r>
      <w:r w:rsidR="00AD4A14">
        <w:rPr>
          <w:rFonts w:cs="Times New Roman"/>
          <w:szCs w:val="24"/>
          <w:shd w:val="clear" w:color="auto" w:fill="FFFFFF"/>
        </w:rPr>
        <w:t xml:space="preserve"> </w:t>
      </w:r>
      <w:r w:rsidRPr="008E3C1B">
        <w:rPr>
          <w:rFonts w:cs="Times New Roman"/>
          <w:szCs w:val="24"/>
          <w:shd w:val="clear" w:color="auto" w:fill="FFFFFF"/>
        </w:rPr>
        <w:lastRenderedPageBreak/>
        <w:t xml:space="preserve">mana variabel yang memiliki nilai keterpisahan antar kelas dibawah batas yang ditentukan, dianggap sebagai variabel yang tidak relevan sehingga dapat dieliminasi. Lain halnya dengan reduksi dimensi menggunakan metode </w:t>
      </w:r>
      <w:r w:rsidR="005567CB">
        <w:rPr>
          <w:rFonts w:cs="Times New Roman"/>
          <w:szCs w:val="24"/>
          <w:lang w:val="en-GB"/>
        </w:rPr>
        <w:t xml:space="preserve">ekstraksi fitur </w:t>
      </w:r>
      <w:r w:rsidR="00AD4A14">
        <w:rPr>
          <w:rFonts w:cs="Times New Roman"/>
          <w:szCs w:val="24"/>
          <w:shd w:val="clear" w:color="auto" w:fill="FFFFFF"/>
        </w:rPr>
        <w:t>yang membuat</w:t>
      </w:r>
      <w:r w:rsidRPr="008E3C1B">
        <w:rPr>
          <w:rFonts w:cs="Times New Roman"/>
          <w:szCs w:val="24"/>
          <w:shd w:val="clear" w:color="auto" w:fill="FFFFFF"/>
        </w:rPr>
        <w:t xml:space="preserve"> data diproyeksikan pada sebuah </w:t>
      </w:r>
      <w:r w:rsidR="005567CB">
        <w:rPr>
          <w:rFonts w:cs="Times New Roman"/>
          <w:iCs/>
          <w:szCs w:val="24"/>
          <w:shd w:val="clear" w:color="auto" w:fill="FFFFFF"/>
        </w:rPr>
        <w:t>ruang fitur</w:t>
      </w:r>
      <w:r w:rsidRPr="008E3C1B">
        <w:rPr>
          <w:rFonts w:cs="Times New Roman"/>
          <w:szCs w:val="24"/>
          <w:shd w:val="clear" w:color="auto" w:fill="FFFFFF"/>
        </w:rPr>
        <w:t xml:space="preserve"> baru yang memiliki jumlah dimensi lebih sedikit dibanding jumlah variabel sebenarnya.</w:t>
      </w:r>
    </w:p>
    <w:p w14:paraId="7A77117E" w14:textId="0FF63DCA" w:rsidR="00F843E4" w:rsidRPr="008E3C1B" w:rsidRDefault="00F843E4" w:rsidP="00F57AA2">
      <w:pPr>
        <w:spacing w:after="0" w:line="360" w:lineRule="auto"/>
        <w:ind w:firstLine="720"/>
        <w:rPr>
          <w:rFonts w:cs="Times New Roman"/>
          <w:szCs w:val="24"/>
        </w:rPr>
      </w:pPr>
      <w:r w:rsidRPr="008E3C1B">
        <w:rPr>
          <w:rFonts w:cs="Times New Roman"/>
          <w:noProof/>
          <w:szCs w:val="24"/>
        </w:rPr>
        <w:t xml:space="preserve">Z. M. Hira </w:t>
      </w:r>
      <w:r w:rsidR="00857BE9">
        <w:rPr>
          <w:rFonts w:cs="Times New Roman"/>
          <w:noProof/>
          <w:szCs w:val="24"/>
        </w:rPr>
        <w:t>dan</w:t>
      </w:r>
      <w:r w:rsidRPr="008E3C1B">
        <w:rPr>
          <w:rFonts w:cs="Times New Roman"/>
          <w:noProof/>
          <w:szCs w:val="24"/>
        </w:rPr>
        <w:t xml:space="preserve"> D. F. Gillies</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{"citationItems":[{"id":"ITEM-1","itemData":{"abstract":"The core proteomes of human and rat pancreatic beta cells were compared by label-free LC-MS/MS: this resulted in quantification of relative molar abundances of 707 proteins belonging to functional pathways of intermediary metabolism, protein synthesis, and cytoskeleton. Relative molar abundances were conserved both within and between pathways enabling the selection of a housekeeping network for geometric normalization and the analysis of potentially relevant differential expressions. Human beta cells differed from rat beta cells in their lower level of enzymes involved in glucose sensing (MDH1, PC, and ACLY) and upregulation of lysosomal enzymes. Human cells also expressed more heat shock proteins and radical scavenging systems: apart from SOD2, they expressed high levels of H 2 O 2-scavenger peroxiredoxin 3 (PRDX3), confirmed by microarray, Western blotting, and microscopy. Besides conferring lower susceptibility to oxidative stress to human cells PRDX3 might also play a role in physiological redox regulation as, in rat, its expression was restricted to a beta cell subset with higher metabolic glucose responsiveness. In conclusion, although their core proteomic architecture is conserved, human and rat beta cells differ in their molar expression of key enzymes involved in glucose sensing and redox control.","author":[{"dropping-particle":"","family":"M. Hira","given":"Zena","non-dropping-particle":"","parse-names":false,"suffix":""},{"dropping-particle":"","family":"F. Gillies","given":"Duncan","non-dropping-particle":"","parse-names":false,"suffix":""}],"container-title":"Computational and Mathematical Methods in Medicine","id":"ITEM-1","issue":"1","issued":{"date-parts":[["2015"]]},"page":"2-4","title":"A Review of Feature Selection and Feature Extraction Methods Applied on Microarray Data","type":"article-journal","volume":"2015"},"uris":["http://www.mendeley.com/documents/?uuid=3669c57e-ed55-452f-8c94-a1f91e445664"]}],"mendeley":{"formattedCitation":"[11]","plainTextFormattedCitation":"[11]","previouslyFormattedCitation":"[11]"},"properties":{"noteIndex":0},"schema":"https://github.com/citation-style-language/schema/raw/master/csl-citation.json"}</w:instrText>
      </w:r>
      <w:r w:rsidR="004147A4">
        <w:rPr>
          <w:rFonts w:cs="Times New Roman"/>
          <w:szCs w:val="24"/>
          <w:shd w:val="clear" w:color="auto" w:fill="FFFFFF"/>
        </w:rPr>
        <w:fldChar w:fldCharType="separate"/>
      </w:r>
      <w:r w:rsidR="00AC5A66" w:rsidRPr="00AC5A66">
        <w:rPr>
          <w:rFonts w:cs="Times New Roman"/>
          <w:noProof/>
          <w:szCs w:val="24"/>
          <w:shd w:val="clear" w:color="auto" w:fill="FFFFFF"/>
        </w:rPr>
        <w:t>[11]</w:t>
      </w:r>
      <w:r w:rsidR="004147A4">
        <w:rPr>
          <w:rFonts w:cs="Times New Roman"/>
          <w:szCs w:val="24"/>
          <w:shd w:val="clear" w:color="auto" w:fill="FFFFFF"/>
        </w:rPr>
        <w:fldChar w:fldCharType="end"/>
      </w:r>
      <w:r w:rsidRPr="008E3C1B">
        <w:rPr>
          <w:rFonts w:cs="Times New Roman"/>
          <w:szCs w:val="24"/>
          <w:shd w:val="clear" w:color="auto" w:fill="FFFFFF"/>
        </w:rPr>
        <w:t xml:space="preserve"> melakukan penelitian untuk mengulas aplikasi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iCs/>
          <w:szCs w:val="24"/>
          <w:shd w:val="clear" w:color="auto" w:fill="FFFFFF"/>
        </w:rPr>
        <w:t>ekstraksi fitur</w:t>
      </w:r>
      <w:r w:rsidRPr="008E3C1B">
        <w:rPr>
          <w:rFonts w:cs="Times New Roman"/>
          <w:szCs w:val="24"/>
          <w:shd w:val="clear" w:color="auto" w:fill="FFFFFF"/>
        </w:rPr>
        <w:t xml:space="preserve"> pada data genetik. Pada penelitian ini, metode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 xml:space="preserve">ekstraksi fitur </w:t>
      </w:r>
      <w:r w:rsidRPr="008E3C1B">
        <w:rPr>
          <w:rFonts w:cs="Times New Roman"/>
          <w:szCs w:val="24"/>
          <w:shd w:val="clear" w:color="auto" w:fill="FFFFFF"/>
        </w:rPr>
        <w:t xml:space="preserve">digunakan untuk mengurangi dimensi dari data genetik kanker, dan dibandingkan dengan cara meninjau akurasi SVM dalam mengklasifikasi data hasil reduksi dimensi tersebut. Penelitian ini membandingkan performa metode – metode populer pada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ekstraksi fitur</w:t>
      </w:r>
      <w:r w:rsidRPr="008E3C1B">
        <w:rPr>
          <w:rFonts w:cs="Times New Roman"/>
          <w:szCs w:val="24"/>
          <w:shd w:val="clear" w:color="auto" w:fill="FFFFFF"/>
        </w:rPr>
        <w:t xml:space="preserve">. Terdapat total 4 metode yang digunakan dari </w:t>
      </w:r>
      <w:r w:rsidR="005567CB">
        <w:rPr>
          <w:rFonts w:cs="Times New Roman"/>
          <w:iCs/>
          <w:szCs w:val="24"/>
          <w:shd w:val="clear" w:color="auto" w:fill="FFFFFF"/>
        </w:rPr>
        <w:t>seleksi fitur</w:t>
      </w:r>
      <w:r w:rsidRPr="008E3C1B">
        <w:rPr>
          <w:rFonts w:cs="Times New Roman"/>
          <w:szCs w:val="24"/>
          <w:shd w:val="clear" w:color="auto" w:fill="FFFFFF"/>
        </w:rPr>
        <w:t xml:space="preserve">, yakni: ReliefF, </w:t>
      </w:r>
      <w:r w:rsidRPr="008E3C1B">
        <w:rPr>
          <w:rFonts w:cs="Times New Roman"/>
          <w:i/>
          <w:szCs w:val="24"/>
          <w:shd w:val="clear" w:color="auto" w:fill="FFFFFF"/>
        </w:rPr>
        <w:t>Information Gain</w:t>
      </w:r>
      <w:r w:rsidRPr="008E3C1B">
        <w:rPr>
          <w:rFonts w:cs="Times New Roman"/>
          <w:szCs w:val="24"/>
          <w:shd w:val="clear" w:color="auto" w:fill="FFFFFF"/>
        </w:rPr>
        <w:t xml:space="preserve">, </w:t>
      </w:r>
      <w:r w:rsidRPr="008E3C1B">
        <w:rPr>
          <w:rFonts w:cs="Times New Roman"/>
          <w:i/>
          <w:szCs w:val="24"/>
          <w:shd w:val="clear" w:color="auto" w:fill="FFFFFF"/>
        </w:rPr>
        <w:t>Information Gain Ratio</w:t>
      </w:r>
      <w:r w:rsidRPr="008E3C1B">
        <w:rPr>
          <w:rFonts w:cs="Times New Roman"/>
          <w:szCs w:val="24"/>
          <w:shd w:val="clear" w:color="auto" w:fill="FFFFFF"/>
        </w:rPr>
        <w:t xml:space="preserve">, dan </w:t>
      </w:r>
      <w:r w:rsidR="00340E23" w:rsidRPr="001F7259">
        <w:rPr>
          <w:rFonts w:ascii="Arial" w:hAnsi="Arial" w:cs="Arial"/>
          <w:sz w:val="21"/>
          <w:szCs w:val="21"/>
          <w:shd w:val="clear" w:color="auto" w:fill="FFFFFF"/>
        </w:rPr>
        <w:t>χ</w:t>
      </w:r>
      <w:r w:rsidR="004800EE">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Sedangkan pada metode </w:t>
      </w:r>
      <w:r w:rsidR="005567CB">
        <w:rPr>
          <w:rFonts w:cs="Times New Roman"/>
          <w:szCs w:val="24"/>
          <w:lang w:val="en-GB"/>
        </w:rPr>
        <w:t xml:space="preserve">ekstraksi fitur </w:t>
      </w:r>
      <w:r w:rsidRPr="008E3C1B">
        <w:rPr>
          <w:rFonts w:cs="Times New Roman"/>
          <w:szCs w:val="24"/>
          <w:shd w:val="clear" w:color="auto" w:fill="FFFFFF"/>
        </w:rPr>
        <w:t xml:space="preserve">digunakan metode PCA, </w:t>
      </w:r>
      <w:r w:rsidRPr="008E3C1B">
        <w:rPr>
          <w:rFonts w:cs="Times New Roman"/>
          <w:i/>
          <w:szCs w:val="24"/>
          <w:shd w:val="clear" w:color="auto" w:fill="FFFFFF"/>
        </w:rPr>
        <w:t>locally linear embedding</w:t>
      </w:r>
      <w:r w:rsidRPr="008E3C1B">
        <w:rPr>
          <w:rFonts w:cs="Times New Roman"/>
          <w:szCs w:val="24"/>
          <w:shd w:val="clear" w:color="auto" w:fill="FFFFFF"/>
        </w:rPr>
        <w:t xml:space="preserve"> (LLE), dan Isomap. Penelitian ini menyimpulkan bahwa </w:t>
      </w:r>
      <w:r w:rsidR="005567CB">
        <w:rPr>
          <w:rFonts w:cs="Times New Roman"/>
          <w:szCs w:val="24"/>
          <w:lang w:val="en-GB"/>
        </w:rPr>
        <w:t xml:space="preserve">ekstraksi fitur </w:t>
      </w:r>
      <w:r w:rsidRPr="008E3C1B">
        <w:rPr>
          <w:rFonts w:cs="Times New Roman"/>
          <w:szCs w:val="24"/>
          <w:shd w:val="clear" w:color="auto" w:fill="FFFFFF"/>
        </w:rPr>
        <w:t xml:space="preserve">menghasilkan akurasi SVM yang lebih tinggi serta dapat mengurangi overfitting dari SVM, namun </w:t>
      </w:r>
      <w:r w:rsidR="00C46F25">
        <w:rPr>
          <w:rFonts w:cs="Times New Roman"/>
          <w:iCs/>
          <w:szCs w:val="24"/>
          <w:shd w:val="clear" w:color="auto" w:fill="FFFFFF"/>
        </w:rPr>
        <w:t>seleksi fitur</w:t>
      </w:r>
      <w:r w:rsidR="00C46F25" w:rsidRPr="008E3C1B">
        <w:rPr>
          <w:rFonts w:cs="Times New Roman"/>
          <w:szCs w:val="24"/>
          <w:shd w:val="clear" w:color="auto" w:fill="FFFFFF"/>
        </w:rPr>
        <w:t xml:space="preserve"> </w:t>
      </w:r>
      <w:r w:rsidRPr="008E3C1B">
        <w:rPr>
          <w:rFonts w:cs="Times New Roman"/>
          <w:szCs w:val="24"/>
          <w:shd w:val="clear" w:color="auto" w:fill="FFFFFF"/>
        </w:rPr>
        <w:t>membutuhkan waktu komputasi yang lebih cepat serta menjaga karakteristik data sehingga dapat diinterpretasikan.</w:t>
      </w:r>
    </w:p>
    <w:p w14:paraId="70640792" w14:textId="2E33794B" w:rsidR="004147A4" w:rsidRDefault="00F843E4" w:rsidP="00C011E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Penelitian yang dilakukan oleh </w:t>
      </w:r>
      <w:r w:rsidRPr="008E3C1B">
        <w:rPr>
          <w:rFonts w:cs="Times New Roman"/>
          <w:noProof/>
          <w:szCs w:val="24"/>
        </w:rPr>
        <w:t>L. H. Chiang, E. L. Russell dan R. D. Braatz</w:t>
      </w:r>
      <w:r w:rsidRPr="008E3C1B">
        <w:rPr>
          <w:rFonts w:cs="Times New Roman"/>
          <w:szCs w:val="24"/>
          <w:shd w:val="clear" w:color="auto" w:fill="FFFFFF"/>
        </w:rPr>
        <w:t xml:space="preserve"> </w:t>
      </w:r>
      <w:r w:rsidR="004147A4">
        <w:rPr>
          <w:rFonts w:cs="Times New Roman"/>
          <w:szCs w:val="24"/>
          <w:shd w:val="clear" w:color="auto" w:fill="FFFFFF"/>
        </w:rPr>
        <w:fldChar w:fldCharType="begin" w:fldLock="1"/>
      </w:r>
      <w:r w:rsidR="0006479F">
        <w:rPr>
          <w:rFonts w:cs="Times New Roman"/>
          <w:szCs w:val="24"/>
          <w:shd w:val="clear" w:color="auto" w:fill="FFFFFF"/>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4147A4">
        <w:rPr>
          <w:rFonts w:cs="Times New Roman"/>
          <w:szCs w:val="24"/>
          <w:shd w:val="clear" w:color="auto" w:fill="FFFFFF"/>
        </w:rPr>
        <w:fldChar w:fldCharType="separate"/>
      </w:r>
      <w:r w:rsidR="00202BD3" w:rsidRPr="00202BD3">
        <w:rPr>
          <w:rFonts w:cs="Times New Roman"/>
          <w:noProof/>
          <w:szCs w:val="24"/>
          <w:shd w:val="clear" w:color="auto" w:fill="FFFFFF"/>
        </w:rPr>
        <w:t>[1]</w:t>
      </w:r>
      <w:r w:rsidR="004147A4">
        <w:rPr>
          <w:rFonts w:cs="Times New Roman"/>
          <w:szCs w:val="24"/>
          <w:shd w:val="clear" w:color="auto" w:fill="FFFFFF"/>
        </w:rPr>
        <w:fldChar w:fldCharType="end"/>
      </w:r>
      <w:r w:rsidR="00172A51" w:rsidRPr="008E3C1B">
        <w:rPr>
          <w:rFonts w:cs="Times New Roman"/>
          <w:szCs w:val="24"/>
          <w:shd w:val="clear" w:color="auto" w:fill="FFFFFF"/>
        </w:rPr>
        <w:t xml:space="preserve"> </w:t>
      </w:r>
      <w:r w:rsidRPr="008E3C1B">
        <w:rPr>
          <w:rFonts w:cs="Times New Roman"/>
          <w:szCs w:val="24"/>
          <w:shd w:val="clear" w:color="auto" w:fill="FFFFFF"/>
        </w:rPr>
        <w:t xml:space="preserve">membandingkan beberapa metode </w:t>
      </w:r>
      <w:r w:rsidR="005567CB">
        <w:rPr>
          <w:rFonts w:cs="Times New Roman"/>
          <w:szCs w:val="24"/>
          <w:lang w:val="en-GB"/>
        </w:rPr>
        <w:t xml:space="preserve">ekstraksi fitur </w:t>
      </w:r>
      <w:r w:rsidRPr="008E3C1B">
        <w:rPr>
          <w:rFonts w:cs="Times New Roman"/>
          <w:szCs w:val="24"/>
          <w:shd w:val="clear" w:color="auto" w:fill="FFFFFF"/>
        </w:rPr>
        <w:t xml:space="preserve">dalam </w:t>
      </w:r>
      <w:r w:rsidR="00C00DCC">
        <w:rPr>
          <w:rFonts w:cs="Times New Roman"/>
          <w:szCs w:val="24"/>
          <w:shd w:val="clear" w:color="auto" w:fill="FFFFFF"/>
        </w:rPr>
        <w:t>deteksi kesalahan</w:t>
      </w:r>
      <w:r w:rsidRPr="008E3C1B">
        <w:rPr>
          <w:rFonts w:cs="Times New Roman"/>
          <w:szCs w:val="24"/>
          <w:shd w:val="clear" w:color="auto" w:fill="FFFFFF"/>
        </w:rPr>
        <w:t xml:space="preserve"> dan </w:t>
      </w:r>
      <w:r w:rsidR="00C00DCC">
        <w:rPr>
          <w:rFonts w:cs="Times New Roman"/>
          <w:iCs/>
          <w:szCs w:val="24"/>
          <w:shd w:val="clear" w:color="auto" w:fill="FFFFFF"/>
        </w:rPr>
        <w:t>diagnosis kesalahan</w:t>
      </w:r>
      <w:r w:rsidRPr="008E3C1B">
        <w:rPr>
          <w:rFonts w:cs="Times New Roman"/>
          <w:szCs w:val="24"/>
          <w:shd w:val="clear" w:color="auto" w:fill="FFFFFF"/>
        </w:rPr>
        <w:t xml:space="preserve"> pada data proses Tennessee Eastman. Metode </w:t>
      </w:r>
      <w:r w:rsidR="005567CB">
        <w:rPr>
          <w:rFonts w:cs="Times New Roman"/>
          <w:szCs w:val="24"/>
          <w:lang w:val="en-GB"/>
        </w:rPr>
        <w:t xml:space="preserve">ekstraksi fitur </w:t>
      </w:r>
      <w:r w:rsidRPr="008E3C1B">
        <w:rPr>
          <w:rFonts w:cs="Times New Roman"/>
          <w:szCs w:val="24"/>
          <w:shd w:val="clear" w:color="auto" w:fill="FFFFFF"/>
        </w:rPr>
        <w:t xml:space="preserve">yang dibandingkan adalah </w:t>
      </w:r>
      <w:r w:rsidRPr="008E3C1B">
        <w:rPr>
          <w:rFonts w:cs="Times New Roman"/>
          <w:i/>
          <w:szCs w:val="24"/>
          <w:shd w:val="clear" w:color="auto" w:fill="FFFFFF"/>
        </w:rPr>
        <w:t>fisher discriminant analysis</w:t>
      </w:r>
      <w:r w:rsidRPr="008E3C1B">
        <w:rPr>
          <w:rFonts w:cs="Times New Roman"/>
          <w:szCs w:val="24"/>
          <w:shd w:val="clear" w:color="auto" w:fill="FFFFFF"/>
        </w:rPr>
        <w:t xml:space="preserve"> (FDA), </w:t>
      </w:r>
      <w:r w:rsidRPr="008E3C1B">
        <w:rPr>
          <w:rFonts w:cs="Times New Roman"/>
          <w:i/>
          <w:szCs w:val="24"/>
          <w:shd w:val="clear" w:color="auto" w:fill="FFFFFF"/>
        </w:rPr>
        <w:t>discriminant partial least squares</w:t>
      </w:r>
      <w:r w:rsidRPr="008E3C1B">
        <w:rPr>
          <w:rFonts w:cs="Times New Roman"/>
          <w:szCs w:val="24"/>
          <w:shd w:val="clear" w:color="auto" w:fill="FFFFFF"/>
        </w:rPr>
        <w:t xml:space="preserve"> (DPLS), dan </w:t>
      </w:r>
      <w:r w:rsidRPr="008E3C1B">
        <w:rPr>
          <w:rFonts w:cs="Times New Roman"/>
          <w:i/>
          <w:szCs w:val="24"/>
          <w:shd w:val="clear" w:color="auto" w:fill="FFFFFF"/>
        </w:rPr>
        <w:t>principal component analysis</w:t>
      </w:r>
      <w:r w:rsidRPr="008E3C1B">
        <w:rPr>
          <w:rFonts w:cs="Times New Roman"/>
          <w:szCs w:val="24"/>
          <w:shd w:val="clear" w:color="auto" w:fill="FFFFFF"/>
        </w:rPr>
        <w:t xml:space="preserve"> (PCA). Hasil reduksi dimensi dari ketiga metode tersebut akan diklasifikasi menggunakan</w:t>
      </w:r>
      <w:r w:rsidR="0062356D">
        <w:rPr>
          <w:rFonts w:cs="Times New Roman"/>
          <w:szCs w:val="24"/>
          <w:shd w:val="clear" w:color="auto" w:fill="FFFFFF"/>
        </w:rPr>
        <w:t xml:space="preserve"> karakterisasi</w:t>
      </w:r>
      <w:r w:rsidRPr="008E3C1B">
        <w:rPr>
          <w:rFonts w:cs="Times New Roman"/>
          <w:szCs w:val="24"/>
          <w:shd w:val="clear" w:color="auto" w:fill="FFFFFF"/>
        </w:rPr>
        <w:t xml:space="preserve"> T</w:t>
      </w:r>
      <w:r w:rsidRPr="008E3C1B">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dan Q-</w:t>
      </w:r>
      <w:r w:rsidRPr="008E3C1B">
        <w:rPr>
          <w:rFonts w:cs="Times New Roman"/>
          <w:i/>
          <w:szCs w:val="24"/>
          <w:shd w:val="clear" w:color="auto" w:fill="FFFFFF"/>
        </w:rPr>
        <w:t>statistics</w:t>
      </w:r>
      <w:r w:rsidRPr="008E3C1B">
        <w:rPr>
          <w:rFonts w:cs="Times New Roman"/>
          <w:szCs w:val="24"/>
          <w:shd w:val="clear" w:color="auto" w:fill="FFFFFF"/>
        </w:rPr>
        <w:t xml:space="preserve"> untuk dibandingkan akurasi klasifikasinya. Penelitian ini menyimpulkan bahwa metode PCA memilki rerata misklasifikasi paling besar dibandingkan metode lain, yaitu menghasilkan rerata klasifikasi sebesar 0</w:t>
      </w:r>
      <w:r w:rsidR="00ED674D">
        <w:rPr>
          <w:rFonts w:cs="Times New Roman"/>
          <w:szCs w:val="24"/>
          <w:shd w:val="clear" w:color="auto" w:fill="FFFFFF"/>
        </w:rPr>
        <w:t>,</w:t>
      </w:r>
      <w:r w:rsidRPr="008E3C1B">
        <w:rPr>
          <w:rFonts w:cs="Times New Roman"/>
          <w:szCs w:val="24"/>
          <w:shd w:val="clear" w:color="auto" w:fill="FFFFFF"/>
        </w:rPr>
        <w:t>74, 0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1</w:t>
      </w:r>
      <w:r w:rsidRPr="008E3C1B">
        <w:rPr>
          <w:rFonts w:cs="Times New Roman"/>
          <w:szCs w:val="24"/>
          <w:shd w:val="clear" w:color="auto" w:fill="FFFFFF"/>
        </w:rPr>
        <w:t>, dan</w:t>
      </w:r>
      <w:r w:rsidR="0007795F">
        <w:rPr>
          <w:rFonts w:cs="Times New Roman"/>
          <w:szCs w:val="24"/>
          <w:shd w:val="clear" w:color="auto" w:fill="FFFFFF"/>
        </w:rPr>
        <w:t xml:space="preserve"> </w:t>
      </w:r>
      <w:r w:rsidRPr="008E3C1B">
        <w:rPr>
          <w:rFonts w:cs="Times New Roman"/>
          <w:szCs w:val="24"/>
          <w:shd w:val="clear" w:color="auto" w:fill="FFFFFF"/>
        </w:rPr>
        <w:t>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7</w:t>
      </w:r>
      <w:r w:rsidR="00ED674D">
        <w:rPr>
          <w:rFonts w:cs="Times New Roman"/>
          <w:szCs w:val="24"/>
          <w:shd w:val="clear" w:color="auto" w:fill="FFFFFF"/>
        </w:rPr>
        <w:t xml:space="preserve">. </w:t>
      </w:r>
      <w:r w:rsidRPr="008E3C1B">
        <w:rPr>
          <w:rFonts w:cs="Times New Roman"/>
          <w:szCs w:val="24"/>
          <w:shd w:val="clear" w:color="auto" w:fill="FFFFFF"/>
        </w:rPr>
        <w:t>DPLS memiliki rerata misklasifikasi rata-rata 0</w:t>
      </w:r>
      <w:r w:rsidR="00ED674D">
        <w:rPr>
          <w:rFonts w:cs="Times New Roman"/>
          <w:szCs w:val="24"/>
          <w:shd w:val="clear" w:color="auto" w:fill="FFFFFF"/>
        </w:rPr>
        <w:t>,</w:t>
      </w:r>
      <w:r w:rsidRPr="008E3C1B">
        <w:rPr>
          <w:rFonts w:cs="Times New Roman"/>
          <w:szCs w:val="24"/>
          <w:shd w:val="clear" w:color="auto" w:fill="FFFFFF"/>
        </w:rPr>
        <w:t>5</w:t>
      </w:r>
      <w:r w:rsidR="0007795F">
        <w:rPr>
          <w:rFonts w:cs="Times New Roman"/>
          <w:szCs w:val="24"/>
          <w:shd w:val="clear" w:color="auto" w:fill="FFFFFF"/>
        </w:rPr>
        <w:t>7</w:t>
      </w:r>
      <w:r w:rsidRPr="008E3C1B">
        <w:rPr>
          <w:rFonts w:cs="Times New Roman"/>
          <w:szCs w:val="24"/>
          <w:shd w:val="clear" w:color="auto" w:fill="FFFFFF"/>
        </w:rPr>
        <w:t xml:space="preserve"> dan FDA memiliki rerata misklasifikasi paling kecil yaitu sebesar 0</w:t>
      </w:r>
      <w:r w:rsidR="00ED674D">
        <w:rPr>
          <w:rFonts w:cs="Times New Roman"/>
          <w:szCs w:val="24"/>
          <w:shd w:val="clear" w:color="auto" w:fill="FFFFFF"/>
        </w:rPr>
        <w:t>,</w:t>
      </w:r>
      <w:r w:rsidRPr="008E3C1B">
        <w:rPr>
          <w:rFonts w:cs="Times New Roman"/>
          <w:szCs w:val="24"/>
          <w:shd w:val="clear" w:color="auto" w:fill="FFFFFF"/>
        </w:rPr>
        <w:t>2</w:t>
      </w:r>
      <w:r w:rsidR="0007795F">
        <w:rPr>
          <w:rFonts w:cs="Times New Roman"/>
          <w:szCs w:val="24"/>
          <w:shd w:val="clear" w:color="auto" w:fill="FFFFFF"/>
        </w:rPr>
        <w:t>1</w:t>
      </w:r>
      <w:r w:rsidRPr="008E3C1B">
        <w:rPr>
          <w:rFonts w:cs="Times New Roman"/>
          <w:szCs w:val="24"/>
          <w:shd w:val="clear" w:color="auto" w:fill="FFFFFF"/>
        </w:rPr>
        <w:t xml:space="preserve">. PCA memiliki rerata misklasifikasi yang paling besar karena sebagai PCA membaca data normal dan data </w:t>
      </w:r>
      <w:r w:rsidR="00C00DCC">
        <w:rPr>
          <w:rFonts w:cs="Times New Roman"/>
          <w:iCs/>
          <w:szCs w:val="24"/>
          <w:shd w:val="clear" w:color="auto" w:fill="FFFFFF"/>
        </w:rPr>
        <w:t>salah</w:t>
      </w:r>
      <w:r w:rsidRPr="008E3C1B">
        <w:rPr>
          <w:rFonts w:cs="Times New Roman"/>
          <w:szCs w:val="24"/>
          <w:shd w:val="clear" w:color="auto" w:fill="FFFFFF"/>
        </w:rPr>
        <w:t xml:space="preserve"> sebagai kelas yang sama, dan hanya berusaha memaksimalkan variansi </w:t>
      </w:r>
      <w:r w:rsidRPr="008E3C1B">
        <w:rPr>
          <w:rFonts w:cs="Times New Roman"/>
          <w:szCs w:val="24"/>
          <w:shd w:val="clear" w:color="auto" w:fill="FFFFFF"/>
        </w:rPr>
        <w:lastRenderedPageBreak/>
        <w:t>data.</w:t>
      </w:r>
      <w:r w:rsidR="00172A51">
        <w:rPr>
          <w:rFonts w:cs="Times New Roman"/>
          <w:szCs w:val="24"/>
          <w:shd w:val="clear" w:color="auto" w:fill="FFFFFF"/>
        </w:rPr>
        <w:t xml:space="preserve"> Sedangkan</w:t>
      </w:r>
      <w:r w:rsidRPr="008E3C1B">
        <w:rPr>
          <w:rFonts w:cs="Times New Roman"/>
          <w:szCs w:val="24"/>
          <w:shd w:val="clear" w:color="auto" w:fill="FFFFFF"/>
        </w:rPr>
        <w:t xml:space="preserve">, FDA membaca data pada masing-masing kelas dan berusaha membuat </w:t>
      </w:r>
      <w:r w:rsidR="005567CB">
        <w:rPr>
          <w:rFonts w:cs="Times New Roman"/>
          <w:iCs/>
          <w:szCs w:val="24"/>
          <w:shd w:val="clear" w:color="auto" w:fill="FFFFFF"/>
        </w:rPr>
        <w:t>ruang fitur</w:t>
      </w:r>
      <w:r w:rsidRPr="008E3C1B">
        <w:rPr>
          <w:rFonts w:cs="Times New Roman"/>
          <w:szCs w:val="24"/>
          <w:shd w:val="clear" w:color="auto" w:fill="FFFFFF"/>
        </w:rPr>
        <w:t xml:space="preserve"> </w:t>
      </w:r>
      <w:r w:rsidR="00AD4A14">
        <w:rPr>
          <w:rFonts w:cs="Times New Roman"/>
          <w:szCs w:val="24"/>
          <w:shd w:val="clear" w:color="auto" w:fill="FFFFFF"/>
        </w:rPr>
        <w:t>sehingga</w:t>
      </w:r>
      <w:r w:rsidRPr="008E3C1B">
        <w:rPr>
          <w:rFonts w:cs="Times New Roman"/>
          <w:szCs w:val="24"/>
          <w:shd w:val="clear" w:color="auto" w:fill="FFFFFF"/>
        </w:rPr>
        <w:t xml:space="preserve"> proyeksi data memiliki variansi antar kelas yang besar. Pada studi ini peneliti juga menyimpulkan bahwa kemampuan FDA yang superior dalam </w:t>
      </w:r>
      <w:r w:rsidR="00C00DCC">
        <w:rPr>
          <w:rFonts w:cs="Times New Roman"/>
          <w:iCs/>
          <w:szCs w:val="24"/>
          <w:shd w:val="clear" w:color="auto" w:fill="FFFFFF"/>
        </w:rPr>
        <w:t>diagnosis kesalahan</w:t>
      </w:r>
      <w:r w:rsidRPr="008E3C1B">
        <w:rPr>
          <w:rFonts w:cs="Times New Roman"/>
          <w:szCs w:val="24"/>
          <w:shd w:val="clear" w:color="auto" w:fill="FFFFFF"/>
        </w:rPr>
        <w:t xml:space="preserve"> merupakan kemampuan yang inheren, dan bukan dikarenakan model </w:t>
      </w:r>
      <w:r w:rsidR="00B47D19">
        <w:rPr>
          <w:rFonts w:cs="Times New Roman"/>
          <w:iCs/>
          <w:szCs w:val="24"/>
          <w:shd w:val="clear" w:color="auto" w:fill="FFFFFF"/>
        </w:rPr>
        <w:t>kriteria seleksi orde</w:t>
      </w:r>
      <w:r w:rsidRPr="008E3C1B">
        <w:rPr>
          <w:rFonts w:cs="Times New Roman"/>
          <w:szCs w:val="24"/>
          <w:shd w:val="clear" w:color="auto" w:fill="FFFFFF"/>
        </w:rPr>
        <w:t xml:space="preserve"> yang digunakan pada studi. </w:t>
      </w:r>
    </w:p>
    <w:p w14:paraId="7D93DBC5" w14:textId="3483EC8A" w:rsidR="00F843E4" w:rsidRPr="00291E22" w:rsidRDefault="00F843E4" w:rsidP="00F57AA2">
      <w:pPr>
        <w:spacing w:after="0" w:line="360" w:lineRule="auto"/>
        <w:ind w:firstLine="720"/>
        <w:rPr>
          <w:rFonts w:cs="Times New Roman"/>
          <w:i/>
          <w:szCs w:val="24"/>
          <w:shd w:val="clear" w:color="auto" w:fill="FFFFFF"/>
        </w:rPr>
      </w:pPr>
      <w:r w:rsidRPr="008E3C1B">
        <w:rPr>
          <w:rFonts w:cs="Times New Roman"/>
          <w:szCs w:val="24"/>
          <w:shd w:val="clear" w:color="auto" w:fill="FFFFFF"/>
        </w:rPr>
        <w:t>Menggunakan persamaan KFDA yang dikembangkan oleh Yang</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[12]","plainTextFormattedCitation":"[12]","previouslyFormattedCitation":"[12]"},"properties":{"noteIndex":0},"schema":"https://github.com/citation-style-language/schema/raw/master/csl-citation.json"}</w:instrText>
      </w:r>
      <w:r w:rsidR="004147A4">
        <w:rPr>
          <w:rFonts w:cs="Times New Roman"/>
          <w:szCs w:val="24"/>
          <w:shd w:val="clear" w:color="auto" w:fill="FFFFFF"/>
        </w:rPr>
        <w:fldChar w:fldCharType="separate"/>
      </w:r>
      <w:r w:rsidR="00AC5A66" w:rsidRPr="00AC5A66">
        <w:rPr>
          <w:rFonts w:cs="Times New Roman"/>
          <w:noProof/>
          <w:szCs w:val="24"/>
          <w:shd w:val="clear" w:color="auto" w:fill="FFFFFF"/>
        </w:rPr>
        <w:t>[12]</w:t>
      </w:r>
      <w:r w:rsidR="004147A4">
        <w:rPr>
          <w:rFonts w:cs="Times New Roman"/>
          <w:szCs w:val="24"/>
          <w:shd w:val="clear" w:color="auto" w:fill="FFFFFF"/>
        </w:rPr>
        <w:fldChar w:fldCharType="end"/>
      </w:r>
      <w:r w:rsidR="00291E22">
        <w:rPr>
          <w:rFonts w:cs="Times New Roman"/>
          <w:szCs w:val="24"/>
          <w:shd w:val="clear" w:color="auto" w:fill="FFFFFF"/>
        </w:rPr>
        <w:t>,</w:t>
      </w:r>
      <w:r w:rsidR="007107F1">
        <w:rPr>
          <w:rFonts w:cs="Times New Roman"/>
          <w:szCs w:val="24"/>
          <w:shd w:val="clear" w:color="auto" w:fill="FFFFFF"/>
        </w:rPr>
        <w:t xml:space="preserve"> Penelitian Zhu dan Song </w:t>
      </w:r>
      <w:r w:rsidR="007107F1">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[13]","plainTextFormattedCitation":"[13]","previouslyFormattedCitation":"[13]"},"properties":{"noteIndex":0},"schema":"https://github.com/citation-style-language/schema/raw/master/csl-citation.json"}</w:instrText>
      </w:r>
      <w:r w:rsidR="007107F1">
        <w:rPr>
          <w:rFonts w:cs="Times New Roman"/>
          <w:szCs w:val="24"/>
          <w:shd w:val="clear" w:color="auto" w:fill="FFFFFF"/>
        </w:rPr>
        <w:fldChar w:fldCharType="separate"/>
      </w:r>
      <w:r w:rsidR="00AC5A66" w:rsidRPr="00AC5A66">
        <w:rPr>
          <w:rFonts w:cs="Times New Roman"/>
          <w:noProof/>
          <w:szCs w:val="24"/>
          <w:shd w:val="clear" w:color="auto" w:fill="FFFFFF"/>
        </w:rPr>
        <w:t>[13]</w:t>
      </w:r>
      <w:r w:rsidR="007107F1">
        <w:rPr>
          <w:rFonts w:cs="Times New Roman"/>
          <w:szCs w:val="24"/>
          <w:shd w:val="clear" w:color="auto" w:fill="FFFFFF"/>
        </w:rPr>
        <w:fldChar w:fldCharType="end"/>
      </w:r>
      <w:r w:rsidR="007107F1">
        <w:rPr>
          <w:rFonts w:cs="Times New Roman"/>
          <w:szCs w:val="24"/>
          <w:shd w:val="clear" w:color="auto" w:fill="FFFFFF"/>
        </w:rPr>
        <w:t xml:space="preserve"> </w:t>
      </w:r>
      <w:r w:rsidRPr="008E3C1B">
        <w:rPr>
          <w:rFonts w:cs="Times New Roman"/>
          <w:szCs w:val="24"/>
          <w:shd w:val="clear" w:color="auto" w:fill="FFFFFF"/>
        </w:rPr>
        <w:t xml:space="preserve">menguji implementasi KFDA pada </w:t>
      </w:r>
      <w:r w:rsidR="00C00DCC">
        <w:rPr>
          <w:rFonts w:cs="Times New Roman"/>
          <w:iCs/>
          <w:szCs w:val="24"/>
          <w:shd w:val="clear" w:color="auto" w:fill="FFFFFF"/>
        </w:rPr>
        <w:t>deteksi kesalahan</w:t>
      </w:r>
      <w:r w:rsidRPr="008E3C1B">
        <w:rPr>
          <w:rFonts w:cs="Times New Roman"/>
          <w:i/>
          <w:szCs w:val="24"/>
          <w:shd w:val="clear" w:color="auto" w:fill="FFFFFF"/>
        </w:rPr>
        <w:t xml:space="preserve"> </w:t>
      </w:r>
      <w:r w:rsidRPr="008E3C1B">
        <w:rPr>
          <w:rFonts w:cs="Times New Roman"/>
          <w:szCs w:val="24"/>
          <w:shd w:val="clear" w:color="auto" w:fill="FFFFFF"/>
        </w:rPr>
        <w:t xml:space="preserve">menggunakan data proses Tennessee Eastman. Pada penelitian ini, data proses Tennessee Eastman diolah menggunakan PCA, KPCA, FDA, dan KFDA sebagai metode </w:t>
      </w:r>
      <w:r w:rsidR="005567CB">
        <w:rPr>
          <w:rFonts w:cs="Times New Roman"/>
          <w:szCs w:val="24"/>
          <w:lang w:val="en-GB"/>
        </w:rPr>
        <w:t xml:space="preserve">ekstraksi fitur </w:t>
      </w:r>
      <w:r w:rsidRPr="008E3C1B">
        <w:rPr>
          <w:rFonts w:cs="Times New Roman"/>
          <w:szCs w:val="24"/>
          <w:shd w:val="clear" w:color="auto" w:fill="FFFFFF"/>
        </w:rPr>
        <w:t xml:space="preserve">sehingga data diproyeksikan kedalam </w:t>
      </w:r>
      <w:r w:rsidR="005567CB">
        <w:rPr>
          <w:rFonts w:cs="Times New Roman"/>
          <w:iCs/>
          <w:szCs w:val="24"/>
          <w:shd w:val="clear" w:color="auto" w:fill="FFFFFF"/>
        </w:rPr>
        <w:t>ruang fitur</w:t>
      </w:r>
      <w:r w:rsidRPr="008E3C1B">
        <w:rPr>
          <w:rFonts w:cs="Times New Roman"/>
          <w:i/>
          <w:szCs w:val="24"/>
          <w:shd w:val="clear" w:color="auto" w:fill="FFFFFF"/>
        </w:rPr>
        <w:t xml:space="preserve"> </w:t>
      </w:r>
      <w:r w:rsidRPr="008E3C1B">
        <w:rPr>
          <w:rFonts w:cs="Times New Roman"/>
          <w:szCs w:val="24"/>
          <w:shd w:val="clear" w:color="auto" w:fill="FFFFFF"/>
        </w:rPr>
        <w:t xml:space="preserve">2 dimensi dan kemudian diklasifikasikan menggunakan </w:t>
      </w:r>
      <w:bookmarkStart w:id="28" w:name="_Hlk59542590"/>
      <w:r w:rsidRPr="008E3C1B">
        <w:rPr>
          <w:rFonts w:cs="Times New Roman"/>
          <w:i/>
          <w:szCs w:val="24"/>
          <w:shd w:val="clear" w:color="auto" w:fill="FFFFFF"/>
        </w:rPr>
        <w:t xml:space="preserve">k-nearest neighbor </w:t>
      </w:r>
      <w:r w:rsidRPr="008E3C1B">
        <w:rPr>
          <w:rFonts w:cs="Times New Roman"/>
          <w:szCs w:val="24"/>
          <w:shd w:val="clear" w:color="auto" w:fill="FFFFFF"/>
        </w:rPr>
        <w:t xml:space="preserve">(KNN) dan </w:t>
      </w:r>
      <w:r w:rsidRPr="008E3C1B">
        <w:rPr>
          <w:rFonts w:cs="Times New Roman"/>
          <w:i/>
          <w:szCs w:val="24"/>
          <w:shd w:val="clear" w:color="auto" w:fill="FFFFFF"/>
        </w:rPr>
        <w:t xml:space="preserve">gaussian mixture model </w:t>
      </w:r>
      <w:r w:rsidRPr="008E3C1B">
        <w:rPr>
          <w:rFonts w:cs="Times New Roman"/>
          <w:szCs w:val="24"/>
          <w:shd w:val="clear" w:color="auto" w:fill="FFFFFF"/>
        </w:rPr>
        <w:t>(GMM)</w:t>
      </w:r>
      <w:bookmarkEnd w:id="28"/>
      <w:r w:rsidRPr="008E3C1B">
        <w:rPr>
          <w:rFonts w:cs="Times New Roman"/>
          <w:szCs w:val="24"/>
          <w:shd w:val="clear" w:color="auto" w:fill="FFFFFF"/>
        </w:rPr>
        <w:t xml:space="preserve"> untuk mengidentifikasi apakah sebuah data merupakan data normal, </w:t>
      </w:r>
      <w:r w:rsidR="00C00DCC" w:rsidRPr="00C00DCC">
        <w:rPr>
          <w:rFonts w:cs="Times New Roman"/>
          <w:iCs/>
          <w:szCs w:val="24"/>
          <w:shd w:val="clear" w:color="auto" w:fill="FFFFFF"/>
        </w:rPr>
        <w:t>kesalahan</w:t>
      </w:r>
      <w:r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atau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r w:rsidRPr="008E3C1B">
        <w:rPr>
          <w:rFonts w:cs="Times New Roman"/>
          <w:szCs w:val="24"/>
          <w:shd w:val="clear" w:color="auto" w:fill="FFFFFF"/>
        </w:rPr>
        <w:t>Penelitian menunjukkan bahwa PCA dan KPCA memproyeksikan data menjadi berpusat pada titik pusat grafik dan menghasilkan akurasi klasifikasi sebesar 60</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3</w:t>
      </w:r>
      <w:r w:rsidRPr="008E3C1B">
        <w:rPr>
          <w:rFonts w:cs="Times New Roman"/>
          <w:szCs w:val="24"/>
          <w:shd w:val="clear" w:color="auto" w:fill="FFFFFF"/>
        </w:rPr>
        <w:t>% dan 60</w:t>
      </w:r>
      <w:r w:rsidR="00ED674D">
        <w:rPr>
          <w:rFonts w:cs="Times New Roman"/>
          <w:szCs w:val="24"/>
          <w:shd w:val="clear" w:color="auto" w:fill="FFFFFF"/>
        </w:rPr>
        <w:t>,</w:t>
      </w:r>
      <w:r w:rsidRPr="008E3C1B">
        <w:rPr>
          <w:rFonts w:cs="Times New Roman"/>
          <w:szCs w:val="24"/>
          <w:shd w:val="clear" w:color="auto" w:fill="FFFFFF"/>
        </w:rPr>
        <w:t>81% menggunakan KNN secara berurutan serta 64</w:t>
      </w:r>
      <w:r w:rsidR="00ED674D">
        <w:rPr>
          <w:rFonts w:cs="Times New Roman"/>
          <w:szCs w:val="24"/>
          <w:shd w:val="clear" w:color="auto" w:fill="FFFFFF"/>
        </w:rPr>
        <w:t>,</w:t>
      </w:r>
      <w:r w:rsidRPr="008E3C1B">
        <w:rPr>
          <w:rFonts w:cs="Times New Roman"/>
          <w:szCs w:val="24"/>
          <w:shd w:val="clear" w:color="auto" w:fill="FFFFFF"/>
        </w:rPr>
        <w:t xml:space="preserve">31% dan 64% menggunakan GMM secara berurutan. FDA berhasil memisahkan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r w:rsidRPr="008E3C1B">
        <w:rPr>
          <w:rFonts w:cs="Times New Roman"/>
          <w:szCs w:val="24"/>
          <w:shd w:val="clear" w:color="auto" w:fill="FFFFFF"/>
        </w:rPr>
        <w:t xml:space="preserve">tetapi data normal,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dan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r w:rsidRPr="008E3C1B">
        <w:rPr>
          <w:rFonts w:cs="Times New Roman"/>
          <w:szCs w:val="24"/>
          <w:shd w:val="clear" w:color="auto" w:fill="FFFFFF"/>
        </w:rPr>
        <w:t xml:space="preserve">saling tumpang tindih. </w:t>
      </w:r>
      <w:r w:rsidR="005567CB">
        <w:rPr>
          <w:rFonts w:cs="Times New Roman"/>
          <w:szCs w:val="24"/>
          <w:lang w:val="en-GB"/>
        </w:rPr>
        <w:t xml:space="preserve">Ekstraksi fitur </w:t>
      </w:r>
      <w:r w:rsidRPr="005567CB">
        <w:rPr>
          <w:rFonts w:cs="Times New Roman"/>
          <w:iCs/>
          <w:szCs w:val="24"/>
          <w:shd w:val="clear" w:color="auto" w:fill="FFFFFF"/>
        </w:rPr>
        <w:t>dengan</w:t>
      </w:r>
      <w:r w:rsidRPr="008E3C1B">
        <w:rPr>
          <w:rFonts w:cs="Times New Roman"/>
          <w:i/>
          <w:szCs w:val="24"/>
          <w:shd w:val="clear" w:color="auto" w:fill="FFFFFF"/>
        </w:rPr>
        <w:t xml:space="preserve"> </w:t>
      </w:r>
      <w:r w:rsidRPr="008E3C1B">
        <w:rPr>
          <w:rFonts w:cs="Times New Roman"/>
          <w:szCs w:val="24"/>
          <w:shd w:val="clear" w:color="auto" w:fill="FFFFFF"/>
        </w:rPr>
        <w:t>FDA memiliki akurasi klasifikasi sebesar 58</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9</w:t>
      </w:r>
      <w:r w:rsidRPr="008E3C1B">
        <w:rPr>
          <w:rFonts w:cs="Times New Roman"/>
          <w:szCs w:val="24"/>
          <w:shd w:val="clear" w:color="auto" w:fill="FFFFFF"/>
        </w:rPr>
        <w:t>% menggunakan GMM dan 56</w:t>
      </w:r>
      <w:r w:rsidR="00ED674D">
        <w:rPr>
          <w:rFonts w:cs="Times New Roman"/>
          <w:szCs w:val="24"/>
          <w:shd w:val="clear" w:color="auto" w:fill="FFFFFF"/>
        </w:rPr>
        <w:t>,</w:t>
      </w:r>
      <w:r w:rsidRPr="008E3C1B">
        <w:rPr>
          <w:rFonts w:cs="Times New Roman"/>
          <w:szCs w:val="24"/>
          <w:shd w:val="clear" w:color="auto" w:fill="FFFFFF"/>
        </w:rPr>
        <w:t xml:space="preserve">75% menggunakan KNN. KFDA berhasil memisahkan 4 kelas menjadi 4 kluster dengan catatan ada beberapa proyeksi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 xml:space="preserve">8 yang tumpang tindih dengan data normal. </w:t>
      </w:r>
      <w:bookmarkStart w:id="29" w:name="_Hlk59542569"/>
      <w:r w:rsidRPr="008E3C1B">
        <w:rPr>
          <w:rFonts w:cs="Times New Roman"/>
          <w:szCs w:val="24"/>
          <w:shd w:val="clear" w:color="auto" w:fill="FFFFFF"/>
        </w:rPr>
        <w:t xml:space="preserve">Secara keseluruhan, </w:t>
      </w:r>
      <w:r w:rsidR="005567CB">
        <w:rPr>
          <w:rFonts w:cs="Times New Roman"/>
          <w:szCs w:val="24"/>
          <w:lang w:val="en-GB"/>
        </w:rPr>
        <w:t>ekstraksi fitur</w:t>
      </w:r>
      <w:r w:rsidRPr="008E3C1B">
        <w:rPr>
          <w:rFonts w:cs="Times New Roman"/>
          <w:i/>
          <w:szCs w:val="24"/>
          <w:shd w:val="clear" w:color="auto" w:fill="FFFFFF"/>
        </w:rPr>
        <w:t xml:space="preserve"> </w:t>
      </w:r>
      <w:r w:rsidRPr="005567CB">
        <w:rPr>
          <w:rFonts w:cs="Times New Roman"/>
          <w:iCs/>
          <w:szCs w:val="24"/>
          <w:shd w:val="clear" w:color="auto" w:fill="FFFFFF"/>
        </w:rPr>
        <w:t>dengan</w:t>
      </w:r>
      <w:r w:rsidRPr="008E3C1B">
        <w:rPr>
          <w:rFonts w:cs="Times New Roman"/>
          <w:i/>
          <w:szCs w:val="24"/>
          <w:shd w:val="clear" w:color="auto" w:fill="FFFFFF"/>
        </w:rPr>
        <w:t xml:space="preserve"> </w:t>
      </w:r>
      <w:r w:rsidRPr="008E3C1B">
        <w:rPr>
          <w:rFonts w:cs="Times New Roman"/>
          <w:szCs w:val="24"/>
          <w:shd w:val="clear" w:color="auto" w:fill="FFFFFF"/>
        </w:rPr>
        <w:t>KFDA memiliki akurasi klasifikasi sebesar 92.75% menggunakan GMM dan 90</w:t>
      </w:r>
      <w:r w:rsidR="00ED674D">
        <w:rPr>
          <w:rFonts w:cs="Times New Roman"/>
          <w:szCs w:val="24"/>
          <w:shd w:val="clear" w:color="auto" w:fill="FFFFFF"/>
        </w:rPr>
        <w:t>,</w:t>
      </w:r>
      <w:r w:rsidRPr="008E3C1B">
        <w:rPr>
          <w:rFonts w:cs="Times New Roman"/>
          <w:szCs w:val="24"/>
          <w:shd w:val="clear" w:color="auto" w:fill="FFFFFF"/>
        </w:rPr>
        <w:t>81% menggunakan KNN.</w:t>
      </w:r>
      <w:r w:rsidR="00291E22">
        <w:rPr>
          <w:rFonts w:cs="Times New Roman"/>
          <w:i/>
          <w:szCs w:val="24"/>
          <w:shd w:val="clear" w:color="auto" w:fill="FFFFFF"/>
        </w:rPr>
        <w:t xml:space="preserve"> </w:t>
      </w:r>
      <w:bookmarkEnd w:id="29"/>
      <w:r w:rsidRPr="008E3C1B">
        <w:rPr>
          <w:rFonts w:cs="Times New Roman"/>
          <w:szCs w:val="24"/>
          <w:shd w:val="clear" w:color="auto" w:fill="FFFFFF"/>
        </w:rPr>
        <w:t>Pada penelitian yang telah disebutkan, SVM mampu mendeteksi dan mengidentifikasi kesalahan pada sistem di</w:t>
      </w:r>
      <w:r w:rsidR="00AD4A14">
        <w:rPr>
          <w:rFonts w:cs="Times New Roman"/>
          <w:szCs w:val="24"/>
          <w:shd w:val="clear" w:color="auto" w:fill="FFFFFF"/>
        </w:rPr>
        <w:t xml:space="preserve"> </w:t>
      </w:r>
      <w:r w:rsidRPr="008E3C1B">
        <w:rPr>
          <w:rFonts w:cs="Times New Roman"/>
          <w:szCs w:val="24"/>
          <w:shd w:val="clear" w:color="auto" w:fill="FFFFFF"/>
        </w:rPr>
        <w:t>mana ia diaplikasikan. Namun karena keterbatasan SVM di</w:t>
      </w:r>
      <w:r w:rsidR="00AD4A14">
        <w:rPr>
          <w:rFonts w:cs="Times New Roman"/>
          <w:szCs w:val="24"/>
          <w:shd w:val="clear" w:color="auto" w:fill="FFFFFF"/>
        </w:rPr>
        <w:t xml:space="preserve"> </w:t>
      </w:r>
      <w:r w:rsidRPr="008E3C1B">
        <w:rPr>
          <w:rFonts w:cs="Times New Roman"/>
          <w:szCs w:val="24"/>
          <w:shd w:val="clear" w:color="auto" w:fill="FFFFFF"/>
        </w:rPr>
        <w:t xml:space="preserve">mana ia hanya memiliki performa baik pada </w:t>
      </w:r>
      <w:r w:rsidR="00BA7638">
        <w:rPr>
          <w:rFonts w:cs="Times New Roman"/>
          <w:szCs w:val="24"/>
          <w:shd w:val="clear" w:color="auto" w:fill="FFFFFF"/>
        </w:rPr>
        <w:t>data dapat dipisahkan secara linier</w:t>
      </w:r>
      <w:r w:rsidRPr="008E3C1B">
        <w:rPr>
          <w:rFonts w:cs="Times New Roman"/>
          <w:szCs w:val="24"/>
          <w:shd w:val="clear" w:color="auto" w:fill="FFFFFF"/>
        </w:rPr>
        <w:t xml:space="preserve">, SVM tidak dapat mendeteksi kesalahan pada sistem dengan data yang </w:t>
      </w:r>
      <w:r w:rsidR="00BA7638">
        <w:rPr>
          <w:rFonts w:cs="Times New Roman"/>
          <w:szCs w:val="24"/>
          <w:shd w:val="clear" w:color="auto" w:fill="FFFFFF"/>
        </w:rPr>
        <w:t>tidak dapat dipisahkan secara linier</w:t>
      </w:r>
      <w:r w:rsidRPr="008E3C1B">
        <w:rPr>
          <w:rFonts w:cs="Times New Roman"/>
          <w:szCs w:val="24"/>
          <w:shd w:val="clear" w:color="auto" w:fill="FFFFFF"/>
        </w:rPr>
        <w:t xml:space="preserve">. </w:t>
      </w:r>
      <w:bookmarkStart w:id="30" w:name="_Hlk59542454"/>
      <w:r w:rsidRPr="008E3C1B">
        <w:rPr>
          <w:rFonts w:cs="Times New Roman"/>
          <w:szCs w:val="24"/>
          <w:shd w:val="clear" w:color="auto" w:fill="FFFFFF"/>
        </w:rPr>
        <w:t xml:space="preserve">Pada penelitian </w:t>
      </w:r>
      <w:r w:rsidR="008453A0">
        <w:rPr>
          <w:rFonts w:cs="Times New Roman"/>
          <w:szCs w:val="24"/>
          <w:shd w:val="clear" w:color="auto" w:fill="FFFFFF"/>
        </w:rPr>
        <w:t>tersebut</w:t>
      </w:r>
      <w:r w:rsidRPr="008E3C1B">
        <w:rPr>
          <w:rFonts w:cs="Times New Roman"/>
          <w:szCs w:val="24"/>
          <w:shd w:val="clear" w:color="auto" w:fill="FFFFFF"/>
        </w:rPr>
        <w:t xml:space="preserve">, KFDA terbukti dapat memproyeksikan data </w:t>
      </w:r>
      <w:r w:rsidR="00BA7638">
        <w:rPr>
          <w:rFonts w:cs="Times New Roman"/>
          <w:szCs w:val="24"/>
          <w:shd w:val="clear" w:color="auto" w:fill="FFFFFF"/>
        </w:rPr>
        <w:t xml:space="preserve">yang </w:t>
      </w:r>
      <w:r w:rsidR="007107F1">
        <w:rPr>
          <w:rFonts w:cs="Times New Roman"/>
          <w:szCs w:val="24"/>
          <w:shd w:val="clear" w:color="auto" w:fill="FFFFFF"/>
        </w:rPr>
        <w:t xml:space="preserve">tidak </w:t>
      </w:r>
      <w:r w:rsidR="00BA7638">
        <w:rPr>
          <w:rFonts w:cs="Times New Roman"/>
          <w:szCs w:val="24"/>
          <w:shd w:val="clear" w:color="auto" w:fill="FFFFFF"/>
        </w:rPr>
        <w:t>dapat dipisahkan secara linier</w:t>
      </w:r>
      <w:r w:rsidR="00BA7638" w:rsidRPr="008E3C1B">
        <w:rPr>
          <w:rFonts w:cs="Times New Roman"/>
          <w:szCs w:val="24"/>
          <w:shd w:val="clear" w:color="auto" w:fill="FFFFFF"/>
        </w:rPr>
        <w:t xml:space="preserve"> </w:t>
      </w:r>
      <w:r w:rsidRPr="008E3C1B">
        <w:rPr>
          <w:rFonts w:cs="Times New Roman"/>
          <w:szCs w:val="24"/>
          <w:shd w:val="clear" w:color="auto" w:fill="FFFFFF"/>
        </w:rPr>
        <w:t xml:space="preserve">menjadi 4 kluster yang terpisah pada </w:t>
      </w:r>
      <w:r w:rsidR="005567CB">
        <w:rPr>
          <w:rFonts w:cs="Times New Roman"/>
          <w:iCs/>
          <w:szCs w:val="24"/>
          <w:shd w:val="clear" w:color="auto" w:fill="FFFFFF"/>
        </w:rPr>
        <w:t>ruang fitur</w:t>
      </w:r>
      <w:r w:rsidRPr="008E3C1B">
        <w:rPr>
          <w:rFonts w:cs="Times New Roman"/>
          <w:i/>
          <w:szCs w:val="24"/>
          <w:shd w:val="clear" w:color="auto" w:fill="FFFFFF"/>
        </w:rPr>
        <w:t xml:space="preserve"> </w:t>
      </w:r>
      <w:r w:rsidRPr="008E3C1B">
        <w:rPr>
          <w:rFonts w:cs="Times New Roman"/>
          <w:szCs w:val="24"/>
          <w:shd w:val="clear" w:color="auto" w:fill="FFFFFF"/>
        </w:rPr>
        <w:t>2 dimensi</w:t>
      </w:r>
      <w:r w:rsidR="00AD4A14">
        <w:rPr>
          <w:rFonts w:cs="Times New Roman"/>
          <w:szCs w:val="24"/>
          <w:shd w:val="clear" w:color="auto" w:fill="FFFFFF"/>
        </w:rPr>
        <w:t xml:space="preserve"> sehingga data tersebut menjadi terpisah secara linier</w:t>
      </w:r>
      <w:r w:rsidRPr="008E3C1B">
        <w:rPr>
          <w:rFonts w:cs="Times New Roman"/>
          <w:szCs w:val="24"/>
          <w:shd w:val="clear" w:color="auto" w:fill="FFFFFF"/>
        </w:rPr>
        <w:t xml:space="preserve">. </w:t>
      </w:r>
      <w:bookmarkEnd w:id="30"/>
    </w:p>
    <w:p w14:paraId="31E72D47" w14:textId="2E2A953E" w:rsidR="00F843E4" w:rsidRPr="0023242F" w:rsidRDefault="00F843E4" w:rsidP="00F57AA2">
      <w:pPr>
        <w:spacing w:after="0" w:line="360" w:lineRule="auto"/>
        <w:rPr>
          <w:rFonts w:cs="Times New Roman"/>
          <w:szCs w:val="24"/>
          <w:lang w:val="de-DE"/>
        </w:rPr>
      </w:pPr>
      <w:r w:rsidRPr="008E3C1B">
        <w:rPr>
          <w:rFonts w:cs="Times New Roman"/>
          <w:szCs w:val="24"/>
          <w:lang w:val="de-DE"/>
        </w:rPr>
        <w:lastRenderedPageBreak/>
        <w:tab/>
      </w:r>
      <w:r w:rsidR="00C00DCC">
        <w:rPr>
          <w:rFonts w:cs="Times New Roman"/>
          <w:szCs w:val="24"/>
          <w:lang w:val="de-DE"/>
        </w:rPr>
        <w:t>Deteksi kesalahan</w:t>
      </w:r>
      <w:r w:rsidRPr="008E3C1B">
        <w:rPr>
          <w:rFonts w:cs="Times New Roman"/>
          <w:szCs w:val="24"/>
          <w:lang w:val="de-DE"/>
        </w:rPr>
        <w:t xml:space="preserve"> secara data-driven menggunakan data deret waktu yang telah dikumpulkan untuk mempelajari karakter dari data normal dan data sehingga dapat kedua data tersebut dapat dipisahkan.</w:t>
      </w:r>
      <w:r w:rsidR="008D09CF">
        <w:rPr>
          <w:rFonts w:cs="Times New Roman"/>
          <w:szCs w:val="24"/>
          <w:lang w:val="de-DE"/>
        </w:rPr>
        <w:t xml:space="preserve"> </w:t>
      </w:r>
      <w:r w:rsidRPr="008E3C1B">
        <w:rPr>
          <w:rFonts w:cs="Times New Roman"/>
          <w:szCs w:val="24"/>
          <w:lang w:val="de-DE"/>
        </w:rPr>
        <w:t xml:space="preserve">Kelemahan dari supervised learning adalah metode tersebut membutuhkan data berlabel yang cukup pada tahap pembangunan model sebagai </w:t>
      </w:r>
      <w:r w:rsidR="000F17D4" w:rsidRPr="000F17D4">
        <w:rPr>
          <w:rFonts w:cs="Times New Roman"/>
          <w:szCs w:val="24"/>
          <w:lang w:val="de-DE"/>
        </w:rPr>
        <w:t>data latih</w:t>
      </w:r>
      <w:r w:rsidRPr="008E3C1B">
        <w:rPr>
          <w:rFonts w:cs="Times New Roman"/>
          <w:szCs w:val="24"/>
          <w:lang w:val="de-DE"/>
        </w:rPr>
        <w:t xml:space="preserve">, apabila sebuah data baru memiliki karakteristik yang berbeda dari data pada </w:t>
      </w:r>
      <w:r w:rsidR="000F17D4">
        <w:rPr>
          <w:rFonts w:cs="Times New Roman"/>
        </w:rPr>
        <w:t>data latih</w:t>
      </w:r>
      <w:r w:rsidRPr="008E3C1B">
        <w:rPr>
          <w:rFonts w:cs="Times New Roman"/>
          <w:szCs w:val="24"/>
          <w:lang w:val="de-DE"/>
        </w:rPr>
        <w:t xml:space="preserve">, maka rawan terjadi </w:t>
      </w:r>
      <w:r w:rsidRPr="00E15D45">
        <w:rPr>
          <w:rFonts w:cs="Times New Roman"/>
          <w:szCs w:val="24"/>
          <w:lang w:val="de-DE"/>
        </w:rPr>
        <w:t xml:space="preserve">misklasifikasi terhadap data baru tersebut. Pengumpulan data berlabel merupakan proses yang memakan waktu yang lama dan memakan biaya, </w:t>
      </w:r>
      <w:r w:rsidR="00AD4A14">
        <w:rPr>
          <w:rFonts w:cs="Times New Roman"/>
          <w:szCs w:val="24"/>
          <w:lang w:val="de-DE"/>
        </w:rPr>
        <w:t xml:space="preserve">yang </w:t>
      </w:r>
      <w:r w:rsidRPr="00E15D45">
        <w:rPr>
          <w:rFonts w:cs="Times New Roman"/>
          <w:szCs w:val="24"/>
          <w:lang w:val="de-DE"/>
        </w:rPr>
        <w:t xml:space="preserve">mana data harus </w:t>
      </w:r>
      <w:r w:rsidRPr="0023242F">
        <w:rPr>
          <w:rFonts w:cs="Times New Roman"/>
          <w:szCs w:val="24"/>
          <w:lang w:val="de-DE"/>
        </w:rPr>
        <w:t xml:space="preserve">dikumpulkan dari setiap kondisi yang mungkin terjadi kemudian dilabelkan oleh ahli </w:t>
      </w:r>
      <w:r w:rsidR="00E15D45" w:rsidRPr="0023242F">
        <w:rPr>
          <w:rFonts w:cs="Times New Roman"/>
          <w:b/>
          <w:bCs/>
          <w:szCs w:val="24"/>
          <w:lang w:val="de-DE"/>
        </w:rPr>
        <w:fldChar w:fldCharType="begin" w:fldLock="1"/>
      </w:r>
      <w:r w:rsidR="005C2EDB">
        <w:rPr>
          <w:rFonts w:cs="Times New Roman"/>
          <w:b/>
          <w:bCs/>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E15D45" w:rsidRPr="0023242F">
        <w:rPr>
          <w:rFonts w:cs="Times New Roman"/>
          <w:b/>
          <w:bCs/>
          <w:szCs w:val="24"/>
          <w:lang w:val="de-DE"/>
        </w:rPr>
        <w:fldChar w:fldCharType="separate"/>
      </w:r>
      <w:r w:rsidR="005C2EDB" w:rsidRPr="005C2EDB">
        <w:rPr>
          <w:rFonts w:cs="Times New Roman"/>
          <w:bCs/>
          <w:noProof/>
          <w:szCs w:val="24"/>
          <w:lang w:val="de-DE"/>
        </w:rPr>
        <w:t>[4]</w:t>
      </w:r>
      <w:r w:rsidR="00E15D45" w:rsidRPr="0023242F">
        <w:rPr>
          <w:rFonts w:cs="Times New Roman"/>
          <w:b/>
          <w:bCs/>
          <w:szCs w:val="24"/>
          <w:lang w:val="de-DE"/>
        </w:rPr>
        <w:fldChar w:fldCharType="end"/>
      </w:r>
      <w:r w:rsidRPr="0023242F">
        <w:rPr>
          <w:rFonts w:cs="Times New Roman"/>
          <w:szCs w:val="24"/>
          <w:lang w:val="de-DE"/>
        </w:rPr>
        <w:t>.</w:t>
      </w:r>
    </w:p>
    <w:p w14:paraId="19072E34" w14:textId="7AD6FF64" w:rsidR="008D09CF" w:rsidRPr="00E15D45" w:rsidRDefault="00F843E4" w:rsidP="00F57AA2">
      <w:pPr>
        <w:spacing w:after="0" w:line="360" w:lineRule="auto"/>
        <w:rPr>
          <w:rFonts w:cs="Times New Roman"/>
          <w:szCs w:val="24"/>
          <w:lang w:val="de-DE"/>
        </w:rPr>
      </w:pPr>
      <w:r w:rsidRPr="008E3C1B">
        <w:rPr>
          <w:rFonts w:cs="Times New Roman"/>
          <w:szCs w:val="24"/>
          <w:lang w:val="de-DE"/>
        </w:rPr>
        <w:tab/>
      </w:r>
      <w:bookmarkStart w:id="31" w:name="_Hlk59542891"/>
      <w:r w:rsidRPr="008E3C1B">
        <w:rPr>
          <w:rFonts w:cs="Times New Roman"/>
          <w:szCs w:val="24"/>
          <w:lang w:val="de-DE"/>
        </w:rPr>
        <w:t xml:space="preserve">Selain metode </w:t>
      </w:r>
      <w:r w:rsidRPr="008E3C1B">
        <w:rPr>
          <w:rFonts w:cs="Times New Roman"/>
          <w:i/>
          <w:iCs/>
          <w:szCs w:val="24"/>
          <w:lang w:val="de-DE"/>
        </w:rPr>
        <w:t>supervised</w:t>
      </w:r>
      <w:r w:rsidRPr="008E3C1B">
        <w:rPr>
          <w:rFonts w:cs="Times New Roman"/>
          <w:szCs w:val="24"/>
          <w:lang w:val="de-DE"/>
        </w:rPr>
        <w:t xml:space="preserve">, terdapat pula metode </w:t>
      </w:r>
      <w:r w:rsidRPr="008E3C1B">
        <w:rPr>
          <w:rFonts w:cs="Times New Roman"/>
          <w:i/>
          <w:iCs/>
          <w:szCs w:val="24"/>
          <w:lang w:val="de-DE"/>
        </w:rPr>
        <w:t xml:space="preserve">unsupervised </w:t>
      </w:r>
      <w:r w:rsidRPr="008E3C1B">
        <w:rPr>
          <w:rFonts w:cs="Times New Roman"/>
          <w:szCs w:val="24"/>
          <w:lang w:val="de-DE"/>
        </w:rPr>
        <w:t xml:space="preserve">yang dapat melakukan karakterisasi data tanpa menggunakan label. Metode </w:t>
      </w:r>
      <w:r w:rsidRPr="008E3C1B">
        <w:rPr>
          <w:rFonts w:cs="Times New Roman"/>
          <w:i/>
          <w:iCs/>
          <w:szCs w:val="24"/>
          <w:lang w:val="de-DE"/>
        </w:rPr>
        <w:t>unsupervised</w:t>
      </w:r>
      <w:r w:rsidRPr="008E3C1B">
        <w:rPr>
          <w:rFonts w:cs="Times New Roman"/>
          <w:szCs w:val="24"/>
          <w:lang w:val="de-DE"/>
        </w:rPr>
        <w:t xml:space="preserve"> merupakan metode yang tidak membutuhkan pengetahuan sebelumnya mengenai keluaran atau label dari sebuah data. Fungsi dari metode </w:t>
      </w:r>
      <w:r w:rsidRPr="008E3C1B">
        <w:rPr>
          <w:rFonts w:cs="Times New Roman"/>
          <w:i/>
          <w:iCs/>
          <w:szCs w:val="24"/>
          <w:lang w:val="de-DE"/>
        </w:rPr>
        <w:t>unsupervised</w:t>
      </w:r>
      <w:r w:rsidRPr="008E3C1B">
        <w:rPr>
          <w:rFonts w:cs="Times New Roman"/>
          <w:szCs w:val="24"/>
          <w:lang w:val="de-DE"/>
        </w:rPr>
        <w:t xml:space="preserve"> adalah memberikan perkiraan keluaran berdasarkan struktur dari kumpulan data yang </w:t>
      </w:r>
      <w:r w:rsidRPr="00AD4A14">
        <w:rPr>
          <w:rFonts w:cs="Times New Roman"/>
          <w:szCs w:val="24"/>
          <w:lang w:val="de-DE"/>
        </w:rPr>
        <w:t>disediakan</w:t>
      </w:r>
      <w:r w:rsidR="00172A51" w:rsidRPr="00AD4A14">
        <w:rPr>
          <w:rFonts w:cs="Times New Roman"/>
          <w:szCs w:val="24"/>
          <w:lang w:val="de-DE"/>
        </w:rPr>
        <w:t xml:space="preserve"> </w:t>
      </w:r>
      <w:r w:rsidR="00172A51" w:rsidRPr="00AD4A14">
        <w:rPr>
          <w:rFonts w:cs="Times New Roman"/>
          <w:b/>
          <w:bCs/>
          <w:szCs w:val="24"/>
          <w:lang w:val="de-DE"/>
        </w:rPr>
        <w:fldChar w:fldCharType="begin" w:fldLock="1"/>
      </w:r>
      <w:r w:rsidR="00BE70A5">
        <w:rPr>
          <w:rFonts w:cs="Times New Roman"/>
          <w:b/>
          <w:bCs/>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[14]","plainTextFormattedCitation":"[14]","previouslyFormattedCitation":"[14]"},"properties":{"noteIndex":0},"schema":"https://github.com/citation-style-language/schema/raw/master/csl-citation.json"}</w:instrText>
      </w:r>
      <w:r w:rsidR="00172A51" w:rsidRPr="00AD4A14">
        <w:rPr>
          <w:rFonts w:cs="Times New Roman"/>
          <w:b/>
          <w:bCs/>
          <w:szCs w:val="24"/>
          <w:lang w:val="de-DE"/>
        </w:rPr>
        <w:fldChar w:fldCharType="separate"/>
      </w:r>
      <w:r w:rsidR="00AC5A66" w:rsidRPr="00AC5A66">
        <w:rPr>
          <w:rFonts w:cs="Times New Roman"/>
          <w:bCs/>
          <w:noProof/>
          <w:szCs w:val="24"/>
          <w:lang w:val="de-DE"/>
        </w:rPr>
        <w:t>[14]</w:t>
      </w:r>
      <w:r w:rsidR="00172A51" w:rsidRPr="00AD4A14">
        <w:rPr>
          <w:rFonts w:cs="Times New Roman"/>
          <w:b/>
          <w:bCs/>
          <w:szCs w:val="24"/>
          <w:lang w:val="de-DE"/>
        </w:rPr>
        <w:fldChar w:fldCharType="end"/>
      </w:r>
      <w:r w:rsidRPr="008E3C1B">
        <w:rPr>
          <w:rFonts w:cs="Times New Roman"/>
          <w:szCs w:val="24"/>
          <w:lang w:val="de-DE"/>
        </w:rPr>
        <w:t>.</w:t>
      </w:r>
      <w:r w:rsidRPr="00E15D45">
        <w:rPr>
          <w:rFonts w:cs="Times New Roman"/>
          <w:szCs w:val="24"/>
          <w:lang w:val="de-DE"/>
        </w:rPr>
        <w:t xml:space="preserve"> </w:t>
      </w:r>
    </w:p>
    <w:p w14:paraId="0CC0D7AF" w14:textId="57D62E7C" w:rsidR="00F843E4" w:rsidRPr="008D09CF" w:rsidRDefault="00F843E4" w:rsidP="00F57AA2">
      <w:pPr>
        <w:spacing w:after="0" w:line="360" w:lineRule="auto"/>
        <w:ind w:firstLine="720"/>
        <w:rPr>
          <w:rFonts w:cs="Times New Roman"/>
          <w:b/>
          <w:bCs/>
          <w:color w:val="FF0000"/>
          <w:szCs w:val="24"/>
          <w:lang w:val="de-DE"/>
        </w:rPr>
      </w:pPr>
      <w:bookmarkStart w:id="32" w:name="_Hlk59542913"/>
      <w:bookmarkEnd w:id="31"/>
      <w:r w:rsidRPr="00E15D45">
        <w:rPr>
          <w:rFonts w:cs="Times New Roman"/>
          <w:szCs w:val="24"/>
          <w:lang w:val="de-DE"/>
        </w:rPr>
        <w:t>Penelitian pada</w:t>
      </w:r>
      <w:r w:rsidR="00466392">
        <w:rPr>
          <w:rFonts w:cs="Times New Roman"/>
          <w:szCs w:val="24"/>
          <w:lang w:val="de-DE"/>
        </w:rPr>
        <w:t xml:space="preserve"> </w:t>
      </w:r>
      <w:r w:rsidR="00466392">
        <w:rPr>
          <w:rFonts w:cs="Times New Roman"/>
          <w:szCs w:val="24"/>
          <w:lang w:val="de-DE"/>
        </w:rPr>
        <w:fldChar w:fldCharType="begin" w:fldLock="1"/>
      </w:r>
      <w:r w:rsidR="00BE70A5">
        <w:rPr>
          <w:rFonts w:cs="Times New Roman"/>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[8]</w:t>
      </w:r>
      <w:r w:rsidR="00466392">
        <w:rPr>
          <w:rFonts w:cs="Times New Roman"/>
          <w:szCs w:val="24"/>
          <w:lang w:val="de-DE"/>
        </w:rPr>
        <w:fldChar w:fldCharType="end"/>
      </w:r>
      <w:r w:rsidRPr="00E15D45">
        <w:rPr>
          <w:rFonts w:cs="Times New Roman"/>
          <w:b/>
          <w:bCs/>
          <w:szCs w:val="24"/>
          <w:lang w:val="de-DE"/>
        </w:rPr>
        <w:t xml:space="preserve"> </w:t>
      </w:r>
      <w:r w:rsidRPr="00E15D45">
        <w:rPr>
          <w:rFonts w:cs="Times New Roman"/>
          <w:szCs w:val="24"/>
          <w:lang w:val="de-DE"/>
        </w:rPr>
        <w:t xml:space="preserve">mengajukan metode </w:t>
      </w:r>
      <w:r w:rsidR="00C00DCC">
        <w:rPr>
          <w:rFonts w:cs="Times New Roman"/>
          <w:szCs w:val="24"/>
          <w:lang w:val="de-DE"/>
        </w:rPr>
        <w:t>deteksi kesalahan</w:t>
      </w:r>
      <w:r w:rsidR="00C00DCC" w:rsidRPr="00E15D45">
        <w:rPr>
          <w:rFonts w:cs="Times New Roman"/>
          <w:szCs w:val="24"/>
          <w:lang w:val="de-DE"/>
        </w:rPr>
        <w:t xml:space="preserve"> </w:t>
      </w:r>
      <w:r w:rsidRPr="00E15D45">
        <w:rPr>
          <w:rFonts w:cs="Times New Roman"/>
          <w:szCs w:val="24"/>
          <w:lang w:val="de-DE"/>
        </w:rPr>
        <w:t xml:space="preserve">pada proses produksi wafer semikonduktor. Metode yang diajukan dapat melakukan </w:t>
      </w:r>
      <w:r w:rsidR="00C00DCC">
        <w:rPr>
          <w:rFonts w:cs="Times New Roman"/>
          <w:szCs w:val="24"/>
          <w:lang w:val="de-DE"/>
        </w:rPr>
        <w:t xml:space="preserve">deteksi kesalahan </w:t>
      </w:r>
      <w:r w:rsidRPr="00E15D45">
        <w:rPr>
          <w:rFonts w:cs="Times New Roman"/>
          <w:szCs w:val="24"/>
          <w:lang w:val="de-DE"/>
        </w:rPr>
        <w:t xml:space="preserve">secara </w:t>
      </w:r>
      <w:r w:rsidRPr="00E15D45">
        <w:rPr>
          <w:rFonts w:cs="Times New Roman"/>
          <w:i/>
          <w:iCs/>
          <w:szCs w:val="24"/>
          <w:lang w:val="de-DE"/>
        </w:rPr>
        <w:t xml:space="preserve">unsupervised </w:t>
      </w:r>
      <w:r w:rsidRPr="00E15D45">
        <w:rPr>
          <w:rFonts w:cs="Times New Roman"/>
          <w:szCs w:val="24"/>
          <w:lang w:val="de-DE"/>
        </w:rPr>
        <w:t xml:space="preserve">dengan </w:t>
      </w:r>
      <w:r w:rsidRPr="00E15D45">
        <w:rPr>
          <w:rFonts w:cs="Times New Roman"/>
          <w:i/>
          <w:iCs/>
          <w:szCs w:val="24"/>
          <w:lang w:val="de-DE"/>
        </w:rPr>
        <w:t xml:space="preserve">on-the-fly learning </w:t>
      </w:r>
      <w:r w:rsidRPr="00E15D45">
        <w:rPr>
          <w:rFonts w:cs="Times New Roman"/>
          <w:szCs w:val="24"/>
          <w:lang w:val="de-DE"/>
        </w:rPr>
        <w:t xml:space="preserve">yang kemudian dipasang pada sistem proses produksi sehingga dapat mendeteksi kesalahan proses secara </w:t>
      </w:r>
      <w:r w:rsidRPr="00E15D45">
        <w:rPr>
          <w:rFonts w:cs="Times New Roman"/>
          <w:i/>
          <w:iCs/>
          <w:szCs w:val="24"/>
          <w:lang w:val="de-DE"/>
        </w:rPr>
        <w:t>real-time</w:t>
      </w:r>
      <w:r w:rsidRPr="00E15D45">
        <w:rPr>
          <w:rFonts w:cs="Times New Roman"/>
          <w:szCs w:val="24"/>
          <w:lang w:val="de-DE"/>
        </w:rPr>
        <w:t xml:space="preserve">. </w:t>
      </w:r>
      <w:bookmarkStart w:id="33" w:name="_Hlk59542962"/>
      <w:bookmarkEnd w:id="32"/>
      <w:r w:rsidRPr="00E15D45">
        <w:rPr>
          <w:rFonts w:cs="Times New Roman"/>
          <w:szCs w:val="24"/>
          <w:lang w:val="de-DE"/>
        </w:rPr>
        <w:t xml:space="preserve">Metode tersebut menggunakan data-data histori dari proses untuk mendapatkan acuan data normal yang </w:t>
      </w:r>
      <w:r w:rsidRPr="008E3C1B">
        <w:rPr>
          <w:rFonts w:cs="Times New Roman"/>
          <w:szCs w:val="24"/>
          <w:lang w:val="de-DE"/>
        </w:rPr>
        <w:t xml:space="preserve">kemudian digunakan untuk membangun model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Metode tersebut menggunakan metode </w:t>
      </w:r>
      <w:r w:rsidRPr="008E3C1B">
        <w:rPr>
          <w:rFonts w:cs="Times New Roman"/>
          <w:i/>
          <w:iCs/>
          <w:szCs w:val="24"/>
          <w:lang w:val="de-DE"/>
        </w:rPr>
        <w:t xml:space="preserve">unsupervised learning </w:t>
      </w:r>
      <w:r w:rsidRPr="008E3C1B">
        <w:rPr>
          <w:rFonts w:cs="Times New Roman"/>
          <w:szCs w:val="24"/>
          <w:lang w:val="de-DE"/>
        </w:rPr>
        <w:t xml:space="preserve">yakni 1-Class </w:t>
      </w:r>
      <w:r w:rsidRPr="00291E22">
        <w:rPr>
          <w:rFonts w:cs="Times New Roman"/>
          <w:szCs w:val="24"/>
          <w:lang w:val="de-DE"/>
        </w:rPr>
        <w:t>SVM</w:t>
      </w:r>
      <w:r w:rsidRPr="008E3C1B">
        <w:rPr>
          <w:rFonts w:cs="Times New Roman"/>
          <w:szCs w:val="24"/>
          <w:lang w:val="de-DE"/>
        </w:rPr>
        <w:t xml:space="preserve"> sebagai </w:t>
      </w:r>
      <w:r w:rsidRPr="008E3C1B">
        <w:rPr>
          <w:rFonts w:cs="Times New Roman"/>
          <w:i/>
          <w:iCs/>
          <w:szCs w:val="24"/>
          <w:lang w:val="de-DE"/>
        </w:rPr>
        <w:t>classifier</w:t>
      </w:r>
      <w:r w:rsidRPr="008E3C1B">
        <w:rPr>
          <w:rFonts w:cs="Times New Roman"/>
          <w:szCs w:val="24"/>
          <w:lang w:val="de-DE"/>
        </w:rPr>
        <w:t xml:space="preserve"> yang hanya membutuhkan data dari 1 kelas untuk proses pembangunan model. </w:t>
      </w:r>
      <w:bookmarkEnd w:id="33"/>
      <w:r w:rsidRPr="008E3C1B">
        <w:rPr>
          <w:rFonts w:cs="Times New Roman"/>
          <w:szCs w:val="24"/>
          <w:lang w:val="de-DE"/>
        </w:rPr>
        <w:t xml:space="preserve">Apabila data baru masuk ke dalam algoritma, data baru akan diolah menggunakan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kemudian diklasifikasikan oleh </w:t>
      </w:r>
      <w:r w:rsidRPr="00291E22">
        <w:rPr>
          <w:rFonts w:cs="Times New Roman"/>
          <w:szCs w:val="24"/>
          <w:lang w:val="de-DE"/>
        </w:rPr>
        <w:t>1-Class SVM</w:t>
      </w:r>
      <w:r w:rsidRPr="008E3C1B">
        <w:rPr>
          <w:rFonts w:cs="Times New Roman"/>
          <w:szCs w:val="24"/>
          <w:lang w:val="de-DE"/>
        </w:rPr>
        <w:t xml:space="preserve"> sebagai data </w:t>
      </w:r>
      <w:r w:rsidR="00C00DCC">
        <w:rPr>
          <w:rFonts w:cs="Times New Roman"/>
          <w:szCs w:val="24"/>
          <w:lang w:val="de-DE"/>
        </w:rPr>
        <w:t>salah</w:t>
      </w:r>
      <w:r w:rsidRPr="008E3C1B">
        <w:rPr>
          <w:rFonts w:cs="Times New Roman"/>
          <w:i/>
          <w:iCs/>
          <w:szCs w:val="24"/>
          <w:lang w:val="de-DE"/>
        </w:rPr>
        <w:t xml:space="preserve"> </w:t>
      </w:r>
      <w:r w:rsidRPr="008E3C1B">
        <w:rPr>
          <w:rFonts w:cs="Times New Roman"/>
          <w:szCs w:val="24"/>
          <w:lang w:val="de-DE"/>
        </w:rPr>
        <w:t xml:space="preserve">atau data normal. Apabila data tersebut diklasifikasikan sebagai data normal, data tersebut akan dimasukkan kedalam kumpulan data referensi dan data paling tua pada kumpulan data referensi akan dikeluarkan atau disimpan berdasarkan skenario </w:t>
      </w:r>
      <w:r w:rsidRPr="008E3C1B">
        <w:rPr>
          <w:rFonts w:cs="Times New Roman"/>
          <w:i/>
          <w:iCs/>
          <w:szCs w:val="24"/>
          <w:lang w:val="de-DE"/>
        </w:rPr>
        <w:t xml:space="preserve">sliding window </w:t>
      </w:r>
      <w:r w:rsidRPr="008E3C1B">
        <w:rPr>
          <w:rFonts w:cs="Times New Roman"/>
          <w:szCs w:val="24"/>
          <w:lang w:val="de-DE"/>
        </w:rPr>
        <w:t xml:space="preserve">yang digunakan. Dengan terbentuknya data referensi baru, maka pembangunan </w:t>
      </w:r>
      <w:r w:rsidRPr="008E3C1B">
        <w:rPr>
          <w:rFonts w:cs="Times New Roman"/>
          <w:szCs w:val="24"/>
          <w:lang w:val="de-DE"/>
        </w:rPr>
        <w:lastRenderedPageBreak/>
        <w:t xml:space="preserve">model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akan dilakukan kembali untuk memperbarui model yang sudah dibangun. Terdapat 2 skenario </w:t>
      </w:r>
      <w:r w:rsidRPr="008E3C1B">
        <w:rPr>
          <w:rFonts w:cs="Times New Roman"/>
          <w:i/>
          <w:iCs/>
          <w:szCs w:val="24"/>
          <w:lang w:val="de-DE"/>
        </w:rPr>
        <w:t xml:space="preserve">sliding window </w:t>
      </w:r>
      <w:r w:rsidRPr="008E3C1B">
        <w:rPr>
          <w:rFonts w:cs="Times New Roman"/>
          <w:szCs w:val="24"/>
          <w:lang w:val="de-DE"/>
        </w:rPr>
        <w:t xml:space="preserve">yang diajukan, skenario pertama merupakan skenario apabila data baru masuk kedalam kumpulan data referensi, data paling tua tidak langsung dikeluarkan, namun apabila panjang kumpulan data sudah mencapai batas tertentu, maka beberapa data paling tua akan dikeluarkan secara bersamaan. Skenario kedua merupakan skenario </w:t>
      </w:r>
      <w:r w:rsidRPr="008E3C1B">
        <w:rPr>
          <w:rFonts w:cs="Times New Roman"/>
          <w:i/>
          <w:iCs/>
          <w:szCs w:val="24"/>
          <w:lang w:val="de-DE"/>
        </w:rPr>
        <w:t xml:space="preserve">sliding window </w:t>
      </w:r>
      <w:r w:rsidR="00AD4A14">
        <w:rPr>
          <w:rFonts w:cs="Times New Roman"/>
          <w:szCs w:val="24"/>
          <w:lang w:val="de-DE"/>
        </w:rPr>
        <w:t>apabila</w:t>
      </w:r>
      <w:r w:rsidRPr="008E3C1B">
        <w:rPr>
          <w:rFonts w:cs="Times New Roman"/>
          <w:szCs w:val="24"/>
          <w:lang w:val="de-DE"/>
        </w:rPr>
        <w:t xml:space="preserve"> data paling tua dikeluarkan apabila terdapat data baru yang masuk. </w:t>
      </w:r>
      <w:bookmarkStart w:id="34" w:name="_Hlk59542936"/>
      <w:r w:rsidRPr="008E3C1B">
        <w:rPr>
          <w:rFonts w:cs="Times New Roman"/>
          <w:szCs w:val="24"/>
          <w:lang w:val="de-DE"/>
        </w:rPr>
        <w:t xml:space="preserve">Metode yang diajukan pada penelitian ini mampu mendeteksi kesalahan pada 2 data industri dengan akurasi yang memuaskan, pada dataset 1 dihasilkan akurasi sebesar 95.65% pada kedua skenario, sedangkan pada dataset 2 dihasilkan akurasi sebesar 83.3 dan 91.67 pada masing-masing skenario. </w:t>
      </w:r>
      <w:bookmarkEnd w:id="34"/>
      <w:r w:rsidRPr="008E3C1B">
        <w:rPr>
          <w:rFonts w:cs="Times New Roman"/>
          <w:szCs w:val="24"/>
          <w:lang w:val="de-DE"/>
        </w:rPr>
        <w:t xml:space="preserve">Penelitian yang dilakukan menunjukkan bahwa skenario </w:t>
      </w:r>
      <w:r w:rsidRPr="008E3C1B">
        <w:rPr>
          <w:rFonts w:cs="Times New Roman"/>
          <w:i/>
          <w:iCs/>
          <w:szCs w:val="24"/>
          <w:lang w:val="de-DE"/>
        </w:rPr>
        <w:t xml:space="preserve">sliding window </w:t>
      </w:r>
      <w:r w:rsidRPr="008E3C1B">
        <w:rPr>
          <w:rFonts w:cs="Times New Roman"/>
          <w:szCs w:val="24"/>
          <w:lang w:val="de-DE"/>
        </w:rPr>
        <w:t xml:space="preserve">pertama menghasilkan </w:t>
      </w:r>
      <w:r w:rsidR="00283688">
        <w:rPr>
          <w:rFonts w:cs="Times New Roman"/>
          <w:szCs w:val="24"/>
          <w:lang w:val="de-DE"/>
        </w:rPr>
        <w:t>rerata alarm palsu</w:t>
      </w:r>
      <w:r w:rsidRPr="008E3C1B">
        <w:rPr>
          <w:rFonts w:cs="Times New Roman"/>
          <w:szCs w:val="24"/>
          <w:lang w:val="de-DE"/>
        </w:rPr>
        <w:t xml:space="preserve"> yang lebih rendah, sedangkan skenario kedua menghasilkan </w:t>
      </w:r>
      <w:r w:rsidR="00283688">
        <w:rPr>
          <w:rFonts w:cs="Times New Roman"/>
          <w:szCs w:val="24"/>
          <w:lang w:val="de-DE"/>
        </w:rPr>
        <w:t xml:space="preserve">rerate deteksi </w:t>
      </w:r>
      <w:r w:rsidRPr="008E3C1B">
        <w:rPr>
          <w:rFonts w:cs="Times New Roman"/>
          <w:szCs w:val="24"/>
          <w:lang w:val="de-DE"/>
        </w:rPr>
        <w:t xml:space="preserve">yang lebih tinggi. </w:t>
      </w:r>
    </w:p>
    <w:p w14:paraId="5D1F14B6" w14:textId="3BB16FEF" w:rsidR="00F843E4" w:rsidRPr="008E3C1B" w:rsidRDefault="00F843E4" w:rsidP="00F57AA2">
      <w:pPr>
        <w:spacing w:after="0" w:line="360" w:lineRule="auto"/>
        <w:rPr>
          <w:rFonts w:cs="Times New Roman"/>
          <w:szCs w:val="24"/>
        </w:rPr>
      </w:pPr>
      <w:r w:rsidRPr="008E3C1B">
        <w:rPr>
          <w:rFonts w:cs="Times New Roman"/>
          <w:szCs w:val="24"/>
          <w:lang w:val="de-DE"/>
        </w:rPr>
        <w:tab/>
      </w:r>
      <w:bookmarkStart w:id="35" w:name="_Hlk59543199"/>
      <w:r w:rsidRPr="008D09CF">
        <w:rPr>
          <w:rFonts w:cs="Times New Roman"/>
          <w:i/>
          <w:iCs/>
          <w:szCs w:val="24"/>
          <w:lang w:val="de-DE"/>
        </w:rPr>
        <w:t>Semi-supervised learning</w:t>
      </w:r>
      <w:r w:rsidRPr="008E3C1B">
        <w:rPr>
          <w:rFonts w:cs="Times New Roman"/>
          <w:szCs w:val="24"/>
          <w:lang w:val="de-DE"/>
        </w:rPr>
        <w:t xml:space="preserve"> mengombinasikan kedua metode sebelumnya untuk saling melengkapi kekurangannya. </w:t>
      </w:r>
      <w:bookmarkEnd w:id="35"/>
      <w:r w:rsidR="00AD4A14">
        <w:rPr>
          <w:rFonts w:cs="Times New Roman"/>
          <w:i/>
          <w:iCs/>
          <w:szCs w:val="24"/>
          <w:lang w:val="de-DE"/>
        </w:rPr>
        <w:t>S</w:t>
      </w:r>
      <w:r w:rsidRPr="008E3C1B">
        <w:rPr>
          <w:rFonts w:cs="Times New Roman"/>
          <w:i/>
          <w:iCs/>
          <w:szCs w:val="24"/>
          <w:lang w:val="de-DE"/>
        </w:rPr>
        <w:t>upervised learning</w:t>
      </w:r>
      <w:r w:rsidRPr="008E3C1B">
        <w:rPr>
          <w:rFonts w:cs="Times New Roman"/>
          <w:szCs w:val="24"/>
          <w:lang w:val="de-DE"/>
        </w:rPr>
        <w:t xml:space="preserve"> membutuhkan </w:t>
      </w:r>
      <w:r w:rsidR="000F17D4">
        <w:rPr>
          <w:rFonts w:cs="Times New Roman"/>
        </w:rPr>
        <w:t>data latih</w:t>
      </w:r>
      <w:r w:rsidRPr="008E3C1B">
        <w:rPr>
          <w:rFonts w:cs="Times New Roman"/>
          <w:szCs w:val="24"/>
          <w:lang w:val="de-DE"/>
        </w:rPr>
        <w:t xml:space="preserve"> berlabel dalam jumlah besar, yang merupakan proses yang selain memakan biaya, juga membutuhkan waktu yang banyak. Sedangkan unsupervised learning tidak membutuhkan kumpulan data berlabel, sehingga dapat digunakan untuk mengolah data mentah, namun rawan terjadi misklasfikasi. </w:t>
      </w:r>
      <w:r w:rsidRPr="0023242F">
        <w:rPr>
          <w:rFonts w:cs="Times New Roman"/>
          <w:i/>
          <w:iCs/>
          <w:szCs w:val="24"/>
          <w:lang w:val="de-DE"/>
        </w:rPr>
        <w:t>Semi-supervised</w:t>
      </w:r>
      <w:r w:rsidRPr="0023242F">
        <w:rPr>
          <w:rFonts w:cs="Times New Roman"/>
          <w:szCs w:val="24"/>
          <w:lang w:val="de-DE"/>
        </w:rPr>
        <w:t xml:space="preserve"> learning diajukan sebagai solusi dari kekurangan tersebut,</w:t>
      </w:r>
      <w:r w:rsidR="00AD4A14">
        <w:rPr>
          <w:rFonts w:cs="Times New Roman"/>
          <w:szCs w:val="24"/>
          <w:lang w:val="de-DE"/>
        </w:rPr>
        <w:t xml:space="preserve"> </w:t>
      </w:r>
      <w:r w:rsidRPr="0023242F">
        <w:rPr>
          <w:rFonts w:cs="Times New Roman"/>
          <w:szCs w:val="24"/>
          <w:lang w:val="de-DE"/>
        </w:rPr>
        <w:t xml:space="preserve">metode semi-supervised learning </w:t>
      </w:r>
      <w:r w:rsidR="00AD4A14">
        <w:rPr>
          <w:rFonts w:cs="Times New Roman"/>
          <w:szCs w:val="24"/>
          <w:lang w:val="de-DE"/>
        </w:rPr>
        <w:t xml:space="preserve">dapat </w:t>
      </w:r>
      <w:r w:rsidRPr="0023242F">
        <w:rPr>
          <w:rFonts w:cs="Times New Roman"/>
          <w:szCs w:val="24"/>
          <w:lang w:val="de-DE"/>
        </w:rPr>
        <w:t xml:space="preserve">membangun model berdasarkan data </w:t>
      </w:r>
      <w:r w:rsidR="00AD4A14">
        <w:rPr>
          <w:rFonts w:cs="Times New Roman"/>
          <w:szCs w:val="24"/>
          <w:lang w:val="de-DE"/>
        </w:rPr>
        <w:t xml:space="preserve">dengan data </w:t>
      </w:r>
      <w:r w:rsidRPr="0023242F">
        <w:rPr>
          <w:rFonts w:cs="Times New Roman"/>
          <w:szCs w:val="24"/>
          <w:lang w:val="de-DE"/>
        </w:rPr>
        <w:t xml:space="preserve">berlabel dalam jumlah yang kecil, dan memperlakukan data lain sebagai data uji </w:t>
      </w:r>
      <w:r w:rsidR="00E15D45"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E15D45" w:rsidRPr="0023242F">
        <w:rPr>
          <w:rFonts w:cs="Times New Roman"/>
          <w:szCs w:val="24"/>
          <w:lang w:val="de-DE"/>
        </w:rPr>
        <w:fldChar w:fldCharType="separate"/>
      </w:r>
      <w:r w:rsidR="005C2EDB" w:rsidRPr="005C2EDB">
        <w:rPr>
          <w:rFonts w:cs="Times New Roman"/>
          <w:noProof/>
          <w:szCs w:val="24"/>
          <w:lang w:val="de-DE"/>
        </w:rPr>
        <w:t>[4]</w:t>
      </w:r>
      <w:r w:rsidR="00E15D45" w:rsidRPr="0023242F">
        <w:rPr>
          <w:rFonts w:cs="Times New Roman"/>
          <w:szCs w:val="24"/>
          <w:lang w:val="de-DE"/>
        </w:rPr>
        <w:fldChar w:fldCharType="end"/>
      </w:r>
      <w:r w:rsidRPr="0023242F">
        <w:rPr>
          <w:rFonts w:cs="Times New Roman"/>
          <w:b/>
          <w:bCs/>
          <w:szCs w:val="24"/>
          <w:lang w:val="de-DE"/>
        </w:rPr>
        <w:t>.</w:t>
      </w:r>
      <w:r w:rsidR="00291E22" w:rsidRPr="0023242F">
        <w:rPr>
          <w:rFonts w:cs="Times New Roman"/>
          <w:b/>
          <w:bCs/>
          <w:szCs w:val="24"/>
          <w:lang w:val="de-DE"/>
        </w:rPr>
        <w:t xml:space="preserve"> </w:t>
      </w:r>
      <w:bookmarkStart w:id="36" w:name="_Hlk59543246"/>
      <w:r w:rsidRPr="0023242F">
        <w:rPr>
          <w:rFonts w:cs="Times New Roman"/>
          <w:szCs w:val="24"/>
          <w:lang w:val="de-DE"/>
        </w:rPr>
        <w:t xml:space="preserve">Penelitian </w:t>
      </w:r>
      <w:r w:rsidR="00F57AA2"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F57AA2" w:rsidRPr="0023242F">
        <w:rPr>
          <w:rFonts w:cs="Times New Roman"/>
          <w:szCs w:val="24"/>
          <w:lang w:val="de-DE"/>
        </w:rPr>
        <w:fldChar w:fldCharType="separate"/>
      </w:r>
      <w:r w:rsidR="005C2EDB" w:rsidRPr="005C2EDB">
        <w:rPr>
          <w:rFonts w:cs="Times New Roman"/>
          <w:noProof/>
          <w:szCs w:val="24"/>
          <w:lang w:val="de-DE"/>
        </w:rPr>
        <w:t>[4]</w:t>
      </w:r>
      <w:r w:rsidR="00F57AA2" w:rsidRPr="0023242F">
        <w:rPr>
          <w:rFonts w:cs="Times New Roman"/>
          <w:szCs w:val="24"/>
          <w:lang w:val="de-DE"/>
        </w:rPr>
        <w:fldChar w:fldCharType="end"/>
      </w:r>
      <w:r w:rsidR="00F57AA2" w:rsidRPr="0023242F">
        <w:rPr>
          <w:rFonts w:cs="Times New Roman"/>
          <w:szCs w:val="24"/>
          <w:lang w:val="de-DE"/>
        </w:rPr>
        <w:t xml:space="preserve"> </w:t>
      </w:r>
      <w:r w:rsidRPr="0023242F">
        <w:rPr>
          <w:rFonts w:cs="Times New Roman"/>
          <w:szCs w:val="24"/>
          <w:lang w:val="de-DE"/>
        </w:rPr>
        <w:t xml:space="preserve">menyebutkan bahwa pembangunan model secara </w:t>
      </w:r>
      <w:r w:rsidRPr="0023242F">
        <w:rPr>
          <w:rFonts w:cs="Times New Roman"/>
          <w:i/>
          <w:iCs/>
          <w:szCs w:val="24"/>
          <w:lang w:val="de-DE"/>
        </w:rPr>
        <w:t xml:space="preserve">semi-supervised </w:t>
      </w:r>
      <w:r w:rsidRPr="0023242F">
        <w:rPr>
          <w:rFonts w:cs="Times New Roman"/>
          <w:szCs w:val="24"/>
          <w:lang w:val="de-DE"/>
        </w:rPr>
        <w:t>menggunak</w:t>
      </w:r>
      <w:r w:rsidRPr="00E15D45">
        <w:rPr>
          <w:rFonts w:cs="Times New Roman"/>
          <w:szCs w:val="24"/>
          <w:lang w:val="de-DE"/>
        </w:rPr>
        <w:t>an data berlabel dan tidak berlabel menghasilkan akurasi yang lebih tinggi dibandingkan m</w:t>
      </w:r>
      <w:r w:rsidRPr="008E3C1B">
        <w:rPr>
          <w:rFonts w:cs="Times New Roman"/>
          <w:szCs w:val="24"/>
          <w:lang w:val="de-DE"/>
        </w:rPr>
        <w:t xml:space="preserve">etode </w:t>
      </w:r>
      <w:r w:rsidRPr="008E3C1B">
        <w:rPr>
          <w:rFonts w:cs="Times New Roman"/>
          <w:i/>
          <w:iCs/>
          <w:szCs w:val="24"/>
          <w:lang w:val="de-DE"/>
        </w:rPr>
        <w:t xml:space="preserve">supervised </w:t>
      </w:r>
      <w:r w:rsidRPr="008E3C1B">
        <w:rPr>
          <w:rFonts w:cs="Times New Roman"/>
          <w:szCs w:val="24"/>
          <w:lang w:val="de-DE"/>
        </w:rPr>
        <w:t xml:space="preserve">maupun </w:t>
      </w:r>
      <w:r w:rsidRPr="008E3C1B">
        <w:rPr>
          <w:rFonts w:cs="Times New Roman"/>
          <w:i/>
          <w:iCs/>
          <w:szCs w:val="24"/>
          <w:lang w:val="de-DE"/>
        </w:rPr>
        <w:t>unsupervised</w:t>
      </w:r>
      <w:r w:rsidRPr="008E3C1B">
        <w:rPr>
          <w:rFonts w:cs="Times New Roman"/>
          <w:szCs w:val="24"/>
          <w:lang w:val="de-DE"/>
        </w:rPr>
        <w:t xml:space="preserve">. Salah satu metode </w:t>
      </w:r>
      <w:r w:rsidRPr="008E3C1B">
        <w:rPr>
          <w:rFonts w:cs="Times New Roman"/>
          <w:i/>
          <w:iCs/>
          <w:szCs w:val="24"/>
          <w:lang w:val="de-DE"/>
        </w:rPr>
        <w:t xml:space="preserve">semi-supervised </w:t>
      </w:r>
      <w:r w:rsidRPr="008E3C1B">
        <w:rPr>
          <w:rFonts w:cs="Times New Roman"/>
          <w:szCs w:val="24"/>
          <w:lang w:val="de-DE"/>
        </w:rPr>
        <w:t xml:space="preserve">adalah metode </w:t>
      </w:r>
      <w:r w:rsidRPr="008E3C1B">
        <w:rPr>
          <w:rFonts w:cs="Times New Roman"/>
          <w:i/>
          <w:iCs/>
          <w:szCs w:val="24"/>
          <w:lang w:val="de-DE"/>
        </w:rPr>
        <w:t>cluster-then-label</w:t>
      </w:r>
      <w:r w:rsidRPr="008E3C1B">
        <w:rPr>
          <w:rFonts w:cs="Times New Roman"/>
          <w:szCs w:val="24"/>
          <w:lang w:val="de-DE"/>
        </w:rPr>
        <w:t xml:space="preserve">, yaitu metode yang menggunakan metode </w:t>
      </w:r>
      <w:r w:rsidR="00EE4EEB">
        <w:rPr>
          <w:iCs/>
        </w:rPr>
        <w:t>pengelompokan</w:t>
      </w:r>
      <w:r w:rsidR="00EE4EEB" w:rsidRPr="00C055FF">
        <w:t xml:space="preserve"> </w:t>
      </w:r>
      <w:r w:rsidRPr="008E3C1B">
        <w:rPr>
          <w:rFonts w:cs="Times New Roman"/>
          <w:szCs w:val="24"/>
          <w:lang w:val="de-DE"/>
        </w:rPr>
        <w:t xml:space="preserve">untuk memberikan </w:t>
      </w:r>
      <w:r w:rsidRPr="008E3C1B">
        <w:rPr>
          <w:rFonts w:cs="Times New Roman"/>
          <w:i/>
          <w:iCs/>
          <w:szCs w:val="24"/>
          <w:lang w:val="de-DE"/>
        </w:rPr>
        <w:t xml:space="preserve">pseudo-label </w:t>
      </w:r>
      <w:r w:rsidRPr="008E3C1B">
        <w:rPr>
          <w:rFonts w:cs="Times New Roman"/>
          <w:szCs w:val="24"/>
          <w:lang w:val="de-DE"/>
        </w:rPr>
        <w:t xml:space="preserve">dari sebuah </w:t>
      </w:r>
      <w:r w:rsidRPr="00E15D45">
        <w:rPr>
          <w:rFonts w:cs="Times New Roman"/>
          <w:szCs w:val="24"/>
          <w:lang w:val="de-DE"/>
        </w:rPr>
        <w:t>dataset</w:t>
      </w:r>
      <w:r w:rsidR="00AD4A14">
        <w:rPr>
          <w:rFonts w:cs="Times New Roman"/>
          <w:szCs w:val="24"/>
          <w:lang w:val="de-DE"/>
        </w:rPr>
        <w:t xml:space="preserve">, </w:t>
      </w:r>
      <w:r w:rsidRPr="00E15D45">
        <w:rPr>
          <w:rFonts w:cs="Times New Roman"/>
          <w:i/>
          <w:iCs/>
          <w:szCs w:val="24"/>
          <w:lang w:val="de-DE"/>
        </w:rPr>
        <w:t xml:space="preserve">pseudo-label </w:t>
      </w:r>
      <w:r w:rsidRPr="00E15D45">
        <w:rPr>
          <w:rFonts w:cs="Times New Roman"/>
          <w:szCs w:val="24"/>
          <w:lang w:val="de-DE"/>
        </w:rPr>
        <w:t xml:space="preserve">tersebut kemudian digunakan oleh metode </w:t>
      </w:r>
      <w:r w:rsidRPr="00E15D45">
        <w:rPr>
          <w:rFonts w:cs="Times New Roman"/>
          <w:i/>
          <w:iCs/>
          <w:szCs w:val="24"/>
          <w:lang w:val="de-DE"/>
        </w:rPr>
        <w:t xml:space="preserve">classifier </w:t>
      </w:r>
      <w:r w:rsidRPr="00E15D45">
        <w:rPr>
          <w:rFonts w:cs="Times New Roman"/>
          <w:szCs w:val="24"/>
          <w:lang w:val="de-DE"/>
        </w:rPr>
        <w:t xml:space="preserve">untuk menentukan label akhir dari tiap data dan untuk membentuk batas pemisah. Penelitian </w:t>
      </w:r>
      <w:r w:rsidR="00466392">
        <w:rPr>
          <w:rFonts w:cs="Times New Roman"/>
          <w:szCs w:val="24"/>
          <w:lang w:val="de-DE"/>
        </w:rPr>
        <w:fldChar w:fldCharType="begin" w:fldLock="1"/>
      </w:r>
      <w:r w:rsidR="00BE70A5">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[15]","plainTextFormattedCitation":"[15]","previouslyFormattedCitation":"[15]"},"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[15]</w:t>
      </w:r>
      <w:r w:rsidR="00466392">
        <w:rPr>
          <w:rFonts w:cs="Times New Roman"/>
          <w:szCs w:val="24"/>
          <w:lang w:val="de-DE"/>
        </w:rPr>
        <w:fldChar w:fldCharType="end"/>
      </w:r>
      <w:r w:rsidR="00F57AA2">
        <w:rPr>
          <w:rFonts w:cs="Times New Roman"/>
          <w:b/>
          <w:bCs/>
          <w:szCs w:val="24"/>
          <w:lang w:val="de-DE"/>
        </w:rPr>
        <w:t xml:space="preserve"> </w:t>
      </w:r>
      <w:r w:rsidRPr="00E15D45">
        <w:rPr>
          <w:rFonts w:cs="Times New Roman"/>
          <w:szCs w:val="24"/>
          <w:lang w:val="de-DE"/>
        </w:rPr>
        <w:t xml:space="preserve">menguji metode </w:t>
      </w:r>
      <w:r w:rsidR="00EE4EEB">
        <w:rPr>
          <w:iCs/>
        </w:rPr>
        <w:t>pengelompokan</w:t>
      </w:r>
      <w:r w:rsidR="00EE4EEB" w:rsidRPr="00C055FF">
        <w:t xml:space="preserve"> </w:t>
      </w:r>
      <w:r w:rsidRPr="00E15D45">
        <w:rPr>
          <w:rFonts w:cs="Times New Roman"/>
          <w:szCs w:val="24"/>
          <w:lang w:val="de-DE"/>
        </w:rPr>
        <w:t xml:space="preserve">yang diikuti oleh metode </w:t>
      </w:r>
      <w:r w:rsidR="00EE4EEB">
        <w:rPr>
          <w:rFonts w:cs="Times New Roman"/>
          <w:szCs w:val="24"/>
          <w:lang w:val="de-DE"/>
        </w:rPr>
        <w:lastRenderedPageBreak/>
        <w:t>klasifikasi</w:t>
      </w:r>
      <w:r w:rsidRPr="00E15D45">
        <w:rPr>
          <w:rFonts w:cs="Times New Roman"/>
          <w:i/>
          <w:iCs/>
          <w:szCs w:val="24"/>
          <w:lang w:val="de-DE"/>
        </w:rPr>
        <w:t xml:space="preserve"> </w:t>
      </w:r>
      <w:r w:rsidRPr="00E15D45">
        <w:rPr>
          <w:rFonts w:cs="Times New Roman"/>
          <w:szCs w:val="24"/>
          <w:lang w:val="de-DE"/>
        </w:rPr>
        <w:t xml:space="preserve">untuk mendeteksi anomali, </w:t>
      </w:r>
      <w:r w:rsidR="00AD4A14">
        <w:rPr>
          <w:rFonts w:cs="Times New Roman"/>
          <w:szCs w:val="24"/>
          <w:lang w:val="de-DE"/>
        </w:rPr>
        <w:t xml:space="preserve">yang mendapatkan hasil bahwa </w:t>
      </w:r>
      <w:r w:rsidRPr="00E15D45">
        <w:rPr>
          <w:rFonts w:cs="Times New Roman"/>
          <w:szCs w:val="24"/>
          <w:lang w:val="de-DE"/>
        </w:rPr>
        <w:t>gabungan</w:t>
      </w:r>
      <w:r w:rsidR="00FC755A" w:rsidRPr="00E15D45">
        <w:rPr>
          <w:rFonts w:cs="Times New Roman"/>
          <w:szCs w:val="24"/>
          <w:lang w:val="de-DE"/>
        </w:rPr>
        <w:t xml:space="preserve"> metode</w:t>
      </w:r>
      <w:r w:rsidRPr="00E15D45">
        <w:rPr>
          <w:rFonts w:cs="Times New Roman"/>
          <w:szCs w:val="24"/>
          <w:lang w:val="de-DE"/>
        </w:rPr>
        <w:t xml:space="preserve"> k-</w:t>
      </w:r>
      <w:r w:rsidRPr="00E15D45">
        <w:rPr>
          <w:rFonts w:cs="Times New Roman"/>
          <w:i/>
          <w:iCs/>
          <w:szCs w:val="24"/>
          <w:lang w:val="de-DE"/>
        </w:rPr>
        <w:t xml:space="preserve">medoid </w:t>
      </w:r>
      <w:r w:rsidRPr="00E15D45">
        <w:rPr>
          <w:rFonts w:cs="Times New Roman"/>
          <w:szCs w:val="24"/>
          <w:lang w:val="de-DE"/>
        </w:rPr>
        <w:t xml:space="preserve">dan </w:t>
      </w:r>
      <w:r w:rsidR="00FC755A" w:rsidRPr="00E15D45">
        <w:rPr>
          <w:rFonts w:cs="Times New Roman"/>
          <w:szCs w:val="24"/>
          <w:lang w:val="de-DE"/>
        </w:rPr>
        <w:t xml:space="preserve">metode </w:t>
      </w:r>
      <w:r w:rsidRPr="00E15D45">
        <w:rPr>
          <w:rFonts w:cs="Times New Roman"/>
          <w:szCs w:val="24"/>
          <w:lang w:val="de-DE"/>
        </w:rPr>
        <w:t xml:space="preserve">SVM mendapatkan rata-rata akurasi sebesar </w:t>
      </w:r>
      <w:r w:rsidRPr="00E15D45">
        <w:rPr>
          <w:rFonts w:cs="Times New Roman"/>
          <w:szCs w:val="24"/>
        </w:rPr>
        <w:t>99.43% pada dataset kecil (</w:t>
      </w:r>
      <w:r w:rsidR="005D57AA">
        <w:rPr>
          <w:rFonts w:cs="Times New Roman"/>
          <w:szCs w:val="24"/>
        </w:rPr>
        <w:t>10</w:t>
      </w:r>
      <w:r w:rsidR="005D57AA">
        <w:rPr>
          <w:rFonts w:cs="Times New Roman"/>
          <w:szCs w:val="24"/>
          <w:vertAlign w:val="superscript"/>
        </w:rPr>
        <w:t>4</w:t>
      </w:r>
      <w:r w:rsidRPr="00E15D45">
        <w:rPr>
          <w:rFonts w:cs="Times New Roman"/>
          <w:szCs w:val="24"/>
        </w:rPr>
        <w:t xml:space="preserve"> sampel) dan 99.21% pada </w:t>
      </w:r>
      <w:r w:rsidRPr="008E3C1B">
        <w:rPr>
          <w:rFonts w:cs="Times New Roman"/>
          <w:szCs w:val="24"/>
        </w:rPr>
        <w:t>dataset besar (</w:t>
      </w:r>
      <w:r w:rsidR="005D57AA">
        <w:rPr>
          <w:rFonts w:cs="Times New Roman"/>
          <w:szCs w:val="24"/>
        </w:rPr>
        <w:t>10</w:t>
      </w:r>
      <w:r w:rsidR="005D57AA">
        <w:rPr>
          <w:rFonts w:cs="Times New Roman"/>
          <w:szCs w:val="24"/>
          <w:vertAlign w:val="superscript"/>
        </w:rPr>
        <w:t>5</w:t>
      </w:r>
      <w:r w:rsidRPr="008E3C1B">
        <w:rPr>
          <w:rFonts w:cs="Times New Roman"/>
          <w:szCs w:val="24"/>
        </w:rPr>
        <w:t xml:space="preserve"> sampel). </w:t>
      </w:r>
    </w:p>
    <w:bookmarkEnd w:id="36"/>
    <w:p w14:paraId="089C1ABD" w14:textId="0B493795" w:rsidR="00630EDB" w:rsidRPr="00CC01BD" w:rsidRDefault="00F843E4" w:rsidP="00630EDB">
      <w:pPr>
        <w:spacing w:after="0" w:line="360" w:lineRule="auto"/>
        <w:rPr>
          <w:rFonts w:cs="Times New Roman"/>
          <w:szCs w:val="24"/>
          <w:lang w:val="de-DE"/>
        </w:rPr>
      </w:pPr>
      <w:r w:rsidRPr="008E3C1B">
        <w:rPr>
          <w:rFonts w:cs="Times New Roman"/>
          <w:szCs w:val="24"/>
          <w:lang w:val="de-DE"/>
        </w:rPr>
        <w:tab/>
        <w:t xml:space="preserve"> Apabila karakteristik data normal dari sebuah proses telah diketahui, maka metode </w:t>
      </w:r>
      <w:r w:rsidRPr="008E3C1B">
        <w:rPr>
          <w:rFonts w:cs="Times New Roman"/>
          <w:i/>
          <w:iCs/>
          <w:szCs w:val="24"/>
          <w:lang w:val="de-DE"/>
        </w:rPr>
        <w:t xml:space="preserve">cluster-then-label </w:t>
      </w:r>
      <w:r w:rsidRPr="008E3C1B">
        <w:rPr>
          <w:rFonts w:cs="Times New Roman"/>
          <w:szCs w:val="24"/>
          <w:lang w:val="de-DE"/>
        </w:rPr>
        <w:t xml:space="preserve">dari </w:t>
      </w:r>
      <w:r w:rsidRPr="008E3C1B">
        <w:rPr>
          <w:rFonts w:cs="Times New Roman"/>
          <w:i/>
          <w:iCs/>
          <w:szCs w:val="24"/>
          <w:lang w:val="de-DE"/>
        </w:rPr>
        <w:t xml:space="preserve">semi-supervised learning </w:t>
      </w:r>
      <w:r w:rsidRPr="008E3C1B">
        <w:rPr>
          <w:rFonts w:cs="Times New Roman"/>
          <w:szCs w:val="24"/>
          <w:lang w:val="de-DE"/>
        </w:rPr>
        <w:t xml:space="preserve">dapat digunakan untuk menggolongkan data-data yang mirip kedalam kelompok-kelompok menggunakan metode </w:t>
      </w:r>
      <w:r w:rsidR="00EE4EEB">
        <w:rPr>
          <w:iCs/>
        </w:rPr>
        <w:t>pengelompokan</w:t>
      </w:r>
      <w:r w:rsidR="00EE4EEB" w:rsidRPr="00C055FF">
        <w:t xml:space="preserve"> </w:t>
      </w:r>
      <w:r w:rsidRPr="008E3C1B">
        <w:rPr>
          <w:rFonts w:cs="Times New Roman"/>
          <w:szCs w:val="24"/>
          <w:lang w:val="de-DE"/>
        </w:rPr>
        <w:t xml:space="preserve">dengan diberikan </w:t>
      </w:r>
      <w:r w:rsidRPr="008E3C1B">
        <w:rPr>
          <w:rFonts w:cs="Times New Roman"/>
          <w:i/>
          <w:iCs/>
          <w:szCs w:val="24"/>
          <w:lang w:val="de-DE"/>
        </w:rPr>
        <w:t>pseudo-label</w:t>
      </w:r>
      <w:r w:rsidRPr="008E3C1B">
        <w:rPr>
          <w:rFonts w:cs="Times New Roman"/>
          <w:szCs w:val="24"/>
          <w:lang w:val="de-DE"/>
        </w:rPr>
        <w:t xml:space="preserve">, dan diikuti oleh metode </w:t>
      </w:r>
      <w:r w:rsidR="00EE4EEB">
        <w:rPr>
          <w:rFonts w:cs="Times New Roman"/>
          <w:szCs w:val="24"/>
          <w:lang w:val="de-DE"/>
        </w:rPr>
        <w:t>klasifikasi</w:t>
      </w:r>
      <w:r w:rsidRPr="008E3C1B">
        <w:rPr>
          <w:rFonts w:cs="Times New Roman"/>
          <w:i/>
          <w:iCs/>
          <w:szCs w:val="24"/>
          <w:lang w:val="de-DE"/>
        </w:rPr>
        <w:t xml:space="preserve"> </w:t>
      </w:r>
      <w:r w:rsidRPr="008E3C1B">
        <w:rPr>
          <w:rFonts w:cs="Times New Roman"/>
          <w:szCs w:val="24"/>
          <w:lang w:val="de-DE"/>
        </w:rPr>
        <w:t xml:space="preserve">untuk memberikan label akhir dari kelompok-kelompok tersebut yang mempertimbangkan </w:t>
      </w:r>
      <w:r w:rsidRPr="008E3C1B">
        <w:rPr>
          <w:rFonts w:cs="Times New Roman"/>
          <w:i/>
          <w:iCs/>
          <w:szCs w:val="24"/>
          <w:lang w:val="de-DE"/>
        </w:rPr>
        <w:t xml:space="preserve">pseudo-label </w:t>
      </w:r>
      <w:r w:rsidRPr="008E3C1B">
        <w:rPr>
          <w:rFonts w:cs="Times New Roman"/>
          <w:szCs w:val="24"/>
          <w:lang w:val="de-DE"/>
        </w:rPr>
        <w:t xml:space="preserve">serta proyeksi data normal sebenarnya pada </w:t>
      </w:r>
      <w:r w:rsidR="00C46F25">
        <w:rPr>
          <w:rFonts w:cs="Times New Roman"/>
          <w:szCs w:val="24"/>
          <w:lang w:val="de-DE"/>
        </w:rPr>
        <w:t>ruang fitur</w:t>
      </w:r>
      <w:r w:rsidRPr="008E3C1B">
        <w:rPr>
          <w:rFonts w:cs="Times New Roman"/>
          <w:szCs w:val="24"/>
          <w:lang w:val="de-DE"/>
        </w:rPr>
        <w:t xml:space="preserve">. </w:t>
      </w:r>
      <w:r w:rsidR="00073572">
        <w:rPr>
          <w:rFonts w:cs="Times New Roman"/>
          <w:szCs w:val="24"/>
          <w:lang w:val="de-DE"/>
        </w:rPr>
        <w:t xml:space="preserve">Pada penelitian ini, tahap </w:t>
      </w:r>
      <w:r w:rsidR="00EE4EEB">
        <w:rPr>
          <w:iCs/>
        </w:rPr>
        <w:t>pengelompokan</w:t>
      </w:r>
      <w:r w:rsidR="00EE4EEB" w:rsidRPr="00C055FF">
        <w:t xml:space="preserve"> </w:t>
      </w:r>
      <w:r w:rsidR="00073572">
        <w:rPr>
          <w:rFonts w:cs="Times New Roman"/>
          <w:szCs w:val="24"/>
          <w:lang w:val="de-DE"/>
        </w:rPr>
        <w:t xml:space="preserve">dan tahap </w:t>
      </w:r>
      <w:r w:rsidR="00EE4EEB">
        <w:rPr>
          <w:rFonts w:cs="Times New Roman"/>
          <w:szCs w:val="24"/>
          <w:lang w:val="de-DE"/>
        </w:rPr>
        <w:t>klasifikasi</w:t>
      </w:r>
      <w:r w:rsidR="00073572">
        <w:rPr>
          <w:rFonts w:cs="Times New Roman"/>
          <w:i/>
          <w:iCs/>
          <w:szCs w:val="24"/>
          <w:lang w:val="de-DE"/>
        </w:rPr>
        <w:t xml:space="preserve"> </w:t>
      </w:r>
      <w:r w:rsidR="00073572">
        <w:rPr>
          <w:rFonts w:cs="Times New Roman"/>
          <w:szCs w:val="24"/>
          <w:lang w:val="de-DE"/>
        </w:rPr>
        <w:t xml:space="preserve">dilakukan sebagai 2 proses independen, seperti pada </w:t>
      </w:r>
      <w:r w:rsidR="00073572" w:rsidRPr="0023242F">
        <w:rPr>
          <w:rFonts w:cs="Times New Roman"/>
          <w:szCs w:val="24"/>
          <w:lang w:val="de-DE"/>
        </w:rPr>
        <w:t xml:space="preserve">penelitian </w:t>
      </w:r>
      <w:r w:rsidR="00F57AA2" w:rsidRPr="0023242F">
        <w:rPr>
          <w:rFonts w:cs="Times New Roman"/>
          <w:szCs w:val="24"/>
          <w:lang w:val="de-DE"/>
        </w:rPr>
        <w:fldChar w:fldCharType="begin" w:fldLock="1"/>
      </w:r>
      <w:r w:rsidR="00BE70A5">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[15]","plainTextFormattedCitation":"[15]","previouslyFormattedCitation":"[15]"},"properties":{"noteIndex":0},"schema":"https://github.com/citation-style-language/schema/raw/master/csl-citation.json"}</w:instrText>
      </w:r>
      <w:r w:rsidR="00F57AA2" w:rsidRPr="0023242F">
        <w:rPr>
          <w:rFonts w:cs="Times New Roman"/>
          <w:szCs w:val="24"/>
          <w:lang w:val="de-DE"/>
        </w:rPr>
        <w:fldChar w:fldCharType="separate"/>
      </w:r>
      <w:r w:rsidR="00AC5A66" w:rsidRPr="00AC5A66">
        <w:rPr>
          <w:rFonts w:cs="Times New Roman"/>
          <w:noProof/>
          <w:szCs w:val="24"/>
          <w:lang w:val="de-DE"/>
        </w:rPr>
        <w:t>[15]</w:t>
      </w:r>
      <w:r w:rsidR="00F57AA2" w:rsidRPr="0023242F">
        <w:rPr>
          <w:rFonts w:cs="Times New Roman"/>
          <w:szCs w:val="24"/>
          <w:lang w:val="de-DE"/>
        </w:rPr>
        <w:fldChar w:fldCharType="end"/>
      </w:r>
      <w:r w:rsidR="00F57AA2" w:rsidRPr="0023242F">
        <w:rPr>
          <w:rFonts w:cs="Times New Roman"/>
          <w:szCs w:val="24"/>
          <w:lang w:val="de-DE"/>
        </w:rPr>
        <w:t xml:space="preserve"> </w:t>
      </w:r>
      <w:r w:rsidR="00FC755A" w:rsidRPr="0023242F">
        <w:rPr>
          <w:rFonts w:cs="Times New Roman"/>
          <w:szCs w:val="24"/>
          <w:lang w:val="de-DE"/>
        </w:rPr>
        <w:t xml:space="preserve">dan </w:t>
      </w:r>
      <w:r w:rsidR="00E15D45" w:rsidRPr="0023242F">
        <w:rPr>
          <w:rFonts w:cs="Times New Roman"/>
          <w:szCs w:val="24"/>
          <w:lang w:val="de-DE"/>
        </w:rPr>
        <w:fldChar w:fldCharType="begin" w:fldLock="1"/>
      </w:r>
      <w:r w:rsidR="00BE70A5">
        <w:rPr>
          <w:rFonts w:cs="Times New Roman"/>
          <w:szCs w:val="24"/>
          <w:lang w:val="de-DE"/>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00E15D45" w:rsidRPr="0023242F">
        <w:rPr>
          <w:rFonts w:cs="Times New Roman"/>
          <w:szCs w:val="24"/>
          <w:lang w:val="de-DE"/>
        </w:rPr>
        <w:fldChar w:fldCharType="separate"/>
      </w:r>
      <w:r w:rsidR="00AC5A66" w:rsidRPr="00AC5A66">
        <w:rPr>
          <w:rFonts w:cs="Times New Roman"/>
          <w:noProof/>
          <w:szCs w:val="24"/>
          <w:lang w:val="de-DE"/>
        </w:rPr>
        <w:t>[9]</w:t>
      </w:r>
      <w:r w:rsidR="00E15D45" w:rsidRPr="0023242F">
        <w:rPr>
          <w:rFonts w:cs="Times New Roman"/>
          <w:szCs w:val="24"/>
          <w:lang w:val="de-DE"/>
        </w:rPr>
        <w:fldChar w:fldCharType="end"/>
      </w:r>
      <w:r w:rsidR="00073572" w:rsidRPr="0023242F">
        <w:rPr>
          <w:rFonts w:cs="Times New Roman"/>
          <w:szCs w:val="24"/>
          <w:lang w:val="de-DE"/>
        </w:rPr>
        <w:t xml:space="preserve">. </w:t>
      </w:r>
      <w:r w:rsidRPr="0023242F">
        <w:rPr>
          <w:rFonts w:cs="Times New Roman"/>
          <w:szCs w:val="24"/>
          <w:lang w:val="de-DE"/>
        </w:rPr>
        <w:t xml:space="preserve">Penelitian </w:t>
      </w:r>
      <w:r w:rsidRPr="008E3C1B">
        <w:rPr>
          <w:rFonts w:cs="Times New Roman"/>
          <w:szCs w:val="24"/>
          <w:lang w:val="de-DE"/>
        </w:rPr>
        <w:t xml:space="preserve">ini akan menggunakan metode </w:t>
      </w:r>
      <w:r w:rsidRPr="008E3C1B">
        <w:rPr>
          <w:rFonts w:cs="Times New Roman"/>
          <w:i/>
          <w:iCs/>
          <w:szCs w:val="24"/>
          <w:lang w:val="de-DE"/>
        </w:rPr>
        <w:t xml:space="preserve">cluster-then-label </w:t>
      </w:r>
      <w:r w:rsidRPr="008E3C1B">
        <w:rPr>
          <w:rFonts w:cs="Times New Roman"/>
          <w:szCs w:val="24"/>
          <w:lang w:val="de-DE"/>
        </w:rPr>
        <w:t xml:space="preserve">untuk dapat melakukan </w:t>
      </w:r>
      <w:r w:rsidR="00C00DCC">
        <w:rPr>
          <w:rFonts w:cs="Times New Roman"/>
          <w:szCs w:val="24"/>
          <w:lang w:val="de-DE"/>
        </w:rPr>
        <w:t>deteksi kesalahan</w:t>
      </w:r>
      <w:r w:rsidR="00C00DCC" w:rsidRPr="00E15D45">
        <w:rPr>
          <w:rFonts w:cs="Times New Roman"/>
          <w:szCs w:val="24"/>
          <w:lang w:val="de-DE"/>
        </w:rPr>
        <w:t xml:space="preserve"> </w:t>
      </w:r>
      <w:r w:rsidRPr="008E3C1B">
        <w:rPr>
          <w:rFonts w:cs="Times New Roman"/>
          <w:szCs w:val="24"/>
          <w:lang w:val="de-DE"/>
        </w:rPr>
        <w:t xml:space="preserve">secara </w:t>
      </w:r>
      <w:r w:rsidRPr="008E3C1B">
        <w:rPr>
          <w:rFonts w:cs="Times New Roman"/>
          <w:i/>
          <w:iCs/>
          <w:szCs w:val="24"/>
          <w:lang w:val="de-DE"/>
        </w:rPr>
        <w:t xml:space="preserve">real-time </w:t>
      </w:r>
      <w:r w:rsidRPr="008E3C1B">
        <w:rPr>
          <w:rFonts w:cs="Times New Roman"/>
          <w:szCs w:val="24"/>
          <w:lang w:val="de-DE"/>
        </w:rPr>
        <w:t xml:space="preserve">dengan </w:t>
      </w:r>
      <w:r w:rsidRPr="008E3C1B">
        <w:rPr>
          <w:rFonts w:cs="Times New Roman"/>
          <w:i/>
          <w:iCs/>
          <w:szCs w:val="24"/>
          <w:lang w:val="de-DE"/>
        </w:rPr>
        <w:t>on-the-fly learning</w:t>
      </w:r>
      <w:r w:rsidRPr="008E3C1B">
        <w:rPr>
          <w:rFonts w:cs="Times New Roman"/>
          <w:szCs w:val="24"/>
          <w:lang w:val="de-DE"/>
        </w:rPr>
        <w:t xml:space="preserve">. Penelitian </w:t>
      </w:r>
      <w:r w:rsidRPr="00E15D45">
        <w:rPr>
          <w:rFonts w:cs="Times New Roman"/>
          <w:szCs w:val="24"/>
          <w:lang w:val="de-DE"/>
        </w:rPr>
        <w:t xml:space="preserve">ini juga akan menggunakan metode </w:t>
      </w:r>
      <w:r w:rsidRPr="00E15D45">
        <w:rPr>
          <w:rFonts w:cs="Times New Roman"/>
          <w:i/>
          <w:iCs/>
          <w:szCs w:val="24"/>
          <w:lang w:val="de-DE"/>
        </w:rPr>
        <w:t xml:space="preserve">sliding window </w:t>
      </w:r>
      <w:r w:rsidRPr="00E15D45">
        <w:rPr>
          <w:rFonts w:cs="Times New Roman"/>
          <w:szCs w:val="24"/>
          <w:lang w:val="de-DE"/>
        </w:rPr>
        <w:t xml:space="preserve">yang digunakan pada </w:t>
      </w:r>
      <w:r w:rsidRPr="0023242F">
        <w:rPr>
          <w:rFonts w:cs="Times New Roman"/>
          <w:szCs w:val="24"/>
          <w:lang w:val="de-DE"/>
        </w:rPr>
        <w:t xml:space="preserve">penelitian </w:t>
      </w:r>
      <w:r w:rsidR="00F57AA2" w:rsidRPr="0023242F">
        <w:rPr>
          <w:rFonts w:cs="Times New Roman"/>
          <w:b/>
          <w:bCs/>
          <w:szCs w:val="24"/>
          <w:lang w:val="de-DE"/>
        </w:rPr>
        <w:fldChar w:fldCharType="begin" w:fldLock="1"/>
      </w:r>
      <w:r w:rsidR="00BE70A5">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F57AA2" w:rsidRPr="0023242F">
        <w:rPr>
          <w:rFonts w:cs="Times New Roman"/>
          <w:b/>
          <w:bCs/>
          <w:szCs w:val="24"/>
          <w:lang w:val="de-DE"/>
        </w:rPr>
        <w:fldChar w:fldCharType="separate"/>
      </w:r>
      <w:r w:rsidR="00AC5A66" w:rsidRPr="00AC5A66">
        <w:rPr>
          <w:rFonts w:cs="Times New Roman"/>
          <w:bCs/>
          <w:noProof/>
          <w:szCs w:val="24"/>
          <w:lang w:val="de-DE"/>
        </w:rPr>
        <w:t>[8]</w:t>
      </w:r>
      <w:r w:rsidR="00F57AA2" w:rsidRPr="0023242F">
        <w:rPr>
          <w:rFonts w:cs="Times New Roman"/>
          <w:b/>
          <w:bCs/>
          <w:szCs w:val="24"/>
          <w:lang w:val="de-DE"/>
        </w:rPr>
        <w:fldChar w:fldCharType="end"/>
      </w:r>
      <w:r w:rsidR="00F57AA2" w:rsidRPr="0023242F">
        <w:rPr>
          <w:rFonts w:cs="Times New Roman"/>
          <w:b/>
          <w:bCs/>
          <w:szCs w:val="24"/>
          <w:lang w:val="de-DE"/>
        </w:rPr>
        <w:t xml:space="preserve"> </w:t>
      </w:r>
      <w:r w:rsidRPr="0023242F">
        <w:rPr>
          <w:rFonts w:cs="Times New Roman"/>
          <w:szCs w:val="24"/>
          <w:lang w:val="de-DE"/>
        </w:rPr>
        <w:t>untuk mendeteksi ke</w:t>
      </w:r>
      <w:r w:rsidRPr="00E15D45">
        <w:rPr>
          <w:rFonts w:cs="Times New Roman"/>
          <w:szCs w:val="24"/>
          <w:lang w:val="de-DE"/>
        </w:rPr>
        <w:t xml:space="preserve">salahan dengan membangun model </w:t>
      </w:r>
      <w:r w:rsidR="00EE4EEB">
        <w:rPr>
          <w:iCs/>
        </w:rPr>
        <w:t>pengelompokan</w:t>
      </w:r>
      <w:r w:rsidR="00EE4EEB" w:rsidRPr="00C055FF">
        <w:t xml:space="preserve"> </w:t>
      </w:r>
      <w:r w:rsidRPr="00E15D45">
        <w:rPr>
          <w:rFonts w:cs="Times New Roman"/>
          <w:szCs w:val="24"/>
          <w:lang w:val="de-DE"/>
        </w:rPr>
        <w:t xml:space="preserve">dan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ketika data baru masuk kedalam </w:t>
      </w:r>
      <w:r w:rsidRPr="00E15D45">
        <w:rPr>
          <w:rFonts w:cs="Times New Roman"/>
          <w:i/>
          <w:iCs/>
          <w:szCs w:val="24"/>
          <w:lang w:val="de-DE"/>
        </w:rPr>
        <w:t>sliding window</w:t>
      </w:r>
      <w:r w:rsidRPr="00E15D45">
        <w:rPr>
          <w:rFonts w:cs="Times New Roman"/>
          <w:szCs w:val="24"/>
          <w:lang w:val="de-DE"/>
        </w:rPr>
        <w:t xml:space="preserve">, namun pada penelitian ini, data yang </w:t>
      </w:r>
      <w:r w:rsidRPr="008E3C1B">
        <w:rPr>
          <w:rFonts w:cs="Times New Roman"/>
          <w:szCs w:val="24"/>
          <w:lang w:val="de-DE"/>
        </w:rPr>
        <w:t xml:space="preserve">diproses merupakan data yang </w:t>
      </w:r>
      <w:r w:rsidRPr="00E15D45">
        <w:rPr>
          <w:rFonts w:cs="Times New Roman"/>
          <w:szCs w:val="24"/>
          <w:lang w:val="de-DE"/>
        </w:rPr>
        <w:t xml:space="preserve">terdapat pada </w:t>
      </w:r>
      <w:r w:rsidRPr="00E15D45">
        <w:rPr>
          <w:rFonts w:cs="Times New Roman"/>
          <w:i/>
          <w:iCs/>
          <w:szCs w:val="24"/>
          <w:lang w:val="de-DE"/>
        </w:rPr>
        <w:t>sliding window</w:t>
      </w:r>
      <w:r w:rsidRPr="00E15D45">
        <w:rPr>
          <w:rFonts w:cs="Times New Roman"/>
          <w:szCs w:val="24"/>
          <w:lang w:val="de-DE"/>
        </w:rPr>
        <w:t xml:space="preserve"> karena digunakan metode </w:t>
      </w:r>
      <w:r w:rsidR="00EE4EEB">
        <w:rPr>
          <w:iCs/>
        </w:rPr>
        <w:t>pengelompokan</w:t>
      </w:r>
      <w:r w:rsidR="00EE4EEB" w:rsidRPr="00C055FF">
        <w:t xml:space="preserve"> </w:t>
      </w:r>
      <w:r w:rsidRPr="00E15D45">
        <w:rPr>
          <w:rFonts w:cs="Times New Roman"/>
          <w:szCs w:val="24"/>
          <w:lang w:val="de-DE"/>
        </w:rPr>
        <w:t xml:space="preserve">terlebih dahulu. Untuk dapat melakukan </w:t>
      </w:r>
      <w:r w:rsidRPr="00E15D45">
        <w:rPr>
          <w:rFonts w:cs="Times New Roman"/>
          <w:i/>
          <w:iCs/>
          <w:szCs w:val="24"/>
          <w:lang w:val="de-DE"/>
        </w:rPr>
        <w:t xml:space="preserve">on-the-fly learning, </w:t>
      </w:r>
      <w:r w:rsidRPr="00E15D45">
        <w:rPr>
          <w:rFonts w:cs="Times New Roman"/>
          <w:szCs w:val="24"/>
          <w:lang w:val="de-DE"/>
        </w:rPr>
        <w:t xml:space="preserve">alih-alih menggunakan data historik untuk mendapatkan karakteristik data normal </w:t>
      </w:r>
      <w:r w:rsidRPr="0023242F">
        <w:rPr>
          <w:rFonts w:cs="Times New Roman"/>
          <w:szCs w:val="24"/>
          <w:lang w:val="de-DE"/>
        </w:rPr>
        <w:t xml:space="preserve">seperti pada penelitian </w:t>
      </w:r>
      <w:r w:rsidR="00F57AA2" w:rsidRPr="0023242F">
        <w:rPr>
          <w:rFonts w:cs="Times New Roman"/>
          <w:b/>
          <w:bCs/>
          <w:szCs w:val="24"/>
          <w:lang w:val="de-DE"/>
        </w:rPr>
        <w:fldChar w:fldCharType="begin" w:fldLock="1"/>
      </w:r>
      <w:r w:rsidR="00BE70A5">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F57AA2" w:rsidRPr="0023242F">
        <w:rPr>
          <w:rFonts w:cs="Times New Roman"/>
          <w:b/>
          <w:bCs/>
          <w:szCs w:val="24"/>
          <w:lang w:val="de-DE"/>
        </w:rPr>
        <w:fldChar w:fldCharType="separate"/>
      </w:r>
      <w:r w:rsidR="00AC5A66" w:rsidRPr="00AC5A66">
        <w:rPr>
          <w:rFonts w:cs="Times New Roman"/>
          <w:bCs/>
          <w:noProof/>
          <w:szCs w:val="24"/>
          <w:lang w:val="de-DE"/>
        </w:rPr>
        <w:t>[8]</w:t>
      </w:r>
      <w:r w:rsidR="00F57AA2" w:rsidRPr="0023242F">
        <w:rPr>
          <w:rFonts w:cs="Times New Roman"/>
          <w:b/>
          <w:bCs/>
          <w:szCs w:val="24"/>
          <w:lang w:val="de-DE"/>
        </w:rPr>
        <w:fldChar w:fldCharType="end"/>
      </w:r>
      <w:r w:rsidRPr="0023242F">
        <w:rPr>
          <w:rFonts w:cs="Times New Roman"/>
          <w:szCs w:val="24"/>
          <w:lang w:val="de-DE"/>
        </w:rPr>
        <w:t xml:space="preserve">, karakteristik </w:t>
      </w:r>
      <w:r w:rsidRPr="00E15D45">
        <w:rPr>
          <w:rFonts w:cs="Times New Roman"/>
          <w:szCs w:val="24"/>
          <w:lang w:val="de-DE"/>
        </w:rPr>
        <w:t>data normal didapatkan melalui data-data awal yang masuk sebagai acuan data normal.</w:t>
      </w:r>
      <w:r w:rsidRPr="00E15D45">
        <w:rPr>
          <w:rFonts w:cs="Times New Roman"/>
          <w:i/>
          <w:iCs/>
          <w:szCs w:val="24"/>
          <w:lang w:val="de-DE"/>
        </w:rPr>
        <w:t xml:space="preserve"> </w:t>
      </w:r>
      <w:r w:rsidRPr="00E15D45">
        <w:rPr>
          <w:rFonts w:cs="Times New Roman"/>
          <w:szCs w:val="24"/>
          <w:lang w:val="de-DE"/>
        </w:rPr>
        <w:t xml:space="preserve">Digunakan metode </w:t>
      </w:r>
      <w:r w:rsidRPr="00172A51">
        <w:rPr>
          <w:rFonts w:cs="Times New Roman"/>
          <w:i/>
          <w:iCs/>
          <w:szCs w:val="24"/>
          <w:lang w:val="de-DE"/>
        </w:rPr>
        <w:t>kernel fisher discriminant analysis</w:t>
      </w:r>
      <w:r w:rsidRPr="00E15D45">
        <w:rPr>
          <w:rFonts w:cs="Times New Roman"/>
          <w:szCs w:val="24"/>
          <w:lang w:val="de-DE"/>
        </w:rPr>
        <w:t xml:space="preserve"> sebagai metode </w:t>
      </w:r>
      <w:r w:rsidR="005567CB">
        <w:rPr>
          <w:rFonts w:cs="Times New Roman"/>
          <w:szCs w:val="24"/>
          <w:lang w:val="en-GB"/>
        </w:rPr>
        <w:t xml:space="preserve">ekstraksi fitur </w:t>
      </w:r>
      <w:r w:rsidRPr="00E15D45">
        <w:rPr>
          <w:rFonts w:cs="Times New Roman"/>
          <w:szCs w:val="24"/>
          <w:lang w:val="de-DE"/>
        </w:rPr>
        <w:t>untuk menangkap karakteristik data normal</w:t>
      </w:r>
      <w:r>
        <w:rPr>
          <w:rFonts w:cs="Times New Roman"/>
          <w:szCs w:val="24"/>
          <w:lang w:val="de-DE"/>
        </w:rPr>
        <w:t xml:space="preserve"> serta memproyeksikan data normal pada sebuah persebaran yang berbeda dengan data </w:t>
      </w:r>
      <w:r w:rsidR="00C00DCC">
        <w:rPr>
          <w:rFonts w:cs="Times New Roman"/>
          <w:szCs w:val="24"/>
          <w:lang w:val="de-DE"/>
        </w:rPr>
        <w:t>salah</w:t>
      </w:r>
      <w:r>
        <w:rPr>
          <w:rFonts w:cs="Times New Roman"/>
          <w:szCs w:val="24"/>
          <w:lang w:val="de-DE"/>
        </w:rPr>
        <w:t xml:space="preserve">. Setelah dilakukan </w:t>
      </w:r>
      <w:r w:rsidR="00EE4EEB">
        <w:rPr>
          <w:iCs/>
        </w:rPr>
        <w:t>pengelompokan</w:t>
      </w:r>
      <w:r w:rsidR="00EE4EEB" w:rsidRPr="00C055FF">
        <w:t xml:space="preserve"> </w:t>
      </w:r>
      <w:r>
        <w:rPr>
          <w:rFonts w:cs="Times New Roman"/>
          <w:szCs w:val="24"/>
          <w:lang w:val="de-DE"/>
        </w:rPr>
        <w:t>menggunakan metode yang akan diuji</w:t>
      </w:r>
      <w:r w:rsidR="00630EDB">
        <w:rPr>
          <w:rFonts w:cs="Times New Roman"/>
          <w:szCs w:val="24"/>
          <w:lang w:val="de-DE"/>
        </w:rPr>
        <w:t xml:space="preserve"> pada penelitian ini, digunakan </w:t>
      </w:r>
      <w:r w:rsidR="00630EDB">
        <w:rPr>
          <w:rFonts w:cs="Times New Roman"/>
          <w:i/>
          <w:iCs/>
          <w:szCs w:val="24"/>
          <w:lang w:val="de-DE"/>
        </w:rPr>
        <w:t xml:space="preserve">support vector machines </w:t>
      </w:r>
      <w:r w:rsidR="00630EDB">
        <w:rPr>
          <w:rFonts w:cs="Times New Roman"/>
          <w:szCs w:val="24"/>
          <w:lang w:val="de-DE"/>
        </w:rPr>
        <w:t xml:space="preserve">sebagai metode </w:t>
      </w:r>
      <w:r w:rsidR="00630EDB">
        <w:rPr>
          <w:rFonts w:cs="Times New Roman"/>
          <w:i/>
          <w:iCs/>
          <w:szCs w:val="24"/>
          <w:lang w:val="de-DE"/>
        </w:rPr>
        <w:t>classifier</w:t>
      </w:r>
      <w:r w:rsidR="00630EDB">
        <w:rPr>
          <w:rFonts w:cs="Times New Roman"/>
          <w:szCs w:val="24"/>
          <w:lang w:val="de-DE"/>
        </w:rPr>
        <w:t xml:space="preserve">. </w:t>
      </w:r>
      <w:r w:rsidR="00630EDB">
        <w:rPr>
          <w:rFonts w:cs="Times New Roman"/>
          <w:i/>
          <w:iCs/>
          <w:szCs w:val="24"/>
          <w:lang w:val="de-DE"/>
        </w:rPr>
        <w:t xml:space="preserve">Support vector machines </w:t>
      </w:r>
      <w:r w:rsidR="00630EDB">
        <w:rPr>
          <w:rFonts w:cs="Times New Roman"/>
          <w:szCs w:val="24"/>
          <w:lang w:val="de-DE"/>
        </w:rPr>
        <w:t xml:space="preserve">dipilih karena dapat menghasilkan akurasi yang tinggi meskipun pada data yang tidak seimbang. Hal tersebut menjadi salah satu faktor yang dipertimbangkan, mengingat program yang dirancang akan </w:t>
      </w:r>
      <w:r w:rsidR="009509D0">
        <w:rPr>
          <w:rFonts w:cs="Times New Roman"/>
          <w:szCs w:val="24"/>
          <w:lang w:val="de-DE"/>
        </w:rPr>
        <w:t>dilakukan secara</w:t>
      </w:r>
      <w:r w:rsidR="00630EDB">
        <w:rPr>
          <w:rFonts w:cs="Times New Roman"/>
          <w:szCs w:val="24"/>
          <w:lang w:val="de-DE"/>
        </w:rPr>
        <w:t xml:space="preserve"> </w:t>
      </w:r>
      <w:r w:rsidR="00630EDB">
        <w:rPr>
          <w:rFonts w:cs="Times New Roman"/>
          <w:i/>
          <w:iCs/>
          <w:szCs w:val="24"/>
          <w:lang w:val="de-DE"/>
        </w:rPr>
        <w:t>real-time</w:t>
      </w:r>
      <w:r w:rsidR="00630EDB">
        <w:rPr>
          <w:rFonts w:cs="Times New Roman"/>
          <w:szCs w:val="24"/>
          <w:lang w:val="de-DE"/>
        </w:rPr>
        <w:t>, sehingga diharapkan data salah</w:t>
      </w:r>
      <w:r w:rsidR="00630EDB">
        <w:rPr>
          <w:rFonts w:cs="Times New Roman"/>
          <w:i/>
          <w:iCs/>
          <w:szCs w:val="24"/>
          <w:lang w:val="de-DE"/>
        </w:rPr>
        <w:t xml:space="preserve"> </w:t>
      </w:r>
      <w:r w:rsidR="00630EDB">
        <w:rPr>
          <w:rFonts w:cs="Times New Roman"/>
          <w:szCs w:val="24"/>
          <w:lang w:val="de-DE"/>
        </w:rPr>
        <w:t>dapat segera terdeteksi oleh program meskipun jumlah data salah</w:t>
      </w:r>
      <w:r w:rsidR="00630EDB">
        <w:rPr>
          <w:rFonts w:cs="Times New Roman"/>
          <w:i/>
          <w:iCs/>
          <w:szCs w:val="24"/>
          <w:lang w:val="de-DE"/>
        </w:rPr>
        <w:t xml:space="preserve"> </w:t>
      </w:r>
      <w:r w:rsidR="00630EDB">
        <w:rPr>
          <w:rFonts w:cs="Times New Roman"/>
          <w:szCs w:val="24"/>
          <w:lang w:val="de-DE"/>
        </w:rPr>
        <w:t xml:space="preserve">relatif kecil dibandingkan jumlah data normal pada </w:t>
      </w:r>
      <w:r w:rsidR="00630EDB">
        <w:rPr>
          <w:rFonts w:cs="Times New Roman"/>
          <w:i/>
          <w:iCs/>
          <w:szCs w:val="24"/>
          <w:lang w:val="de-DE"/>
        </w:rPr>
        <w:t>sliding window</w:t>
      </w:r>
      <w:r w:rsidR="00630EDB">
        <w:rPr>
          <w:rFonts w:cs="Times New Roman"/>
          <w:szCs w:val="24"/>
          <w:lang w:val="de-DE"/>
        </w:rPr>
        <w:t>.</w:t>
      </w:r>
    </w:p>
    <w:tbl>
      <w:tblPr>
        <w:tblStyle w:val="TableGrid"/>
        <w:tblpPr w:leftFromText="180" w:rightFromText="180" w:vertAnchor="text" w:horzAnchor="margin" w:tblpY="215"/>
        <w:tblW w:w="7939" w:type="dxa"/>
        <w:tblLook w:val="04A0" w:firstRow="1" w:lastRow="0" w:firstColumn="1" w:lastColumn="0" w:noHBand="0" w:noVBand="1"/>
      </w:tblPr>
      <w:tblGrid>
        <w:gridCol w:w="2048"/>
        <w:gridCol w:w="1536"/>
        <w:gridCol w:w="1525"/>
        <w:gridCol w:w="1307"/>
        <w:gridCol w:w="1523"/>
      </w:tblGrid>
      <w:tr w:rsidR="00630EDB" w14:paraId="0F7B9156" w14:textId="77777777" w:rsidTr="00630EDB">
        <w:tc>
          <w:tcPr>
            <w:tcW w:w="2048" w:type="dxa"/>
            <w:vMerge w:val="restart"/>
            <w:vAlign w:val="center"/>
          </w:tcPr>
          <w:p w14:paraId="6C199599" w14:textId="2381AF73" w:rsidR="00630EDB" w:rsidRPr="00FE3300" w:rsidRDefault="00630EDB" w:rsidP="00630EDB">
            <w:pPr>
              <w:spacing w:after="200" w:line="276" w:lineRule="auto"/>
              <w:jc w:val="center"/>
              <w:rPr>
                <w:rFonts w:cs="Times New Roman"/>
                <w:szCs w:val="24"/>
                <w:shd w:val="clear" w:color="auto" w:fill="FFFFFF"/>
              </w:rPr>
            </w:pPr>
            <w:r w:rsidRPr="00FE3300">
              <w:rPr>
                <w:rFonts w:cs="Times New Roman"/>
                <w:szCs w:val="24"/>
                <w:shd w:val="clear" w:color="auto" w:fill="FFFFFF"/>
              </w:rPr>
              <w:lastRenderedPageBreak/>
              <w:t>Peneliti</w:t>
            </w:r>
            <w:r w:rsidR="005169F0">
              <w:rPr>
                <w:rFonts w:cs="Times New Roman"/>
                <w:szCs w:val="24"/>
                <w:shd w:val="clear" w:color="auto" w:fill="FFFFFF"/>
              </w:rPr>
              <w:t>an</w:t>
            </w:r>
          </w:p>
        </w:tc>
        <w:tc>
          <w:tcPr>
            <w:tcW w:w="3061" w:type="dxa"/>
            <w:gridSpan w:val="2"/>
            <w:vAlign w:val="center"/>
          </w:tcPr>
          <w:p w14:paraId="2C8D0C8A"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Metode</w:t>
            </w:r>
          </w:p>
        </w:tc>
        <w:tc>
          <w:tcPr>
            <w:tcW w:w="1307" w:type="dxa"/>
            <w:vMerge w:val="restart"/>
            <w:vAlign w:val="center"/>
          </w:tcPr>
          <w:p w14:paraId="3A26CAA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Sumber Data Latih</w:t>
            </w:r>
          </w:p>
        </w:tc>
        <w:tc>
          <w:tcPr>
            <w:tcW w:w="1523" w:type="dxa"/>
            <w:vMerge w:val="restart"/>
            <w:vAlign w:val="center"/>
          </w:tcPr>
          <w:p w14:paraId="7D3904D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Mode Implementasi</w:t>
            </w:r>
          </w:p>
        </w:tc>
      </w:tr>
      <w:tr w:rsidR="00630EDB" w14:paraId="572A1743" w14:textId="77777777" w:rsidTr="00630EDB">
        <w:tc>
          <w:tcPr>
            <w:tcW w:w="2048" w:type="dxa"/>
            <w:vMerge/>
          </w:tcPr>
          <w:p w14:paraId="12835302" w14:textId="77777777" w:rsidR="00630EDB" w:rsidRPr="00FE3300" w:rsidRDefault="00630EDB" w:rsidP="00630EDB">
            <w:pPr>
              <w:spacing w:after="200" w:line="276" w:lineRule="auto"/>
              <w:jc w:val="center"/>
              <w:rPr>
                <w:rFonts w:cs="Times New Roman"/>
                <w:szCs w:val="24"/>
                <w:shd w:val="clear" w:color="auto" w:fill="FFFFFF"/>
              </w:rPr>
            </w:pPr>
          </w:p>
        </w:tc>
        <w:tc>
          <w:tcPr>
            <w:tcW w:w="1536" w:type="dxa"/>
            <w:vAlign w:val="center"/>
          </w:tcPr>
          <w:p w14:paraId="53142122"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Kategori Metode</w:t>
            </w:r>
          </w:p>
        </w:tc>
        <w:tc>
          <w:tcPr>
            <w:tcW w:w="1525" w:type="dxa"/>
            <w:vAlign w:val="center"/>
          </w:tcPr>
          <w:p w14:paraId="4647F20A"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Metode yang digunakan</w:t>
            </w:r>
          </w:p>
        </w:tc>
        <w:tc>
          <w:tcPr>
            <w:tcW w:w="1307" w:type="dxa"/>
            <w:vMerge/>
          </w:tcPr>
          <w:p w14:paraId="511D378F" w14:textId="77777777" w:rsidR="00630EDB" w:rsidRDefault="00630EDB" w:rsidP="00630EDB">
            <w:pPr>
              <w:spacing w:after="200" w:line="276" w:lineRule="auto"/>
              <w:jc w:val="center"/>
              <w:rPr>
                <w:rFonts w:cs="Times New Roman"/>
                <w:szCs w:val="24"/>
                <w:shd w:val="clear" w:color="auto" w:fill="FFFFFF"/>
              </w:rPr>
            </w:pPr>
          </w:p>
        </w:tc>
        <w:tc>
          <w:tcPr>
            <w:tcW w:w="1523" w:type="dxa"/>
            <w:vMerge/>
          </w:tcPr>
          <w:p w14:paraId="68E93F31" w14:textId="77777777" w:rsidR="00630EDB" w:rsidRPr="00FE3300" w:rsidRDefault="00630EDB" w:rsidP="00630EDB">
            <w:pPr>
              <w:spacing w:after="200" w:line="276" w:lineRule="auto"/>
              <w:jc w:val="center"/>
              <w:rPr>
                <w:rFonts w:cs="Times New Roman"/>
                <w:szCs w:val="24"/>
                <w:shd w:val="clear" w:color="auto" w:fill="FFFFFF"/>
              </w:rPr>
            </w:pPr>
          </w:p>
        </w:tc>
      </w:tr>
      <w:tr w:rsidR="00630EDB" w14:paraId="1CBE91AB" w14:textId="77777777" w:rsidTr="00630EDB">
        <w:tc>
          <w:tcPr>
            <w:tcW w:w="2048" w:type="dxa"/>
          </w:tcPr>
          <w:p w14:paraId="04CB44BA" w14:textId="271B95D4" w:rsidR="00630EDB" w:rsidRPr="00FE3300" w:rsidRDefault="00630EDB" w:rsidP="00630EDB">
            <w:pPr>
              <w:spacing w:after="200" w:line="276" w:lineRule="auto"/>
              <w:jc w:val="center"/>
              <w:rPr>
                <w:rFonts w:cs="Times New Roman"/>
                <w:szCs w:val="24"/>
                <w:shd w:val="clear" w:color="auto" w:fill="FFFFFF"/>
              </w:rPr>
            </w:pPr>
            <w:r w:rsidRPr="00F843E4">
              <w:rPr>
                <w:rFonts w:cs="Times New Roman"/>
                <w:noProof/>
                <w:szCs w:val="24"/>
              </w:rPr>
              <w:t>Chen, Chen, Chen</w:t>
            </w:r>
            <w:r>
              <w:rPr>
                <w:rFonts w:cs="Times New Roman"/>
                <w:noProof/>
                <w:szCs w:val="24"/>
              </w:rPr>
              <w:t>,</w:t>
            </w:r>
            <w:r w:rsidRPr="00F843E4">
              <w:rPr>
                <w:rFonts w:cs="Times New Roman"/>
                <w:noProof/>
                <w:szCs w:val="24"/>
              </w:rPr>
              <w:t xml:space="preserve"> dan Lee</w:t>
            </w:r>
            <w:r>
              <w:rPr>
                <w:rFonts w:cs="Times New Roman"/>
                <w:noProof/>
                <w:szCs w:val="24"/>
              </w:rPr>
              <w:t xml:space="preserve"> </w:t>
            </w:r>
            <w:r>
              <w:rPr>
                <w:rFonts w:cs="Times New Roman"/>
                <w:noProof/>
                <w:szCs w:val="24"/>
              </w:rPr>
              <w:fldChar w:fldCharType="begin" w:fldLock="1"/>
            </w:r>
            <w:r w:rsidR="005C2EDB">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Pr>
                <w:rFonts w:cs="Times New Roman"/>
                <w:noProof/>
                <w:szCs w:val="24"/>
              </w:rPr>
              <w:fldChar w:fldCharType="separate"/>
            </w:r>
            <w:r w:rsidR="005C2EDB" w:rsidRPr="005C2EDB">
              <w:rPr>
                <w:rFonts w:cs="Times New Roman"/>
                <w:noProof/>
                <w:szCs w:val="24"/>
              </w:rPr>
              <w:t>[5]</w:t>
            </w:r>
            <w:r>
              <w:rPr>
                <w:rFonts w:cs="Times New Roman"/>
                <w:noProof/>
                <w:szCs w:val="24"/>
              </w:rPr>
              <w:fldChar w:fldCharType="end"/>
            </w:r>
          </w:p>
        </w:tc>
        <w:tc>
          <w:tcPr>
            <w:tcW w:w="1536" w:type="dxa"/>
            <w:vAlign w:val="center"/>
          </w:tcPr>
          <w:p w14:paraId="05184FD1" w14:textId="77777777" w:rsidR="00630EDB" w:rsidRPr="00C81D58" w:rsidRDefault="00630EDB" w:rsidP="00630EDB">
            <w:pPr>
              <w:spacing w:after="200" w:line="276" w:lineRule="auto"/>
              <w:jc w:val="center"/>
              <w:rPr>
                <w:rFonts w:cs="Times New Roman"/>
                <w:i/>
                <w:iCs/>
                <w:szCs w:val="24"/>
                <w:shd w:val="clear" w:color="auto" w:fill="FFFFFF"/>
              </w:rPr>
            </w:pPr>
            <w:r w:rsidRPr="00C81D58">
              <w:rPr>
                <w:rFonts w:cs="Times New Roman"/>
                <w:i/>
                <w:iCs/>
                <w:szCs w:val="24"/>
                <w:shd w:val="clear" w:color="auto" w:fill="FFFFFF"/>
              </w:rPr>
              <w:t>Supervised</w:t>
            </w:r>
          </w:p>
        </w:tc>
        <w:tc>
          <w:tcPr>
            <w:tcW w:w="1525" w:type="dxa"/>
            <w:vAlign w:val="center"/>
          </w:tcPr>
          <w:p w14:paraId="10BAB9E7"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SVM</w:t>
            </w:r>
          </w:p>
        </w:tc>
        <w:tc>
          <w:tcPr>
            <w:tcW w:w="1307" w:type="dxa"/>
            <w:vAlign w:val="center"/>
          </w:tcPr>
          <w:p w14:paraId="667A9680"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Data histori</w:t>
            </w:r>
          </w:p>
        </w:tc>
        <w:tc>
          <w:tcPr>
            <w:tcW w:w="1523" w:type="dxa"/>
            <w:vAlign w:val="center"/>
          </w:tcPr>
          <w:p w14:paraId="07ECA690"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2CA0977B" w14:textId="77777777" w:rsidTr="00630EDB">
        <w:tc>
          <w:tcPr>
            <w:tcW w:w="2048" w:type="dxa"/>
          </w:tcPr>
          <w:p w14:paraId="55E71F2B" w14:textId="4997F1D5" w:rsidR="00630EDB" w:rsidRPr="00FE3300" w:rsidRDefault="00630EDB" w:rsidP="00630EDB">
            <w:pPr>
              <w:spacing w:after="200" w:line="276" w:lineRule="auto"/>
              <w:jc w:val="center"/>
              <w:rPr>
                <w:rFonts w:cs="Times New Roman"/>
                <w:szCs w:val="24"/>
                <w:shd w:val="clear" w:color="auto" w:fill="FFFFFF"/>
              </w:rPr>
            </w:pPr>
            <w:r w:rsidRPr="0023242F">
              <w:rPr>
                <w:rFonts w:cs="Times New Roman"/>
                <w:szCs w:val="24"/>
                <w:shd w:val="clear" w:color="auto" w:fill="FFFFFF"/>
              </w:rPr>
              <w:t xml:space="preserve">Albalate, Suchindranath, Suendermann, dan Minker </w:t>
            </w:r>
            <w:r w:rsidRPr="0023242F">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Pr="0023242F">
              <w:rPr>
                <w:rFonts w:cs="Times New Roman"/>
                <w:szCs w:val="24"/>
                <w:shd w:val="clear" w:color="auto" w:fill="FFFFFF"/>
              </w:rPr>
              <w:fldChar w:fldCharType="separate"/>
            </w:r>
            <w:r w:rsidR="00AC5A66" w:rsidRPr="00AC5A66">
              <w:rPr>
                <w:rFonts w:cs="Times New Roman"/>
                <w:noProof/>
                <w:szCs w:val="24"/>
                <w:shd w:val="clear" w:color="auto" w:fill="FFFFFF"/>
              </w:rPr>
              <w:t>[9]</w:t>
            </w:r>
            <w:r w:rsidRPr="0023242F">
              <w:rPr>
                <w:rFonts w:cs="Times New Roman"/>
                <w:szCs w:val="24"/>
                <w:shd w:val="clear" w:color="auto" w:fill="FFFFFF"/>
              </w:rPr>
              <w:fldChar w:fldCharType="end"/>
            </w:r>
          </w:p>
        </w:tc>
        <w:tc>
          <w:tcPr>
            <w:tcW w:w="1536" w:type="dxa"/>
            <w:vAlign w:val="center"/>
          </w:tcPr>
          <w:p w14:paraId="1EA38A7E"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Semi-supervised</w:t>
            </w:r>
          </w:p>
        </w:tc>
        <w:tc>
          <w:tcPr>
            <w:tcW w:w="1525" w:type="dxa"/>
            <w:vAlign w:val="center"/>
          </w:tcPr>
          <w:p w14:paraId="0304BD66"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67E29951"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Data histori</w:t>
            </w:r>
          </w:p>
        </w:tc>
        <w:tc>
          <w:tcPr>
            <w:tcW w:w="1523" w:type="dxa"/>
            <w:vAlign w:val="center"/>
          </w:tcPr>
          <w:p w14:paraId="7B209928"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62AA004F" w14:textId="77777777" w:rsidTr="00630EDB">
        <w:tc>
          <w:tcPr>
            <w:tcW w:w="2048" w:type="dxa"/>
          </w:tcPr>
          <w:p w14:paraId="27E01E94" w14:textId="50C9524D" w:rsidR="00630EDB" w:rsidRPr="003C57DA" w:rsidRDefault="00630EDB" w:rsidP="00630EDB">
            <w:pPr>
              <w:spacing w:after="200" w:line="276" w:lineRule="auto"/>
              <w:jc w:val="center"/>
              <w:rPr>
                <w:rFonts w:cs="Times New Roman"/>
                <w:szCs w:val="24"/>
                <w:shd w:val="clear" w:color="auto" w:fill="FFFFFF"/>
              </w:rPr>
            </w:pPr>
            <w:r w:rsidRPr="0023242F">
              <w:rPr>
                <w:rFonts w:cs="Times New Roman"/>
                <w:szCs w:val="24"/>
                <w:lang w:val="en-ID"/>
              </w:rPr>
              <w:t xml:space="preserve">Hassan, Lambert-Lacroix, dan Pasqualini </w:t>
            </w:r>
            <w:r w:rsidRPr="0023242F">
              <w:rPr>
                <w:rFonts w:cs="Times New Roman"/>
                <w:szCs w:val="24"/>
                <w:lang w:val="en-ID"/>
              </w:rPr>
              <w:fldChar w:fldCharType="begin" w:fldLock="1"/>
            </w:r>
            <w:r w:rsidR="00BE70A5">
              <w:rPr>
                <w:rFonts w:cs="Times New Roman"/>
                <w:szCs w:val="24"/>
                <w:lang w:val="en-ID"/>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Pr="0023242F">
              <w:rPr>
                <w:rFonts w:cs="Times New Roman"/>
                <w:szCs w:val="24"/>
                <w:lang w:val="en-ID"/>
              </w:rPr>
              <w:fldChar w:fldCharType="separate"/>
            </w:r>
            <w:r w:rsidR="00AC5A66" w:rsidRPr="00AC5A66">
              <w:rPr>
                <w:rFonts w:cs="Times New Roman"/>
                <w:noProof/>
                <w:szCs w:val="24"/>
                <w:lang w:val="en-ID"/>
              </w:rPr>
              <w:t>[8]</w:t>
            </w:r>
            <w:r w:rsidRPr="0023242F">
              <w:rPr>
                <w:rFonts w:cs="Times New Roman"/>
                <w:szCs w:val="24"/>
                <w:lang w:val="en-ID"/>
              </w:rPr>
              <w:fldChar w:fldCharType="end"/>
            </w:r>
          </w:p>
        </w:tc>
        <w:tc>
          <w:tcPr>
            <w:tcW w:w="1536" w:type="dxa"/>
            <w:vAlign w:val="center"/>
          </w:tcPr>
          <w:p w14:paraId="5C01E5E3"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Unsupervised</w:t>
            </w:r>
          </w:p>
        </w:tc>
        <w:tc>
          <w:tcPr>
            <w:tcW w:w="1525" w:type="dxa"/>
            <w:vAlign w:val="center"/>
          </w:tcPr>
          <w:p w14:paraId="4FDD124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One-Class SVM</w:t>
            </w:r>
          </w:p>
        </w:tc>
        <w:tc>
          <w:tcPr>
            <w:tcW w:w="1307" w:type="dxa"/>
            <w:vAlign w:val="center"/>
          </w:tcPr>
          <w:p w14:paraId="6F13EFD5"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histori dan </w:t>
            </w:r>
            <w:r w:rsidRPr="003C57DA">
              <w:rPr>
                <w:rFonts w:cs="Times New Roman"/>
                <w:i/>
                <w:iCs/>
                <w:szCs w:val="24"/>
                <w:shd w:val="clear" w:color="auto" w:fill="FFFFFF"/>
              </w:rPr>
              <w:t>real-time</w:t>
            </w:r>
          </w:p>
        </w:tc>
        <w:tc>
          <w:tcPr>
            <w:tcW w:w="1523" w:type="dxa"/>
            <w:vAlign w:val="center"/>
          </w:tcPr>
          <w:p w14:paraId="6AE4B2BE"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r w:rsidR="00630EDB" w14:paraId="4CD213D7" w14:textId="77777777" w:rsidTr="00630EDB">
        <w:tc>
          <w:tcPr>
            <w:tcW w:w="2048" w:type="dxa"/>
          </w:tcPr>
          <w:p w14:paraId="2EDAB61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Hasil penelitian yang diharapkan</w:t>
            </w:r>
          </w:p>
        </w:tc>
        <w:tc>
          <w:tcPr>
            <w:tcW w:w="1536" w:type="dxa"/>
            <w:vAlign w:val="center"/>
          </w:tcPr>
          <w:p w14:paraId="1788263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Semi-supervised</w:t>
            </w:r>
          </w:p>
        </w:tc>
        <w:tc>
          <w:tcPr>
            <w:tcW w:w="1525" w:type="dxa"/>
            <w:vAlign w:val="center"/>
          </w:tcPr>
          <w:p w14:paraId="5D2FA722" w14:textId="77777777" w:rsidR="00630EDB" w:rsidRPr="00D326B9"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082BAD4E"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r w:rsidRPr="003C57DA">
              <w:rPr>
                <w:rFonts w:cs="Times New Roman"/>
                <w:i/>
                <w:iCs/>
                <w:szCs w:val="24"/>
                <w:shd w:val="clear" w:color="auto" w:fill="FFFFFF"/>
              </w:rPr>
              <w:t>real-time</w:t>
            </w:r>
          </w:p>
        </w:tc>
        <w:tc>
          <w:tcPr>
            <w:tcW w:w="1523" w:type="dxa"/>
            <w:vAlign w:val="center"/>
          </w:tcPr>
          <w:p w14:paraId="0EA436AC"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bl>
    <w:p w14:paraId="42A1372A" w14:textId="432A25B1" w:rsidR="00754E9D" w:rsidRDefault="00F843E4" w:rsidP="00F57AA2">
      <w:pPr>
        <w:spacing w:after="0" w:line="360" w:lineRule="auto"/>
        <w:rPr>
          <w:rFonts w:cs="Times New Roman"/>
          <w:szCs w:val="24"/>
          <w:lang w:val="de-DE"/>
        </w:rPr>
      </w:pPr>
      <w:r>
        <w:rPr>
          <w:rFonts w:cs="Times New Roman"/>
          <w:szCs w:val="24"/>
          <w:lang w:val="de-DE"/>
        </w:rPr>
        <w:t xml:space="preserve"> </w:t>
      </w:r>
    </w:p>
    <w:p w14:paraId="42F4BE8F" w14:textId="77777777" w:rsidR="00754E9D" w:rsidRDefault="00754E9D">
      <w:pPr>
        <w:spacing w:after="200" w:line="276" w:lineRule="auto"/>
        <w:jc w:val="left"/>
        <w:rPr>
          <w:rFonts w:cs="Times New Roman"/>
          <w:szCs w:val="24"/>
          <w:lang w:val="de-DE"/>
        </w:rPr>
      </w:pPr>
      <w:r>
        <w:rPr>
          <w:rFonts w:cs="Times New Roman"/>
          <w:szCs w:val="24"/>
          <w:lang w:val="de-DE"/>
        </w:rPr>
        <w:br w:type="page"/>
      </w:r>
    </w:p>
    <w:p w14:paraId="02A5AE91" w14:textId="423F43D3" w:rsidR="00754E9D" w:rsidRPr="00173F2B" w:rsidRDefault="00754E9D" w:rsidP="00173F2B">
      <w:pPr>
        <w:spacing w:after="200" w:line="276" w:lineRule="auto"/>
        <w:jc w:val="left"/>
        <w:rPr>
          <w:rFonts w:cs="Times New Roman"/>
          <w:color w:val="222222"/>
          <w:szCs w:val="24"/>
          <w:shd w:val="clear" w:color="auto" w:fill="FFFFFF"/>
        </w:rPr>
        <w:sectPr w:rsidR="00754E9D" w:rsidRPr="00173F2B">
          <w:headerReference w:type="default" r:id="rId39"/>
          <w:footerReference w:type="default" r:id="rId40"/>
          <w:type w:val="continuous"/>
          <w:pgSz w:w="11906" w:h="16838"/>
          <w:pgMar w:top="2268" w:right="1701" w:bottom="1701" w:left="2268" w:header="720" w:footer="720" w:gutter="0"/>
          <w:cols w:space="720"/>
          <w:docGrid w:linePitch="360"/>
        </w:sectPr>
      </w:pPr>
    </w:p>
    <w:bookmarkStart w:id="37" w:name="_Toc61463424"/>
    <w:p w14:paraId="39398144" w14:textId="5CC4B2D8" w:rsidR="00D6614C" w:rsidRPr="00D6614C" w:rsidRDefault="00D6140D" w:rsidP="00D6614C">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683840" behindDoc="0" locked="0" layoutInCell="1" allowOverlap="1" wp14:anchorId="010DE1A3" wp14:editId="0888C4F5">
                <wp:simplePos x="0" y="0"/>
                <wp:positionH relativeFrom="column">
                  <wp:posOffset>4837790</wp:posOffset>
                </wp:positionH>
                <wp:positionV relativeFrom="paragraph">
                  <wp:posOffset>-1085338</wp:posOffset>
                </wp:positionV>
                <wp:extent cx="313899" cy="341194"/>
                <wp:effectExtent l="0" t="0" r="10160" b="20955"/>
                <wp:wrapNone/>
                <wp:docPr id="50" name="Rectangle 50"/>
                <wp:cNvGraphicFramePr/>
                <a:graphic xmlns:a="http://schemas.openxmlformats.org/drawingml/2006/main">
                  <a:graphicData uri="http://schemas.microsoft.com/office/word/2010/wordprocessingShape">
                    <wps:wsp>
                      <wps:cNvSpPr/>
                      <wps:spPr>
                        <a:xfrm>
                          <a:off x="0" y="0"/>
                          <a:ext cx="313899" cy="3411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239ECF" id="Rectangle 50" o:spid="_x0000_s1026" style="position:absolute;margin-left:380.95pt;margin-top:-85.45pt;width:24.7pt;height:26.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" fillcolor="white [3212]" strokecolor="white [3212]" strokeweight="1pt"/>
            </w:pict>
          </mc:Fallback>
        </mc:AlternateContent>
      </w:r>
      <w:r w:rsidR="00363AA7" w:rsidRPr="00944E0B">
        <w:rPr>
          <w:rFonts w:cs="Times New Roman"/>
        </w:rPr>
        <w:br/>
        <w:t>DASAR TEORI</w:t>
      </w:r>
      <w:bookmarkEnd w:id="37"/>
    </w:p>
    <w:p w14:paraId="7F963C58" w14:textId="77777777" w:rsidR="00D6614C" w:rsidRPr="00D6614C" w:rsidRDefault="00D6614C" w:rsidP="00D6614C">
      <w:pPr>
        <w:rPr>
          <w:lang w:val="de-DE"/>
        </w:rPr>
      </w:pPr>
    </w:p>
    <w:p w14:paraId="6885554E" w14:textId="3B94F89F" w:rsidR="003E4702" w:rsidRPr="00E93C90" w:rsidRDefault="003E4702" w:rsidP="00D6614C">
      <w:pPr>
        <w:pStyle w:val="Heading2"/>
        <w:rPr>
          <w:i/>
          <w:iCs/>
          <w:lang w:val="de-DE"/>
        </w:rPr>
      </w:pPr>
      <w:bookmarkStart w:id="38" w:name="_Toc61463425"/>
      <w:r w:rsidRPr="00E93C90">
        <w:rPr>
          <w:i/>
          <w:iCs/>
          <w:lang w:val="de-DE"/>
        </w:rPr>
        <w:t>Semi-</w:t>
      </w:r>
      <w:r w:rsidR="00D6614C" w:rsidRPr="00E93C90">
        <w:rPr>
          <w:i/>
          <w:iCs/>
          <w:lang w:val="de-DE"/>
        </w:rPr>
        <w:t>S</w:t>
      </w:r>
      <w:r w:rsidRPr="00E93C90">
        <w:rPr>
          <w:i/>
          <w:iCs/>
          <w:lang w:val="de-DE"/>
        </w:rPr>
        <w:t>upervised Learning</w:t>
      </w:r>
      <w:bookmarkEnd w:id="38"/>
    </w:p>
    <w:p w14:paraId="671DBE34" w14:textId="054E5739" w:rsidR="003E4702" w:rsidRDefault="003E4702" w:rsidP="003E4702">
      <w:pPr>
        <w:spacing w:after="0" w:line="360" w:lineRule="auto"/>
        <w:rPr>
          <w:rFonts w:cs="Times New Roman"/>
          <w:szCs w:val="24"/>
          <w:lang w:val="de-DE"/>
        </w:rPr>
      </w:pPr>
      <w:r>
        <w:rPr>
          <w:rFonts w:cs="Times New Roman"/>
        </w:rPr>
        <w:tab/>
        <w:t xml:space="preserve">Teknik </w:t>
      </w:r>
      <w:r w:rsidR="003914E3" w:rsidRPr="00283688">
        <w:rPr>
          <w:rFonts w:cs="Times New Roman"/>
          <w:iCs/>
          <w:szCs w:val="24"/>
          <w:lang w:val="en-GB"/>
        </w:rPr>
        <w:t>pembelajaran mesin</w:t>
      </w:r>
      <w:r w:rsidR="003914E3">
        <w:rPr>
          <w:rFonts w:cs="Times New Roman"/>
        </w:rPr>
        <w:t xml:space="preserve"> </w:t>
      </w:r>
      <w:r>
        <w:rPr>
          <w:rFonts w:cs="Times New Roman"/>
        </w:rPr>
        <w:t>(</w:t>
      </w:r>
      <w:r>
        <w:rPr>
          <w:rFonts w:cs="Times New Roman"/>
          <w:i/>
          <w:iCs/>
        </w:rPr>
        <w:t>machine learning</w:t>
      </w:r>
      <w:r>
        <w:rPr>
          <w:rFonts w:cs="Times New Roman"/>
        </w:rPr>
        <w:t xml:space="preserve">) umumnya dibagi menjadi 2, yakni: </w:t>
      </w:r>
      <w:r>
        <w:rPr>
          <w:rFonts w:cs="Times New Roman"/>
          <w:i/>
          <w:iCs/>
        </w:rPr>
        <w:t xml:space="preserve">supervised learning </w:t>
      </w:r>
      <w:r>
        <w:rPr>
          <w:rFonts w:cs="Times New Roman"/>
        </w:rPr>
        <w:t xml:space="preserve">dan </w:t>
      </w:r>
      <w:r>
        <w:rPr>
          <w:rFonts w:cs="Times New Roman"/>
          <w:i/>
          <w:iCs/>
        </w:rPr>
        <w:t>unsupervised learning</w:t>
      </w:r>
      <w:r>
        <w:rPr>
          <w:rFonts w:cs="Times New Roman"/>
        </w:rPr>
        <w:t xml:space="preserve">. </w:t>
      </w:r>
      <w:r>
        <w:rPr>
          <w:rFonts w:cs="Times New Roman"/>
          <w:szCs w:val="24"/>
          <w:lang w:val="de-DE"/>
        </w:rPr>
        <w:t xml:space="preserve">Metode </w:t>
      </w:r>
      <w:r>
        <w:rPr>
          <w:rFonts w:cs="Times New Roman"/>
          <w:i/>
          <w:iCs/>
          <w:szCs w:val="24"/>
          <w:lang w:val="de-DE"/>
        </w:rPr>
        <w:t>supervised</w:t>
      </w:r>
      <w:r>
        <w:rPr>
          <w:rFonts w:cs="Times New Roman"/>
          <w:szCs w:val="24"/>
          <w:lang w:val="de-DE"/>
        </w:rPr>
        <w:t xml:space="preserve"> merupakan teknik </w:t>
      </w:r>
      <w:r w:rsidR="003914E3" w:rsidRPr="00283688">
        <w:rPr>
          <w:rFonts w:cs="Times New Roman"/>
          <w:iCs/>
          <w:szCs w:val="24"/>
          <w:lang w:val="en-GB"/>
        </w:rPr>
        <w:t>pembelajaran mesin</w:t>
      </w:r>
      <w:r w:rsidR="003914E3">
        <w:rPr>
          <w:rFonts w:cs="Times New Roman"/>
          <w:szCs w:val="24"/>
          <w:lang w:val="de-DE"/>
        </w:rPr>
        <w:t xml:space="preserve"> </w:t>
      </w:r>
      <w:r>
        <w:rPr>
          <w:rFonts w:cs="Times New Roman"/>
          <w:szCs w:val="24"/>
          <w:lang w:val="de-DE"/>
        </w:rPr>
        <w:t>di</w:t>
      </w:r>
      <w:r w:rsidR="00AD4A14">
        <w:rPr>
          <w:rFonts w:cs="Times New Roman"/>
          <w:szCs w:val="24"/>
          <w:lang w:val="de-DE"/>
        </w:rPr>
        <w:t xml:space="preserve"> </w:t>
      </w:r>
      <w:r>
        <w:rPr>
          <w:rFonts w:cs="Times New Roman"/>
          <w:szCs w:val="24"/>
          <w:lang w:val="de-DE"/>
        </w:rPr>
        <w:t xml:space="preserve">mana model menggunakan kumpulan data yang telah disediakan sebelumnya untuk mempelajari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dari tiap data, sehingga model kemudian dapat memprediksi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dari sebuah data baru.</w:t>
      </w:r>
      <w:r w:rsidR="008D27F9">
        <w:rPr>
          <w:rFonts w:cs="Times New Roman"/>
          <w:szCs w:val="24"/>
          <w:lang w:val="de-DE"/>
        </w:rPr>
        <w:t xml:space="preserve"> Tugas dari metode </w:t>
      </w:r>
      <w:r w:rsidR="008D27F9">
        <w:rPr>
          <w:rFonts w:cs="Times New Roman"/>
          <w:i/>
          <w:iCs/>
          <w:szCs w:val="24"/>
          <w:lang w:val="de-DE"/>
        </w:rPr>
        <w:t xml:space="preserve">supervised </w:t>
      </w:r>
      <w:r w:rsidR="008D27F9">
        <w:rPr>
          <w:rFonts w:cs="Times New Roman"/>
          <w:szCs w:val="24"/>
          <w:lang w:val="de-DE"/>
        </w:rPr>
        <w:t>adalah untuk memetakan sebuah data sebagai masukan kedalam sebuah kelas sebagai keluaran.</w:t>
      </w:r>
      <w:r w:rsidR="00F63EB3">
        <w:rPr>
          <w:rFonts w:cs="Times New Roman"/>
          <w:szCs w:val="24"/>
          <w:lang w:val="de-DE"/>
        </w:rPr>
        <w:t xml:space="preserve"> B</w:t>
      </w:r>
      <w:r w:rsidR="008D27F9">
        <w:rPr>
          <w:rFonts w:cs="Times New Roman"/>
          <w:szCs w:val="24"/>
          <w:lang w:val="de-DE"/>
        </w:rPr>
        <w:t xml:space="preserve">erdasarkan kumpulan data dengan label yang telah disediakan, </w:t>
      </w:r>
      <w:r w:rsidR="008D27F9">
        <w:rPr>
          <w:rFonts w:cs="Times New Roman"/>
          <w:i/>
          <w:iCs/>
          <w:szCs w:val="24"/>
          <w:lang w:val="de-DE"/>
        </w:rPr>
        <w:t xml:space="preserve">supervised learning </w:t>
      </w:r>
      <w:r w:rsidR="008D27F9">
        <w:rPr>
          <w:rFonts w:cs="Times New Roman"/>
          <w:szCs w:val="24"/>
          <w:lang w:val="de-DE"/>
        </w:rPr>
        <w:t xml:space="preserve">akan mempelajari pola dari kumpulan data tersebut untuk </w:t>
      </w:r>
      <w:r w:rsidR="008D27F9" w:rsidRPr="0023242F">
        <w:rPr>
          <w:rFonts w:cs="Times New Roman"/>
          <w:szCs w:val="24"/>
          <w:lang w:val="de-DE"/>
        </w:rPr>
        <w:t>membentuk sebuah model yang dapat mengklasifikasikan tiap sampel kedalam label yang sesuai</w:t>
      </w:r>
      <w:r w:rsidR="00F63EB3" w:rsidRPr="0023242F">
        <w:rPr>
          <w:rFonts w:cs="Times New Roman"/>
          <w:szCs w:val="24"/>
          <w:lang w:val="de-DE"/>
        </w:rPr>
        <w:t xml:space="preserve"> </w:t>
      </w:r>
      <w:r w:rsidR="00F63EB3"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F63EB3" w:rsidRPr="0023242F">
        <w:rPr>
          <w:rFonts w:cs="Times New Roman"/>
          <w:szCs w:val="24"/>
          <w:lang w:val="de-DE"/>
        </w:rPr>
        <w:fldChar w:fldCharType="separate"/>
      </w:r>
      <w:r w:rsidR="005C2EDB" w:rsidRPr="005C2EDB">
        <w:rPr>
          <w:rFonts w:cs="Times New Roman"/>
          <w:noProof/>
          <w:szCs w:val="24"/>
          <w:lang w:val="de-DE"/>
        </w:rPr>
        <w:t>[4]</w:t>
      </w:r>
      <w:r w:rsidR="00F63EB3" w:rsidRPr="0023242F">
        <w:rPr>
          <w:rFonts w:cs="Times New Roman"/>
          <w:szCs w:val="24"/>
          <w:lang w:val="de-DE"/>
        </w:rPr>
        <w:fldChar w:fldCharType="end"/>
      </w:r>
      <w:r w:rsidR="008D27F9" w:rsidRPr="0023242F">
        <w:rPr>
          <w:rFonts w:cs="Times New Roman"/>
          <w:szCs w:val="24"/>
          <w:lang w:val="de-DE"/>
        </w:rPr>
        <w:t>.</w:t>
      </w:r>
      <w:r w:rsidR="00F63EB3" w:rsidRPr="0023242F">
        <w:rPr>
          <w:rFonts w:cs="Times New Roman"/>
          <w:szCs w:val="24"/>
          <w:lang w:val="de-DE"/>
        </w:rPr>
        <w:t xml:space="preserve"> </w:t>
      </w:r>
      <w:r w:rsidR="008D27F9">
        <w:rPr>
          <w:rFonts w:cs="Times New Roman"/>
          <w:szCs w:val="24"/>
          <w:lang w:val="de-DE"/>
        </w:rPr>
        <w:t xml:space="preserve">Dengan model yang telah dibentuk, apabila model diberi masukan berupa sampel baru, maka model dapat memprediksi label dari sampel tersebut. Dalam kata lain, metode </w:t>
      </w:r>
      <w:r w:rsidR="008D27F9">
        <w:rPr>
          <w:rFonts w:cs="Times New Roman"/>
          <w:i/>
          <w:iCs/>
          <w:szCs w:val="24"/>
          <w:lang w:val="de-DE"/>
        </w:rPr>
        <w:t xml:space="preserve">supervised learning </w:t>
      </w:r>
      <w:r w:rsidR="008D27F9">
        <w:rPr>
          <w:rFonts w:cs="Times New Roman"/>
          <w:szCs w:val="24"/>
          <w:lang w:val="de-DE"/>
        </w:rPr>
        <w:t>merupakan metode yang menggunakan kebenaran yang telah disediakan (</w:t>
      </w:r>
      <w:r w:rsidR="008D27F9">
        <w:rPr>
          <w:rFonts w:cs="Times New Roman"/>
          <w:i/>
          <w:iCs/>
          <w:szCs w:val="24"/>
          <w:lang w:val="de-DE"/>
        </w:rPr>
        <w:t>ground truth</w:t>
      </w:r>
      <w:r w:rsidR="008D27F9">
        <w:rPr>
          <w:rFonts w:cs="Times New Roman"/>
          <w:szCs w:val="24"/>
          <w:lang w:val="de-DE"/>
        </w:rPr>
        <w:t>) untuk membentuk model</w:t>
      </w:r>
      <w:r w:rsidR="00577BE9" w:rsidRPr="009F6FC8">
        <w:rPr>
          <w:rFonts w:cs="Times New Roman"/>
          <w:szCs w:val="24"/>
          <w:lang w:val="de-DE"/>
        </w:rPr>
        <w:t xml:space="preserve">. </w:t>
      </w:r>
    </w:p>
    <w:p w14:paraId="5D7E2C89" w14:textId="0E48BBF7" w:rsidR="00137529" w:rsidRPr="00137529" w:rsidRDefault="00577BE9" w:rsidP="00577BE9">
      <w:pPr>
        <w:spacing w:after="0" w:line="360" w:lineRule="auto"/>
        <w:rPr>
          <w:rFonts w:eastAsia="Times New Roman" w:cs="Times New Roman"/>
          <w:color w:val="000000"/>
          <w:szCs w:val="24"/>
          <w:lang w:val="en-ID" w:eastAsia="en-ID"/>
        </w:rPr>
      </w:pPr>
      <w:r>
        <w:rPr>
          <w:rFonts w:cs="Times New Roman"/>
          <w:szCs w:val="24"/>
          <w:lang w:val="de-DE"/>
        </w:rPr>
        <w:tab/>
        <w:t xml:space="preserve">Sedangkan pada teknik </w:t>
      </w:r>
      <w:r w:rsidR="003914E3" w:rsidRPr="00283688">
        <w:rPr>
          <w:rFonts w:cs="Times New Roman"/>
          <w:iCs/>
          <w:szCs w:val="24"/>
          <w:lang w:val="en-GB"/>
        </w:rPr>
        <w:t>pembelajaran mesin</w:t>
      </w:r>
      <w:r>
        <w:rPr>
          <w:rFonts w:cs="Times New Roman"/>
          <w:szCs w:val="24"/>
          <w:lang w:val="de-DE"/>
        </w:rPr>
        <w:t xml:space="preserve">, metode </w:t>
      </w:r>
      <w:r>
        <w:rPr>
          <w:rFonts w:cs="Times New Roman"/>
          <w:i/>
          <w:iCs/>
          <w:szCs w:val="24"/>
          <w:lang w:val="de-DE"/>
        </w:rPr>
        <w:t xml:space="preserve">unsupervised </w:t>
      </w:r>
      <w:r>
        <w:rPr>
          <w:rFonts w:cs="Times New Roman"/>
          <w:szCs w:val="24"/>
          <w:lang w:val="de-DE"/>
        </w:rPr>
        <w:t xml:space="preserve">merupakan metode yang tidak membutuhkan pengetahuan sebelumnya mengenai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dari data tersebut. Fungsi dari metode </w:t>
      </w:r>
      <w:r>
        <w:rPr>
          <w:rFonts w:cs="Times New Roman"/>
          <w:i/>
          <w:iCs/>
          <w:szCs w:val="24"/>
          <w:lang w:val="de-DE"/>
        </w:rPr>
        <w:t xml:space="preserve">unsupervised </w:t>
      </w:r>
      <w:r>
        <w:rPr>
          <w:rFonts w:cs="Times New Roman"/>
          <w:szCs w:val="24"/>
          <w:lang w:val="de-DE"/>
        </w:rPr>
        <w:t xml:space="preserve">adalah memberikan perkiraan </w:t>
      </w:r>
      <w:r w:rsidR="00B47D19">
        <w:rPr>
          <w:rFonts w:cs="Times New Roman"/>
          <w:lang w:val="en-GB"/>
        </w:rPr>
        <w:t>keluaran</w:t>
      </w:r>
      <w:r>
        <w:rPr>
          <w:rFonts w:cs="Times New Roman"/>
          <w:i/>
          <w:iCs/>
          <w:szCs w:val="24"/>
          <w:lang w:val="de-DE"/>
        </w:rPr>
        <w:t xml:space="preserve"> </w:t>
      </w:r>
      <w:r>
        <w:rPr>
          <w:rFonts w:cs="Times New Roman"/>
          <w:szCs w:val="24"/>
          <w:lang w:val="de-DE"/>
        </w:rPr>
        <w:t>berdasarkan struktur dari kumpulan data yang disediakan</w:t>
      </w:r>
      <w:r w:rsidR="00F63EB3">
        <w:rPr>
          <w:rFonts w:cs="Times New Roman"/>
          <w:szCs w:val="24"/>
          <w:lang w:val="de-DE"/>
        </w:rPr>
        <w:t xml:space="preserve"> </w:t>
      </w:r>
      <w:r w:rsidR="00F63EB3">
        <w:rPr>
          <w:rFonts w:cs="Times New Roman"/>
          <w:szCs w:val="24"/>
          <w:lang w:val="de-DE"/>
        </w:rPr>
        <w:fldChar w:fldCharType="begin" w:fldLock="1"/>
      </w:r>
      <w:r w:rsidR="00BE70A5">
        <w:rPr>
          <w:rFonts w:cs="Times New Roman"/>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[14]","plainTextFormattedCitation":"[14]","previouslyFormattedCitation":"[14]"},"properties":{"noteIndex":0},"schema":"https://github.com/citation-style-language/schema/raw/master/csl-citation.json"}</w:instrText>
      </w:r>
      <w:r w:rsidR="00F63EB3">
        <w:rPr>
          <w:rFonts w:cs="Times New Roman"/>
          <w:szCs w:val="24"/>
          <w:lang w:val="de-DE"/>
        </w:rPr>
        <w:fldChar w:fldCharType="separate"/>
      </w:r>
      <w:r w:rsidR="00AC5A66" w:rsidRPr="00AC5A66">
        <w:rPr>
          <w:rFonts w:cs="Times New Roman"/>
          <w:noProof/>
          <w:szCs w:val="24"/>
          <w:lang w:val="de-DE"/>
        </w:rPr>
        <w:t>[14]</w:t>
      </w:r>
      <w:r w:rsidR="00F63EB3">
        <w:rPr>
          <w:rFonts w:cs="Times New Roman"/>
          <w:szCs w:val="24"/>
          <w:lang w:val="de-DE"/>
        </w:rPr>
        <w:fldChar w:fldCharType="end"/>
      </w:r>
      <w:r>
        <w:rPr>
          <w:rFonts w:cs="Times New Roman"/>
          <w:szCs w:val="24"/>
          <w:lang w:val="de-DE"/>
        </w:rPr>
        <w:t>.</w:t>
      </w:r>
      <w:r w:rsidR="00137529">
        <w:rPr>
          <w:rFonts w:cs="Times New Roman"/>
          <w:szCs w:val="24"/>
          <w:lang w:val="de-DE"/>
        </w:rPr>
        <w:t xml:space="preserve"> </w:t>
      </w:r>
    </w:p>
    <w:p w14:paraId="28DB81EF" w14:textId="07700245" w:rsidR="00D6614C" w:rsidRDefault="00137529" w:rsidP="00D6614C">
      <w:pPr>
        <w:spacing w:after="0" w:line="360" w:lineRule="auto"/>
        <w:rPr>
          <w:rFonts w:cs="Times New Roman"/>
          <w:szCs w:val="24"/>
          <w:lang w:val="de-DE"/>
        </w:rPr>
      </w:pPr>
      <w:r w:rsidRPr="00137529">
        <w:rPr>
          <w:rFonts w:eastAsia="Times New Roman" w:cs="Times New Roman"/>
          <w:color w:val="000000"/>
          <w:szCs w:val="24"/>
          <w:lang w:val="en-ID" w:eastAsia="en-ID"/>
        </w:rPr>
        <w:tab/>
      </w:r>
      <w:bookmarkStart w:id="39" w:name="_Hlk58540383"/>
      <w:r w:rsidRPr="00137529">
        <w:rPr>
          <w:rFonts w:eastAsia="Times New Roman" w:cs="Times New Roman"/>
          <w:i/>
          <w:iCs/>
          <w:color w:val="000000"/>
          <w:szCs w:val="24"/>
          <w:lang w:val="en-ID" w:eastAsia="en-ID"/>
        </w:rPr>
        <w:t>Semi-supervised learning</w:t>
      </w:r>
      <w:r w:rsidRPr="00137529">
        <w:rPr>
          <w:rFonts w:eastAsia="Times New Roman" w:cs="Times New Roman"/>
          <w:color w:val="000000"/>
          <w:szCs w:val="24"/>
          <w:lang w:val="en-ID" w:eastAsia="en-ID"/>
        </w:rPr>
        <w:t xml:space="preserve"> </w:t>
      </w:r>
      <w:r>
        <w:rPr>
          <w:rFonts w:cs="Times New Roman"/>
          <w:szCs w:val="24"/>
          <w:lang w:val="de-DE"/>
        </w:rPr>
        <w:t xml:space="preserve">mengombinasikan kedua metode sebelumnya </w:t>
      </w:r>
      <w:r w:rsidR="00A75380">
        <w:rPr>
          <w:rFonts w:cs="Times New Roman"/>
          <w:szCs w:val="24"/>
          <w:lang w:val="de-DE"/>
        </w:rPr>
        <w:t xml:space="preserve">untuk saling melengkapi kekurangannya. </w:t>
      </w:r>
      <w:r w:rsidR="00AD4A14">
        <w:rPr>
          <w:rFonts w:cs="Times New Roman"/>
          <w:i/>
          <w:iCs/>
          <w:szCs w:val="24"/>
          <w:lang w:val="de-DE"/>
        </w:rPr>
        <w:t>S</w:t>
      </w:r>
      <w:r w:rsidR="00A30E86">
        <w:rPr>
          <w:rFonts w:cs="Times New Roman"/>
          <w:i/>
          <w:iCs/>
          <w:szCs w:val="24"/>
          <w:lang w:val="de-DE"/>
        </w:rPr>
        <w:t xml:space="preserve">upervised learning </w:t>
      </w:r>
      <w:r w:rsidR="00A30E86">
        <w:rPr>
          <w:rFonts w:cs="Times New Roman"/>
          <w:szCs w:val="24"/>
          <w:lang w:val="de-DE"/>
        </w:rPr>
        <w:t xml:space="preserve">membutuhkan </w:t>
      </w:r>
      <w:r w:rsidR="000F17D4">
        <w:rPr>
          <w:rFonts w:cs="Times New Roman"/>
        </w:rPr>
        <w:t>data latih</w:t>
      </w:r>
      <w:r w:rsidR="00A30E86">
        <w:rPr>
          <w:rFonts w:cs="Times New Roman"/>
          <w:i/>
          <w:iCs/>
          <w:szCs w:val="24"/>
          <w:lang w:val="de-DE"/>
        </w:rPr>
        <w:t xml:space="preserve"> </w:t>
      </w:r>
      <w:r w:rsidR="0060488A">
        <w:rPr>
          <w:rFonts w:cs="Times New Roman"/>
          <w:szCs w:val="24"/>
          <w:lang w:val="de-DE"/>
        </w:rPr>
        <w:t xml:space="preserve">berlabel </w:t>
      </w:r>
      <w:r w:rsidR="00A30E86">
        <w:rPr>
          <w:rFonts w:cs="Times New Roman"/>
          <w:szCs w:val="24"/>
          <w:lang w:val="de-DE"/>
        </w:rPr>
        <w:t xml:space="preserve">dalam jumlah besar, yang merupakan proses yang selain memakan biaya, juga membutuhkan waktu yang banyak. </w:t>
      </w:r>
      <w:r w:rsidR="0060488A">
        <w:rPr>
          <w:rFonts w:cs="Times New Roman"/>
          <w:szCs w:val="24"/>
          <w:lang w:val="de-DE"/>
        </w:rPr>
        <w:t xml:space="preserve">Sedangkan </w:t>
      </w:r>
      <w:r w:rsidR="0060488A">
        <w:rPr>
          <w:rFonts w:cs="Times New Roman"/>
          <w:i/>
          <w:iCs/>
          <w:szCs w:val="24"/>
          <w:lang w:val="de-DE"/>
        </w:rPr>
        <w:t xml:space="preserve">unsupervised learning </w:t>
      </w:r>
      <w:r w:rsidR="0060488A">
        <w:rPr>
          <w:rFonts w:cs="Times New Roman"/>
          <w:szCs w:val="24"/>
          <w:lang w:val="de-DE"/>
        </w:rPr>
        <w:t>tidak membutuhkan kumpulan data berlabel, sehingga dapat digunakan untuk mengolah data mentah</w:t>
      </w:r>
      <w:r w:rsidR="002A355B">
        <w:rPr>
          <w:rFonts w:cs="Times New Roman"/>
          <w:szCs w:val="24"/>
          <w:lang w:val="de-DE"/>
        </w:rPr>
        <w:t>, namun rawan terjadi misklasfikasi</w:t>
      </w:r>
      <w:r w:rsidR="00DA3D91">
        <w:rPr>
          <w:rFonts w:cs="Times New Roman"/>
          <w:szCs w:val="24"/>
          <w:lang w:val="de-DE"/>
        </w:rPr>
        <w:t xml:space="preserve">. </w:t>
      </w:r>
      <w:r w:rsidR="00DA3D91">
        <w:rPr>
          <w:rFonts w:cs="Times New Roman"/>
          <w:i/>
          <w:iCs/>
          <w:szCs w:val="24"/>
          <w:lang w:val="de-DE"/>
        </w:rPr>
        <w:t xml:space="preserve">Semi-supervised learning </w:t>
      </w:r>
      <w:r w:rsidR="00DA3D91">
        <w:rPr>
          <w:rFonts w:cs="Times New Roman"/>
          <w:szCs w:val="24"/>
          <w:lang w:val="de-DE"/>
        </w:rPr>
        <w:t xml:space="preserve">diajukan sebagai solusi dari kekurangan tersebut, </w:t>
      </w:r>
      <w:r w:rsidR="00DA3D91">
        <w:rPr>
          <w:rFonts w:cs="Times New Roman"/>
          <w:i/>
          <w:iCs/>
          <w:szCs w:val="24"/>
          <w:lang w:val="de-DE"/>
        </w:rPr>
        <w:t xml:space="preserve">semi-supervised learning </w:t>
      </w:r>
      <w:r w:rsidR="00DA3D91">
        <w:rPr>
          <w:rFonts w:cs="Times New Roman"/>
          <w:szCs w:val="24"/>
          <w:lang w:val="de-DE"/>
        </w:rPr>
        <w:t>dapat digunakan pada kumpulan data dengan jumlah sampel yang kecil</w:t>
      </w:r>
      <w:r w:rsidR="00172A51">
        <w:rPr>
          <w:rFonts w:cs="Times New Roman"/>
          <w:szCs w:val="24"/>
          <w:lang w:val="de-DE"/>
        </w:rPr>
        <w:t xml:space="preserve"> </w:t>
      </w:r>
      <w:r w:rsidR="00172A51">
        <w:rPr>
          <w:rFonts w:cs="Times New Roman"/>
          <w:szCs w:val="24"/>
          <w:lang w:val="de-DE"/>
        </w:rPr>
        <w:lastRenderedPageBreak/>
        <w:t>dan dengan kelas yang tidak lengkap untuk</w:t>
      </w:r>
      <w:r w:rsidR="00DA3D91">
        <w:rPr>
          <w:rFonts w:cs="Times New Roman"/>
          <w:szCs w:val="24"/>
          <w:lang w:val="de-DE"/>
        </w:rPr>
        <w:t xml:space="preserve"> dapat me</w:t>
      </w:r>
      <w:r w:rsidR="00FF7C51">
        <w:rPr>
          <w:rFonts w:cs="Times New Roman"/>
          <w:szCs w:val="24"/>
          <w:lang w:val="de-DE"/>
        </w:rPr>
        <w:t>meberi</w:t>
      </w:r>
      <w:r w:rsidR="00172A51">
        <w:rPr>
          <w:rFonts w:cs="Times New Roman"/>
          <w:szCs w:val="24"/>
          <w:lang w:val="de-DE"/>
        </w:rPr>
        <w:t>kan</w:t>
      </w:r>
      <w:r w:rsidR="00FF7C51">
        <w:rPr>
          <w:rFonts w:cs="Times New Roman"/>
          <w:szCs w:val="24"/>
          <w:lang w:val="de-DE"/>
        </w:rPr>
        <w:t xml:space="preserve"> label dari data</w:t>
      </w:r>
      <w:r w:rsidR="00E91F17">
        <w:rPr>
          <w:rFonts w:cs="Times New Roman"/>
          <w:szCs w:val="24"/>
          <w:lang w:val="de-DE"/>
        </w:rPr>
        <w:t xml:space="preserve"> baru</w:t>
      </w:r>
      <w:r w:rsidR="00172A51">
        <w:rPr>
          <w:rFonts w:cs="Times New Roman"/>
          <w:szCs w:val="24"/>
          <w:lang w:val="de-DE"/>
        </w:rPr>
        <w:t xml:space="preserve"> </w:t>
      </w:r>
      <w:r w:rsidR="00172A51">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172A51">
        <w:rPr>
          <w:rFonts w:cs="Times New Roman"/>
          <w:szCs w:val="24"/>
          <w:lang w:val="de-DE"/>
        </w:rPr>
        <w:fldChar w:fldCharType="separate"/>
      </w:r>
      <w:r w:rsidR="005C2EDB" w:rsidRPr="005C2EDB">
        <w:rPr>
          <w:rFonts w:cs="Times New Roman"/>
          <w:noProof/>
          <w:szCs w:val="24"/>
          <w:lang w:val="de-DE"/>
        </w:rPr>
        <w:t>[4]</w:t>
      </w:r>
      <w:r w:rsidR="00172A51">
        <w:rPr>
          <w:rFonts w:cs="Times New Roman"/>
          <w:szCs w:val="24"/>
          <w:lang w:val="de-DE"/>
        </w:rPr>
        <w:fldChar w:fldCharType="end"/>
      </w:r>
      <w:r w:rsidR="00FF7C51">
        <w:rPr>
          <w:rFonts w:cs="Times New Roman"/>
          <w:szCs w:val="24"/>
          <w:lang w:val="de-DE"/>
        </w:rPr>
        <w:t xml:space="preserve">. </w:t>
      </w:r>
      <w:bookmarkEnd w:id="39"/>
    </w:p>
    <w:p w14:paraId="6F13B6D4" w14:textId="24AC53FC" w:rsidR="00115C2F" w:rsidRPr="00C622DC" w:rsidRDefault="00115C2F" w:rsidP="00115C2F">
      <w:pPr>
        <w:pStyle w:val="Heading2"/>
        <w:rPr>
          <w:i/>
          <w:iCs/>
          <w:lang w:val="de-DE"/>
        </w:rPr>
      </w:pPr>
      <w:bookmarkStart w:id="40" w:name="_Toc61463426"/>
      <w:r>
        <w:rPr>
          <w:lang w:val="de-DE"/>
        </w:rPr>
        <w:t xml:space="preserve">Metode </w:t>
      </w:r>
      <w:r w:rsidRPr="00C622DC">
        <w:rPr>
          <w:i/>
          <w:iCs/>
          <w:lang w:val="de-DE"/>
        </w:rPr>
        <w:t>Cluster-then-label</w:t>
      </w:r>
      <w:bookmarkEnd w:id="40"/>
    </w:p>
    <w:p w14:paraId="2ED69557" w14:textId="0DCE5EAC" w:rsidR="00E93C90" w:rsidRPr="00D613FC" w:rsidRDefault="00E93C90" w:rsidP="00D6614C">
      <w:pPr>
        <w:spacing w:after="0" w:line="360" w:lineRule="auto"/>
        <w:rPr>
          <w:rFonts w:cs="Times New Roman"/>
          <w:szCs w:val="24"/>
          <w:lang w:val="de-DE"/>
        </w:rPr>
      </w:pPr>
      <w:r>
        <w:rPr>
          <w:rFonts w:cs="Times New Roman"/>
          <w:szCs w:val="24"/>
          <w:lang w:val="de-DE"/>
        </w:rPr>
        <w:tab/>
        <w:t xml:space="preserve">Salah satu metode dari teknik </w:t>
      </w:r>
      <w:r>
        <w:rPr>
          <w:rFonts w:cs="Times New Roman"/>
          <w:i/>
          <w:iCs/>
          <w:szCs w:val="24"/>
          <w:lang w:val="de-DE"/>
        </w:rPr>
        <w:t xml:space="preserve">semi-supervised learning </w:t>
      </w:r>
      <w:r>
        <w:rPr>
          <w:rFonts w:cs="Times New Roman"/>
          <w:szCs w:val="24"/>
          <w:lang w:val="de-DE"/>
        </w:rPr>
        <w:t xml:space="preserve">adalah metode </w:t>
      </w:r>
      <w:r>
        <w:rPr>
          <w:rFonts w:cs="Times New Roman"/>
          <w:i/>
          <w:iCs/>
          <w:szCs w:val="24"/>
          <w:lang w:val="de-DE"/>
        </w:rPr>
        <w:t>cluster-then-label</w:t>
      </w:r>
      <w:r>
        <w:rPr>
          <w:rFonts w:cs="Times New Roman"/>
          <w:szCs w:val="24"/>
          <w:lang w:val="de-DE"/>
        </w:rPr>
        <w:t xml:space="preserve">. Pada metode </w:t>
      </w:r>
      <w:r>
        <w:rPr>
          <w:rFonts w:cs="Times New Roman"/>
          <w:i/>
          <w:iCs/>
          <w:szCs w:val="24"/>
          <w:lang w:val="de-DE"/>
        </w:rPr>
        <w:t>cluster-then-label</w:t>
      </w:r>
      <w:r>
        <w:rPr>
          <w:rFonts w:cs="Times New Roman"/>
          <w:szCs w:val="24"/>
          <w:lang w:val="de-DE"/>
        </w:rPr>
        <w:t xml:space="preserve">, dilakukan metode </w:t>
      </w:r>
      <w:r w:rsidR="00025087">
        <w:rPr>
          <w:rFonts w:cs="Times New Roman"/>
          <w:szCs w:val="24"/>
          <w:lang w:val="de-DE"/>
        </w:rPr>
        <w:t xml:space="preserve">klasifikasi secara </w:t>
      </w:r>
      <w:r w:rsidR="00025087">
        <w:rPr>
          <w:rFonts w:cs="Times New Roman"/>
          <w:i/>
          <w:iCs/>
          <w:szCs w:val="24"/>
          <w:lang w:val="de-DE"/>
        </w:rPr>
        <w:t xml:space="preserve">supervised </w:t>
      </w:r>
      <w:r w:rsidR="00025087">
        <w:rPr>
          <w:rFonts w:cs="Times New Roman"/>
          <w:szCs w:val="24"/>
          <w:lang w:val="de-DE"/>
        </w:rPr>
        <w:t xml:space="preserve">yang dilatih menggunakan data dan label yang didapatkan melalui metode pengelompokan secara </w:t>
      </w:r>
      <w:r w:rsidR="002806BE">
        <w:rPr>
          <w:rFonts w:cs="Times New Roman"/>
          <w:i/>
          <w:iCs/>
          <w:szCs w:val="24"/>
          <w:lang w:val="de-DE"/>
        </w:rPr>
        <w:t>un</w:t>
      </w:r>
      <w:r w:rsidR="00025087">
        <w:rPr>
          <w:rFonts w:cs="Times New Roman"/>
          <w:i/>
          <w:iCs/>
          <w:szCs w:val="24"/>
          <w:lang w:val="de-DE"/>
        </w:rPr>
        <w:t>supervised</w:t>
      </w:r>
      <w:r w:rsidR="002806BE">
        <w:rPr>
          <w:rFonts w:cs="Times New Roman"/>
          <w:i/>
          <w:iCs/>
          <w:szCs w:val="24"/>
          <w:lang w:val="de-DE"/>
        </w:rPr>
        <w:t xml:space="preserve"> </w:t>
      </w:r>
      <w:r w:rsidR="002806BE" w:rsidRPr="00D613FC">
        <w:rPr>
          <w:rFonts w:cs="Times New Roman"/>
          <w:szCs w:val="24"/>
          <w:lang w:val="de-DE"/>
        </w:rPr>
        <w:t>[</w:t>
      </w:r>
      <w:r w:rsidR="001605B9" w:rsidRPr="00D613FC">
        <w:rPr>
          <w:rFonts w:cs="Times New Roman"/>
          <w:szCs w:val="24"/>
          <w:lang w:val="de-DE"/>
        </w:rPr>
        <w:t>9</w:t>
      </w:r>
      <w:r w:rsidR="002806BE" w:rsidRPr="00D613FC">
        <w:rPr>
          <w:rFonts w:cs="Times New Roman"/>
          <w:szCs w:val="24"/>
          <w:lang w:val="de-DE"/>
        </w:rPr>
        <w:t>]</w:t>
      </w:r>
      <w:r w:rsidR="00025087">
        <w:rPr>
          <w:rFonts w:cs="Times New Roman"/>
          <w:szCs w:val="24"/>
          <w:lang w:val="de-DE"/>
        </w:rPr>
        <w:t>.</w:t>
      </w:r>
      <w:r w:rsidR="001605B9">
        <w:rPr>
          <w:rFonts w:cs="Times New Roman"/>
          <w:szCs w:val="24"/>
          <w:lang w:val="de-DE"/>
        </w:rPr>
        <w:t xml:space="preserve"> </w:t>
      </w:r>
      <w:r w:rsidR="002211BF">
        <w:rPr>
          <w:rFonts w:cs="Times New Roman"/>
          <w:szCs w:val="24"/>
          <w:lang w:val="de-DE"/>
        </w:rPr>
        <w:t xml:space="preserve">Digunakan data yang telah diketahui labelnya untuk menebak label dari data baru. </w:t>
      </w:r>
      <w:r w:rsidR="001605B9">
        <w:rPr>
          <w:rFonts w:cs="Times New Roman"/>
          <w:szCs w:val="24"/>
          <w:lang w:val="de-DE"/>
        </w:rPr>
        <w:t xml:space="preserve">Metode pengelompokan dilakukan pada data berlabel dan tidak berlabel </w:t>
      </w:r>
      <w:r w:rsidR="002211BF">
        <w:rPr>
          <w:rFonts w:cs="Times New Roman"/>
          <w:szCs w:val="24"/>
          <w:lang w:val="de-DE"/>
        </w:rPr>
        <w:t>secara bersamaan</w:t>
      </w:r>
      <w:r w:rsidR="001605B9">
        <w:rPr>
          <w:rFonts w:cs="Times New Roman"/>
          <w:szCs w:val="24"/>
          <w:lang w:val="de-DE"/>
        </w:rPr>
        <w:t xml:space="preserve">, </w:t>
      </w:r>
      <w:r w:rsidR="002211BF">
        <w:rPr>
          <w:rFonts w:cs="Times New Roman"/>
          <w:szCs w:val="24"/>
          <w:lang w:val="de-DE"/>
        </w:rPr>
        <w:t xml:space="preserve">sehingga walaupun pengelompokan dilakukan secara </w:t>
      </w:r>
      <w:r w:rsidR="002211BF">
        <w:rPr>
          <w:rFonts w:cs="Times New Roman"/>
          <w:i/>
          <w:iCs/>
          <w:szCs w:val="24"/>
          <w:lang w:val="de-DE"/>
        </w:rPr>
        <w:t>unsupervised</w:t>
      </w:r>
      <w:r w:rsidR="002211BF">
        <w:rPr>
          <w:rFonts w:cs="Times New Roman"/>
          <w:szCs w:val="24"/>
          <w:lang w:val="de-DE"/>
        </w:rPr>
        <w:t xml:space="preserve">, </w:t>
      </w:r>
      <w:r w:rsidR="00D613FC">
        <w:rPr>
          <w:rFonts w:cs="Times New Roman"/>
          <w:szCs w:val="24"/>
          <w:lang w:val="de-DE"/>
        </w:rPr>
        <w:t xml:space="preserve">data berlabel dapat membimbing pengelompokan. </w:t>
      </w:r>
      <w:r w:rsidR="001605B9">
        <w:rPr>
          <w:rFonts w:cs="Times New Roman"/>
          <w:szCs w:val="24"/>
          <w:lang w:val="de-DE"/>
        </w:rPr>
        <w:t xml:space="preserve">Pada tahap pengelompokan dihasilkan label untuk tiap sampel pada data yang dimiliki berdasarkan kemiripan mereka. </w:t>
      </w:r>
      <w:r w:rsidR="00D613FC">
        <w:rPr>
          <w:rFonts w:cs="Times New Roman"/>
          <w:szCs w:val="24"/>
          <w:lang w:val="de-DE"/>
        </w:rPr>
        <w:t xml:space="preserve">Label sesungguhnya dari data berlabel akan digunakan untuk menggantikan label dari hasil pengelompokan untuk memberikan koreksi pada hasil pengelompokan. Label tersebut kemudian digunakan untuk membangun garis pemisah SVM secara </w:t>
      </w:r>
      <w:r w:rsidR="00D613FC">
        <w:rPr>
          <w:rFonts w:cs="Times New Roman"/>
          <w:i/>
          <w:iCs/>
          <w:szCs w:val="24"/>
          <w:lang w:val="de-DE"/>
        </w:rPr>
        <w:t>supervised</w:t>
      </w:r>
      <w:r w:rsidR="00D613FC">
        <w:rPr>
          <w:rFonts w:cs="Times New Roman"/>
          <w:szCs w:val="24"/>
          <w:lang w:val="de-DE"/>
        </w:rPr>
        <w:t>.</w:t>
      </w:r>
    </w:p>
    <w:p w14:paraId="45C89116" w14:textId="6F21F580" w:rsidR="00AE3406" w:rsidRPr="00944E0B" w:rsidRDefault="00D6614C" w:rsidP="00D6614C">
      <w:pPr>
        <w:pStyle w:val="Heading2"/>
        <w:numPr>
          <w:ilvl w:val="0"/>
          <w:numId w:val="0"/>
        </w:numPr>
        <w:spacing w:line="360" w:lineRule="auto"/>
        <w:ind w:left="180"/>
        <w:rPr>
          <w:rFonts w:cs="Times New Roman"/>
        </w:rPr>
      </w:pPr>
      <w:bookmarkStart w:id="41" w:name="_Toc61463427"/>
      <w:r>
        <w:rPr>
          <w:rFonts w:cs="Times New Roman"/>
        </w:rPr>
        <w:t>III.</w:t>
      </w:r>
      <w:r w:rsidR="00115C2F">
        <w:rPr>
          <w:rFonts w:cs="Times New Roman"/>
        </w:rPr>
        <w:t>3</w:t>
      </w:r>
      <w:r>
        <w:rPr>
          <w:rFonts w:cs="Times New Roman"/>
        </w:rPr>
        <w:t xml:space="preserve">. </w:t>
      </w:r>
      <w:r w:rsidR="00E574C7">
        <w:rPr>
          <w:rFonts w:cs="Times New Roman"/>
        </w:rPr>
        <w:t>Support Vector Machines (SVM)</w:t>
      </w:r>
      <w:bookmarkEnd w:id="41"/>
    </w:p>
    <w:p w14:paraId="3A72E244" w14:textId="1B2C75F8" w:rsidR="00EB0B0C" w:rsidRPr="00944E0B" w:rsidRDefault="00363AA7" w:rsidP="00EB0B0C">
      <w:pPr>
        <w:spacing w:after="0" w:line="360" w:lineRule="auto"/>
        <w:rPr>
          <w:rFonts w:cs="Times New Roman"/>
          <w:szCs w:val="24"/>
          <w:lang w:val="de-DE"/>
        </w:rPr>
      </w:pPr>
      <w:r w:rsidRPr="00944E0B">
        <w:rPr>
          <w:rFonts w:cs="Times New Roman"/>
          <w:szCs w:val="24"/>
        </w:rPr>
        <w:tab/>
      </w:r>
      <w:bookmarkStart w:id="42" w:name="_Toc530478653"/>
      <w:r w:rsidR="00EB0B0C" w:rsidRPr="00944E0B">
        <w:rPr>
          <w:rFonts w:cs="Times New Roman"/>
          <w:i/>
          <w:szCs w:val="24"/>
          <w:lang w:val="de-DE"/>
        </w:rPr>
        <w:t xml:space="preserve">Support vector machines </w:t>
      </w:r>
      <w:r w:rsidR="00EB0B0C" w:rsidRPr="00944E0B">
        <w:rPr>
          <w:rFonts w:cs="Times New Roman"/>
          <w:szCs w:val="24"/>
          <w:lang w:val="de-DE"/>
        </w:rPr>
        <w:t>(SVM) merupakan pendekatan statistik multivarian yang relatif baru dan menjadi populer karena memiliki hasil yang banyak diminati pada persoalan klasifikasi dan regresi</w:t>
      </w:r>
      <w:r w:rsidR="00E568F2">
        <w:rPr>
          <w:rFonts w:cs="Times New Roman"/>
          <w:szCs w:val="24"/>
          <w:lang w:val="de-DE"/>
        </w:rPr>
        <w:t xml:space="preserve"> </w:t>
      </w:r>
      <w:r w:rsidR="00E568F2">
        <w:rPr>
          <w:rFonts w:cs="Times New Roman"/>
          <w:szCs w:val="24"/>
          <w:lang w:val="de-DE"/>
        </w:rPr>
        <w:fldChar w:fldCharType="begin" w:fldLock="1"/>
      </w:r>
      <w:r w:rsidR="0006479F">
        <w:rPr>
          <w:rFonts w:cs="Times New Roman"/>
          <w:szCs w:val="24"/>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eviouslyFormattedCitation":"[3]"},"properties":{"noteIndex":0},"schema":"https://github.com/citation-style-language/schema/raw/master/csl-citation.json"}</w:instrText>
      </w:r>
      <w:r w:rsidR="00E568F2">
        <w:rPr>
          <w:rFonts w:cs="Times New Roman"/>
          <w:szCs w:val="24"/>
          <w:lang w:val="de-DE"/>
        </w:rPr>
        <w:fldChar w:fldCharType="separate"/>
      </w:r>
      <w:r w:rsidR="00202BD3" w:rsidRPr="00202BD3">
        <w:rPr>
          <w:rFonts w:cs="Times New Roman"/>
          <w:noProof/>
          <w:szCs w:val="24"/>
          <w:lang w:val="de-DE"/>
        </w:rPr>
        <w:t>[3]</w:t>
      </w:r>
      <w:r w:rsidR="00E568F2">
        <w:rPr>
          <w:rFonts w:cs="Times New Roman"/>
          <w:szCs w:val="24"/>
          <w:lang w:val="de-DE"/>
        </w:rPr>
        <w:fldChar w:fldCharType="end"/>
      </w:r>
      <w:r w:rsidR="00EB0B0C" w:rsidRPr="00944E0B">
        <w:rPr>
          <w:rFonts w:cs="Times New Roman"/>
          <w:szCs w:val="24"/>
          <w:lang w:val="de-DE"/>
        </w:rPr>
        <w:t xml:space="preserve">. Prinsip fundamental dari SVM adalah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keputusan) antar kelas yang harus memiliki jarak maksimum antara </w:t>
      </w:r>
      <w:r w:rsidR="00EB0B0C" w:rsidRPr="00944E0B">
        <w:rPr>
          <w:rFonts w:cs="Times New Roman"/>
          <w:i/>
          <w:szCs w:val="24"/>
          <w:lang w:val="de-DE"/>
        </w:rPr>
        <w:t xml:space="preserve">support vector </w:t>
      </w:r>
      <w:r w:rsidR="00EB0B0C" w:rsidRPr="00944E0B">
        <w:rPr>
          <w:rFonts w:cs="Times New Roman"/>
          <w:szCs w:val="24"/>
          <w:lang w:val="de-DE"/>
        </w:rPr>
        <w:t xml:space="preserve">tiap kelas. </w:t>
      </w:r>
      <w:r w:rsidR="00EB0B0C" w:rsidRPr="00944E0B">
        <w:rPr>
          <w:rFonts w:cs="Times New Roman"/>
          <w:i/>
          <w:szCs w:val="24"/>
          <w:lang w:val="de-DE"/>
        </w:rPr>
        <w:t>Support vector</w:t>
      </w:r>
      <w:r w:rsidR="00EB0B0C" w:rsidRPr="00944E0B">
        <w:rPr>
          <w:rFonts w:cs="Times New Roman"/>
          <w:szCs w:val="24"/>
          <w:lang w:val="de-DE"/>
        </w:rPr>
        <w:t xml:space="preserve"> sendiri merupakan data pada </w:t>
      </w:r>
      <w:r w:rsidR="008B383E">
        <w:rPr>
          <w:rFonts w:cs="Times New Roman"/>
          <w:szCs w:val="24"/>
          <w:lang w:val="de-DE"/>
        </w:rPr>
        <w:t>masing-masing</w:t>
      </w:r>
      <w:r w:rsidR="00EB0B0C" w:rsidRPr="00944E0B">
        <w:rPr>
          <w:rFonts w:cs="Times New Roman"/>
          <w:szCs w:val="24"/>
          <w:lang w:val="de-DE"/>
        </w:rPr>
        <w:t xml:space="preserve"> kelas yang bertindak sebagai batas dari kelas tersebut.</w:t>
      </w:r>
    </w:p>
    <w:p w14:paraId="645F2C68" w14:textId="08EA148E" w:rsidR="00514E3C" w:rsidRDefault="00DD096F" w:rsidP="00514E3C">
      <w:pPr>
        <w:keepNext/>
        <w:spacing w:after="0" w:line="360" w:lineRule="auto"/>
        <w:jc w:val="center"/>
      </w:pPr>
      <w:r>
        <w:rPr>
          <w:noProof/>
        </w:rPr>
        <w:lastRenderedPageBreak/>
        <mc:AlternateContent>
          <mc:Choice Requires="wps">
            <w:drawing>
              <wp:anchor distT="0" distB="0" distL="114300" distR="114300" simplePos="0" relativeHeight="251638784" behindDoc="0" locked="0" layoutInCell="1" allowOverlap="1" wp14:anchorId="4C3AF726" wp14:editId="01F8908C">
                <wp:simplePos x="0" y="0"/>
                <wp:positionH relativeFrom="column">
                  <wp:posOffset>3830320</wp:posOffset>
                </wp:positionH>
                <wp:positionV relativeFrom="paragraph">
                  <wp:posOffset>2149788</wp:posOffset>
                </wp:positionV>
                <wp:extent cx="542260" cy="405441"/>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60" cy="405441"/>
                        </a:xfrm>
                        <a:prstGeom prst="rect">
                          <a:avLst/>
                        </a:prstGeom>
                        <a:noFill/>
                        <a:ln w="9525">
                          <a:noFill/>
                          <a:miter lim="800000"/>
                          <a:headEnd/>
                          <a:tailEnd/>
                        </a:ln>
                      </wps:spPr>
                      <wps:txbx>
                        <w:txbxContent>
                          <w:p w14:paraId="038BCF64" w14:textId="5E4AA81F" w:rsidR="0021367A" w:rsidRDefault="0021367A">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Pr>
                                <w:rFonts w:cs="Times New Roman"/>
                                <w:szCs w:val="24"/>
                                <w:lang w:val="de-DE"/>
                              </w:rPr>
                              <w:fldChar w:fldCharType="separate"/>
                            </w:r>
                            <w:r w:rsidRPr="00AC5A66">
                              <w:rPr>
                                <w:rFonts w:cs="Times New Roman"/>
                                <w:noProof/>
                                <w:szCs w:val="24"/>
                                <w:lang w:val="de-DE"/>
                              </w:rPr>
                              <w:t>[16]</w:t>
                            </w:r>
                            <w:r>
                              <w:rPr>
                                <w:rFonts w:cs="Times New Roman"/>
                                <w:szCs w:val="24"/>
                                <w:lang w:val="de-DE"/>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AF726" id="Text Box 2" o:spid="_x0000_s1032" type="#_x0000_t202" style="position:absolute;left:0;text-align:left;margin-left:301.6pt;margin-top:169.25pt;width:42.7pt;height:31.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" filled="f" stroked="f">
                <v:textbox>
                  <w:txbxContent>
                    <w:p w14:paraId="038BCF64" w14:textId="5E4AA81F" w:rsidR="0021367A" w:rsidRDefault="0021367A">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Pr>
                          <w:rFonts w:cs="Times New Roman"/>
                          <w:szCs w:val="24"/>
                          <w:lang w:val="de-DE"/>
                        </w:rPr>
                        <w:fldChar w:fldCharType="separate"/>
                      </w:r>
                      <w:r w:rsidRPr="00AC5A66">
                        <w:rPr>
                          <w:rFonts w:cs="Times New Roman"/>
                          <w:noProof/>
                          <w:szCs w:val="24"/>
                          <w:lang w:val="de-DE"/>
                        </w:rPr>
                        <w:t>[16]</w:t>
                      </w:r>
                      <w:r>
                        <w:rPr>
                          <w:rFonts w:cs="Times New Roman"/>
                          <w:szCs w:val="24"/>
                          <w:lang w:val="de-DE"/>
                        </w:rPr>
                        <w:fldChar w:fldCharType="end"/>
                      </w:r>
                    </w:p>
                  </w:txbxContent>
                </v:textbox>
              </v:shape>
            </w:pict>
          </mc:Fallback>
        </mc:AlternateContent>
      </w:r>
      <w:r w:rsidR="00EB0B0C" w:rsidRPr="00944E0B">
        <w:rPr>
          <w:rFonts w:cs="Times New Roman"/>
          <w:noProof/>
          <w:szCs w:val="24"/>
        </w:rPr>
        <w:drawing>
          <wp:inline distT="0" distB="0" distL="0" distR="0" wp14:anchorId="28FC4EC0" wp14:editId="37CDFE69">
            <wp:extent cx="3009014" cy="2109769"/>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07868" cy="2108965"/>
                    </a:xfrm>
                    <a:prstGeom prst="rect">
                      <a:avLst/>
                    </a:prstGeom>
                  </pic:spPr>
                </pic:pic>
              </a:graphicData>
            </a:graphic>
          </wp:inline>
        </w:drawing>
      </w:r>
    </w:p>
    <w:p w14:paraId="32378C97" w14:textId="35EFDA90" w:rsidR="00EB0B0C" w:rsidRPr="00944E0B" w:rsidRDefault="00514E3C" w:rsidP="00514E3C">
      <w:pPr>
        <w:pStyle w:val="Caption"/>
        <w:rPr>
          <w:rFonts w:cs="Times New Roman"/>
          <w:szCs w:val="24"/>
        </w:rPr>
      </w:pPr>
      <w:bookmarkStart w:id="43" w:name="_Toc60962568"/>
      <w:r>
        <w:t xml:space="preserve">Gambar </w:t>
      </w:r>
      <w:fldSimple w:instr=" STYLEREF 1 \s ">
        <w:r w:rsidR="00C037DA">
          <w:rPr>
            <w:noProof/>
          </w:rPr>
          <w:t>III</w:t>
        </w:r>
      </w:fldSimple>
      <w:r w:rsidR="004D70CE">
        <w:t>.</w:t>
      </w:r>
      <w:fldSimple w:instr=" SEQ Gambar \* ARABIC \s 1 ">
        <w:r w:rsidR="00C037DA">
          <w:rPr>
            <w:noProof/>
          </w:rPr>
          <w:t>1</w:t>
        </w:r>
      </w:fldSimple>
      <w:r>
        <w:t xml:space="preserve"> </w:t>
      </w:r>
      <w:bookmarkStart w:id="44" w:name="_Hlk59825106"/>
      <w:r>
        <w:t>Klasifikasi Menggunakan SVM</w:t>
      </w:r>
      <w:bookmarkEnd w:id="43"/>
      <w:bookmarkEnd w:id="44"/>
    </w:p>
    <w:p w14:paraId="18194B88" w14:textId="77777777" w:rsidR="00EB0B0C" w:rsidRPr="00944E0B" w:rsidRDefault="00EB0B0C" w:rsidP="00EB0B0C">
      <w:pPr>
        <w:spacing w:line="360" w:lineRule="auto"/>
        <w:rPr>
          <w:rFonts w:cs="Times New Roman"/>
          <w:szCs w:val="24"/>
        </w:rPr>
      </w:pPr>
    </w:p>
    <w:p w14:paraId="1D736F9C" w14:textId="1249FA36"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45" w:name="_Hlk59804940"/>
      <w:r w:rsidRPr="00944E0B">
        <w:rPr>
          <w:rFonts w:cs="Times New Roman"/>
          <w:szCs w:val="24"/>
          <w:lang w:val="de-DE"/>
        </w:rPr>
        <w:t xml:space="preserve">Gambar </w:t>
      </w:r>
      <w:r w:rsidR="008F50D0">
        <w:rPr>
          <w:rFonts w:cs="Times New Roman"/>
          <w:szCs w:val="24"/>
          <w:lang w:val="de-DE"/>
        </w:rPr>
        <w:t>III.</w:t>
      </w:r>
      <w:r w:rsidRPr="00944E0B">
        <w:rPr>
          <w:rFonts w:cs="Times New Roman"/>
          <w:szCs w:val="24"/>
          <w:lang w:val="de-DE"/>
        </w:rPr>
        <w:t xml:space="preserve">1 menunjukkan beberapa titik data yang merupakan anggota dari 2 kelas, anggota dari kelas pertama disimbolkan dengan lingkaran berwarna biru, dan anggota dari kelas  kedua disimbolkan dengan lingkaran berwarna merah. Meggunakan </w:t>
      </w:r>
      <w:r w:rsidR="00302E0A">
        <w:rPr>
          <w:rFonts w:cs="Times New Roman"/>
          <w:szCs w:val="24"/>
          <w:lang w:val="de-DE"/>
        </w:rPr>
        <w:t>G</w:t>
      </w:r>
      <w:r w:rsidRPr="00944E0B">
        <w:rPr>
          <w:rFonts w:cs="Times New Roman"/>
          <w:szCs w:val="24"/>
          <w:lang w:val="de-DE"/>
        </w:rPr>
        <w:t xml:space="preserve">ambar </w:t>
      </w:r>
      <w:r w:rsidR="008F50D0">
        <w:rPr>
          <w:rFonts w:cs="Times New Roman"/>
          <w:szCs w:val="24"/>
          <w:lang w:val="de-DE"/>
        </w:rPr>
        <w:t>III.</w:t>
      </w:r>
      <w:r w:rsidRPr="00944E0B">
        <w:rPr>
          <w:rFonts w:cs="Times New Roman"/>
          <w:szCs w:val="24"/>
          <w:lang w:val="de-DE"/>
        </w:rPr>
        <w:t xml:space="preserve">1 sebagai contoh, persoalan klasifikasi dapat diartikan sebagai persoalan untuk menemukan batas yang dapat memisahkan kedua kelas tersebut sehingga apabila sebuah data baru dimasukkan kedalam figur, kelas dari data baru dapat diprediksi berdasarkan letak data tersebut. Terdapat banyak kemungkinan garis batas yang dapat digunakan, pada </w:t>
      </w:r>
      <w:r w:rsidR="008F50D0">
        <w:rPr>
          <w:rFonts w:cs="Times New Roman"/>
          <w:szCs w:val="24"/>
          <w:lang w:val="de-DE"/>
        </w:rPr>
        <w:t>G</w:t>
      </w:r>
      <w:r w:rsidRPr="00944E0B">
        <w:rPr>
          <w:rFonts w:cs="Times New Roman"/>
          <w:szCs w:val="24"/>
          <w:lang w:val="de-DE"/>
        </w:rPr>
        <w:t xml:space="preserve">ambar </w:t>
      </w:r>
      <w:r w:rsidR="00302E0A">
        <w:rPr>
          <w:rFonts w:cs="Times New Roman"/>
          <w:szCs w:val="24"/>
          <w:lang w:val="de-DE"/>
        </w:rPr>
        <w:t xml:space="preserve">III.1 </w:t>
      </w:r>
      <w:r w:rsidRPr="00944E0B">
        <w:rPr>
          <w:rFonts w:cs="Times New Roman"/>
          <w:szCs w:val="24"/>
          <w:lang w:val="de-DE"/>
        </w:rPr>
        <w:t>terdapat beberapa contoh alternatif garis batas.</w:t>
      </w:r>
    </w:p>
    <w:bookmarkEnd w:id="45"/>
    <w:p w14:paraId="708D66EC" w14:textId="5B2B6A20" w:rsidR="00EB0B0C" w:rsidRDefault="001F5E2B" w:rsidP="00EB0B0C">
      <w:pPr>
        <w:spacing w:after="0" w:line="360" w:lineRule="auto"/>
        <w:rPr>
          <w:rFonts w:cs="Times New Roman"/>
          <w:szCs w:val="24"/>
          <w:lang w:val="de-DE"/>
        </w:rPr>
      </w:pPr>
      <w:r>
        <w:rPr>
          <w:rFonts w:cs="Times New Roman"/>
          <w:szCs w:val="24"/>
          <w:lang w:val="de-DE"/>
        </w:rPr>
        <w:tab/>
      </w:r>
      <w:r w:rsidR="00EB0B0C" w:rsidRPr="00944E0B">
        <w:rPr>
          <w:rFonts w:cs="Times New Roman"/>
          <w:szCs w:val="24"/>
          <w:lang w:val="de-DE"/>
        </w:rPr>
        <w:t xml:space="preserve">Garis batas terbaik ditentukan dengan mencari titik data terdekat pada kedua kelas dari garis batas tersebut kemudian mengukur </w:t>
      </w:r>
      <w:r w:rsidR="004A72BC" w:rsidRPr="004A72BC">
        <w:rPr>
          <w:rFonts w:cs="Times New Roman"/>
          <w:iCs/>
          <w:szCs w:val="24"/>
          <w:lang w:val="de-DE"/>
        </w:rPr>
        <w:t>batas</w:t>
      </w:r>
      <w:r w:rsidR="00EB0B0C" w:rsidRPr="00944E0B">
        <w:rPr>
          <w:rFonts w:cs="Times New Roman"/>
          <w:szCs w:val="24"/>
          <w:lang w:val="de-DE"/>
        </w:rPr>
        <w:t xml:space="preserve">. Titik data terdekat dengan garis batas disebut dengan </w:t>
      </w:r>
      <w:r w:rsidR="00EB0B0C" w:rsidRPr="00944E0B">
        <w:rPr>
          <w:rFonts w:cs="Times New Roman"/>
          <w:i/>
          <w:szCs w:val="24"/>
          <w:lang w:val="de-DE"/>
        </w:rPr>
        <w:t>support vector</w:t>
      </w:r>
      <w:r w:rsidR="00EB0B0C" w:rsidRPr="00944E0B">
        <w:rPr>
          <w:rFonts w:cs="Times New Roman"/>
          <w:szCs w:val="24"/>
          <w:lang w:val="de-DE"/>
        </w:rPr>
        <w:t xml:space="preserve">, dan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merupakan jarak antara garis batas dengan </w:t>
      </w:r>
      <w:r w:rsidR="00EB0B0C" w:rsidRPr="00944E0B">
        <w:rPr>
          <w:rFonts w:cs="Times New Roman"/>
          <w:i/>
          <w:szCs w:val="24"/>
          <w:lang w:val="de-DE"/>
        </w:rPr>
        <w:t>support vector</w:t>
      </w:r>
      <w:r w:rsidR="00EB0B0C" w:rsidRPr="00944E0B">
        <w:rPr>
          <w:rFonts w:cs="Times New Roman"/>
          <w:szCs w:val="24"/>
          <w:lang w:val="de-DE"/>
        </w:rPr>
        <w:t xml:space="preserve">. Menurut algoritma SVM, garis batas yang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paling besar merupakan garis batas terbaik untuk persoalan klasifikasi</w:t>
      </w:r>
      <w:r w:rsidR="00DB1B96">
        <w:rPr>
          <w:rFonts w:cs="Times New Roman"/>
          <w:szCs w:val="24"/>
          <w:lang w:val="de-DE"/>
        </w:rPr>
        <w:t xml:space="preserve"> </w:t>
      </w:r>
      <w:r w:rsidR="00DB1B96">
        <w:rPr>
          <w:rFonts w:cs="Times New Roman"/>
          <w:szCs w:val="24"/>
          <w:lang w:val="de-DE"/>
        </w:rPr>
        <w:fldChar w:fldCharType="begin" w:fldLock="1"/>
      </w:r>
      <w:r w:rsidR="00BE70A5">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DB1B96">
        <w:rPr>
          <w:rFonts w:cs="Times New Roman"/>
          <w:szCs w:val="24"/>
          <w:lang w:val="de-DE"/>
        </w:rPr>
        <w:fldChar w:fldCharType="separate"/>
      </w:r>
      <w:r w:rsidR="00AC5A66" w:rsidRPr="00AC5A66">
        <w:rPr>
          <w:rFonts w:cs="Times New Roman"/>
          <w:noProof/>
          <w:szCs w:val="24"/>
          <w:lang w:val="de-DE"/>
        </w:rPr>
        <w:t>[16]</w:t>
      </w:r>
      <w:r w:rsidR="00DB1B96">
        <w:rPr>
          <w:rFonts w:cs="Times New Roman"/>
          <w:szCs w:val="24"/>
          <w:lang w:val="de-DE"/>
        </w:rPr>
        <w:fldChar w:fldCharType="end"/>
      </w:r>
      <w:r w:rsidR="00EB0B0C" w:rsidRPr="00944E0B">
        <w:rPr>
          <w:rFonts w:cs="Times New Roman"/>
          <w:szCs w:val="24"/>
          <w:lang w:val="de-DE"/>
        </w:rPr>
        <w:t xml:space="preserve">. Pada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garis tebal berwarna hijau merupakan garis batas terbaik karena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yang lebih besar dibanding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pada garis batas berwarna kuning. Pada sebuah figur 2 dimensi seperti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SVM akan membentuk sebuah garis batas untuk memisahkan 2 kelas, sedangkan pada figur 3 dimensi, SVM akan membentuk sebuah bidang batas. Apabila data memiliki variabel lebih dari 3, maka </w:t>
      </w:r>
      <w:r w:rsidR="00EB0B0C" w:rsidRPr="00944E0B">
        <w:rPr>
          <w:rFonts w:cs="Times New Roman"/>
          <w:szCs w:val="24"/>
          <w:lang w:val="de-DE"/>
        </w:rPr>
        <w:lastRenderedPageBreak/>
        <w:t xml:space="preserve">figur tidak lagi dapat digambarkan, namun SVM tetap dapat mengklasifikasi data tersebut dengan membentuk sebuah </w:t>
      </w:r>
      <w:r w:rsidR="00EB0B0C" w:rsidRPr="00944E0B">
        <w:rPr>
          <w:rFonts w:cs="Times New Roman"/>
          <w:i/>
          <w:szCs w:val="24"/>
          <w:lang w:val="de-DE"/>
        </w:rPr>
        <w:t>hyperplane</w:t>
      </w:r>
      <w:r w:rsidR="00EB0B0C" w:rsidRPr="00944E0B">
        <w:rPr>
          <w:rFonts w:cs="Times New Roman"/>
          <w:szCs w:val="24"/>
          <w:lang w:val="de-DE"/>
        </w:rPr>
        <w:t>.</w:t>
      </w:r>
    </w:p>
    <w:p w14:paraId="75B59AAC" w14:textId="171F8EF7" w:rsidR="003F3D75" w:rsidRPr="003F3D75" w:rsidRDefault="003F3D75" w:rsidP="00EB0B0C">
      <w:pPr>
        <w:spacing w:after="0" w:line="360" w:lineRule="auto"/>
        <w:rPr>
          <w:rFonts w:cs="Times New Roman"/>
          <w:bCs/>
          <w:szCs w:val="24"/>
          <w:lang w:val="de-DE"/>
        </w:rPr>
      </w:pPr>
      <w:r>
        <w:rPr>
          <w:rFonts w:cs="Times New Roman"/>
          <w:bCs/>
          <w:szCs w:val="24"/>
          <w:lang w:val="de-DE"/>
        </w:rPr>
        <w:tab/>
        <w:t xml:space="preserve">Dengan garis pemisah SVM yang telah dibentuk, maka apabila sebuah data baru yang belum diketahui kelasnya dimasukkan kedalam persamaan SVM tersebut, SVM dapat memberikan prediksi kelas dari data tadi berdasarkan nilai-nilai dari variabel data tersebut, </w:t>
      </w:r>
      <w:r w:rsidR="00AD4A14">
        <w:rPr>
          <w:rFonts w:cs="Times New Roman"/>
          <w:bCs/>
          <w:szCs w:val="24"/>
          <w:lang w:val="de-DE"/>
        </w:rPr>
        <w:t xml:space="preserve">di mana </w:t>
      </w:r>
      <w:r>
        <w:rPr>
          <w:rFonts w:cs="Times New Roman"/>
          <w:bCs/>
          <w:szCs w:val="24"/>
          <w:lang w:val="de-DE"/>
        </w:rPr>
        <w:t xml:space="preserve">nilai-nilai variabel juga merupakan koordinat </w:t>
      </w:r>
      <w:r w:rsidR="00B51A43">
        <w:rPr>
          <w:rFonts w:cs="Times New Roman"/>
          <w:bCs/>
          <w:szCs w:val="24"/>
          <w:lang w:val="de-DE"/>
        </w:rPr>
        <w:t xml:space="preserve">proyeksi data. Oleh karena kemampuan ini, SVM digolongkan sebagai teknik </w:t>
      </w:r>
      <w:r w:rsidR="003914E3" w:rsidRPr="00283688">
        <w:rPr>
          <w:rFonts w:cs="Times New Roman"/>
          <w:iCs/>
          <w:szCs w:val="24"/>
          <w:lang w:val="en-GB"/>
        </w:rPr>
        <w:t>pembelajaran mesin</w:t>
      </w:r>
      <w:r w:rsidR="003914E3">
        <w:rPr>
          <w:rFonts w:cs="Times New Roman"/>
          <w:bCs/>
          <w:szCs w:val="24"/>
          <w:lang w:val="de-DE"/>
        </w:rPr>
        <w:t xml:space="preserve"> </w:t>
      </w:r>
      <w:r w:rsidR="00B51A43">
        <w:rPr>
          <w:rFonts w:cs="Times New Roman"/>
          <w:bCs/>
          <w:szCs w:val="24"/>
          <w:lang w:val="de-DE"/>
        </w:rPr>
        <w:t xml:space="preserve">secara </w:t>
      </w:r>
      <w:r w:rsidR="00B51A43">
        <w:rPr>
          <w:rFonts w:cs="Times New Roman"/>
          <w:bCs/>
          <w:i/>
          <w:iCs/>
          <w:szCs w:val="24"/>
          <w:lang w:val="de-DE"/>
        </w:rPr>
        <w:t>supervised</w:t>
      </w:r>
      <w:r w:rsidR="00B51A43">
        <w:rPr>
          <w:rFonts w:cs="Times New Roman"/>
          <w:bCs/>
          <w:szCs w:val="24"/>
          <w:lang w:val="de-DE"/>
        </w:rPr>
        <w:t>.</w:t>
      </w:r>
      <w:r w:rsidR="003E4702">
        <w:rPr>
          <w:rFonts w:cs="Times New Roman"/>
          <w:bCs/>
          <w:szCs w:val="24"/>
          <w:lang w:val="de-DE"/>
        </w:rPr>
        <w:t xml:space="preserve"> </w:t>
      </w:r>
      <w:r w:rsidR="003E4702">
        <w:rPr>
          <w:rFonts w:cs="Times New Roman"/>
          <w:szCs w:val="24"/>
          <w:lang w:val="de-DE"/>
        </w:rPr>
        <w:t xml:space="preserve">Pada konteks SVM, SVM menggunakan data yang telah disediakan untuk menentukan posisi garis pemisah yang dapat memisahkan tiap kelas secara optimal, </w:t>
      </w:r>
      <w:r w:rsidR="00AD4A14">
        <w:rPr>
          <w:rFonts w:cs="Times New Roman"/>
          <w:szCs w:val="24"/>
          <w:lang w:val="de-DE"/>
        </w:rPr>
        <w:t xml:space="preserve">sehingga </w:t>
      </w:r>
      <w:r w:rsidR="003E4702">
        <w:rPr>
          <w:rFonts w:cs="Times New Roman"/>
          <w:szCs w:val="24"/>
          <w:lang w:val="de-DE"/>
        </w:rPr>
        <w:t>garis pemisah yang telah dibentuk kemudian dapat digunakan untuk memprediksi kelas dari data-data baru.</w:t>
      </w:r>
    </w:p>
    <w:p w14:paraId="02885A1E" w14:textId="1AB50814" w:rsidR="00027D76" w:rsidRDefault="00EB0B0C" w:rsidP="00027D76">
      <w:pPr>
        <w:spacing w:after="0" w:line="360" w:lineRule="auto"/>
        <w:rPr>
          <w:rFonts w:cs="Times New Roman"/>
          <w:szCs w:val="24"/>
          <w:lang w:val="de-DE"/>
        </w:rPr>
      </w:pPr>
      <w:r w:rsidRPr="00944E0B">
        <w:rPr>
          <w:rFonts w:cs="Times New Roman"/>
          <w:szCs w:val="24"/>
          <w:lang w:val="de-DE"/>
        </w:rPr>
        <w:tab/>
      </w:r>
      <w:bookmarkStart w:id="46" w:name="_Hlk59804984"/>
      <w:r w:rsidR="00DB1B96">
        <w:rPr>
          <w:rFonts w:cs="Times New Roman"/>
          <w:szCs w:val="24"/>
          <w:lang w:val="de-DE"/>
        </w:rPr>
        <w:t>D</w:t>
      </w:r>
      <w:r w:rsidRPr="00944E0B">
        <w:rPr>
          <w:rFonts w:cs="Times New Roman"/>
          <w:szCs w:val="24"/>
          <w:lang w:val="de-DE"/>
        </w:rPr>
        <w:t xml:space="preserve">iasumsikan bahwa himpunan data yang memiliki 2 kelas berada didalam matriks </w:t>
      </w:r>
      <w:r w:rsidRPr="00944E0B">
        <w:rPr>
          <w:rFonts w:cs="Times New Roman"/>
          <w:i/>
          <w:szCs w:val="24"/>
          <w:lang w:val="de-DE"/>
        </w:rPr>
        <w:t xml:space="preserve">X </w:t>
      </w:r>
      <w:r w:rsidRPr="00944E0B">
        <w:rPr>
          <w:rFonts w:cs="Times New Roman"/>
          <w:szCs w:val="24"/>
          <w:lang w:val="de-DE"/>
        </w:rPr>
        <w:t xml:space="preserve">dengan 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sidRPr="00944E0B">
        <w:rPr>
          <w:rFonts w:cs="Times New Roman"/>
          <w:szCs w:val="24"/>
          <w:lang w:val="de-DE"/>
        </w:rPr>
        <w:t xml:space="preserve">, </w:t>
      </w:r>
      <w:r w:rsidRPr="00944E0B">
        <w:rPr>
          <w:rFonts w:cs="Times New Roman"/>
          <w:i/>
          <w:szCs w:val="24"/>
          <w:lang w:val="de-DE"/>
        </w:rPr>
        <w:t>m</w:t>
      </w:r>
      <w:r w:rsidRPr="00944E0B">
        <w:rPr>
          <w:rFonts w:cs="Times New Roman"/>
          <w:szCs w:val="24"/>
          <w:lang w:val="de-DE"/>
        </w:rPr>
        <w:t xml:space="preserve"> merupakan jumlah sampel yang diamati dan </w:t>
      </w:r>
      <w:r w:rsidRPr="00944E0B">
        <w:rPr>
          <w:rFonts w:cs="Times New Roman"/>
          <w:i/>
          <w:szCs w:val="24"/>
          <w:lang w:val="de-DE"/>
        </w:rPr>
        <w:t>n</w:t>
      </w:r>
      <w:r w:rsidRPr="00944E0B">
        <w:rPr>
          <w:rFonts w:cs="Times New Roman"/>
          <w:szCs w:val="24"/>
          <w:lang w:val="de-DE"/>
        </w:rPr>
        <w:t xml:space="preserve"> merupakan jumlah variabel yang diamati. Tiap sampel pada </w:t>
      </w:r>
      <w:r w:rsidRPr="00944E0B">
        <w:rPr>
          <w:rFonts w:cs="Times New Roman"/>
          <w:i/>
          <w:szCs w:val="24"/>
          <w:lang w:val="de-DE"/>
        </w:rPr>
        <w:t>X</w:t>
      </w:r>
      <w:r w:rsidRPr="00944E0B">
        <w:rPr>
          <w:rFonts w:cs="Times New Roman"/>
          <w:szCs w:val="24"/>
          <w:lang w:val="de-DE"/>
        </w:rPr>
        <w:t xml:space="preserve"> dinotasikan sebagai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lang w:val="de-DE"/>
        </w:rPr>
        <w:t xml:space="preserve"> yang merupakan vektor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X</w:t>
      </w:r>
      <w:r w:rsidRPr="00944E0B">
        <w:rPr>
          <w:rFonts w:cs="Times New Roman"/>
          <w:szCs w:val="24"/>
          <w:lang w:val="de-DE"/>
        </w:rPr>
        <w:t xml:space="preserve"> dan berukuran ukuran </w:t>
      </w:r>
      <w:r w:rsidRPr="00944E0B">
        <w:rPr>
          <w:rFonts w:cs="Times New Roman"/>
          <w:i/>
          <w:szCs w:val="24"/>
          <w:lang w:val="de-DE"/>
        </w:rPr>
        <w:t>n</w:t>
      </w:r>
      <w:r w:rsidRPr="00944E0B">
        <w:rPr>
          <w:rFonts w:cs="Times New Roman"/>
          <w:szCs w:val="24"/>
          <w:lang w:val="de-DE"/>
        </w:rPr>
        <w:t xml:space="preserve">. Tiap sampel pada </w:t>
      </w:r>
      <w:r w:rsidRPr="00944E0B">
        <w:rPr>
          <w:rFonts w:cs="Times New Roman"/>
          <w:i/>
          <w:szCs w:val="24"/>
          <w:lang w:val="de-DE"/>
        </w:rPr>
        <w:t xml:space="preserve">X </w:t>
      </w:r>
      <w:r w:rsidRPr="00944E0B">
        <w:rPr>
          <w:rFonts w:cs="Times New Roman"/>
          <w:szCs w:val="24"/>
          <w:lang w:val="de-DE"/>
        </w:rPr>
        <w:t xml:space="preserve">diasumsikan merupakan anggota dari salah satu diantara 2 kelas, yaitu kelas positif dan kelas negatif. Sehingga sebuah vektor kolom </w:t>
      </w:r>
      <w:r w:rsidRPr="00944E0B">
        <w:rPr>
          <w:rFonts w:cs="Times New Roman"/>
          <w:i/>
          <w:szCs w:val="24"/>
          <w:lang w:val="de-DE"/>
        </w:rPr>
        <w:t>Y</w:t>
      </w:r>
      <w:r w:rsidRPr="00944E0B">
        <w:rPr>
          <w:rFonts w:cs="Times New Roman"/>
          <w:szCs w:val="24"/>
          <w:lang w:val="de-DE"/>
        </w:rPr>
        <w:t xml:space="preserve"> berukuran </w:t>
      </w:r>
      <w:r w:rsidRPr="00944E0B">
        <w:rPr>
          <w:rFonts w:cs="Times New Roman"/>
          <w:i/>
          <w:szCs w:val="24"/>
          <w:lang w:val="de-DE"/>
        </w:rPr>
        <w:t>m</w:t>
      </w:r>
      <w:r w:rsidRPr="00944E0B">
        <w:rPr>
          <w:rFonts w:cs="Times New Roman"/>
          <w:szCs w:val="24"/>
          <w:lang w:val="de-DE"/>
        </w:rPr>
        <w:t xml:space="preserve"> bertindak sebagai label kelas untuk tiap sampel, </w:t>
      </w:r>
      <w:r w:rsidR="002E5FBF">
        <w:rPr>
          <w:rFonts w:cs="Times New Roman"/>
          <w:szCs w:val="24"/>
          <w:lang w:val="de-DE"/>
        </w:rPr>
        <w:t>dengan</w:t>
      </w:r>
      <w:r w:rsidRPr="00944E0B">
        <w:rPr>
          <w:rFonts w:cs="Times New Roman"/>
          <w:szCs w:val="24"/>
          <w:lang w:val="de-DE"/>
        </w:rPr>
        <w:t xml:space="preserve">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Y</w:t>
      </w:r>
      <w:r w:rsidRPr="00944E0B">
        <w:rPr>
          <w:rFonts w:cs="Times New Roman"/>
          <w:szCs w:val="24"/>
          <w:lang w:val="de-DE"/>
        </w:rPr>
        <w:t xml:space="preserve"> atau dinotasikan sebagai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lang w:val="de-DE"/>
        </w:rPr>
        <w:t xml:space="preserve">) dapat memiliki 2 nilai, yaitu +1 dan -1. Apabila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bernilai +1, maka sampel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merupakan anggota dari kelas positif, begitu pula sebaliknya. Diasumsikan bahwa data tersebut dapat dipisahkan menggunakan </w:t>
      </w:r>
      <w:r w:rsidRPr="00944E0B">
        <w:rPr>
          <w:rFonts w:cs="Times New Roman"/>
          <w:i/>
          <w:szCs w:val="24"/>
          <w:lang w:val="de-DE"/>
        </w:rPr>
        <w:t xml:space="preserve">hyperplane </w:t>
      </w:r>
      <w:r w:rsidRPr="00944E0B">
        <w:rPr>
          <w:rFonts w:cs="Times New Roman"/>
          <w:szCs w:val="24"/>
          <w:lang w:val="de-DE"/>
        </w:rPr>
        <w:t xml:space="preserve">dengan </w:t>
      </w:r>
      <w:r w:rsidRPr="00944E0B">
        <w:rPr>
          <w:rFonts w:cs="Times New Roman"/>
          <w:i/>
          <w:szCs w:val="24"/>
          <w:lang w:val="de-DE"/>
        </w:rPr>
        <w:t>n</w:t>
      </w:r>
      <w:r w:rsidRPr="00944E0B">
        <w:rPr>
          <w:rFonts w:cs="Times New Roman"/>
          <w:szCs w:val="24"/>
          <w:lang w:val="de-DE"/>
        </w:rPr>
        <w:t xml:space="preserve"> dimen</w:t>
      </w:r>
      <w:r w:rsidR="00027D76">
        <w:rPr>
          <w:rFonts w:cs="Times New Roman"/>
          <w:szCs w:val="24"/>
          <w:lang w:val="de-DE"/>
        </w:rPr>
        <w:t>si, yang didefinisikan sebagai:</w:t>
      </w:r>
    </w:p>
    <w:p w14:paraId="2E039486" w14:textId="77777777" w:rsidR="006C3D51" w:rsidRPr="00027D76" w:rsidRDefault="006C3D51" w:rsidP="00027D76">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6117"/>
        <w:gridCol w:w="926"/>
      </w:tblGrid>
      <w:tr w:rsidR="00027D76" w14:paraId="08505A5E" w14:textId="77777777" w:rsidTr="00027D76">
        <w:tc>
          <w:tcPr>
            <w:tcW w:w="918" w:type="dxa"/>
          </w:tcPr>
          <w:p w14:paraId="43F5DEAE"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A6C9261"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r>
                  <w:rPr>
                    <w:rFonts w:ascii="Cambria Math" w:hAnsi="Cambria Math" w:cs="Times New Roman"/>
                    <w:szCs w:val="24"/>
                    <w:lang w:val="de-DE"/>
                  </w:rPr>
                  <m:t>0</m:t>
                </m:r>
                <m:r>
                  <m:rPr>
                    <m:sty m:val="p"/>
                  </m:rPr>
                  <w:rPr>
                    <w:rFonts w:ascii="Cambria Math" w:eastAsiaTheme="minorEastAsia" w:hAnsi="Cambria Math" w:cs="Times New Roman"/>
                    <w:szCs w:val="24"/>
                    <w:lang w:val="de-DE"/>
                  </w:rPr>
                  <m:t xml:space="preserve"> </m:t>
                </m:r>
              </m:oMath>
            </m:oMathPara>
          </w:p>
        </w:tc>
        <w:tc>
          <w:tcPr>
            <w:tcW w:w="935" w:type="dxa"/>
          </w:tcPr>
          <w:p w14:paraId="42386390" w14:textId="25F34C6E"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C037DA">
              <w:rPr>
                <w:rFonts w:eastAsiaTheme="minorEastAsia" w:cs="Times New Roman"/>
                <w:noProof/>
                <w:szCs w:val="24"/>
                <w:lang w:val="de-DE"/>
              </w:rPr>
              <w:t>1</w:t>
            </w:r>
            <w:r>
              <w:rPr>
                <w:rFonts w:eastAsiaTheme="minorEastAsia" w:cs="Times New Roman"/>
                <w:szCs w:val="24"/>
                <w:lang w:val="de-DE"/>
              </w:rPr>
              <w:fldChar w:fldCharType="end"/>
            </w:r>
            <w:r>
              <w:rPr>
                <w:rFonts w:eastAsiaTheme="minorEastAsia" w:cs="Times New Roman"/>
                <w:szCs w:val="24"/>
                <w:lang w:val="de-DE"/>
              </w:rPr>
              <w:t>)</w:t>
            </w:r>
          </w:p>
        </w:tc>
      </w:tr>
    </w:tbl>
    <w:p w14:paraId="0DA76D77" w14:textId="77777777" w:rsidR="00027D76" w:rsidRPr="00944E0B" w:rsidRDefault="00027D76" w:rsidP="00027D76">
      <w:pPr>
        <w:spacing w:after="0" w:line="360" w:lineRule="auto"/>
        <w:rPr>
          <w:rFonts w:eastAsiaTheme="minorEastAsia" w:cs="Times New Roman"/>
          <w:szCs w:val="24"/>
          <w:lang w:val="de-DE"/>
        </w:rPr>
      </w:pPr>
    </w:p>
    <w:p w14:paraId="6B1F333D" w14:textId="4DAFB267" w:rsidR="00EB0B0C" w:rsidRDefault="00EB0B0C" w:rsidP="00EB0B0C">
      <w:pPr>
        <w:spacing w:after="0" w:line="360" w:lineRule="auto"/>
        <w:ind w:firstLine="720"/>
        <w:rPr>
          <w:rFonts w:cs="Times New Roman"/>
          <w:szCs w:val="24"/>
          <w:lang w:val="de-DE"/>
        </w:rPr>
      </w:pPr>
      <m:oMath>
        <m:r>
          <w:rPr>
            <w:rFonts w:ascii="Cambria Math" w:hAnsi="Cambria Math" w:cs="Times New Roman"/>
            <w:szCs w:val="24"/>
            <w:lang w:val="de-DE"/>
          </w:rPr>
          <m:t xml:space="preserve"> w</m:t>
        </m:r>
      </m:oMath>
      <w:r w:rsidRPr="00944E0B">
        <w:rPr>
          <w:rFonts w:eastAsiaTheme="minorEastAsia" w:cs="Times New Roman"/>
          <w:szCs w:val="24"/>
          <w:lang w:val="de-DE"/>
        </w:rPr>
        <w:t xml:space="preserve"> merupakan vektor berdimensi </w:t>
      </w:r>
      <w:r w:rsidRPr="00944E0B">
        <w:rPr>
          <w:rFonts w:eastAsiaTheme="minorEastAsia" w:cs="Times New Roman"/>
          <w:i/>
          <w:szCs w:val="24"/>
          <w:lang w:val="de-DE"/>
        </w:rPr>
        <w:t>m</w:t>
      </w:r>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merupakan skalar. </w:t>
      </w:r>
      <w:r w:rsidRPr="00944E0B">
        <w:rPr>
          <w:rFonts w:cs="Times New Roman"/>
          <w:szCs w:val="24"/>
          <w:lang w:val="de-DE"/>
        </w:rPr>
        <w:t xml:space="preserve">Persoalan untuk menentukan </w:t>
      </w:r>
      <w:r w:rsidRPr="00944E0B">
        <w:rPr>
          <w:rFonts w:cs="Times New Roman"/>
          <w:i/>
          <w:szCs w:val="24"/>
          <w:lang w:val="de-DE"/>
        </w:rPr>
        <w:t xml:space="preserve">hyperplane </w:t>
      </w:r>
      <w:r w:rsidRPr="00944E0B">
        <w:rPr>
          <w:rFonts w:cs="Times New Roman"/>
          <w:szCs w:val="24"/>
          <w:lang w:val="de-DE"/>
        </w:rPr>
        <w:t>batas yang optimum merupakan sebuah persoalan optimasi, di</w:t>
      </w:r>
      <w:r w:rsidR="002E5FBF">
        <w:rPr>
          <w:rFonts w:cs="Times New Roman"/>
          <w:szCs w:val="24"/>
          <w:lang w:val="de-DE"/>
        </w:rPr>
        <w:t xml:space="preserve"> </w:t>
      </w:r>
      <w:r w:rsidRPr="00944E0B">
        <w:rPr>
          <w:rFonts w:cs="Times New Roman"/>
          <w:szCs w:val="24"/>
          <w:lang w:val="de-DE"/>
        </w:rPr>
        <w:t xml:space="preserve">mana </w:t>
      </w:r>
      <w:r w:rsidRPr="00944E0B">
        <w:rPr>
          <w:rFonts w:cs="Times New Roman"/>
          <w:i/>
          <w:szCs w:val="24"/>
          <w:lang w:val="de-DE"/>
        </w:rPr>
        <w:t xml:space="preserve">hyperplane </w:t>
      </w:r>
      <w:r w:rsidRPr="00944E0B">
        <w:rPr>
          <w:rFonts w:cs="Times New Roman"/>
          <w:szCs w:val="24"/>
          <w:lang w:val="de-DE"/>
        </w:rPr>
        <w:t xml:space="preserve">batas yang optimum harus memenuhi </w:t>
      </w:r>
      <w:r w:rsidR="009D224B">
        <w:rPr>
          <w:rFonts w:cs="Times New Roman"/>
          <w:szCs w:val="24"/>
          <w:lang w:val="de-DE"/>
        </w:rPr>
        <w:t>persamaan optimasi:</w:t>
      </w:r>
    </w:p>
    <w:p w14:paraId="26FD902A" w14:textId="77777777" w:rsidR="00EB0B0C" w:rsidRDefault="00EB0B0C" w:rsidP="00027D76">
      <w:pPr>
        <w:autoSpaceDE w:val="0"/>
        <w:autoSpaceDN w:val="0"/>
        <w:adjustRightInd w:val="0"/>
        <w:spacing w:after="0" w:line="360" w:lineRule="auto"/>
        <w:rPr>
          <w:rFonts w:ascii="Cambria Math" w:eastAsiaTheme="minorEastAsia" w:hAnsi="Cambria Math" w:cs="Cambria Math"/>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20"/>
        <w:gridCol w:w="925"/>
      </w:tblGrid>
      <w:tr w:rsidR="00027D76" w14:paraId="716E3DAD" w14:textId="77777777" w:rsidTr="00027D76">
        <w:tc>
          <w:tcPr>
            <w:tcW w:w="918" w:type="dxa"/>
          </w:tcPr>
          <w:p w14:paraId="68906F66"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80E9B96" w14:textId="7CF5BD8A" w:rsidR="00027D76" w:rsidRDefault="0021367A" w:rsidP="00027D76">
            <w:pPr>
              <w:spacing w:after="0" w:line="360" w:lineRule="auto"/>
              <w:jc w:val="center"/>
              <w:rPr>
                <w:rFonts w:eastAsiaTheme="minorEastAsia" w:cs="Times New Roman"/>
                <w:szCs w:val="24"/>
                <w:lang w:val="de-DE"/>
              </w:rPr>
            </w:pPr>
            <m:oMath>
              <m:func>
                <m:funcPr>
                  <m:ctrlPr>
                    <w:rPr>
                      <w:rFonts w:ascii="Cambria Math" w:eastAsiaTheme="minorEastAsia" w:hAnsi="Cambria Math" w:cs="Times New Roman"/>
                      <w:szCs w:val="24"/>
                      <w:lang w:val="de-DE"/>
                    </w:rPr>
                  </m:ctrlPr>
                </m:funcPr>
                <m:fName>
                  <m:limLow>
                    <m:limLowPr>
                      <m:ctrlPr>
                        <w:rPr>
                          <w:rFonts w:ascii="Cambria Math" w:eastAsiaTheme="minorEastAsia" w:hAnsi="Cambria Math" w:cs="Times New Roman"/>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w,b</m:t>
                      </m:r>
                    </m:lim>
                  </m:limLow>
                </m:fName>
                <m:e>
                  <m:r>
                    <w:rPr>
                      <w:rFonts w:ascii="Cambria Math" w:eastAsiaTheme="minorEastAsia" w:hAnsi="Cambria Math" w:cs="Times New Roman"/>
                      <w:szCs w:val="24"/>
                      <w:lang w:val="de-DE"/>
                    </w:rPr>
                    <m:t>=</m:t>
                  </m:r>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e>
              </m:func>
            </m:oMath>
            <w:r w:rsidR="00027D76">
              <w:rPr>
                <w:rFonts w:eastAsiaTheme="minorEastAsia" w:cs="Times New Roman"/>
                <w:szCs w:val="24"/>
                <w:lang w:val="de-DE"/>
              </w:rPr>
              <w:t xml:space="preserve">, </w:t>
            </w:r>
            <w:r w:rsidR="009D224B">
              <w:rPr>
                <w:rFonts w:eastAsiaTheme="minorEastAsia" w:cs="Times New Roman"/>
                <w:szCs w:val="24"/>
                <w:lang w:val="de-DE"/>
              </w:rPr>
              <w:t>dengan syarat:</w:t>
            </w:r>
          </w:p>
        </w:tc>
        <w:tc>
          <w:tcPr>
            <w:tcW w:w="935" w:type="dxa"/>
          </w:tcPr>
          <w:p w14:paraId="337382D0" w14:textId="699D904E"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C037DA">
              <w:rPr>
                <w:rFonts w:eastAsiaTheme="minorEastAsia" w:cs="Times New Roman"/>
                <w:noProof/>
                <w:szCs w:val="24"/>
                <w:lang w:val="de-DE"/>
              </w:rPr>
              <w:t>2</w:t>
            </w:r>
            <w:r>
              <w:rPr>
                <w:rFonts w:eastAsiaTheme="minorEastAsia" w:cs="Times New Roman"/>
                <w:szCs w:val="24"/>
                <w:lang w:val="de-DE"/>
              </w:rPr>
              <w:fldChar w:fldCharType="end"/>
            </w:r>
            <w:r>
              <w:rPr>
                <w:rFonts w:eastAsiaTheme="minorEastAsia" w:cs="Times New Roman"/>
                <w:szCs w:val="24"/>
                <w:lang w:val="de-DE"/>
              </w:rPr>
              <w:t>)</w:t>
            </w:r>
          </w:p>
        </w:tc>
      </w:tr>
      <w:tr w:rsidR="00027D76" w14:paraId="350B9331" w14:textId="77777777" w:rsidTr="00027D76">
        <w:tc>
          <w:tcPr>
            <w:tcW w:w="918" w:type="dxa"/>
          </w:tcPr>
          <w:p w14:paraId="2D410711"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2B8DC56" w14:textId="0CE8F722" w:rsidR="00027D76" w:rsidRDefault="0021367A" w:rsidP="00D45C0D">
            <w:pPr>
              <w:spacing w:after="0" w:line="360" w:lineRule="auto"/>
              <w:jc w:val="center"/>
              <w:rPr>
                <w:rFonts w:eastAsiaTheme="minorEastAsia" w:cs="Times New Roman"/>
                <w:szCs w:val="24"/>
                <w:lang w:val="de-DE"/>
              </w:rPr>
            </w:pPr>
            <m:oMath>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f</m:t>
              </m:r>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+b)≥1</m:t>
              </m:r>
            </m:oMath>
            <w:r w:rsidR="009D224B" w:rsidRPr="00944E0B">
              <w:rPr>
                <w:rFonts w:eastAsiaTheme="minorEastAsia" w:cs="Times New Roman"/>
                <w:szCs w:val="24"/>
                <w:lang w:val="de-DE"/>
              </w:rPr>
              <w:t xml:space="preserve">, </w:t>
            </w:r>
            <w:r w:rsidR="009D224B" w:rsidRPr="00944E0B">
              <w:rPr>
                <w:rFonts w:eastAsiaTheme="minorEastAsia" w:cs="Times New Roman"/>
                <w:i/>
                <w:szCs w:val="24"/>
                <w:lang w:val="de-DE"/>
              </w:rPr>
              <w:t xml:space="preserve">i </w:t>
            </w:r>
            <w:r w:rsidR="009D224B" w:rsidRPr="00944E0B">
              <w:rPr>
                <w:rFonts w:eastAsiaTheme="minorEastAsia" w:cs="Times New Roman"/>
                <w:szCs w:val="24"/>
                <w:lang w:val="de-DE"/>
              </w:rPr>
              <w:t xml:space="preserve">= 1, ..., </w:t>
            </w:r>
            <w:r w:rsidR="009D224B" w:rsidRPr="00944E0B">
              <w:rPr>
                <w:rFonts w:eastAsiaTheme="minorEastAsia" w:cs="Times New Roman"/>
                <w:i/>
                <w:szCs w:val="24"/>
                <w:lang w:val="de-DE"/>
              </w:rPr>
              <w:t>m</w:t>
            </w:r>
          </w:p>
        </w:tc>
        <w:tc>
          <w:tcPr>
            <w:tcW w:w="935" w:type="dxa"/>
          </w:tcPr>
          <w:p w14:paraId="78E99BD1" w14:textId="4A31B9FC"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C037DA">
              <w:rPr>
                <w:rFonts w:eastAsiaTheme="minorEastAsia" w:cs="Times New Roman"/>
                <w:noProof/>
                <w:szCs w:val="24"/>
                <w:lang w:val="de-DE"/>
              </w:rPr>
              <w:t>3</w:t>
            </w:r>
            <w:r>
              <w:rPr>
                <w:rFonts w:eastAsiaTheme="minorEastAsia" w:cs="Times New Roman"/>
                <w:szCs w:val="24"/>
                <w:lang w:val="de-DE"/>
              </w:rPr>
              <w:fldChar w:fldCharType="end"/>
            </w:r>
            <w:r>
              <w:rPr>
                <w:rFonts w:eastAsiaTheme="minorEastAsia" w:cs="Times New Roman"/>
                <w:szCs w:val="24"/>
                <w:lang w:val="de-DE"/>
              </w:rPr>
              <w:t>)</w:t>
            </w:r>
          </w:p>
        </w:tc>
      </w:tr>
      <w:bookmarkEnd w:id="46"/>
    </w:tbl>
    <w:p w14:paraId="181A98CB" w14:textId="77777777" w:rsidR="00027D76" w:rsidRPr="00944E0B" w:rsidRDefault="00027D76" w:rsidP="00027D76">
      <w:pPr>
        <w:autoSpaceDE w:val="0"/>
        <w:autoSpaceDN w:val="0"/>
        <w:adjustRightInd w:val="0"/>
        <w:spacing w:after="0" w:line="360" w:lineRule="auto"/>
        <w:rPr>
          <w:rFonts w:cs="Times New Roman"/>
          <w:color w:val="231F20"/>
          <w:szCs w:val="24"/>
        </w:rPr>
      </w:pPr>
    </w:p>
    <w:p w14:paraId="58504D6B" w14:textId="7922F8CC" w:rsidR="00027D76" w:rsidRPr="00DB1B96" w:rsidRDefault="00EB0B0C" w:rsidP="00EB0B0C">
      <w:pPr>
        <w:spacing w:after="0" w:line="360" w:lineRule="auto"/>
        <w:rPr>
          <w:rFonts w:cs="Times New Roman"/>
          <w:szCs w:val="24"/>
          <w:lang w:val="de-DE"/>
        </w:rPr>
      </w:pPr>
      <w:r w:rsidRPr="00944E0B">
        <w:rPr>
          <w:rFonts w:cs="Times New Roman"/>
          <w:szCs w:val="24"/>
          <w:lang w:val="de-DE"/>
        </w:rPr>
        <w:tab/>
      </w:r>
      <m:oMath>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w,x</m:t>
            </m:r>
          </m:e>
        </m:d>
      </m:oMath>
      <w:r w:rsidRPr="00944E0B">
        <w:rPr>
          <w:rFonts w:eastAsiaTheme="minorEastAsia" w:cs="Times New Roman"/>
          <w:szCs w:val="24"/>
          <w:lang w:val="de-DE"/>
        </w:rPr>
        <w:t xml:space="preserve"> menotasikan </w:t>
      </w:r>
      <w:r w:rsidRPr="00944E0B">
        <w:rPr>
          <w:rFonts w:eastAsiaTheme="minorEastAsia" w:cs="Times New Roman"/>
          <w:i/>
          <w:szCs w:val="24"/>
          <w:lang w:val="de-DE"/>
        </w:rPr>
        <w:t xml:space="preserve">inner product </w:t>
      </w:r>
      <w:r w:rsidRPr="00944E0B">
        <w:rPr>
          <w:rFonts w:eastAsiaTheme="minorEastAsia" w:cs="Times New Roman"/>
          <w:szCs w:val="24"/>
          <w:lang w:val="de-DE"/>
        </w:rPr>
        <w:t xml:space="preserve">dari vektor </w:t>
      </w:r>
      <m:oMath>
        <m:r>
          <w:rPr>
            <w:rFonts w:ascii="Cambria Math" w:hAnsi="Cambria Math" w:cs="Times New Roman"/>
            <w:szCs w:val="24"/>
            <w:lang w:val="de-DE"/>
          </w:rPr>
          <m:t>w</m:t>
        </m:r>
      </m:oMath>
      <w:r w:rsidRPr="00944E0B">
        <w:rPr>
          <w:rFonts w:eastAsiaTheme="minorEastAsia" w:cs="Times New Roman"/>
          <w:szCs w:val="24"/>
          <w:lang w:val="de-DE"/>
        </w:rPr>
        <w:t xml:space="preserve"> dan vektor </w:t>
      </w:r>
      <m:oMath>
        <m:r>
          <w:rPr>
            <w:rFonts w:ascii="Cambria Math" w:hAnsi="Cambria Math" w:cs="Times New Roman"/>
            <w:szCs w:val="24"/>
            <w:lang w:val="de-DE"/>
          </w:rPr>
          <m:t>x</m:t>
        </m:r>
      </m:oMath>
      <w:r w:rsidRPr="00944E0B">
        <w:rPr>
          <w:rFonts w:eastAsiaTheme="minorEastAsia" w:cs="Times New Roman"/>
          <w:szCs w:val="24"/>
          <w:lang w:val="de-DE"/>
        </w:rPr>
        <w:t xml:space="preserve"> </w:t>
      </w:r>
      <w:r w:rsidRPr="00944E0B">
        <w:rPr>
          <w:rFonts w:cs="Times New Roman"/>
          <w:szCs w:val="24"/>
          <w:lang w:val="de-DE"/>
        </w:rPr>
        <w:t>Untuk memecahkan pers</w:t>
      </w:r>
      <w:r w:rsidR="00027D76">
        <w:rPr>
          <w:rFonts w:cs="Times New Roman"/>
          <w:szCs w:val="24"/>
          <w:lang w:val="de-DE"/>
        </w:rPr>
        <w:t>oalan optimasi pada persamaan (</w:t>
      </w:r>
      <w:r w:rsidR="001F5E2B">
        <w:rPr>
          <w:rFonts w:cs="Times New Roman"/>
          <w:szCs w:val="24"/>
          <w:lang w:val="de-DE"/>
        </w:rPr>
        <w:t>3.</w:t>
      </w:r>
      <w:r w:rsidR="00027D76">
        <w:rPr>
          <w:rFonts w:cs="Times New Roman"/>
          <w:szCs w:val="24"/>
          <w:lang w:val="de-DE"/>
        </w:rPr>
        <w:t>3) dengan batasan persamaan (</w:t>
      </w:r>
      <w:r w:rsidR="001F5E2B">
        <w:rPr>
          <w:rFonts w:cs="Times New Roman"/>
          <w:szCs w:val="24"/>
          <w:lang w:val="de-DE"/>
        </w:rPr>
        <w:t>3.</w:t>
      </w:r>
      <w:r w:rsidR="00027D76">
        <w:rPr>
          <w:rFonts w:cs="Times New Roman"/>
          <w:szCs w:val="24"/>
          <w:lang w:val="de-DE"/>
        </w:rPr>
        <w:t>2</w:t>
      </w:r>
      <w:r w:rsidRPr="00944E0B">
        <w:rPr>
          <w:rFonts w:cs="Times New Roman"/>
          <w:szCs w:val="24"/>
          <w:lang w:val="de-DE"/>
        </w:rPr>
        <w:t xml:space="preserve">), </w:t>
      </w:r>
      <w:r w:rsidRPr="00DB1B96">
        <w:rPr>
          <w:rFonts w:cs="Times New Roman"/>
          <w:szCs w:val="24"/>
          <w:lang w:val="de-DE"/>
        </w:rPr>
        <w:t xml:space="preserve">dapat digunakan teknik </w:t>
      </w:r>
      <w:r w:rsidRPr="00DB1B96">
        <w:rPr>
          <w:rFonts w:cs="Times New Roman"/>
          <w:i/>
          <w:szCs w:val="24"/>
          <w:lang w:val="de-DE"/>
        </w:rPr>
        <w:t>Langrange Multiplier</w:t>
      </w:r>
      <w:r w:rsidRPr="00DB1B96">
        <w:rPr>
          <w:rFonts w:cs="Times New Roman"/>
          <w:szCs w:val="24"/>
          <w:lang w:val="de-DE"/>
        </w:rPr>
        <w:t xml:space="preserve"> </w:t>
      </w:r>
      <w:r w:rsidR="002E5FBF" w:rsidRPr="00DB1B96">
        <w:rPr>
          <w:rFonts w:cs="Times New Roman"/>
          <w:szCs w:val="24"/>
          <w:lang w:val="de-DE"/>
        </w:rPr>
        <w:t>sehingga</w:t>
      </w:r>
      <w:r w:rsidR="00027D76" w:rsidRPr="00DB1B96">
        <w:rPr>
          <w:rFonts w:cs="Times New Roman"/>
          <w:szCs w:val="24"/>
          <w:lang w:val="de-DE"/>
        </w:rPr>
        <w:t xml:space="preserve"> persoalan tersebut menjadi: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027D76" w:rsidRPr="00DB1B96" w14:paraId="15CEB093" w14:textId="77777777" w:rsidTr="00D45C0D">
        <w:tc>
          <w:tcPr>
            <w:tcW w:w="918" w:type="dxa"/>
          </w:tcPr>
          <w:p w14:paraId="1BB6F736"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55369753" w14:textId="77777777" w:rsidR="00027D76" w:rsidRPr="00DB1B96" w:rsidRDefault="00027D76" w:rsidP="00027D76">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w,b,α</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+b)-1)</m:t>
                    </m:r>
                  </m:e>
                </m:nary>
              </m:oMath>
            </m:oMathPara>
          </w:p>
        </w:tc>
        <w:tc>
          <w:tcPr>
            <w:tcW w:w="935" w:type="dxa"/>
            <w:vAlign w:val="center"/>
          </w:tcPr>
          <w:p w14:paraId="2A583AA6" w14:textId="7D40D393"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C037DA">
              <w:rPr>
                <w:rFonts w:eastAsiaTheme="minorEastAsia" w:cs="Times New Roman"/>
                <w:noProof/>
                <w:szCs w:val="24"/>
                <w:lang w:val="de-DE"/>
              </w:rPr>
              <w:t>4</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3558A8B5" w14:textId="77777777" w:rsidR="00027D76" w:rsidRPr="00944E0B" w:rsidRDefault="00027D76" w:rsidP="00EB0B0C">
      <w:pPr>
        <w:spacing w:after="0" w:line="360" w:lineRule="auto"/>
        <w:rPr>
          <w:rFonts w:cs="Times New Roman"/>
          <w:szCs w:val="24"/>
          <w:lang w:val="de-DE"/>
        </w:rPr>
      </w:pPr>
    </w:p>
    <w:p w14:paraId="254CEF2A" w14:textId="3B1D0158" w:rsidR="00EB0B0C" w:rsidRDefault="00EB0B0C" w:rsidP="00EB0B0C">
      <w:pPr>
        <w:spacing w:after="0" w:line="360" w:lineRule="auto"/>
        <w:rPr>
          <w:rFonts w:cs="Times New Roman"/>
          <w:iCs/>
          <w:szCs w:val="24"/>
          <w:lang w:val="de-DE"/>
        </w:rPr>
      </w:pPr>
      <w:r w:rsidRPr="00944E0B">
        <w:rPr>
          <w:rFonts w:cs="Times New Roman"/>
          <w:szCs w:val="24"/>
          <w:lang w:val="de-DE"/>
        </w:rPr>
        <w:tab/>
      </w:r>
      <w:r w:rsidR="008F50D0">
        <w:rPr>
          <w:rFonts w:cs="Times New Roman"/>
          <w:szCs w:val="24"/>
          <w:lang w:val="de-DE"/>
        </w:rPr>
        <w:t xml:space="preserve">Dengan </w:t>
      </w:r>
      <w:r w:rsidRPr="00944E0B">
        <w:rPr>
          <w:rFonts w:cs="Times New Roman"/>
          <w:i/>
          <w:szCs w:val="24"/>
          <w:lang w:val="de-DE"/>
        </w:rPr>
        <w:t>α</w:t>
      </w:r>
      <w:r w:rsidR="00377EFA">
        <w:rPr>
          <w:rFonts w:cs="Times New Roman"/>
          <w:i/>
          <w:szCs w:val="24"/>
          <w:vertAlign w:val="subscript"/>
          <w:lang w:val="de-DE"/>
        </w:rPr>
        <w:t>i</w:t>
      </w:r>
      <w:r w:rsidRPr="00944E0B">
        <w:rPr>
          <w:rFonts w:cs="Times New Roman"/>
          <w:szCs w:val="24"/>
          <w:lang w:val="de-DE"/>
        </w:rPr>
        <w:t xml:space="preserve"> merupakan </w:t>
      </w:r>
      <w:r w:rsidRPr="00944E0B">
        <w:rPr>
          <w:rFonts w:cs="Times New Roman"/>
          <w:i/>
          <w:szCs w:val="24"/>
          <w:lang w:val="de-DE"/>
        </w:rPr>
        <w:t>Langrangian Multiplier.</w:t>
      </w:r>
      <w:r w:rsidR="00377EFA">
        <w:rPr>
          <w:rFonts w:cs="Times New Roman"/>
          <w:iCs/>
          <w:szCs w:val="24"/>
          <w:lang w:val="de-DE"/>
        </w:rPr>
        <w:t xml:space="preserve"> Persamaan 3.4 kemudian harus diminimisasi pada </w:t>
      </w:r>
      <w:r w:rsidR="00377EFA">
        <w:rPr>
          <w:rFonts w:cs="Times New Roman"/>
          <w:i/>
          <w:szCs w:val="24"/>
          <w:lang w:val="de-DE"/>
        </w:rPr>
        <w:t xml:space="preserve">w </w:t>
      </w:r>
      <w:r w:rsidR="00377EFA">
        <w:rPr>
          <w:rFonts w:cs="Times New Roman"/>
          <w:iCs/>
          <w:szCs w:val="24"/>
          <w:lang w:val="de-DE"/>
        </w:rPr>
        <w:t xml:space="preserve">dan </w:t>
      </w:r>
      <w:r w:rsidR="00377EFA">
        <w:rPr>
          <w:rFonts w:cs="Times New Roman"/>
          <w:i/>
          <w:szCs w:val="24"/>
          <w:lang w:val="de-DE"/>
        </w:rPr>
        <w:t xml:space="preserve">b </w:t>
      </w:r>
      <w:r w:rsidR="00377EFA">
        <w:rPr>
          <w:rFonts w:cs="Times New Roman"/>
          <w:iCs/>
          <w:szCs w:val="24"/>
          <w:lang w:val="de-DE"/>
        </w:rPr>
        <w:t xml:space="preserve">dan di maksimasi pada </w:t>
      </w:r>
      <w:r w:rsidR="00377EFA" w:rsidRPr="00944E0B">
        <w:rPr>
          <w:rFonts w:cs="Times New Roman"/>
          <w:i/>
          <w:szCs w:val="24"/>
          <w:lang w:val="de-DE"/>
        </w:rPr>
        <w:t>α</w:t>
      </w:r>
      <w:r w:rsidR="00377EFA">
        <w:rPr>
          <w:rFonts w:cs="Times New Roman"/>
          <w:i/>
          <w:szCs w:val="24"/>
          <w:vertAlign w:val="subscript"/>
          <w:lang w:val="de-DE"/>
        </w:rPr>
        <w:t xml:space="preserve">i </w:t>
      </w:r>
      <w:r w:rsidR="00377EFA" w:rsidRPr="00377EFA">
        <w:rPr>
          <w:rFonts w:cs="Times New Roman"/>
          <w:i/>
          <w:szCs w:val="24"/>
          <w:lang w:val="de-DE"/>
        </w:rPr>
        <w:t>≥</w:t>
      </w:r>
      <w:r w:rsidR="00377EFA">
        <w:rPr>
          <w:rFonts w:cs="Times New Roman"/>
          <w:iCs/>
          <w:szCs w:val="24"/>
          <w:lang w:val="de-DE"/>
        </w:rPr>
        <w:t xml:space="preserve"> 0, sehingga Persamaan 3.4 dapat diubah dalam bentuk </w:t>
      </w:r>
      <w:r w:rsidR="00377EFA">
        <w:rPr>
          <w:rFonts w:cs="Times New Roman"/>
          <w:i/>
          <w:szCs w:val="24"/>
          <w:lang w:val="de-DE"/>
        </w:rPr>
        <w:t xml:space="preserve">dual problem </w:t>
      </w:r>
      <w:r w:rsidR="00377EFA">
        <w:rPr>
          <w:rFonts w:cs="Times New Roman"/>
          <w:iCs/>
          <w:szCs w:val="24"/>
          <w:lang w:val="de-DE"/>
        </w:rPr>
        <w:t>menjadi: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
        <w:gridCol w:w="6127"/>
        <w:gridCol w:w="923"/>
      </w:tblGrid>
      <w:tr w:rsidR="00377EFA" w:rsidRPr="00DB1B96" w14:paraId="75574965" w14:textId="77777777" w:rsidTr="0021367A">
        <w:tc>
          <w:tcPr>
            <w:tcW w:w="918" w:type="dxa"/>
          </w:tcPr>
          <w:p w14:paraId="4D8E0A70" w14:textId="77777777" w:rsidR="00377EFA" w:rsidRPr="00DB1B96" w:rsidRDefault="00377EFA" w:rsidP="0021367A">
            <w:pPr>
              <w:spacing w:after="0" w:line="360" w:lineRule="auto"/>
              <w:jc w:val="center"/>
              <w:rPr>
                <w:rFonts w:eastAsiaTheme="minorEastAsia" w:cs="Times New Roman"/>
                <w:szCs w:val="24"/>
                <w:lang w:val="de-DE"/>
              </w:rPr>
            </w:pPr>
          </w:p>
        </w:tc>
        <w:tc>
          <w:tcPr>
            <w:tcW w:w="6300" w:type="dxa"/>
            <w:vAlign w:val="center"/>
          </w:tcPr>
          <w:p w14:paraId="5D3339E3" w14:textId="0D90CC76" w:rsidR="00377EFA" w:rsidRPr="00DB1B96" w:rsidRDefault="0021367A" w:rsidP="0021367A">
            <w:pPr>
              <w:spacing w:after="0" w:line="360" w:lineRule="auto"/>
              <w:jc w:val="center"/>
              <w:rPr>
                <w:rFonts w:eastAsiaTheme="minorEastAsia" w:cs="Times New Roman"/>
                <w:szCs w:val="24"/>
                <w:lang w:val="de-DE"/>
              </w:rPr>
            </w:pPr>
            <m:oMathPara>
              <m:oMath>
                <m:func>
                  <m:funcPr>
                    <m:ctrlPr>
                      <w:rPr>
                        <w:rFonts w:ascii="Cambria Math" w:eastAsiaTheme="minorEastAsia" w:hAnsi="Cambria Math" w:cs="Times New Roman"/>
                        <w:i/>
                        <w:szCs w:val="24"/>
                        <w:lang w:val="de-DE"/>
                      </w:rPr>
                    </m:ctrlPr>
                  </m:funcPr>
                  <m:fName>
                    <m:limLow>
                      <m:limLowPr>
                        <m:ctrlPr>
                          <w:rPr>
                            <w:rFonts w:ascii="Cambria Math" w:eastAsiaTheme="minorEastAsia" w:hAnsi="Cambria Math" w:cs="Times New Roman"/>
                            <w:i/>
                            <w:szCs w:val="24"/>
                            <w:lang w:val="de-DE"/>
                          </w:rPr>
                        </m:ctrlPr>
                      </m:limLowPr>
                      <m:e>
                        <m:r>
                          <m:rPr>
                            <m:sty m:val="p"/>
                          </m:rPr>
                          <w:rPr>
                            <w:rFonts w:ascii="Cambria Math" w:hAnsi="Cambria Math" w:cs="Times New Roman"/>
                            <w:szCs w:val="24"/>
                            <w:lang w:val="de-DE"/>
                          </w:rPr>
                          <m:t>max</m:t>
                        </m:r>
                      </m:e>
                      <m:lim>
                        <m:r>
                          <w:rPr>
                            <w:rFonts w:ascii="Cambria Math" w:eastAsiaTheme="minorEastAsia" w:hAnsi="Cambria Math" w:cs="Times New Roman"/>
                            <w:szCs w:val="24"/>
                            <w:lang w:val="de-DE"/>
                          </w:rPr>
                          <m:t>α</m:t>
                        </m:r>
                      </m:lim>
                    </m:limLow>
                  </m:fName>
                  <m:e>
                    <m:r>
                      <w:rPr>
                        <w:rFonts w:ascii="Cambria Math" w:eastAsiaTheme="minorEastAsia" w:hAnsi="Cambria Math" w:cs="Times New Roman"/>
                        <w:szCs w:val="24"/>
                        <w:lang w:val="de-DE"/>
                      </w:rPr>
                      <m:t>W</m:t>
                    </m:r>
                    <m:d>
                      <m:dPr>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α</m:t>
                        </m:r>
                      </m:e>
                    </m:d>
                    <m:r>
                      <w:rPr>
                        <w:rFonts w:ascii="Cambria Math" w:eastAsiaTheme="minorEastAsia" w:hAnsi="Cambria Math" w:cs="Times New Roman"/>
                        <w:szCs w:val="24"/>
                        <w:lang w:val="de-DE"/>
                      </w:rPr>
                      <m:t xml:space="preserve">= </m:t>
                    </m:r>
                    <m:func>
                      <m:funcPr>
                        <m:ctrlPr>
                          <w:rPr>
                            <w:rFonts w:ascii="Cambria Math" w:eastAsiaTheme="minorEastAsia" w:hAnsi="Cambria Math" w:cs="Times New Roman"/>
                            <w:i/>
                            <w:szCs w:val="24"/>
                            <w:lang w:val="de-DE"/>
                          </w:rPr>
                        </m:ctrlPr>
                      </m:funcPr>
                      <m:fName>
                        <m:limLow>
                          <m:limLowPr>
                            <m:ctrlPr>
                              <w:rPr>
                                <w:rFonts w:ascii="Cambria Math" w:eastAsiaTheme="minorEastAsia" w:hAnsi="Cambria Math" w:cs="Times New Roman"/>
                                <w:i/>
                                <w:szCs w:val="24"/>
                                <w:lang w:val="de-DE"/>
                              </w:rPr>
                            </m:ctrlPr>
                          </m:limLowPr>
                          <m:e>
                            <m:r>
                              <m:rPr>
                                <m:sty m:val="p"/>
                              </m:rPr>
                              <w:rPr>
                                <w:rFonts w:ascii="Cambria Math" w:hAnsi="Cambria Math" w:cs="Times New Roman"/>
                                <w:szCs w:val="24"/>
                                <w:lang w:val="de-DE"/>
                              </w:rPr>
                              <m:t>max</m:t>
                            </m:r>
                          </m:e>
                          <m:lim>
                            <m:r>
                              <w:rPr>
                                <w:rFonts w:ascii="Cambria Math" w:eastAsiaTheme="minorEastAsia" w:hAnsi="Cambria Math" w:cs="Times New Roman"/>
                                <w:szCs w:val="24"/>
                                <w:lang w:val="de-DE"/>
                              </w:rPr>
                              <m:t>α</m:t>
                            </m:r>
                          </m:lim>
                        </m:limLow>
                      </m:fName>
                      <m:e>
                        <m:func>
                          <m:funcPr>
                            <m:ctrlPr>
                              <w:rPr>
                                <w:rFonts w:ascii="Cambria Math" w:eastAsiaTheme="minorEastAsia" w:hAnsi="Cambria Math" w:cs="Times New Roman"/>
                                <w:i/>
                                <w:szCs w:val="24"/>
                                <w:lang w:val="de-DE"/>
                              </w:rPr>
                            </m:ctrlPr>
                          </m:funcPr>
                          <m:fName>
                            <m:limLow>
                              <m:limLowPr>
                                <m:ctrlPr>
                                  <w:rPr>
                                    <w:rFonts w:ascii="Cambria Math" w:eastAsiaTheme="minorEastAsia" w:hAnsi="Cambria Math" w:cs="Times New Roman"/>
                                    <w:i/>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w, b</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w,b,α</m:t>
                                </m:r>
                              </m:e>
                            </m:d>
                          </m:e>
                        </m:func>
                      </m:e>
                    </m:func>
                  </m:e>
                </m:func>
              </m:oMath>
            </m:oMathPara>
          </w:p>
        </w:tc>
        <w:tc>
          <w:tcPr>
            <w:tcW w:w="935" w:type="dxa"/>
            <w:vAlign w:val="center"/>
          </w:tcPr>
          <w:p w14:paraId="11409315" w14:textId="26EA1BAB" w:rsidR="00377EFA" w:rsidRPr="00DB1B96" w:rsidRDefault="00377EFA" w:rsidP="0021367A">
            <w:pPr>
              <w:spacing w:after="0" w:line="360" w:lineRule="auto"/>
              <w:jc w:val="center"/>
              <w:rPr>
                <w:rFonts w:eastAsiaTheme="minorEastAsia" w:cs="Times New Roman"/>
                <w:szCs w:val="24"/>
                <w:lang w:val="de-DE"/>
              </w:rPr>
            </w:pPr>
            <w:r w:rsidRPr="00DB1B96">
              <w:rPr>
                <w:rFonts w:eastAsiaTheme="minorEastAsia" w:cs="Times New Roman"/>
                <w:szCs w:val="24"/>
                <w:lang w:val="de-DE"/>
              </w:rPr>
              <w:t>(3.</w:t>
            </w:r>
            <w:r>
              <w:rPr>
                <w:rFonts w:eastAsiaTheme="minorEastAsia" w:cs="Times New Roman"/>
                <w:szCs w:val="24"/>
                <w:lang w:val="de-DE"/>
              </w:rPr>
              <w:t>5</w:t>
            </w:r>
            <w:r w:rsidRPr="00DB1B96">
              <w:rPr>
                <w:rFonts w:eastAsiaTheme="minorEastAsia" w:cs="Times New Roman"/>
                <w:szCs w:val="24"/>
                <w:lang w:val="de-DE"/>
              </w:rPr>
              <w:t>)</w:t>
            </w:r>
          </w:p>
        </w:tc>
      </w:tr>
    </w:tbl>
    <w:p w14:paraId="62C96904" w14:textId="61DCAF1C" w:rsidR="00377EFA" w:rsidRDefault="00E35733" w:rsidP="00EB0B0C">
      <w:pPr>
        <w:spacing w:after="0" w:line="360" w:lineRule="auto"/>
        <w:rPr>
          <w:rFonts w:cs="Times New Roman"/>
          <w:iCs/>
          <w:szCs w:val="24"/>
          <w:lang w:val="de-DE"/>
        </w:rPr>
      </w:pPr>
      <w:r>
        <w:rPr>
          <w:rFonts w:cs="Times New Roman"/>
          <w:iCs/>
          <w:szCs w:val="24"/>
          <w:lang w:val="de-DE"/>
        </w:rPr>
        <w:tab/>
        <w:t xml:space="preserve">Nilai minimum dari persamaan 3.4 pada </w:t>
      </w:r>
      <w:r>
        <w:rPr>
          <w:rFonts w:cs="Times New Roman"/>
          <w:i/>
          <w:szCs w:val="24"/>
          <w:lang w:val="de-DE"/>
        </w:rPr>
        <w:t xml:space="preserve">w </w:t>
      </w:r>
      <w:r>
        <w:rPr>
          <w:rFonts w:cs="Times New Roman"/>
          <w:iCs/>
          <w:szCs w:val="24"/>
          <w:lang w:val="de-DE"/>
        </w:rPr>
        <w:t xml:space="preserve">dan </w:t>
      </w:r>
      <w:r>
        <w:rPr>
          <w:rFonts w:cs="Times New Roman"/>
          <w:i/>
          <w:szCs w:val="24"/>
          <w:lang w:val="de-DE"/>
        </w:rPr>
        <w:t xml:space="preserve">b </w:t>
      </w:r>
      <w:r>
        <w:rPr>
          <w:rFonts w:cs="Times New Roman"/>
          <w:iCs/>
          <w:szCs w:val="24"/>
          <w:lang w:val="de-DE"/>
        </w:rPr>
        <w:t>didapatkan dengan: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20"/>
        <w:gridCol w:w="925"/>
      </w:tblGrid>
      <w:tr w:rsidR="00E35733" w:rsidRPr="00DB1B96" w14:paraId="2F0C6D09" w14:textId="77777777" w:rsidTr="0021367A">
        <w:tc>
          <w:tcPr>
            <w:tcW w:w="918" w:type="dxa"/>
          </w:tcPr>
          <w:p w14:paraId="7F8647DD" w14:textId="77777777" w:rsidR="00E35733" w:rsidRPr="00DB1B96" w:rsidRDefault="00E35733" w:rsidP="0021367A">
            <w:pPr>
              <w:spacing w:after="0" w:line="360" w:lineRule="auto"/>
              <w:jc w:val="center"/>
              <w:rPr>
                <w:rFonts w:eastAsiaTheme="minorEastAsia" w:cs="Times New Roman"/>
                <w:szCs w:val="24"/>
                <w:lang w:val="de-DE"/>
              </w:rPr>
            </w:pPr>
          </w:p>
        </w:tc>
        <w:tc>
          <w:tcPr>
            <w:tcW w:w="6300" w:type="dxa"/>
            <w:vAlign w:val="center"/>
          </w:tcPr>
          <w:p w14:paraId="5D7FD375" w14:textId="1DB0D313" w:rsidR="00E35733" w:rsidRPr="00DB1B96" w:rsidRDefault="0021367A" w:rsidP="0021367A">
            <w:pPr>
              <w:spacing w:after="0" w:line="360" w:lineRule="auto"/>
              <w:jc w:val="center"/>
              <w:rPr>
                <w:rFonts w:eastAsiaTheme="minorEastAsia" w:cs="Times New Roman"/>
                <w:szCs w:val="24"/>
                <w:lang w:val="de-DE"/>
              </w:rPr>
            </w:pPr>
            <m:oMathPara>
              <m:oMath>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∂L</m:t>
                    </m:r>
                  </m:num>
                  <m:den>
                    <m:r>
                      <w:rPr>
                        <w:rFonts w:ascii="Cambria Math" w:eastAsiaTheme="minorEastAsia" w:hAnsi="Cambria Math" w:cs="Times New Roman"/>
                        <w:szCs w:val="24"/>
                        <w:lang w:val="de-DE"/>
                      </w:rPr>
                      <m:t>∂b</m:t>
                    </m:r>
                  </m:den>
                </m:f>
                <m:r>
                  <w:rPr>
                    <w:rFonts w:ascii="Cambria Math" w:eastAsiaTheme="minorEastAsia" w:hAnsi="Cambria Math" w:cs="Times New Roman"/>
                    <w:szCs w:val="24"/>
                    <w:lang w:val="de-DE"/>
                  </w:rPr>
                  <m:t xml:space="preserve">=0 </m:t>
                </m:r>
                <m:box>
                  <m:boxPr>
                    <m:opEmu m:val="1"/>
                    <m:ctrlPr>
                      <w:rPr>
                        <w:rFonts w:ascii="Cambria Math" w:eastAsiaTheme="minorEastAsia" w:hAnsi="Cambria Math" w:cs="Times New Roman"/>
                        <w:i/>
                        <w:szCs w:val="24"/>
                        <w:lang w:val="de-DE"/>
                      </w:rPr>
                    </m:ctrlPr>
                  </m:boxPr>
                  <m:e>
                    <m:r>
                      <w:rPr>
                        <w:rFonts w:ascii="Cambria Math" w:eastAsiaTheme="minorEastAsia" w:hAnsi="Cambria Math" w:cs="Times New Roman"/>
                        <w:szCs w:val="24"/>
                        <w:lang w:val="de-DE"/>
                      </w:rPr>
                      <m:t>→</m:t>
                    </m:r>
                  </m:e>
                </m:box>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=0</m:t>
                    </m:r>
                  </m:e>
                </m:nary>
              </m:oMath>
            </m:oMathPara>
          </w:p>
        </w:tc>
        <w:tc>
          <w:tcPr>
            <w:tcW w:w="935" w:type="dxa"/>
            <w:vAlign w:val="center"/>
          </w:tcPr>
          <w:p w14:paraId="0BE0182F" w14:textId="3CABEA90" w:rsidR="00E35733" w:rsidRPr="00DB1B96" w:rsidRDefault="00E35733" w:rsidP="0021367A">
            <w:pPr>
              <w:spacing w:after="0" w:line="360" w:lineRule="auto"/>
              <w:jc w:val="center"/>
              <w:rPr>
                <w:rFonts w:eastAsiaTheme="minorEastAsia" w:cs="Times New Roman"/>
                <w:szCs w:val="24"/>
                <w:lang w:val="de-DE"/>
              </w:rPr>
            </w:pPr>
            <w:r w:rsidRPr="00DB1B96">
              <w:rPr>
                <w:rFonts w:eastAsiaTheme="minorEastAsia" w:cs="Times New Roman"/>
                <w:szCs w:val="24"/>
                <w:lang w:val="de-DE"/>
              </w:rPr>
              <w:t>(3.</w:t>
            </w:r>
            <w:r>
              <w:rPr>
                <w:rFonts w:eastAsiaTheme="minorEastAsia" w:cs="Times New Roman"/>
                <w:szCs w:val="24"/>
                <w:lang w:val="de-DE"/>
              </w:rPr>
              <w:t>6</w:t>
            </w:r>
            <w:r w:rsidRPr="00DB1B96">
              <w:rPr>
                <w:rFonts w:eastAsiaTheme="minorEastAsia" w:cs="Times New Roman"/>
                <w:szCs w:val="24"/>
                <w:lang w:val="de-DE"/>
              </w:rPr>
              <w:t>)</w:t>
            </w:r>
          </w:p>
        </w:tc>
      </w:tr>
      <w:tr w:rsidR="00E35733" w:rsidRPr="00DB1B96" w14:paraId="3090F0F1" w14:textId="77777777" w:rsidTr="0021367A">
        <w:tc>
          <w:tcPr>
            <w:tcW w:w="918" w:type="dxa"/>
          </w:tcPr>
          <w:p w14:paraId="1388FB07" w14:textId="77777777" w:rsidR="00E35733" w:rsidRPr="00DB1B96" w:rsidRDefault="00E35733" w:rsidP="0021367A">
            <w:pPr>
              <w:spacing w:after="0" w:line="360" w:lineRule="auto"/>
              <w:jc w:val="center"/>
              <w:rPr>
                <w:rFonts w:eastAsiaTheme="minorEastAsia" w:cs="Times New Roman"/>
                <w:szCs w:val="24"/>
                <w:lang w:val="de-DE"/>
              </w:rPr>
            </w:pPr>
          </w:p>
        </w:tc>
        <w:tc>
          <w:tcPr>
            <w:tcW w:w="6300" w:type="dxa"/>
            <w:vAlign w:val="center"/>
          </w:tcPr>
          <w:p w14:paraId="0912F04C" w14:textId="07CC9A6A" w:rsidR="00E35733" w:rsidRPr="00BF7627" w:rsidRDefault="0021367A" w:rsidP="0021367A">
            <w:pPr>
              <w:spacing w:after="0" w:line="360" w:lineRule="auto"/>
              <w:jc w:val="center"/>
              <w:rPr>
                <w:rFonts w:eastAsia="DengXian" w:cs="Times New Roman"/>
                <w:szCs w:val="24"/>
                <w:lang w:val="de-DE"/>
              </w:rPr>
            </w:pPr>
            <m:oMathPara>
              <m:oMath>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∂L</m:t>
                    </m:r>
                  </m:num>
                  <m:den>
                    <m:r>
                      <w:rPr>
                        <w:rFonts w:ascii="Cambria Math" w:eastAsiaTheme="minorEastAsia" w:hAnsi="Cambria Math" w:cs="Times New Roman"/>
                        <w:szCs w:val="24"/>
                        <w:lang w:val="de-DE"/>
                      </w:rPr>
                      <m:t>∂w</m:t>
                    </m:r>
                  </m:den>
                </m:f>
                <m:r>
                  <w:rPr>
                    <w:rFonts w:ascii="Cambria Math" w:eastAsiaTheme="minorEastAsia" w:hAnsi="Cambria Math" w:cs="Times New Roman"/>
                    <w:szCs w:val="24"/>
                    <w:lang w:val="de-DE"/>
                  </w:rPr>
                  <m:t xml:space="preserve">=0 </m:t>
                </m:r>
                <m:box>
                  <m:boxPr>
                    <m:opEmu m:val="1"/>
                    <m:ctrlPr>
                      <w:rPr>
                        <w:rFonts w:ascii="Cambria Math" w:eastAsiaTheme="minorEastAsia" w:hAnsi="Cambria Math" w:cs="Times New Roman"/>
                        <w:i/>
                        <w:szCs w:val="24"/>
                        <w:lang w:val="de-DE"/>
                      </w:rPr>
                    </m:ctrlPr>
                  </m:boxPr>
                  <m:e>
                    <m:r>
                      <w:rPr>
                        <w:rFonts w:ascii="Cambria Math" w:eastAsiaTheme="minorEastAsia" w:hAnsi="Cambria Math" w:cs="Times New Roman"/>
                        <w:szCs w:val="24"/>
                        <w:lang w:val="de-DE"/>
                      </w:rPr>
                      <m:t>→</m:t>
                    </m:r>
                  </m:e>
                </m:box>
                <m:r>
                  <w:rPr>
                    <w:rFonts w:ascii="Cambria Math" w:eastAsiaTheme="minorEastAsia" w:hAnsi="Cambria Math" w:cs="Times New Roman"/>
                    <w:szCs w:val="24"/>
                    <w:lang w:val="de-DE"/>
                  </w:rPr>
                  <m:t>w</m:t>
                </m:r>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eastAsiaTheme="minorEastAsia" w:hAnsi="Cambria Math" w:cs="Times New Roman"/>
                        <w:szCs w:val="24"/>
                        <w:lang w:val="de-DE"/>
                      </w:rPr>
                      <m:t>=0</m:t>
                    </m:r>
                  </m:e>
                </m:nary>
              </m:oMath>
            </m:oMathPara>
          </w:p>
        </w:tc>
        <w:tc>
          <w:tcPr>
            <w:tcW w:w="935" w:type="dxa"/>
            <w:vAlign w:val="center"/>
          </w:tcPr>
          <w:p w14:paraId="3699424A" w14:textId="6337603C" w:rsidR="00E35733" w:rsidRPr="00DB1B96" w:rsidRDefault="0021367A" w:rsidP="0021367A">
            <w:pPr>
              <w:spacing w:after="0" w:line="360" w:lineRule="auto"/>
              <w:jc w:val="center"/>
              <w:rPr>
                <w:rFonts w:eastAsiaTheme="minorEastAsia" w:cs="Times New Roman"/>
                <w:szCs w:val="24"/>
                <w:lang w:val="de-DE"/>
              </w:rPr>
            </w:pPr>
            <w:r>
              <w:rPr>
                <w:rFonts w:eastAsiaTheme="minorEastAsia" w:cs="Times New Roman"/>
                <w:szCs w:val="24"/>
                <w:lang w:val="de-DE"/>
              </w:rPr>
              <w:t>(3.7)</w:t>
            </w:r>
          </w:p>
        </w:tc>
      </w:tr>
    </w:tbl>
    <w:p w14:paraId="6A36BBC8" w14:textId="168A9EB8" w:rsidR="00E35733" w:rsidRDefault="0021367A" w:rsidP="00EB0B0C">
      <w:pPr>
        <w:spacing w:after="0" w:line="360" w:lineRule="auto"/>
        <w:rPr>
          <w:rFonts w:cs="Times New Roman"/>
          <w:iCs/>
          <w:szCs w:val="24"/>
          <w:lang w:val="de-DE"/>
        </w:rPr>
      </w:pPr>
      <w:r>
        <w:rPr>
          <w:rFonts w:cs="Times New Roman"/>
          <w:iCs/>
          <w:szCs w:val="24"/>
          <w:lang w:val="de-DE"/>
        </w:rPr>
        <w:tab/>
        <w:t xml:space="preserve">Sehingga </w:t>
      </w:r>
      <w:r>
        <w:rPr>
          <w:rFonts w:cs="Times New Roman"/>
          <w:i/>
          <w:szCs w:val="24"/>
          <w:lang w:val="de-DE"/>
        </w:rPr>
        <w:t xml:space="preserve">dual problem </w:t>
      </w:r>
      <w:r>
        <w:rPr>
          <w:rFonts w:cs="Times New Roman"/>
          <w:iCs/>
          <w:szCs w:val="24"/>
          <w:lang w:val="de-DE"/>
        </w:rPr>
        <w:t>pada Persamaan 3.5 dapat disusun ulang menggunakan Persamaan 3.4, 3.5, 3.6 dan 3.7 menjadi: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
        <w:gridCol w:w="6140"/>
        <w:gridCol w:w="920"/>
      </w:tblGrid>
      <w:tr w:rsidR="0021367A" w:rsidRPr="00DB1B96" w14:paraId="7C398A74" w14:textId="77777777" w:rsidTr="0021367A">
        <w:tc>
          <w:tcPr>
            <w:tcW w:w="918" w:type="dxa"/>
          </w:tcPr>
          <w:p w14:paraId="4E329778" w14:textId="77777777" w:rsidR="0021367A" w:rsidRPr="00DB1B96" w:rsidRDefault="0021367A" w:rsidP="0021367A">
            <w:pPr>
              <w:spacing w:after="0" w:line="360" w:lineRule="auto"/>
              <w:jc w:val="center"/>
              <w:rPr>
                <w:rFonts w:eastAsiaTheme="minorEastAsia" w:cs="Times New Roman"/>
                <w:szCs w:val="24"/>
                <w:lang w:val="de-DE"/>
              </w:rPr>
            </w:pPr>
          </w:p>
        </w:tc>
        <w:tc>
          <w:tcPr>
            <w:tcW w:w="6300" w:type="dxa"/>
            <w:vAlign w:val="center"/>
          </w:tcPr>
          <w:p w14:paraId="05E9C2A5" w14:textId="5132DDF5" w:rsidR="0021367A" w:rsidRPr="00DB1B96" w:rsidRDefault="0021367A" w:rsidP="0021367A">
            <w:pPr>
              <w:spacing w:after="0" w:line="360" w:lineRule="auto"/>
              <w:jc w:val="center"/>
              <w:rPr>
                <w:rFonts w:eastAsiaTheme="minorEastAsia" w:cs="Times New Roman"/>
                <w:szCs w:val="24"/>
                <w:lang w:val="de-DE"/>
              </w:rPr>
            </w:pPr>
            <m:oMathPara>
              <m:oMath>
                <m:func>
                  <m:funcPr>
                    <m:ctrlPr>
                      <w:rPr>
                        <w:rFonts w:ascii="Cambria Math" w:eastAsiaTheme="minorEastAsia" w:hAnsi="Cambria Math" w:cs="Times New Roman"/>
                        <w:i/>
                        <w:szCs w:val="24"/>
                        <w:lang w:val="de-DE"/>
                      </w:rPr>
                    </m:ctrlPr>
                  </m:funcPr>
                  <m:fName>
                    <m:limLow>
                      <m:limLowPr>
                        <m:ctrlPr>
                          <w:rPr>
                            <w:rFonts w:ascii="Cambria Math" w:eastAsiaTheme="minorEastAsia" w:hAnsi="Cambria Math" w:cs="Times New Roman"/>
                            <w:i/>
                            <w:szCs w:val="24"/>
                            <w:lang w:val="de-DE"/>
                          </w:rPr>
                        </m:ctrlPr>
                      </m:limLowPr>
                      <m:e>
                        <m:r>
                          <m:rPr>
                            <m:sty m:val="p"/>
                          </m:rPr>
                          <w:rPr>
                            <w:rFonts w:ascii="Cambria Math" w:hAnsi="Cambria Math" w:cs="Times New Roman"/>
                            <w:szCs w:val="24"/>
                            <w:lang w:val="de-DE"/>
                          </w:rPr>
                          <m:t>max</m:t>
                        </m:r>
                      </m:e>
                      <m:lim>
                        <m:r>
                          <w:rPr>
                            <w:rFonts w:ascii="Cambria Math" w:eastAsiaTheme="minorEastAsia" w:hAnsi="Cambria Math" w:cs="Times New Roman"/>
                            <w:szCs w:val="24"/>
                            <w:lang w:val="de-DE"/>
                          </w:rPr>
                          <m:t>α</m:t>
                        </m:r>
                      </m:lim>
                    </m:limLow>
                  </m:fName>
                  <m:e>
                    <m:r>
                      <w:rPr>
                        <w:rFonts w:ascii="Cambria Math" w:eastAsiaTheme="minorEastAsia" w:hAnsi="Cambria Math" w:cs="Times New Roman"/>
                        <w:szCs w:val="24"/>
                        <w:lang w:val="de-DE"/>
                      </w:rPr>
                      <m:t>W</m:t>
                    </m:r>
                    <m:d>
                      <m:dPr>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α</m:t>
                        </m:r>
                      </m:e>
                    </m:d>
                    <m:r>
                      <w:rPr>
                        <w:rFonts w:ascii="Cambria Math" w:eastAsiaTheme="minorEastAsia" w:hAnsi="Cambria Math" w:cs="Times New Roman"/>
                        <w:szCs w:val="24"/>
                        <w:lang w:val="de-DE"/>
                      </w:rPr>
                      <m:t xml:space="preserve">= </m:t>
                    </m:r>
                    <m:func>
                      <m:funcPr>
                        <m:ctrlPr>
                          <w:rPr>
                            <w:rFonts w:ascii="Cambria Math" w:eastAsiaTheme="minorEastAsia" w:hAnsi="Cambria Math" w:cs="Times New Roman"/>
                            <w:i/>
                            <w:szCs w:val="24"/>
                            <w:lang w:val="de-DE"/>
                          </w:rPr>
                        </m:ctrlPr>
                      </m:funcPr>
                      <m:fName>
                        <m:limLow>
                          <m:limLowPr>
                            <m:ctrlPr>
                              <w:rPr>
                                <w:rFonts w:ascii="Cambria Math" w:eastAsiaTheme="minorEastAsia" w:hAnsi="Cambria Math" w:cs="Times New Roman"/>
                                <w:i/>
                                <w:szCs w:val="24"/>
                                <w:lang w:val="de-DE"/>
                              </w:rPr>
                            </m:ctrlPr>
                          </m:limLowPr>
                          <m:e>
                            <m:r>
                              <m:rPr>
                                <m:sty m:val="p"/>
                              </m:rPr>
                              <w:rPr>
                                <w:rFonts w:ascii="Cambria Math" w:hAnsi="Cambria Math" w:cs="Times New Roman"/>
                                <w:szCs w:val="24"/>
                                <w:lang w:val="de-DE"/>
                              </w:rPr>
                              <m:t>max</m:t>
                            </m:r>
                          </m:e>
                          <m:lim>
                            <m:r>
                              <w:rPr>
                                <w:rFonts w:ascii="Cambria Math" w:eastAsiaTheme="minorEastAsia" w:hAnsi="Cambria Math" w:cs="Times New Roman"/>
                                <w:szCs w:val="24"/>
                                <w:lang w:val="de-DE"/>
                              </w:rPr>
                              <m:t>α</m:t>
                            </m:r>
                          </m:lim>
                        </m:limLow>
                      </m:fName>
                      <m:e>
                        <m:r>
                          <w:rPr>
                            <w:rFonts w:ascii="Cambria Math" w:eastAsiaTheme="minorEastAsia" w:hAnsi="Cambria Math" w:cs="Times New Roman"/>
                            <w:szCs w:val="24"/>
                            <w:lang w:val="de-DE"/>
                          </w:rPr>
                          <m:t>-</m:t>
                        </m:r>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j</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j</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j</m:t>
                                        </m:r>
                                      </m:sub>
                                    </m:sSub>
                                  </m:e>
                                </m:d>
                              </m:e>
                            </m:nary>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e>
                        </m:nary>
                      </m:e>
                    </m:func>
                  </m:e>
                </m:func>
              </m:oMath>
            </m:oMathPara>
          </w:p>
        </w:tc>
        <w:tc>
          <w:tcPr>
            <w:tcW w:w="935" w:type="dxa"/>
            <w:vAlign w:val="center"/>
          </w:tcPr>
          <w:p w14:paraId="73DCE491" w14:textId="098A1AED" w:rsidR="0021367A" w:rsidRPr="00DB1B96" w:rsidRDefault="0021367A" w:rsidP="0021367A">
            <w:pPr>
              <w:spacing w:after="0" w:line="360" w:lineRule="auto"/>
              <w:jc w:val="center"/>
              <w:rPr>
                <w:rFonts w:eastAsiaTheme="minorEastAsia" w:cs="Times New Roman"/>
                <w:szCs w:val="24"/>
                <w:lang w:val="de-DE"/>
              </w:rPr>
            </w:pPr>
            <w:r w:rsidRPr="00DB1B96">
              <w:rPr>
                <w:rFonts w:eastAsiaTheme="minorEastAsia" w:cs="Times New Roman"/>
                <w:szCs w:val="24"/>
                <w:lang w:val="de-DE"/>
              </w:rPr>
              <w:t>(3.</w:t>
            </w:r>
            <w:r w:rsidR="00AA37AF">
              <w:rPr>
                <w:rFonts w:eastAsiaTheme="minorEastAsia" w:cs="Times New Roman"/>
                <w:szCs w:val="24"/>
                <w:lang w:val="de-DE"/>
              </w:rPr>
              <w:t>8</w:t>
            </w:r>
            <w:r w:rsidRPr="00DB1B96">
              <w:rPr>
                <w:rFonts w:eastAsiaTheme="minorEastAsia" w:cs="Times New Roman"/>
                <w:szCs w:val="24"/>
                <w:lang w:val="de-DE"/>
              </w:rPr>
              <w:t>)</w:t>
            </w:r>
          </w:p>
        </w:tc>
      </w:tr>
    </w:tbl>
    <w:p w14:paraId="5EF7A533" w14:textId="222426A4" w:rsidR="0021367A" w:rsidRDefault="00AA37AF" w:rsidP="00EB0B0C">
      <w:pPr>
        <w:spacing w:after="0" w:line="360" w:lineRule="auto"/>
        <w:rPr>
          <w:rFonts w:cs="Times New Roman"/>
          <w:iCs/>
          <w:szCs w:val="24"/>
          <w:lang w:val="de-DE"/>
        </w:rPr>
      </w:pPr>
      <w:r>
        <w:rPr>
          <w:rFonts w:cs="Times New Roman"/>
          <w:iCs/>
          <w:szCs w:val="24"/>
          <w:lang w:val="de-DE"/>
        </w:rPr>
        <w:tab/>
        <w:t>Maka solusi dari persoalan optimasi pada Persamaan 3.8 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6142"/>
        <w:gridCol w:w="925"/>
      </w:tblGrid>
      <w:tr w:rsidR="00AA37AF" w:rsidRPr="00DB1B96" w14:paraId="2CC09B84" w14:textId="77777777" w:rsidTr="001F1C4E">
        <w:tc>
          <w:tcPr>
            <w:tcW w:w="918" w:type="dxa"/>
          </w:tcPr>
          <w:p w14:paraId="59F51BD9" w14:textId="77777777" w:rsidR="00AA37AF" w:rsidRPr="00DB1B96" w:rsidRDefault="00AA37AF" w:rsidP="001F1C4E">
            <w:pPr>
              <w:spacing w:after="0" w:line="360" w:lineRule="auto"/>
              <w:jc w:val="center"/>
              <w:rPr>
                <w:rFonts w:eastAsiaTheme="minorEastAsia" w:cs="Times New Roman"/>
                <w:szCs w:val="24"/>
                <w:lang w:val="de-DE"/>
              </w:rPr>
            </w:pPr>
          </w:p>
        </w:tc>
        <w:tc>
          <w:tcPr>
            <w:tcW w:w="6300" w:type="dxa"/>
            <w:vAlign w:val="center"/>
          </w:tcPr>
          <w:p w14:paraId="2B3A4B6B" w14:textId="1A566E86" w:rsidR="00AA37AF" w:rsidRPr="00DB1B96" w:rsidRDefault="00AA37AF" w:rsidP="001F1C4E">
            <w:pPr>
              <w:spacing w:after="0" w:line="360" w:lineRule="auto"/>
              <w:jc w:val="center"/>
              <w:rPr>
                <w:rFonts w:eastAsiaTheme="minorEastAsia" w:cs="Times New Roman"/>
                <w:szCs w:val="24"/>
                <w:lang w:val="de-DE"/>
              </w:rPr>
            </w:pPr>
            <m:oMath>
              <m:func>
                <m:funcPr>
                  <m:ctrlPr>
                    <w:rPr>
                      <w:rFonts w:ascii="Cambria Math" w:eastAsiaTheme="minorEastAsia" w:hAnsi="Cambria Math" w:cs="Times New Roman"/>
                      <w:i/>
                      <w:szCs w:val="24"/>
                      <w:lang w:val="de-DE"/>
                    </w:rPr>
                  </m:ctrlPr>
                </m:funcPr>
                <m:fName>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α</m:t>
                      </m:r>
                    </m:e>
                  </m:acc>
                </m:fName>
                <m:e>
                  <m:r>
                    <w:rPr>
                      <w:rFonts w:ascii="Cambria Math" w:eastAsiaTheme="minorEastAsia" w:hAnsi="Cambria Math" w:cs="Times New Roman"/>
                      <w:szCs w:val="24"/>
                      <w:lang w:val="de-DE"/>
                    </w:rPr>
                    <m:t xml:space="preserve">= </m:t>
                  </m:r>
                  <m:func>
                    <m:funcPr>
                      <m:ctrlPr>
                        <w:rPr>
                          <w:rFonts w:ascii="Cambria Math" w:eastAsiaTheme="minorEastAsia" w:hAnsi="Cambria Math" w:cs="Times New Roman"/>
                          <w:i/>
                          <w:szCs w:val="24"/>
                          <w:lang w:val="de-DE"/>
                        </w:rPr>
                      </m:ctrlPr>
                    </m:funcPr>
                    <m:fName>
                      <m:r>
                        <w:rPr>
                          <w:rFonts w:ascii="Cambria Math" w:eastAsiaTheme="minorEastAsia" w:hAnsi="Cambria Math" w:cs="Times New Roman"/>
                          <w:szCs w:val="24"/>
                          <w:lang w:val="de-DE"/>
                        </w:rPr>
                        <m:t xml:space="preserve">arg </m:t>
                      </m:r>
                      <m:limLow>
                        <m:limLowPr>
                          <m:ctrlPr>
                            <w:rPr>
                              <w:rFonts w:ascii="Cambria Math" w:eastAsiaTheme="minorEastAsia" w:hAnsi="Cambria Math" w:cs="Times New Roman"/>
                              <w:i/>
                              <w:szCs w:val="24"/>
                              <w:lang w:val="de-DE"/>
                            </w:rPr>
                          </m:ctrlPr>
                        </m:limLowPr>
                        <m:e>
                          <m:r>
                            <m:rPr>
                              <m:sty m:val="p"/>
                            </m:rPr>
                            <w:rPr>
                              <w:rFonts w:ascii="Cambria Math" w:hAnsi="Cambria Math" w:cs="Times New Roman"/>
                              <w:szCs w:val="24"/>
                              <w:lang w:val="de-DE"/>
                            </w:rPr>
                            <m:t>m</m:t>
                          </m:r>
                          <m:r>
                            <m:rPr>
                              <m:sty m:val="p"/>
                            </m:rPr>
                            <w:rPr>
                              <w:rFonts w:ascii="Cambria Math" w:hAnsi="Cambria Math" w:cs="Times New Roman"/>
                              <w:szCs w:val="24"/>
                              <w:lang w:val="de-DE"/>
                            </w:rPr>
                            <m:t>in</m:t>
                          </m:r>
                        </m:e>
                        <m:lim>
                          <m:r>
                            <w:rPr>
                              <w:rFonts w:ascii="Cambria Math" w:eastAsiaTheme="minorEastAsia" w:hAnsi="Cambria Math" w:cs="Times New Roman"/>
                              <w:szCs w:val="24"/>
                              <w:lang w:val="de-DE"/>
                            </w:rPr>
                            <m:t>α</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j</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j</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j</m:t>
                                      </m:r>
                                    </m:sub>
                                  </m:sSub>
                                </m:e>
                              </m:d>
                            </m:e>
                          </m:nary>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e>
                      </m:nary>
                    </m:e>
                  </m:func>
                </m:e>
              </m:func>
            </m:oMath>
            <w:r>
              <w:rPr>
                <w:rFonts w:eastAsiaTheme="minorEastAsia" w:cs="Times New Roman"/>
                <w:szCs w:val="24"/>
                <w:lang w:val="de-DE"/>
              </w:rPr>
              <w:t>, dengan syarat:</w:t>
            </w:r>
          </w:p>
        </w:tc>
        <w:tc>
          <w:tcPr>
            <w:tcW w:w="935" w:type="dxa"/>
            <w:vAlign w:val="center"/>
          </w:tcPr>
          <w:p w14:paraId="766C1DD0" w14:textId="64E5BD5F" w:rsidR="00AA37AF" w:rsidRPr="00DB1B96" w:rsidRDefault="00AA37AF" w:rsidP="001F1C4E">
            <w:pPr>
              <w:spacing w:after="0" w:line="360" w:lineRule="auto"/>
              <w:jc w:val="center"/>
              <w:rPr>
                <w:rFonts w:eastAsiaTheme="minorEastAsia" w:cs="Times New Roman"/>
                <w:szCs w:val="24"/>
                <w:lang w:val="de-DE"/>
              </w:rPr>
            </w:pPr>
            <w:r w:rsidRPr="00DB1B96">
              <w:rPr>
                <w:rFonts w:eastAsiaTheme="minorEastAsia" w:cs="Times New Roman"/>
                <w:szCs w:val="24"/>
                <w:lang w:val="de-DE"/>
              </w:rPr>
              <w:t>(3.</w:t>
            </w:r>
            <w:r>
              <w:rPr>
                <w:rFonts w:eastAsiaTheme="minorEastAsia" w:cs="Times New Roman"/>
                <w:szCs w:val="24"/>
                <w:lang w:val="de-DE"/>
              </w:rPr>
              <w:t>9</w:t>
            </w:r>
            <w:r w:rsidRPr="00DB1B96">
              <w:rPr>
                <w:rFonts w:eastAsiaTheme="minorEastAsia" w:cs="Times New Roman"/>
                <w:szCs w:val="24"/>
                <w:lang w:val="de-DE"/>
              </w:rPr>
              <w:t>)</w:t>
            </w:r>
          </w:p>
        </w:tc>
      </w:tr>
      <w:tr w:rsidR="00AA37AF" w:rsidRPr="00DB1B96" w14:paraId="06C07187" w14:textId="77777777" w:rsidTr="001F1C4E">
        <w:tc>
          <w:tcPr>
            <w:tcW w:w="918" w:type="dxa"/>
          </w:tcPr>
          <w:p w14:paraId="677AD758" w14:textId="77777777" w:rsidR="00AA37AF" w:rsidRPr="00DB1B96" w:rsidRDefault="00AA37AF" w:rsidP="001F1C4E">
            <w:pPr>
              <w:spacing w:after="0" w:line="360" w:lineRule="auto"/>
              <w:jc w:val="center"/>
              <w:rPr>
                <w:rFonts w:eastAsiaTheme="minorEastAsia" w:cs="Times New Roman"/>
                <w:szCs w:val="24"/>
                <w:lang w:val="de-DE"/>
              </w:rPr>
            </w:pPr>
          </w:p>
        </w:tc>
        <w:tc>
          <w:tcPr>
            <w:tcW w:w="6300" w:type="dxa"/>
            <w:vAlign w:val="center"/>
          </w:tcPr>
          <w:p w14:paraId="6EA426D4" w14:textId="7BBF05E7" w:rsidR="00AA37AF" w:rsidRDefault="00AA37AF" w:rsidP="001F1C4E">
            <w:pPr>
              <w:spacing w:after="0" w:line="360" w:lineRule="auto"/>
              <w:jc w:val="center"/>
              <w:rPr>
                <w:rFonts w:eastAsia="DengXian" w:cs="Times New Roman"/>
                <w:szCs w:val="24"/>
                <w:lang w:val="de-DE"/>
              </w:rPr>
            </w:pPr>
            <m:oMath>
              <m:sSub>
                <m:sSubPr>
                  <m:ctrlPr>
                    <w:rPr>
                      <w:rFonts w:ascii="Cambria Math" w:eastAsia="DengXian" w:hAnsi="Cambria Math" w:cs="Times New Roman"/>
                      <w:i/>
                      <w:szCs w:val="24"/>
                      <w:lang w:val="de-DE"/>
                    </w:rPr>
                  </m:ctrlPr>
                </m:sSubPr>
                <m:e>
                  <m:r>
                    <w:rPr>
                      <w:rFonts w:ascii="Cambria Math" w:eastAsia="DengXian" w:hAnsi="Cambria Math" w:cs="Times New Roman"/>
                      <w:szCs w:val="24"/>
                      <w:lang w:val="de-DE"/>
                    </w:rPr>
                    <m:t>α</m:t>
                  </m:r>
                </m:e>
                <m:sub>
                  <m:r>
                    <w:rPr>
                      <w:rFonts w:ascii="Cambria Math" w:eastAsia="DengXian" w:hAnsi="Cambria Math" w:cs="Times New Roman"/>
                      <w:szCs w:val="24"/>
                      <w:lang w:val="de-DE"/>
                    </w:rPr>
                    <m:t>i</m:t>
                  </m:r>
                </m:sub>
              </m:sSub>
              <m:r>
                <w:rPr>
                  <w:rFonts w:ascii="Cambria Math" w:eastAsia="DengXian" w:hAnsi="Cambria Math" w:cs="Times New Roman"/>
                  <w:szCs w:val="24"/>
                  <w:lang w:val="de-DE"/>
                </w:rPr>
                <m:t>≥0, i=1,…,m</m:t>
              </m:r>
            </m:oMath>
            <w:r>
              <w:rPr>
                <w:rFonts w:eastAsia="DengXian" w:cs="Times New Roman"/>
                <w:szCs w:val="24"/>
                <w:lang w:val="de-DE"/>
              </w:rPr>
              <w:t>, dan</w:t>
            </w:r>
          </w:p>
        </w:tc>
        <w:tc>
          <w:tcPr>
            <w:tcW w:w="935" w:type="dxa"/>
            <w:vAlign w:val="center"/>
          </w:tcPr>
          <w:p w14:paraId="2A728762" w14:textId="767CB686" w:rsidR="00AA37AF" w:rsidRPr="00DB1B96" w:rsidRDefault="00AA37AF" w:rsidP="001F1C4E">
            <w:pPr>
              <w:spacing w:after="0" w:line="360" w:lineRule="auto"/>
              <w:jc w:val="center"/>
              <w:rPr>
                <w:rFonts w:eastAsiaTheme="minorEastAsia" w:cs="Times New Roman"/>
                <w:szCs w:val="24"/>
                <w:lang w:val="de-DE"/>
              </w:rPr>
            </w:pPr>
            <w:r>
              <w:rPr>
                <w:rFonts w:eastAsiaTheme="minorEastAsia" w:cs="Times New Roman"/>
                <w:szCs w:val="24"/>
                <w:lang w:val="de-DE"/>
              </w:rPr>
              <w:t>(3.10)</w:t>
            </w:r>
          </w:p>
        </w:tc>
      </w:tr>
      <w:tr w:rsidR="00AA37AF" w:rsidRPr="00DB1B96" w14:paraId="1F1FFEDB" w14:textId="77777777" w:rsidTr="001F1C4E">
        <w:tc>
          <w:tcPr>
            <w:tcW w:w="918" w:type="dxa"/>
          </w:tcPr>
          <w:p w14:paraId="0F4FD56A" w14:textId="77777777" w:rsidR="00AA37AF" w:rsidRPr="00DB1B96" w:rsidRDefault="00AA37AF" w:rsidP="001F1C4E">
            <w:pPr>
              <w:spacing w:after="0" w:line="360" w:lineRule="auto"/>
              <w:jc w:val="center"/>
              <w:rPr>
                <w:rFonts w:eastAsiaTheme="minorEastAsia" w:cs="Times New Roman"/>
                <w:szCs w:val="24"/>
                <w:lang w:val="de-DE"/>
              </w:rPr>
            </w:pPr>
          </w:p>
        </w:tc>
        <w:tc>
          <w:tcPr>
            <w:tcW w:w="6300" w:type="dxa"/>
            <w:vAlign w:val="center"/>
          </w:tcPr>
          <w:p w14:paraId="04BB0A18" w14:textId="7C6FEF3F" w:rsidR="00AA37AF" w:rsidRPr="00FC6508" w:rsidRDefault="00AA37AF" w:rsidP="001F1C4E">
            <w:pPr>
              <w:spacing w:after="0" w:line="360" w:lineRule="auto"/>
              <w:jc w:val="center"/>
              <w:rPr>
                <w:rFonts w:eastAsia="DengXian" w:cs="Times New Roman"/>
                <w:szCs w:val="24"/>
                <w:lang w:val="de-DE"/>
              </w:rPr>
            </w:pPr>
            <m:oMathPara>
              <m:oMath>
                <m:nary>
                  <m:naryPr>
                    <m:chr m:val="∑"/>
                    <m:limLoc m:val="undOvr"/>
                    <m:ctrlPr>
                      <w:rPr>
                        <w:rFonts w:ascii="Cambria Math" w:eastAsia="DengXian" w:hAnsi="Cambria Math" w:cs="Times New Roman"/>
                        <w:i/>
                        <w:szCs w:val="24"/>
                        <w:lang w:val="de-DE"/>
                      </w:rPr>
                    </m:ctrlPr>
                  </m:naryPr>
                  <m:sub>
                    <m:r>
                      <w:rPr>
                        <w:rFonts w:ascii="Cambria Math" w:eastAsia="DengXian" w:hAnsi="Cambria Math" w:cs="Times New Roman"/>
                        <w:szCs w:val="24"/>
                        <w:lang w:val="de-DE"/>
                      </w:rPr>
                      <m:t>i=1</m:t>
                    </m:r>
                  </m:sub>
                  <m:sup>
                    <m:r>
                      <w:rPr>
                        <w:rFonts w:ascii="Cambria Math" w:eastAsia="DengXian" w:hAnsi="Cambria Math" w:cs="Times New Roman"/>
                        <w:szCs w:val="24"/>
                        <w:lang w:val="de-DE"/>
                      </w:rPr>
                      <m:t>m</m:t>
                    </m:r>
                  </m:sup>
                  <m:e>
                    <m:sSub>
                      <m:sSubPr>
                        <m:ctrlPr>
                          <w:rPr>
                            <w:rFonts w:ascii="Cambria Math" w:eastAsia="DengXian" w:hAnsi="Cambria Math" w:cs="Times New Roman"/>
                            <w:i/>
                            <w:szCs w:val="24"/>
                            <w:lang w:val="de-DE"/>
                          </w:rPr>
                        </m:ctrlPr>
                      </m:sSubPr>
                      <m:e>
                        <m:r>
                          <w:rPr>
                            <w:rFonts w:ascii="Cambria Math" w:eastAsia="DengXian" w:hAnsi="Cambria Math" w:cs="Times New Roman"/>
                            <w:szCs w:val="24"/>
                            <w:lang w:val="de-DE"/>
                          </w:rPr>
                          <m:t>α</m:t>
                        </m:r>
                      </m:e>
                      <m:sub>
                        <m:r>
                          <w:rPr>
                            <w:rFonts w:ascii="Cambria Math" w:eastAsia="DengXian" w:hAnsi="Cambria Math" w:cs="Times New Roman"/>
                            <w:szCs w:val="24"/>
                            <w:lang w:val="de-DE"/>
                          </w:rPr>
                          <m:t>i</m:t>
                        </m:r>
                      </m:sub>
                    </m:sSub>
                    <m:sSub>
                      <m:sSubPr>
                        <m:ctrlPr>
                          <w:rPr>
                            <w:rFonts w:ascii="Cambria Math" w:eastAsia="DengXian" w:hAnsi="Cambria Math" w:cs="Times New Roman"/>
                            <w:i/>
                            <w:szCs w:val="24"/>
                            <w:lang w:val="de-DE"/>
                          </w:rPr>
                        </m:ctrlPr>
                      </m:sSubPr>
                      <m:e>
                        <m:r>
                          <w:rPr>
                            <w:rFonts w:ascii="Cambria Math" w:eastAsia="DengXian" w:hAnsi="Cambria Math" w:cs="Times New Roman"/>
                            <w:szCs w:val="24"/>
                            <w:lang w:val="de-DE"/>
                          </w:rPr>
                          <m:t>y</m:t>
                        </m:r>
                      </m:e>
                      <m:sub>
                        <m:r>
                          <w:rPr>
                            <w:rFonts w:ascii="Cambria Math" w:eastAsia="DengXian" w:hAnsi="Cambria Math" w:cs="Times New Roman"/>
                            <w:szCs w:val="24"/>
                            <w:lang w:val="de-DE"/>
                          </w:rPr>
                          <m:t>i</m:t>
                        </m:r>
                      </m:sub>
                    </m:sSub>
                  </m:e>
                </m:nary>
                <m:r>
                  <w:rPr>
                    <w:rFonts w:ascii="Cambria Math" w:eastAsia="DengXian" w:hAnsi="Cambria Math" w:cs="Times New Roman"/>
                    <w:szCs w:val="24"/>
                    <w:lang w:val="de-DE"/>
                  </w:rPr>
                  <m:t>=0</m:t>
                </m:r>
              </m:oMath>
            </m:oMathPara>
          </w:p>
        </w:tc>
        <w:tc>
          <w:tcPr>
            <w:tcW w:w="935" w:type="dxa"/>
            <w:vAlign w:val="center"/>
          </w:tcPr>
          <w:p w14:paraId="167EF23E" w14:textId="19B85040" w:rsidR="00AA37AF" w:rsidRPr="00DB1B96" w:rsidRDefault="00AA37AF" w:rsidP="001F1C4E">
            <w:pPr>
              <w:spacing w:after="0" w:line="360" w:lineRule="auto"/>
              <w:jc w:val="center"/>
              <w:rPr>
                <w:rFonts w:eastAsiaTheme="minorEastAsia" w:cs="Times New Roman"/>
                <w:szCs w:val="24"/>
                <w:lang w:val="de-DE"/>
              </w:rPr>
            </w:pPr>
            <w:r>
              <w:rPr>
                <w:rFonts w:eastAsiaTheme="minorEastAsia" w:cs="Times New Roman"/>
                <w:szCs w:val="24"/>
                <w:lang w:val="de-DE"/>
              </w:rPr>
              <w:t>(3.11)</w:t>
            </w:r>
          </w:p>
        </w:tc>
      </w:tr>
    </w:tbl>
    <w:p w14:paraId="5FEB1E45" w14:textId="5490D384" w:rsidR="00AA37AF" w:rsidRDefault="00AA37AF" w:rsidP="00EB0B0C">
      <w:pPr>
        <w:spacing w:after="0" w:line="360" w:lineRule="auto"/>
        <w:rPr>
          <w:rFonts w:eastAsiaTheme="minorEastAsia" w:cs="Times New Roman"/>
          <w:szCs w:val="24"/>
          <w:lang w:val="de-DE" w:eastAsia="zh-CN" w:bidi="hi-IN"/>
        </w:rPr>
      </w:pPr>
      <w:r>
        <w:rPr>
          <w:rFonts w:cs="Times New Roman"/>
          <w:iCs/>
          <w:szCs w:val="24"/>
          <w:lang w:val="de-DE"/>
        </w:rPr>
        <w:tab/>
        <w:t xml:space="preserve">Penyelesaian Persamaan 3.9 dengan batasan Persamaan 3.10 dan 3.11 akan menghasilkan nilai-nilai </w:t>
      </w:r>
      <m:oMath>
        <m:sSub>
          <m:sSubPr>
            <m:ctrlPr>
              <w:rPr>
                <w:rFonts w:ascii="Cambria Math" w:eastAsia="DengXian" w:hAnsi="Cambria Math" w:cs="Times New Roman"/>
                <w:i/>
                <w:szCs w:val="24"/>
                <w:lang w:val="de-DE" w:eastAsia="zh-CN" w:bidi="hi-IN"/>
              </w:rPr>
            </m:ctrlPr>
          </m:sSubPr>
          <m:e>
            <m:r>
              <w:rPr>
                <w:rFonts w:ascii="Cambria Math" w:eastAsia="DengXian" w:hAnsi="Cambria Math" w:cs="Times New Roman"/>
                <w:szCs w:val="24"/>
                <w:lang w:val="de-DE"/>
              </w:rPr>
              <m:t>α</m:t>
            </m:r>
          </m:e>
          <m:sub>
            <m:r>
              <w:rPr>
                <w:rFonts w:ascii="Cambria Math" w:eastAsia="DengXian" w:hAnsi="Cambria Math" w:cs="Times New Roman"/>
                <w:szCs w:val="24"/>
                <w:lang w:val="de-DE"/>
              </w:rPr>
              <m:t>i</m:t>
            </m:r>
          </m:sub>
        </m:sSub>
      </m:oMath>
      <w:r>
        <w:rPr>
          <w:rFonts w:eastAsiaTheme="minorEastAsia" w:cs="Times New Roman"/>
          <w:szCs w:val="24"/>
          <w:lang w:val="de-DE" w:eastAsia="zh-CN" w:bidi="hi-IN"/>
        </w:rPr>
        <w:t xml:space="preserve">, dan </w:t>
      </w:r>
      <w:r>
        <w:rPr>
          <w:rFonts w:eastAsiaTheme="minorEastAsia" w:cs="Times New Roman"/>
          <w:i/>
          <w:iCs/>
          <w:szCs w:val="24"/>
          <w:lang w:val="de-DE" w:eastAsia="zh-CN" w:bidi="hi-IN"/>
        </w:rPr>
        <w:t xml:space="preserve">hyperplane </w:t>
      </w:r>
      <w:r>
        <w:rPr>
          <w:rFonts w:eastAsiaTheme="minorEastAsia" w:cs="Times New Roman"/>
          <w:szCs w:val="24"/>
          <w:lang w:val="de-DE" w:eastAsia="zh-CN" w:bidi="hi-IN"/>
        </w:rPr>
        <w:t>optimum dirumuskan dengan: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6116"/>
        <w:gridCol w:w="930"/>
      </w:tblGrid>
      <w:tr w:rsidR="00AA37AF" w:rsidRPr="00DB1B96" w14:paraId="3286FA19" w14:textId="77777777" w:rsidTr="001F1C4E">
        <w:tc>
          <w:tcPr>
            <w:tcW w:w="918" w:type="dxa"/>
          </w:tcPr>
          <w:p w14:paraId="24C40ED9" w14:textId="77777777" w:rsidR="00AA37AF" w:rsidRPr="00DB1B96" w:rsidRDefault="00AA37AF" w:rsidP="001F1C4E">
            <w:pPr>
              <w:spacing w:after="0" w:line="360" w:lineRule="auto"/>
              <w:jc w:val="center"/>
              <w:rPr>
                <w:rFonts w:eastAsiaTheme="minorEastAsia" w:cs="Times New Roman"/>
                <w:szCs w:val="24"/>
                <w:lang w:val="de-DE"/>
              </w:rPr>
            </w:pPr>
          </w:p>
        </w:tc>
        <w:tc>
          <w:tcPr>
            <w:tcW w:w="6300" w:type="dxa"/>
            <w:vAlign w:val="center"/>
          </w:tcPr>
          <w:p w14:paraId="107A5FFE" w14:textId="1A4E97DE" w:rsidR="00AA37AF" w:rsidRPr="00DB1B96" w:rsidRDefault="00AA37AF" w:rsidP="001F1C4E">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w</m:t>
                    </m:r>
                  </m:e>
                </m:acc>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acc>
                      <m:accPr>
                        <m:chr m:val="̅"/>
                        <m:ctrlPr>
                          <w:rPr>
                            <w:rFonts w:ascii="Cambria Math" w:eastAsiaTheme="minorEastAsia" w:hAnsi="Cambria Math" w:cs="Times New Roman"/>
                            <w:i/>
                            <w:szCs w:val="24"/>
                            <w:lang w:val="de-DE"/>
                          </w:rPr>
                        </m:ctrlPr>
                      </m:acc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e>
                    </m:acc>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e>
                </m:nary>
              </m:oMath>
            </m:oMathPara>
          </w:p>
        </w:tc>
        <w:tc>
          <w:tcPr>
            <w:tcW w:w="935" w:type="dxa"/>
            <w:vAlign w:val="center"/>
          </w:tcPr>
          <w:p w14:paraId="41C15FDA" w14:textId="632C5FC2" w:rsidR="00AA37AF" w:rsidRPr="00DB1B96" w:rsidRDefault="00AA37AF" w:rsidP="001F1C4E">
            <w:pPr>
              <w:spacing w:after="0" w:line="360" w:lineRule="auto"/>
              <w:jc w:val="center"/>
              <w:rPr>
                <w:rFonts w:eastAsiaTheme="minorEastAsia" w:cs="Times New Roman"/>
                <w:szCs w:val="24"/>
                <w:lang w:val="de-DE"/>
              </w:rPr>
            </w:pPr>
            <w:r w:rsidRPr="00DB1B96">
              <w:rPr>
                <w:rFonts w:eastAsiaTheme="minorEastAsia" w:cs="Times New Roman"/>
                <w:szCs w:val="24"/>
                <w:lang w:val="de-DE"/>
              </w:rPr>
              <w:t>(3.</w:t>
            </w:r>
            <w:r w:rsidR="00282C4A">
              <w:rPr>
                <w:rFonts w:eastAsiaTheme="minorEastAsia" w:cs="Times New Roman"/>
                <w:szCs w:val="24"/>
                <w:lang w:val="de-DE"/>
              </w:rPr>
              <w:t>12</w:t>
            </w:r>
            <w:r w:rsidRPr="00DB1B96">
              <w:rPr>
                <w:rFonts w:eastAsiaTheme="minorEastAsia" w:cs="Times New Roman"/>
                <w:szCs w:val="24"/>
                <w:lang w:val="de-DE"/>
              </w:rPr>
              <w:t>)</w:t>
            </w:r>
          </w:p>
        </w:tc>
      </w:tr>
      <w:tr w:rsidR="00282C4A" w:rsidRPr="00DB1B96" w14:paraId="2399C2B0" w14:textId="77777777" w:rsidTr="001F1C4E">
        <w:tc>
          <w:tcPr>
            <w:tcW w:w="918" w:type="dxa"/>
          </w:tcPr>
          <w:p w14:paraId="2F98E356" w14:textId="77777777" w:rsidR="00282C4A" w:rsidRPr="00DB1B96" w:rsidRDefault="00282C4A" w:rsidP="001F1C4E">
            <w:pPr>
              <w:spacing w:after="0" w:line="360" w:lineRule="auto"/>
              <w:jc w:val="center"/>
              <w:rPr>
                <w:rFonts w:eastAsiaTheme="minorEastAsia" w:cs="Times New Roman"/>
                <w:szCs w:val="24"/>
                <w:lang w:val="de-DE"/>
              </w:rPr>
            </w:pPr>
          </w:p>
        </w:tc>
        <w:tc>
          <w:tcPr>
            <w:tcW w:w="6300" w:type="dxa"/>
            <w:vAlign w:val="center"/>
          </w:tcPr>
          <w:p w14:paraId="17562A45" w14:textId="0998D0DD" w:rsidR="00282C4A" w:rsidRPr="0098578A" w:rsidRDefault="00282C4A" w:rsidP="001F1C4E">
            <w:pPr>
              <w:spacing w:after="0" w:line="360" w:lineRule="auto"/>
              <w:jc w:val="center"/>
              <w:rPr>
                <w:rFonts w:eastAsia="DengXian" w:cs="Times New Roman"/>
                <w:szCs w:val="24"/>
                <w:lang w:val="de-DE"/>
              </w:rPr>
            </w:pPr>
            <m:oMathPara>
              <m:oMath>
                <m:acc>
                  <m:accPr>
                    <m:chr m:val="̅"/>
                    <m:ctrlPr>
                      <w:rPr>
                        <w:rFonts w:ascii="Cambria Math" w:eastAsia="DengXian" w:hAnsi="Cambria Math" w:cs="Times New Roman"/>
                        <w:i/>
                        <w:szCs w:val="24"/>
                        <w:lang w:val="de-DE"/>
                      </w:rPr>
                    </m:ctrlPr>
                  </m:accPr>
                  <m:e>
                    <m:r>
                      <w:rPr>
                        <w:rFonts w:ascii="Cambria Math" w:eastAsia="DengXian" w:hAnsi="Cambria Math" w:cs="Times New Roman"/>
                        <w:szCs w:val="24"/>
                        <w:lang w:val="de-DE"/>
                      </w:rPr>
                      <m:t>b</m:t>
                    </m:r>
                  </m:e>
                </m:acc>
                <m:r>
                  <w:rPr>
                    <w:rFonts w:ascii="Cambria Math" w:eastAsia="DengXian" w:hAnsi="Cambria Math" w:cs="Times New Roman"/>
                    <w:szCs w:val="24"/>
                    <w:lang w:val="de-DE"/>
                  </w:rPr>
                  <m:t>=-</m:t>
                </m:r>
                <m:f>
                  <m:fPr>
                    <m:ctrlPr>
                      <w:rPr>
                        <w:rFonts w:ascii="Cambria Math" w:eastAsia="DengXian" w:hAnsi="Cambria Math" w:cs="Times New Roman"/>
                        <w:i/>
                        <w:szCs w:val="24"/>
                        <w:lang w:val="de-DE"/>
                      </w:rPr>
                    </m:ctrlPr>
                  </m:fPr>
                  <m:num>
                    <m:r>
                      <w:rPr>
                        <w:rFonts w:ascii="Cambria Math" w:eastAsia="DengXian" w:hAnsi="Cambria Math" w:cs="Times New Roman"/>
                        <w:szCs w:val="24"/>
                        <w:lang w:val="de-DE"/>
                      </w:rPr>
                      <m:t>1</m:t>
                    </m:r>
                  </m:num>
                  <m:den>
                    <m:r>
                      <w:rPr>
                        <w:rFonts w:ascii="Cambria Math" w:eastAsia="DengXian" w:hAnsi="Cambria Math" w:cs="Times New Roman"/>
                        <w:szCs w:val="24"/>
                        <w:lang w:val="de-DE"/>
                      </w:rPr>
                      <m:t>2</m:t>
                    </m:r>
                  </m:den>
                </m:f>
                <m:acc>
                  <m:accPr>
                    <m:chr m:val="̅"/>
                    <m:ctrlPr>
                      <w:rPr>
                        <w:rFonts w:ascii="Cambria Math" w:eastAsia="DengXian" w:hAnsi="Cambria Math" w:cs="Times New Roman"/>
                        <w:i/>
                        <w:szCs w:val="24"/>
                        <w:lang w:val="de-DE"/>
                      </w:rPr>
                    </m:ctrlPr>
                  </m:accPr>
                  <m:e>
                    <m:r>
                      <w:rPr>
                        <w:rFonts w:ascii="Cambria Math" w:eastAsia="DengXian" w:hAnsi="Cambria Math" w:cs="Times New Roman"/>
                        <w:szCs w:val="24"/>
                        <w:lang w:val="de-DE"/>
                      </w:rPr>
                      <m:t>w</m:t>
                    </m:r>
                  </m:e>
                </m:acc>
                <m:d>
                  <m:dPr>
                    <m:begChr m:val="["/>
                    <m:endChr m:val="]"/>
                    <m:ctrlPr>
                      <w:rPr>
                        <w:rFonts w:ascii="Cambria Math" w:eastAsia="DengXian" w:hAnsi="Cambria Math" w:cs="Times New Roman"/>
                        <w:i/>
                        <w:szCs w:val="24"/>
                        <w:lang w:val="de-DE"/>
                      </w:rPr>
                    </m:ctrlPr>
                  </m:dPr>
                  <m:e>
                    <m:sSub>
                      <m:sSubPr>
                        <m:ctrlPr>
                          <w:rPr>
                            <w:rFonts w:ascii="Cambria Math" w:eastAsia="DengXian" w:hAnsi="Cambria Math" w:cs="Times New Roman"/>
                            <w:i/>
                            <w:szCs w:val="24"/>
                            <w:lang w:val="de-DE"/>
                          </w:rPr>
                        </m:ctrlPr>
                      </m:sSubPr>
                      <m:e>
                        <m:r>
                          <w:rPr>
                            <w:rFonts w:ascii="Cambria Math" w:eastAsia="DengXian" w:hAnsi="Cambria Math" w:cs="Times New Roman"/>
                            <w:szCs w:val="24"/>
                            <w:lang w:val="de-DE"/>
                          </w:rPr>
                          <m:t>x</m:t>
                        </m:r>
                      </m:e>
                      <m:sub>
                        <m:r>
                          <w:rPr>
                            <w:rFonts w:ascii="Cambria Math" w:eastAsia="DengXian" w:hAnsi="Cambria Math" w:cs="Times New Roman"/>
                            <w:szCs w:val="24"/>
                            <w:lang w:val="de-DE"/>
                          </w:rPr>
                          <m:t>r</m:t>
                        </m:r>
                      </m:sub>
                    </m:sSub>
                    <m:r>
                      <w:rPr>
                        <w:rFonts w:ascii="Cambria Math" w:eastAsia="DengXian" w:hAnsi="Cambria Math" w:cs="Times New Roman"/>
                        <w:szCs w:val="24"/>
                        <w:lang w:val="de-DE"/>
                      </w:rPr>
                      <m:t>+</m:t>
                    </m:r>
                    <m:sSub>
                      <m:sSubPr>
                        <m:ctrlPr>
                          <w:rPr>
                            <w:rFonts w:ascii="Cambria Math" w:eastAsia="DengXian" w:hAnsi="Cambria Math" w:cs="Times New Roman"/>
                            <w:i/>
                            <w:szCs w:val="24"/>
                            <w:lang w:val="de-DE"/>
                          </w:rPr>
                        </m:ctrlPr>
                      </m:sSubPr>
                      <m:e>
                        <m:r>
                          <w:rPr>
                            <w:rFonts w:ascii="Cambria Math" w:eastAsia="DengXian" w:hAnsi="Cambria Math" w:cs="Times New Roman"/>
                            <w:szCs w:val="24"/>
                            <w:lang w:val="de-DE"/>
                          </w:rPr>
                          <m:t>x</m:t>
                        </m:r>
                      </m:e>
                      <m:sub>
                        <m:r>
                          <w:rPr>
                            <w:rFonts w:ascii="Cambria Math" w:eastAsia="DengXian" w:hAnsi="Cambria Math" w:cs="Times New Roman"/>
                            <w:szCs w:val="24"/>
                            <w:lang w:val="de-DE"/>
                          </w:rPr>
                          <m:t>s</m:t>
                        </m:r>
                      </m:sub>
                    </m:sSub>
                  </m:e>
                </m:d>
              </m:oMath>
            </m:oMathPara>
          </w:p>
        </w:tc>
        <w:tc>
          <w:tcPr>
            <w:tcW w:w="935" w:type="dxa"/>
            <w:vAlign w:val="center"/>
          </w:tcPr>
          <w:p w14:paraId="5FA04C3E" w14:textId="146F759F" w:rsidR="00282C4A" w:rsidRPr="00DB1B96" w:rsidRDefault="00282C4A" w:rsidP="001F1C4E">
            <w:pPr>
              <w:spacing w:after="0" w:line="360" w:lineRule="auto"/>
              <w:jc w:val="center"/>
              <w:rPr>
                <w:rFonts w:eastAsiaTheme="minorEastAsia" w:cs="Times New Roman"/>
                <w:szCs w:val="24"/>
                <w:lang w:val="de-DE"/>
              </w:rPr>
            </w:pPr>
            <w:r>
              <w:rPr>
                <w:rFonts w:eastAsiaTheme="minorEastAsia" w:cs="Times New Roman"/>
                <w:szCs w:val="24"/>
                <w:lang w:val="de-DE"/>
              </w:rPr>
              <w:t>(3.13)</w:t>
            </w:r>
          </w:p>
        </w:tc>
      </w:tr>
    </w:tbl>
    <w:p w14:paraId="26583CEA" w14:textId="28AAFEC2" w:rsidR="00AA37AF" w:rsidRDefault="00282C4A" w:rsidP="00EB0B0C">
      <w:pPr>
        <w:spacing w:after="0" w:line="360" w:lineRule="auto"/>
        <w:rPr>
          <w:rFonts w:cs="Times New Roman"/>
          <w:szCs w:val="24"/>
          <w:lang w:val="de-DE"/>
        </w:rPr>
      </w:pPr>
      <w:r>
        <w:rPr>
          <w:rFonts w:cs="Times New Roman"/>
          <w:szCs w:val="24"/>
          <w:lang w:val="de-DE"/>
        </w:rPr>
        <w:tab/>
        <w:t xml:space="preserve">Dengan </w:t>
      </w:r>
      <w:r>
        <w:rPr>
          <w:rFonts w:cs="Times New Roman"/>
          <w:i/>
          <w:iCs/>
          <w:szCs w:val="24"/>
          <w:lang w:val="de-DE"/>
        </w:rPr>
        <w:t>x</w:t>
      </w:r>
      <w:r>
        <w:rPr>
          <w:rFonts w:cs="Times New Roman"/>
          <w:i/>
          <w:iCs/>
          <w:szCs w:val="24"/>
          <w:vertAlign w:val="subscript"/>
          <w:lang w:val="de-DE"/>
        </w:rPr>
        <w:t xml:space="preserve">r </w:t>
      </w:r>
      <w:r>
        <w:rPr>
          <w:rFonts w:cs="Times New Roman"/>
          <w:szCs w:val="24"/>
          <w:lang w:val="de-DE"/>
        </w:rPr>
        <w:t xml:space="preserve">dan </w:t>
      </w:r>
      <w:r>
        <w:rPr>
          <w:rFonts w:cs="Times New Roman"/>
          <w:i/>
          <w:iCs/>
          <w:szCs w:val="24"/>
          <w:lang w:val="de-DE"/>
        </w:rPr>
        <w:t>x</w:t>
      </w:r>
      <w:r>
        <w:rPr>
          <w:rFonts w:cs="Times New Roman"/>
          <w:i/>
          <w:iCs/>
          <w:szCs w:val="24"/>
          <w:vertAlign w:val="subscript"/>
          <w:lang w:val="de-DE"/>
        </w:rPr>
        <w:t xml:space="preserve">s </w:t>
      </w:r>
      <w:r>
        <w:rPr>
          <w:rFonts w:cs="Times New Roman"/>
          <w:szCs w:val="24"/>
          <w:lang w:val="de-DE"/>
        </w:rPr>
        <w:t xml:space="preserve">merupakan </w:t>
      </w:r>
      <w:r>
        <w:rPr>
          <w:rFonts w:cs="Times New Roman"/>
          <w:i/>
          <w:iCs/>
          <w:szCs w:val="24"/>
          <w:lang w:val="de-DE"/>
        </w:rPr>
        <w:t xml:space="preserve">support vector </w:t>
      </w:r>
      <w:r>
        <w:rPr>
          <w:rFonts w:cs="Times New Roman"/>
          <w:szCs w:val="24"/>
          <w:lang w:val="de-DE"/>
        </w:rPr>
        <w:t>dari tiap kelas yang memuaskan persamaan: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6113"/>
        <w:gridCol w:w="930"/>
      </w:tblGrid>
      <w:tr w:rsidR="00282C4A" w:rsidRPr="00DB1B96" w14:paraId="78DD92EC" w14:textId="77777777" w:rsidTr="001F1C4E">
        <w:tc>
          <w:tcPr>
            <w:tcW w:w="918" w:type="dxa"/>
          </w:tcPr>
          <w:p w14:paraId="0740836E" w14:textId="77777777" w:rsidR="00282C4A" w:rsidRPr="00DB1B96" w:rsidRDefault="00282C4A" w:rsidP="001F1C4E">
            <w:pPr>
              <w:spacing w:after="0" w:line="360" w:lineRule="auto"/>
              <w:jc w:val="center"/>
              <w:rPr>
                <w:rFonts w:eastAsiaTheme="minorEastAsia" w:cs="Times New Roman"/>
                <w:szCs w:val="24"/>
                <w:lang w:val="de-DE"/>
              </w:rPr>
            </w:pPr>
          </w:p>
        </w:tc>
        <w:tc>
          <w:tcPr>
            <w:tcW w:w="6300" w:type="dxa"/>
            <w:vAlign w:val="center"/>
          </w:tcPr>
          <w:p w14:paraId="50FECFF4" w14:textId="1493441F" w:rsidR="00282C4A" w:rsidRPr="00DB1B96" w:rsidRDefault="00282C4A" w:rsidP="001F1C4E">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r</m:t>
                        </m:r>
                      </m:sub>
                    </m:sSub>
                  </m:e>
                </m:acc>
                <m:r>
                  <w:rPr>
                    <w:rFonts w:ascii="Cambria Math" w:eastAsiaTheme="minorEastAsia" w:hAnsi="Cambria Math" w:cs="Times New Roman"/>
                    <w:szCs w:val="24"/>
                    <w:lang w:val="de-DE"/>
                  </w:rPr>
                  <m:t>,</m:t>
                </m:r>
                <m:acc>
                  <m:accPr>
                    <m:chr m:val="̅"/>
                    <m:ctrlPr>
                      <w:rPr>
                        <w:rFonts w:ascii="Cambria Math" w:eastAsiaTheme="minorEastAsia" w:hAnsi="Cambria Math" w:cs="Times New Roman"/>
                        <w:i/>
                        <w:szCs w:val="24"/>
                        <w:lang w:val="de-DE"/>
                      </w:rPr>
                    </m:ctrlPr>
                  </m:acc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s</m:t>
                        </m:r>
                      </m:sub>
                    </m:sSub>
                  </m:e>
                </m:acc>
                <m:r>
                  <w:rPr>
                    <w:rFonts w:ascii="Cambria Math" w:eastAsiaTheme="minorEastAsia" w:hAnsi="Cambria Math" w:cs="Times New Roman"/>
                    <w:szCs w:val="24"/>
                    <w:lang w:val="de-DE"/>
                  </w:rPr>
                  <m:t xml:space="preserve">&gt;0, </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r</m:t>
                    </m:r>
                  </m:sub>
                </m:sSub>
                <m:r>
                  <w:rPr>
                    <w:rFonts w:ascii="Cambria Math" w:eastAsiaTheme="minorEastAsia" w:hAnsi="Cambria Math" w:cs="Times New Roman"/>
                    <w:szCs w:val="24"/>
                    <w:lang w:val="de-DE"/>
                  </w:rPr>
                  <m:t xml:space="preserve">=1, </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s</m:t>
                    </m:r>
                  </m:sub>
                </m:sSub>
                <m:r>
                  <w:rPr>
                    <w:rFonts w:ascii="Cambria Math" w:eastAsiaTheme="minorEastAsia" w:hAnsi="Cambria Math" w:cs="Times New Roman"/>
                    <w:szCs w:val="24"/>
                    <w:lang w:val="de-DE"/>
                  </w:rPr>
                  <m:t>=-1</m:t>
                </m:r>
              </m:oMath>
            </m:oMathPara>
          </w:p>
        </w:tc>
        <w:tc>
          <w:tcPr>
            <w:tcW w:w="935" w:type="dxa"/>
            <w:vAlign w:val="center"/>
          </w:tcPr>
          <w:p w14:paraId="5A7C97EF" w14:textId="121FE47F" w:rsidR="00282C4A" w:rsidRPr="00DB1B96" w:rsidRDefault="00282C4A" w:rsidP="001F1C4E">
            <w:pPr>
              <w:spacing w:after="0" w:line="360" w:lineRule="auto"/>
              <w:jc w:val="center"/>
              <w:rPr>
                <w:rFonts w:eastAsiaTheme="minorEastAsia" w:cs="Times New Roman"/>
                <w:szCs w:val="24"/>
                <w:lang w:val="de-DE"/>
              </w:rPr>
            </w:pPr>
            <w:r w:rsidRPr="00DB1B96">
              <w:rPr>
                <w:rFonts w:eastAsiaTheme="minorEastAsia" w:cs="Times New Roman"/>
                <w:szCs w:val="24"/>
                <w:lang w:val="de-DE"/>
              </w:rPr>
              <w:t>(3.</w:t>
            </w:r>
            <w:r>
              <w:rPr>
                <w:rFonts w:eastAsiaTheme="minorEastAsia" w:cs="Times New Roman"/>
                <w:szCs w:val="24"/>
                <w:lang w:val="de-DE"/>
              </w:rPr>
              <w:t>14</w:t>
            </w:r>
            <w:r w:rsidRPr="00DB1B96">
              <w:rPr>
                <w:rFonts w:eastAsiaTheme="minorEastAsia" w:cs="Times New Roman"/>
                <w:szCs w:val="24"/>
                <w:lang w:val="de-DE"/>
              </w:rPr>
              <w:t>)</w:t>
            </w:r>
          </w:p>
        </w:tc>
      </w:tr>
    </w:tbl>
    <w:p w14:paraId="42FC2D25" w14:textId="77777777" w:rsidR="00282C4A" w:rsidRPr="00282C4A" w:rsidRDefault="00282C4A" w:rsidP="00EB0B0C">
      <w:pPr>
        <w:spacing w:after="0" w:line="360" w:lineRule="auto"/>
        <w:rPr>
          <w:rFonts w:cs="Times New Roman"/>
          <w:szCs w:val="24"/>
          <w:lang w:val="de-DE"/>
        </w:rPr>
      </w:pPr>
    </w:p>
    <w:p w14:paraId="137FD5B5" w14:textId="04C766F0" w:rsidR="00027D76" w:rsidRDefault="00EB0B0C" w:rsidP="00EB0B0C">
      <w:pPr>
        <w:spacing w:after="0" w:line="360" w:lineRule="auto"/>
        <w:rPr>
          <w:rFonts w:cs="Times New Roman"/>
          <w:szCs w:val="24"/>
          <w:lang w:val="de-DE"/>
        </w:rPr>
      </w:pPr>
      <w:r w:rsidRPr="00944E0B">
        <w:rPr>
          <w:rFonts w:cs="Times New Roman"/>
          <w:szCs w:val="24"/>
          <w:lang w:val="de-DE"/>
        </w:rPr>
        <w:tab/>
        <w:t xml:space="preserve">Pada keadaan riil, sering kali data tidak dapat diklasifikasikan secara sempurna, sehingga persamaan optimasi menjadi tidak dapat dipenuhi. Untuk mengatasi masalah ini, digunakan teknik </w:t>
      </w:r>
      <w:r w:rsidRPr="00944E0B">
        <w:rPr>
          <w:rFonts w:cs="Times New Roman"/>
          <w:i/>
          <w:szCs w:val="24"/>
          <w:lang w:val="de-DE"/>
        </w:rPr>
        <w:t xml:space="preserve">soft margin </w:t>
      </w:r>
      <w:r w:rsidRPr="00944E0B">
        <w:rPr>
          <w:rFonts w:cs="Times New Roman"/>
          <w:szCs w:val="24"/>
          <w:lang w:val="de-DE"/>
        </w:rPr>
        <w:t xml:space="preserve">dan persamaan ditulis kembali dengan menyisipkan variabel </w:t>
      </w:r>
      <w:r w:rsidRPr="00944E0B">
        <w:rPr>
          <w:rFonts w:cs="Times New Roman"/>
          <w:i/>
          <w:szCs w:val="24"/>
          <w:lang w:val="de-DE"/>
        </w:rPr>
        <w:t xml:space="preserve">slack </w:t>
      </w:r>
      <w:r w:rsidRPr="00944E0B">
        <w:rPr>
          <w:rFonts w:cs="Times New Roman"/>
          <w:szCs w:val="24"/>
          <w:lang w:val="de-DE"/>
        </w:rPr>
        <w:t>(</w:t>
      </w:r>
      <w:r w:rsidRPr="00944E0B">
        <w:rPr>
          <w:rFonts w:cs="Times New Roman"/>
          <w:i/>
          <w:szCs w:val="24"/>
          <w:lang w:val="de-DE"/>
        </w:rPr>
        <w:t>ξ</w:t>
      </w:r>
      <w:r w:rsidRPr="00944E0B">
        <w:rPr>
          <w:rFonts w:cs="Times New Roman"/>
          <w:i/>
          <w:szCs w:val="24"/>
          <w:vertAlign w:val="subscript"/>
          <w:lang w:val="de-DE"/>
        </w:rPr>
        <w:t>i</w:t>
      </w:r>
      <w:r w:rsidRPr="00944E0B">
        <w:rPr>
          <w:rFonts w:cs="Times New Roman"/>
          <w:szCs w:val="24"/>
          <w:lang w:val="de-DE"/>
        </w:rPr>
        <w:t>)</w:t>
      </w:r>
      <w:r w:rsidR="009B27C7">
        <w:rPr>
          <w:rFonts w:cs="Times New Roman"/>
          <w:szCs w:val="24"/>
          <w:lang w:val="de-DE"/>
        </w:rPr>
        <w:t xml:space="preserve"> </w:t>
      </w:r>
      <w:r w:rsidR="009B27C7">
        <w:rPr>
          <w:rFonts w:cs="Times New Roman"/>
          <w:szCs w:val="24"/>
          <w:lang w:val="de-DE"/>
        </w:rPr>
        <w:fldChar w:fldCharType="begin" w:fldLock="1"/>
      </w:r>
      <w:r w:rsidR="00BE70A5">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9B27C7">
        <w:rPr>
          <w:rFonts w:cs="Times New Roman"/>
          <w:szCs w:val="24"/>
          <w:lang w:val="de-DE"/>
        </w:rPr>
        <w:fldChar w:fldCharType="separate"/>
      </w:r>
      <w:r w:rsidR="00AC5A66" w:rsidRPr="00AC5A66">
        <w:rPr>
          <w:rFonts w:cs="Times New Roman"/>
          <w:noProof/>
          <w:szCs w:val="24"/>
          <w:lang w:val="de-DE"/>
        </w:rPr>
        <w:t>[16]</w:t>
      </w:r>
      <w:r w:rsidR="009B27C7">
        <w:rPr>
          <w:rFonts w:cs="Times New Roman"/>
          <w:szCs w:val="24"/>
          <w:lang w:val="de-DE"/>
        </w:rPr>
        <w:fldChar w:fldCharType="end"/>
      </w:r>
      <w:r>
        <w:rPr>
          <w:rFonts w:cs="Times New Roman"/>
          <w:szCs w:val="24"/>
          <w:lang w:val="de-DE"/>
        </w:rPr>
        <w:t>, sehingga persamaan optimasi menjadi</w:t>
      </w:r>
      <w:r w:rsidR="00DB1B96">
        <w:rPr>
          <w:rFonts w:cs="Times New Roman"/>
          <w:szCs w:val="24"/>
          <w:lang w:val="de-DE"/>
        </w:rPr>
        <w:t>:</w:t>
      </w:r>
    </w:p>
    <w:p w14:paraId="2A36441E" w14:textId="77777777" w:rsidR="00EB0B0C" w:rsidRPr="00944E0B" w:rsidRDefault="00EB0B0C" w:rsidP="00EB0B0C">
      <w:pPr>
        <w:autoSpaceDE w:val="0"/>
        <w:autoSpaceDN w:val="0"/>
        <w:adjustRightInd w:val="0"/>
        <w:spacing w:after="0" w:line="360" w:lineRule="auto"/>
        <w:jc w:val="center"/>
        <w:rPr>
          <w:rFonts w:cs="Times New Roman"/>
          <w:color w:val="231F20"/>
          <w:szCs w:val="24"/>
        </w:rPr>
      </w:pPr>
      <w:r w:rsidRPr="00944E0B">
        <w:rPr>
          <w:rFonts w:eastAsiaTheme="minorEastAsia" w:cs="Times New Roman"/>
          <w:szCs w:val="24"/>
          <w:lang w:val="de-D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027D76" w14:paraId="0FADEA0B" w14:textId="77777777" w:rsidTr="00027D76">
        <w:tc>
          <w:tcPr>
            <w:tcW w:w="918" w:type="dxa"/>
          </w:tcPr>
          <w:p w14:paraId="7EDFF1AF"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7047CF04" w14:textId="77777777" w:rsidR="00027D76" w:rsidRDefault="0021367A"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color w:val="231F20"/>
                        <w:szCs w:val="24"/>
                      </w:rPr>
                    </m:ctrlPr>
                  </m:funcPr>
                  <m:fName>
                    <m:limLow>
                      <m:limLowPr>
                        <m:ctrlPr>
                          <w:rPr>
                            <w:rFonts w:ascii="Cambria Math" w:hAnsi="Cambria Math" w:cs="Times New Roman"/>
                            <w:color w:val="231F20"/>
                            <w:szCs w:val="24"/>
                          </w:rPr>
                        </m:ctrlPr>
                      </m:limLowPr>
                      <m:e>
                        <m:r>
                          <m:rPr>
                            <m:sty m:val="p"/>
                          </m:rPr>
                          <w:rPr>
                            <w:rFonts w:ascii="Cambria Math" w:hAnsi="Cambria Math" w:cs="Times New Roman"/>
                            <w:color w:val="231F20"/>
                            <w:szCs w:val="24"/>
                          </w:rPr>
                          <m:t>min</m:t>
                        </m:r>
                      </m:e>
                      <m:lim>
                        <m:r>
                          <w:rPr>
                            <w:rFonts w:ascii="Cambria Math" w:hAnsi="Cambria Math" w:cs="Times New Roman"/>
                            <w:color w:val="231F20"/>
                            <w:szCs w:val="24"/>
                          </w:rPr>
                          <m:t>w,b</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e>
                </m:func>
              </m:oMath>
            </m:oMathPara>
          </w:p>
        </w:tc>
        <w:tc>
          <w:tcPr>
            <w:tcW w:w="935" w:type="dxa"/>
          </w:tcPr>
          <w:p w14:paraId="0DDDC3D1" w14:textId="4849DC70"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sidR="00282C4A">
              <w:rPr>
                <w:rFonts w:eastAsiaTheme="minorEastAsia" w:cs="Times New Roman"/>
                <w:szCs w:val="24"/>
                <w:lang w:val="de-DE"/>
              </w:rPr>
              <w:t>1</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C037DA">
              <w:rPr>
                <w:rFonts w:eastAsiaTheme="minorEastAsia" w:cs="Times New Roman"/>
                <w:noProof/>
                <w:szCs w:val="24"/>
                <w:lang w:val="de-DE"/>
              </w:rPr>
              <w:t>5</w:t>
            </w:r>
            <w:r>
              <w:rPr>
                <w:rFonts w:eastAsiaTheme="minorEastAsia" w:cs="Times New Roman"/>
                <w:szCs w:val="24"/>
                <w:lang w:val="de-DE"/>
              </w:rPr>
              <w:fldChar w:fldCharType="end"/>
            </w:r>
            <w:r>
              <w:rPr>
                <w:rFonts w:eastAsiaTheme="minorEastAsia" w:cs="Times New Roman"/>
                <w:szCs w:val="24"/>
                <w:lang w:val="de-DE"/>
              </w:rPr>
              <w:t>)</w:t>
            </w:r>
          </w:p>
        </w:tc>
      </w:tr>
      <w:tr w:rsidR="00027D76" w:rsidRPr="00DB1B96" w14:paraId="7CE23554" w14:textId="77777777" w:rsidTr="00027D76">
        <w:tc>
          <w:tcPr>
            <w:tcW w:w="918" w:type="dxa"/>
          </w:tcPr>
          <w:p w14:paraId="1DF8558E"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5AF6ECD8" w14:textId="0F257AC1" w:rsidR="00027D76" w:rsidRPr="00DB1B96" w:rsidRDefault="00027D76" w:rsidP="00027D76">
            <w:pPr>
              <w:spacing w:after="0" w:line="360" w:lineRule="auto"/>
              <w:jc w:val="center"/>
              <w:rPr>
                <w:rFonts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m:t>
                            </m:r>
                          </m:e>
                        </m:d>
                        <m:r>
                          <w:rPr>
                            <w:rFonts w:ascii="Cambria Math" w:eastAsiaTheme="minorEastAsia" w:hAnsi="Cambria Math" w:cs="Times New Roman"/>
                            <w:szCs w:val="24"/>
                            <w:lang w:val="de-DE"/>
                          </w:rPr>
                          <m:t>-1+</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d>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β</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oMath>
            </m:oMathPara>
          </w:p>
          <w:p w14:paraId="4DE90684" w14:textId="77777777" w:rsidR="00027D76" w:rsidRPr="00DB1B96" w:rsidRDefault="00027D76" w:rsidP="00027D76">
            <w:pPr>
              <w:spacing w:after="0" w:line="360" w:lineRule="auto"/>
              <w:jc w:val="center"/>
              <w:rPr>
                <w:rFonts w:eastAsiaTheme="minorEastAsia" w:cs="Times New Roman"/>
                <w:szCs w:val="24"/>
                <w:lang w:val="de-DE"/>
              </w:rPr>
            </w:pPr>
          </w:p>
        </w:tc>
        <w:tc>
          <w:tcPr>
            <w:tcW w:w="935" w:type="dxa"/>
            <w:vAlign w:val="center"/>
          </w:tcPr>
          <w:p w14:paraId="7FABCCF1" w14:textId="48D63D27"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00282C4A">
              <w:rPr>
                <w:rFonts w:eastAsiaTheme="minorEastAsia" w:cs="Times New Roman"/>
                <w:szCs w:val="24"/>
                <w:lang w:val="de-DE"/>
              </w:rPr>
              <w:t>1</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C037DA">
              <w:rPr>
                <w:rFonts w:eastAsiaTheme="minorEastAsia" w:cs="Times New Roman"/>
                <w:noProof/>
                <w:szCs w:val="24"/>
                <w:lang w:val="de-DE"/>
              </w:rPr>
              <w:t>6</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0D24DA6B" w14:textId="77777777" w:rsidR="00EB0B0C" w:rsidRPr="00DB1B96" w:rsidRDefault="00EB0B0C" w:rsidP="00EB0B0C">
      <w:pPr>
        <w:spacing w:after="0" w:line="360" w:lineRule="auto"/>
        <w:jc w:val="center"/>
        <w:rPr>
          <w:rFonts w:cs="Times New Roman"/>
          <w:szCs w:val="24"/>
          <w:lang w:val="de-DE"/>
        </w:rPr>
      </w:pPr>
    </w:p>
    <w:p w14:paraId="235E906F" w14:textId="732D9A1E" w:rsidR="00EB0B0C" w:rsidRPr="00282C4A" w:rsidRDefault="00EB0B0C" w:rsidP="00027D76">
      <w:pPr>
        <w:spacing w:after="0" w:line="360" w:lineRule="auto"/>
        <w:rPr>
          <w:rFonts w:cs="Times New Roman"/>
          <w:iCs/>
          <w:szCs w:val="24"/>
          <w:lang w:val="de-DE"/>
        </w:rPr>
      </w:pPr>
      <w:r w:rsidRPr="00DB1B96">
        <w:rPr>
          <w:rFonts w:cs="Times New Roman"/>
          <w:szCs w:val="24"/>
          <w:lang w:val="de-DE"/>
        </w:rPr>
        <w:tab/>
      </w:r>
      <w:r w:rsidR="008F50D0" w:rsidRPr="00DB1B96">
        <w:rPr>
          <w:rFonts w:cs="Times New Roman"/>
          <w:szCs w:val="24"/>
          <w:lang w:val="de-DE"/>
        </w:rPr>
        <w:t>Dengan</w:t>
      </w:r>
      <w:r w:rsidRPr="00DB1B96">
        <w:rPr>
          <w:rFonts w:cs="Times New Roman"/>
          <w:szCs w:val="24"/>
          <w:lang w:val="de-DE"/>
        </w:rPr>
        <w:t xml:space="preserve"> </w:t>
      </w:r>
      <w:r w:rsidRPr="00DB1B96">
        <w:rPr>
          <w:rFonts w:cs="Times New Roman"/>
          <w:i/>
          <w:szCs w:val="24"/>
          <w:lang w:val="de-DE"/>
        </w:rPr>
        <w:t>C</w:t>
      </w:r>
      <w:r w:rsidRPr="00DB1B96">
        <w:rPr>
          <w:rFonts w:cs="Times New Roman"/>
          <w:szCs w:val="24"/>
          <w:lang w:val="de-DE"/>
        </w:rPr>
        <w:t xml:space="preserve"> disebut sebagai </w:t>
      </w:r>
      <w:r w:rsidRPr="00DB1B96">
        <w:rPr>
          <w:rFonts w:cs="Times New Roman"/>
          <w:i/>
          <w:szCs w:val="24"/>
          <w:lang w:val="de-DE"/>
        </w:rPr>
        <w:t>error penalty</w:t>
      </w:r>
      <w:r w:rsidRPr="00DB1B96">
        <w:rPr>
          <w:rFonts w:cs="Times New Roman"/>
          <w:szCs w:val="24"/>
          <w:lang w:val="de-DE"/>
        </w:rPr>
        <w:t xml:space="preserve">, serta </w:t>
      </w:r>
      <m:oMath>
        <m:r>
          <w:rPr>
            <w:rFonts w:ascii="Cambria Math" w:hAnsi="Cambria Math" w:cs="Times New Roman"/>
            <w:szCs w:val="24"/>
            <w:lang w:val="de-DE"/>
          </w:rPr>
          <m:t>α</m:t>
        </m:r>
      </m:oMath>
      <w:r w:rsidRPr="00DB1B96">
        <w:rPr>
          <w:rFonts w:eastAsiaTheme="minorEastAsia" w:cs="Times New Roman"/>
          <w:szCs w:val="24"/>
          <w:lang w:val="de-DE"/>
        </w:rPr>
        <w:t xml:space="preserve"> dan </w:t>
      </w:r>
      <m:oMath>
        <m:r>
          <w:rPr>
            <w:rFonts w:ascii="Cambria Math" w:hAnsi="Cambria Math" w:cs="Times New Roman"/>
            <w:szCs w:val="24"/>
            <w:lang w:val="de-DE"/>
          </w:rPr>
          <m:t>β</m:t>
        </m:r>
      </m:oMath>
      <w:r w:rsidRPr="00DB1B96">
        <w:rPr>
          <w:rFonts w:eastAsiaTheme="minorEastAsia" w:cs="Times New Roman"/>
          <w:szCs w:val="24"/>
          <w:lang w:val="de-DE"/>
        </w:rPr>
        <w:t xml:space="preserve"> merupakan </w:t>
      </w:r>
      <w:r w:rsidRPr="00DB1B96">
        <w:rPr>
          <w:rFonts w:cs="Times New Roman"/>
          <w:i/>
          <w:szCs w:val="24"/>
          <w:lang w:val="de-DE"/>
        </w:rPr>
        <w:t>Langrangian Multiplier</w:t>
      </w:r>
      <w:r w:rsidRPr="00DB1B96">
        <w:rPr>
          <w:rFonts w:cs="Times New Roman"/>
          <w:szCs w:val="24"/>
          <w:lang w:val="de-DE"/>
        </w:rPr>
        <w:t xml:space="preserve">. </w:t>
      </w:r>
      <w:r w:rsidR="00282C4A">
        <w:rPr>
          <w:rFonts w:cs="Times New Roman"/>
          <w:szCs w:val="24"/>
          <w:lang w:val="de-DE"/>
        </w:rPr>
        <w:t xml:space="preserve">Dengan </w:t>
      </w:r>
      <w:r w:rsidR="00282C4A" w:rsidRPr="00944E0B">
        <w:rPr>
          <w:rFonts w:cs="Times New Roman"/>
          <w:i/>
          <w:szCs w:val="24"/>
          <w:lang w:val="de-DE"/>
        </w:rPr>
        <w:t>α</w:t>
      </w:r>
      <w:r w:rsidR="00282C4A">
        <w:rPr>
          <w:rFonts w:cs="Times New Roman"/>
          <w:i/>
          <w:szCs w:val="24"/>
          <w:vertAlign w:val="subscript"/>
          <w:lang w:val="de-DE"/>
        </w:rPr>
        <w:t>i</w:t>
      </w:r>
      <w:r w:rsidR="00282C4A" w:rsidRPr="00944E0B">
        <w:rPr>
          <w:rFonts w:cs="Times New Roman"/>
          <w:szCs w:val="24"/>
          <w:lang w:val="de-DE"/>
        </w:rPr>
        <w:t xml:space="preserve"> merupakan </w:t>
      </w:r>
      <w:r w:rsidR="00282C4A" w:rsidRPr="00944E0B">
        <w:rPr>
          <w:rFonts w:cs="Times New Roman"/>
          <w:i/>
          <w:szCs w:val="24"/>
          <w:lang w:val="de-DE"/>
        </w:rPr>
        <w:t>Langrangian Multiplier.</w:t>
      </w:r>
      <w:r w:rsidR="00282C4A">
        <w:rPr>
          <w:rFonts w:cs="Times New Roman"/>
          <w:iCs/>
          <w:szCs w:val="24"/>
          <w:lang w:val="de-DE"/>
        </w:rPr>
        <w:t xml:space="preserve"> Persamaan 3.</w:t>
      </w:r>
      <w:r w:rsidR="00282C4A">
        <w:rPr>
          <w:rFonts w:cs="Times New Roman"/>
          <w:iCs/>
          <w:szCs w:val="24"/>
          <w:lang w:val="de-DE"/>
        </w:rPr>
        <w:t>16</w:t>
      </w:r>
      <w:r w:rsidR="00282C4A">
        <w:rPr>
          <w:rFonts w:cs="Times New Roman"/>
          <w:iCs/>
          <w:szCs w:val="24"/>
          <w:lang w:val="de-DE"/>
        </w:rPr>
        <w:t xml:space="preserve"> kemudian harus diminimisasi pada </w:t>
      </w:r>
      <w:r w:rsidR="00282C4A">
        <w:rPr>
          <w:rFonts w:cs="Times New Roman"/>
          <w:i/>
          <w:szCs w:val="24"/>
          <w:lang w:val="de-DE"/>
        </w:rPr>
        <w:t>w</w:t>
      </w:r>
      <w:r w:rsidR="00282C4A">
        <w:rPr>
          <w:rFonts w:cs="Times New Roman"/>
          <w:i/>
          <w:szCs w:val="24"/>
          <w:lang w:val="de-DE"/>
        </w:rPr>
        <w:t>,</w:t>
      </w:r>
      <w:r w:rsidR="00282C4A">
        <w:rPr>
          <w:rFonts w:cs="Times New Roman"/>
          <w:i/>
          <w:szCs w:val="24"/>
          <w:lang w:val="de-DE"/>
        </w:rPr>
        <w:t>b</w:t>
      </w:r>
      <w:r w:rsidR="00282C4A">
        <w:rPr>
          <w:rFonts w:cs="Times New Roman"/>
          <w:i/>
          <w:szCs w:val="24"/>
          <w:lang w:val="de-DE"/>
        </w:rPr>
        <w:t>,</w:t>
      </w:r>
      <m:oMath>
        <m:r>
          <w:rPr>
            <w:rFonts w:ascii="Cambria Math" w:hAnsi="Cambria Math" w:cs="Times New Roman"/>
            <w:szCs w:val="24"/>
            <w:lang w:val="de-DE"/>
          </w:rPr>
          <m:t xml:space="preserve"> </m:t>
        </m:r>
        <m:r>
          <w:rPr>
            <w:rFonts w:ascii="Cambria Math" w:hAnsi="Cambria Math" w:cs="Times New Roman"/>
            <w:szCs w:val="24"/>
            <w:lang w:val="de-DE"/>
          </w:rPr>
          <m:t>ξ</m:t>
        </m:r>
      </m:oMath>
      <w:r w:rsidR="00282C4A">
        <w:rPr>
          <w:rFonts w:cs="Times New Roman"/>
          <w:i/>
          <w:szCs w:val="24"/>
          <w:lang w:val="de-DE"/>
        </w:rPr>
        <w:t xml:space="preserve"> </w:t>
      </w:r>
      <w:r w:rsidR="00282C4A">
        <w:rPr>
          <w:rFonts w:cs="Times New Roman"/>
          <w:iCs/>
          <w:szCs w:val="24"/>
          <w:lang w:val="de-DE"/>
        </w:rPr>
        <w:t xml:space="preserve">dan di maksimasi pada </w:t>
      </w:r>
      <w:r w:rsidR="00282C4A" w:rsidRPr="00944E0B">
        <w:rPr>
          <w:rFonts w:cs="Times New Roman"/>
          <w:i/>
          <w:szCs w:val="24"/>
          <w:lang w:val="de-DE"/>
        </w:rPr>
        <w:t>α</w:t>
      </w:r>
      <w:r w:rsidR="00282C4A">
        <w:rPr>
          <w:rFonts w:cs="Times New Roman"/>
          <w:i/>
          <w:szCs w:val="24"/>
          <w:vertAlign w:val="subscript"/>
          <w:lang w:val="de-DE"/>
        </w:rPr>
        <w:t>i</w:t>
      </w:r>
      <w:r w:rsidR="00282C4A">
        <w:rPr>
          <w:rFonts w:cs="Times New Roman"/>
          <w:i/>
          <w:szCs w:val="24"/>
          <w:lang w:val="de-DE"/>
        </w:rPr>
        <w:t>,</w:t>
      </w:r>
      <m:oMath>
        <m:r>
          <w:rPr>
            <w:rFonts w:ascii="Cambria Math" w:eastAsiaTheme="minorEastAsia" w:hAnsi="Cambria Math" w:cs="Times New Roman"/>
            <w:szCs w:val="24"/>
            <w:lang w:val="de-DE"/>
          </w:rPr>
          <m:t xml:space="preserve"> </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β</m:t>
            </m:r>
          </m:e>
          <m:sub>
            <m:r>
              <w:rPr>
                <w:rFonts w:ascii="Cambria Math" w:eastAsiaTheme="minorEastAsia" w:hAnsi="Cambria Math" w:cs="Times New Roman"/>
                <w:szCs w:val="24"/>
                <w:lang w:val="de-DE"/>
              </w:rPr>
              <m:t>i</m:t>
            </m:r>
          </m:sub>
        </m:sSub>
      </m:oMath>
      <w:r w:rsidR="00282C4A">
        <w:rPr>
          <w:rFonts w:cs="Times New Roman"/>
          <w:i/>
          <w:szCs w:val="24"/>
          <w:vertAlign w:val="subscript"/>
          <w:lang w:val="de-DE"/>
        </w:rPr>
        <w:t xml:space="preserve"> </w:t>
      </w:r>
      <w:r w:rsidR="00282C4A" w:rsidRPr="00377EFA">
        <w:rPr>
          <w:rFonts w:cs="Times New Roman"/>
          <w:i/>
          <w:szCs w:val="24"/>
          <w:lang w:val="de-DE"/>
        </w:rPr>
        <w:t>≥</w:t>
      </w:r>
      <w:r w:rsidR="00282C4A">
        <w:rPr>
          <w:rFonts w:cs="Times New Roman"/>
          <w:iCs/>
          <w:szCs w:val="24"/>
          <w:lang w:val="de-DE"/>
        </w:rPr>
        <w:t xml:space="preserve"> 0, sehingga Persamaan 3.</w:t>
      </w:r>
      <w:r w:rsidR="00282C4A">
        <w:rPr>
          <w:rFonts w:cs="Times New Roman"/>
          <w:iCs/>
          <w:szCs w:val="24"/>
          <w:lang w:val="de-DE"/>
        </w:rPr>
        <w:t>16</w:t>
      </w:r>
      <w:r w:rsidR="00282C4A">
        <w:rPr>
          <w:rFonts w:cs="Times New Roman"/>
          <w:iCs/>
          <w:szCs w:val="24"/>
          <w:lang w:val="de-DE"/>
        </w:rPr>
        <w:t xml:space="preserve"> dapat diubah dalam bentuk </w:t>
      </w:r>
      <w:r w:rsidR="00282C4A">
        <w:rPr>
          <w:rFonts w:cs="Times New Roman"/>
          <w:i/>
          <w:szCs w:val="24"/>
          <w:lang w:val="de-DE"/>
        </w:rPr>
        <w:t xml:space="preserve">dual problem </w:t>
      </w:r>
      <w:r w:rsidR="00282C4A">
        <w:rPr>
          <w:rFonts w:cs="Times New Roman"/>
          <w:iCs/>
          <w:szCs w:val="24"/>
          <w:lang w:val="de-DE"/>
        </w:rPr>
        <w:t>menjadi: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
        <w:gridCol w:w="6126"/>
        <w:gridCol w:w="928"/>
      </w:tblGrid>
      <w:tr w:rsidR="00027D76" w:rsidRPr="00DB1B96" w14:paraId="322EB1F8" w14:textId="77777777" w:rsidTr="00027D76">
        <w:tc>
          <w:tcPr>
            <w:tcW w:w="918" w:type="dxa"/>
          </w:tcPr>
          <w:p w14:paraId="7DD7BE00"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58A0F15F" w14:textId="47CE3A85" w:rsidR="00027D76" w:rsidRPr="00DB1B96" w:rsidRDefault="0021367A"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d</m:t>
                        </m:r>
                      </m:sub>
                    </m:sSub>
                    <m:d>
                      <m:dPr>
                        <m:ctrlPr>
                          <w:rPr>
                            <w:rFonts w:ascii="Cambria Math" w:hAnsi="Cambria Math" w:cs="Times New Roman"/>
                            <w:i/>
                            <w:szCs w:val="24"/>
                            <w:lang w:val="de-DE"/>
                          </w:rPr>
                        </m:ctrlPr>
                      </m:dPr>
                      <m:e>
                        <m:r>
                          <w:rPr>
                            <w:rFonts w:ascii="Cambria Math" w:hAnsi="Cambria Math" w:cs="Times New Roman"/>
                            <w:szCs w:val="24"/>
                            <w:lang w:val="de-DE"/>
                          </w:rPr>
                          <m:t>α,β</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3158AE97" w14:textId="204F2518"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00282C4A">
              <w:rPr>
                <w:rFonts w:eastAsiaTheme="minorEastAsia" w:cs="Times New Roman"/>
                <w:szCs w:val="24"/>
                <w:lang w:val="de-DE"/>
              </w:rPr>
              <w:t>17</w:t>
            </w:r>
            <w:r w:rsidRPr="00DB1B96">
              <w:rPr>
                <w:rFonts w:eastAsiaTheme="minorEastAsia" w:cs="Times New Roman"/>
                <w:szCs w:val="24"/>
                <w:lang w:val="de-DE"/>
              </w:rPr>
              <w:t>)</w:t>
            </w:r>
          </w:p>
        </w:tc>
      </w:tr>
    </w:tbl>
    <w:p w14:paraId="7DE91285" w14:textId="3B7BEB14" w:rsidR="00EB0B0C" w:rsidRPr="00DB1B96" w:rsidRDefault="00EB0B0C" w:rsidP="00282C4A">
      <w:pPr>
        <w:spacing w:after="0" w:line="360" w:lineRule="auto"/>
        <w:ind w:firstLine="720"/>
        <w:rPr>
          <w:rFonts w:eastAsiaTheme="minorEastAsia" w:cs="Times New Roman"/>
          <w:szCs w:val="24"/>
          <w:lang w:val="de-DE"/>
        </w:rPr>
      </w:pPr>
      <w:r w:rsidRPr="00DB1B96">
        <w:rPr>
          <w:rFonts w:eastAsiaTheme="minorEastAsia" w:cs="Times New Roman"/>
          <w:szCs w:val="24"/>
          <w:lang w:val="de-DE"/>
        </w:rPr>
        <w:t xml:space="preserve">Sehingga </w:t>
      </w:r>
      <w:r w:rsidR="000C0934">
        <w:rPr>
          <w:rFonts w:eastAsiaTheme="minorEastAsia" w:cs="Times New Roman"/>
          <w:szCs w:val="24"/>
          <w:lang w:val="de-DE"/>
        </w:rPr>
        <w:t>minimasi</w:t>
      </w:r>
      <w:r w:rsidRPr="00DB1B96">
        <w:rPr>
          <w:rFonts w:eastAsiaTheme="minorEastAsia" w:cs="Times New Roman"/>
          <w:szCs w:val="24"/>
          <w:lang w:val="de-DE"/>
        </w:rPr>
        <w:t xml:space="preserve"> dari </w:t>
      </w:r>
      <w:r w:rsidR="000C0934">
        <w:rPr>
          <w:rFonts w:eastAsiaTheme="minorEastAsia" w:cs="Times New Roman"/>
          <w:szCs w:val="24"/>
          <w:lang w:val="de-DE"/>
        </w:rPr>
        <w:t>Persamaan 3.16</w:t>
      </w:r>
      <w:r w:rsidRPr="00DB1B96">
        <w:rPr>
          <w:rFonts w:eastAsiaTheme="minorEastAsia" w:cs="Times New Roman"/>
          <w:szCs w:val="24"/>
          <w:lang w:val="de-DE"/>
        </w:rPr>
        <w:t xml:space="preserve"> dapat dilakukan dengan menyesuaikan nilai dari </w:t>
      </w:r>
      <m:oMath>
        <m:r>
          <w:rPr>
            <w:rFonts w:ascii="Cambria Math" w:hAnsi="Cambria Math" w:cs="Times New Roman"/>
            <w:szCs w:val="24"/>
            <w:lang w:val="de-DE"/>
          </w:rPr>
          <m:t>w,b,ξ</m:t>
        </m:r>
      </m:oMath>
      <w:r w:rsidRPr="00DB1B96">
        <w:rPr>
          <w:rFonts w:eastAsiaTheme="minorEastAsia" w:cs="Times New Roman"/>
          <w:szCs w:val="24"/>
          <w:lang w:val="de-DE"/>
        </w:rPr>
        <w:t xml:space="preserve">. Pada nilai optimal, turunan </w:t>
      </w:r>
      <w:r w:rsidR="000C0934">
        <w:rPr>
          <w:rFonts w:eastAsiaTheme="minorEastAsia" w:cs="Times New Roman"/>
          <w:szCs w:val="24"/>
          <w:lang w:val="de-DE"/>
        </w:rPr>
        <w:t>Persamaan 3.16</w:t>
      </w:r>
      <w:r w:rsidRPr="00DB1B96">
        <w:rPr>
          <w:rFonts w:eastAsiaTheme="minorEastAsia" w:cs="Times New Roman"/>
          <w:szCs w:val="24"/>
          <w:lang w:val="de-DE"/>
        </w:rPr>
        <w:t xml:space="preserve"> akan bernilai 0, sehingga: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6116"/>
        <w:gridCol w:w="930"/>
      </w:tblGrid>
      <w:tr w:rsidR="00B94410" w:rsidRPr="00DB1B96" w14:paraId="3758F592" w14:textId="77777777" w:rsidTr="00027D76">
        <w:tc>
          <w:tcPr>
            <w:tcW w:w="918" w:type="dxa"/>
          </w:tcPr>
          <w:p w14:paraId="71787B4A"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361EB334" w14:textId="4E40C796" w:rsidR="00027D76" w:rsidRPr="00DB1B96" w:rsidRDefault="0021367A" w:rsidP="00027D76">
            <w:pPr>
              <w:spacing w:after="0" w:line="360" w:lineRule="auto"/>
              <w:jc w:val="center"/>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∂w</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=0</m:t>
                    </m:r>
                  </m:e>
                </m:nary>
                <m:r>
                  <w:rPr>
                    <w:rFonts w:ascii="Cambria Math" w:hAnsi="Cambria Math" w:cs="Times New Roman"/>
                    <w:szCs w:val="24"/>
                    <w:lang w:val="de-DE"/>
                  </w:rPr>
                  <m:t xml:space="preserve"> </m:t>
                </m:r>
              </m:oMath>
            </m:oMathPara>
          </w:p>
        </w:tc>
        <w:tc>
          <w:tcPr>
            <w:tcW w:w="935" w:type="dxa"/>
          </w:tcPr>
          <w:p w14:paraId="52CDAC54" w14:textId="135A6975"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00282C4A">
              <w:rPr>
                <w:rFonts w:eastAsiaTheme="minorEastAsia" w:cs="Times New Roman"/>
                <w:szCs w:val="24"/>
                <w:lang w:val="de-DE"/>
              </w:rPr>
              <w:t>18</w:t>
            </w:r>
            <w:r w:rsidRPr="00DB1B96">
              <w:rPr>
                <w:rFonts w:eastAsiaTheme="minorEastAsia" w:cs="Times New Roman"/>
                <w:szCs w:val="24"/>
                <w:lang w:val="de-DE"/>
              </w:rPr>
              <w:t>)</w:t>
            </w:r>
          </w:p>
        </w:tc>
      </w:tr>
      <w:tr w:rsidR="00B94410" w:rsidRPr="00DB1B96" w14:paraId="072D5C62" w14:textId="77777777" w:rsidTr="00027D76">
        <w:tc>
          <w:tcPr>
            <w:tcW w:w="918" w:type="dxa"/>
          </w:tcPr>
          <w:p w14:paraId="6AD1C0D2"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0BDF2FE1" w14:textId="76B8F92A" w:rsidR="00027D76" w:rsidRPr="00DB1B96" w:rsidRDefault="0021367A" w:rsidP="00027D76">
            <w:pPr>
              <w:spacing w:after="0" w:line="360" w:lineRule="auto"/>
              <w:rPr>
                <w:rFonts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r>
                  <w:rPr>
                    <w:rFonts w:ascii="Cambria Math" w:hAnsi="Cambria Math" w:cs="Times New Roman"/>
                    <w:szCs w:val="24"/>
                    <w:lang w:val="de-DE"/>
                  </w:rPr>
                  <m:t>w-</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tcPr>
          <w:p w14:paraId="0C3C7A52" w14:textId="17A1F4F5"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C037DA">
              <w:rPr>
                <w:rFonts w:eastAsiaTheme="minorEastAsia" w:cs="Times New Roman"/>
                <w:noProof/>
                <w:szCs w:val="24"/>
                <w:lang w:val="de-DE"/>
              </w:rPr>
              <w:t>7</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r w:rsidR="00B94410" w:rsidRPr="00DB1B96" w14:paraId="29A99ACA" w14:textId="77777777" w:rsidTr="00027D76">
        <w:tc>
          <w:tcPr>
            <w:tcW w:w="918" w:type="dxa"/>
          </w:tcPr>
          <w:p w14:paraId="723DBEBD"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45CB6021" w14:textId="5D77DAC4" w:rsidR="00027D76" w:rsidRPr="00DB1B96" w:rsidRDefault="0021367A" w:rsidP="00027D76">
            <w:pPr>
              <w:spacing w:after="0" w:line="360" w:lineRule="auto"/>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den>
                </m:f>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=C</m:t>
                </m:r>
              </m:oMath>
            </m:oMathPara>
          </w:p>
        </w:tc>
        <w:tc>
          <w:tcPr>
            <w:tcW w:w="935" w:type="dxa"/>
          </w:tcPr>
          <w:p w14:paraId="2633BB6A" w14:textId="79A42CD2"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00282C4A">
              <w:rPr>
                <w:rFonts w:eastAsiaTheme="minorEastAsia" w:cs="Times New Roman"/>
                <w:szCs w:val="24"/>
                <w:lang w:val="de-DE"/>
              </w:rPr>
              <w:t>20</w:t>
            </w:r>
            <w:r w:rsidRPr="00DB1B96">
              <w:rPr>
                <w:rFonts w:eastAsiaTheme="minorEastAsia" w:cs="Times New Roman"/>
                <w:szCs w:val="24"/>
                <w:lang w:val="de-DE"/>
              </w:rPr>
              <w:t>)</w:t>
            </w:r>
          </w:p>
        </w:tc>
      </w:tr>
    </w:tbl>
    <w:p w14:paraId="6AA40395" w14:textId="77777777" w:rsidR="00027D76" w:rsidRPr="00DB1B96" w:rsidRDefault="00027D76" w:rsidP="00EB0B0C">
      <w:pPr>
        <w:spacing w:after="0" w:line="360" w:lineRule="auto"/>
        <w:rPr>
          <w:rFonts w:eastAsiaTheme="minorEastAsia" w:cs="Times New Roman"/>
          <w:szCs w:val="24"/>
          <w:lang w:val="de-DE"/>
        </w:rPr>
      </w:pPr>
    </w:p>
    <w:p w14:paraId="312A60EB" w14:textId="2323BD84" w:rsidR="00EB0B0C" w:rsidRPr="00DB1B96" w:rsidRDefault="00EB0B0C" w:rsidP="00EB0B0C">
      <w:pPr>
        <w:spacing w:after="0" w:line="360" w:lineRule="auto"/>
        <w:rPr>
          <w:rFonts w:eastAsiaTheme="minorEastAsia" w:cs="Times New Roman"/>
          <w:i/>
          <w:szCs w:val="24"/>
          <w:lang w:val="de-DE"/>
        </w:rPr>
      </w:pPr>
      <w:r w:rsidRPr="00DB1B96">
        <w:rPr>
          <w:rFonts w:eastAsiaTheme="minorEastAsia" w:cs="Times New Roman"/>
          <w:szCs w:val="24"/>
          <w:lang w:val="de-DE"/>
        </w:rPr>
        <w:tab/>
        <w:t xml:space="preserve">Dengan memasukkan </w:t>
      </w:r>
      <w:r w:rsidR="000C0934">
        <w:rPr>
          <w:rFonts w:eastAsiaTheme="minorEastAsia" w:cs="Times New Roman"/>
          <w:szCs w:val="24"/>
          <w:lang w:val="de-DE"/>
        </w:rPr>
        <w:t>P</w:t>
      </w:r>
      <w:r w:rsidRPr="00DB1B96">
        <w:rPr>
          <w:rFonts w:eastAsiaTheme="minorEastAsia" w:cs="Times New Roman"/>
          <w:szCs w:val="24"/>
          <w:lang w:val="de-DE"/>
        </w:rPr>
        <w:t>e</w:t>
      </w:r>
      <w:r w:rsidR="000C0934">
        <w:rPr>
          <w:rFonts w:eastAsiaTheme="minorEastAsia" w:cs="Times New Roman"/>
          <w:szCs w:val="24"/>
          <w:lang w:val="de-DE"/>
        </w:rPr>
        <w:t>r</w:t>
      </w:r>
      <w:r w:rsidRPr="00DB1B96">
        <w:rPr>
          <w:rFonts w:eastAsiaTheme="minorEastAsia" w:cs="Times New Roman"/>
          <w:szCs w:val="24"/>
          <w:lang w:val="de-DE"/>
        </w:rPr>
        <w:t xml:space="preserve">samaan </w:t>
      </w:r>
      <w:r w:rsidR="00E60611" w:rsidRPr="00DB1B96">
        <w:rPr>
          <w:rFonts w:eastAsiaTheme="minorEastAsia" w:cs="Times New Roman"/>
          <w:szCs w:val="24"/>
          <w:lang w:val="de-DE"/>
        </w:rPr>
        <w:t>3.</w:t>
      </w:r>
      <w:r w:rsidR="000C0934">
        <w:rPr>
          <w:rFonts w:eastAsiaTheme="minorEastAsia" w:cs="Times New Roman"/>
          <w:szCs w:val="24"/>
          <w:lang w:val="de-DE"/>
        </w:rPr>
        <w:t>18</w:t>
      </w:r>
      <w:r w:rsidRPr="00DB1B96">
        <w:rPr>
          <w:rFonts w:eastAsiaTheme="minorEastAsia" w:cs="Times New Roman"/>
          <w:szCs w:val="24"/>
          <w:lang w:val="de-DE"/>
        </w:rPr>
        <w:t xml:space="preserve">, </w:t>
      </w:r>
      <w:r w:rsidR="00E60611" w:rsidRPr="00DB1B96">
        <w:rPr>
          <w:rFonts w:eastAsiaTheme="minorEastAsia" w:cs="Times New Roman"/>
          <w:szCs w:val="24"/>
          <w:lang w:val="de-DE"/>
        </w:rPr>
        <w:t>3.</w:t>
      </w:r>
      <w:r w:rsidR="00173F2B" w:rsidRPr="00DB1B96">
        <w:rPr>
          <w:rFonts w:eastAsiaTheme="minorEastAsia" w:cs="Times New Roman"/>
          <w:szCs w:val="24"/>
          <w:lang w:val="de-DE"/>
        </w:rPr>
        <w:t>1</w:t>
      </w:r>
      <w:r w:rsidR="000C0934">
        <w:rPr>
          <w:rFonts w:eastAsiaTheme="minorEastAsia" w:cs="Times New Roman"/>
          <w:szCs w:val="24"/>
          <w:lang w:val="de-DE"/>
        </w:rPr>
        <w:t>9</w:t>
      </w:r>
      <w:r w:rsidRPr="00DB1B96">
        <w:rPr>
          <w:rFonts w:eastAsiaTheme="minorEastAsia" w:cs="Times New Roman"/>
          <w:szCs w:val="24"/>
          <w:lang w:val="de-DE"/>
        </w:rPr>
        <w:t xml:space="preserve">, </w:t>
      </w:r>
      <w:r w:rsidR="00E60611" w:rsidRPr="00DB1B96">
        <w:rPr>
          <w:rFonts w:eastAsiaTheme="minorEastAsia" w:cs="Times New Roman"/>
          <w:szCs w:val="24"/>
          <w:lang w:val="de-DE"/>
        </w:rPr>
        <w:t>3.</w:t>
      </w:r>
      <w:r w:rsidR="000C0934">
        <w:rPr>
          <w:rFonts w:eastAsiaTheme="minorEastAsia" w:cs="Times New Roman"/>
          <w:szCs w:val="24"/>
          <w:lang w:val="de-DE"/>
        </w:rPr>
        <w:t>20</w:t>
      </w:r>
      <w:r w:rsidRPr="00DB1B96">
        <w:rPr>
          <w:rFonts w:eastAsiaTheme="minorEastAsia" w:cs="Times New Roman"/>
          <w:szCs w:val="24"/>
          <w:lang w:val="de-DE"/>
        </w:rPr>
        <w:t xml:space="preserve"> kedalam persamaan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6)</w:t>
      </w:r>
      <w:r w:rsidRPr="00DB1B96">
        <w:rPr>
          <w:rFonts w:eastAsiaTheme="minorEastAsia" w:cs="Times New Roman"/>
          <w:szCs w:val="24"/>
          <w:lang w:val="de-DE"/>
        </w:rPr>
        <w:t xml:space="preserve">, maka dapatkan </w:t>
      </w:r>
      <w:r w:rsidRPr="00DB1B96">
        <w:rPr>
          <w:rFonts w:eastAsiaTheme="minorEastAsia" w:cs="Times New Roman"/>
          <w:i/>
          <w:szCs w:val="24"/>
          <w:lang w:val="de-DE"/>
        </w:rPr>
        <w:t>dual problem:</w:t>
      </w:r>
    </w:p>
    <w:p w14:paraId="41D4DF87" w14:textId="77777777" w:rsidR="00EB0B0C" w:rsidRPr="00DB1B9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
        <w:gridCol w:w="6126"/>
        <w:gridCol w:w="928"/>
      </w:tblGrid>
      <w:tr w:rsidR="00027D76" w:rsidRPr="00DB1B96" w14:paraId="41B36AB3" w14:textId="77777777" w:rsidTr="00173F2B">
        <w:tc>
          <w:tcPr>
            <w:tcW w:w="918" w:type="dxa"/>
          </w:tcPr>
          <w:p w14:paraId="1E9014D0"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187B3014" w14:textId="03CD2439" w:rsidR="00027D76" w:rsidRPr="00DB1B96" w:rsidRDefault="0021367A" w:rsidP="003B25C3">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fName>
                  <m:e>
                    <m:r>
                      <w:rPr>
                        <w:rFonts w:ascii="Cambria Math" w:hAnsi="Cambria Math" w:cs="Times New Roman"/>
                        <w:szCs w:val="24"/>
                        <w:lang w:val="de-DE"/>
                      </w:rPr>
                      <m:t>W</m:t>
                    </m:r>
                    <m:d>
                      <m:dPr>
                        <m:ctrlPr>
                          <w:rPr>
                            <w:rFonts w:ascii="Cambria Math" w:hAnsi="Cambria Math" w:cs="Times New Roman"/>
                            <w:i/>
                            <w:szCs w:val="24"/>
                            <w:lang w:val="de-DE"/>
                          </w:rPr>
                        </m:ctrlPr>
                      </m:dPr>
                      <m:e>
                        <m:r>
                          <w:rPr>
                            <w:rFonts w:ascii="Cambria Math" w:hAnsi="Cambria Math" w:cs="Times New Roman"/>
                            <w:szCs w:val="24"/>
                            <w:lang w:val="de-DE"/>
                          </w:rPr>
                          <m:t>α</m:t>
                        </m:r>
                      </m:e>
                    </m:d>
                    <m:r>
                      <w:rPr>
                        <w:rFonts w:ascii="Cambria Math" w:hAnsi="Cambria Math" w:cs="Times New Roman"/>
                        <w:szCs w:val="24"/>
                        <w:lang w:val="de-DE"/>
                      </w:rPr>
                      <m:t xml:space="preserve">= </m:t>
                    </m:r>
                  </m:e>
                </m:func>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r>
                  <w:rPr>
                    <w:rFonts w:ascii="Cambria Math" w:hAnsi="Cambria Math" w:cs="Times New Roman"/>
                    <w:szCs w:val="24"/>
                    <w:lang w:val="de-DE"/>
                  </w:rPr>
                  <m:t>-</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j=1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j</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j</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r>
                          <w:rPr>
                            <w:rFonts w:ascii="Cambria Math" w:hAnsi="Cambria Math" w:cs="Times New Roman"/>
                            <w:szCs w:val="24"/>
                            <w:lang w:val="de-DE"/>
                          </w:rPr>
                          <m:t>+</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m:t>
                            </m:r>
                            <m:r>
                              <w:rPr>
                                <w:rFonts w:ascii="Cambria Math" w:hAnsi="Cambria Math" w:cs="Times New Roman"/>
                                <w:szCs w:val="24"/>
                                <w:lang w:val="de-DE"/>
                              </w:rPr>
                              <m:t>=1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e>
                        </m:nary>
                      </m:e>
                    </m:nary>
                  </m:e>
                </m:nary>
              </m:oMath>
            </m:oMathPara>
          </w:p>
        </w:tc>
        <w:tc>
          <w:tcPr>
            <w:tcW w:w="935" w:type="dxa"/>
            <w:vAlign w:val="center"/>
          </w:tcPr>
          <w:p w14:paraId="48F031CD" w14:textId="66FF501B" w:rsidR="00027D76" w:rsidRPr="00DB1B96" w:rsidRDefault="00027D76" w:rsidP="00173F2B">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00282C4A">
              <w:rPr>
                <w:rFonts w:eastAsiaTheme="minorEastAsia" w:cs="Times New Roman"/>
                <w:szCs w:val="24"/>
                <w:lang w:val="de-DE"/>
              </w:rPr>
              <w:t>21</w:t>
            </w:r>
            <w:r w:rsidRPr="00DB1B96">
              <w:rPr>
                <w:rFonts w:eastAsiaTheme="minorEastAsia" w:cs="Times New Roman"/>
                <w:szCs w:val="24"/>
                <w:lang w:val="de-DE"/>
              </w:rPr>
              <w:t>)</w:t>
            </w:r>
          </w:p>
        </w:tc>
      </w:tr>
    </w:tbl>
    <w:p w14:paraId="1B113E14" w14:textId="7E829FB2" w:rsidR="00027D76" w:rsidRDefault="000C0934" w:rsidP="00EB0B0C">
      <w:pPr>
        <w:spacing w:after="0" w:line="360" w:lineRule="auto"/>
        <w:rPr>
          <w:rFonts w:eastAsiaTheme="minorEastAsia" w:cs="Times New Roman"/>
          <w:szCs w:val="24"/>
          <w:lang w:val="de-DE"/>
        </w:rPr>
      </w:pPr>
      <w:r>
        <w:rPr>
          <w:rFonts w:eastAsiaTheme="minorEastAsia" w:cs="Times New Roman"/>
          <w:szCs w:val="24"/>
          <w:lang w:val="de-DE"/>
        </w:rPr>
        <w:tab/>
        <w:t>Dengan solusi dari Persamaan 3.21: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6142"/>
        <w:gridCol w:w="925"/>
      </w:tblGrid>
      <w:tr w:rsidR="000C0934" w:rsidRPr="00DB1B96" w14:paraId="6EFCE96E" w14:textId="77777777" w:rsidTr="000C0934">
        <w:tc>
          <w:tcPr>
            <w:tcW w:w="870" w:type="dxa"/>
          </w:tcPr>
          <w:p w14:paraId="4560B42E" w14:textId="77777777" w:rsidR="000C0934" w:rsidRPr="00DB1B96" w:rsidRDefault="000C0934" w:rsidP="001F1C4E">
            <w:pPr>
              <w:spacing w:after="0" w:line="360" w:lineRule="auto"/>
              <w:jc w:val="center"/>
              <w:rPr>
                <w:rFonts w:eastAsiaTheme="minorEastAsia" w:cs="Times New Roman"/>
                <w:szCs w:val="24"/>
                <w:lang w:val="de-DE"/>
              </w:rPr>
            </w:pPr>
          </w:p>
        </w:tc>
        <w:tc>
          <w:tcPr>
            <w:tcW w:w="6142" w:type="dxa"/>
            <w:vAlign w:val="center"/>
          </w:tcPr>
          <w:p w14:paraId="29ED33C9" w14:textId="72405524" w:rsidR="000C0934" w:rsidRPr="00DB1B96" w:rsidRDefault="000C0934" w:rsidP="001F1C4E">
            <w:pPr>
              <w:spacing w:after="0" w:line="360" w:lineRule="auto"/>
              <w:jc w:val="center"/>
              <w:rPr>
                <w:rFonts w:eastAsiaTheme="minorEastAsia" w:cs="Times New Roman"/>
                <w:szCs w:val="24"/>
                <w:lang w:val="de-DE"/>
              </w:rPr>
            </w:pPr>
            <m:oMath>
              <m:func>
                <m:funcPr>
                  <m:ctrlPr>
                    <w:rPr>
                      <w:rFonts w:ascii="Cambria Math" w:eastAsiaTheme="minorEastAsia" w:hAnsi="Cambria Math" w:cs="Times New Roman"/>
                      <w:i/>
                      <w:szCs w:val="24"/>
                      <w:lang w:val="de-DE"/>
                    </w:rPr>
                  </m:ctrlPr>
                </m:funcPr>
                <m:fName>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α</m:t>
                      </m:r>
                    </m:e>
                  </m:acc>
                </m:fName>
                <m:e>
                  <m:r>
                    <w:rPr>
                      <w:rFonts w:ascii="Cambria Math" w:eastAsiaTheme="minorEastAsia" w:hAnsi="Cambria Math" w:cs="Times New Roman"/>
                      <w:szCs w:val="24"/>
                      <w:lang w:val="de-DE"/>
                    </w:rPr>
                    <m:t xml:space="preserve">= </m:t>
                  </m:r>
                  <m:func>
                    <m:funcPr>
                      <m:ctrlPr>
                        <w:rPr>
                          <w:rFonts w:ascii="Cambria Math" w:eastAsiaTheme="minorEastAsia" w:hAnsi="Cambria Math" w:cs="Times New Roman"/>
                          <w:i/>
                          <w:szCs w:val="24"/>
                          <w:lang w:val="de-DE"/>
                        </w:rPr>
                      </m:ctrlPr>
                    </m:funcPr>
                    <m:fName>
                      <m:r>
                        <w:rPr>
                          <w:rFonts w:ascii="Cambria Math" w:eastAsiaTheme="minorEastAsia" w:hAnsi="Cambria Math" w:cs="Times New Roman"/>
                          <w:szCs w:val="24"/>
                          <w:lang w:val="de-DE"/>
                        </w:rPr>
                        <m:t xml:space="preserve">arg </m:t>
                      </m:r>
                      <m:limLow>
                        <m:limLowPr>
                          <m:ctrlPr>
                            <w:rPr>
                              <w:rFonts w:ascii="Cambria Math" w:eastAsiaTheme="minorEastAsia" w:hAnsi="Cambria Math" w:cs="Times New Roman"/>
                              <w:i/>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α</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j</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j</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j</m:t>
                                      </m:r>
                                    </m:sub>
                                  </m:sSub>
                                </m:e>
                              </m:d>
                            </m:e>
                          </m:nary>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e>
                      </m:nary>
                    </m:e>
                  </m:func>
                </m:e>
              </m:func>
            </m:oMath>
            <w:r>
              <w:rPr>
                <w:rFonts w:eastAsiaTheme="minorEastAsia" w:cs="Times New Roman"/>
                <w:szCs w:val="24"/>
                <w:lang w:val="de-DE"/>
              </w:rPr>
              <w:t>, dengan syarat:</w:t>
            </w:r>
          </w:p>
        </w:tc>
        <w:tc>
          <w:tcPr>
            <w:tcW w:w="925" w:type="dxa"/>
            <w:vAlign w:val="center"/>
          </w:tcPr>
          <w:p w14:paraId="0BE86F27" w14:textId="77777777" w:rsidR="000C0934" w:rsidRPr="00DB1B96" w:rsidRDefault="000C0934" w:rsidP="001F1C4E">
            <w:pPr>
              <w:spacing w:after="0" w:line="360" w:lineRule="auto"/>
              <w:jc w:val="center"/>
              <w:rPr>
                <w:rFonts w:eastAsiaTheme="minorEastAsia" w:cs="Times New Roman"/>
                <w:szCs w:val="24"/>
                <w:lang w:val="de-DE"/>
              </w:rPr>
            </w:pPr>
            <w:r w:rsidRPr="00DB1B96">
              <w:rPr>
                <w:rFonts w:eastAsiaTheme="minorEastAsia" w:cs="Times New Roman"/>
                <w:szCs w:val="24"/>
                <w:lang w:val="de-DE"/>
              </w:rPr>
              <w:t>(3.</w:t>
            </w:r>
            <w:r>
              <w:rPr>
                <w:rFonts w:eastAsiaTheme="minorEastAsia" w:cs="Times New Roman"/>
                <w:szCs w:val="24"/>
                <w:lang w:val="de-DE"/>
              </w:rPr>
              <w:t>21</w:t>
            </w:r>
            <w:r w:rsidRPr="00DB1B96">
              <w:rPr>
                <w:rFonts w:eastAsiaTheme="minorEastAsia" w:cs="Times New Roman"/>
                <w:szCs w:val="24"/>
                <w:lang w:val="de-DE"/>
              </w:rPr>
              <w:t>)</w:t>
            </w:r>
          </w:p>
        </w:tc>
      </w:tr>
      <w:tr w:rsidR="000C0934" w:rsidRPr="00DB1B96" w14:paraId="1E4FC4B2" w14:textId="77777777" w:rsidTr="000C0934">
        <w:tc>
          <w:tcPr>
            <w:tcW w:w="870" w:type="dxa"/>
          </w:tcPr>
          <w:p w14:paraId="65845AA5" w14:textId="77777777" w:rsidR="000C0934" w:rsidRPr="00DB1B96" w:rsidRDefault="000C0934" w:rsidP="000C0934">
            <w:pPr>
              <w:spacing w:after="0" w:line="360" w:lineRule="auto"/>
              <w:jc w:val="center"/>
              <w:rPr>
                <w:rFonts w:eastAsiaTheme="minorEastAsia" w:cs="Times New Roman"/>
                <w:szCs w:val="24"/>
                <w:lang w:val="de-DE"/>
              </w:rPr>
            </w:pPr>
          </w:p>
        </w:tc>
        <w:tc>
          <w:tcPr>
            <w:tcW w:w="6142" w:type="dxa"/>
            <w:vAlign w:val="center"/>
          </w:tcPr>
          <w:p w14:paraId="7308D8B4" w14:textId="77777777" w:rsidR="000C0934" w:rsidRPr="00DB1B96" w:rsidRDefault="000C0934" w:rsidP="000C0934">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r>
                  <w:rPr>
                    <w:rFonts w:ascii="Cambria Math" w:hAnsi="Cambria Math" w:cs="Times New Roman"/>
                    <w:szCs w:val="24"/>
                    <w:lang w:val="de-DE"/>
                  </w:rPr>
                  <m:t>≤C, i=1,…, m.</m:t>
                </m:r>
              </m:oMath>
            </m:oMathPara>
          </w:p>
          <w:p w14:paraId="21964F86" w14:textId="356E6921" w:rsidR="000C0934" w:rsidRDefault="000C0934" w:rsidP="000C0934">
            <w:pPr>
              <w:spacing w:after="0" w:line="360" w:lineRule="auto"/>
              <w:jc w:val="center"/>
              <w:rPr>
                <w:rFonts w:eastAsia="DengXian" w:cs="Times New Roman"/>
                <w:szCs w:val="24"/>
                <w:lang w:val="de-DE"/>
              </w:rPr>
            </w:pPr>
            <m:oMathPara>
              <m:oMath>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25" w:type="dxa"/>
            <w:vAlign w:val="center"/>
          </w:tcPr>
          <w:p w14:paraId="1E758A85" w14:textId="67C3D4A7" w:rsidR="000C0934" w:rsidRPr="00DB1B96" w:rsidRDefault="000C0934" w:rsidP="000C0934">
            <w:pPr>
              <w:spacing w:after="0" w:line="360" w:lineRule="auto"/>
              <w:jc w:val="center"/>
              <w:rPr>
                <w:rFonts w:eastAsiaTheme="minorEastAsia" w:cs="Times New Roman"/>
                <w:szCs w:val="24"/>
                <w:lang w:val="de-DE"/>
              </w:rPr>
            </w:pPr>
            <w:r w:rsidRPr="00DB1B96">
              <w:rPr>
                <w:rFonts w:eastAsiaTheme="minorEastAsia" w:cs="Times New Roman"/>
                <w:szCs w:val="24"/>
                <w:lang w:val="de-DE"/>
              </w:rPr>
              <w:t>(3.</w:t>
            </w:r>
            <w:r>
              <w:rPr>
                <w:rFonts w:eastAsiaTheme="minorEastAsia" w:cs="Times New Roman"/>
                <w:szCs w:val="24"/>
                <w:lang w:val="de-DE"/>
              </w:rPr>
              <w:t>22</w:t>
            </w:r>
            <w:r w:rsidRPr="00DB1B96">
              <w:rPr>
                <w:rFonts w:eastAsiaTheme="minorEastAsia" w:cs="Times New Roman"/>
                <w:szCs w:val="24"/>
                <w:lang w:val="de-DE"/>
              </w:rPr>
              <w:t>)</w:t>
            </w:r>
          </w:p>
        </w:tc>
      </w:tr>
    </w:tbl>
    <w:p w14:paraId="2051FE0A" w14:textId="6DFED772" w:rsidR="00EB0B0C" w:rsidRPr="000C0934" w:rsidRDefault="00EB0B0C" w:rsidP="002F05A9">
      <w:pPr>
        <w:spacing w:after="0" w:line="360" w:lineRule="auto"/>
        <w:rPr>
          <w:rFonts w:eastAsiaTheme="minorEastAsia" w:cs="Times New Roman"/>
          <w:szCs w:val="24"/>
          <w:lang w:val="de-DE"/>
        </w:rPr>
      </w:pPr>
    </w:p>
    <w:p w14:paraId="048B8181" w14:textId="27B2E840"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Persamaan konstruksi SVM diatas digunakan untuk membentuk garis batas yang mampu mengklasifikasikan himpunan data ke dalam 2 kelas. Pada persoalan yang membutuhkan klasifikasi ke dalam lebih dari 2 kelas, terdapat 2 jenis metode </w:t>
      </w:r>
      <w:r w:rsidRPr="00944E0B">
        <w:rPr>
          <w:rFonts w:cs="Times New Roman"/>
          <w:i/>
          <w:szCs w:val="24"/>
          <w:lang w:val="de-DE"/>
        </w:rPr>
        <w:t xml:space="preserve">multi-class </w:t>
      </w:r>
      <w:r w:rsidRPr="00944E0B">
        <w:rPr>
          <w:rFonts w:cs="Times New Roman"/>
          <w:szCs w:val="24"/>
          <w:lang w:val="de-DE"/>
        </w:rPr>
        <w:t xml:space="preserve">SVM yang dapat digunakan, yaitu metode yang menggunakan dan mengkombinasikan beberapa SVM biner untuk tiap pasangan kelas serta metode yang secara langsung mempertimbangkan semua data di tiap kelas. Sehingga pada </w:t>
      </w:r>
      <w:r w:rsidRPr="00944E0B">
        <w:rPr>
          <w:rFonts w:cs="Times New Roman"/>
          <w:szCs w:val="24"/>
          <w:lang w:val="de-DE"/>
        </w:rPr>
        <w:lastRenderedPageBreak/>
        <w:t xml:space="preserve">SVM multi-kelas, metode yang digunakan antara membutuhkan konstruksi </w:t>
      </w:r>
      <w:r w:rsidRPr="00944E0B">
        <w:rPr>
          <w:rFonts w:cs="Times New Roman"/>
          <w:i/>
          <w:szCs w:val="24"/>
          <w:lang w:val="de-DE"/>
        </w:rPr>
        <w:t xml:space="preserve">hyperplane </w:t>
      </w:r>
      <w:r w:rsidRPr="00944E0B">
        <w:rPr>
          <w:rFonts w:cs="Times New Roman"/>
          <w:szCs w:val="24"/>
          <w:lang w:val="de-DE"/>
        </w:rPr>
        <w:t xml:space="preserve">yang jumlahnya berbanding lurus dengan jumlah kelas, atau dengan memformulasikan problematika optimasi yang lebih rumit. </w:t>
      </w:r>
      <w:r w:rsidR="00586D35" w:rsidRPr="00944E0B">
        <w:rPr>
          <w:rFonts w:cs="Times New Roman"/>
          <w:szCs w:val="24"/>
          <w:lang w:val="de-DE"/>
        </w:rPr>
        <w:t xml:space="preserve">Terdapat banyak metode SVM multi-kelas yang berbasis klasifikasi biner, 3 diantaranya adalah metode </w:t>
      </w:r>
      <w:r w:rsidR="00586D35" w:rsidRPr="00944E0B">
        <w:rPr>
          <w:rFonts w:cs="Times New Roman"/>
          <w:i/>
          <w:szCs w:val="24"/>
          <w:lang w:val="de-DE"/>
        </w:rPr>
        <w:t>one vs one</w:t>
      </w:r>
      <w:r w:rsidR="00586D35" w:rsidRPr="00944E0B">
        <w:rPr>
          <w:rFonts w:cs="Times New Roman"/>
          <w:szCs w:val="24"/>
          <w:lang w:val="de-DE"/>
        </w:rPr>
        <w:t xml:space="preserve">, </w:t>
      </w:r>
      <w:r w:rsidR="00586D35" w:rsidRPr="00944E0B">
        <w:rPr>
          <w:rFonts w:cs="Times New Roman"/>
          <w:i/>
          <w:szCs w:val="24"/>
          <w:lang w:val="de-DE"/>
        </w:rPr>
        <w:t>one vs all</w:t>
      </w:r>
      <w:r w:rsidR="00586D35" w:rsidRPr="00944E0B">
        <w:rPr>
          <w:rFonts w:cs="Times New Roman"/>
          <w:szCs w:val="24"/>
          <w:lang w:val="de-DE"/>
        </w:rPr>
        <w:t xml:space="preserve">, dan DAGSVM. </w:t>
      </w:r>
      <w:r w:rsidRPr="00944E0B">
        <w:rPr>
          <w:rFonts w:cs="Times New Roman"/>
          <w:szCs w:val="24"/>
          <w:lang w:val="de-DE"/>
        </w:rPr>
        <w:t xml:space="preserve">Eksperimen yang dilakukan oleh Hsu dan Lin </w:t>
      </w:r>
      <w:r w:rsidR="002406B3">
        <w:rPr>
          <w:rFonts w:cs="Times New Roman"/>
          <w:szCs w:val="24"/>
          <w:lang w:val="de-DE"/>
        </w:rPr>
        <w:fldChar w:fldCharType="begin" w:fldLock="1"/>
      </w:r>
      <w:r w:rsidR="002406B3">
        <w:rPr>
          <w:rFonts w:cs="Times New Roman"/>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[17]","plainTextFormattedCitation":"[17]","previouslyFormattedCitation":"[17]"},"properties":{"noteIndex":0},"schema":"https://github.com/citation-style-language/schema/raw/master/csl-citation.json"}</w:instrText>
      </w:r>
      <w:r w:rsidR="002406B3">
        <w:rPr>
          <w:rFonts w:cs="Times New Roman"/>
          <w:szCs w:val="24"/>
          <w:lang w:val="de-DE"/>
        </w:rPr>
        <w:fldChar w:fldCharType="separate"/>
      </w:r>
      <w:r w:rsidR="002406B3" w:rsidRPr="002406B3">
        <w:rPr>
          <w:rFonts w:cs="Times New Roman"/>
          <w:noProof/>
          <w:szCs w:val="24"/>
          <w:lang w:val="de-DE"/>
        </w:rPr>
        <w:t>[17]</w:t>
      </w:r>
      <w:r w:rsidR="002406B3">
        <w:rPr>
          <w:rFonts w:cs="Times New Roman"/>
          <w:szCs w:val="24"/>
          <w:lang w:val="de-DE"/>
        </w:rPr>
        <w:fldChar w:fldCharType="end"/>
      </w:r>
      <w:r w:rsidR="00550446" w:rsidRPr="00944E0B">
        <w:rPr>
          <w:rFonts w:cs="Times New Roman"/>
          <w:szCs w:val="24"/>
          <w:lang w:val="de-DE"/>
        </w:rPr>
        <w:t xml:space="preserve"> </w:t>
      </w:r>
      <w:r w:rsidRPr="00944E0B">
        <w:rPr>
          <w:rFonts w:cs="Times New Roman"/>
          <w:szCs w:val="24"/>
          <w:lang w:val="de-DE"/>
        </w:rPr>
        <w:t xml:space="preserve">menunjukkan bahwa kombinasi klasifikasi biner, khususnya </w:t>
      </w:r>
      <w:r w:rsidRPr="00944E0B">
        <w:rPr>
          <w:rFonts w:cs="Times New Roman"/>
          <w:i/>
          <w:szCs w:val="24"/>
          <w:lang w:val="de-DE"/>
        </w:rPr>
        <w:t xml:space="preserve">one vs one </w:t>
      </w:r>
      <w:r w:rsidRPr="00944E0B">
        <w:rPr>
          <w:rFonts w:cs="Times New Roman"/>
          <w:szCs w:val="24"/>
          <w:lang w:val="de-DE"/>
        </w:rPr>
        <w:t xml:space="preserve">dan </w:t>
      </w:r>
      <w:r w:rsidRPr="00944E0B">
        <w:rPr>
          <w:rFonts w:cs="Times New Roman"/>
          <w:i/>
          <w:szCs w:val="24"/>
          <w:lang w:val="de-DE"/>
        </w:rPr>
        <w:t>directed acyclic graph support vector machine</w:t>
      </w:r>
      <w:r w:rsidRPr="00944E0B">
        <w:rPr>
          <w:rFonts w:cs="Times New Roman"/>
          <w:szCs w:val="24"/>
          <w:lang w:val="de-DE"/>
        </w:rPr>
        <w:t xml:space="preserve"> (DAGSVM), </w:t>
      </w:r>
      <w:r w:rsidR="00586D35">
        <w:rPr>
          <w:rFonts w:cs="Times New Roman"/>
          <w:szCs w:val="24"/>
          <w:lang w:val="de-DE"/>
        </w:rPr>
        <w:t xml:space="preserve">yang </w:t>
      </w:r>
      <w:r w:rsidRPr="00944E0B">
        <w:rPr>
          <w:rFonts w:cs="Times New Roman"/>
          <w:szCs w:val="24"/>
          <w:lang w:val="de-DE"/>
        </w:rPr>
        <w:t>merupakan metode yang lebih cocok untuk penggunaan praktis dibandingkan metode-metode lain.</w:t>
      </w:r>
    </w:p>
    <w:p w14:paraId="7C1408F0" w14:textId="77777777" w:rsidR="00621E5A" w:rsidRDefault="00EB0B0C" w:rsidP="00621E5A">
      <w:pPr>
        <w:keepNext/>
        <w:spacing w:after="0" w:line="360" w:lineRule="auto"/>
      </w:pPr>
      <w:r w:rsidRPr="00944E0B">
        <w:rPr>
          <w:rFonts w:cs="Times New Roman"/>
          <w:szCs w:val="24"/>
          <w:lang w:val="de-DE"/>
        </w:rPr>
        <w:tab/>
      </w:r>
      <w:r w:rsidR="00621E5A">
        <w:rPr>
          <w:rFonts w:cs="Times New Roman"/>
          <w:noProof/>
          <w:szCs w:val="24"/>
          <w:lang w:val="de-DE"/>
        </w:rPr>
        <w:drawing>
          <wp:inline distT="0" distB="0" distL="0" distR="0" wp14:anchorId="67737F91" wp14:editId="74A5DAC9">
            <wp:extent cx="5039995" cy="25203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2520315"/>
                    </a:xfrm>
                    <a:prstGeom prst="rect">
                      <a:avLst/>
                    </a:prstGeom>
                  </pic:spPr>
                </pic:pic>
              </a:graphicData>
            </a:graphic>
          </wp:inline>
        </w:drawing>
      </w:r>
    </w:p>
    <w:p w14:paraId="6D52DB4A" w14:textId="5DE63953" w:rsidR="00D50F89" w:rsidRDefault="00621E5A" w:rsidP="00621E5A">
      <w:pPr>
        <w:pStyle w:val="Caption"/>
        <w:rPr>
          <w:rFonts w:cs="Times New Roman"/>
          <w:szCs w:val="24"/>
          <w:lang w:val="de-DE"/>
        </w:rPr>
      </w:pPr>
      <w:bookmarkStart w:id="47" w:name="_Toc60962569"/>
      <w:r>
        <w:t xml:space="preserve">Gambar </w:t>
      </w:r>
      <w:fldSimple w:instr=" STYLEREF 1 \s ">
        <w:r w:rsidR="00C037DA">
          <w:rPr>
            <w:noProof/>
          </w:rPr>
          <w:t>III</w:t>
        </w:r>
      </w:fldSimple>
      <w:r w:rsidR="004D70CE">
        <w:t>.</w:t>
      </w:r>
      <w:fldSimple w:instr=" SEQ Gambar \* ARABIC \s 1 ">
        <w:r w:rsidR="00C037DA">
          <w:rPr>
            <w:noProof/>
          </w:rPr>
          <w:t>2</w:t>
        </w:r>
      </w:fldSimple>
      <w:r>
        <w:t xml:space="preserve"> </w:t>
      </w:r>
      <w:r w:rsidRPr="00503F4F">
        <w:t>Perbedaan one versus all dan one versus one</w:t>
      </w:r>
      <w:bookmarkEnd w:id="47"/>
      <w:r w:rsidR="00366E70">
        <w:t xml:space="preserve"> [17]</w:t>
      </w:r>
    </w:p>
    <w:p w14:paraId="76F3EA5B" w14:textId="74F71D2C" w:rsidR="00EB0B0C" w:rsidRPr="00944E0B" w:rsidRDefault="00586D35" w:rsidP="00D50F89">
      <w:pPr>
        <w:spacing w:after="0" w:line="360" w:lineRule="auto"/>
        <w:ind w:firstLine="720"/>
        <w:rPr>
          <w:rFonts w:cs="Times New Roman"/>
          <w:szCs w:val="24"/>
          <w:lang w:val="de-DE"/>
        </w:rPr>
      </w:pPr>
      <w:r>
        <w:rPr>
          <w:rFonts w:cs="Times New Roman"/>
          <w:szCs w:val="24"/>
          <w:lang w:val="de-DE"/>
        </w:rPr>
        <w:t xml:space="preserve">Pada Gambar III.2 diilustrasikan perbedaan metode </w:t>
      </w:r>
      <w:r>
        <w:rPr>
          <w:rFonts w:cs="Times New Roman"/>
          <w:i/>
          <w:iCs/>
          <w:szCs w:val="24"/>
          <w:lang w:val="de-DE"/>
        </w:rPr>
        <w:t xml:space="preserve">one versus all </w:t>
      </w:r>
      <w:r>
        <w:rPr>
          <w:rFonts w:cs="Times New Roman"/>
          <w:szCs w:val="24"/>
          <w:lang w:val="de-DE"/>
        </w:rPr>
        <w:t xml:space="preserve">dan </w:t>
      </w:r>
      <w:r>
        <w:rPr>
          <w:rFonts w:cs="Times New Roman"/>
          <w:i/>
          <w:iCs/>
          <w:szCs w:val="24"/>
          <w:lang w:val="de-DE"/>
        </w:rPr>
        <w:t>one versus one</w:t>
      </w:r>
      <w:r>
        <w:rPr>
          <w:rFonts w:cs="Times New Roman"/>
          <w:szCs w:val="24"/>
          <w:lang w:val="de-DE"/>
        </w:rPr>
        <w:t xml:space="preserve">. </w:t>
      </w:r>
      <w:r w:rsidR="00EB0B0C" w:rsidRPr="00944E0B">
        <w:rPr>
          <w:rFonts w:cs="Times New Roman"/>
          <w:szCs w:val="24"/>
          <w:lang w:val="de-DE"/>
        </w:rPr>
        <w:t xml:space="preserve">Metode </w:t>
      </w:r>
      <w:r w:rsidR="00EB0B0C" w:rsidRPr="00944E0B">
        <w:rPr>
          <w:rFonts w:cs="Times New Roman"/>
          <w:i/>
          <w:szCs w:val="24"/>
          <w:lang w:val="de-DE"/>
        </w:rPr>
        <w:t xml:space="preserve">one vs one </w:t>
      </w:r>
      <w:r w:rsidR="00EB0B0C" w:rsidRPr="00944E0B">
        <w:rPr>
          <w:rFonts w:cs="Times New Roman"/>
          <w:szCs w:val="24"/>
          <w:lang w:val="de-DE"/>
        </w:rPr>
        <w:t xml:space="preserve">akan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sebanyak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Pr>
          <w:rFonts w:cs="Times New Roman"/>
          <w:szCs w:val="24"/>
          <w:lang w:val="de-DE"/>
        </w:rPr>
        <w:t>2),</w:t>
      </w:r>
      <w:r w:rsidR="00EB0B0C" w:rsidRPr="00944E0B">
        <w:rPr>
          <w:rFonts w:cs="Times New Roman"/>
          <w:szCs w:val="24"/>
          <w:lang w:val="de-DE"/>
        </w:rPr>
        <w:t xml:space="preserve"> </w:t>
      </w:r>
      <w:r w:rsidR="002E5FBF">
        <w:rPr>
          <w:rFonts w:cs="Times New Roman"/>
          <w:szCs w:val="24"/>
          <w:lang w:val="de-DE"/>
        </w:rPr>
        <w:t>dengan</w:t>
      </w:r>
      <w:r w:rsidR="00EB0B0C" w:rsidRPr="00944E0B">
        <w:rPr>
          <w:rFonts w:cs="Times New Roman"/>
          <w:szCs w:val="24"/>
          <w:lang w:val="de-DE"/>
        </w:rPr>
        <w:t xml:space="preserve"> </w:t>
      </w:r>
      <w:r w:rsidR="00EB0B0C" w:rsidRPr="00944E0B">
        <w:rPr>
          <w:rFonts w:cs="Times New Roman"/>
          <w:i/>
          <w:szCs w:val="24"/>
          <w:lang w:val="de-DE"/>
        </w:rPr>
        <w:t xml:space="preserve">c </w:t>
      </w:r>
      <w:r w:rsidR="00EB0B0C" w:rsidRPr="00944E0B">
        <w:rPr>
          <w:rFonts w:cs="Times New Roman"/>
          <w:szCs w:val="24"/>
          <w:lang w:val="de-DE"/>
        </w:rPr>
        <w:t xml:space="preserve">merupakan jumlah kelas dan setiap </w:t>
      </w:r>
      <w:r w:rsidR="00EB0B0C" w:rsidRPr="00944E0B">
        <w:rPr>
          <w:rFonts w:cs="Times New Roman"/>
          <w:i/>
          <w:szCs w:val="24"/>
          <w:lang w:val="de-DE"/>
        </w:rPr>
        <w:t xml:space="preserve">hyperplane </w:t>
      </w:r>
      <w:r w:rsidR="00EB0B0C" w:rsidRPr="00944E0B">
        <w:rPr>
          <w:rFonts w:cs="Times New Roman"/>
          <w:szCs w:val="24"/>
          <w:lang w:val="de-DE"/>
        </w:rPr>
        <w:t xml:space="preserve">batas akan memisahkan tiap pasangan kelas. Setelah semua </w:t>
      </w:r>
      <w:r w:rsidR="00EB0B0C" w:rsidRPr="00944E0B">
        <w:rPr>
          <w:rFonts w:cs="Times New Roman"/>
          <w:i/>
          <w:szCs w:val="24"/>
          <w:lang w:val="de-DE"/>
        </w:rPr>
        <w:t xml:space="preserve">hyperplane </w:t>
      </w:r>
      <w:r w:rsidR="00EB0B0C" w:rsidRPr="00944E0B">
        <w:rPr>
          <w:rFonts w:cs="Times New Roman"/>
          <w:szCs w:val="24"/>
          <w:lang w:val="de-DE"/>
        </w:rPr>
        <w:t xml:space="preserve">dikonstruksi, penentuan kelas dari sebuah sampel bisa dilakukan dengan strategi voting atau disebut juga strategi </w:t>
      </w:r>
      <w:r w:rsidR="00EB0B0C" w:rsidRPr="00944E0B">
        <w:rPr>
          <w:rFonts w:cs="Times New Roman"/>
          <w:i/>
          <w:szCs w:val="24"/>
          <w:lang w:val="de-DE"/>
        </w:rPr>
        <w:t>Max Wins</w:t>
      </w:r>
      <w:r w:rsidR="00117AED">
        <w:rPr>
          <w:rFonts w:cs="Times New Roman"/>
          <w:i/>
          <w:szCs w:val="24"/>
          <w:lang w:val="de-DE"/>
        </w:rPr>
        <w:t xml:space="preserve"> </w:t>
      </w:r>
      <w:r w:rsidR="00117AED">
        <w:rPr>
          <w:rFonts w:cs="Times New Roman"/>
          <w:i/>
          <w:szCs w:val="24"/>
          <w:lang w:val="de-DE"/>
        </w:rPr>
        <w:fldChar w:fldCharType="begin" w:fldLock="1"/>
      </w:r>
      <w:r w:rsidR="00BE70A5">
        <w:rPr>
          <w:rFonts w:cs="Times New Roman"/>
          <w:i/>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[17]","plainTextFormattedCitation":"[17]","previouslyFormattedCitation":"[17]"},"properties":{"noteIndex":0},"schema":"https://github.com/citation-style-language/schema/raw/master/csl-citation.json"}</w:instrText>
      </w:r>
      <w:r w:rsidR="00117AED">
        <w:rPr>
          <w:rFonts w:cs="Times New Roman"/>
          <w:i/>
          <w:szCs w:val="24"/>
          <w:lang w:val="de-DE"/>
        </w:rPr>
        <w:fldChar w:fldCharType="separate"/>
      </w:r>
      <w:r w:rsidR="00AC5A66" w:rsidRPr="00AC5A66">
        <w:rPr>
          <w:rFonts w:cs="Times New Roman"/>
          <w:noProof/>
          <w:szCs w:val="24"/>
          <w:lang w:val="de-DE"/>
        </w:rPr>
        <w:t>[17]</w:t>
      </w:r>
      <w:r w:rsidR="00117AED">
        <w:rPr>
          <w:rFonts w:cs="Times New Roman"/>
          <w:i/>
          <w:szCs w:val="24"/>
          <w:lang w:val="de-DE"/>
        </w:rPr>
        <w:fldChar w:fldCharType="end"/>
      </w:r>
      <w:r w:rsidR="00EB0B0C" w:rsidRPr="00944E0B">
        <w:rPr>
          <w:rFonts w:cs="Times New Roman"/>
          <w:i/>
          <w:szCs w:val="24"/>
          <w:lang w:val="de-DE"/>
        </w:rPr>
        <w:t>.</w:t>
      </w:r>
      <w:r w:rsidR="00EB0B0C" w:rsidRPr="00944E0B">
        <w:rPr>
          <w:rFonts w:cs="Times New Roman"/>
          <w:szCs w:val="24"/>
          <w:lang w:val="de-DE"/>
        </w:rPr>
        <w:t xml:space="preserve"> Apabila sebuah </w:t>
      </w:r>
      <w:r w:rsidR="00EB0B0C" w:rsidRPr="00944E0B">
        <w:rPr>
          <w:rFonts w:cs="Times New Roman"/>
          <w:i/>
          <w:szCs w:val="24"/>
          <w:lang w:val="de-DE"/>
        </w:rPr>
        <w:t xml:space="preserve">hyperplane </w:t>
      </w:r>
      <w:r w:rsidR="00EB0B0C" w:rsidRPr="00944E0B">
        <w:rPr>
          <w:rFonts w:cs="Times New Roman"/>
          <w:szCs w:val="24"/>
          <w:lang w:val="de-DE"/>
        </w:rPr>
        <w:t xml:space="preserve">menentukan sampel merupakan anggota dari kelas </w:t>
      </w:r>
      <w:r w:rsidR="00EB0B0C" w:rsidRPr="00944E0B">
        <w:rPr>
          <w:rFonts w:cs="Times New Roman"/>
          <w:i/>
          <w:szCs w:val="24"/>
          <w:lang w:val="de-DE"/>
        </w:rPr>
        <w:t xml:space="preserve">i, </w:t>
      </w:r>
      <w:r w:rsidR="00EB0B0C" w:rsidRPr="00944E0B">
        <w:rPr>
          <w:rFonts w:cs="Times New Roman"/>
          <w:szCs w:val="24"/>
          <w:lang w:val="de-DE"/>
        </w:rPr>
        <w:t xml:space="preserve">maka jumlah vote untuk kelas </w:t>
      </w:r>
      <w:r w:rsidR="00EB0B0C" w:rsidRPr="00944E0B">
        <w:rPr>
          <w:rFonts w:cs="Times New Roman"/>
          <w:i/>
          <w:szCs w:val="24"/>
          <w:lang w:val="de-DE"/>
        </w:rPr>
        <w:t xml:space="preserve">i </w:t>
      </w:r>
      <w:r w:rsidR="00EB0B0C" w:rsidRPr="00944E0B">
        <w:rPr>
          <w:rFonts w:cs="Times New Roman"/>
          <w:szCs w:val="24"/>
          <w:lang w:val="de-DE"/>
        </w:rPr>
        <w:t xml:space="preserve">bertambah 1, dan dilakukan sampai semua </w:t>
      </w:r>
      <w:r w:rsidR="00EB0B0C" w:rsidRPr="00944E0B">
        <w:rPr>
          <w:rFonts w:cs="Times New Roman"/>
          <w:i/>
          <w:szCs w:val="24"/>
          <w:lang w:val="de-DE"/>
        </w:rPr>
        <w:t xml:space="preserve">hyperplane </w:t>
      </w:r>
      <w:r w:rsidR="00EB0B0C" w:rsidRPr="00944E0B">
        <w:rPr>
          <w:rFonts w:cs="Times New Roman"/>
          <w:szCs w:val="24"/>
          <w:lang w:val="de-DE"/>
        </w:rPr>
        <w:t>mengklasifikasi sampel tersebut</w:t>
      </w:r>
      <w:r w:rsidR="0023143E">
        <w:rPr>
          <w:rFonts w:cs="Times New Roman"/>
          <w:szCs w:val="24"/>
          <w:lang w:val="de-DE"/>
        </w:rPr>
        <w:t>.</w:t>
      </w:r>
    </w:p>
    <w:p w14:paraId="2BCD8BC2" w14:textId="0C7852A8" w:rsidR="00173F2B" w:rsidRDefault="00EB0B0C" w:rsidP="00EB0B0C">
      <w:pPr>
        <w:spacing w:after="0" w:line="360" w:lineRule="auto"/>
        <w:ind w:firstLine="720"/>
        <w:rPr>
          <w:rFonts w:cs="Times New Roman"/>
          <w:szCs w:val="24"/>
          <w:lang w:val="de-DE"/>
        </w:rPr>
      </w:pPr>
      <w:r w:rsidRPr="00944E0B">
        <w:rPr>
          <w:rFonts w:cs="Times New Roman"/>
          <w:szCs w:val="24"/>
          <w:lang w:val="de-DE"/>
        </w:rPr>
        <w:t xml:space="preserve">Berbeda dengan metode </w:t>
      </w:r>
      <w:r w:rsidRPr="00944E0B">
        <w:rPr>
          <w:rFonts w:cs="Times New Roman"/>
          <w:i/>
          <w:szCs w:val="24"/>
          <w:lang w:val="de-DE"/>
        </w:rPr>
        <w:t xml:space="preserve">one vs one, </w:t>
      </w:r>
      <w:r w:rsidRPr="00944E0B">
        <w:rPr>
          <w:rFonts w:cs="Times New Roman"/>
          <w:szCs w:val="24"/>
          <w:lang w:val="de-DE"/>
        </w:rPr>
        <w:t xml:space="preserve">metode </w:t>
      </w:r>
      <w:r w:rsidRPr="00944E0B">
        <w:rPr>
          <w:rFonts w:cs="Times New Roman"/>
          <w:i/>
          <w:szCs w:val="24"/>
          <w:lang w:val="de-DE"/>
        </w:rPr>
        <w:t xml:space="preserve">one vs all </w:t>
      </w:r>
      <w:r w:rsidRPr="00944E0B">
        <w:rPr>
          <w:rFonts w:cs="Times New Roman"/>
          <w:szCs w:val="24"/>
          <w:lang w:val="de-DE"/>
        </w:rPr>
        <w:t xml:space="preserve">akan membentuk </w:t>
      </w:r>
      <w:r w:rsidRPr="00944E0B">
        <w:rPr>
          <w:rFonts w:cs="Times New Roman"/>
          <w:i/>
          <w:szCs w:val="24"/>
          <w:lang w:val="de-DE"/>
        </w:rPr>
        <w:t xml:space="preserve">hyperplane </w:t>
      </w:r>
      <w:r w:rsidRPr="00944E0B">
        <w:rPr>
          <w:rFonts w:cs="Times New Roman"/>
          <w:szCs w:val="24"/>
          <w:lang w:val="de-DE"/>
        </w:rPr>
        <w:t xml:space="preserve">batas sebanyak </w:t>
      </w:r>
      <w:r w:rsidRPr="00944E0B">
        <w:rPr>
          <w:rFonts w:cs="Times New Roman"/>
          <w:i/>
          <w:szCs w:val="24"/>
          <w:lang w:val="de-DE"/>
        </w:rPr>
        <w:t>c</w:t>
      </w:r>
      <w:r w:rsidRPr="00944E0B">
        <w:rPr>
          <w:rFonts w:cs="Times New Roman"/>
          <w:szCs w:val="24"/>
          <w:lang w:val="de-DE"/>
        </w:rPr>
        <w:t xml:space="preserve">. Metode ini akan mengkonstruksi satu </w:t>
      </w:r>
      <w:r w:rsidRPr="00944E0B">
        <w:rPr>
          <w:rFonts w:cs="Times New Roman"/>
          <w:i/>
          <w:szCs w:val="24"/>
          <w:lang w:val="de-DE"/>
        </w:rPr>
        <w:t xml:space="preserve">hyperplane </w:t>
      </w:r>
      <w:r w:rsidRPr="00944E0B">
        <w:rPr>
          <w:rFonts w:cs="Times New Roman"/>
          <w:szCs w:val="24"/>
          <w:lang w:val="de-DE"/>
        </w:rPr>
        <w:lastRenderedPageBreak/>
        <w:t xml:space="preserve">untuk tiap kelas yang memisahkan kelas tersebut dengan kelas lainnya, sehingga </w:t>
      </w:r>
      <w:r w:rsidRPr="00944E0B">
        <w:rPr>
          <w:rFonts w:cs="Times New Roman"/>
          <w:i/>
          <w:szCs w:val="24"/>
          <w:lang w:val="de-DE"/>
        </w:rPr>
        <w:t xml:space="preserve">hyperplane </w:t>
      </w:r>
      <w:r w:rsidRPr="00944E0B">
        <w:rPr>
          <w:rFonts w:cs="Times New Roman"/>
          <w:szCs w:val="24"/>
          <w:lang w:val="de-DE"/>
        </w:rPr>
        <w:t xml:space="preserve">untuk kelas </w:t>
      </w:r>
      <w:r w:rsidRPr="00944E0B">
        <w:rPr>
          <w:rFonts w:cs="Times New Roman"/>
          <w:i/>
          <w:szCs w:val="24"/>
          <w:lang w:val="de-DE"/>
        </w:rPr>
        <w:t>c</w:t>
      </w:r>
      <w:r w:rsidRPr="00944E0B">
        <w:rPr>
          <w:rFonts w:cs="Times New Roman"/>
          <w:i/>
          <w:szCs w:val="24"/>
          <w:vertAlign w:val="subscript"/>
          <w:lang w:val="de-DE"/>
        </w:rPr>
        <w:t>i</w:t>
      </w:r>
      <w:r w:rsidRPr="00944E0B">
        <w:rPr>
          <w:rFonts w:cs="Times New Roman"/>
          <w:i/>
          <w:szCs w:val="24"/>
          <w:lang w:val="de-DE"/>
        </w:rPr>
        <w:t xml:space="preserve"> </w:t>
      </w:r>
      <w:r w:rsidRPr="00944E0B">
        <w:rPr>
          <w:rFonts w:cs="Times New Roman"/>
          <w:szCs w:val="24"/>
          <w:lang w:val="de-DE"/>
        </w:rPr>
        <w:t xml:space="preserve">memiliki hasil klasifikasi </w:t>
      </w:r>
      <w:r w:rsidRPr="00944E0B">
        <w:rPr>
          <w:rFonts w:cs="Times New Roman"/>
          <w:i/>
          <w:szCs w:val="24"/>
          <w:lang w:val="de-DE"/>
        </w:rPr>
        <w:t>c</w:t>
      </w:r>
      <w:r w:rsidRPr="00944E0B">
        <w:rPr>
          <w:rFonts w:cs="Times New Roman"/>
          <w:i/>
          <w:szCs w:val="24"/>
          <w:vertAlign w:val="subscript"/>
          <w:lang w:val="de-DE"/>
        </w:rPr>
        <w:t xml:space="preserve">i </w:t>
      </w:r>
      <w:r w:rsidRPr="00944E0B">
        <w:rPr>
          <w:rFonts w:cs="Times New Roman"/>
          <w:szCs w:val="24"/>
          <w:lang w:val="de-DE"/>
        </w:rPr>
        <w:t xml:space="preserve">atau </w:t>
      </w:r>
      <w:r w:rsidRPr="00944E0B">
        <w:rPr>
          <w:rFonts w:cs="Times New Roman"/>
          <w:i/>
          <w:szCs w:val="24"/>
          <w:lang w:val="de-DE"/>
        </w:rPr>
        <w:t>not c</w:t>
      </w:r>
      <w:r w:rsidRPr="00944E0B">
        <w:rPr>
          <w:rFonts w:cs="Times New Roman"/>
          <w:i/>
          <w:szCs w:val="24"/>
          <w:vertAlign w:val="subscript"/>
          <w:lang w:val="de-DE"/>
        </w:rPr>
        <w:t>i</w:t>
      </w:r>
      <w:r w:rsidRPr="00944E0B">
        <w:rPr>
          <w:rFonts w:cs="Times New Roman"/>
          <w:szCs w:val="24"/>
          <w:lang w:val="de-DE"/>
        </w:rPr>
        <w:t>. Penentuan kelas dari sebuah sampel dapat ditentukan dari hasil klasifikasi yang menyatakan bahwa sampel merupakan anggota dari kelas tersebut.</w:t>
      </w:r>
    </w:p>
    <w:p w14:paraId="07775358" w14:textId="450E120A" w:rsidR="00EB0B0C" w:rsidRPr="00944E0B" w:rsidRDefault="00112440" w:rsidP="00EB0B0C">
      <w:pPr>
        <w:spacing w:after="0" w:line="360" w:lineRule="auto"/>
        <w:ind w:firstLine="720"/>
        <w:rPr>
          <w:rFonts w:cs="Times New Roman"/>
          <w:szCs w:val="24"/>
          <w:lang w:val="de-DE"/>
        </w:rPr>
      </w:pPr>
      <w:r>
        <w:rPr>
          <w:rFonts w:cs="Times New Roman"/>
          <w:noProof/>
          <w:szCs w:val="24"/>
          <w:lang w:val="de-DE"/>
        </w:rPr>
        <mc:AlternateContent>
          <mc:Choice Requires="wpg">
            <w:drawing>
              <wp:anchor distT="0" distB="0" distL="114300" distR="114300" simplePos="0" relativeHeight="251661312" behindDoc="0" locked="0" layoutInCell="1" allowOverlap="1" wp14:anchorId="55DB51E9" wp14:editId="60513D79">
                <wp:simplePos x="0" y="0"/>
                <wp:positionH relativeFrom="column">
                  <wp:posOffset>1188513</wp:posOffset>
                </wp:positionH>
                <wp:positionV relativeFrom="paragraph">
                  <wp:posOffset>2967163</wp:posOffset>
                </wp:positionV>
                <wp:extent cx="2704465" cy="3260090"/>
                <wp:effectExtent l="0" t="0" r="635" b="0"/>
                <wp:wrapTopAndBottom/>
                <wp:docPr id="53" name="Group 53"/>
                <wp:cNvGraphicFramePr/>
                <a:graphic xmlns:a="http://schemas.openxmlformats.org/drawingml/2006/main">
                  <a:graphicData uri="http://schemas.microsoft.com/office/word/2010/wordprocessingGroup">
                    <wpg:wgp>
                      <wpg:cNvGrpSpPr/>
                      <wpg:grpSpPr>
                        <a:xfrm>
                          <a:off x="0" y="0"/>
                          <a:ext cx="2704465" cy="3260090"/>
                          <a:chOff x="27296" y="0"/>
                          <a:chExt cx="2705100" cy="3261333"/>
                        </a:xfrm>
                      </wpg:grpSpPr>
                      <wpg:grpSp>
                        <wpg:cNvPr id="34" name="Group 34"/>
                        <wpg:cNvGrpSpPr/>
                        <wpg:grpSpPr>
                          <a:xfrm>
                            <a:off x="27296" y="0"/>
                            <a:ext cx="2705100" cy="3093720"/>
                            <a:chOff x="0" y="0"/>
                            <a:chExt cx="2705100" cy="3093720"/>
                          </a:xfrm>
                        </wpg:grpSpPr>
                        <wpg:grpSp>
                          <wpg:cNvPr id="4" name="Group 4"/>
                          <wpg:cNvGrpSpPr/>
                          <wpg:grpSpPr>
                            <a:xfrm>
                              <a:off x="0" y="0"/>
                              <a:ext cx="2705100" cy="2966085"/>
                              <a:chOff x="-4445" y="495300"/>
                              <a:chExt cx="2705100" cy="2966085"/>
                            </a:xfrm>
                          </wpg:grpSpPr>
                          <pic:pic xmlns:pic="http://schemas.openxmlformats.org/drawingml/2006/picture">
                            <pic:nvPicPr>
                              <pic:cNvPr id="2" name="Picture 2" descr="C:\Users\se7en\Desktop\DAGSVM-basic-principle-category-3.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4445" y="495300"/>
                                <a:ext cx="2705100" cy="2686050"/>
                              </a:xfrm>
                              <a:prstGeom prst="rect">
                                <a:avLst/>
                              </a:prstGeom>
                              <a:noFill/>
                              <a:ln>
                                <a:noFill/>
                              </a:ln>
                            </pic:spPr>
                          </pic:pic>
                          <wps:wsp>
                            <wps:cNvPr id="3" name="Text Box 3"/>
                            <wps:cNvSpPr txBox="1"/>
                            <wps:spPr>
                              <a:xfrm>
                                <a:off x="-4444" y="3286125"/>
                                <a:ext cx="2286000" cy="175260"/>
                              </a:xfrm>
                              <a:prstGeom prst="rect">
                                <a:avLst/>
                              </a:prstGeom>
                              <a:solidFill>
                                <a:prstClr val="white"/>
                              </a:solidFill>
                              <a:ln>
                                <a:noFill/>
                              </a:ln>
                              <a:effectLst/>
                            </wps:spPr>
                            <wps:txbx>
                              <w:txbxContent>
                                <w:p w14:paraId="13303774" w14:textId="77777777" w:rsidR="0021367A" w:rsidRPr="00123D70" w:rsidRDefault="0021367A" w:rsidP="00EB0B0C">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0" name="Text Box 20"/>
                          <wps:cNvSpPr txBox="1"/>
                          <wps:spPr>
                            <a:xfrm>
                              <a:off x="0" y="2743200"/>
                              <a:ext cx="2705100" cy="350520"/>
                            </a:xfrm>
                            <a:prstGeom prst="rect">
                              <a:avLst/>
                            </a:prstGeom>
                            <a:solidFill>
                              <a:prstClr val="white"/>
                            </a:solidFill>
                            <a:ln>
                              <a:noFill/>
                            </a:ln>
                            <a:effectLst/>
                          </wps:spPr>
                          <wps:txbx>
                            <w:txbxContent>
                              <w:p w14:paraId="21696F42" w14:textId="4D37CA61" w:rsidR="0021367A" w:rsidRPr="006647E1" w:rsidRDefault="0021367A" w:rsidP="00550446">
                                <w:pPr>
                                  <w:pStyle w:val="Caption"/>
                                  <w:rPr>
                                    <w:rFonts w:cs="Times New Roman"/>
                                    <w:noProof/>
                                    <w:szCs w:val="24"/>
                                  </w:rPr>
                                </w:pPr>
                                <w:bookmarkStart w:id="48" w:name="_Toc60962570"/>
                                <w:r>
                                  <w:t xml:space="preserve">Gambar </w:t>
                                </w:r>
                                <w:fldSimple w:instr=" STYLEREF 1 \s ">
                                  <w:r w:rsidR="00C037DA">
                                    <w:rPr>
                                      <w:noProof/>
                                    </w:rPr>
                                    <w:t>III</w:t>
                                  </w:r>
                                </w:fldSimple>
                                <w:r>
                                  <w:t>.</w:t>
                                </w:r>
                                <w:fldSimple w:instr=" SEQ Gambar \* ARABIC \s 1 ">
                                  <w:r w:rsidR="00C037DA">
                                    <w:rPr>
                                      <w:noProof/>
                                    </w:rPr>
                                    <w:t>3</w:t>
                                  </w:r>
                                </w:fldSimple>
                                <w:r>
                                  <w:t xml:space="preserve"> </w:t>
                                </w:r>
                                <w:r>
                                  <w:rPr>
                                    <w:noProof/>
                                  </w:rPr>
                                  <w:t>Penentuan Kelas Menggunakan DAG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2" name="Text Box 2"/>
                        <wps:cNvSpPr txBox="1">
                          <a:spLocks noChangeArrowheads="1"/>
                        </wps:cNvSpPr>
                        <wps:spPr bwMode="auto">
                          <a:xfrm>
                            <a:off x="1923013" y="2869517"/>
                            <a:ext cx="477574" cy="391816"/>
                          </a:xfrm>
                          <a:prstGeom prst="rect">
                            <a:avLst/>
                          </a:prstGeom>
                          <a:noFill/>
                          <a:ln w="9525">
                            <a:noFill/>
                            <a:miter lim="800000"/>
                            <a:headEnd/>
                            <a:tailEnd/>
                          </a:ln>
                        </wps:spPr>
                        <wps:txbx>
                          <w:txbxContent>
                            <w:p w14:paraId="7FF28F3E" w14:textId="54B8D431" w:rsidR="0021367A" w:rsidRPr="004D6495" w:rsidRDefault="0021367A">
                              <w:pPr>
                                <w:rPr>
                                  <w:bCs/>
                                </w:rPr>
                              </w:pPr>
                              <w:r>
                                <w:rPr>
                                  <w:bCs/>
                                  <w:noProof/>
                                </w:rPr>
                                <w:t>[13]</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5DB51E9" id="Group 53" o:spid="_x0000_s1033" style="position:absolute;left:0;text-align:left;margin-left:93.6pt;margin-top:233.65pt;width:212.95pt;height:256.7pt;z-index:251661312;mso-width-relative:margin;mso-height-relative:margin" coordorigin="272" coordsize="27051,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">
                <v:group id="Group 34" o:spid="_x0000_s1034" style="position:absolute;left:272;width:27051;height:30937" coordsize="27051,3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 o:spid="_x0000_s1035" style="position:absolute;width:27051;height:29660" coordorigin="-44,4953" coordsize="27051,2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036" type="#_x0000_t75" style="position:absolute;left:-44;top:4953;width:27050;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">
                      <v:imagedata r:id="rId44" o:title="DAGSVM-basic-principle-category-3"/>
                    </v:shape>
                    <v:shape id="Text Box 3" o:spid="_x0000_s1037" type="#_x0000_t202" style="position:absolute;left:-44;top:32861;width:2285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3303774" w14:textId="77777777" w:rsidR="0021367A" w:rsidRPr="00123D70" w:rsidRDefault="0021367A" w:rsidP="00EB0B0C">
                            <w:pPr>
                              <w:pStyle w:val="Caption"/>
                              <w:rPr>
                                <w:noProof/>
                                <w:szCs w:val="24"/>
                              </w:rPr>
                            </w:pPr>
                          </w:p>
                        </w:txbxContent>
                      </v:textbox>
                    </v:shape>
                  </v:group>
                  <v:shape id="Text Box 20" o:spid="_x0000_s1038" type="#_x0000_t202" style="position:absolute;top:27432;width:2705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1696F42" w14:textId="4D37CA61" w:rsidR="0021367A" w:rsidRPr="006647E1" w:rsidRDefault="0021367A" w:rsidP="00550446">
                          <w:pPr>
                            <w:pStyle w:val="Caption"/>
                            <w:rPr>
                              <w:rFonts w:cs="Times New Roman"/>
                              <w:noProof/>
                              <w:szCs w:val="24"/>
                            </w:rPr>
                          </w:pPr>
                          <w:bookmarkStart w:id="49" w:name="_Toc60962570"/>
                          <w:r>
                            <w:t xml:space="preserve">Gambar </w:t>
                          </w:r>
                          <w:fldSimple w:instr=" STYLEREF 1 \s ">
                            <w:r w:rsidR="00C037DA">
                              <w:rPr>
                                <w:noProof/>
                              </w:rPr>
                              <w:t>III</w:t>
                            </w:r>
                          </w:fldSimple>
                          <w:r>
                            <w:t>.</w:t>
                          </w:r>
                          <w:fldSimple w:instr=" SEQ Gambar \* ARABIC \s 1 ">
                            <w:r w:rsidR="00C037DA">
                              <w:rPr>
                                <w:noProof/>
                              </w:rPr>
                              <w:t>3</w:t>
                            </w:r>
                          </w:fldSimple>
                          <w:r>
                            <w:t xml:space="preserve"> </w:t>
                          </w:r>
                          <w:r>
                            <w:rPr>
                              <w:noProof/>
                            </w:rPr>
                            <w:t>Penentuan Kelas Menggunakan DAG</w:t>
                          </w:r>
                          <w:bookmarkEnd w:id="49"/>
                        </w:p>
                      </w:txbxContent>
                    </v:textbox>
                  </v:shape>
                </v:group>
                <v:shape id="_x0000_s1039" type="#_x0000_t202" style="position:absolute;left:19230;top:28695;width:47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FF28F3E" w14:textId="54B8D431" w:rsidR="0021367A" w:rsidRPr="004D6495" w:rsidRDefault="0021367A">
                        <w:pPr>
                          <w:rPr>
                            <w:bCs/>
                          </w:rPr>
                        </w:pPr>
                        <w:r>
                          <w:rPr>
                            <w:bCs/>
                            <w:noProof/>
                          </w:rPr>
                          <w:t>[13]</w:t>
                        </w:r>
                      </w:p>
                    </w:txbxContent>
                  </v:textbox>
                </v:shape>
                <w10:wrap type="topAndBottom"/>
              </v:group>
            </w:pict>
          </mc:Fallback>
        </mc:AlternateContent>
      </w:r>
      <w:r w:rsidR="00EB0B0C" w:rsidRPr="00944E0B">
        <w:rPr>
          <w:rFonts w:cs="Times New Roman"/>
          <w:szCs w:val="24"/>
          <w:lang w:val="de-DE"/>
        </w:rPr>
        <w:t xml:space="preserve">DAGSVM mirip dengan metode </w:t>
      </w:r>
      <w:r w:rsidR="00EB0B0C" w:rsidRPr="00944E0B">
        <w:rPr>
          <w:rFonts w:cs="Times New Roman"/>
          <w:i/>
          <w:szCs w:val="24"/>
          <w:lang w:val="de-DE"/>
        </w:rPr>
        <w:t xml:space="preserve">one vs one </w:t>
      </w:r>
      <w:r w:rsidR="00EB0B0C" w:rsidRPr="00944E0B">
        <w:rPr>
          <w:rFonts w:cs="Times New Roman"/>
          <w:szCs w:val="24"/>
          <w:lang w:val="de-DE"/>
        </w:rPr>
        <w:t>di</w:t>
      </w:r>
      <w:r w:rsidR="002E5FBF">
        <w:rPr>
          <w:rFonts w:cs="Times New Roman"/>
          <w:szCs w:val="24"/>
          <w:lang w:val="de-DE"/>
        </w:rPr>
        <w:t xml:space="preserve"> </w:t>
      </w:r>
      <w:r w:rsidR="00EB0B0C" w:rsidRPr="00944E0B">
        <w:rPr>
          <w:rFonts w:cs="Times New Roman"/>
          <w:szCs w:val="24"/>
          <w:lang w:val="de-DE"/>
        </w:rPr>
        <w:t xml:space="preserve">mana dikonstruksi </w:t>
      </w:r>
      <w:r w:rsidR="00EB0B0C" w:rsidRPr="00944E0B">
        <w:rPr>
          <w:rFonts w:cs="Times New Roman"/>
          <w:i/>
          <w:szCs w:val="24"/>
          <w:lang w:val="de-DE"/>
        </w:rPr>
        <w:t xml:space="preserve">hyperplane </w:t>
      </w:r>
      <w:r w:rsidR="00EB0B0C" w:rsidRPr="00944E0B">
        <w:rPr>
          <w:rFonts w:cs="Times New Roman"/>
          <w:szCs w:val="24"/>
          <w:lang w:val="de-DE"/>
        </w:rPr>
        <w:t xml:space="preserve">untuk tiap pasangan kelas dengan 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Pr>
          <w:rFonts w:cs="Times New Roman"/>
          <w:i/>
          <w:szCs w:val="24"/>
          <w:lang w:val="de-DE"/>
        </w:rPr>
        <w:t>hyperplane</w:t>
      </w:r>
      <w:r w:rsidR="00EB0B0C" w:rsidRPr="00944E0B">
        <w:rPr>
          <w:rFonts w:cs="Times New Roman"/>
          <w:szCs w:val="24"/>
          <w:lang w:val="de-DE"/>
        </w:rPr>
        <w:t>, namun DAGSVM memiliki sistem penentuan kelas yang berbeda. Pen</w:t>
      </w:r>
      <w:r w:rsidR="00EB0B0C">
        <w:rPr>
          <w:rFonts w:cs="Times New Roman"/>
          <w:szCs w:val="24"/>
          <w:lang w:val="de-DE"/>
        </w:rPr>
        <w:t>en</w:t>
      </w:r>
      <w:r w:rsidR="00EB0B0C" w:rsidRPr="00944E0B">
        <w:rPr>
          <w:rFonts w:cs="Times New Roman"/>
          <w:szCs w:val="24"/>
          <w:lang w:val="de-DE"/>
        </w:rPr>
        <w:t xml:space="preserve">tuan kelas pada DAGSVM menggunakan </w:t>
      </w:r>
      <w:r w:rsidR="00EB0B0C" w:rsidRPr="00944E0B">
        <w:rPr>
          <w:rFonts w:cs="Times New Roman"/>
          <w:i/>
          <w:szCs w:val="24"/>
          <w:lang w:val="de-DE"/>
        </w:rPr>
        <w:t>binary directed acyclic graph</w:t>
      </w:r>
      <w:r w:rsidR="00EB0B0C" w:rsidRPr="00944E0B">
        <w:rPr>
          <w:rFonts w:cs="Times New Roman"/>
          <w:szCs w:val="24"/>
          <w:lang w:val="de-DE"/>
        </w:rPr>
        <w:t xml:space="preserve"> (DAG) yang memiliki </w:t>
      </w:r>
      <w:r w:rsidR="00EB0B0C" w:rsidRPr="003D793B">
        <w:rPr>
          <w:rFonts w:cs="Times New Roman"/>
          <w:i/>
          <w:szCs w:val="24"/>
          <w:lang w:val="de-DE"/>
        </w:rPr>
        <w:t>node</w:t>
      </w:r>
      <w:r w:rsidR="00EB0B0C">
        <w:rPr>
          <w:rFonts w:cs="Times New Roman"/>
          <w:szCs w:val="24"/>
          <w:lang w:val="de-DE"/>
        </w:rPr>
        <w:t xml:space="preserve"> sejumlah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sidRPr="00944E0B">
        <w:rPr>
          <w:rFonts w:cs="Times New Roman"/>
          <w:szCs w:val="24"/>
          <w:lang w:val="de-DE"/>
        </w:rPr>
        <w:t xml:space="preserve">dan </w:t>
      </w:r>
      <w:r w:rsidR="00EB0B0C" w:rsidRPr="00944E0B">
        <w:rPr>
          <w:rFonts w:cs="Times New Roman"/>
          <w:i/>
          <w:szCs w:val="24"/>
          <w:lang w:val="de-DE"/>
        </w:rPr>
        <w:t xml:space="preserve">c </w:t>
      </w:r>
      <w:r w:rsidR="00EB0B0C" w:rsidRPr="00944E0B">
        <w:rPr>
          <w:rFonts w:cs="Times New Roman"/>
          <w:szCs w:val="24"/>
          <w:lang w:val="de-DE"/>
        </w:rPr>
        <w:t xml:space="preserve">tingkat, sehingga penentuan kelas dari sebuah sampel dilakukan secara bertingkat dengan mempertimbangkan hasil klasifikasi dari </w:t>
      </w:r>
      <w:r w:rsidR="00EB0B0C" w:rsidRPr="00944E0B">
        <w:rPr>
          <w:rFonts w:cs="Times New Roman"/>
          <w:i/>
          <w:szCs w:val="24"/>
          <w:lang w:val="de-DE"/>
        </w:rPr>
        <w:t>node</w:t>
      </w:r>
      <w:r w:rsidR="00EB0B0C">
        <w:rPr>
          <w:rFonts w:cs="Times New Roman"/>
          <w:szCs w:val="24"/>
          <w:lang w:val="de-DE"/>
        </w:rPr>
        <w:t xml:space="preserve"> sebelumnya. Pada DAG, node pada tingkat ke-</w:t>
      </w:r>
      <w:r w:rsidR="00EB0B0C" w:rsidRPr="003D793B">
        <w:rPr>
          <w:rFonts w:cs="Times New Roman"/>
          <w:i/>
          <w:szCs w:val="24"/>
          <w:lang w:val="de-DE"/>
        </w:rPr>
        <w:t>c</w:t>
      </w:r>
      <w:r w:rsidR="00EB0B0C">
        <w:rPr>
          <w:rFonts w:cs="Times New Roman"/>
          <w:szCs w:val="24"/>
          <w:lang w:val="de-DE"/>
        </w:rPr>
        <w:t xml:space="preserve"> merupakan hasil klasifikasi</w:t>
      </w:r>
      <w:r w:rsidR="00EB0B0C" w:rsidRPr="00944E0B">
        <w:rPr>
          <w:rFonts w:cs="Times New Roman"/>
          <w:szCs w:val="24"/>
          <w:lang w:val="de-DE"/>
        </w:rPr>
        <w:t xml:space="preserve"> </w:t>
      </w:r>
      <w:r w:rsidR="00EB0B0C">
        <w:rPr>
          <w:rFonts w:cs="Times New Roman"/>
          <w:szCs w:val="24"/>
          <w:lang w:val="de-DE"/>
        </w:rPr>
        <w:t xml:space="preserve">dan </w:t>
      </w:r>
      <w:r w:rsidR="00EB0B0C" w:rsidRPr="00944E0B">
        <w:rPr>
          <w:rFonts w:cs="Times New Roman"/>
          <w:i/>
          <w:szCs w:val="24"/>
          <w:lang w:val="de-DE"/>
        </w:rPr>
        <w:t xml:space="preserve">node </w:t>
      </w:r>
      <w:r w:rsidR="00EB0B0C">
        <w:rPr>
          <w:rFonts w:cs="Times New Roman"/>
          <w:szCs w:val="24"/>
          <w:lang w:val="de-DE"/>
        </w:rPr>
        <w:t xml:space="preserve">pada tingkat sebelumnya </w:t>
      </w:r>
      <w:r w:rsidR="00EB0B0C" w:rsidRPr="00944E0B">
        <w:rPr>
          <w:rFonts w:cs="Times New Roman"/>
          <w:szCs w:val="24"/>
          <w:lang w:val="de-DE"/>
        </w:rPr>
        <w:t>merupakan fungsi klasifikasi.</w:t>
      </w:r>
      <w:r w:rsidR="00EB0B0C" w:rsidRPr="00944E0B">
        <w:rPr>
          <w:rFonts w:cs="Times New Roman"/>
          <w:i/>
          <w:szCs w:val="24"/>
          <w:lang w:val="de-DE"/>
        </w:rPr>
        <w:t xml:space="preserve"> </w:t>
      </w:r>
      <w:r w:rsidR="00EB0B0C" w:rsidRPr="00944E0B">
        <w:rPr>
          <w:rFonts w:cs="Times New Roman"/>
          <w:szCs w:val="24"/>
          <w:lang w:val="de-DE"/>
        </w:rPr>
        <w:t xml:space="preserve">Dengan demikian, DAGSVM mengimplimentasikan teori DAG kedalam klasifikasi SVM, dan mengimplementasikan simplifikasi </w:t>
      </w:r>
      <w:r w:rsidR="00EB0B0C" w:rsidRPr="00944E0B">
        <w:rPr>
          <w:rFonts w:cs="Times New Roman"/>
          <w:i/>
          <w:szCs w:val="24"/>
          <w:lang w:val="de-DE"/>
        </w:rPr>
        <w:t xml:space="preserve">one vs one </w:t>
      </w:r>
      <w:r w:rsidR="00EB0B0C" w:rsidRPr="00944E0B">
        <w:rPr>
          <w:rFonts w:cs="Times New Roman"/>
          <w:szCs w:val="24"/>
          <w:lang w:val="de-DE"/>
        </w:rPr>
        <w:t>SVM, sehingga menjaga efisiensi komputasi yang tinggi serta memiliki akurasi klasifikasi yang tinggi pula</w:t>
      </w:r>
      <w:r w:rsidR="00117AED">
        <w:rPr>
          <w:rFonts w:cs="Times New Roman"/>
          <w:szCs w:val="24"/>
          <w:lang w:val="de-DE"/>
        </w:rPr>
        <w:t xml:space="preserve"> </w:t>
      </w:r>
      <w:r w:rsidR="00117AED">
        <w:rPr>
          <w:rFonts w:cs="Times New Roman"/>
          <w:szCs w:val="24"/>
          <w:lang w:val="de-DE"/>
        </w:rPr>
        <w:fldChar w:fldCharType="begin" w:fldLock="1"/>
      </w:r>
      <w:r w:rsidR="00BE70A5">
        <w:rPr>
          <w:rFonts w:cs="Times New Roman"/>
          <w:szCs w:val="24"/>
          <w:lang w:val="de-DE"/>
        </w:rPr>
        <w:instrText>ADDIN CSL_CITATION {"citationItems":[{"id":"ITEM-1","itemData":{"DOI":"10.1177/1687814016629345","ISSN":"16878140","abstract":"In order to accurately perform fault diagnosis of key rotating machines of rail vehicles, a new method for diagnosis was proposed, based on local mean decomposition - energy moment - directed acyclic graph support vector machine. The vibration signals of rotating machines were decomposed by local mean decomposition to obtain the signal components, and then energy moment is calculated for each state feature component for feature extraction. For state identification, the directed acyclic graph support vector machine is established, multiple classical support vector machine were trained, and then multi-state identification was completed using directed acyclic graph support vector machine. The proposed method was tested on a train rolling bearing. Experimental results show that the method has nearly 95% identification accuracy and verified the feasibility and advantages of this method.","author":[{"dropping-particle":"","family":"Du","given":"Yanping","non-dropping-particle":"","parse-names":false,"suffix":""},{"dropping-particle":"","family":"Zhang","given":"Wenjiao","non-dropping-particle":"","parse-names":false,"suffix":""},{"dropping-particle":"","family":"Zhang","given":"Yuan","non-dropping-particle":"","parse-names":false,"suffix":""},{"dropping-particle":"","family":"Gao","given":"Zhenqing","non-dropping-particle":"","parse-names":false,"suffix":""},{"dropping-particle":"","family":"Wang","given":"Xiaohui","non-dropping-particle":"","parse-names":false,"suffix":""}],"container-title":"Advances in Mechanical Engineering","id":"ITEM-1","issue":"1","issued":{"date-parts":[["2016"]]},"page":"1-6","title":"Fault diagnosis of rotating machines for rail vehicles based on local mean decomposition - energy moment - directed acyclic graph support vector machine","type":"article-journal","volume":"8"},"uris":["http://www.mendeley.com/documents/?uuid=d6417d50-e54d-480e-b84e-7732db22a876"]}],"mendeley":{"formattedCitation":"[18]","plainTextFormattedCitation":"[18]","previouslyFormattedCitation":"[18]"},"properties":{"noteIndex":0},"schema":"https://github.com/citation-style-language/schema/raw/master/csl-citation.json"}</w:instrText>
      </w:r>
      <w:r w:rsidR="00117AED">
        <w:rPr>
          <w:rFonts w:cs="Times New Roman"/>
          <w:szCs w:val="24"/>
          <w:lang w:val="de-DE"/>
        </w:rPr>
        <w:fldChar w:fldCharType="separate"/>
      </w:r>
      <w:r w:rsidR="00AC5A66" w:rsidRPr="00AC5A66">
        <w:rPr>
          <w:rFonts w:cs="Times New Roman"/>
          <w:noProof/>
          <w:szCs w:val="24"/>
          <w:lang w:val="de-DE"/>
        </w:rPr>
        <w:t>[18]</w:t>
      </w:r>
      <w:r w:rsidR="00117AED">
        <w:rPr>
          <w:rFonts w:cs="Times New Roman"/>
          <w:szCs w:val="24"/>
          <w:lang w:val="de-DE"/>
        </w:rPr>
        <w:fldChar w:fldCharType="end"/>
      </w:r>
      <w:r w:rsidR="00EB0B0C" w:rsidRPr="00944E0B">
        <w:rPr>
          <w:rFonts w:cs="Times New Roman"/>
          <w:szCs w:val="24"/>
          <w:lang w:val="de-DE"/>
        </w:rPr>
        <w:t xml:space="preserve">. </w:t>
      </w:r>
    </w:p>
    <w:p w14:paraId="2B3D3F76" w14:textId="6D74C36B" w:rsidR="00EB0B0C" w:rsidRPr="008478E7" w:rsidRDefault="00EB0B0C" w:rsidP="008478E7">
      <w:pPr>
        <w:spacing w:after="0" w:line="360" w:lineRule="auto"/>
        <w:ind w:firstLine="720"/>
        <w:rPr>
          <w:rFonts w:cs="Times New Roman"/>
          <w:szCs w:val="24"/>
          <w:lang w:val="de-DE"/>
        </w:rPr>
      </w:pPr>
      <w:r w:rsidRPr="00944E0B">
        <w:rPr>
          <w:rFonts w:cs="Times New Roman"/>
          <w:szCs w:val="24"/>
          <w:lang w:val="de-DE"/>
        </w:rPr>
        <w:t xml:space="preserve">Seperti ditunjukan pada </w:t>
      </w:r>
      <w:r w:rsidR="00302E0A">
        <w:t>G</w:t>
      </w:r>
      <w:r w:rsidR="009F6FC8">
        <w:t xml:space="preserve">ambar </w:t>
      </w:r>
      <w:fldSimple w:instr=" STYLEREF 1 \s ">
        <w:r w:rsidR="00C037DA">
          <w:rPr>
            <w:noProof/>
          </w:rPr>
          <w:t>III</w:t>
        </w:r>
      </w:fldSimple>
      <w:r w:rsidR="00125007">
        <w:t>.</w:t>
      </w:r>
      <w:r w:rsidR="00302E0A">
        <w:t>3</w:t>
      </w:r>
      <w:r w:rsidRPr="00944E0B">
        <w:rPr>
          <w:rFonts w:cs="Times New Roman"/>
          <w:szCs w:val="24"/>
          <w:lang w:val="de-DE"/>
        </w:rPr>
        <w:t xml:space="preserve">, DAGSVM yang digunakan untuk mengklasifikasi data kedalam 3 kelas akan membentuk DAG dengan 6 </w:t>
      </w:r>
      <w:r w:rsidRPr="00944E0B">
        <w:rPr>
          <w:rFonts w:cs="Times New Roman"/>
          <w:i/>
          <w:szCs w:val="24"/>
          <w:lang w:val="de-DE"/>
        </w:rPr>
        <w:t xml:space="preserve">node </w:t>
      </w:r>
      <w:r w:rsidRPr="00944E0B">
        <w:rPr>
          <w:rFonts w:cs="Times New Roman"/>
          <w:szCs w:val="24"/>
          <w:lang w:val="de-DE"/>
        </w:rPr>
        <w:t xml:space="preserve">dan 3 tingkat. Tiap </w:t>
      </w:r>
      <w:r w:rsidRPr="00944E0B">
        <w:rPr>
          <w:rFonts w:cs="Times New Roman"/>
          <w:i/>
          <w:szCs w:val="24"/>
          <w:lang w:val="de-DE"/>
        </w:rPr>
        <w:t xml:space="preserve">node </w:t>
      </w:r>
      <w:r w:rsidRPr="00944E0B">
        <w:rPr>
          <w:rFonts w:cs="Times New Roman"/>
          <w:szCs w:val="24"/>
          <w:lang w:val="de-DE"/>
        </w:rPr>
        <w:t xml:space="preserve">menghasilkan 2 keluaran klasifikasi yang menyatakan bahwa </w:t>
      </w:r>
      <w:r w:rsidRPr="00944E0B">
        <w:rPr>
          <w:rFonts w:cs="Times New Roman"/>
          <w:szCs w:val="24"/>
          <w:lang w:val="de-DE"/>
        </w:rPr>
        <w:lastRenderedPageBreak/>
        <w:t xml:space="preserve">sebuah sampel bukan anggota dari </w:t>
      </w:r>
      <w:r w:rsidRPr="00944E0B">
        <w:rPr>
          <w:rFonts w:cs="Times New Roman"/>
          <w:i/>
          <w:szCs w:val="24"/>
          <w:lang w:val="de-DE"/>
        </w:rPr>
        <w:t>c</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dan diteruskan ke </w:t>
      </w:r>
      <w:r w:rsidRPr="00944E0B">
        <w:rPr>
          <w:rFonts w:cs="Times New Roman"/>
          <w:i/>
          <w:szCs w:val="24"/>
          <w:lang w:val="de-DE"/>
        </w:rPr>
        <w:t xml:space="preserve">node </w:t>
      </w:r>
      <w:r w:rsidRPr="00944E0B">
        <w:rPr>
          <w:rFonts w:cs="Times New Roman"/>
          <w:szCs w:val="24"/>
          <w:lang w:val="de-DE"/>
        </w:rPr>
        <w:t xml:space="preserve">yang sesuai untuk diklasifikasi lagi. Hasil dari penentuan kelas sebuah sampel ditunjukkan oleh </w:t>
      </w:r>
      <w:r w:rsidRPr="00944E0B">
        <w:rPr>
          <w:rFonts w:cs="Times New Roman"/>
          <w:i/>
          <w:szCs w:val="24"/>
          <w:lang w:val="de-DE"/>
        </w:rPr>
        <w:t>node</w:t>
      </w:r>
      <w:r w:rsidRPr="00944E0B">
        <w:rPr>
          <w:rFonts w:cs="Times New Roman"/>
          <w:szCs w:val="24"/>
          <w:lang w:val="de-DE"/>
        </w:rPr>
        <w:t xml:space="preserve"> pada tingkat terakhir pada DAG.</w:t>
      </w:r>
    </w:p>
    <w:p w14:paraId="169E8CDC" w14:textId="582ED7FB" w:rsidR="008478E7" w:rsidRPr="00D43A11" w:rsidRDefault="00D6614C" w:rsidP="00D6614C">
      <w:pPr>
        <w:pStyle w:val="Heading2"/>
        <w:numPr>
          <w:ilvl w:val="0"/>
          <w:numId w:val="0"/>
        </w:numPr>
        <w:ind w:left="180"/>
        <w:rPr>
          <w:lang w:val="de-DE"/>
        </w:rPr>
      </w:pPr>
      <w:bookmarkStart w:id="50" w:name="_Toc61463428"/>
      <w:r>
        <w:rPr>
          <w:lang w:val="de-DE"/>
        </w:rPr>
        <w:t>III.</w:t>
      </w:r>
      <w:r w:rsidR="00115C2F">
        <w:rPr>
          <w:lang w:val="de-DE"/>
        </w:rPr>
        <w:t>4</w:t>
      </w:r>
      <w:r w:rsidR="00180C99">
        <w:rPr>
          <w:lang w:val="de-DE"/>
        </w:rPr>
        <w:t>.</w:t>
      </w:r>
      <w:r>
        <w:rPr>
          <w:lang w:val="de-DE"/>
        </w:rPr>
        <w:t xml:space="preserve"> </w:t>
      </w:r>
      <w:r w:rsidR="008478E7" w:rsidRPr="00D43A11">
        <w:rPr>
          <w:lang w:val="de-DE"/>
        </w:rPr>
        <w:t xml:space="preserve">Metode </w:t>
      </w:r>
      <w:r w:rsidR="00B70B4C">
        <w:rPr>
          <w:lang w:val="de-DE"/>
        </w:rPr>
        <w:t>Pengelompokan</w:t>
      </w:r>
      <w:bookmarkEnd w:id="50"/>
    </w:p>
    <w:p w14:paraId="09A49AEC" w14:textId="7B32D6F1" w:rsidR="008478E7" w:rsidRPr="00577BE9" w:rsidRDefault="008478E7" w:rsidP="00577BE9">
      <w:pPr>
        <w:spacing w:after="0" w:line="360" w:lineRule="auto"/>
        <w:rPr>
          <w:rFonts w:ascii="Garamond-Bold" w:eastAsia="Times New Roman" w:hAnsi="Garamond-Bold" w:cs="Times New Roman"/>
          <w:color w:val="000000"/>
          <w:szCs w:val="24"/>
          <w:lang w:val="en-ID" w:eastAsia="en-ID"/>
        </w:rPr>
      </w:pPr>
      <w:r>
        <w:rPr>
          <w:rFonts w:cs="Times New Roman"/>
          <w:szCs w:val="24"/>
          <w:lang w:val="de-DE"/>
        </w:rPr>
        <w:tab/>
        <w:t xml:space="preserve">Analisis </w:t>
      </w:r>
      <w:r w:rsidR="00B70B4C">
        <w:rPr>
          <w:rFonts w:cs="Times New Roman"/>
          <w:szCs w:val="24"/>
          <w:lang w:val="de-DE"/>
        </w:rPr>
        <w:t>pengelompokan</w:t>
      </w:r>
      <w:r>
        <w:rPr>
          <w:rFonts w:cs="Times New Roman"/>
          <w:szCs w:val="24"/>
          <w:lang w:val="de-DE"/>
        </w:rPr>
        <w:t xml:space="preserve"> merupakan teknik </w:t>
      </w:r>
      <w:r w:rsidR="003914E3" w:rsidRPr="00283688">
        <w:rPr>
          <w:rFonts w:cs="Times New Roman"/>
          <w:iCs/>
          <w:szCs w:val="24"/>
          <w:lang w:val="en-GB"/>
        </w:rPr>
        <w:t>pembelajaran mesin</w:t>
      </w:r>
      <w:r w:rsidR="003914E3">
        <w:rPr>
          <w:rFonts w:cs="Times New Roman"/>
          <w:szCs w:val="24"/>
          <w:lang w:val="de-DE"/>
        </w:rPr>
        <w:t xml:space="preserve"> </w:t>
      </w:r>
      <w:r>
        <w:rPr>
          <w:rFonts w:cs="Times New Roman"/>
          <w:szCs w:val="24"/>
          <w:lang w:val="de-DE"/>
        </w:rPr>
        <w:t xml:space="preserve">secara </w:t>
      </w:r>
      <w:r>
        <w:rPr>
          <w:rFonts w:cs="Times New Roman"/>
          <w:i/>
          <w:iCs/>
          <w:szCs w:val="24"/>
          <w:lang w:val="de-DE"/>
        </w:rPr>
        <w:t>unsupervised</w:t>
      </w:r>
      <w:r>
        <w:rPr>
          <w:rFonts w:cs="Times New Roman"/>
          <w:szCs w:val="24"/>
          <w:lang w:val="de-DE"/>
        </w:rPr>
        <w:t xml:space="preserve"> yang berguna untuk mengelompokkan data-data yang mirip dari sebuah kumpulan data ke dalam kelompok-kelompok. Pengelompokan oleh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dapat berbasis densitas, jarak, maupun properti lain. </w:t>
      </w:r>
    </w:p>
    <w:p w14:paraId="0AD813C6" w14:textId="60340430" w:rsidR="008478E7" w:rsidRPr="00D6614C" w:rsidRDefault="00D6614C" w:rsidP="00D6614C">
      <w:pPr>
        <w:pStyle w:val="Heading3"/>
        <w:numPr>
          <w:ilvl w:val="0"/>
          <w:numId w:val="0"/>
        </w:numPr>
        <w:ind w:left="180"/>
        <w:rPr>
          <w:lang w:val="de-DE"/>
        </w:rPr>
      </w:pPr>
      <w:bookmarkStart w:id="51" w:name="_Toc61463429"/>
      <w:r>
        <w:rPr>
          <w:lang w:val="de-DE"/>
        </w:rPr>
        <w:t>III</w:t>
      </w:r>
      <w:r w:rsidR="00115C2F">
        <w:rPr>
          <w:lang w:val="de-DE"/>
        </w:rPr>
        <w:t>.4</w:t>
      </w:r>
      <w:r>
        <w:rPr>
          <w:lang w:val="de-DE"/>
        </w:rPr>
        <w:t>.</w:t>
      </w:r>
      <w:r w:rsidR="00180C99">
        <w:rPr>
          <w:lang w:val="de-DE"/>
        </w:rPr>
        <w:t>1</w:t>
      </w:r>
      <w:r>
        <w:rPr>
          <w:lang w:val="de-DE"/>
        </w:rPr>
        <w:t xml:space="preserve">. </w:t>
      </w:r>
      <w:r w:rsidR="00B70B4C">
        <w:rPr>
          <w:lang w:val="de-DE"/>
        </w:rPr>
        <w:t xml:space="preserve">Pengelompokan </w:t>
      </w:r>
      <w:r w:rsidR="008478E7" w:rsidRPr="00D6614C">
        <w:rPr>
          <w:lang w:val="de-DE"/>
        </w:rPr>
        <w:t>K-means</w:t>
      </w:r>
      <w:bookmarkEnd w:id="51"/>
    </w:p>
    <w:p w14:paraId="79E15A1B" w14:textId="6864865C" w:rsidR="008478E7" w:rsidRPr="002406B3" w:rsidRDefault="008478E7" w:rsidP="008478E7">
      <w:pPr>
        <w:spacing w:after="0" w:line="360" w:lineRule="auto"/>
        <w:rPr>
          <w:rFonts w:cs="Times New Roman"/>
          <w:sz w:val="20"/>
          <w:szCs w:val="20"/>
          <w:lang w:val="de-DE"/>
        </w:rPr>
      </w:pPr>
      <w:r>
        <w:rPr>
          <w:rFonts w:cs="Times New Roman"/>
          <w:b/>
          <w:bCs/>
          <w:color w:val="FF0000"/>
          <w:sz w:val="36"/>
          <w:szCs w:val="36"/>
          <w:lang w:val="de-DE"/>
        </w:rPr>
        <w:tab/>
      </w:r>
      <w:bookmarkStart w:id="52" w:name="_Hlk59805542"/>
      <w:r w:rsidRPr="00550446">
        <w:rPr>
          <w:rFonts w:cs="Times New Roman"/>
          <w:szCs w:val="24"/>
          <w:lang w:val="de-DE"/>
        </w:rPr>
        <w:t xml:space="preserve">Proses </w:t>
      </w:r>
      <w:r w:rsidR="00660317">
        <w:rPr>
          <w:rFonts w:cs="Times New Roman"/>
          <w:szCs w:val="24"/>
          <w:lang w:val="de-DE"/>
        </w:rPr>
        <w:t>k</w:t>
      </w:r>
      <w:r w:rsidRPr="00550446">
        <w:rPr>
          <w:rFonts w:cs="Times New Roman"/>
          <w:szCs w:val="24"/>
          <w:lang w:val="de-DE"/>
        </w:rPr>
        <w:t>-</w:t>
      </w:r>
      <w:r w:rsidRPr="00550446">
        <w:rPr>
          <w:rFonts w:cs="Times New Roman"/>
          <w:i/>
          <w:iCs/>
          <w:szCs w:val="24"/>
          <w:lang w:val="de-DE"/>
        </w:rPr>
        <w:t>means</w:t>
      </w:r>
      <w:r w:rsidRPr="00550446">
        <w:rPr>
          <w:rFonts w:cs="Times New Roman"/>
          <w:szCs w:val="24"/>
          <w:lang w:val="de-DE"/>
        </w:rPr>
        <w:t xml:space="preserve"> merupakan proses yang membagi sebuah populasi data kedalam k kelompok berbasis sebuah sampel. </w:t>
      </w:r>
      <w:r w:rsidR="002406B3">
        <w:rPr>
          <w:rFonts w:cs="Times New Roman"/>
          <w:szCs w:val="24"/>
          <w:lang w:val="de-DE"/>
        </w:rPr>
        <w:t>Metode k-</w:t>
      </w:r>
      <w:r w:rsidR="002406B3">
        <w:rPr>
          <w:rFonts w:cs="Times New Roman"/>
          <w:i/>
          <w:iCs/>
          <w:szCs w:val="24"/>
          <w:lang w:val="de-DE"/>
        </w:rPr>
        <w:t xml:space="preserve">means </w:t>
      </w:r>
      <w:r w:rsidR="002406B3">
        <w:rPr>
          <w:rFonts w:cs="Times New Roman"/>
          <w:szCs w:val="24"/>
          <w:lang w:val="de-DE"/>
        </w:rPr>
        <w:t>dapat diprogram dengan mudah sehingga memudahkan untuk mengolah data yang besar</w:t>
      </w:r>
      <w:r w:rsidRPr="00550446">
        <w:rPr>
          <w:rFonts w:cs="Times New Roman"/>
          <w:szCs w:val="24"/>
          <w:lang w:val="de-DE"/>
        </w:rPr>
        <w:t xml:space="preserve"> </w:t>
      </w:r>
      <w:r w:rsidR="00DD096F" w:rsidRPr="00BB5EA3">
        <w:rPr>
          <w:rFonts w:cs="Times New Roman"/>
          <w:szCs w:val="24"/>
          <w:lang w:val="de-DE"/>
        </w:rPr>
        <w:fldChar w:fldCharType="begin" w:fldLock="1"/>
      </w:r>
      <w:r w:rsidR="00BE70A5">
        <w:rPr>
          <w:rFonts w:cs="Times New Roman"/>
          <w:szCs w:val="24"/>
          <w:lang w:val="de-DE"/>
        </w:rPr>
        <w:instrText>ADDIN CSL_CITATION {"citationItems":[{"id":"ITEM-1","itemData":{"DOI":"10.1.1.308.8619","author":[{"dropping-particle":"","family":"MacQueen","given":"J","non-dropping-particle":"","parse-names":false,"suffix":""}],"container-title":"5-th Berkeley Symposium on Mathematical Statistics and Probability","id":"ITEM-1","issued":{"date-parts":[["1967"]]},"publisher-place":"Los Angeles","title":"SOME METHODS FOR CLASSIFICATION AND ANALYSIS OF MULTIVARIATE OBSERVATIONS","type":"paper-conference"},"uris":["http://www.mendeley.com/documents/?uuid=73c77a2c-16be-4035-82e9-69f6135a5aba"]}],"mendeley":{"formattedCitation":"[19]","plainTextFormattedCitation":"[19]","previouslyFormattedCitation":"[19]"},"properties":{"noteIndex":0},"schema":"https://github.com/citation-style-language/schema/raw/master/csl-citation.json"}</w:instrText>
      </w:r>
      <w:r w:rsidR="00DD096F" w:rsidRPr="00BB5EA3">
        <w:rPr>
          <w:rFonts w:cs="Times New Roman"/>
          <w:szCs w:val="24"/>
          <w:lang w:val="de-DE"/>
        </w:rPr>
        <w:fldChar w:fldCharType="separate"/>
      </w:r>
      <w:r w:rsidR="00AC5A66" w:rsidRPr="00AC5A66">
        <w:rPr>
          <w:rFonts w:cs="Times New Roman"/>
          <w:noProof/>
          <w:szCs w:val="24"/>
          <w:lang w:val="de-DE"/>
        </w:rPr>
        <w:t>[19]</w:t>
      </w:r>
      <w:r w:rsidR="00DD096F" w:rsidRPr="00BB5EA3">
        <w:rPr>
          <w:rFonts w:cs="Times New Roman"/>
          <w:szCs w:val="24"/>
          <w:lang w:val="de-DE"/>
        </w:rPr>
        <w:fldChar w:fldCharType="end"/>
      </w:r>
      <w:r w:rsidR="00DD096F" w:rsidRPr="00550446">
        <w:rPr>
          <w:rFonts w:cs="Times New Roman"/>
          <w:sz w:val="20"/>
          <w:szCs w:val="20"/>
          <w:lang w:val="de-DE"/>
        </w:rPr>
        <w:t>.</w:t>
      </w:r>
      <w:r w:rsidR="002406B3">
        <w:rPr>
          <w:rFonts w:cs="Times New Roman"/>
          <w:sz w:val="20"/>
          <w:szCs w:val="20"/>
          <w:lang w:val="de-DE"/>
        </w:rPr>
        <w:t xml:space="preserve"> </w:t>
      </w:r>
      <w:r>
        <w:rPr>
          <w:rFonts w:cs="Times New Roman"/>
          <w:szCs w:val="24"/>
          <w:lang w:val="de-DE"/>
        </w:rPr>
        <w:t>Aplikasi proses k</w:t>
      </w:r>
      <w:r>
        <w:rPr>
          <w:rFonts w:cs="Times New Roman"/>
          <w:szCs w:val="24"/>
          <w:lang w:val="de-DE"/>
        </w:rPr>
        <w:softHyphen/>
        <w:t>-</w:t>
      </w:r>
      <w:r>
        <w:rPr>
          <w:rFonts w:cs="Times New Roman"/>
          <w:i/>
          <w:iCs/>
          <w:szCs w:val="24"/>
          <w:lang w:val="de-DE"/>
        </w:rPr>
        <w:t xml:space="preserve">means </w:t>
      </w:r>
      <w:r>
        <w:rPr>
          <w:rFonts w:cs="Times New Roman"/>
          <w:szCs w:val="24"/>
          <w:lang w:val="de-DE"/>
        </w:rPr>
        <w:t xml:space="preserve">pada pengelompokan berdasarkan kemiripan disebut sebagai </w:t>
      </w:r>
      <w:r w:rsidR="00B70B4C">
        <w:rPr>
          <w:rFonts w:cs="Times New Roman"/>
          <w:szCs w:val="24"/>
          <w:lang w:val="de-DE"/>
        </w:rPr>
        <w:t xml:space="preserve">pengelompokan </w:t>
      </w:r>
      <w:r>
        <w:rPr>
          <w:rFonts w:cs="Times New Roman"/>
          <w:szCs w:val="24"/>
          <w:lang w:val="de-DE"/>
        </w:rPr>
        <w:t>k-</w:t>
      </w:r>
      <w:r>
        <w:rPr>
          <w:rFonts w:cs="Times New Roman"/>
          <w:i/>
          <w:iCs/>
          <w:szCs w:val="24"/>
          <w:lang w:val="de-DE"/>
        </w:rPr>
        <w:t>mean</w:t>
      </w:r>
      <w:r w:rsidR="00B70B4C">
        <w:rPr>
          <w:rFonts w:cs="Times New Roman"/>
          <w:i/>
          <w:iCs/>
          <w:szCs w:val="24"/>
          <w:lang w:val="de-DE"/>
        </w:rPr>
        <w:t>s</w:t>
      </w:r>
      <w:r>
        <w:rPr>
          <w:rFonts w:cs="Times New Roman"/>
          <w:szCs w:val="24"/>
          <w:lang w:val="de-DE"/>
        </w:rPr>
        <w:t xml:space="preserve">, yang merupakan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yang banyak digunakan. </w:t>
      </w:r>
      <w:r w:rsidR="00B70B4C">
        <w:rPr>
          <w:rFonts w:cs="Times New Roman"/>
          <w:szCs w:val="24"/>
          <w:lang w:val="de-DE"/>
        </w:rPr>
        <w:t>Pengelompokan k</w:t>
      </w:r>
      <w:r>
        <w:rPr>
          <w:rFonts w:cs="Times New Roman"/>
          <w:szCs w:val="24"/>
          <w:lang w:val="de-DE"/>
        </w:rPr>
        <w:t>-</w:t>
      </w:r>
      <w:r>
        <w:rPr>
          <w:rFonts w:cs="Times New Roman"/>
          <w:i/>
          <w:iCs/>
          <w:szCs w:val="24"/>
          <w:lang w:val="de-DE"/>
        </w:rPr>
        <w:t xml:space="preserve">means </w:t>
      </w:r>
      <w:r>
        <w:rPr>
          <w:rFonts w:cs="Times New Roman"/>
          <w:szCs w:val="24"/>
          <w:lang w:val="de-DE"/>
        </w:rPr>
        <w:t xml:space="preserve">bertujuan untuk mencari nilai minimal dari rerata jarak kuadrat antara pusat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dengan sebuah data pada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tersebut atau disebut sebagai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r>
        <w:rPr>
          <w:rFonts w:cs="Times New Roman"/>
          <w:szCs w:val="24"/>
          <w:lang w:val="de-DE"/>
        </w:rPr>
        <w:t xml:space="preserve">. Pada </w:t>
      </w:r>
      <w:r w:rsidR="00B70B4C">
        <w:rPr>
          <w:rFonts w:cs="Times New Roman"/>
          <w:szCs w:val="24"/>
          <w:lang w:val="de-DE"/>
        </w:rPr>
        <w:t>pengelompokan k</w:t>
      </w:r>
      <w:r>
        <w:rPr>
          <w:rFonts w:cs="Times New Roman"/>
          <w:szCs w:val="24"/>
          <w:lang w:val="de-DE"/>
        </w:rPr>
        <w:t>-</w:t>
      </w:r>
      <w:r>
        <w:rPr>
          <w:rFonts w:cs="Times New Roman"/>
          <w:i/>
          <w:iCs/>
          <w:szCs w:val="24"/>
          <w:lang w:val="de-DE"/>
        </w:rPr>
        <w:t>means</w:t>
      </w:r>
      <w:r>
        <w:rPr>
          <w:rFonts w:cs="Times New Roman"/>
          <w:szCs w:val="24"/>
          <w:lang w:val="de-DE"/>
        </w:rPr>
        <w:t xml:space="preserve">, ditinjau konstanta </w:t>
      </w:r>
      <w:r>
        <w:rPr>
          <w:rFonts w:cs="Times New Roman"/>
          <w:i/>
          <w:iCs/>
          <w:szCs w:val="24"/>
          <w:lang w:val="de-DE"/>
        </w:rPr>
        <w:t xml:space="preserve">k </w:t>
      </w:r>
      <w:r>
        <w:rPr>
          <w:rFonts w:cs="Times New Roman"/>
          <w:szCs w:val="24"/>
          <w:lang w:val="de-DE"/>
        </w:rPr>
        <w:t xml:space="preserve">sebagai jumlah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yang telah ditentukan, </w:t>
      </w:r>
      <w:r w:rsidRPr="00944E0B">
        <w:rPr>
          <w:rFonts w:cs="Times New Roman"/>
          <w:szCs w:val="24"/>
          <w:lang w:val="de-DE"/>
        </w:rPr>
        <w:t xml:space="preserve">matriks </w:t>
      </w:r>
      <w:r w:rsidRPr="00944E0B">
        <w:rPr>
          <w:rFonts w:cs="Times New Roman"/>
          <w:i/>
          <w:szCs w:val="24"/>
          <w:lang w:val="de-DE"/>
        </w:rPr>
        <w:t xml:space="preserve">X </w:t>
      </w:r>
      <w:r>
        <w:rPr>
          <w:rFonts w:cs="Times New Roman"/>
          <w:iCs/>
          <w:szCs w:val="24"/>
          <w:lang w:val="de-DE"/>
        </w:rPr>
        <w:t>sebagai kumpulan data ber</w:t>
      </w:r>
      <w:r w:rsidRPr="00944E0B">
        <w:rPr>
          <w:rFonts w:cs="Times New Roman"/>
          <w:szCs w:val="24"/>
          <w:lang w:val="de-DE"/>
        </w:rPr>
        <w:t xml:space="preserve">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Pr>
          <w:rFonts w:cs="Times New Roman"/>
          <w:i/>
          <w:szCs w:val="24"/>
          <w:lang w:val="de-DE"/>
        </w:rPr>
        <w:t xml:space="preserve"> </w:t>
      </w:r>
      <w:r>
        <w:rPr>
          <w:rFonts w:cs="Times New Roman"/>
          <w:iCs/>
          <w:szCs w:val="24"/>
          <w:lang w:val="de-DE"/>
        </w:rPr>
        <w:t xml:space="preserve">dengan </w:t>
      </w:r>
      <w:r w:rsidR="00C46F25">
        <w:rPr>
          <w:rFonts w:cs="Times New Roman"/>
          <w:iCs/>
          <w:szCs w:val="24"/>
          <w:lang w:val="de-DE"/>
        </w:rPr>
        <w:t>fitur</w:t>
      </w:r>
      <w:r>
        <w:rPr>
          <w:rFonts w:cs="Times New Roman"/>
          <w:i/>
          <w:szCs w:val="24"/>
          <w:lang w:val="de-DE"/>
        </w:rPr>
        <w:t xml:space="preserve"> </w:t>
      </w:r>
      <w:r>
        <w:rPr>
          <w:rFonts w:cs="Times New Roman"/>
          <w:iCs/>
          <w:szCs w:val="24"/>
          <w:lang w:val="de-DE"/>
        </w:rPr>
        <w:t xml:space="preserve">sebanyak </w:t>
      </w:r>
      <w:r w:rsidRPr="00FC1757">
        <w:rPr>
          <w:rFonts w:cs="Times New Roman"/>
          <w:i/>
          <w:szCs w:val="24"/>
          <w:lang w:val="de-DE"/>
        </w:rPr>
        <w:t>m</w:t>
      </w:r>
      <w:r>
        <w:rPr>
          <w:rFonts w:cs="Times New Roman"/>
          <w:iCs/>
          <w:szCs w:val="24"/>
          <w:lang w:val="de-DE"/>
        </w:rPr>
        <w:t xml:space="preserve"> dan sampel sejumlah </w:t>
      </w:r>
      <w:r w:rsidRPr="00FC1757">
        <w:rPr>
          <w:rFonts w:cs="Times New Roman"/>
          <w:i/>
          <w:szCs w:val="24"/>
          <w:lang w:val="de-DE"/>
        </w:rPr>
        <w:t>n</w:t>
      </w:r>
      <w:r>
        <w:rPr>
          <w:rFonts w:cs="Times New Roman"/>
          <w:i/>
          <w:szCs w:val="24"/>
          <w:lang w:val="de-DE"/>
        </w:rPr>
        <w:t xml:space="preserve">, </w:t>
      </w:r>
      <w:r>
        <w:rPr>
          <w:rFonts w:cs="Times New Roman"/>
          <w:iCs/>
          <w:szCs w:val="24"/>
          <w:lang w:val="de-DE"/>
        </w:rPr>
        <w:t xml:space="preserve">maka </w:t>
      </w:r>
      <w:r w:rsidR="00B70B4C">
        <w:rPr>
          <w:rFonts w:cs="Times New Roman"/>
          <w:szCs w:val="24"/>
          <w:lang w:val="de-DE"/>
        </w:rPr>
        <w:t xml:space="preserve">pengelompokan </w:t>
      </w:r>
      <w:r>
        <w:rPr>
          <w:rFonts w:cs="Times New Roman"/>
          <w:iCs/>
          <w:szCs w:val="24"/>
          <w:lang w:val="de-DE"/>
        </w:rPr>
        <w:t>k</w:t>
      </w:r>
      <w:r>
        <w:rPr>
          <w:rFonts w:cs="Times New Roman"/>
          <w:iCs/>
          <w:szCs w:val="24"/>
          <w:lang w:val="de-DE"/>
        </w:rPr>
        <w:softHyphen/>
        <w:t>-</w:t>
      </w:r>
      <w:r>
        <w:rPr>
          <w:rFonts w:cs="Times New Roman"/>
          <w:i/>
          <w:szCs w:val="24"/>
          <w:lang w:val="de-DE"/>
        </w:rPr>
        <w:t xml:space="preserve">means </w:t>
      </w:r>
      <w:r>
        <w:rPr>
          <w:rFonts w:cs="Times New Roman"/>
          <w:iCs/>
          <w:szCs w:val="24"/>
          <w:lang w:val="de-DE"/>
        </w:rPr>
        <w:t xml:space="preserve">akan memiliki </w:t>
      </w:r>
      <w:r w:rsidRPr="00ED0CE0">
        <w:rPr>
          <w:rFonts w:cs="Times New Roman"/>
          <w:i/>
          <w:szCs w:val="24"/>
          <w:lang w:val="de-DE"/>
        </w:rPr>
        <w:t>objective function</w:t>
      </w:r>
      <w:r>
        <w:rPr>
          <w:rFonts w:cs="Times New Roman"/>
          <w:iCs/>
          <w:szCs w:val="24"/>
          <w:lang w:val="de-DE"/>
        </w:rPr>
        <w:t xml:space="preserve"> </w:t>
      </w:r>
      <w:r w:rsidRPr="008E69E3">
        <w:rPr>
          <w:rFonts w:cs="Times New Roman"/>
          <w:i/>
          <w:szCs w:val="24"/>
          <w:lang w:val="de-DE"/>
        </w:rPr>
        <w:t>(</w:t>
      </w:r>
      <w:r>
        <w:rPr>
          <w:rFonts w:eastAsiaTheme="minorEastAsia" w:cs="Times New Roman"/>
          <w:i/>
          <w:iCs/>
          <w:szCs w:val="24"/>
          <w:lang w:val="de-DE"/>
        </w:rPr>
        <w:t>ϕ)</w:t>
      </w:r>
      <w:r>
        <w:rPr>
          <w:rFonts w:cs="Times New Roman"/>
          <w:iCs/>
          <w:szCs w:val="24"/>
          <w:lang w:val="de-DE"/>
        </w:rPr>
        <w:t xml:space="preserve"> sebagai berikut</w:t>
      </w:r>
      <w:r w:rsidR="002406B3">
        <w:rPr>
          <w:rFonts w:cs="Times New Roman"/>
          <w:iCs/>
          <w:szCs w:val="24"/>
          <w:lang w:val="de-DE"/>
        </w:rPr>
        <w:t xml:space="preserve"> </w:t>
      </w:r>
      <w:r w:rsidR="002406B3">
        <w:rPr>
          <w:rFonts w:cs="Times New Roman"/>
          <w:iCs/>
          <w:szCs w:val="24"/>
          <w:lang w:val="de-DE"/>
        </w:rPr>
        <w:fldChar w:fldCharType="begin" w:fldLock="1"/>
      </w:r>
      <w:r w:rsidR="002406B3">
        <w:rPr>
          <w:rFonts w:cs="Times New Roman"/>
          <w:iCs/>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406B3">
        <w:rPr>
          <w:rFonts w:cs="Times New Roman"/>
          <w:iCs/>
          <w:szCs w:val="24"/>
          <w:lang w:val="de-DE"/>
        </w:rPr>
        <w:fldChar w:fldCharType="separate"/>
      </w:r>
      <w:r w:rsidR="002406B3" w:rsidRPr="002406B3">
        <w:rPr>
          <w:rFonts w:cs="Times New Roman"/>
          <w:iCs/>
          <w:noProof/>
          <w:szCs w:val="24"/>
          <w:lang w:val="de-DE"/>
        </w:rPr>
        <w:t>[20]</w:t>
      </w:r>
      <w:r w:rsidR="002406B3">
        <w:rPr>
          <w:rFonts w:cs="Times New Roman"/>
          <w:iCs/>
          <w:szCs w:val="24"/>
          <w:lang w:val="de-DE"/>
        </w:rPr>
        <w:fldChar w:fldCharType="end"/>
      </w:r>
      <w:r>
        <w:rPr>
          <w:rFonts w:cs="Times New Roman"/>
          <w:iCs/>
          <w:szCs w:val="24"/>
          <w:lang w:val="de-D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8478E7" w14:paraId="1FC5848C" w14:textId="77777777" w:rsidTr="00BF13EF">
        <w:tc>
          <w:tcPr>
            <w:tcW w:w="918" w:type="dxa"/>
          </w:tcPr>
          <w:p w14:paraId="554AB877" w14:textId="77777777" w:rsidR="008478E7" w:rsidRDefault="008478E7" w:rsidP="00BF13EF">
            <w:pPr>
              <w:spacing w:line="360" w:lineRule="auto"/>
              <w:jc w:val="center"/>
              <w:rPr>
                <w:rFonts w:eastAsiaTheme="minorEastAsia"/>
                <w:szCs w:val="24"/>
                <w:lang w:val="de-DE"/>
              </w:rPr>
            </w:pPr>
            <w:bookmarkStart w:id="53" w:name="_Hlk59819716"/>
          </w:p>
        </w:tc>
        <w:tc>
          <w:tcPr>
            <w:tcW w:w="6300" w:type="dxa"/>
          </w:tcPr>
          <w:p w14:paraId="2E939468"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ϕ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6EB13830" w14:textId="61269DA8"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C037DA">
              <w:rPr>
                <w:rFonts w:eastAsiaTheme="minorEastAsia"/>
                <w:noProof/>
                <w:szCs w:val="24"/>
                <w:lang w:val="de-DE"/>
              </w:rPr>
              <w:t>8</w:t>
            </w:r>
            <w:r>
              <w:rPr>
                <w:szCs w:val="24"/>
                <w:lang w:val="de-DE"/>
              </w:rPr>
              <w:fldChar w:fldCharType="end"/>
            </w:r>
            <w:r>
              <w:rPr>
                <w:rFonts w:eastAsiaTheme="minorEastAsia"/>
                <w:szCs w:val="24"/>
                <w:lang w:val="de-DE"/>
              </w:rPr>
              <w:t>)</w:t>
            </w:r>
          </w:p>
        </w:tc>
      </w:tr>
    </w:tbl>
    <w:p w14:paraId="777AB31E" w14:textId="4E2CDECD" w:rsidR="008478E7" w:rsidRDefault="008478E7" w:rsidP="008478E7">
      <w:pPr>
        <w:spacing w:after="0" w:line="360" w:lineRule="auto"/>
        <w:rPr>
          <w:rFonts w:cs="Times New Roman"/>
          <w:iCs/>
          <w:szCs w:val="24"/>
          <w:lang w:val="de-DE"/>
        </w:rPr>
      </w:pPr>
      <w:r>
        <w:rPr>
          <w:rFonts w:cs="Times New Roman"/>
          <w:iCs/>
          <w:szCs w:val="24"/>
          <w:lang w:val="de-DE"/>
        </w:rPr>
        <w:tab/>
      </w:r>
      <w:r w:rsidR="002E5FBF">
        <w:rPr>
          <w:rFonts w:cs="Times New Roman"/>
          <w:iCs/>
          <w:szCs w:val="24"/>
          <w:lang w:val="de-DE"/>
        </w:rPr>
        <w:t>Dengan</w:t>
      </w:r>
      <w:r>
        <w:rPr>
          <w:rFonts w:cs="Times New Roman"/>
          <w:iCs/>
          <w:szCs w:val="24"/>
          <w:lang w:val="de-DE"/>
        </w:rPr>
        <w:t xml:space="preserve"> </w:t>
      </w:r>
      <w:r w:rsidRPr="00CC1666">
        <w:rPr>
          <w:rFonts w:cs="Times New Roman"/>
          <w:i/>
          <w:szCs w:val="24"/>
          <w:lang w:val="de-DE"/>
        </w:rPr>
        <w:t>c</w:t>
      </w:r>
      <w:r w:rsidRPr="00CC1666">
        <w:rPr>
          <w:rFonts w:cs="Times New Roman"/>
          <w:i/>
          <w:szCs w:val="24"/>
          <w:vertAlign w:val="subscript"/>
          <w:lang w:val="de-DE"/>
        </w:rPr>
        <w:t>j</w:t>
      </w:r>
      <w:r>
        <w:rPr>
          <w:rFonts w:cs="Times New Roman"/>
          <w:iCs/>
          <w:szCs w:val="24"/>
          <w:lang w:val="de-DE"/>
        </w:rPr>
        <w:t xml:space="preserve"> merupakan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ke-</w:t>
      </w:r>
      <w:r>
        <w:rPr>
          <w:rFonts w:cs="Times New Roman"/>
          <w:i/>
          <w:szCs w:val="24"/>
          <w:lang w:val="de-DE"/>
        </w:rPr>
        <w:t xml:space="preserve">j </w:t>
      </w:r>
      <w:r>
        <w:rPr>
          <w:rFonts w:cs="Times New Roman"/>
          <w:iCs/>
          <w:szCs w:val="24"/>
          <w:lang w:val="de-DE"/>
        </w:rPr>
        <w:t xml:space="preserve">dan </w:t>
      </w:r>
      <w:r w:rsidRPr="00CC1666">
        <w:rPr>
          <w:rFonts w:cs="Times New Roman"/>
          <w:i/>
          <w:szCs w:val="24"/>
          <w:lang w:val="de-DE"/>
        </w:rPr>
        <w:t>x</w:t>
      </w:r>
      <w:r>
        <w:rPr>
          <w:rFonts w:cs="Times New Roman"/>
          <w:i/>
          <w:szCs w:val="24"/>
          <w:vertAlign w:val="subscript"/>
          <w:lang w:val="de-DE"/>
        </w:rPr>
        <w:t>i</w:t>
      </w:r>
      <w:r>
        <w:rPr>
          <w:rFonts w:cs="Times New Roman"/>
          <w:i/>
          <w:szCs w:val="24"/>
          <w:vertAlign w:val="superscript"/>
          <w:lang w:val="de-DE"/>
        </w:rPr>
        <w:t>(j)</w:t>
      </w:r>
      <w:r>
        <w:rPr>
          <w:rFonts w:cs="Times New Roman"/>
          <w:iCs/>
          <w:szCs w:val="24"/>
          <w:lang w:val="de-DE"/>
        </w:rPr>
        <w:t xml:space="preserve"> merupakan sebuah sampel dari </w:t>
      </w:r>
      <w:r w:rsidRPr="00CC1666">
        <w:rPr>
          <w:rFonts w:cs="Times New Roman"/>
          <w:i/>
          <w:szCs w:val="24"/>
          <w:lang w:val="de-DE"/>
        </w:rPr>
        <w:t>X</w:t>
      </w:r>
      <w:r>
        <w:rPr>
          <w:rFonts w:cs="Times New Roman"/>
          <w:i/>
          <w:szCs w:val="24"/>
          <w:lang w:val="de-DE"/>
        </w:rPr>
        <w:t xml:space="preserve"> </w:t>
      </w:r>
      <w:r>
        <w:rPr>
          <w:rFonts w:cs="Times New Roman"/>
          <w:iCs/>
          <w:szCs w:val="24"/>
          <w:lang w:val="de-DE"/>
        </w:rPr>
        <w:t xml:space="preserve">yang termasuk kedalam </w:t>
      </w:r>
      <w:r>
        <w:rPr>
          <w:rFonts w:cs="Times New Roman"/>
          <w:i/>
          <w:szCs w:val="24"/>
          <w:lang w:val="de-DE"/>
        </w:rPr>
        <w:t>c</w:t>
      </w:r>
      <w:r>
        <w:rPr>
          <w:rFonts w:cs="Times New Roman"/>
          <w:i/>
          <w:szCs w:val="24"/>
          <w:vertAlign w:val="subscript"/>
          <w:lang w:val="de-DE"/>
        </w:rPr>
        <w:t>j</w:t>
      </w:r>
      <w:r>
        <w:rPr>
          <w:rFonts w:cs="Times New Roman"/>
          <w:iCs/>
          <w:szCs w:val="24"/>
          <w:lang w:val="de-DE"/>
        </w:rPr>
        <w:t xml:space="preserve">. Dari persamaan tersebut, diartikan bahwa J merupakan jumlah dari jarak kuadrat antara tiap pusat </w:t>
      </w:r>
      <w:r w:rsidR="00B70B4C">
        <w:rPr>
          <w:rFonts w:cs="Times New Roman"/>
          <w:iCs/>
          <w:szCs w:val="24"/>
          <w:lang w:val="de-DE"/>
        </w:rPr>
        <w:t xml:space="preserve">kelompok </w:t>
      </w:r>
      <w:r>
        <w:rPr>
          <w:rFonts w:cs="Times New Roman"/>
          <w:iCs/>
          <w:szCs w:val="24"/>
          <w:lang w:val="de-DE"/>
        </w:rPr>
        <w:t xml:space="preserve">ke tiap sampel yang termasuk kedalam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 xml:space="preserve">tersebut, dan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bertujuan untuk mencari nilai minimum dari </w:t>
      </w:r>
      <w:r w:rsidRPr="0015273A">
        <w:rPr>
          <w:rFonts w:cs="Times New Roman"/>
          <w:i/>
          <w:szCs w:val="24"/>
          <w:lang w:val="de-DE"/>
        </w:rPr>
        <w:t>ϕ</w:t>
      </w:r>
      <w:r>
        <w:rPr>
          <w:rFonts w:cs="Times New Roman"/>
          <w:iCs/>
          <w:szCs w:val="24"/>
          <w:lang w:val="de-DE"/>
        </w:rPr>
        <w:t xml:space="preserve">. Algoritma dari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adalah sebagai berikut</w:t>
      </w:r>
      <w:r w:rsidR="002406B3">
        <w:rPr>
          <w:rFonts w:cs="Times New Roman"/>
          <w:iCs/>
          <w:szCs w:val="24"/>
          <w:lang w:val="de-DE"/>
        </w:rPr>
        <w:t xml:space="preserve"> </w:t>
      </w:r>
      <w:r w:rsidR="002406B3">
        <w:rPr>
          <w:rFonts w:cs="Times New Roman"/>
          <w:iCs/>
          <w:szCs w:val="24"/>
          <w:lang w:val="de-DE"/>
        </w:rPr>
        <w:fldChar w:fldCharType="begin" w:fldLock="1"/>
      </w:r>
      <w:r w:rsidR="00151A5B">
        <w:rPr>
          <w:rFonts w:cs="Times New Roman"/>
          <w:iCs/>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406B3">
        <w:rPr>
          <w:rFonts w:cs="Times New Roman"/>
          <w:iCs/>
          <w:szCs w:val="24"/>
          <w:lang w:val="de-DE"/>
        </w:rPr>
        <w:fldChar w:fldCharType="separate"/>
      </w:r>
      <w:r w:rsidR="002406B3" w:rsidRPr="002406B3">
        <w:rPr>
          <w:rFonts w:cs="Times New Roman"/>
          <w:iCs/>
          <w:noProof/>
          <w:szCs w:val="24"/>
          <w:lang w:val="de-DE"/>
        </w:rPr>
        <w:t>[20]</w:t>
      </w:r>
      <w:r w:rsidR="002406B3">
        <w:rPr>
          <w:rFonts w:cs="Times New Roman"/>
          <w:iCs/>
          <w:szCs w:val="24"/>
          <w:lang w:val="de-DE"/>
        </w:rPr>
        <w:fldChar w:fldCharType="end"/>
      </w:r>
      <w:r>
        <w:rPr>
          <w:rFonts w:cs="Times New Roman"/>
          <w:iCs/>
          <w:szCs w:val="24"/>
          <w:lang w:val="de-DE"/>
        </w:rPr>
        <w:t>:</w:t>
      </w:r>
    </w:p>
    <w:p w14:paraId="393671F2" w14:textId="302EB05E" w:rsidR="008478E7" w:rsidRDefault="008478E7" w:rsidP="008478E7">
      <w:pPr>
        <w:spacing w:after="0" w:line="360" w:lineRule="auto"/>
        <w:rPr>
          <w:rFonts w:cs="Times New Roman"/>
          <w:iCs/>
          <w:szCs w:val="24"/>
          <w:lang w:val="de-DE"/>
        </w:rPr>
      </w:pPr>
      <w:r>
        <w:rPr>
          <w:rFonts w:cs="Times New Roman"/>
          <w:iCs/>
          <w:szCs w:val="24"/>
          <w:lang w:val="de-DE"/>
        </w:rPr>
        <w:t xml:space="preserve">1. Dipilih pusat </w:t>
      </w:r>
      <w:r w:rsidR="00B70B4C">
        <w:rPr>
          <w:rFonts w:cs="Times New Roman"/>
          <w:iCs/>
          <w:szCs w:val="24"/>
          <w:lang w:val="de-DE"/>
        </w:rPr>
        <w:t>kelompok</w:t>
      </w:r>
      <w:r>
        <w:rPr>
          <w:rFonts w:cs="Times New Roman"/>
          <w:i/>
          <w:szCs w:val="24"/>
          <w:lang w:val="de-DE"/>
        </w:rPr>
        <w:t xml:space="preserve"> </w:t>
      </w:r>
      <w:r w:rsidRPr="00B70B4C">
        <w:rPr>
          <w:rFonts w:cs="Times New Roman"/>
          <w:iCs/>
          <w:szCs w:val="24"/>
          <w:lang w:val="de-DE"/>
        </w:rPr>
        <w:t>(</w:t>
      </w:r>
      <w:r>
        <w:rPr>
          <w:rFonts w:cs="Times New Roman"/>
          <w:i/>
          <w:szCs w:val="24"/>
          <w:lang w:val="de-DE"/>
        </w:rPr>
        <w:t>c</w:t>
      </w:r>
      <w:r w:rsidRPr="00B70B4C">
        <w:rPr>
          <w:rFonts w:cs="Times New Roman"/>
          <w:iCs/>
          <w:szCs w:val="24"/>
          <w:lang w:val="de-DE"/>
        </w:rPr>
        <w:t>)</w:t>
      </w:r>
      <w:r>
        <w:rPr>
          <w:rFonts w:cs="Times New Roman"/>
          <w:i/>
          <w:szCs w:val="24"/>
          <w:lang w:val="de-DE"/>
        </w:rPr>
        <w:t xml:space="preserve"> </w:t>
      </w:r>
      <w:r>
        <w:rPr>
          <w:rFonts w:cs="Times New Roman"/>
          <w:iCs/>
          <w:szCs w:val="24"/>
          <w:lang w:val="de-DE"/>
        </w:rPr>
        <w:t xml:space="preserve">sebanyak </w:t>
      </w:r>
      <w:r w:rsidRPr="001A18E6">
        <w:rPr>
          <w:rFonts w:cs="Times New Roman"/>
          <w:i/>
          <w:szCs w:val="24"/>
          <w:lang w:val="de-DE"/>
        </w:rPr>
        <w:t>k</w:t>
      </w:r>
      <w:r>
        <w:rPr>
          <w:rFonts w:cs="Times New Roman"/>
          <w:iCs/>
          <w:szCs w:val="24"/>
          <w:lang w:val="de-DE"/>
        </w:rPr>
        <w:t xml:space="preserve"> secara acak dari sampel-sampel pada kumpulan data yang disediakan.</w:t>
      </w:r>
    </w:p>
    <w:p w14:paraId="78BE280D" w14:textId="00270F0F" w:rsidR="008478E7" w:rsidRDefault="008478E7" w:rsidP="008478E7">
      <w:pPr>
        <w:spacing w:after="0" w:line="360" w:lineRule="auto"/>
        <w:rPr>
          <w:rFonts w:cs="Times New Roman"/>
          <w:iCs/>
          <w:szCs w:val="24"/>
          <w:lang w:val="de-DE"/>
        </w:rPr>
      </w:pPr>
      <w:r>
        <w:rPr>
          <w:rFonts w:cs="Times New Roman"/>
          <w:iCs/>
          <w:szCs w:val="24"/>
          <w:lang w:val="de-DE"/>
        </w:rPr>
        <w:lastRenderedPageBreak/>
        <w:t xml:space="preserve">2. Untuk tiap </w:t>
      </w:r>
      <w:r>
        <w:rPr>
          <w:rFonts w:cs="Times New Roman"/>
          <w:i/>
          <w:szCs w:val="24"/>
          <w:lang w:val="de-DE"/>
        </w:rPr>
        <w:t xml:space="preserve">j ϵ {1, 2, .. k} </w:t>
      </w:r>
      <w:r>
        <w:rPr>
          <w:rFonts w:cs="Times New Roman"/>
          <w:iCs/>
          <w:szCs w:val="24"/>
          <w:lang w:val="de-DE"/>
        </w:rPr>
        <w:t xml:space="preserve">dan </w:t>
      </w:r>
      <w:r>
        <w:rPr>
          <w:rFonts w:cs="Times New Roman"/>
          <w:i/>
          <w:szCs w:val="24"/>
          <w:lang w:val="de-DE"/>
        </w:rPr>
        <w:t>i</w:t>
      </w:r>
      <w:r w:rsidRPr="00736353">
        <w:rPr>
          <w:rFonts w:cs="Times New Roman"/>
          <w:i/>
          <w:szCs w:val="24"/>
          <w:lang w:val="de-DE"/>
        </w:rPr>
        <w:t xml:space="preserve"> </w:t>
      </w:r>
      <w:r>
        <w:rPr>
          <w:rFonts w:cs="Times New Roman"/>
          <w:i/>
          <w:szCs w:val="24"/>
          <w:lang w:val="de-DE"/>
        </w:rPr>
        <w:t xml:space="preserve">ϵ {1, 2, .. m}, </w:t>
      </w:r>
      <w:r>
        <w:rPr>
          <w:rFonts w:cs="Times New Roman"/>
          <w:iCs/>
          <w:szCs w:val="24"/>
          <w:lang w:val="de-DE"/>
        </w:rPr>
        <w:t xml:space="preserve">golongkan tiap sampel </w:t>
      </w:r>
      <w:r>
        <w:rPr>
          <w:rFonts w:cs="Times New Roman"/>
          <w:i/>
          <w:szCs w:val="24"/>
          <w:lang w:val="de-DE"/>
        </w:rPr>
        <w:t>(x</w:t>
      </w:r>
      <w:r>
        <w:rPr>
          <w:rFonts w:cs="Times New Roman"/>
          <w:i/>
          <w:szCs w:val="24"/>
          <w:vertAlign w:val="subscript"/>
          <w:lang w:val="de-DE"/>
        </w:rPr>
        <w:t>i</w:t>
      </w:r>
      <w:r>
        <w:rPr>
          <w:rFonts w:cs="Times New Roman"/>
          <w:i/>
          <w:szCs w:val="24"/>
          <w:lang w:val="de-DE"/>
        </w:rPr>
        <w:t>)</w:t>
      </w:r>
      <w:r>
        <w:rPr>
          <w:rFonts w:cs="Times New Roman"/>
          <w:iCs/>
          <w:szCs w:val="24"/>
          <w:lang w:val="de-DE"/>
        </w:rPr>
        <w:t xml:space="preserve"> dari </w:t>
      </w:r>
      <w:r>
        <w:rPr>
          <w:rFonts w:cs="Times New Roman"/>
          <w:i/>
          <w:szCs w:val="24"/>
          <w:lang w:val="de-DE"/>
        </w:rPr>
        <w:t xml:space="preserve">X </w:t>
      </w:r>
      <w:r>
        <w:rPr>
          <w:rFonts w:cs="Times New Roman"/>
          <w:iCs/>
          <w:szCs w:val="24"/>
          <w:lang w:val="de-DE"/>
        </w:rPr>
        <w:t xml:space="preserve">sebagai anggota dari </w:t>
      </w:r>
      <w:r w:rsidR="00B70B4C">
        <w:rPr>
          <w:rFonts w:cs="Times New Roman"/>
          <w:iCs/>
          <w:szCs w:val="24"/>
          <w:lang w:val="de-DE"/>
        </w:rPr>
        <w:t>kelompok</w:t>
      </w:r>
      <w:r>
        <w:rPr>
          <w:rFonts w:cs="Times New Roman"/>
          <w:iCs/>
          <w:szCs w:val="24"/>
          <w:lang w:val="de-DE"/>
        </w:rPr>
        <w:t xml:space="preserve"> ke-</w:t>
      </w:r>
      <w:r>
        <w:rPr>
          <w:rFonts w:cs="Times New Roman"/>
          <w:i/>
          <w:szCs w:val="24"/>
          <w:lang w:val="de-DE"/>
        </w:rPr>
        <w:t xml:space="preserve">j </w:t>
      </w:r>
      <w:r>
        <w:rPr>
          <w:rFonts w:cs="Times New Roman"/>
          <w:iCs/>
          <w:szCs w:val="24"/>
          <w:lang w:val="de-DE"/>
        </w:rPr>
        <w:t>(</w:t>
      </w:r>
      <w:r>
        <w:rPr>
          <w:rFonts w:cs="Times New Roman"/>
          <w:i/>
          <w:szCs w:val="24"/>
          <w:lang w:val="de-DE"/>
        </w:rPr>
        <w:t>C</w:t>
      </w:r>
      <w:r>
        <w:rPr>
          <w:rFonts w:cs="Times New Roman"/>
          <w:i/>
          <w:szCs w:val="24"/>
          <w:vertAlign w:val="subscript"/>
          <w:lang w:val="de-DE"/>
        </w:rPr>
        <w:t>j</w:t>
      </w:r>
      <w:r>
        <w:rPr>
          <w:rFonts w:cs="Times New Roman"/>
          <w:i/>
          <w:szCs w:val="24"/>
          <w:lang w:val="de-DE"/>
        </w:rPr>
        <w:t>)</w:t>
      </w:r>
      <w:r>
        <w:rPr>
          <w:rFonts w:cs="Times New Roman"/>
          <w:i/>
          <w:szCs w:val="24"/>
          <w:vertAlign w:val="subscript"/>
          <w:lang w:val="de-DE"/>
        </w:rPr>
        <w:t xml:space="preserve"> </w:t>
      </w:r>
      <w:r>
        <w:rPr>
          <w:rFonts w:cs="Times New Roman"/>
          <w:iCs/>
          <w:szCs w:val="24"/>
          <w:lang w:val="de-DE"/>
        </w:rPr>
        <w:t xml:space="preserve">apabila </w:t>
      </w:r>
      <w:r>
        <w:rPr>
          <w:rFonts w:cs="Times New Roman"/>
          <w:i/>
          <w:szCs w:val="24"/>
          <w:lang w:val="de-DE"/>
        </w:rPr>
        <w:t>x</w:t>
      </w:r>
      <w:r>
        <w:rPr>
          <w:rFonts w:cs="Times New Roman"/>
          <w:i/>
          <w:szCs w:val="24"/>
          <w:vertAlign w:val="subscript"/>
          <w:lang w:val="de-DE"/>
        </w:rPr>
        <w:t xml:space="preserve">i </w:t>
      </w:r>
      <w:r>
        <w:rPr>
          <w:rFonts w:cs="Times New Roman"/>
          <w:iCs/>
          <w:szCs w:val="24"/>
          <w:lang w:val="de-DE"/>
        </w:rPr>
        <w:t xml:space="preserve">lebih dekat ke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daripada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lain.</w:t>
      </w:r>
    </w:p>
    <w:p w14:paraId="32138471"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3. Untuk tiap </w:t>
      </w:r>
      <w:r>
        <w:rPr>
          <w:rFonts w:cs="Times New Roman"/>
          <w:i/>
          <w:szCs w:val="24"/>
          <w:lang w:val="de-DE"/>
        </w:rPr>
        <w:t>j ϵ {1, 2, .. k}</w:t>
      </w:r>
      <w:r>
        <w:rPr>
          <w:rFonts w:cs="Times New Roman"/>
          <w:iCs/>
          <w:szCs w:val="24"/>
          <w:lang w:val="de-DE"/>
        </w:rPr>
        <w:t xml:space="preserve">, tetapkan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sebagai mean dari </w:t>
      </w:r>
      <w:r>
        <w:rPr>
          <w:rFonts w:cs="Times New Roman"/>
          <w:i/>
          <w:szCs w:val="24"/>
          <w:lang w:val="de-DE"/>
        </w:rPr>
        <w:t>C</w:t>
      </w:r>
      <w:r>
        <w:rPr>
          <w:rFonts w:cs="Times New Roman"/>
          <w:i/>
          <w:szCs w:val="24"/>
          <w:vertAlign w:val="subscript"/>
          <w:lang w:val="de-DE"/>
        </w:rPr>
        <w:t>j</w:t>
      </w:r>
      <w:r>
        <w:rPr>
          <w:rFonts w:cs="Times New Roman"/>
          <w:iCs/>
          <w:szCs w:val="24"/>
          <w:lang w:val="de-DE"/>
        </w:rPr>
        <w:t>.</w:t>
      </w:r>
    </w:p>
    <w:p w14:paraId="31CCB77F"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4. Ulangi tahap 2 dan 3 hingga </w:t>
      </w:r>
      <w:r>
        <w:rPr>
          <w:rFonts w:cs="Times New Roman"/>
          <w:i/>
          <w:szCs w:val="24"/>
          <w:lang w:val="de-DE"/>
        </w:rPr>
        <w:t xml:space="preserve">C </w:t>
      </w:r>
      <w:r>
        <w:rPr>
          <w:rFonts w:cs="Times New Roman"/>
          <w:iCs/>
          <w:szCs w:val="24"/>
          <w:lang w:val="de-DE"/>
        </w:rPr>
        <w:t>tidak berubah.</w:t>
      </w:r>
    </w:p>
    <w:p w14:paraId="15A851D0" w14:textId="44BA7392" w:rsidR="008478E7" w:rsidRDefault="008478E7" w:rsidP="008478E7">
      <w:pPr>
        <w:spacing w:after="0" w:line="360" w:lineRule="auto"/>
        <w:rPr>
          <w:rFonts w:cs="Times New Roman"/>
          <w:iCs/>
          <w:szCs w:val="24"/>
          <w:lang w:val="de-DE"/>
        </w:rPr>
      </w:pPr>
      <w:r>
        <w:rPr>
          <w:rFonts w:cs="Times New Roman"/>
          <w:iCs/>
          <w:szCs w:val="24"/>
          <w:lang w:val="de-DE"/>
        </w:rPr>
        <w:tab/>
        <w:t xml:space="preserve">Dengan algoritma yang iteratif seperti yang telah disebutkan,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akan mencari posisi untuk tiap </w:t>
      </w:r>
      <w:r w:rsidRPr="00C109C6">
        <w:rPr>
          <w:rFonts w:cs="Times New Roman"/>
          <w:i/>
          <w:szCs w:val="24"/>
          <w:lang w:val="de-DE"/>
        </w:rPr>
        <w:t>c</w:t>
      </w:r>
      <w:r w:rsidRPr="00C109C6">
        <w:rPr>
          <w:rFonts w:cs="Times New Roman"/>
          <w:i/>
          <w:szCs w:val="24"/>
          <w:vertAlign w:val="subscript"/>
          <w:lang w:val="de-DE"/>
        </w:rPr>
        <w:t>j</w:t>
      </w:r>
      <w:r>
        <w:rPr>
          <w:rFonts w:cs="Times New Roman"/>
          <w:iCs/>
          <w:szCs w:val="24"/>
          <w:vertAlign w:val="subscript"/>
          <w:lang w:val="de-DE"/>
        </w:rPr>
        <w:t xml:space="preserve"> </w:t>
      </w:r>
      <w:r>
        <w:rPr>
          <w:rFonts w:cs="Times New Roman"/>
          <w:iCs/>
          <w:szCs w:val="24"/>
          <w:lang w:val="de-DE"/>
        </w:rPr>
        <w:t xml:space="preserve"> yang menghasilkan </w:t>
      </w:r>
      <w:r>
        <w:rPr>
          <w:rFonts w:cs="Times New Roman"/>
          <w:i/>
          <w:szCs w:val="24"/>
          <w:lang w:val="de-DE"/>
        </w:rPr>
        <w:t xml:space="preserve">ϕ </w:t>
      </w:r>
      <w:r>
        <w:rPr>
          <w:rFonts w:cs="Times New Roman"/>
          <w:iCs/>
          <w:szCs w:val="24"/>
          <w:lang w:val="de-DE"/>
        </w:rPr>
        <w:t>yang minimum.</w:t>
      </w:r>
    </w:p>
    <w:bookmarkEnd w:id="52"/>
    <w:bookmarkEnd w:id="53"/>
    <w:p w14:paraId="755767C2" w14:textId="4D30B4F4" w:rsidR="008478E7" w:rsidRDefault="008478E7" w:rsidP="008478E7">
      <w:pPr>
        <w:spacing w:after="0" w:line="360" w:lineRule="auto"/>
        <w:rPr>
          <w:rFonts w:eastAsia="Times New Roman" w:cs="Times New Roman"/>
          <w:color w:val="000000"/>
          <w:szCs w:val="24"/>
          <w:lang w:val="en-ID" w:eastAsia="en-ID"/>
        </w:rPr>
      </w:pPr>
      <w:r>
        <w:rPr>
          <w:rFonts w:cs="Times New Roman"/>
          <w:iCs/>
          <w:szCs w:val="24"/>
          <w:lang w:val="de-DE"/>
        </w:rPr>
        <w:tab/>
      </w:r>
      <w:r w:rsidRPr="00C109C6">
        <w:rPr>
          <w:rFonts w:eastAsia="Times New Roman" w:cs="Times New Roman"/>
          <w:color w:val="000000"/>
          <w:szCs w:val="24"/>
          <w:lang w:val="en-ID" w:eastAsia="en-ID"/>
        </w:rPr>
        <w:t xml:space="preserve">Salah satu kesulitan dalam penggunaan metode </w:t>
      </w:r>
      <w:r w:rsidR="00B70B4C">
        <w:rPr>
          <w:rFonts w:cs="Times New Roman"/>
          <w:szCs w:val="24"/>
          <w:lang w:val="de-DE"/>
        </w:rPr>
        <w:t xml:space="preserve">pengelompokan </w:t>
      </w:r>
      <w:r w:rsidRPr="00C109C6">
        <w:rPr>
          <w:rFonts w:eastAsia="Times New Roman" w:cs="Times New Roman"/>
          <w:color w:val="000000"/>
          <w:szCs w:val="24"/>
          <w:lang w:val="en-ID" w:eastAsia="en-ID"/>
        </w:rPr>
        <w:t xml:space="preserve">adalah tidak ada jawaban pasti mengenai jumlah </w:t>
      </w:r>
      <w:r w:rsidR="00B70B4C">
        <w:rPr>
          <w:rFonts w:eastAsia="Times New Roman" w:cs="Times New Roman"/>
          <w:color w:val="000000"/>
          <w:szCs w:val="24"/>
          <w:lang w:val="en-ID" w:eastAsia="en-ID"/>
        </w:rPr>
        <w:t>kelompok</w:t>
      </w:r>
      <w:r w:rsidRPr="00C109C6">
        <w:rPr>
          <w:rFonts w:eastAsia="Times New Roman" w:cs="Times New Roman"/>
          <w:color w:val="000000"/>
          <w:szCs w:val="24"/>
          <w:lang w:val="en-ID" w:eastAsia="en-ID"/>
        </w:rPr>
        <w:t xml:space="preserve"> yang tepat. </w:t>
      </w:r>
      <w:r w:rsidRPr="00C109C6">
        <w:rPr>
          <w:rFonts w:cs="Times New Roman"/>
          <w:iCs/>
          <w:szCs w:val="24"/>
          <w:lang w:val="de-DE"/>
        </w:rPr>
        <w:t xml:space="preserve">Seperti yang telah disebutkan sebelumnya, pada </w:t>
      </w:r>
      <w:r w:rsidR="00B70B4C">
        <w:rPr>
          <w:rFonts w:cs="Times New Roman"/>
          <w:szCs w:val="24"/>
          <w:lang w:val="de-DE"/>
        </w:rPr>
        <w:t>pengelompokan k</w:t>
      </w:r>
      <w:r w:rsidRPr="00C109C6">
        <w:rPr>
          <w:rFonts w:cs="Times New Roman"/>
          <w:i/>
          <w:szCs w:val="24"/>
          <w:lang w:val="de-DE"/>
        </w:rPr>
        <w:t>-means</w:t>
      </w:r>
      <w:r w:rsidRPr="00C109C6">
        <w:rPr>
          <w:rFonts w:cs="Times New Roman"/>
          <w:iCs/>
          <w:szCs w:val="24"/>
          <w:lang w:val="de-DE"/>
        </w:rPr>
        <w:t xml:space="preserve">, nilai </w:t>
      </w:r>
      <w:r w:rsidRPr="00C109C6">
        <w:rPr>
          <w:rFonts w:cs="Times New Roman"/>
          <w:i/>
          <w:szCs w:val="24"/>
          <w:lang w:val="de-DE"/>
        </w:rPr>
        <w:t xml:space="preserve">k </w:t>
      </w:r>
      <w:r w:rsidRPr="00C109C6">
        <w:rPr>
          <w:rFonts w:cs="Times New Roman"/>
          <w:iCs/>
          <w:szCs w:val="24"/>
          <w:lang w:val="de-DE"/>
        </w:rPr>
        <w:t>haruslah ditentukan terlebih dahulu sejak sebelum memulai algoritma</w:t>
      </w:r>
      <w:r w:rsidRPr="00C109C6">
        <w:rPr>
          <w:rFonts w:eastAsia="Times New Roman" w:cs="Times New Roman"/>
          <w:color w:val="000000"/>
          <w:szCs w:val="24"/>
          <w:lang w:val="en-ID" w:eastAsia="en-ID"/>
        </w:rPr>
        <w:t xml:space="preserve">. </w:t>
      </w:r>
      <w:r>
        <w:rPr>
          <w:rFonts w:eastAsia="Times New Roman" w:cs="Times New Roman"/>
          <w:color w:val="000000"/>
          <w:szCs w:val="24"/>
          <w:lang w:val="en-ID" w:eastAsia="en-ID"/>
        </w:rPr>
        <w:t>Untuk mengatasi hal tersebut, terdapat</w:t>
      </w:r>
      <w:r w:rsidRPr="00C109C6">
        <w:rPr>
          <w:rFonts w:eastAsia="Times New Roman" w:cs="Times New Roman"/>
          <w:color w:val="000000"/>
          <w:szCs w:val="24"/>
          <w:lang w:val="en-ID" w:eastAsia="en-ID"/>
        </w:rPr>
        <w:t xml:space="preserve"> berbagai metode untuk mencari jumlah </w:t>
      </w:r>
      <w:r w:rsidR="00B70B4C">
        <w:rPr>
          <w:rFonts w:eastAsia="Times New Roman" w:cs="Times New Roman"/>
          <w:color w:val="000000"/>
          <w:szCs w:val="24"/>
          <w:lang w:val="en-ID" w:eastAsia="en-ID"/>
        </w:rPr>
        <w:t>kelompok</w:t>
      </w:r>
      <w:r w:rsidRPr="00C109C6">
        <w:rPr>
          <w:rFonts w:eastAsia="Times New Roman" w:cs="Times New Roman"/>
          <w:i/>
          <w:iCs/>
          <w:color w:val="000000"/>
          <w:szCs w:val="24"/>
          <w:lang w:val="en-ID" w:eastAsia="en-ID"/>
        </w:rPr>
        <w:t xml:space="preserve"> </w:t>
      </w:r>
      <w:r w:rsidRPr="00C109C6">
        <w:rPr>
          <w:rFonts w:eastAsia="Times New Roman" w:cs="Times New Roman"/>
          <w:color w:val="000000"/>
          <w:szCs w:val="24"/>
          <w:lang w:val="en-ID" w:eastAsia="en-ID"/>
        </w:rPr>
        <w:t xml:space="preserve">yang optimal, seperti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8478E7" w14:paraId="16E8AF65" w14:textId="77777777" w:rsidTr="00BF13EF">
        <w:tc>
          <w:tcPr>
            <w:tcW w:w="918" w:type="dxa"/>
          </w:tcPr>
          <w:p w14:paraId="35347D74" w14:textId="77777777" w:rsidR="008478E7" w:rsidRDefault="008478E7" w:rsidP="00BF13EF">
            <w:pPr>
              <w:spacing w:line="360" w:lineRule="auto"/>
              <w:jc w:val="center"/>
              <w:rPr>
                <w:rFonts w:eastAsiaTheme="minorEastAsia"/>
                <w:szCs w:val="24"/>
                <w:lang w:val="de-DE"/>
              </w:rPr>
            </w:pPr>
          </w:p>
        </w:tc>
        <w:tc>
          <w:tcPr>
            <w:tcW w:w="6300" w:type="dxa"/>
          </w:tcPr>
          <w:p w14:paraId="39BDAE45"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WCSS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3CD372D2" w14:textId="0B86B3E2"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C037DA">
              <w:rPr>
                <w:rFonts w:eastAsiaTheme="minorEastAsia"/>
                <w:noProof/>
                <w:szCs w:val="24"/>
                <w:lang w:val="de-DE"/>
              </w:rPr>
              <w:t>9</w:t>
            </w:r>
            <w:r>
              <w:rPr>
                <w:szCs w:val="24"/>
                <w:lang w:val="de-DE"/>
              </w:rPr>
              <w:fldChar w:fldCharType="end"/>
            </w:r>
            <w:r>
              <w:rPr>
                <w:rFonts w:eastAsiaTheme="minorEastAsia"/>
                <w:szCs w:val="24"/>
                <w:lang w:val="de-DE"/>
              </w:rPr>
              <w:t>)</w:t>
            </w:r>
          </w:p>
        </w:tc>
      </w:tr>
    </w:tbl>
    <w:p w14:paraId="779D65A4" w14:textId="3401D0EA" w:rsidR="008478E7" w:rsidRDefault="008478E7" w:rsidP="008478E7">
      <w:pPr>
        <w:spacing w:after="0" w:line="360" w:lineRule="auto"/>
        <w:rPr>
          <w:rFonts w:eastAsiaTheme="minorEastAsia" w:cs="Times New Roman"/>
          <w:b/>
          <w:bCs/>
          <w:color w:val="C00000"/>
          <w:szCs w:val="24"/>
          <w:lang w:val="de-DE"/>
        </w:rPr>
      </w:pPr>
      <w:r>
        <w:rPr>
          <w:rFonts w:eastAsia="Times New Roman" w:cs="Times New Roman"/>
          <w:color w:val="000000"/>
          <w:szCs w:val="24"/>
          <w:lang w:val="en-ID" w:eastAsia="en-ID"/>
        </w:rPr>
        <w:tab/>
        <w:t xml:space="preserve">Karena </w:t>
      </w:r>
      <w:r w:rsidRPr="008E69E3">
        <w:rPr>
          <w:rFonts w:eastAsia="Times New Roman" w:cs="Times New Roman"/>
          <w:i/>
          <w:iCs/>
          <w:color w:val="000000"/>
          <w:szCs w:val="24"/>
          <w:lang w:val="en-ID" w:eastAsia="en-ID"/>
        </w:rPr>
        <w:t>objective function (</w:t>
      </w:r>
      <w:r>
        <w:rPr>
          <w:rFonts w:eastAsiaTheme="minorEastAsia" w:cs="Times New Roman"/>
          <w:i/>
          <w:iCs/>
          <w:szCs w:val="24"/>
          <w:lang w:val="de-DE"/>
        </w:rPr>
        <w:t>ϕ)</w:t>
      </w:r>
      <w:r>
        <w:rPr>
          <w:rFonts w:eastAsia="Times New Roman" w:cs="Times New Roman"/>
          <w:color w:val="000000"/>
          <w:szCs w:val="24"/>
          <w:lang w:val="en-ID" w:eastAsia="en-ID"/>
        </w:rPr>
        <w:t xml:space="preserve"> dari </w:t>
      </w:r>
      <w:r w:rsidR="00B70B4C">
        <w:rPr>
          <w:rFonts w:cs="Times New Roman"/>
          <w:szCs w:val="24"/>
          <w:lang w:val="de-DE"/>
        </w:rPr>
        <w:t>pengelompokan k</w:t>
      </w:r>
      <w:r w:rsidRPr="008E69E3">
        <w:rPr>
          <w:rFonts w:eastAsia="Times New Roman" w:cs="Times New Roman"/>
          <w:i/>
          <w:iCs/>
          <w:color w:val="000000"/>
          <w:szCs w:val="24"/>
          <w:lang w:val="en-ID" w:eastAsia="en-ID"/>
        </w:rPr>
        <w:t>-means</w:t>
      </w:r>
      <w:r w:rsidR="00B70B4C">
        <w:rPr>
          <w:rFonts w:eastAsia="Times New Roman" w:cs="Times New Roman"/>
          <w:color w:val="000000"/>
          <w:szCs w:val="24"/>
          <w:lang w:val="en-ID" w:eastAsia="en-ID"/>
        </w:rPr>
        <w:t xml:space="preserve"> </w:t>
      </w:r>
      <w:r>
        <w:rPr>
          <w:rFonts w:eastAsia="Times New Roman" w:cs="Times New Roman"/>
          <w:color w:val="000000"/>
          <w:szCs w:val="24"/>
          <w:lang w:val="en-ID" w:eastAsia="en-ID"/>
        </w:rPr>
        <w:t xml:space="preserve">adalah untuk mencari nilai terkecil dari WCSS, maka temtu WCSS memiliki rumus yang sama dengan </w:t>
      </w:r>
      <w:r>
        <w:rPr>
          <w:rFonts w:eastAsiaTheme="minorEastAsia" w:cs="Times New Roman"/>
          <w:i/>
          <w:iCs/>
          <w:szCs w:val="24"/>
          <w:lang w:val="de-DE"/>
        </w:rPr>
        <w:t>ϕ</w:t>
      </w:r>
      <w:r>
        <w:rPr>
          <w:rFonts w:eastAsiaTheme="minorEastAsia" w:cs="Times New Roman"/>
          <w:szCs w:val="24"/>
          <w:lang w:val="de-DE"/>
        </w:rPr>
        <w:t xml:space="preserve">. WCSS dapat digunakan untuk mencari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yang optimal dengan metode yang disebut dengan </w:t>
      </w:r>
      <w:r>
        <w:rPr>
          <w:rFonts w:eastAsiaTheme="minorEastAsia" w:cs="Times New Roman"/>
          <w:i/>
          <w:iCs/>
          <w:szCs w:val="24"/>
          <w:lang w:val="de-DE"/>
        </w:rPr>
        <w:t>elbow method</w:t>
      </w:r>
      <w:r>
        <w:rPr>
          <w:rFonts w:eastAsiaTheme="minorEastAsia" w:cs="Times New Roman"/>
          <w:szCs w:val="24"/>
          <w:lang w:val="de-DE"/>
        </w:rPr>
        <w:t xml:space="preserve">. </w:t>
      </w:r>
      <w:bookmarkStart w:id="54" w:name="_Hlk59829519"/>
      <w:r w:rsidRPr="008E69E3">
        <w:rPr>
          <w:rFonts w:eastAsiaTheme="minorEastAsia" w:cs="Times New Roman"/>
          <w:i/>
          <w:iCs/>
          <w:szCs w:val="24"/>
          <w:lang w:val="de-DE"/>
        </w:rPr>
        <w:t>Elbow method</w:t>
      </w:r>
      <w:r>
        <w:rPr>
          <w:rFonts w:eastAsiaTheme="minorEastAsia" w:cs="Times New Roman"/>
          <w:szCs w:val="24"/>
          <w:lang w:val="de-DE"/>
        </w:rPr>
        <w:t xml:space="preserve"> merupakan sebuah strategi </w:t>
      </w:r>
      <w:r w:rsidR="002E5FBF">
        <w:rPr>
          <w:rFonts w:eastAsiaTheme="minorEastAsia" w:cs="Times New Roman"/>
          <w:szCs w:val="24"/>
          <w:lang w:val="de-DE"/>
        </w:rPr>
        <w:t>sehingga</w:t>
      </w:r>
      <w:r>
        <w:rPr>
          <w:rFonts w:eastAsiaTheme="minorEastAsia" w:cs="Times New Roman"/>
          <w:szCs w:val="24"/>
          <w:lang w:val="de-DE"/>
        </w:rPr>
        <w:t xml:space="preserve"> penentuan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w:t>
      </w:r>
      <w:r w:rsidR="00295AA7">
        <w:rPr>
          <w:rFonts w:eastAsiaTheme="minorEastAsia" w:cs="Times New Roman"/>
          <w:szCs w:val="24"/>
          <w:lang w:val="de-DE"/>
        </w:rPr>
        <w:t>ber</w:t>
      </w:r>
      <w:r>
        <w:rPr>
          <w:rFonts w:eastAsiaTheme="minorEastAsia" w:cs="Times New Roman"/>
          <w:szCs w:val="24"/>
          <w:lang w:val="de-DE"/>
        </w:rPr>
        <w:t xml:space="preserve">dasarkan pembentukan siku pada grafik WCSS. </w:t>
      </w:r>
      <w:bookmarkEnd w:id="54"/>
      <w:r>
        <w:rPr>
          <w:rFonts w:eastAsiaTheme="minorEastAsia" w:cs="Times New Roman"/>
          <w:szCs w:val="24"/>
          <w:lang w:val="de-DE"/>
        </w:rPr>
        <w:t xml:space="preserve">Untuk menentukan siku pada sebuah grafik WCSS, maka dihitung WCSS dari sebuah kumpulan data menggunakan sebuah rentang nilai k. Kumpulan nilai WCSS tersebut kemudian digambarkan dalam sebuah grafik kurva, dan berdasarkan </w:t>
      </w:r>
      <w:r>
        <w:rPr>
          <w:rFonts w:eastAsiaTheme="minorEastAsia" w:cs="Times New Roman"/>
          <w:i/>
          <w:iCs/>
          <w:szCs w:val="24"/>
          <w:lang w:val="de-DE"/>
        </w:rPr>
        <w:t xml:space="preserve">elbow </w:t>
      </w:r>
      <w:r w:rsidRPr="00146BCB">
        <w:rPr>
          <w:rFonts w:eastAsiaTheme="minorEastAsia" w:cs="Times New Roman"/>
          <w:szCs w:val="24"/>
          <w:lang w:val="de-DE"/>
        </w:rPr>
        <w:t>method</w:t>
      </w:r>
      <w:r>
        <w:rPr>
          <w:rFonts w:eastAsiaTheme="minorEastAsia" w:cs="Times New Roman"/>
          <w:szCs w:val="24"/>
          <w:lang w:val="de-DE"/>
        </w:rPr>
        <w:t xml:space="preserve">, </w:t>
      </w:r>
      <w:r w:rsidRPr="00146BCB">
        <w:rPr>
          <w:rFonts w:eastAsiaTheme="minorEastAsia" w:cs="Times New Roman"/>
          <w:szCs w:val="24"/>
          <w:lang w:val="de-DE"/>
        </w:rPr>
        <w:t>jumlah</w:t>
      </w:r>
      <w:r>
        <w:rPr>
          <w:rFonts w:eastAsiaTheme="minorEastAsia" w:cs="Times New Roman"/>
          <w:szCs w:val="24"/>
          <w:lang w:val="de-DE"/>
        </w:rPr>
        <w:t xml:space="preserve">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merupakan nilai </w:t>
      </w:r>
      <w:r>
        <w:rPr>
          <w:rFonts w:eastAsiaTheme="minorEastAsia" w:cs="Times New Roman"/>
          <w:i/>
          <w:iCs/>
          <w:szCs w:val="24"/>
          <w:lang w:val="de-DE"/>
        </w:rPr>
        <w:t xml:space="preserve">k </w:t>
      </w:r>
      <w:r>
        <w:rPr>
          <w:rFonts w:eastAsiaTheme="minorEastAsia" w:cs="Times New Roman"/>
          <w:szCs w:val="24"/>
          <w:lang w:val="de-DE"/>
        </w:rPr>
        <w:t>di</w:t>
      </w:r>
      <w:r w:rsidR="002E5FBF">
        <w:rPr>
          <w:rFonts w:eastAsiaTheme="minorEastAsia" w:cs="Times New Roman"/>
          <w:szCs w:val="24"/>
          <w:lang w:val="de-DE"/>
        </w:rPr>
        <w:t xml:space="preserve"> </w:t>
      </w:r>
      <w:r>
        <w:rPr>
          <w:rFonts w:eastAsiaTheme="minorEastAsia" w:cs="Times New Roman"/>
          <w:szCs w:val="24"/>
          <w:lang w:val="de-DE"/>
        </w:rPr>
        <w:t>mana kurva membentuk sebuah siku (</w:t>
      </w:r>
      <w:r>
        <w:rPr>
          <w:rFonts w:eastAsiaTheme="minorEastAsia" w:cs="Times New Roman"/>
          <w:i/>
          <w:iCs/>
          <w:szCs w:val="24"/>
          <w:lang w:val="de-DE"/>
        </w:rPr>
        <w:t>elbow</w:t>
      </w:r>
      <w:r>
        <w:rPr>
          <w:rFonts w:eastAsiaTheme="minorEastAsia" w:cs="Times New Roman"/>
          <w:szCs w:val="24"/>
          <w:lang w:val="de-DE"/>
        </w:rPr>
        <w:t>)</w:t>
      </w:r>
      <w:r w:rsidR="00295AA7">
        <w:rPr>
          <w:rFonts w:eastAsiaTheme="minorEastAsia" w:cs="Times New Roman"/>
          <w:szCs w:val="24"/>
          <w:lang w:val="de-DE"/>
        </w:rPr>
        <w:t xml:space="preserve"> </w:t>
      </w:r>
      <w:r w:rsidR="00295AA7">
        <w:rPr>
          <w:rFonts w:eastAsiaTheme="minorEastAsia" w:cs="Times New Roman"/>
          <w:szCs w:val="24"/>
          <w:lang w:val="de-DE"/>
        </w:rPr>
        <w:fldChar w:fldCharType="begin" w:fldLock="1"/>
      </w:r>
      <w:r w:rsidR="002406B3">
        <w:rPr>
          <w:rFonts w:eastAsiaTheme="minorEastAsia" w:cs="Times New Roman"/>
          <w:szCs w:val="24"/>
          <w:lang w:val="de-DE"/>
        </w:rPr>
        <w:instrText>ADDIN CSL_CITATION {"citationItems":[{"id":"ITEM-1","itemData":{"DOI":"10.1088/1757-899X/336/1/012017","ISSN":"1757899X","abstract":"Clustering is a data mining technique used to analyse data that has variations and the number of lots. Clustering was process of grouping data into a cluster, so they contained data that is as similar as possible and different from other cluster objects. SMEs Indonesia has a variety of customers, but SMEs do not have the mapping of these customers so they did not know which customers are loyal or otherwise. Customer mapping is a grouping of customer profiling to facilitate analysis and policy of SMEs in the production of goods, especially batik sales. Researchers will use a combination of K-Means method with elbow to improve efficient and effective k-means performance in processing large amounts of data. K-Means Clustering is a localized optimization method that is sensitive to the selection of the starting position from the midpoint of the cluster. So choosing the starting position from the midpoint of a bad cluster will result in K-Means Clustering algorithm resulting in high errors and poor cluster results. The K-means algorithm has problems in determining the best number of clusters. So Elbow looks for the best number of clusters on the K-means method. Based on the results obtained from the process in determining the best number of clusters with elbow method can produce the same number of clusters K on the amount of different data. The result of determining the best number of clusters with elbow method will be the default for characteristic process based on case study. Measurement of k-means value of k-means has resulted in the best clusters based on SSE values on 500 clusters of batik visitors. The result shows the cluster has a sharp decrease is at K = 3, so K as the cut-off point as the best cluster.","author":[{"dropping-particle":"","family":"Syakur","given":"M. A.","non-dropping-particle":"","parse-names":false,"suffix":""},{"dropping-particle":"","family":"Khotimah","given":"B. K.","non-dropping-particle":"","parse-names":false,"suffix":""},{"dropping-particle":"","family":"Rochman","given":"E. M.S.","non-dropping-particle":"","parse-names":false,"suffix":""},{"dropping-particle":"","family":"Satoto","given":"B. D.","non-dropping-particle":"","parse-names":false,"suffix":""}],"container-title":"IOP Conference Series: Materials Science and Engineering","id":"ITEM-1","issue":"1","issued":{"date-parts":[["2018"]]},"title":"Integration K-Means Clustering Method and Elbow Method for Identification of the Best Customer Profile Cluster","type":"article-journal","volume":"336"},"uris":["http://www.mendeley.com/documents/?uuid=a6cbc8b7-d3c1-4ae4-bbae-942c3e958443"]}],"mendeley":{"formattedCitation":"[21]","plainTextFormattedCitation":"[21]","previouslyFormattedCitation":"[21]"},"properties":{"noteIndex":0},"schema":"https://github.com/citation-style-language/schema/raw/master/csl-citation.json"}</w:instrText>
      </w:r>
      <w:r w:rsidR="00295AA7">
        <w:rPr>
          <w:rFonts w:eastAsiaTheme="minorEastAsia" w:cs="Times New Roman"/>
          <w:szCs w:val="24"/>
          <w:lang w:val="de-DE"/>
        </w:rPr>
        <w:fldChar w:fldCharType="separate"/>
      </w:r>
      <w:r w:rsidR="002406B3" w:rsidRPr="002406B3">
        <w:rPr>
          <w:rFonts w:eastAsiaTheme="minorEastAsia" w:cs="Times New Roman"/>
          <w:noProof/>
          <w:szCs w:val="24"/>
          <w:lang w:val="de-DE"/>
        </w:rPr>
        <w:t>[21]</w:t>
      </w:r>
      <w:r w:rsidR="00295AA7">
        <w:rPr>
          <w:rFonts w:eastAsiaTheme="minorEastAsia" w:cs="Times New Roman"/>
          <w:szCs w:val="24"/>
          <w:lang w:val="de-DE"/>
        </w:rPr>
        <w:fldChar w:fldCharType="end"/>
      </w:r>
      <w:r>
        <w:rPr>
          <w:rFonts w:eastAsiaTheme="minorEastAsia" w:cs="Times New Roman"/>
          <w:szCs w:val="24"/>
          <w:lang w:val="de-DE"/>
        </w:rPr>
        <w:t xml:space="preserve">. </w:t>
      </w:r>
      <w:r w:rsidR="00982634">
        <w:rPr>
          <w:rFonts w:eastAsiaTheme="minorEastAsia" w:cs="Times New Roman"/>
          <w:szCs w:val="24"/>
          <w:lang w:val="de-DE"/>
        </w:rPr>
        <w:t xml:space="preserve">Pembentukan siku pada kurva WCSS menandakan bahwa terjadi penurunan nilai WCSS yang relatif drastis pada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sebelumnya dibandingkan nilai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tersebut. Penurunan nilai WCSS diasumsikan yang drastis kemudian diasumsikan sebagai bukti bahwa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optimum. </w:t>
      </w:r>
    </w:p>
    <w:p w14:paraId="6C514E5E" w14:textId="430CD81C" w:rsidR="008478E7" w:rsidRDefault="008478E7" w:rsidP="008478E7">
      <w:pPr>
        <w:spacing w:after="0" w:line="360" w:lineRule="auto"/>
        <w:rPr>
          <w:rFonts w:cs="Times New Roman"/>
          <w:color w:val="000000"/>
        </w:rPr>
      </w:pPr>
      <w:r>
        <w:rPr>
          <w:rFonts w:eastAsiaTheme="minorEastAsia" w:cs="Times New Roman"/>
          <w:b/>
          <w:bCs/>
          <w:color w:val="C00000"/>
          <w:szCs w:val="24"/>
          <w:lang w:val="de-DE"/>
        </w:rPr>
        <w:lastRenderedPageBreak/>
        <w:tab/>
      </w:r>
      <w:r>
        <w:rPr>
          <w:rFonts w:eastAsiaTheme="minorEastAsia" w:cs="Times New Roman"/>
          <w:szCs w:val="24"/>
          <w:lang w:val="de-DE"/>
        </w:rPr>
        <w:t xml:space="preserve">Meskipun </w:t>
      </w:r>
      <w:r w:rsidR="00B70B4C">
        <w:rPr>
          <w:rFonts w:eastAsiaTheme="minorEastAsia" w:cs="Times New Roman"/>
          <w:szCs w:val="24"/>
          <w:lang w:val="de-DE"/>
        </w:rPr>
        <w:t xml:space="preserve">pengelompokan </w:t>
      </w:r>
      <w:r>
        <w:rPr>
          <w:rFonts w:eastAsiaTheme="minorEastAsia" w:cs="Times New Roman"/>
          <w:szCs w:val="24"/>
          <w:lang w:val="de-DE"/>
        </w:rPr>
        <w:t>k</w:t>
      </w:r>
      <w:r>
        <w:rPr>
          <w:rFonts w:eastAsiaTheme="minorEastAsia" w:cs="Times New Roman"/>
          <w:szCs w:val="24"/>
          <w:lang w:val="de-DE"/>
        </w:rPr>
        <w:softHyphen/>
        <w:t>-</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 xml:space="preserve">merupakan metode yang populer digunakan dalam berbagai aplikasi, namun yang membuat </w:t>
      </w:r>
      <w:r w:rsidR="00B70B4C">
        <w:rPr>
          <w:rFonts w:cs="Times New Roman"/>
          <w:szCs w:val="24"/>
          <w:lang w:val="de-DE"/>
        </w:rPr>
        <w:t xml:space="preserve">pengelompokan </w:t>
      </w:r>
      <w:r>
        <w:rPr>
          <w:rFonts w:eastAsiaTheme="minorEastAsia" w:cs="Times New Roman"/>
          <w:szCs w:val="24"/>
          <w:lang w:val="de-DE"/>
        </w:rPr>
        <w:t>k-</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sebagai metode yang populer adalah kecepatan dan kesederhanaannya, bukan akurasi</w:t>
      </w:r>
      <w:r w:rsidR="00024483">
        <w:rPr>
          <w:rFonts w:eastAsiaTheme="minorEastAsia" w:cs="Times New Roman"/>
          <w:szCs w:val="24"/>
          <w:lang w:val="de-DE"/>
        </w:rPr>
        <w:t xml:space="preserve"> </w:t>
      </w:r>
      <w:r w:rsidR="00DD096F">
        <w:rPr>
          <w:rFonts w:eastAsiaTheme="minorEastAsia" w:cs="Times New Roman"/>
          <w:szCs w:val="24"/>
          <w:lang w:val="de-DE"/>
        </w:rPr>
        <w:fldChar w:fldCharType="begin" w:fldLock="1"/>
      </w:r>
      <w:r w:rsidR="002406B3">
        <w:rPr>
          <w:rFonts w:eastAsiaTheme="minorEastAsia" w:cs="Times New Roman"/>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DD096F">
        <w:rPr>
          <w:rFonts w:eastAsiaTheme="minorEastAsia" w:cs="Times New Roman"/>
          <w:szCs w:val="24"/>
          <w:lang w:val="de-DE"/>
        </w:rPr>
        <w:fldChar w:fldCharType="separate"/>
      </w:r>
      <w:r w:rsidR="002406B3" w:rsidRPr="002406B3">
        <w:rPr>
          <w:rFonts w:eastAsiaTheme="minorEastAsia" w:cs="Times New Roman"/>
          <w:noProof/>
          <w:szCs w:val="24"/>
          <w:lang w:val="de-DE"/>
        </w:rPr>
        <w:t>[20]</w:t>
      </w:r>
      <w:r w:rsidR="00DD096F">
        <w:rPr>
          <w:rFonts w:eastAsiaTheme="minorEastAsia" w:cs="Times New Roman"/>
          <w:szCs w:val="24"/>
          <w:lang w:val="de-DE"/>
        </w:rPr>
        <w:fldChar w:fldCharType="end"/>
      </w:r>
      <w:r w:rsidR="00024483">
        <w:rPr>
          <w:rFonts w:eastAsiaTheme="minorEastAsia" w:cs="Times New Roman"/>
          <w:szCs w:val="24"/>
          <w:lang w:val="de-DE"/>
        </w:rPr>
        <w:t xml:space="preserve">. </w:t>
      </w:r>
      <w:r>
        <w:rPr>
          <w:rFonts w:eastAsiaTheme="minorEastAsia" w:cs="Times New Roman"/>
          <w:szCs w:val="24"/>
          <w:lang w:val="de-DE"/>
        </w:rPr>
        <w:t xml:space="preserve">Karena pada tahap 1 pusat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pertama kali ditetapkan secara random, maka untuk tiap percobaan pada sebuah kumpulan data yang sama, </w:t>
      </w:r>
      <w:r w:rsidR="00B70B4C">
        <w:rPr>
          <w:rFonts w:cs="Times New Roman"/>
          <w:szCs w:val="24"/>
          <w:lang w:val="de-DE"/>
        </w:rPr>
        <w:t>pengelompokan k</w:t>
      </w:r>
      <w:r>
        <w:rPr>
          <w:rFonts w:eastAsiaTheme="minorEastAsia" w:cs="Times New Roman"/>
          <w:szCs w:val="24"/>
          <w:lang w:val="de-DE"/>
        </w:rPr>
        <w:t>-</w:t>
      </w:r>
      <w:r>
        <w:rPr>
          <w:rFonts w:eastAsiaTheme="minorEastAsia" w:cs="Times New Roman"/>
          <w:i/>
          <w:iCs/>
          <w:szCs w:val="24"/>
          <w:lang w:val="de-DE"/>
        </w:rPr>
        <w:t xml:space="preserve">means </w:t>
      </w:r>
      <w:r>
        <w:rPr>
          <w:rFonts w:eastAsiaTheme="minorEastAsia" w:cs="Times New Roman"/>
          <w:szCs w:val="24"/>
          <w:lang w:val="de-DE"/>
        </w:rPr>
        <w:t xml:space="preserve">dapat menghasilkan </w:t>
      </w:r>
      <w:r w:rsidR="00B70B4C">
        <w:rPr>
          <w:rFonts w:cs="Times New Roman"/>
          <w:szCs w:val="24"/>
          <w:lang w:val="de-DE"/>
        </w:rPr>
        <w:t xml:space="preserve">pengelompokan </w:t>
      </w:r>
      <w:r>
        <w:rPr>
          <w:rFonts w:eastAsiaTheme="minorEastAsia" w:cs="Times New Roman"/>
          <w:szCs w:val="24"/>
          <w:lang w:val="de-DE"/>
        </w:rPr>
        <w:t xml:space="preserve">yang berbeda dengan akurasi yang berbeda pula. Penelitian </w:t>
      </w:r>
      <w:r w:rsidR="002E5FBF">
        <w:rPr>
          <w:rFonts w:cs="Times New Roman"/>
          <w:color w:val="000000"/>
        </w:rPr>
        <w:fldChar w:fldCharType="begin" w:fldLock="1"/>
      </w:r>
      <w:r w:rsidR="002406B3">
        <w:rPr>
          <w:rFonts w:cs="Times New Roman"/>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E5FBF">
        <w:rPr>
          <w:rFonts w:cs="Times New Roman"/>
          <w:color w:val="000000"/>
        </w:rPr>
        <w:fldChar w:fldCharType="separate"/>
      </w:r>
      <w:r w:rsidR="002406B3" w:rsidRPr="002406B3">
        <w:rPr>
          <w:rFonts w:cs="Times New Roman"/>
          <w:noProof/>
          <w:color w:val="000000"/>
        </w:rPr>
        <w:t>[20]</w:t>
      </w:r>
      <w:r w:rsidR="002E5FBF">
        <w:rPr>
          <w:rFonts w:cs="Times New Roman"/>
          <w:color w:val="000000"/>
        </w:rPr>
        <w:fldChar w:fldCharType="end"/>
      </w:r>
      <w:r w:rsidR="002E5FBF">
        <w:rPr>
          <w:rFonts w:cs="Times New Roman"/>
          <w:color w:val="000000"/>
        </w:rPr>
        <w:t xml:space="preserve"> </w:t>
      </w:r>
      <w:r>
        <w:rPr>
          <w:rFonts w:cs="Times New Roman"/>
          <w:color w:val="000000"/>
        </w:rPr>
        <w:t xml:space="preserve">memperkenalkan metode </w:t>
      </w:r>
      <w:r w:rsidR="002E5FBF">
        <w:rPr>
          <w:rFonts w:cs="Times New Roman"/>
          <w:color w:val="000000"/>
        </w:rPr>
        <w:t>di mana</w:t>
      </w:r>
      <w:r>
        <w:rPr>
          <w:rFonts w:cs="Times New Roman"/>
          <w:color w:val="000000"/>
        </w:rPr>
        <w:t xml:space="preserve"> posisi pusat </w:t>
      </w:r>
      <w:r w:rsidR="00B70B4C">
        <w:rPr>
          <w:rFonts w:cs="Times New Roman"/>
          <w:color w:val="000000"/>
        </w:rPr>
        <w:t>kelompok</w:t>
      </w:r>
      <w:r>
        <w:rPr>
          <w:rFonts w:cs="Times New Roman"/>
          <w:i/>
          <w:iCs/>
          <w:color w:val="000000"/>
        </w:rPr>
        <w:t xml:space="preserve"> </w:t>
      </w:r>
      <w:r>
        <w:rPr>
          <w:rFonts w:cs="Times New Roman"/>
          <w:color w:val="000000"/>
        </w:rPr>
        <w:t xml:space="preserve">pertama tidak ditentukan secara acak, namun dengan iterasi tersendiri, metode tersebut disebut sebagai </w:t>
      </w:r>
      <w:r w:rsidR="00B70B4C">
        <w:rPr>
          <w:rFonts w:cs="Times New Roman"/>
          <w:color w:val="000000"/>
        </w:rPr>
        <w:t>k</w:t>
      </w:r>
      <w:r>
        <w:rPr>
          <w:rFonts w:cs="Times New Roman"/>
          <w:i/>
          <w:iCs/>
          <w:color w:val="000000"/>
        </w:rPr>
        <w:t>-means++</w:t>
      </w:r>
      <w:r>
        <w:rPr>
          <w:rFonts w:cs="Times New Roman"/>
          <w:color w:val="000000"/>
        </w:rPr>
        <w:t xml:space="preserve">. Pada </w:t>
      </w:r>
      <w:r w:rsidR="00B70B4C">
        <w:rPr>
          <w:rFonts w:cs="Times New Roman"/>
          <w:color w:val="000000"/>
        </w:rPr>
        <w:t>k</w:t>
      </w:r>
      <w:r>
        <w:rPr>
          <w:rFonts w:cs="Times New Roman"/>
          <w:i/>
          <w:iCs/>
          <w:color w:val="000000"/>
        </w:rPr>
        <w:t>-means++</w:t>
      </w:r>
      <w:r>
        <w:rPr>
          <w:rFonts w:cs="Times New Roman"/>
          <w:color w:val="000000"/>
        </w:rPr>
        <w:t xml:space="preserve">, D(x) merupakan jarak dari sebuah sampel menuju pusat </w:t>
      </w:r>
      <w:r w:rsidR="00B70B4C">
        <w:rPr>
          <w:rFonts w:cs="Times New Roman"/>
          <w:color w:val="000000"/>
        </w:rPr>
        <w:t>kelompok</w:t>
      </w:r>
      <w:r>
        <w:rPr>
          <w:rFonts w:cs="Times New Roman"/>
          <w:i/>
          <w:iCs/>
          <w:color w:val="000000"/>
        </w:rPr>
        <w:t xml:space="preserve"> </w:t>
      </w:r>
      <w:r>
        <w:rPr>
          <w:rFonts w:cs="Times New Roman"/>
          <w:color w:val="000000"/>
        </w:rPr>
        <w:t xml:space="preserve">terdekat yang telah ditentukan pada iterasi sebelumnya. Setelah pusat </w:t>
      </w:r>
      <w:r w:rsidR="00B70B4C">
        <w:rPr>
          <w:rFonts w:cs="Times New Roman"/>
          <w:color w:val="000000"/>
        </w:rPr>
        <w:t>kelompok</w:t>
      </w:r>
      <w:r>
        <w:rPr>
          <w:rFonts w:cs="Times New Roman"/>
          <w:i/>
          <w:iCs/>
          <w:color w:val="000000"/>
        </w:rPr>
        <w:t xml:space="preserve"> </w:t>
      </w:r>
      <w:r>
        <w:rPr>
          <w:rFonts w:cs="Times New Roman"/>
          <w:color w:val="000000"/>
        </w:rPr>
        <w:t xml:space="preserve">pertama dipilih dari sampel yang tersedia secara acak, pusat </w:t>
      </w:r>
      <w:r w:rsidR="00B70B4C">
        <w:rPr>
          <w:rFonts w:cs="Times New Roman"/>
          <w:color w:val="000000"/>
        </w:rPr>
        <w:t>kelompok</w:t>
      </w:r>
      <w:r>
        <w:rPr>
          <w:rFonts w:cs="Times New Roman"/>
          <w:i/>
          <w:iCs/>
          <w:color w:val="000000"/>
        </w:rPr>
        <w:t xml:space="preserve"> </w:t>
      </w:r>
      <w:r>
        <w:rPr>
          <w:rFonts w:cs="Times New Roman"/>
          <w:color w:val="000000"/>
        </w:rPr>
        <w:t xml:space="preserve">berikutnya dipilih dari sampel yang tersedia dengan probabilitas </w:t>
      </w:r>
      <w:r w:rsidR="002E5FBF">
        <w:rPr>
          <w:rFonts w:cs="Times New Roman"/>
          <w:color w:val="000000"/>
        </w:rPr>
        <w:t>yang mana</w:t>
      </w:r>
      <w:r>
        <w:rPr>
          <w:rFonts w:cs="Times New Roman"/>
          <w:color w:val="000000"/>
        </w:rPr>
        <w:t xml:space="preserve"> pemilihan sebuah sampel sebagai pusat </w:t>
      </w:r>
      <w:r w:rsidR="00B70B4C">
        <w:rPr>
          <w:rFonts w:cs="Times New Roman"/>
          <w:color w:val="000000"/>
        </w:rPr>
        <w:t>kelompok</w:t>
      </w:r>
      <w:r>
        <w:rPr>
          <w:rFonts w:cs="Times New Roman"/>
          <w:i/>
          <w:iCs/>
          <w:color w:val="000000"/>
        </w:rPr>
        <w:t xml:space="preserve"> </w:t>
      </w:r>
      <w:r>
        <w:rPr>
          <w:rFonts w:cs="Times New Roman"/>
          <w:color w:val="000000"/>
        </w:rPr>
        <w:t xml:space="preserve">proporsional terhadap jarak sampel tersebut menuju pusat </w:t>
      </w:r>
      <w:r w:rsidR="00B70B4C">
        <w:rPr>
          <w:rFonts w:cs="Times New Roman"/>
          <w:color w:val="000000"/>
        </w:rPr>
        <w:t>kelompok</w:t>
      </w:r>
      <w:r>
        <w:rPr>
          <w:rFonts w:cs="Times New Roman"/>
          <w:i/>
          <w:iCs/>
          <w:color w:val="000000"/>
        </w:rPr>
        <w:t xml:space="preserve"> </w:t>
      </w:r>
      <w:r>
        <w:rPr>
          <w:rFonts w:cs="Times New Roman"/>
          <w:color w:val="000000"/>
        </w:rPr>
        <w:t xml:space="preserve">terdekat, sehingga semakin jauh jarak sebuah sampel dari pusat </w:t>
      </w:r>
      <w:r w:rsidR="00B70B4C">
        <w:rPr>
          <w:rFonts w:cs="Times New Roman"/>
          <w:color w:val="000000"/>
        </w:rPr>
        <w:t>kelompok</w:t>
      </w:r>
      <w:r>
        <w:rPr>
          <w:rFonts w:cs="Times New Roman"/>
          <w:color w:val="000000"/>
        </w:rPr>
        <w:t xml:space="preserve">, semakin mungkin sampel tersebut ditentukan sebagai pusat </w:t>
      </w:r>
      <w:r w:rsidR="00B70B4C">
        <w:rPr>
          <w:rFonts w:cs="Times New Roman"/>
          <w:color w:val="000000"/>
        </w:rPr>
        <w:t>kelompok</w:t>
      </w:r>
      <w:r>
        <w:rPr>
          <w:rFonts w:cs="Times New Roman"/>
          <w:color w:val="000000"/>
        </w:rPr>
        <w:t xml:space="preserve"> berikutnya. </w:t>
      </w:r>
      <w:r w:rsidR="00B70B4C">
        <w:rPr>
          <w:rFonts w:cs="Times New Roman"/>
          <w:color w:val="000000"/>
        </w:rPr>
        <w:t>K</w:t>
      </w:r>
      <w:r>
        <w:rPr>
          <w:rFonts w:cs="Times New Roman"/>
          <w:i/>
          <w:iCs/>
          <w:color w:val="000000"/>
        </w:rPr>
        <w:t>-means++</w:t>
      </w:r>
      <w:r>
        <w:rPr>
          <w:rFonts w:cs="Times New Roman"/>
          <w:color w:val="000000"/>
        </w:rPr>
        <w:t xml:space="preserve"> memiliki algoritma sebagai berikut</w:t>
      </w:r>
      <w:r w:rsidR="00550446">
        <w:rPr>
          <w:rFonts w:cs="Times New Roman"/>
          <w:color w:val="000000"/>
        </w:rPr>
        <w:t xml:space="preserve"> </w:t>
      </w:r>
      <w:r w:rsidR="00550446">
        <w:rPr>
          <w:rFonts w:eastAsiaTheme="minorEastAsia" w:cs="Times New Roman"/>
          <w:i/>
          <w:iCs/>
          <w:color w:val="000000"/>
        </w:rPr>
        <w:fldChar w:fldCharType="begin" w:fldLock="1"/>
      </w:r>
      <w:r w:rsidR="002406B3">
        <w:rPr>
          <w:rFonts w:eastAsiaTheme="minorEastAsia" w:cs="Times New Roman"/>
          <w:i/>
          <w:iCs/>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550446">
        <w:rPr>
          <w:rFonts w:eastAsiaTheme="minorEastAsia" w:cs="Times New Roman"/>
          <w:i/>
          <w:iCs/>
          <w:color w:val="000000"/>
        </w:rPr>
        <w:fldChar w:fldCharType="separate"/>
      </w:r>
      <w:r w:rsidR="002406B3" w:rsidRPr="002406B3">
        <w:rPr>
          <w:rFonts w:eastAsiaTheme="minorEastAsia" w:cs="Times New Roman"/>
          <w:iCs/>
          <w:noProof/>
          <w:color w:val="000000"/>
        </w:rPr>
        <w:t>[20]</w:t>
      </w:r>
      <w:r w:rsidR="00550446">
        <w:rPr>
          <w:rFonts w:eastAsiaTheme="minorEastAsia" w:cs="Times New Roman"/>
          <w:i/>
          <w:iCs/>
          <w:color w:val="000000"/>
        </w:rPr>
        <w:fldChar w:fldCharType="end"/>
      </w:r>
      <w:r>
        <w:rPr>
          <w:rFonts w:cs="Times New Roman"/>
          <w:color w:val="000000"/>
        </w:rPr>
        <w:t>:</w:t>
      </w:r>
    </w:p>
    <w:p w14:paraId="06386DDA" w14:textId="21EDAA01" w:rsidR="008478E7" w:rsidRDefault="008478E7" w:rsidP="000E0983">
      <w:pPr>
        <w:spacing w:after="0" w:line="360" w:lineRule="auto"/>
        <w:ind w:left="720"/>
        <w:rPr>
          <w:rFonts w:cs="Times New Roman"/>
          <w:color w:val="000000"/>
        </w:rPr>
      </w:pPr>
      <w:r>
        <w:rPr>
          <w:rFonts w:cs="Times New Roman"/>
          <w:color w:val="000000"/>
        </w:rPr>
        <w:t xml:space="preserve">1a. Tentukan pusat </w:t>
      </w:r>
      <w:r w:rsidR="00B70B4C">
        <w:rPr>
          <w:rFonts w:cs="Times New Roman"/>
          <w:color w:val="000000"/>
        </w:rPr>
        <w:t>kelompok</w:t>
      </w:r>
      <w:r>
        <w:rPr>
          <w:rFonts w:cs="Times New Roman"/>
          <w:i/>
          <w:iCs/>
          <w:color w:val="000000"/>
        </w:rPr>
        <w:t xml:space="preserve"> </w:t>
      </w:r>
      <w:r>
        <w:rPr>
          <w:rFonts w:cs="Times New Roman"/>
          <w:color w:val="000000"/>
        </w:rPr>
        <w:t>pertama c</w:t>
      </w:r>
      <w:r>
        <w:rPr>
          <w:rFonts w:cs="Times New Roman"/>
          <w:color w:val="000000"/>
          <w:vertAlign w:val="subscript"/>
        </w:rPr>
        <w:t>1</w:t>
      </w:r>
      <w:r>
        <w:rPr>
          <w:rFonts w:cs="Times New Roman"/>
          <w:color w:val="000000"/>
        </w:rPr>
        <w:t xml:space="preserve">, dipilih secara acak dari sampel pada </w:t>
      </w:r>
      <w:r>
        <w:rPr>
          <w:rFonts w:cs="Times New Roman"/>
          <w:i/>
          <w:iCs/>
          <w:color w:val="000000"/>
        </w:rPr>
        <w:t>X</w:t>
      </w:r>
      <w:r>
        <w:rPr>
          <w:rFonts w:cs="Times New Roman"/>
          <w:color w:val="000000"/>
        </w:rPr>
        <w:t>.</w:t>
      </w:r>
    </w:p>
    <w:p w14:paraId="3DDB07DB" w14:textId="75A25B3D" w:rsidR="008478E7" w:rsidRDefault="008478E7" w:rsidP="000E0983">
      <w:pPr>
        <w:spacing w:after="0" w:line="360" w:lineRule="auto"/>
        <w:ind w:left="720"/>
        <w:rPr>
          <w:rFonts w:eastAsiaTheme="minorEastAsia" w:cs="Times New Roman"/>
          <w:color w:val="000000"/>
        </w:rPr>
      </w:pPr>
      <w:r>
        <w:rPr>
          <w:rFonts w:cs="Times New Roman"/>
          <w:color w:val="000000"/>
        </w:rPr>
        <w:t xml:space="preserve">1b. Tentukan pusat </w:t>
      </w:r>
      <w:r w:rsidR="00B70B4C">
        <w:rPr>
          <w:rFonts w:cs="Times New Roman"/>
          <w:color w:val="000000"/>
        </w:rPr>
        <w:t>kelompok</w:t>
      </w:r>
      <w:r w:rsidR="00B70B4C">
        <w:rPr>
          <w:rFonts w:cs="Times New Roman"/>
          <w:i/>
          <w:iCs/>
          <w:color w:val="000000"/>
        </w:rPr>
        <w:t xml:space="preserve"> </w:t>
      </w:r>
      <w:r>
        <w:rPr>
          <w:rFonts w:cs="Times New Roman"/>
          <w:color w:val="000000"/>
        </w:rPr>
        <w:t xml:space="preserve">berikutnya </w:t>
      </w:r>
      <w:r w:rsidRPr="00F642BE">
        <w:rPr>
          <w:rFonts w:cs="Times New Roman"/>
          <w:i/>
          <w:iCs/>
          <w:color w:val="000000"/>
        </w:rPr>
        <w:t>c</w:t>
      </w:r>
      <w:r w:rsidRPr="00F642BE">
        <w:rPr>
          <w:rFonts w:cs="Times New Roman"/>
          <w:i/>
          <w:iCs/>
          <w:color w:val="000000"/>
          <w:vertAlign w:val="subscript"/>
        </w:rPr>
        <w:t>i</w:t>
      </w:r>
      <w:r>
        <w:rPr>
          <w:rFonts w:cs="Times New Roman"/>
          <w:color w:val="000000"/>
          <w:vertAlign w:val="subscript"/>
        </w:rPr>
        <w:t xml:space="preserve">, </w:t>
      </w:r>
      <w:r>
        <w:rPr>
          <w:rFonts w:cs="Times New Roman"/>
          <w:color w:val="000000"/>
        </w:rPr>
        <w:t xml:space="preserve">yang dipilih secara acak dari sampel pada </w:t>
      </w:r>
      <w:r>
        <w:rPr>
          <w:rFonts w:cs="Times New Roman"/>
          <w:i/>
          <w:iCs/>
          <w:color w:val="000000"/>
        </w:rPr>
        <w:t xml:space="preserve">X </w:t>
      </w:r>
      <w:r>
        <w:rPr>
          <w:rFonts w:cs="Times New Roman"/>
          <w:color w:val="000000"/>
        </w:rPr>
        <w:t xml:space="preserve">dengan probabilitas </w:t>
      </w:r>
      <m:oMath>
        <m:f>
          <m:fPr>
            <m:ctrlPr>
              <w:rPr>
                <w:rFonts w:ascii="Cambria Math" w:hAnsi="Cambria Math" w:cs="Times New Roman"/>
                <w:i/>
                <w:color w:val="000000"/>
              </w:rPr>
            </m:ctrlPr>
          </m:fPr>
          <m:num>
            <m:r>
              <w:rPr>
                <w:rFonts w:ascii="Cambria Math" w:hAnsi="Cambria Math" w:cs="Times New Roman"/>
                <w:color w:val="000000"/>
              </w:rPr>
              <m:t>D(x)</m:t>
            </m:r>
          </m:num>
          <m:den>
            <m:nary>
              <m:naryPr>
                <m:chr m:val="∑"/>
                <m:limLoc m:val="undOvr"/>
                <m:supHide m:val="1"/>
                <m:ctrlPr>
                  <w:rPr>
                    <w:rFonts w:ascii="Cambria Math" w:hAnsi="Cambria Math" w:cs="Times New Roman"/>
                    <w:i/>
                    <w:color w:val="000000"/>
                  </w:rPr>
                </m:ctrlPr>
              </m:naryPr>
              <m:sub>
                <m:r>
                  <w:rPr>
                    <w:rFonts w:ascii="Cambria Math" w:hAnsi="Cambria Math" w:cs="Times New Roman"/>
                    <w:color w:val="000000"/>
                  </w:rPr>
                  <m:t>xϵX</m:t>
                </m:r>
              </m:sub>
              <m:sup/>
              <m:e>
                <m:sSup>
                  <m:sSupPr>
                    <m:ctrlPr>
                      <w:rPr>
                        <w:rFonts w:ascii="Cambria Math" w:hAnsi="Cambria Math" w:cs="Times New Roman"/>
                        <w:i/>
                        <w:color w:val="000000"/>
                      </w:rPr>
                    </m:ctrlPr>
                  </m:sSupPr>
                  <m:e>
                    <m:r>
                      <w:rPr>
                        <w:rFonts w:ascii="Cambria Math" w:hAnsi="Cambria Math" w:cs="Times New Roman"/>
                        <w:color w:val="000000"/>
                      </w:rPr>
                      <m:t>D(x)</m:t>
                    </m:r>
                  </m:e>
                  <m:sup>
                    <m:r>
                      <w:rPr>
                        <w:rFonts w:ascii="Cambria Math" w:hAnsi="Cambria Math" w:cs="Times New Roman"/>
                        <w:color w:val="000000"/>
                      </w:rPr>
                      <m:t>2</m:t>
                    </m:r>
                  </m:sup>
                </m:sSup>
              </m:e>
            </m:nary>
          </m:den>
        </m:f>
      </m:oMath>
    </w:p>
    <w:p w14:paraId="16C9373A" w14:textId="77777777" w:rsidR="008478E7" w:rsidRDefault="008478E7" w:rsidP="000E0983">
      <w:pPr>
        <w:spacing w:after="0" w:line="360" w:lineRule="auto"/>
        <w:ind w:left="720"/>
        <w:rPr>
          <w:rFonts w:eastAsiaTheme="minorEastAsia" w:cs="Times New Roman"/>
          <w:color w:val="000000"/>
        </w:rPr>
      </w:pPr>
      <w:r>
        <w:rPr>
          <w:rFonts w:eastAsiaTheme="minorEastAsia" w:cs="Times New Roman"/>
          <w:color w:val="000000"/>
        </w:rPr>
        <w:t xml:space="preserve">1c. Ulangi tahap 1b, hingga </w:t>
      </w:r>
      <w:r>
        <w:rPr>
          <w:rFonts w:eastAsiaTheme="minorEastAsia" w:cs="Times New Roman"/>
          <w:i/>
          <w:iCs/>
          <w:color w:val="000000"/>
        </w:rPr>
        <w:t>c</w:t>
      </w:r>
      <w:r>
        <w:rPr>
          <w:rFonts w:eastAsiaTheme="minorEastAsia" w:cs="Times New Roman"/>
          <w:i/>
          <w:iCs/>
          <w:color w:val="000000"/>
          <w:vertAlign w:val="subscript"/>
        </w:rPr>
        <w:t xml:space="preserve">k </w:t>
      </w:r>
      <w:r>
        <w:rPr>
          <w:rFonts w:eastAsiaTheme="minorEastAsia" w:cs="Times New Roman"/>
          <w:color w:val="000000"/>
        </w:rPr>
        <w:t>telah ditentukan</w:t>
      </w:r>
    </w:p>
    <w:p w14:paraId="1122FEFC" w14:textId="2F278970" w:rsidR="00604DF3" w:rsidRPr="00604DF3" w:rsidRDefault="008478E7" w:rsidP="000E0983">
      <w:pPr>
        <w:spacing w:after="0" w:line="360" w:lineRule="auto"/>
        <w:ind w:left="720"/>
        <w:rPr>
          <w:rFonts w:cs="Times New Roman"/>
          <w:color w:val="000000"/>
        </w:rPr>
      </w:pPr>
      <w:r>
        <w:rPr>
          <w:rFonts w:eastAsiaTheme="minorEastAsia" w:cs="Times New Roman"/>
          <w:color w:val="000000"/>
        </w:rPr>
        <w:t xml:space="preserve">2-4. Dijalankan sama seperti algortima </w:t>
      </w:r>
      <w:r w:rsidR="00660317">
        <w:rPr>
          <w:rFonts w:eastAsiaTheme="minorEastAsia" w:cs="Times New Roman"/>
          <w:color w:val="000000"/>
        </w:rPr>
        <w:t>k</w:t>
      </w:r>
      <w:r>
        <w:rPr>
          <w:rFonts w:eastAsiaTheme="minorEastAsia" w:cs="Times New Roman"/>
          <w:i/>
          <w:iCs/>
          <w:color w:val="000000"/>
        </w:rPr>
        <w:t>-means</w:t>
      </w:r>
      <w:r w:rsidR="00024483">
        <w:rPr>
          <w:rFonts w:eastAsiaTheme="minorEastAsia" w:cs="Times New Roman"/>
          <w:i/>
          <w:iCs/>
          <w:color w:val="000000"/>
        </w:rPr>
        <w:t>.</w:t>
      </w:r>
    </w:p>
    <w:p w14:paraId="3CF46DD3" w14:textId="576AB15A" w:rsidR="008478E7" w:rsidRPr="00D6614C" w:rsidRDefault="0050760B" w:rsidP="0050760B">
      <w:pPr>
        <w:pStyle w:val="Heading3"/>
        <w:numPr>
          <w:ilvl w:val="0"/>
          <w:numId w:val="0"/>
        </w:numPr>
        <w:ind w:left="142"/>
        <w:rPr>
          <w:lang w:val="de-DE"/>
        </w:rPr>
      </w:pPr>
      <w:bookmarkStart w:id="55" w:name="_Toc61463430"/>
      <w:r>
        <w:rPr>
          <w:lang w:val="de-DE"/>
        </w:rPr>
        <w:t>III.</w:t>
      </w:r>
      <w:r w:rsidR="00115C2F">
        <w:rPr>
          <w:lang w:val="de-DE"/>
        </w:rPr>
        <w:t>4</w:t>
      </w:r>
      <w:r>
        <w:rPr>
          <w:lang w:val="de-DE"/>
        </w:rPr>
        <w:t>.</w:t>
      </w:r>
      <w:r w:rsidR="00180C99">
        <w:rPr>
          <w:lang w:val="de-DE"/>
        </w:rPr>
        <w:t>2</w:t>
      </w:r>
      <w:r>
        <w:rPr>
          <w:lang w:val="de-DE"/>
        </w:rPr>
        <w:t xml:space="preserve">. </w:t>
      </w:r>
      <w:r w:rsidR="008478E7" w:rsidRPr="00D6614C">
        <w:rPr>
          <w:lang w:val="de-DE"/>
        </w:rPr>
        <w:t>Density-based Spatial Clustering of Applications With Noise</w:t>
      </w:r>
      <w:bookmarkEnd w:id="55"/>
      <w:r w:rsidR="008478E7" w:rsidRPr="00D6614C">
        <w:rPr>
          <w:lang w:val="de-DE"/>
        </w:rPr>
        <w:t xml:space="preserve"> </w:t>
      </w:r>
    </w:p>
    <w:p w14:paraId="6036F970" w14:textId="6F9E3763" w:rsidR="00F63EB3" w:rsidRDefault="008478E7" w:rsidP="008478E7">
      <w:pPr>
        <w:spacing w:after="0" w:line="360" w:lineRule="auto"/>
        <w:rPr>
          <w:rFonts w:cs="Times New Roman"/>
          <w:szCs w:val="24"/>
          <w:lang w:val="de-DE"/>
        </w:rPr>
      </w:pPr>
      <w:r>
        <w:rPr>
          <w:rFonts w:cs="Times New Roman"/>
          <w:b/>
          <w:bCs/>
          <w:szCs w:val="24"/>
          <w:lang w:val="de-DE"/>
        </w:rPr>
        <w:tab/>
      </w:r>
      <w:r w:rsidR="0050760B" w:rsidRPr="00B70B4C">
        <w:rPr>
          <w:rFonts w:cs="Times New Roman"/>
          <w:i/>
          <w:iCs/>
          <w:szCs w:val="24"/>
          <w:lang w:val="de-DE"/>
        </w:rPr>
        <w:t>Density-based Spatial Clustering of Applications With Noise</w:t>
      </w:r>
      <w:r w:rsidR="0050760B" w:rsidRPr="0050760B">
        <w:rPr>
          <w:rFonts w:cs="Times New Roman"/>
          <w:b/>
          <w:bCs/>
          <w:szCs w:val="24"/>
          <w:lang w:val="de-DE"/>
        </w:rPr>
        <w:t xml:space="preserve"> </w:t>
      </w:r>
      <w:r w:rsidR="0050760B">
        <w:rPr>
          <w:rFonts w:cs="Times New Roman"/>
          <w:szCs w:val="24"/>
          <w:lang w:val="de-DE"/>
        </w:rPr>
        <w:t>(</w:t>
      </w:r>
      <w:r w:rsidRPr="00E00A6C">
        <w:rPr>
          <w:rFonts w:cs="Times New Roman"/>
          <w:szCs w:val="24"/>
          <w:lang w:val="de-DE"/>
        </w:rPr>
        <w:t>DBSCAN</w:t>
      </w:r>
      <w:r w:rsidR="0050760B">
        <w:rPr>
          <w:rFonts w:cs="Times New Roman"/>
          <w:szCs w:val="24"/>
          <w:lang w:val="de-DE"/>
        </w:rPr>
        <w:t>)</w:t>
      </w:r>
      <w:r>
        <w:rPr>
          <w:rFonts w:cs="Times New Roman"/>
          <w:szCs w:val="24"/>
          <w:lang w:val="de-DE"/>
        </w:rPr>
        <w:t xml:space="preserve"> melakukan penggolongan kumpulan data berdasarkan densitas dari proyeksi tiap sampel pada kumpulan data tersebut, sehingga  sebagai hasil dari DBSCAN, tiap </w:t>
      </w:r>
      <w:r w:rsidR="00B70B4C">
        <w:rPr>
          <w:rFonts w:cs="Times New Roman"/>
          <w:color w:val="000000"/>
        </w:rPr>
        <w:t>kelompok</w:t>
      </w:r>
      <w:r w:rsidR="00B70B4C">
        <w:rPr>
          <w:rFonts w:cs="Times New Roman"/>
          <w:i/>
          <w:iCs/>
          <w:color w:val="000000"/>
        </w:rPr>
        <w:t xml:space="preserve"> </w:t>
      </w:r>
      <w:r>
        <w:rPr>
          <w:rFonts w:cs="Times New Roman"/>
          <w:szCs w:val="24"/>
          <w:lang w:val="de-DE"/>
        </w:rPr>
        <w:t xml:space="preserve">akan memiliki densitas yang berbeda dengan </w:t>
      </w:r>
      <w:r w:rsidR="00B70B4C">
        <w:rPr>
          <w:rFonts w:cs="Times New Roman"/>
          <w:color w:val="000000"/>
        </w:rPr>
        <w:t>kelompok</w:t>
      </w:r>
      <w:r w:rsidR="00B70B4C">
        <w:rPr>
          <w:rFonts w:cs="Times New Roman"/>
          <w:i/>
          <w:iCs/>
          <w:color w:val="000000"/>
        </w:rPr>
        <w:t xml:space="preserve"> </w:t>
      </w:r>
      <w:r>
        <w:rPr>
          <w:rFonts w:cs="Times New Roman"/>
          <w:szCs w:val="24"/>
          <w:lang w:val="de-DE"/>
        </w:rPr>
        <w:t xml:space="preserve">lainnya, strategi tersebut tentu saja berbeda dengan </w:t>
      </w:r>
      <w:r w:rsidR="00EE4EEB">
        <w:rPr>
          <w:rFonts w:cs="Times New Roman"/>
          <w:color w:val="000000"/>
        </w:rPr>
        <w:t>pengelompokan</w:t>
      </w:r>
      <w:r w:rsidR="00EE4EEB">
        <w:rPr>
          <w:rFonts w:cs="Times New Roman"/>
          <w:i/>
          <w:iCs/>
          <w:color w:val="000000"/>
        </w:rPr>
        <w:t xml:space="preserve"> </w:t>
      </w:r>
      <w:r w:rsidR="00EE4EEB">
        <w:rPr>
          <w:rFonts w:cs="Times New Roman"/>
          <w:color w:val="000000"/>
        </w:rPr>
        <w:t>k</w:t>
      </w:r>
      <w:r>
        <w:rPr>
          <w:rFonts w:cs="Times New Roman"/>
          <w:i/>
          <w:iCs/>
          <w:szCs w:val="24"/>
          <w:lang w:val="de-DE"/>
        </w:rPr>
        <w:t>-means</w:t>
      </w:r>
      <w:r w:rsidR="00EE4EEB">
        <w:rPr>
          <w:rFonts w:cs="Times New Roman"/>
          <w:i/>
          <w:iCs/>
          <w:szCs w:val="24"/>
          <w:lang w:val="de-DE"/>
        </w:rPr>
        <w:t xml:space="preserve"> </w:t>
      </w:r>
      <w:r>
        <w:rPr>
          <w:rFonts w:cs="Times New Roman"/>
          <w:szCs w:val="24"/>
          <w:lang w:val="de-DE"/>
        </w:rPr>
        <w:t xml:space="preserve">yang melakukan penggolongan berdasarkan pusat </w:t>
      </w:r>
      <w:r w:rsidR="00EE4EEB">
        <w:rPr>
          <w:rFonts w:cs="Times New Roman"/>
          <w:szCs w:val="24"/>
          <w:lang w:val="de-DE"/>
        </w:rPr>
        <w:t>kelompok</w:t>
      </w:r>
      <w:r>
        <w:rPr>
          <w:rFonts w:cs="Times New Roman"/>
          <w:i/>
          <w:iCs/>
          <w:szCs w:val="24"/>
          <w:lang w:val="de-DE"/>
        </w:rPr>
        <w:t xml:space="preserve"> </w:t>
      </w:r>
      <w:r>
        <w:rPr>
          <w:rFonts w:cs="Times New Roman"/>
          <w:szCs w:val="24"/>
          <w:lang w:val="de-DE"/>
        </w:rPr>
        <w:t xml:space="preserve">terdekat. </w:t>
      </w:r>
    </w:p>
    <w:p w14:paraId="08260309" w14:textId="411E7BBD" w:rsidR="008478E7" w:rsidRDefault="008478E7" w:rsidP="00F63EB3">
      <w:pPr>
        <w:spacing w:after="0" w:line="360" w:lineRule="auto"/>
        <w:ind w:firstLine="720"/>
        <w:rPr>
          <w:rFonts w:cs="Times New Roman"/>
          <w:szCs w:val="24"/>
          <w:lang w:val="de-DE"/>
        </w:rPr>
      </w:pPr>
      <w:r>
        <w:rPr>
          <w:rFonts w:cs="Times New Roman"/>
          <w:szCs w:val="24"/>
          <w:lang w:val="de-DE"/>
        </w:rPr>
        <w:lastRenderedPageBreak/>
        <w:t xml:space="preserve">DBSCAN dikembangkan oleh </w:t>
      </w:r>
      <w:r w:rsidRPr="00E00A6C">
        <w:rPr>
          <w:rFonts w:cs="Times New Roman"/>
          <w:szCs w:val="24"/>
          <w:lang w:val="de-DE"/>
        </w:rPr>
        <w:t xml:space="preserve">Martin Ester, Hans-Peter Kriegel, Jörg Sander, </w:t>
      </w:r>
      <w:r>
        <w:rPr>
          <w:rFonts w:cs="Times New Roman"/>
          <w:szCs w:val="24"/>
          <w:lang w:val="de-DE"/>
        </w:rPr>
        <w:t xml:space="preserve">dan </w:t>
      </w:r>
      <w:r w:rsidRPr="00E00A6C">
        <w:rPr>
          <w:rFonts w:cs="Times New Roman"/>
          <w:szCs w:val="24"/>
          <w:lang w:val="de-DE"/>
        </w:rPr>
        <w:t>Xiaowei Xu</w:t>
      </w:r>
      <w:r>
        <w:rPr>
          <w:rFonts w:cs="Times New Roman"/>
          <w:szCs w:val="24"/>
          <w:lang w:val="de-DE"/>
        </w:rPr>
        <w:t xml:space="preserve"> sebagai solusi yang menjawab kebutuhan-kebutuhan dari aplikasi metode </w:t>
      </w:r>
      <w:r w:rsidR="00EE4EEB">
        <w:rPr>
          <w:rFonts w:cs="Times New Roman"/>
          <w:szCs w:val="24"/>
          <w:lang w:val="de-DE"/>
        </w:rPr>
        <w:t>pengelompokan</w:t>
      </w:r>
      <w:r w:rsidR="00EE4EEB">
        <w:rPr>
          <w:rFonts w:cs="Times New Roman"/>
          <w:i/>
          <w:iCs/>
          <w:szCs w:val="24"/>
          <w:lang w:val="de-DE"/>
        </w:rPr>
        <w:t xml:space="preserve"> </w:t>
      </w:r>
      <w:r>
        <w:rPr>
          <w:rFonts w:cs="Times New Roman"/>
          <w:szCs w:val="24"/>
          <w:lang w:val="de-DE"/>
        </w:rPr>
        <w:t>pada basis data spasial yang besar, yakn</w:t>
      </w:r>
      <w:r w:rsidR="00F63EB3">
        <w:rPr>
          <w:rFonts w:cs="Times New Roman"/>
          <w:szCs w:val="24"/>
          <w:lang w:val="de-DE"/>
        </w:rPr>
        <w:t xml:space="preserve">i </w:t>
      </w:r>
      <w:r w:rsidR="00F63EB3" w:rsidRPr="00024483">
        <w:rPr>
          <w:rFonts w:eastAsia="Times New Roman" w:cs="Times New Roman"/>
          <w:b/>
          <w:bCs/>
          <w:szCs w:val="24"/>
          <w:lang w:val="en-ID" w:eastAsia="en-ID"/>
        </w:rPr>
        <w:fldChar w:fldCharType="begin" w:fldLock="1"/>
      </w:r>
      <w:r w:rsidR="00BE70A5">
        <w:rPr>
          <w:rFonts w:eastAsia="Times New Roman" w:cs="Times New Roman"/>
          <w:b/>
          <w:bCs/>
          <w:szCs w:val="24"/>
          <w:lang w:val="en-ID" w:eastAsia="en-ID"/>
        </w:rPr>
        <w:instrText>ADDIN CSL_CITATION {"citationItems":[{"id":"ITEM-1","itemData":{"author":[{"dropping-particle":"","family":"Ester","given":"Martin","non-dropping-particle":"","parse-names":false,"suffix":""},{"dropping-particle":"","family":"Kriegel","given":"Hans-Peter","non-dropping-particle":"","parse-names":false,"suffix":""},{"dropping-particle":"","family":"Sander","given":"Jörg","non-dropping-particle":"","parse-names":false,"suffix":""},{"dropping-particle":"","family":"Xu","given":"Xiaowei","non-dropping-particle":"","parse-names":false,"suffix":""}],"container-title":"2nd International Conference on Knowledge Discovery and Data Mining","id":"ITEM-1","issued":{"date-parts":[["1996"]]},"title":"A Density-Based Algorithm for Discovering Clusters in Large Spatial Databases with Noise","type":"paper-conference"},"uris":["http://www.mendeley.com/documents/?uuid=1743e556-fbb2-4037-831d-e07cb3ac25b6"]}],"mendeley":{"formattedCitation":"[22]","plainTextFormattedCitation":"[22]","previouslyFormattedCitation":"[22]"},"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AC5A66" w:rsidRPr="00AC5A66">
        <w:rPr>
          <w:rFonts w:eastAsia="Times New Roman" w:cs="Times New Roman"/>
          <w:bCs/>
          <w:noProof/>
          <w:szCs w:val="24"/>
          <w:lang w:val="en-ID" w:eastAsia="en-ID"/>
        </w:rPr>
        <w:t>[22]</w:t>
      </w:r>
      <w:r w:rsidR="00F63EB3" w:rsidRPr="00024483">
        <w:rPr>
          <w:rFonts w:eastAsia="Times New Roman" w:cs="Times New Roman"/>
          <w:b/>
          <w:bCs/>
          <w:szCs w:val="24"/>
          <w:lang w:val="en-ID" w:eastAsia="en-ID"/>
        </w:rPr>
        <w:fldChar w:fldCharType="end"/>
      </w:r>
      <w:r>
        <w:rPr>
          <w:rFonts w:cs="Times New Roman"/>
          <w:szCs w:val="24"/>
          <w:lang w:val="de-DE"/>
        </w:rPr>
        <w:t>:</w:t>
      </w:r>
    </w:p>
    <w:p w14:paraId="354F1968" w14:textId="77777777" w:rsidR="008478E7" w:rsidRPr="009D2CDD" w:rsidRDefault="008478E7" w:rsidP="008478E7">
      <w:pPr>
        <w:spacing w:after="0" w:line="360" w:lineRule="auto"/>
        <w:rPr>
          <w:rFonts w:cs="Times New Roman"/>
          <w:szCs w:val="24"/>
          <w:lang w:val="de-DE"/>
        </w:rPr>
      </w:pPr>
      <w:r w:rsidRPr="009D2CDD">
        <w:rPr>
          <w:rFonts w:cs="Times New Roman"/>
          <w:szCs w:val="24"/>
          <w:lang w:val="de-DE"/>
        </w:rPr>
        <w:t>1. Membutuhkan pengetahuan domain yang minimum dalam penentuan nilai parameter yang sesuai, karena perkiraan nilai parameter seringkali tidak diketahui ketika berhadapan dengan sebuah basis data yang besar.</w:t>
      </w:r>
      <w:r>
        <w:rPr>
          <w:rFonts w:cs="Times New Roman"/>
          <w:szCs w:val="24"/>
          <w:lang w:val="de-DE"/>
        </w:rPr>
        <w:t xml:space="preserve"> DBSCAN hanya memerlukan 1 parameter yang perlu disetel, sehingga mudah bagi pengguna untuk menyesuaikan nilai parameter tersebut agar sesuai dengan karakteristik basis data yang diolah.</w:t>
      </w:r>
    </w:p>
    <w:p w14:paraId="368E79E8" w14:textId="0C10D7DF" w:rsidR="008478E7" w:rsidRPr="009D2CDD" w:rsidRDefault="008478E7" w:rsidP="008478E7">
      <w:pPr>
        <w:spacing w:after="0" w:line="360" w:lineRule="auto"/>
        <w:rPr>
          <w:rFonts w:cs="Times New Roman"/>
          <w:i/>
          <w:iCs/>
          <w:szCs w:val="24"/>
          <w:lang w:val="de-DE"/>
        </w:rPr>
      </w:pPr>
      <w:r w:rsidRPr="009D2CDD">
        <w:rPr>
          <w:rFonts w:cs="Times New Roman"/>
          <w:szCs w:val="24"/>
          <w:lang w:val="de-DE"/>
        </w:rPr>
        <w:t xml:space="preserve">2. Dapat melakukan penggolongan dengan bentuk yang acak, dikarenakan bentuk </w:t>
      </w:r>
      <w:r w:rsidR="00EE4EEB">
        <w:rPr>
          <w:rFonts w:cs="Times New Roman"/>
          <w:szCs w:val="24"/>
          <w:lang w:val="de-DE"/>
        </w:rPr>
        <w:t>kelompok</w:t>
      </w:r>
      <w:r w:rsidRPr="009D2CDD">
        <w:rPr>
          <w:rFonts w:cs="Times New Roman"/>
          <w:szCs w:val="24"/>
          <w:lang w:val="de-DE"/>
        </w:rPr>
        <w:t xml:space="preserve"> pada basis data spasial dapat memiliki bentuk yang beragam</w:t>
      </w:r>
      <w:r>
        <w:rPr>
          <w:rFonts w:cs="Times New Roman"/>
          <w:szCs w:val="24"/>
          <w:lang w:val="de-DE"/>
        </w:rPr>
        <w:t>. Karena DBSCAN melakukan penggolongan berdasarkan densitas, DBSCAN akan melakukan penggolongan dalam bentuk yang beragam untuk menyesuakan bentuk persebaran dari data dengan densitas yang sama.</w:t>
      </w:r>
    </w:p>
    <w:p w14:paraId="57EFEA59" w14:textId="535272E9" w:rsidR="008478E7" w:rsidRDefault="008478E7" w:rsidP="008478E7">
      <w:pPr>
        <w:spacing w:after="0" w:line="360" w:lineRule="auto"/>
        <w:jc w:val="left"/>
        <w:rPr>
          <w:rFonts w:eastAsia="Times New Roman" w:cs="Times New Roman"/>
          <w:b/>
          <w:bCs/>
          <w:color w:val="C00000"/>
          <w:szCs w:val="24"/>
          <w:lang w:val="en-ID" w:eastAsia="en-ID"/>
        </w:rPr>
      </w:pPr>
      <w:r w:rsidRPr="009D2CDD">
        <w:rPr>
          <w:rFonts w:cs="Times New Roman"/>
          <w:szCs w:val="24"/>
          <w:lang w:val="de-DE"/>
        </w:rPr>
        <w:t>3. Memiliki efisiensi yang baik pada basis data yang besa</w:t>
      </w:r>
      <w:r>
        <w:rPr>
          <w:rFonts w:cs="Times New Roman"/>
          <w:szCs w:val="24"/>
          <w:lang w:val="de-DE"/>
        </w:rPr>
        <w:t>r, DBSCAN dilaporkan memiliki efisiensi yang baik meskipun pada basis data yang besar</w:t>
      </w:r>
      <w:r w:rsidRPr="00024483">
        <w:rPr>
          <w:rFonts w:cs="Times New Roman"/>
          <w:szCs w:val="24"/>
          <w:lang w:val="de-DE"/>
        </w:rPr>
        <w:t>.</w:t>
      </w:r>
      <w:r w:rsidRPr="00024483">
        <w:rPr>
          <w:rFonts w:ascii="Times-Bold" w:hAnsi="Times-Bold"/>
          <w:b/>
          <w:bCs/>
          <w:sz w:val="28"/>
          <w:szCs w:val="28"/>
        </w:rPr>
        <w:t xml:space="preserve"> </w:t>
      </w:r>
    </w:p>
    <w:p w14:paraId="29FE3DB6" w14:textId="6E36879C" w:rsidR="008478E7" w:rsidRDefault="008478E7" w:rsidP="008478E7">
      <w:pPr>
        <w:spacing w:after="0" w:line="360" w:lineRule="auto"/>
        <w:rPr>
          <w:rFonts w:eastAsia="Times New Roman" w:cs="Times New Roman"/>
          <w:szCs w:val="24"/>
          <w:lang w:val="en-ID" w:eastAsia="en-ID"/>
        </w:rPr>
      </w:pPr>
      <w:r>
        <w:rPr>
          <w:rFonts w:eastAsia="Times New Roman" w:cs="Times New Roman"/>
          <w:color w:val="C00000"/>
          <w:szCs w:val="24"/>
          <w:lang w:val="en-ID" w:eastAsia="en-ID"/>
        </w:rPr>
        <w:tab/>
      </w:r>
      <w:r>
        <w:rPr>
          <w:rFonts w:eastAsia="Times New Roman" w:cs="Times New Roman"/>
          <w:szCs w:val="24"/>
          <w:lang w:val="en-ID" w:eastAsia="en-ID"/>
        </w:rPr>
        <w:t>Algoritma dari metode DBSCAN dapat dijelaskan secara abstrak sebagai berikut</w:t>
      </w:r>
      <w:r w:rsidR="00F63EB3">
        <w:rPr>
          <w:rFonts w:eastAsia="Times New Roman" w:cs="Times New Roman"/>
          <w:szCs w:val="24"/>
          <w:lang w:val="en-ID" w:eastAsia="en-ID"/>
        </w:rPr>
        <w:t xml:space="preserve"> </w:t>
      </w:r>
      <w:r w:rsidR="00F63EB3" w:rsidRPr="00024483">
        <w:rPr>
          <w:rFonts w:eastAsia="Times New Roman" w:cs="Times New Roman"/>
          <w:b/>
          <w:bCs/>
          <w:szCs w:val="24"/>
          <w:lang w:val="en-ID" w:eastAsia="en-ID"/>
        </w:rPr>
        <w:fldChar w:fldCharType="begin" w:fldLock="1"/>
      </w:r>
      <w:r w:rsidR="00BE70A5">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AC5A66" w:rsidRPr="00AC5A66">
        <w:rPr>
          <w:rFonts w:eastAsia="Times New Roman" w:cs="Times New Roman"/>
          <w:bCs/>
          <w:noProof/>
          <w:szCs w:val="24"/>
          <w:lang w:val="en-ID" w:eastAsia="en-ID"/>
        </w:rPr>
        <w:t>[23]</w:t>
      </w:r>
      <w:r w:rsidR="00F63EB3" w:rsidRPr="00024483">
        <w:rPr>
          <w:rFonts w:eastAsia="Times New Roman" w:cs="Times New Roman"/>
          <w:b/>
          <w:bCs/>
          <w:szCs w:val="24"/>
          <w:lang w:val="en-ID" w:eastAsia="en-ID"/>
        </w:rPr>
        <w:fldChar w:fldCharType="end"/>
      </w:r>
      <w:r>
        <w:rPr>
          <w:rFonts w:eastAsia="Times New Roman" w:cs="Times New Roman"/>
          <w:szCs w:val="24"/>
          <w:lang w:val="en-ID" w:eastAsia="en-ID"/>
        </w:rPr>
        <w:t>:</w:t>
      </w:r>
    </w:p>
    <w:p w14:paraId="19923FBE" w14:textId="3C5B140A" w:rsidR="008478E7" w:rsidRPr="00C704F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1. Tentukan titik pusat-titik pusat dari kumpulan data yang diolah. Sebuah sampel pada kumpulan data dianggap sebagai titik pusat apabila pada radius sebesar ε disekitar sampel tersebut terdapat sampel lain dengan jumlah yang melampaui </w:t>
      </w:r>
      <w:r w:rsidR="00433840">
        <w:rPr>
          <w:rFonts w:eastAsia="Times New Roman" w:cs="Times New Roman"/>
          <w:szCs w:val="24"/>
          <w:lang w:val="en-ID" w:eastAsia="en-ID"/>
        </w:rPr>
        <w:t>ambang</w:t>
      </w:r>
      <w:r>
        <w:rPr>
          <w:rFonts w:eastAsia="Times New Roman" w:cs="Times New Roman"/>
          <w:i/>
          <w:iCs/>
          <w:szCs w:val="24"/>
          <w:lang w:val="en-ID" w:eastAsia="en-ID"/>
        </w:rPr>
        <w:t xml:space="preserve"> </w:t>
      </w:r>
      <w:r>
        <w:rPr>
          <w:rFonts w:eastAsia="Times New Roman" w:cs="Times New Roman"/>
          <w:szCs w:val="24"/>
          <w:lang w:val="en-ID" w:eastAsia="en-ID"/>
        </w:rPr>
        <w:t xml:space="preserve">yang telah ditentukan. Titik pusat dan sampel yang berada didalam radius akan membentuk 1 </w:t>
      </w:r>
      <w:r w:rsidR="00EE4EEB">
        <w:rPr>
          <w:rFonts w:eastAsia="Times New Roman" w:cs="Times New Roman"/>
          <w:szCs w:val="24"/>
          <w:lang w:val="en-ID" w:eastAsia="en-ID"/>
        </w:rPr>
        <w:t>kelompok</w:t>
      </w:r>
      <w:r>
        <w:rPr>
          <w:rFonts w:eastAsia="Times New Roman" w:cs="Times New Roman"/>
          <w:i/>
          <w:iCs/>
          <w:szCs w:val="24"/>
          <w:lang w:val="en-ID" w:eastAsia="en-ID"/>
        </w:rPr>
        <w:t xml:space="preserve"> </w:t>
      </w:r>
      <w:r w:rsidRPr="00EE4EEB">
        <w:rPr>
          <w:rFonts w:eastAsia="Times New Roman" w:cs="Times New Roman"/>
          <w:szCs w:val="24"/>
          <w:lang w:val="en-ID" w:eastAsia="en-ID"/>
        </w:rPr>
        <w:t>kecil</w:t>
      </w:r>
      <w:r>
        <w:rPr>
          <w:rFonts w:eastAsia="Times New Roman" w:cs="Times New Roman"/>
          <w:szCs w:val="24"/>
          <w:lang w:val="en-ID" w:eastAsia="en-ID"/>
        </w:rPr>
        <w:t>.</w:t>
      </w:r>
    </w:p>
    <w:p w14:paraId="1AA42096" w14:textId="54080194" w:rsidR="008478E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2. Gabungkan semua titik pusat-titik pusat yang terdapat pada radius satu sama lain ke</w:t>
      </w:r>
      <w:r w:rsidR="002B4073">
        <w:rPr>
          <w:rFonts w:eastAsia="Times New Roman" w:cs="Times New Roman"/>
          <w:szCs w:val="24"/>
          <w:lang w:val="en-ID" w:eastAsia="en-ID"/>
        </w:rPr>
        <w:t xml:space="preserve"> </w:t>
      </w:r>
      <w:r>
        <w:rPr>
          <w:rFonts w:eastAsia="Times New Roman" w:cs="Times New Roman"/>
          <w:szCs w:val="24"/>
          <w:lang w:val="en-ID" w:eastAsia="en-ID"/>
        </w:rPr>
        <w:t xml:space="preserve">dalam 1 </w:t>
      </w:r>
      <w:r w:rsidR="00EE4EEB">
        <w:rPr>
          <w:rFonts w:cs="Times New Roman"/>
          <w:szCs w:val="24"/>
          <w:lang w:val="de-DE"/>
        </w:rPr>
        <w:t>kelompok</w:t>
      </w:r>
      <w:r w:rsidR="00EE4EEB">
        <w:rPr>
          <w:rFonts w:cs="Times New Roman"/>
          <w:i/>
          <w:iCs/>
          <w:szCs w:val="24"/>
          <w:lang w:val="de-DE"/>
        </w:rPr>
        <w:t xml:space="preserve"> </w:t>
      </w:r>
      <w:r>
        <w:rPr>
          <w:rFonts w:eastAsia="Times New Roman" w:cs="Times New Roman"/>
          <w:szCs w:val="24"/>
          <w:lang w:val="en-ID" w:eastAsia="en-ID"/>
        </w:rPr>
        <w:t>yang lebih besar.</w:t>
      </w:r>
    </w:p>
    <w:p w14:paraId="68FF0F67" w14:textId="3094B59C" w:rsidR="00491646" w:rsidRPr="00433840" w:rsidRDefault="00433840" w:rsidP="00433840">
      <w:pPr>
        <w:spacing w:after="0" w:line="360" w:lineRule="auto"/>
        <w:rPr>
          <w:rFonts w:eastAsia="Times New Roman" w:cs="Times New Roman"/>
          <w:b/>
          <w:bCs/>
          <w:color w:val="C00000"/>
          <w:szCs w:val="24"/>
          <w:lang w:val="en-ID" w:eastAsia="en-ID"/>
        </w:rPr>
      </w:pPr>
      <w:r>
        <w:rPr>
          <w:rFonts w:eastAsia="Times New Roman" w:cs="Times New Roman"/>
          <w:noProof/>
          <w:szCs w:val="24"/>
          <w:lang w:val="en-ID" w:eastAsia="en-ID"/>
        </w:rPr>
        <w:lastRenderedPageBreak/>
        <mc:AlternateContent>
          <mc:Choice Requires="wpg">
            <w:drawing>
              <wp:anchor distT="0" distB="0" distL="114300" distR="114300" simplePos="0" relativeHeight="251642880" behindDoc="0" locked="0" layoutInCell="1" allowOverlap="1" wp14:anchorId="1EEDF92D" wp14:editId="0B872BDC">
                <wp:simplePos x="0" y="0"/>
                <wp:positionH relativeFrom="column">
                  <wp:posOffset>632889</wp:posOffset>
                </wp:positionH>
                <wp:positionV relativeFrom="paragraph">
                  <wp:posOffset>1090014</wp:posOffset>
                </wp:positionV>
                <wp:extent cx="3990340" cy="29102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990340" cy="2910205"/>
                          <a:chOff x="-10370" y="0"/>
                          <a:chExt cx="3991820" cy="2910973"/>
                        </a:xfrm>
                      </wpg:grpSpPr>
                      <pic:pic xmlns:pic="http://schemas.openxmlformats.org/drawingml/2006/picture">
                        <pic:nvPicPr>
                          <pic:cNvPr id="12" name="Picture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981450" cy="2628900"/>
                          </a:xfrm>
                          <a:prstGeom prst="rect">
                            <a:avLst/>
                          </a:prstGeom>
                        </pic:spPr>
                      </pic:pic>
                      <wps:wsp>
                        <wps:cNvPr id="54" name="Text Box 54"/>
                        <wps:cNvSpPr txBox="1"/>
                        <wps:spPr>
                          <a:xfrm>
                            <a:off x="-10370" y="2688151"/>
                            <a:ext cx="3981450" cy="175260"/>
                          </a:xfrm>
                          <a:prstGeom prst="rect">
                            <a:avLst/>
                          </a:prstGeom>
                          <a:solidFill>
                            <a:prstClr val="white"/>
                          </a:solidFill>
                          <a:ln>
                            <a:noFill/>
                          </a:ln>
                        </wps:spPr>
                        <wps:txbx>
                          <w:txbxContent>
                            <w:p w14:paraId="79B5CF0E" w14:textId="0A68302B" w:rsidR="0021367A" w:rsidRPr="002958E7" w:rsidRDefault="0021367A" w:rsidP="0061073D">
                              <w:pPr>
                                <w:pStyle w:val="Caption"/>
                                <w:rPr>
                                  <w:noProof/>
                                </w:rPr>
                              </w:pPr>
                              <w:r>
                                <w:t xml:space="preserve">Gambar </w:t>
                              </w:r>
                              <w:fldSimple w:instr=" STYLEREF 1 \s ">
                                <w:r w:rsidR="00C037DA">
                                  <w:rPr>
                                    <w:noProof/>
                                  </w:rPr>
                                  <w:t>III</w:t>
                                </w:r>
                              </w:fldSimple>
                              <w:r>
                                <w:t>.4 Ilustrasi cara kerja metode DBSCAN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5" name="Text Box 2"/>
                        <wps:cNvSpPr txBox="1">
                          <a:spLocks noChangeArrowheads="1"/>
                        </wps:cNvSpPr>
                        <wps:spPr bwMode="auto">
                          <a:xfrm>
                            <a:off x="3455349" y="2628900"/>
                            <a:ext cx="458582" cy="282073"/>
                          </a:xfrm>
                          <a:prstGeom prst="rect">
                            <a:avLst/>
                          </a:prstGeom>
                          <a:noFill/>
                          <a:ln w="9525">
                            <a:noFill/>
                            <a:miter lim="800000"/>
                            <a:headEnd/>
                            <a:tailEnd/>
                          </a:ln>
                        </wps:spPr>
                        <wps:txbx>
                          <w:txbxContent>
                            <w:p w14:paraId="08781CC8" w14:textId="6909156C" w:rsidR="0021367A" w:rsidRPr="0061073D" w:rsidRDefault="0021367A">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AC5A66">
                                <w:rPr>
                                  <w:rFonts w:eastAsia="Times New Roman" w:cs="Times New Roman"/>
                                  <w:bCs/>
                                  <w:noProof/>
                                  <w:szCs w:val="24"/>
                                  <w:lang w:val="en-ID" w:eastAsia="en-ID"/>
                                </w:rPr>
                                <w:t>[23]</w:t>
                              </w:r>
                              <w:r w:rsidRPr="00024483">
                                <w:rPr>
                                  <w:rFonts w:eastAsia="Times New Roman" w:cs="Times New Roman"/>
                                  <w:b/>
                                  <w:bCs/>
                                  <w:szCs w:val="24"/>
                                  <w:lang w:val="en-ID" w:eastAsia="en-ID"/>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EDF92D" id="Group 57" o:spid="_x0000_s1040" style="position:absolute;left:0;text-align:left;margin-left:49.85pt;margin-top:85.85pt;width:314.2pt;height:229.15pt;z-index:251642880;mso-width-relative:margin;mso-height-relative:margin" coordorigin="-103" coordsize="39918,2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">
                <v:shape id="Picture 12" o:spid="_x0000_s1041" type="#_x0000_t75" style="position:absolute;width:39814;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">
                  <v:imagedata r:id="rId46" o:title=""/>
                </v:shape>
                <v:shape id="Text Box 54" o:spid="_x0000_s1042" type="#_x0000_t202" style="position:absolute;left:-103;top:26881;width:398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79B5CF0E" w14:textId="0A68302B" w:rsidR="0021367A" w:rsidRPr="002958E7" w:rsidRDefault="0021367A" w:rsidP="0061073D">
                        <w:pPr>
                          <w:pStyle w:val="Caption"/>
                          <w:rPr>
                            <w:noProof/>
                          </w:rPr>
                        </w:pPr>
                        <w:r>
                          <w:t xml:space="preserve">Gambar </w:t>
                        </w:r>
                        <w:fldSimple w:instr=" STYLEREF 1 \s ">
                          <w:r w:rsidR="00C037DA">
                            <w:rPr>
                              <w:noProof/>
                            </w:rPr>
                            <w:t>III</w:t>
                          </w:r>
                        </w:fldSimple>
                        <w:r>
                          <w:t>.4 Ilustrasi cara kerja metode DBSCAN</w:t>
                        </w:r>
                      </w:p>
                    </w:txbxContent>
                  </v:textbox>
                </v:shape>
                <v:shape id="_x0000_s1043" type="#_x0000_t202" style="position:absolute;left:34553;top:26289;width:4586;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8781CC8" w14:textId="6909156C" w:rsidR="0021367A" w:rsidRPr="0061073D" w:rsidRDefault="0021367A">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AC5A66">
                          <w:rPr>
                            <w:rFonts w:eastAsia="Times New Roman" w:cs="Times New Roman"/>
                            <w:bCs/>
                            <w:noProof/>
                            <w:szCs w:val="24"/>
                            <w:lang w:val="en-ID" w:eastAsia="en-ID"/>
                          </w:rPr>
                          <w:t>[23]</w:t>
                        </w:r>
                        <w:r w:rsidRPr="00024483">
                          <w:rPr>
                            <w:rFonts w:eastAsia="Times New Roman" w:cs="Times New Roman"/>
                            <w:b/>
                            <w:bCs/>
                            <w:szCs w:val="24"/>
                            <w:lang w:val="en-ID" w:eastAsia="en-ID"/>
                          </w:rPr>
                          <w:fldChar w:fldCharType="end"/>
                        </w:r>
                      </w:p>
                    </w:txbxContent>
                  </v:textbox>
                </v:shape>
                <w10:wrap type="topAndBottom"/>
              </v:group>
            </w:pict>
          </mc:Fallback>
        </mc:AlternateContent>
      </w:r>
      <w:r w:rsidR="008478E7">
        <w:rPr>
          <w:rFonts w:eastAsia="Times New Roman" w:cs="Times New Roman"/>
          <w:szCs w:val="24"/>
          <w:lang w:val="en-ID" w:eastAsia="en-ID"/>
        </w:rPr>
        <w:t>3. Untuk sampel yang bukan merupakan titik pusat dan tidak terdapat di</w:t>
      </w:r>
      <w:r w:rsidR="002B4073">
        <w:rPr>
          <w:rFonts w:eastAsia="Times New Roman" w:cs="Times New Roman"/>
          <w:szCs w:val="24"/>
          <w:lang w:val="en-ID" w:eastAsia="en-ID"/>
        </w:rPr>
        <w:t xml:space="preserve"> </w:t>
      </w:r>
      <w:r w:rsidR="008478E7">
        <w:rPr>
          <w:rFonts w:eastAsia="Times New Roman" w:cs="Times New Roman"/>
          <w:szCs w:val="24"/>
          <w:lang w:val="en-ID" w:eastAsia="en-ID"/>
        </w:rPr>
        <w:t xml:space="preserve">dalam radius dari sebuah titik pusat, maka sampel tersebut dianggap sebagai </w:t>
      </w:r>
      <w:r>
        <w:rPr>
          <w:rFonts w:eastAsia="Times New Roman" w:cs="Times New Roman"/>
          <w:szCs w:val="24"/>
          <w:lang w:val="en-ID" w:eastAsia="en-ID"/>
        </w:rPr>
        <w:t>derau</w:t>
      </w:r>
      <w:r w:rsidR="008478E7">
        <w:rPr>
          <w:rFonts w:eastAsia="Times New Roman" w:cs="Times New Roman"/>
          <w:szCs w:val="24"/>
          <w:lang w:val="en-ID" w:eastAsia="en-ID"/>
        </w:rPr>
        <w:t>, namun apabila sampel tersebut terdapat didalam radius dari sebuah titik pusat, maka sampel tersebut dianggap sebagai titik batas</w:t>
      </w:r>
      <w:r w:rsidR="008478E7" w:rsidRPr="00024483">
        <w:rPr>
          <w:rFonts w:eastAsia="Times New Roman" w:cs="Times New Roman"/>
          <w:szCs w:val="24"/>
          <w:lang w:val="en-ID" w:eastAsia="en-ID"/>
        </w:rPr>
        <w:t xml:space="preserve">. </w:t>
      </w:r>
    </w:p>
    <w:p w14:paraId="7BF428EE" w14:textId="535E6B23" w:rsidR="00EB0B0C" w:rsidRPr="00944E0B" w:rsidRDefault="00491646" w:rsidP="00491646">
      <w:pPr>
        <w:pStyle w:val="Heading2"/>
        <w:numPr>
          <w:ilvl w:val="0"/>
          <w:numId w:val="0"/>
        </w:numPr>
        <w:rPr>
          <w:lang w:val="de-DE"/>
        </w:rPr>
      </w:pPr>
      <w:r>
        <w:rPr>
          <w:lang w:val="de-DE"/>
        </w:rPr>
        <w:t xml:space="preserve"> </w:t>
      </w:r>
      <w:bookmarkStart w:id="56" w:name="_Toc61463431"/>
      <w:r>
        <w:rPr>
          <w:lang w:val="de-DE"/>
        </w:rPr>
        <w:t>III.</w:t>
      </w:r>
      <w:r w:rsidR="00115C2F">
        <w:rPr>
          <w:lang w:val="de-DE"/>
        </w:rPr>
        <w:t>5</w:t>
      </w:r>
      <w:r>
        <w:rPr>
          <w:lang w:val="de-DE"/>
        </w:rPr>
        <w:t xml:space="preserve">. </w:t>
      </w:r>
      <w:r w:rsidR="00EB0B0C" w:rsidRPr="00944E0B">
        <w:rPr>
          <w:lang w:val="de-DE"/>
        </w:rPr>
        <w:t>Kernel</w:t>
      </w:r>
      <w:bookmarkEnd w:id="56"/>
    </w:p>
    <w:p w14:paraId="60D321BA" w14:textId="5AD36148" w:rsidR="00EB0B0C" w:rsidRDefault="00EB0B0C" w:rsidP="00EB0B0C">
      <w:pPr>
        <w:spacing w:after="0" w:line="360" w:lineRule="auto"/>
        <w:ind w:firstLine="720"/>
        <w:rPr>
          <w:rFonts w:cs="Times New Roman"/>
          <w:szCs w:val="24"/>
          <w:lang w:val="de-DE"/>
        </w:rPr>
      </w:pPr>
      <w:r w:rsidRPr="00944E0B">
        <w:rPr>
          <w:rFonts w:cs="Times New Roman"/>
          <w:szCs w:val="24"/>
          <w:lang w:val="de-DE"/>
        </w:rPr>
        <w:t xml:space="preserve">Metode kernel adalah sebuah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berdimensi tinggi tanpa perlu mengkalkulasikan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 xml:space="preserve">pada </w:t>
      </w:r>
      <w:r w:rsidR="00C46F25">
        <w:rPr>
          <w:rFonts w:cs="Times New Roman"/>
          <w:iCs/>
          <w:szCs w:val="24"/>
          <w:lang w:val="de-DE"/>
        </w:rPr>
        <w:t>ruang</w:t>
      </w:r>
      <w:r w:rsidRPr="00944E0B">
        <w:rPr>
          <w:rFonts w:cs="Times New Roman"/>
          <w:i/>
          <w:szCs w:val="24"/>
          <w:lang w:val="de-DE"/>
        </w:rPr>
        <w:t xml:space="preserve"> </w:t>
      </w:r>
      <w:r w:rsidRPr="00944E0B">
        <w:rPr>
          <w:rFonts w:cs="Times New Roman"/>
          <w:szCs w:val="24"/>
          <w:lang w:val="de-DE"/>
        </w:rPr>
        <w:t xml:space="preserve">tersebut secara eksplisit, melainkan dengan menghitung </w:t>
      </w:r>
      <w:r w:rsidRPr="00944E0B">
        <w:rPr>
          <w:rFonts w:cs="Times New Roman"/>
          <w:i/>
          <w:szCs w:val="24"/>
          <w:lang w:val="de-DE"/>
        </w:rPr>
        <w:t xml:space="preserve">inner product </w:t>
      </w:r>
      <w:r w:rsidRPr="00944E0B">
        <w:rPr>
          <w:rFonts w:cs="Times New Roman"/>
          <w:szCs w:val="24"/>
          <w:lang w:val="de-DE"/>
        </w:rPr>
        <w:t xml:space="preserve">dari tiap pasangan data pada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sehingga komputasi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dapat dilakukan dengan lebih efisien</w:t>
      </w:r>
      <w:r w:rsidR="00053715">
        <w:rPr>
          <w:rFonts w:cs="Times New Roman"/>
          <w:szCs w:val="24"/>
          <w:lang w:val="de-DE"/>
        </w:rPr>
        <w:t xml:space="preserve"> </w:t>
      </w:r>
      <w:r w:rsidR="00053715">
        <w:rPr>
          <w:rFonts w:cs="Times New Roman"/>
          <w:szCs w:val="24"/>
          <w:lang w:val="de-DE"/>
        </w:rPr>
        <w:fldChar w:fldCharType="begin" w:fldLock="1"/>
      </w:r>
      <w:r w:rsidR="00BE70A5">
        <w:rPr>
          <w:rFonts w:cs="Times New Roman"/>
          <w:szCs w:val="24"/>
          <w:lang w:val="de-DE"/>
        </w:rPr>
        <w:instrText>ADDIN CSL_CITATION {"citationItems":[{"id":"ITEM-1","itemData":{"ISBN":"9780387772424 0387772421 9780387772417 0387772413","ISSN":"00775762","PMID":"21889629","abstract":"Abstract: The writers challenge the mind-body split so endemic to modern Western thought, contending that the physical is integral to a good and worthwhile life per se and not as a means to achieve some other better end. People comprehend themselves and the world through their body, so neglecting the physical impoverishes their understanding in fundamental ways. The writers detail instances of their own past relationships with their bodies and imagine a future in which the body is educationally important to demonstrate their ideas.","author":[{"dropping-particle":"","family":"Ng","given":"Andrew","non-dropping-particle":"","parse-names":false,"suffix":""}],"container-title":"Intelligent Systems and their Applications IEEE","id":"ITEM-1","issue":"x","issued":{"date-parts":[["2012"]]},"page":"1-25","title":"CS229 Lecture notes Margins : SVM","type":"article-journal","volume":"pt.1"},"uris":["http://www.mendeley.com/documents/?uuid=80b325f0-3914-41eb-9598-cf683459228f"]}],"mendeley":{"formattedCitation":"[24]","plainTextFormattedCitation":"[24]","previouslyFormattedCitation":"[24]"},"properties":{"noteIndex":0},"schema":"https://github.com/citation-style-language/schema/raw/master/csl-citation.json"}</w:instrText>
      </w:r>
      <w:r w:rsidR="00053715">
        <w:rPr>
          <w:rFonts w:cs="Times New Roman"/>
          <w:szCs w:val="24"/>
          <w:lang w:val="de-DE"/>
        </w:rPr>
        <w:fldChar w:fldCharType="separate"/>
      </w:r>
      <w:r w:rsidR="00AC5A66" w:rsidRPr="00AC5A66">
        <w:rPr>
          <w:rFonts w:cs="Times New Roman"/>
          <w:noProof/>
          <w:szCs w:val="24"/>
          <w:lang w:val="de-DE"/>
        </w:rPr>
        <w:t>[24]</w:t>
      </w:r>
      <w:r w:rsidR="00053715">
        <w:rPr>
          <w:rFonts w:cs="Times New Roman"/>
          <w:szCs w:val="24"/>
          <w:lang w:val="de-DE"/>
        </w:rPr>
        <w:fldChar w:fldCharType="end"/>
      </w:r>
      <w:r w:rsidRPr="00944E0B">
        <w:rPr>
          <w:rFonts w:cs="Times New Roman"/>
          <w:szCs w:val="24"/>
          <w:lang w:val="de-DE"/>
        </w:rPr>
        <w:t xml:space="preserve">. Metode kernel dilakukan dengan cara mencari </w:t>
      </w:r>
      <w:r w:rsidRPr="00944E0B">
        <w:rPr>
          <w:rFonts w:cs="Times New Roman"/>
          <w:i/>
          <w:szCs w:val="24"/>
          <w:lang w:val="de-DE"/>
        </w:rPr>
        <w:t xml:space="preserve">inner product </w:t>
      </w:r>
      <w:r w:rsidRPr="00944E0B">
        <w:rPr>
          <w:rFonts w:cs="Times New Roman"/>
          <w:szCs w:val="24"/>
          <w:lang w:val="de-DE"/>
        </w:rPr>
        <w:t>dari pasangan sampel, atau secara umum dirumuskan dengan:</w:t>
      </w:r>
    </w:p>
    <w:p w14:paraId="1EC1D2BC" w14:textId="77777777" w:rsidR="00173F2B" w:rsidRDefault="00173F2B" w:rsidP="00EB0B0C">
      <w:pPr>
        <w:spacing w:after="0" w:line="360" w:lineRule="auto"/>
        <w:ind w:firstLine="720"/>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19"/>
        <w:gridCol w:w="929"/>
      </w:tblGrid>
      <w:tr w:rsidR="00173F2B" w14:paraId="4FFC7B0D" w14:textId="77777777" w:rsidTr="00027D76">
        <w:tc>
          <w:tcPr>
            <w:tcW w:w="918" w:type="dxa"/>
          </w:tcPr>
          <w:p w14:paraId="0CBE3AEF"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78E7A4FC" w14:textId="77777777" w:rsidR="00173F2B" w:rsidRPr="00A11C6D" w:rsidRDefault="0021367A" w:rsidP="00A11C6D">
            <w:pPr>
              <w:spacing w:after="0" w:line="360" w:lineRule="auto"/>
              <w:rPr>
                <w:rFonts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e>
                </m:d>
              </m:oMath>
            </m:oMathPara>
          </w:p>
        </w:tc>
        <w:tc>
          <w:tcPr>
            <w:tcW w:w="935" w:type="dxa"/>
          </w:tcPr>
          <w:p w14:paraId="69B1404B" w14:textId="6FDF1E8C"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C037DA">
              <w:rPr>
                <w:rFonts w:eastAsiaTheme="minorEastAsia" w:cs="Times New Roman"/>
                <w:noProof/>
                <w:szCs w:val="24"/>
                <w:lang w:val="de-DE"/>
              </w:rPr>
              <w:t>10</w:t>
            </w:r>
            <w:r>
              <w:rPr>
                <w:rFonts w:eastAsiaTheme="minorEastAsia" w:cs="Times New Roman"/>
                <w:szCs w:val="24"/>
                <w:lang w:val="de-DE"/>
              </w:rPr>
              <w:fldChar w:fldCharType="end"/>
            </w:r>
            <w:r>
              <w:rPr>
                <w:rFonts w:eastAsiaTheme="minorEastAsia" w:cs="Times New Roman"/>
                <w:szCs w:val="24"/>
                <w:lang w:val="de-DE"/>
              </w:rPr>
              <w:t>)</w:t>
            </w:r>
          </w:p>
        </w:tc>
      </w:tr>
    </w:tbl>
    <w:p w14:paraId="24097A97" w14:textId="77777777" w:rsidR="00173F2B" w:rsidRPr="00944E0B" w:rsidRDefault="00173F2B" w:rsidP="00A11C6D">
      <w:pPr>
        <w:spacing w:after="0" w:line="360" w:lineRule="auto"/>
        <w:rPr>
          <w:rFonts w:cs="Times New Roman"/>
          <w:szCs w:val="24"/>
          <w:lang w:val="de-DE"/>
        </w:rPr>
      </w:pPr>
    </w:p>
    <w:p w14:paraId="1AB0B6AB" w14:textId="7A985FFF" w:rsidR="00EB0B0C" w:rsidRPr="00944E0B" w:rsidRDefault="00EB0B0C" w:rsidP="00EB0B0C">
      <w:pPr>
        <w:spacing w:after="0" w:line="360" w:lineRule="auto"/>
        <w:rPr>
          <w:rFonts w:eastAsiaTheme="minorEastAsia" w:cs="Times New Roman"/>
          <w:szCs w:val="24"/>
          <w:lang w:val="de-DE"/>
        </w:rPr>
      </w:pPr>
      <w:r w:rsidRPr="00944E0B">
        <w:rPr>
          <w:rFonts w:cs="Times New Roman"/>
          <w:szCs w:val="24"/>
          <w:lang w:val="de-DE"/>
        </w:rPr>
        <w:tab/>
      </w:r>
      <w:r w:rsidR="002E5FBF">
        <w:rPr>
          <w:rFonts w:cs="Times New Roman"/>
          <w:szCs w:val="24"/>
          <w:lang w:val="de-DE"/>
        </w:rPr>
        <w:t>Dengan</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dan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oMath>
      <w:r w:rsidRPr="00944E0B">
        <w:rPr>
          <w:rFonts w:eastAsiaTheme="minorEastAsia" w:cs="Times New Roman"/>
          <w:szCs w:val="24"/>
          <w:lang w:val="de-DE"/>
        </w:rPr>
        <w:t xml:space="preserve"> merupakan sampel </w:t>
      </w:r>
      <w:r w:rsidRPr="00944E0B">
        <w:rPr>
          <w:rFonts w:eastAsiaTheme="minorEastAsia" w:cs="Times New Roman"/>
          <w:i/>
          <w:szCs w:val="24"/>
          <w:lang w:val="de-DE"/>
        </w:rPr>
        <w:t>X</w:t>
      </w:r>
      <w:r w:rsidRPr="00944E0B">
        <w:rPr>
          <w:rFonts w:eastAsiaTheme="minorEastAsia" w:cs="Times New Roman"/>
          <w:szCs w:val="24"/>
          <w:lang w:val="de-DE"/>
        </w:rPr>
        <w:t xml:space="preserve"> ke-</w:t>
      </w:r>
      <w:r w:rsidRPr="00944E0B">
        <w:rPr>
          <w:rFonts w:eastAsiaTheme="minorEastAsia" w:cs="Times New Roman"/>
          <w:i/>
          <w:szCs w:val="24"/>
          <w:lang w:val="de-DE"/>
        </w:rPr>
        <w:t xml:space="preserve">i </w:t>
      </w:r>
      <w:r w:rsidRPr="00944E0B">
        <w:rPr>
          <w:rFonts w:eastAsiaTheme="minorEastAsia" w:cs="Times New Roman"/>
          <w:szCs w:val="24"/>
          <w:lang w:val="de-DE"/>
        </w:rPr>
        <w:t>dan ke-</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dengan </w:t>
      </w:r>
      <w:r w:rsidRPr="00944E0B">
        <w:rPr>
          <w:rFonts w:eastAsiaTheme="minorEastAsia" w:cs="Times New Roman"/>
          <w:i/>
          <w:szCs w:val="24"/>
          <w:lang w:val="de-DE"/>
        </w:rPr>
        <w:t>i</w:t>
      </w:r>
      <w:r w:rsidRPr="00944E0B">
        <w:rPr>
          <w:rFonts w:eastAsiaTheme="minorEastAsia" w:cs="Times New Roman"/>
          <w:szCs w:val="24"/>
          <w:lang w:val="de-DE"/>
        </w:rPr>
        <w:t>,</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 1, 2, ..., </w:t>
      </w:r>
      <w:r w:rsidRPr="00944E0B">
        <w:rPr>
          <w:rFonts w:eastAsiaTheme="minorEastAsia" w:cs="Times New Roman"/>
          <w:i/>
          <w:szCs w:val="24"/>
          <w:lang w:val="de-DE"/>
        </w:rPr>
        <w:t>m</w:t>
      </w:r>
      <w:r w:rsidRPr="00944E0B">
        <w:rPr>
          <w:rFonts w:eastAsiaTheme="minorEastAsia" w:cs="Times New Roman"/>
          <w:szCs w:val="24"/>
          <w:lang w:val="de-DE"/>
        </w:rPr>
        <w:t xml:space="preserve">. Dengan demikian,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matriks persegi dengan ukuran </w:t>
      </w:r>
      <w:r w:rsidRPr="00944E0B">
        <w:rPr>
          <w:rFonts w:eastAsiaTheme="minorEastAsia" w:cs="Times New Roman"/>
          <w:i/>
          <w:szCs w:val="24"/>
          <w:lang w:val="de-DE"/>
        </w:rPr>
        <w:t xml:space="preserve">m </w:t>
      </w:r>
      <w:r w:rsidRPr="00944E0B">
        <w:rPr>
          <w:rFonts w:eastAsiaTheme="minorEastAsia" w:cs="Times New Roman"/>
          <w:szCs w:val="24"/>
          <w:lang w:val="de-DE"/>
        </w:rPr>
        <w:t xml:space="preserve">x </w:t>
      </w:r>
      <w:r w:rsidRPr="00944E0B">
        <w:rPr>
          <w:rFonts w:eastAsiaTheme="minorEastAsia" w:cs="Times New Roman"/>
          <w:i/>
          <w:szCs w:val="24"/>
          <w:lang w:val="de-DE"/>
        </w:rPr>
        <w:t>m</w:t>
      </w:r>
      <w:r w:rsidRPr="00944E0B">
        <w:rPr>
          <w:rFonts w:eastAsiaTheme="minorEastAsia" w:cs="Times New Roman"/>
          <w:szCs w:val="24"/>
          <w:lang w:val="de-DE"/>
        </w:rPr>
        <w:t xml:space="preserve">. Apabila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oMath>
      <w:r w:rsidRPr="00944E0B">
        <w:rPr>
          <w:rFonts w:eastAsiaTheme="minorEastAsia" w:cs="Times New Roman"/>
          <w:szCs w:val="24"/>
          <w:lang w:val="de-DE"/>
        </w:rPr>
        <w:t xml:space="preserve"> berdekatan dengan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oMath>
      <w:r w:rsidRPr="00944E0B">
        <w:rPr>
          <w:rFonts w:eastAsiaTheme="minorEastAsia" w:cs="Times New Roman"/>
          <w:szCs w:val="24"/>
          <w:lang w:val="de-DE"/>
        </w:rPr>
        <w:t xml:space="preserve">,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besar, sedangkan apabila berjauhan atau hampir ortogonal,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kecil. Sehingga dapat </w:t>
      </w:r>
      <w:r w:rsidRPr="00944E0B">
        <w:rPr>
          <w:rFonts w:eastAsiaTheme="minorEastAsia" w:cs="Times New Roman"/>
          <w:szCs w:val="24"/>
          <w:lang w:val="de-DE"/>
        </w:rPr>
        <w:lastRenderedPageBreak/>
        <w:t xml:space="preserve">dikatakan bahwa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kumpulan ukuran mengenai kemiripan tiap pasangan sampel. </w:t>
      </w:r>
    </w:p>
    <w:p w14:paraId="085C805D" w14:textId="77777777" w:rsidR="00EB0B0C" w:rsidRPr="00944E0B"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 xml:space="preserve">Terdapat beberapa rumus jenis </w:t>
      </w:r>
      <w:r w:rsidRPr="00944E0B">
        <w:rPr>
          <w:rFonts w:eastAsiaTheme="minorEastAsia" w:cs="Times New Roman"/>
          <w:i/>
          <w:szCs w:val="24"/>
          <w:lang w:val="de-DE"/>
        </w:rPr>
        <w:t>mapping</w:t>
      </w:r>
      <w:r w:rsidRPr="00944E0B">
        <w:rPr>
          <w:rFonts w:eastAsiaTheme="minorEastAsia" w:cs="Times New Roman"/>
          <w:szCs w:val="24"/>
          <w:lang w:val="de-DE"/>
        </w:rPr>
        <w:t xml:space="preserve"> kernel yang dapat digunakan, beberapa diantaranya adalah:</w:t>
      </w:r>
    </w:p>
    <w:p w14:paraId="5FB512C6" w14:textId="47A5126E" w:rsidR="00EB0B0C"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 xml:space="preserve">1. </w:t>
      </w:r>
      <w:r w:rsidR="00433840">
        <w:rPr>
          <w:rFonts w:eastAsiaTheme="minorEastAsia" w:cs="Times New Roman"/>
          <w:szCs w:val="24"/>
          <w:lang w:val="de-DE"/>
        </w:rPr>
        <w:t>Fungsi Basis Radial</w:t>
      </w:r>
      <w:r w:rsidRPr="00944E0B">
        <w:rPr>
          <w:rFonts w:eastAsiaTheme="minorEastAsia" w:cs="Times New Roman"/>
          <w:szCs w:val="24"/>
          <w:lang w:val="de-DE"/>
        </w:rPr>
        <w:t xml:space="preserve"> (</w:t>
      </w:r>
      <w:r w:rsidR="00433840">
        <w:rPr>
          <w:rFonts w:eastAsiaTheme="minorEastAsia" w:cs="Times New Roman"/>
          <w:szCs w:val="24"/>
          <w:lang w:val="de-DE"/>
        </w:rPr>
        <w:t>FBR</w:t>
      </w:r>
      <w:r w:rsidRPr="00944E0B">
        <w:rPr>
          <w:rFonts w:eastAsiaTheme="minorEastAsia" w:cs="Times New Roman"/>
          <w:szCs w:val="24"/>
          <w:lang w:val="de-DE"/>
        </w:rPr>
        <w:t>) kernel:</w:t>
      </w:r>
    </w:p>
    <w:p w14:paraId="409E2F77" w14:textId="77777777" w:rsidR="00173F2B" w:rsidRDefault="00173F2B" w:rsidP="00EB0B0C">
      <w:pPr>
        <w:spacing w:after="0" w:line="360" w:lineRule="auto"/>
        <w:ind w:firstLine="720"/>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
        <w:gridCol w:w="6121"/>
        <w:gridCol w:w="929"/>
      </w:tblGrid>
      <w:tr w:rsidR="00173F2B" w14:paraId="409B4E9E" w14:textId="77777777" w:rsidTr="00173F2B">
        <w:tc>
          <w:tcPr>
            <w:tcW w:w="918" w:type="dxa"/>
          </w:tcPr>
          <w:p w14:paraId="0F8FB389"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16E7574E" w14:textId="77777777" w:rsidR="00173F2B" w:rsidRDefault="0021367A" w:rsidP="00173F2B">
            <w:pPr>
              <w:spacing w:after="0" w:line="360" w:lineRule="auto"/>
              <w:jc w:val="center"/>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r>
                  <m:rPr>
                    <m:sty m:val="p"/>
                  </m:rPr>
                  <w:rPr>
                    <w:rFonts w:ascii="Cambria Math" w:hAnsi="Cambria Math" w:cs="Times New Roman"/>
                    <w:szCs w:val="24"/>
                    <w:lang w:val="de-DE"/>
                  </w:rPr>
                  <m:t>exp⁡</m:t>
                </m:r>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p>
                          <m:sSupPr>
                            <m:ctrlPr>
                              <w:rPr>
                                <w:rFonts w:ascii="Cambria Math" w:hAnsi="Cambria Math" w:cs="Times New Roman"/>
                                <w:i/>
                                <w:szCs w:val="24"/>
                                <w:lang w:val="de-DE"/>
                              </w:rPr>
                            </m:ctrlPr>
                          </m:sSupPr>
                          <m:e>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sup>
                            <m:r>
                              <w:rPr>
                                <w:rFonts w:ascii="Cambria Math" w:hAnsi="Cambria Math" w:cs="Times New Roman"/>
                                <w:szCs w:val="24"/>
                                <w:lang w:val="de-DE"/>
                              </w:rPr>
                              <m:t>2</m:t>
                            </m:r>
                          </m:sup>
                        </m:sSup>
                      </m:num>
                      <m:den>
                        <m:r>
                          <w:rPr>
                            <w:rFonts w:ascii="Cambria Math" w:hAnsi="Cambria Math" w:cs="Times New Roman"/>
                            <w:szCs w:val="24"/>
                            <w:lang w:val="de-DE"/>
                          </w:rPr>
                          <m:t>2</m:t>
                        </m:r>
                        <m:sSup>
                          <m:sSupPr>
                            <m:ctrlPr>
                              <w:rPr>
                                <w:rFonts w:ascii="Cambria Math" w:hAnsi="Cambria Math" w:cs="Times New Roman"/>
                                <w:i/>
                                <w:szCs w:val="24"/>
                                <w:lang w:val="de-DE"/>
                              </w:rPr>
                            </m:ctrlPr>
                          </m:sSupPr>
                          <m:e>
                            <m:r>
                              <w:rPr>
                                <w:rFonts w:ascii="Cambria Math" w:hAnsi="Cambria Math" w:cs="Times New Roman"/>
                                <w:szCs w:val="24"/>
                                <w:lang w:val="de-DE"/>
                              </w:rPr>
                              <m:t>σ</m:t>
                            </m:r>
                          </m:e>
                          <m:sup>
                            <m:r>
                              <w:rPr>
                                <w:rFonts w:ascii="Cambria Math" w:hAnsi="Cambria Math" w:cs="Times New Roman"/>
                                <w:szCs w:val="24"/>
                                <w:lang w:val="de-DE"/>
                              </w:rPr>
                              <m:t>2</m:t>
                            </m:r>
                          </m:sup>
                        </m:sSup>
                      </m:den>
                    </m:f>
                  </m:e>
                </m:d>
              </m:oMath>
            </m:oMathPara>
          </w:p>
        </w:tc>
        <w:tc>
          <w:tcPr>
            <w:tcW w:w="935" w:type="dxa"/>
            <w:vAlign w:val="center"/>
          </w:tcPr>
          <w:p w14:paraId="440CF838" w14:textId="72659B7C"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C037DA">
              <w:rPr>
                <w:rFonts w:eastAsiaTheme="minorEastAsia" w:cs="Times New Roman"/>
                <w:noProof/>
                <w:szCs w:val="24"/>
                <w:lang w:val="de-DE"/>
              </w:rPr>
              <w:t>11</w:t>
            </w:r>
            <w:r>
              <w:rPr>
                <w:rFonts w:eastAsiaTheme="minorEastAsia" w:cs="Times New Roman"/>
                <w:szCs w:val="24"/>
                <w:lang w:val="de-DE"/>
              </w:rPr>
              <w:fldChar w:fldCharType="end"/>
            </w:r>
            <w:r>
              <w:rPr>
                <w:rFonts w:eastAsiaTheme="minorEastAsia" w:cs="Times New Roman"/>
                <w:szCs w:val="24"/>
                <w:lang w:val="de-DE"/>
              </w:rPr>
              <w:t>)</w:t>
            </w:r>
          </w:p>
        </w:tc>
      </w:tr>
    </w:tbl>
    <w:p w14:paraId="2123C7CF" w14:textId="77777777" w:rsidR="00173F2B" w:rsidRPr="00944E0B" w:rsidRDefault="00173F2B" w:rsidP="00EB0B0C">
      <w:pPr>
        <w:spacing w:after="0" w:line="360" w:lineRule="auto"/>
        <w:ind w:firstLine="720"/>
        <w:rPr>
          <w:rFonts w:eastAsiaTheme="minorEastAsia" w:cs="Times New Roman"/>
          <w:szCs w:val="24"/>
          <w:lang w:val="de-DE"/>
        </w:rPr>
      </w:pPr>
    </w:p>
    <w:p w14:paraId="74B523D1" w14:textId="77777777"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2. Polynomial kernel:</w:t>
      </w:r>
    </w:p>
    <w:p w14:paraId="642BFE09"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6114"/>
        <w:gridCol w:w="930"/>
      </w:tblGrid>
      <w:tr w:rsidR="00173F2B" w14:paraId="1AE3D73C" w14:textId="77777777" w:rsidTr="00027D76">
        <w:tc>
          <w:tcPr>
            <w:tcW w:w="918" w:type="dxa"/>
          </w:tcPr>
          <w:p w14:paraId="06BD9BE1"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3311BCD6" w14:textId="77777777" w:rsidR="00173F2B" w:rsidRDefault="0021367A" w:rsidP="00173F2B">
            <w:pPr>
              <w:spacing w:after="0" w:line="360" w:lineRule="auto"/>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sSup>
                          <m:sSupPr>
                            <m:ctrlPr>
                              <w:rPr>
                                <w:rFonts w:ascii="Cambria Math" w:hAnsi="Cambria Math" w:cs="Times New Roman"/>
                                <w:i/>
                                <w:szCs w:val="24"/>
                                <w:lang w:val="de-DE"/>
                              </w:rPr>
                            </m:ctrlPr>
                          </m:sSup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sup>
                            <m:r>
                              <w:rPr>
                                <w:rFonts w:ascii="Cambria Math" w:hAnsi="Cambria Math" w:cs="Times New Roman"/>
                                <w:szCs w:val="24"/>
                                <w:lang w:val="de-DE"/>
                              </w:rPr>
                              <m:t>T</m:t>
                            </m:r>
                          </m:sup>
                        </m:sSup>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+a</m:t>
                        </m:r>
                      </m:e>
                    </m:d>
                  </m:e>
                  <m:sup>
                    <m:r>
                      <w:rPr>
                        <w:rFonts w:ascii="Cambria Math" w:hAnsi="Cambria Math" w:cs="Times New Roman"/>
                        <w:szCs w:val="24"/>
                        <w:lang w:val="de-DE"/>
                      </w:rPr>
                      <m:t>d</m:t>
                    </m:r>
                  </m:sup>
                </m:sSup>
              </m:oMath>
            </m:oMathPara>
          </w:p>
        </w:tc>
        <w:tc>
          <w:tcPr>
            <w:tcW w:w="935" w:type="dxa"/>
          </w:tcPr>
          <w:p w14:paraId="4A863D20" w14:textId="20255A19"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C037DA">
              <w:rPr>
                <w:rFonts w:eastAsiaTheme="minorEastAsia" w:cs="Times New Roman"/>
                <w:noProof/>
                <w:szCs w:val="24"/>
                <w:lang w:val="de-DE"/>
              </w:rPr>
              <w:t>12</w:t>
            </w:r>
            <w:r>
              <w:rPr>
                <w:rFonts w:eastAsiaTheme="minorEastAsia" w:cs="Times New Roman"/>
                <w:szCs w:val="24"/>
                <w:lang w:val="de-DE"/>
              </w:rPr>
              <w:fldChar w:fldCharType="end"/>
            </w:r>
            <w:r>
              <w:rPr>
                <w:rFonts w:eastAsiaTheme="minorEastAsia" w:cs="Times New Roman"/>
                <w:szCs w:val="24"/>
                <w:lang w:val="de-DE"/>
              </w:rPr>
              <w:t>)</w:t>
            </w:r>
          </w:p>
        </w:tc>
      </w:tr>
    </w:tbl>
    <w:p w14:paraId="31C4CDC6" w14:textId="77777777" w:rsidR="00173F2B" w:rsidRPr="00944E0B" w:rsidRDefault="00173F2B" w:rsidP="00EB0B0C">
      <w:pPr>
        <w:spacing w:after="0" w:line="360" w:lineRule="auto"/>
        <w:rPr>
          <w:rFonts w:eastAsiaTheme="minorEastAsia" w:cs="Times New Roman"/>
          <w:szCs w:val="24"/>
          <w:lang w:val="de-DE"/>
        </w:rPr>
      </w:pPr>
    </w:p>
    <w:p w14:paraId="1AB183CC" w14:textId="0B28B956" w:rsidR="003D777C" w:rsidRPr="004F5E71"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Dengan</w:t>
      </w:r>
      <w:r w:rsidR="00C33E81">
        <w:rPr>
          <w:rFonts w:eastAsiaTheme="minorEastAsia" w:cs="Times New Roman"/>
          <w:szCs w:val="24"/>
          <w:lang w:val="de-DE"/>
        </w:rPr>
        <w:t xml:space="preserve"> </w:t>
      </w:r>
      <w:r w:rsidRPr="00944E0B">
        <w:rPr>
          <w:rFonts w:eastAsiaTheme="minorEastAsia" w:cs="Times New Roman"/>
          <w:i/>
          <w:szCs w:val="24"/>
          <w:lang w:val="de-DE"/>
        </w:rPr>
        <w:t>d</w:t>
      </w:r>
      <w:r w:rsidRPr="00944E0B">
        <w:rPr>
          <w:rFonts w:eastAsiaTheme="minorEastAsia" w:cs="Times New Roman"/>
          <w:szCs w:val="24"/>
          <w:lang w:val="de-DE"/>
        </w:rPr>
        <w:t xml:space="preserve"> merupakan derajat dari polinomial dan a ≥ 0 merupakan parameter </w:t>
      </w:r>
      <w:r w:rsidRPr="00944E0B">
        <w:rPr>
          <w:rFonts w:eastAsiaTheme="minorEastAsia" w:cs="Times New Roman"/>
          <w:i/>
          <w:szCs w:val="24"/>
          <w:lang w:val="de-DE"/>
        </w:rPr>
        <w:t xml:space="preserve">trade-off </w:t>
      </w:r>
      <w:r w:rsidRPr="00944E0B">
        <w:rPr>
          <w:rFonts w:eastAsiaTheme="minorEastAsia" w:cs="Times New Roman"/>
          <w:szCs w:val="24"/>
          <w:lang w:val="de-DE"/>
        </w:rPr>
        <w:t>antara pengaruh derajat tinggi dengan derajat rendah.</w:t>
      </w:r>
      <w:r w:rsidR="003D777C">
        <w:rPr>
          <w:rFonts w:eastAsiaTheme="minorEastAsia" w:cs="Times New Roman"/>
          <w:szCs w:val="24"/>
          <w:lang w:val="de-DE"/>
        </w:rPr>
        <w:t xml:space="preserve"> </w:t>
      </w:r>
      <w:r w:rsidR="00C33E81">
        <w:rPr>
          <w:rFonts w:eastAsiaTheme="minorEastAsia" w:cs="Times New Roman"/>
          <w:szCs w:val="24"/>
          <w:lang w:val="de-DE"/>
        </w:rPr>
        <w:t xml:space="preserve">Nilai </w:t>
      </w:r>
      <m:oMath>
        <m:r>
          <w:rPr>
            <w:rFonts w:ascii="Cambria Math" w:hAnsi="Cambria Math" w:cs="Times New Roman"/>
            <w:szCs w:val="24"/>
            <w:lang w:val="de-DE"/>
          </w:rPr>
          <m:t>σ</m:t>
        </m:r>
      </m:oMath>
      <w:r w:rsidR="00C33E81">
        <w:rPr>
          <w:rFonts w:eastAsiaTheme="minorEastAsia" w:cs="Times New Roman"/>
          <w:szCs w:val="24"/>
          <w:lang w:val="de-DE"/>
        </w:rPr>
        <w:t xml:space="preserve"> merupakan deviasi standar dari </w:t>
      </w:r>
      <w:r w:rsidR="00433840">
        <w:rPr>
          <w:rFonts w:eastAsiaTheme="minorEastAsia" w:cs="Times New Roman"/>
          <w:szCs w:val="24"/>
          <w:lang w:val="de-DE"/>
        </w:rPr>
        <w:t>kernel FBR</w:t>
      </w:r>
      <w:r w:rsidR="00C33E81">
        <w:rPr>
          <w:rFonts w:eastAsiaTheme="minorEastAsia" w:cs="Times New Roman"/>
          <w:szCs w:val="24"/>
          <w:lang w:val="de-DE"/>
        </w:rPr>
        <w:t xml:space="preserve"> yang merupakan sebuah fungsi gaussian yang digunakan sebagai ukuran kemiripan dari sebuah data. Invers dari </w:t>
      </w:r>
      <m:oMath>
        <m:r>
          <w:rPr>
            <w:rFonts w:ascii="Cambria Math" w:hAnsi="Cambria Math" w:cs="Times New Roman"/>
            <w:szCs w:val="24"/>
            <w:lang w:val="de-DE"/>
          </w:rPr>
          <m:t>σ</m:t>
        </m:r>
      </m:oMath>
      <w:r w:rsidR="00C33E81">
        <w:rPr>
          <w:rFonts w:eastAsiaTheme="minorEastAsia" w:cs="Times New Roman"/>
          <w:szCs w:val="24"/>
          <w:lang w:val="de-DE"/>
        </w:rPr>
        <w:t xml:space="preserve"> adalah </w:t>
      </w:r>
      <w:r w:rsidR="008F50D0">
        <w:rPr>
          <w:rFonts w:eastAsia="Calibri" w:cs="Times New Roman"/>
          <w:lang w:val="de-DE"/>
        </w:rPr>
        <w:t>γ</w:t>
      </w:r>
      <w:r w:rsidR="00C33E81">
        <w:rPr>
          <w:rFonts w:eastAsiaTheme="minorEastAsia" w:cs="Times New Roman"/>
          <w:szCs w:val="24"/>
          <w:lang w:val="de-DE"/>
        </w:rPr>
        <w:t xml:space="preserve">, nilai </w:t>
      </w:r>
      <w:r w:rsidR="008F50D0">
        <w:rPr>
          <w:rFonts w:eastAsia="Calibri" w:cs="Times New Roman"/>
          <w:lang w:val="de-DE"/>
        </w:rPr>
        <w:t>γ</w:t>
      </w:r>
      <w:r w:rsidR="008F50D0">
        <w:rPr>
          <w:rFonts w:eastAsiaTheme="minorEastAsia" w:cs="Times New Roman"/>
          <w:szCs w:val="24"/>
          <w:lang w:val="de-DE"/>
        </w:rPr>
        <w:t xml:space="preserve"> </w:t>
      </w:r>
      <w:r w:rsidR="00C33E81">
        <w:rPr>
          <w:rFonts w:eastAsiaTheme="minorEastAsia" w:cs="Times New Roman"/>
          <w:szCs w:val="24"/>
          <w:lang w:val="de-DE"/>
        </w:rPr>
        <w:t>yang kecil</w:t>
      </w:r>
      <w:r w:rsidR="002E5FBF">
        <w:rPr>
          <w:rFonts w:eastAsiaTheme="minorEastAsia" w:cs="Times New Roman"/>
          <w:szCs w:val="24"/>
          <w:lang w:val="de-DE"/>
        </w:rPr>
        <w:t xml:space="preserve"> </w:t>
      </w:r>
      <w:r w:rsidR="00C33E81">
        <w:rPr>
          <w:rFonts w:eastAsiaTheme="minorEastAsia" w:cs="Times New Roman"/>
          <w:szCs w:val="24"/>
          <w:lang w:val="de-DE"/>
        </w:rPr>
        <w:t xml:space="preserve">mendefinisikan sebuah fungsi </w:t>
      </w:r>
      <w:r w:rsidR="00C33E81">
        <w:rPr>
          <w:rFonts w:eastAsiaTheme="minorEastAsia" w:cs="Times New Roman"/>
          <w:i/>
          <w:iCs/>
          <w:szCs w:val="24"/>
          <w:lang w:val="de-DE"/>
        </w:rPr>
        <w:t xml:space="preserve">gaussian </w:t>
      </w:r>
      <w:r w:rsidR="00C33E81">
        <w:rPr>
          <w:rFonts w:eastAsiaTheme="minorEastAsia" w:cs="Times New Roman"/>
          <w:szCs w:val="24"/>
          <w:lang w:val="de-DE"/>
        </w:rPr>
        <w:t xml:space="preserve">yang memiliki varians yang besar, </w:t>
      </w:r>
      <w:r w:rsidR="002E5FBF">
        <w:rPr>
          <w:rFonts w:eastAsiaTheme="minorEastAsia" w:cs="Times New Roman"/>
          <w:szCs w:val="24"/>
          <w:lang w:val="de-DE"/>
        </w:rPr>
        <w:t>sehingga</w:t>
      </w:r>
      <w:r w:rsidR="00C33E81">
        <w:rPr>
          <w:rFonts w:eastAsiaTheme="minorEastAsia" w:cs="Times New Roman"/>
          <w:szCs w:val="24"/>
          <w:lang w:val="de-DE"/>
        </w:rPr>
        <w:t xml:space="preserve"> 2 data akan disebut sebagai data yang mirip meskipun kedua data tersebut diproyeksikan secara terpisah</w:t>
      </w:r>
      <w:r w:rsidR="004F5E71">
        <w:rPr>
          <w:rFonts w:eastAsiaTheme="minorEastAsia" w:cs="Times New Roman"/>
          <w:szCs w:val="24"/>
          <w:lang w:val="de-DE"/>
        </w:rPr>
        <w:t>.</w:t>
      </w:r>
    </w:p>
    <w:p w14:paraId="17E2E3A7" w14:textId="22C14D97" w:rsidR="00EB0B0C" w:rsidRPr="00944E0B" w:rsidRDefault="00491646" w:rsidP="00491646">
      <w:pPr>
        <w:pStyle w:val="Heading2"/>
        <w:numPr>
          <w:ilvl w:val="0"/>
          <w:numId w:val="0"/>
        </w:numPr>
        <w:ind w:left="180"/>
        <w:rPr>
          <w:lang w:val="de-DE"/>
        </w:rPr>
      </w:pPr>
      <w:bookmarkStart w:id="57" w:name="_Toc61463432"/>
      <w:r>
        <w:rPr>
          <w:lang w:val="de-DE"/>
        </w:rPr>
        <w:t>III.</w:t>
      </w:r>
      <w:r w:rsidR="00115C2F">
        <w:rPr>
          <w:lang w:val="de-DE"/>
        </w:rPr>
        <w:t>6</w:t>
      </w:r>
      <w:r w:rsidR="00EB0B0C" w:rsidRPr="00944E0B">
        <w:rPr>
          <w:lang w:val="de-DE"/>
        </w:rPr>
        <w:t>. K</w:t>
      </w:r>
      <w:r w:rsidR="00EC5BDC">
        <w:rPr>
          <w:lang w:val="de-DE"/>
        </w:rPr>
        <w:t>ernel Fisher Discriminant Analysis</w:t>
      </w:r>
      <w:bookmarkEnd w:id="57"/>
    </w:p>
    <w:p w14:paraId="76442D05" w14:textId="4B5FC8C6" w:rsidR="00EB0B0C" w:rsidRPr="00944E0B" w:rsidRDefault="00EB0B0C" w:rsidP="00EB0B0C">
      <w:pPr>
        <w:spacing w:after="0" w:line="360" w:lineRule="auto"/>
        <w:rPr>
          <w:rFonts w:cs="Times New Roman"/>
          <w:i/>
          <w:szCs w:val="24"/>
          <w:lang w:val="de-DE"/>
        </w:rPr>
      </w:pPr>
      <w:r w:rsidRPr="00944E0B">
        <w:rPr>
          <w:rFonts w:cs="Times New Roman"/>
          <w:b/>
          <w:szCs w:val="24"/>
          <w:lang w:val="de-DE"/>
        </w:rPr>
        <w:tab/>
      </w:r>
      <w:bookmarkStart w:id="58" w:name="_Hlk59806639"/>
      <w:r w:rsidR="00C46F25">
        <w:rPr>
          <w:rFonts w:cs="Times New Roman"/>
          <w:iCs/>
          <w:szCs w:val="24"/>
          <w:lang w:val="de-DE"/>
        </w:rPr>
        <w:t>Reduksi dimensi</w:t>
      </w:r>
      <w:r w:rsidRPr="00944E0B">
        <w:rPr>
          <w:rFonts w:cs="Times New Roman"/>
          <w:szCs w:val="24"/>
          <w:lang w:val="de-DE"/>
        </w:rPr>
        <w:t xml:space="preserve"> merupakan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dengan dimensi yang lebih kecil dibandingkan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atau </w:t>
      </w:r>
      <w:r w:rsidR="00225D5F">
        <w:rPr>
          <w:rFonts w:cs="Times New Roman"/>
          <w:szCs w:val="24"/>
          <w:lang w:val="de-DE"/>
        </w:rPr>
        <w:t>dalam kata lain</w:t>
      </w:r>
      <w:r w:rsidRPr="00944E0B">
        <w:rPr>
          <w:rFonts w:cs="Times New Roman"/>
          <w:szCs w:val="24"/>
          <w:lang w:val="de-DE"/>
        </w:rPr>
        <w:t xml:space="preserve">, </w:t>
      </w:r>
      <w:r w:rsidR="00C46F25">
        <w:rPr>
          <w:rFonts w:cs="Times New Roman"/>
          <w:iCs/>
          <w:szCs w:val="24"/>
          <w:lang w:val="de-DE"/>
        </w:rPr>
        <w:t>reduksi dimensi</w:t>
      </w:r>
      <w:r w:rsidRPr="00944E0B">
        <w:rPr>
          <w:rFonts w:cs="Times New Roman"/>
          <w:i/>
          <w:szCs w:val="24"/>
          <w:lang w:val="de-DE"/>
        </w:rPr>
        <w:t xml:space="preserve"> </w:t>
      </w:r>
      <w:r w:rsidRPr="00944E0B">
        <w:rPr>
          <w:rFonts w:cs="Times New Roman"/>
          <w:szCs w:val="24"/>
          <w:lang w:val="de-DE"/>
        </w:rPr>
        <w:t xml:space="preserve">digunakan untuk mengurangi jumlah </w:t>
      </w:r>
      <w:r w:rsidR="00620250">
        <w:rPr>
          <w:rFonts w:cs="Times New Roman"/>
          <w:szCs w:val="24"/>
          <w:lang w:val="de-DE"/>
        </w:rPr>
        <w:t>fitur</w:t>
      </w:r>
      <w:r w:rsidRPr="00944E0B">
        <w:rPr>
          <w:rFonts w:cs="Times New Roman"/>
          <w:szCs w:val="24"/>
          <w:lang w:val="de-DE"/>
        </w:rPr>
        <w:t xml:space="preserve"> (dimensi) pada sebuah himpunan data.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sendiri</w:t>
      </w:r>
      <w:r w:rsidRPr="00944E0B">
        <w:rPr>
          <w:rFonts w:cs="Times New Roman"/>
          <w:i/>
          <w:szCs w:val="24"/>
          <w:lang w:val="de-DE"/>
        </w:rPr>
        <w:t xml:space="preserve"> </w:t>
      </w:r>
      <w:r w:rsidRPr="00944E0B">
        <w:rPr>
          <w:rFonts w:cs="Times New Roman"/>
          <w:szCs w:val="24"/>
          <w:lang w:val="de-DE"/>
        </w:rPr>
        <w:t>merupakan sebutan bagi sebuah ruang di</w:t>
      </w:r>
      <w:r w:rsidR="002E5FBF">
        <w:rPr>
          <w:rFonts w:cs="Times New Roman"/>
          <w:szCs w:val="24"/>
          <w:lang w:val="de-DE"/>
        </w:rPr>
        <w:t xml:space="preserve"> </w:t>
      </w:r>
      <w:r w:rsidRPr="00944E0B">
        <w:rPr>
          <w:rFonts w:cs="Times New Roman"/>
          <w:szCs w:val="24"/>
          <w:lang w:val="de-DE"/>
        </w:rPr>
        <w:t xml:space="preserve">mana data diproyeksikan menurut nilai-nilai variabelnya. Metode ini penting karena dapat memfasilitasi visualisasi dalam sebuah figur (2 dimensi atau 3 dimensi), mengurangi waktu yang dibutuhkan untuk komputasi </w:t>
      </w:r>
      <w:r w:rsidRPr="00944E0B">
        <w:rPr>
          <w:rFonts w:cs="Times New Roman"/>
          <w:i/>
          <w:szCs w:val="24"/>
          <w:lang w:val="de-DE"/>
        </w:rPr>
        <w:t>classifier</w:t>
      </w:r>
      <w:r w:rsidRPr="00944E0B">
        <w:rPr>
          <w:rFonts w:cs="Times New Roman"/>
          <w:szCs w:val="24"/>
          <w:lang w:val="de-DE"/>
        </w:rPr>
        <w:t>, serta meningkatkan akurasi klasifikasi</w:t>
      </w:r>
      <w:r w:rsidR="006820BA">
        <w:rPr>
          <w:rFonts w:cs="Times New Roman"/>
          <w:szCs w:val="24"/>
          <w:lang w:val="de-DE"/>
        </w:rPr>
        <w:t xml:space="preserve"> </w:t>
      </w:r>
      <w:r w:rsidR="006820BA">
        <w:rPr>
          <w:rFonts w:cs="Times New Roman"/>
          <w:szCs w:val="24"/>
          <w:lang w:val="de-DE"/>
        </w:rPr>
        <w:fldChar w:fldCharType="begin" w:fldLock="1"/>
      </w:r>
      <w:r w:rsidR="00BE70A5">
        <w:rPr>
          <w:rFonts w:cs="Times New Roman"/>
          <w:szCs w:val="24"/>
          <w:lang w:val="de-DE"/>
        </w:rPr>
        <w:instrText>ADDIN CSL_CITATION {"citationItems":[{"id":"ITEM-1","itemData":{"DOI":"10.1080/13506280444000102","ISSN":"0169328X","PMID":"7877450","abstract":"In recent years, a variety of nonlinear dimensionality reduction techniques have been proposed that aim to address the limitations of traditional techniques such as PCA and classical scaling. The paper presents a review and systematic comparison of these techniques. The performances of the nonlinear techniques are investigated on artificial and natural tasks. The results of the experiments reveal that nonlinear tech- niques perform well on selected artificial tasks, but that this strong performance does not necessarily extend to real-world tasks. The paper explains these results by identi- fying weaknesses of current nonlinear techniques, and suggests how the performance of nonlinear dimensionality reduction techniques may be improved.","author":[{"dropping-particle":"","family":"Maaten","given":"L J P","non-dropping-particle":"Van Der","parse-names":false,"suffix":""},{"dropping-particle":"","family":"Postma","given":"E O","non-dropping-particle":"","parse-names":false,"suffix":""},{"dropping-particle":"","family":"Herik","given":"H J","non-dropping-particle":"Van Den","parse-names":false,"suffix":""}],"container-title":"Journal of Machine Learning Research","id":"ITEM-1","issued":{"date-parts":[["2009"]]},"page":"1-41","title":"Dimensionality Reduction: A Comparative Review","type":"article-journal","volume":"10"},"uris":["http://www.mendeley.com/documents/?uuid=3d53a745-9604-44a4-824b-58c386fd8a74"]}],"mendeley":{"formattedCitation":"[25]","plainTextFormattedCitation":"[25]","previouslyFormattedCitation":"[25]"},"properties":{"noteIndex":0},"schema":"https://github.com/citation-style-language/schema/raw/master/csl-citation.json"}</w:instrText>
      </w:r>
      <w:r w:rsidR="006820BA">
        <w:rPr>
          <w:rFonts w:cs="Times New Roman"/>
          <w:szCs w:val="24"/>
          <w:lang w:val="de-DE"/>
        </w:rPr>
        <w:fldChar w:fldCharType="separate"/>
      </w:r>
      <w:r w:rsidR="00AC5A66" w:rsidRPr="00AC5A66">
        <w:rPr>
          <w:rFonts w:cs="Times New Roman"/>
          <w:noProof/>
          <w:szCs w:val="24"/>
          <w:lang w:val="de-DE"/>
        </w:rPr>
        <w:t>[25]</w:t>
      </w:r>
      <w:r w:rsidR="006820BA">
        <w:rPr>
          <w:rFonts w:cs="Times New Roman"/>
          <w:szCs w:val="24"/>
          <w:lang w:val="de-DE"/>
        </w:rPr>
        <w:fldChar w:fldCharType="end"/>
      </w:r>
      <w:r w:rsidRPr="00944E0B">
        <w:rPr>
          <w:rFonts w:cs="Times New Roman"/>
          <w:szCs w:val="24"/>
          <w:lang w:val="de-DE"/>
        </w:rPr>
        <w:t xml:space="preserve">. </w:t>
      </w:r>
      <w:bookmarkEnd w:id="58"/>
      <w:r w:rsidRPr="00944E0B">
        <w:rPr>
          <w:rFonts w:cs="Times New Roman"/>
          <w:szCs w:val="24"/>
          <w:lang w:val="de-DE"/>
        </w:rPr>
        <w:t xml:space="preserve">Terdapat 2 metode yang sering digunakan untuk melakukan </w:t>
      </w:r>
      <w:r w:rsidR="005567CB">
        <w:rPr>
          <w:rFonts w:cs="Times New Roman"/>
          <w:iCs/>
          <w:szCs w:val="24"/>
          <w:lang w:val="de-DE"/>
        </w:rPr>
        <w:t>reduksi dimensi</w:t>
      </w:r>
      <w:r w:rsidRPr="00944E0B">
        <w:rPr>
          <w:rFonts w:cs="Times New Roman"/>
          <w:szCs w:val="24"/>
          <w:lang w:val="de-DE"/>
        </w:rPr>
        <w:t xml:space="preserve">, yaitu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dan </w:t>
      </w:r>
      <w:r w:rsidR="005567CB">
        <w:rPr>
          <w:rFonts w:cs="Times New Roman"/>
          <w:szCs w:val="24"/>
          <w:lang w:val="en-GB"/>
        </w:rPr>
        <w:t>ekstraksi fitur</w:t>
      </w:r>
      <w:r w:rsidRPr="00944E0B">
        <w:rPr>
          <w:rFonts w:cs="Times New Roman"/>
          <w:szCs w:val="24"/>
          <w:lang w:val="de-DE"/>
        </w:rPr>
        <w:t xml:space="preserve">.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mengurangi jumlah variabel dengan cara mengeliminasi variabel-variabel </w:t>
      </w:r>
      <w:r w:rsidRPr="00944E0B">
        <w:rPr>
          <w:rFonts w:cs="Times New Roman"/>
          <w:szCs w:val="24"/>
          <w:lang w:val="de-DE"/>
        </w:rPr>
        <w:lastRenderedPageBreak/>
        <w:t>yang tidak relevan, umumnya dengan mengeliminasi variabel yang memiliki nilai variansi</w:t>
      </w:r>
      <w:r w:rsidRPr="00944E0B">
        <w:rPr>
          <w:rFonts w:cs="Times New Roman"/>
          <w:i/>
          <w:szCs w:val="24"/>
          <w:lang w:val="de-DE"/>
        </w:rPr>
        <w:t xml:space="preserve"> </w:t>
      </w:r>
      <w:r w:rsidRPr="00944E0B">
        <w:rPr>
          <w:rFonts w:cs="Times New Roman"/>
          <w:szCs w:val="24"/>
          <w:lang w:val="de-DE"/>
        </w:rPr>
        <w:t xml:space="preserve">dibawah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944E0B">
        <w:rPr>
          <w:rFonts w:cs="Times New Roman"/>
          <w:szCs w:val="24"/>
          <w:lang w:val="de-DE"/>
        </w:rPr>
        <w:t xml:space="preserve">yang telah ditentukan. Berbeda </w:t>
      </w:r>
      <w:r w:rsidR="00D43A11">
        <w:rPr>
          <w:rFonts w:cs="Times New Roman"/>
          <w:szCs w:val="24"/>
          <w:lang w:val="de-DE"/>
        </w:rPr>
        <w:t>dari</w:t>
      </w:r>
      <w:r w:rsidRPr="00944E0B">
        <w:rPr>
          <w:rFonts w:cs="Times New Roman"/>
          <w:szCs w:val="24"/>
          <w:lang w:val="de-DE"/>
        </w:rPr>
        <w:t xml:space="preserve"> </w:t>
      </w:r>
      <w:r w:rsidR="005567CB">
        <w:rPr>
          <w:rFonts w:cs="Times New Roman"/>
          <w:iCs/>
          <w:szCs w:val="24"/>
          <w:lang w:val="de-DE"/>
        </w:rPr>
        <w:t>seleksi fitur</w:t>
      </w:r>
      <w:r w:rsidRPr="00944E0B">
        <w:rPr>
          <w:rFonts w:cs="Times New Roman"/>
          <w:szCs w:val="24"/>
          <w:lang w:val="de-DE"/>
        </w:rPr>
        <w:t xml:space="preserve">, </w:t>
      </w:r>
      <w:r w:rsidR="005567CB">
        <w:rPr>
          <w:rFonts w:cs="Times New Roman"/>
          <w:szCs w:val="24"/>
          <w:lang w:val="en-GB"/>
        </w:rPr>
        <w:t xml:space="preserve">ekstraksi fitur </w:t>
      </w:r>
      <w:r w:rsidRPr="00944E0B">
        <w:rPr>
          <w:rFonts w:cs="Times New Roman"/>
          <w:szCs w:val="24"/>
          <w:lang w:val="de-DE"/>
        </w:rPr>
        <w:t>membentuk variabel-variabel</w:t>
      </w:r>
      <w:r w:rsidRPr="00944E0B">
        <w:rPr>
          <w:rFonts w:cs="Times New Roman"/>
          <w:i/>
          <w:szCs w:val="24"/>
          <w:lang w:val="de-DE"/>
        </w:rPr>
        <w:t xml:space="preserve"> </w:t>
      </w:r>
      <w:r w:rsidRPr="00944E0B">
        <w:rPr>
          <w:rFonts w:cs="Times New Roman"/>
          <w:szCs w:val="24"/>
          <w:lang w:val="de-DE"/>
        </w:rPr>
        <w:t xml:space="preserve">baru sehingga data diproyeksikan dengan variansi sebesar mungkin pada </w:t>
      </w:r>
      <w:r w:rsidR="005567CB">
        <w:rPr>
          <w:rFonts w:cs="Times New Roman"/>
          <w:iCs/>
          <w:szCs w:val="24"/>
          <w:lang w:val="de-DE"/>
        </w:rPr>
        <w:t>ruang fitur</w:t>
      </w:r>
      <w:r w:rsidRPr="00944E0B">
        <w:rPr>
          <w:rFonts w:cs="Times New Roman"/>
          <w:szCs w:val="24"/>
          <w:lang w:val="de-DE"/>
        </w:rPr>
        <w:t xml:space="preserve"> baru. Variabel baru yang dibentuk merupakan kombinasi liner dari variabel-variabel semula </w:t>
      </w:r>
      <w:sdt>
        <w:sdtPr>
          <w:rPr>
            <w:rFonts w:cs="Times New Roman"/>
            <w:szCs w:val="24"/>
            <w:lang w:val="de-DE"/>
          </w:rPr>
          <w:id w:val="-1160001624"/>
          <w:citation/>
        </w:sdtPr>
        <w:sdtContent>
          <w:r w:rsidRPr="00944E0B">
            <w:rPr>
              <w:rFonts w:cs="Times New Roman"/>
              <w:szCs w:val="24"/>
              <w:lang w:val="de-DE"/>
            </w:rPr>
            <w:fldChar w:fldCharType="begin"/>
          </w:r>
          <w:r w:rsidRPr="00944E0B">
            <w:rPr>
              <w:rFonts w:cs="Times New Roman"/>
              <w:szCs w:val="24"/>
            </w:rPr>
            <w:instrText xml:space="preserve"> CITATION Hir15 \l 1033 </w:instrText>
          </w:r>
          <w:r w:rsidRPr="00944E0B">
            <w:rPr>
              <w:rFonts w:cs="Times New Roman"/>
              <w:szCs w:val="24"/>
              <w:lang w:val="de-DE"/>
            </w:rPr>
            <w:fldChar w:fldCharType="separate"/>
          </w:r>
          <w:r w:rsidR="002406B3" w:rsidRPr="002406B3">
            <w:rPr>
              <w:rFonts w:cs="Times New Roman"/>
              <w:noProof/>
              <w:szCs w:val="24"/>
            </w:rPr>
            <w:t>[2]</w:t>
          </w:r>
          <w:r w:rsidRPr="00944E0B">
            <w:rPr>
              <w:rFonts w:cs="Times New Roman"/>
              <w:szCs w:val="24"/>
              <w:lang w:val="de-DE"/>
            </w:rPr>
            <w:fldChar w:fldCharType="end"/>
          </w:r>
        </w:sdtContent>
      </w:sdt>
      <w:r w:rsidRPr="00944E0B">
        <w:rPr>
          <w:rFonts w:cs="Times New Roman"/>
          <w:szCs w:val="24"/>
          <w:lang w:val="de-DE"/>
        </w:rPr>
        <w:t xml:space="preserve">. Dengan memperhatikan variansi, kedua metode menjaga agar tidak banyak informasi yang hilang ketika digunakan </w:t>
      </w:r>
      <w:r w:rsidR="005567CB">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yang berdimensi lebih rendah.</w:t>
      </w:r>
    </w:p>
    <w:p w14:paraId="3080113A" w14:textId="27DBFE90"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59" w:name="_Hlk59806652"/>
      <w:r w:rsidRPr="00944E0B">
        <w:rPr>
          <w:rFonts w:cs="Times New Roman"/>
          <w:szCs w:val="24"/>
          <w:lang w:val="de-DE"/>
        </w:rPr>
        <w:t xml:space="preserve">Salah satu metode </w:t>
      </w:r>
      <w:r w:rsidR="005567CB">
        <w:rPr>
          <w:rFonts w:cs="Times New Roman"/>
          <w:szCs w:val="24"/>
          <w:lang w:val="en-GB"/>
        </w:rPr>
        <w:t xml:space="preserve">ekstraksi fitur </w:t>
      </w:r>
      <w:r w:rsidRPr="00944E0B">
        <w:rPr>
          <w:rFonts w:cs="Times New Roman"/>
          <w:szCs w:val="24"/>
          <w:lang w:val="de-DE"/>
        </w:rPr>
        <w:t xml:space="preserve">yang sering digunakan adalah </w:t>
      </w:r>
      <w:r w:rsidRPr="00944E0B">
        <w:rPr>
          <w:rFonts w:cs="Times New Roman"/>
          <w:i/>
          <w:szCs w:val="24"/>
          <w:lang w:val="de-DE"/>
        </w:rPr>
        <w:t>fisher discriminant analysis</w:t>
      </w:r>
      <w:r w:rsidRPr="00944E0B">
        <w:rPr>
          <w:rFonts w:cs="Times New Roman"/>
          <w:szCs w:val="24"/>
          <w:lang w:val="de-DE"/>
        </w:rPr>
        <w:t xml:space="preserve">, metode ini banyak digunakan dan terbukti memiliki performa baik dalam berbagai aplilkasi. Namun, karena batasannya pada persoalan-persoalan linier, FDA memiliki performa yang buruk pada </w:t>
      </w:r>
      <w:r w:rsidR="00BA7638">
        <w:rPr>
          <w:rFonts w:cs="Times New Roman"/>
          <w:szCs w:val="24"/>
          <w:lang w:val="de-DE"/>
        </w:rPr>
        <w:t>data</w:t>
      </w:r>
      <w:r w:rsidRPr="00944E0B">
        <w:rPr>
          <w:rFonts w:cs="Times New Roman"/>
          <w:szCs w:val="24"/>
          <w:lang w:val="de-DE"/>
        </w:rPr>
        <w:t xml:space="preserve"> </w:t>
      </w:r>
      <w:r w:rsidR="00BA7638">
        <w:rPr>
          <w:rFonts w:cs="Times New Roman"/>
          <w:szCs w:val="24"/>
          <w:lang w:val="de-DE"/>
        </w:rPr>
        <w:t xml:space="preserve">yang tidak </w:t>
      </w:r>
      <w:r w:rsidR="00BA7638">
        <w:rPr>
          <w:rFonts w:cs="Times New Roman"/>
          <w:szCs w:val="24"/>
          <w:shd w:val="clear" w:color="auto" w:fill="FFFFFF"/>
        </w:rPr>
        <w:t>dapat dipisahkan secara linier</w:t>
      </w:r>
      <w:r w:rsidR="00BA7638">
        <w:rPr>
          <w:rFonts w:cs="Times New Roman"/>
          <w:szCs w:val="24"/>
          <w:lang w:val="de-DE"/>
        </w:rPr>
        <w:t xml:space="preserve"> </w:t>
      </w:r>
      <w:r w:rsidR="006820BA">
        <w:rPr>
          <w:rFonts w:cs="Times New Roman"/>
          <w:szCs w:val="24"/>
          <w:lang w:val="de-DE"/>
        </w:rPr>
        <w:fldChar w:fldCharType="begin" w:fldLock="1"/>
      </w:r>
      <w:r w:rsidR="00BE70A5">
        <w:rPr>
          <w:rFonts w:cs="Times New Roman"/>
          <w:szCs w:val="24"/>
          <w:lang w:val="de-DE"/>
        </w:rPr>
        <w:instrText>ADDIN CSL_CITATION {"citationItems":[{"id":"ITEM-1","itemData":{"abstract":"This thesis discusses statistical model-based as well as data driven fault diagnosis approaches with applications to process monitoring. A model-based technique, the Multiple Model Extended Kalman Filter (MMEKF), is proposed for the fault diagnosis of nonlinear stochastic systems. The MMEKF system consists of a bank of EKFs, where each filter is tuned to a specific fault. The residual, which is the difference between the measurement and the predicted measurement from the EKF, is an indicator of how well the filter is performing. Analysis of the residual can be used to evaluate the match between the actual measurement and the corresponding filter output, and therefore detect and isolate a possible fault. Hence, this multiple model approach has an inherent fault detection and isolation capability. A novel residual evaluation scheme combining a multivariate statistical technique, Principal Component Analysis (PCA), and an efficient search algorithm,is proposed to improve the fault evaluation process. Simulation results on three different kinds of faults, actuator, sensor and process fault, show that the MMEKF fault diagnosis system can successfully perform the fault detection and isolation task. The fault magnitude can also be estimated by viii PCA residual evaluation technique. Process monitoring based on PCA has been a very popular topic in the context of data driven fault diagnosis techniques in recent years. However, two fundamental statistical assumptions have limited the performance of the conventional PCA approach for many industrial process control applications. Three variations of the conventional PCA, namely Adaptive PCA, Moving PCA (MPCA), and Multi-Scale PCA (MSPCA), are presented to increase the range of applicability of PCA. Each of these three extensions deals with a certain limitation of the conventional PCA. When the process is normal but undergoing a slow change which is still considered to be normal, Adaptive PCA is preferred. MPCA and MSPCA might be good approaches for detecting a slow process drift since they are more sensitive to small changes. An industrial application for the Adaptive PCA and simulation studies for the MPCA and MSPCA show superior performance over the conventional PCA. In addition, these approaches are also expected to improve the robustness of residual evaluation for the MMEKF approach when the effect of model uncertainty and unmodeled dynamics and disturbance cause the residuals to deviate from the assumed white n…","author":[{"dropping-particle":"","family":"Yang","given":"Qingsong","non-dropping-particle":"","parse-names":false,"suffix":""},{"dropping-particle":"","family":"Loparo","given":"Kenneth A","non-dropping-particle":"","parse-names":false,"suffix":""}],"container-title":"Case Western Reserve University","id":"ITEM-1","issue":"May","issued":{"date-parts":[["2004"]]},"page":"1-191","title":"Model-based and data driven fault diagnosis methods with applications to process monitoring","type":"article-journal"},"uris":["http://www.mendeley.com/documents/?uuid=81fca6e3-ff62-4eef-99c6-85802998b994"]}],"mendeley":{"formattedCitation":"[26]","plainTextFormattedCitation":"[26]","previouslyFormattedCitation":"[26]"},"properties":{"noteIndex":0},"schema":"https://github.com/citation-style-language/schema/raw/master/csl-citation.json"}</w:instrText>
      </w:r>
      <w:r w:rsidR="006820BA">
        <w:rPr>
          <w:rFonts w:cs="Times New Roman"/>
          <w:szCs w:val="24"/>
          <w:lang w:val="de-DE"/>
        </w:rPr>
        <w:fldChar w:fldCharType="separate"/>
      </w:r>
      <w:r w:rsidR="00AC5A66" w:rsidRPr="00AC5A66">
        <w:rPr>
          <w:rFonts w:cs="Times New Roman"/>
          <w:noProof/>
          <w:szCs w:val="24"/>
          <w:lang w:val="de-DE"/>
        </w:rPr>
        <w:t>[26]</w:t>
      </w:r>
      <w:r w:rsidR="006820BA">
        <w:rPr>
          <w:rFonts w:cs="Times New Roman"/>
          <w:szCs w:val="24"/>
          <w:lang w:val="de-DE"/>
        </w:rPr>
        <w:fldChar w:fldCharType="end"/>
      </w:r>
      <w:r w:rsidR="00466392">
        <w:rPr>
          <w:rFonts w:cs="Times New Roman"/>
          <w:szCs w:val="24"/>
          <w:lang w:val="de-DE"/>
        </w:rPr>
        <w:t xml:space="preserve">. </w:t>
      </w:r>
      <w:r w:rsidRPr="00944E0B">
        <w:rPr>
          <w:rFonts w:cs="Times New Roman"/>
          <w:szCs w:val="24"/>
          <w:lang w:val="de-DE"/>
        </w:rPr>
        <w:t>Beberapa peneliti kemudian mengembangkan FDA yang dapat memiliki performa baik p</w:t>
      </w:r>
      <w:r w:rsidR="00D43A11">
        <w:rPr>
          <w:rFonts w:cs="Times New Roman"/>
          <w:szCs w:val="24"/>
          <w:lang w:val="de-DE"/>
        </w:rPr>
        <w:t>a</w:t>
      </w:r>
      <w:r w:rsidRPr="00944E0B">
        <w:rPr>
          <w:rFonts w:cs="Times New Roman"/>
          <w:szCs w:val="24"/>
          <w:lang w:val="de-DE"/>
        </w:rPr>
        <w:t>da</w:t>
      </w:r>
      <w:r w:rsidR="00BA7638">
        <w:rPr>
          <w:rFonts w:cs="Times New Roman"/>
          <w:szCs w:val="24"/>
          <w:lang w:val="de-DE"/>
        </w:rPr>
        <w:t xml:space="preserve"> data yang tidak</w:t>
      </w:r>
      <w:r w:rsidRPr="00944E0B">
        <w:rPr>
          <w:rFonts w:cs="Times New Roman"/>
          <w:szCs w:val="24"/>
          <w:lang w:val="de-DE"/>
        </w:rPr>
        <w:t xml:space="preserve"> </w:t>
      </w:r>
      <w:r w:rsidR="00BA7638">
        <w:rPr>
          <w:rFonts w:cs="Times New Roman"/>
          <w:szCs w:val="24"/>
          <w:shd w:val="clear" w:color="auto" w:fill="FFFFFF"/>
        </w:rPr>
        <w:t>dapat dipisahkan secara linier</w:t>
      </w:r>
      <w:r w:rsidRPr="00944E0B">
        <w:rPr>
          <w:rFonts w:cs="Times New Roman"/>
          <w:szCs w:val="24"/>
          <w:lang w:val="de-DE"/>
        </w:rPr>
        <w:t xml:space="preserve">, salah satunya adalah dengan menggunakan metode kernel. </w:t>
      </w:r>
    </w:p>
    <w:bookmarkEnd w:id="59"/>
    <w:p w14:paraId="3C21B403" w14:textId="73889BDD" w:rsidR="00EB0B0C" w:rsidRPr="00944E0B" w:rsidRDefault="00EB0B0C" w:rsidP="00EB0B0C">
      <w:pPr>
        <w:spacing w:after="0" w:line="360" w:lineRule="auto"/>
        <w:ind w:firstLine="720"/>
        <w:rPr>
          <w:rFonts w:cs="Times New Roman"/>
          <w:szCs w:val="24"/>
          <w:lang w:val="de-DE"/>
        </w:rPr>
      </w:pPr>
      <w:r w:rsidRPr="00944E0B">
        <w:rPr>
          <w:rFonts w:cs="Times New Roman"/>
          <w:szCs w:val="24"/>
          <w:lang w:val="de-DE"/>
        </w:rPr>
        <w:t>Yang</w:t>
      </w:r>
      <w:r w:rsidR="00466392">
        <w:rPr>
          <w:rFonts w:cs="Times New Roman"/>
          <w:szCs w:val="24"/>
          <w:lang w:val="de-DE"/>
        </w:rPr>
        <w:t xml:space="preserve"> </w:t>
      </w:r>
      <w:r w:rsidR="00466392">
        <w:rPr>
          <w:rFonts w:cs="Times New Roman"/>
          <w:szCs w:val="24"/>
          <w:lang w:val="de-DE"/>
        </w:rPr>
        <w:fldChar w:fldCharType="begin" w:fldLock="1"/>
      </w:r>
      <w:r w:rsidR="00BE70A5">
        <w:rPr>
          <w:rFonts w:cs="Times New Roman"/>
          <w:szCs w:val="24"/>
          <w:lang w:val="de-DE"/>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[12]","plainTextFormattedCitation":"[12]","previouslyFormattedCitation":"[12]"},"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[12]</w:t>
      </w:r>
      <w:r w:rsidR="00466392">
        <w:rPr>
          <w:rFonts w:cs="Times New Roman"/>
          <w:szCs w:val="24"/>
          <w:lang w:val="de-DE"/>
        </w:rPr>
        <w:fldChar w:fldCharType="end"/>
      </w:r>
      <w:r w:rsidRPr="00944E0B">
        <w:rPr>
          <w:rFonts w:cs="Times New Roman"/>
          <w:szCs w:val="24"/>
          <w:lang w:val="de-DE"/>
        </w:rPr>
        <w:t xml:space="preserve"> pada penelitiannya merumuskan KFDA sebagai metode 2 tahap, yaitu </w:t>
      </w:r>
      <w:r w:rsidRPr="00944E0B">
        <w:rPr>
          <w:rFonts w:cs="Times New Roman"/>
          <w:i/>
          <w:szCs w:val="24"/>
          <w:lang w:val="de-DE"/>
        </w:rPr>
        <w:t>kernel principal component analysis</w:t>
      </w:r>
      <w:r w:rsidRPr="00944E0B">
        <w:rPr>
          <w:rFonts w:cs="Times New Roman"/>
          <w:szCs w:val="24"/>
          <w:lang w:val="de-DE"/>
        </w:rPr>
        <w:t xml:space="preserve"> (KPCA) dan kemudian dilanjutkan dengan FDA</w:t>
      </w:r>
      <w:r w:rsidRPr="00944E0B">
        <w:rPr>
          <w:rFonts w:cs="Times New Roman"/>
          <w:i/>
          <w:szCs w:val="24"/>
          <w:lang w:val="de-DE"/>
        </w:rPr>
        <w:t>.</w:t>
      </w:r>
      <w:r w:rsidRPr="00944E0B">
        <w:rPr>
          <w:rFonts w:cs="Times New Roman"/>
          <w:szCs w:val="24"/>
          <w:lang w:val="de-DE"/>
        </w:rPr>
        <w:t xml:space="preserve"> Diasumsikan sebuah himpunan data bernotasi </w:t>
      </w:r>
      <w:r w:rsidRPr="00944E0B">
        <w:rPr>
          <w:rFonts w:cs="Times New Roman"/>
          <w:i/>
          <w:szCs w:val="24"/>
          <w:lang w:val="de-DE"/>
        </w:rPr>
        <w:t xml:space="preserve">X </w:t>
      </w:r>
      <w:r w:rsidRPr="00944E0B">
        <w:rPr>
          <w:rFonts w:cs="Times New Roman"/>
          <w:szCs w:val="24"/>
          <w:lang w:val="de-DE"/>
        </w:rPr>
        <w:t xml:space="preserve">dengan </w:t>
      </w:r>
      <w:r w:rsidRPr="00944E0B">
        <w:rPr>
          <w:rFonts w:cs="Times New Roman"/>
          <w:i/>
          <w:szCs w:val="24"/>
          <w:lang w:val="de-DE"/>
        </w:rPr>
        <w:t xml:space="preserve">n </w:t>
      </w:r>
      <w:r w:rsidRPr="00944E0B">
        <w:rPr>
          <w:rFonts w:cs="Times New Roman"/>
          <w:szCs w:val="24"/>
          <w:lang w:val="de-DE"/>
        </w:rPr>
        <w:t xml:space="preserve">jumlah variabel, maka pada tahap KPCA, dicari </w:t>
      </w:r>
      <w:r w:rsidR="00C46F25">
        <w:rPr>
          <w:rFonts w:cs="Times New Roman"/>
          <w:iCs/>
          <w:szCs w:val="24"/>
          <w:lang w:val="de-DE"/>
        </w:rPr>
        <w:t>ruang fitur kernel</w:t>
      </w:r>
      <w:r w:rsidRPr="00944E0B">
        <w:rPr>
          <w:rFonts w:cs="Times New Roman"/>
          <w:i/>
          <w:szCs w:val="24"/>
          <w:lang w:val="de-DE"/>
        </w:rPr>
        <w:t xml:space="preserve"> </w:t>
      </w:r>
      <w:r w:rsidRPr="00944E0B">
        <w:rPr>
          <w:rFonts w:cs="Times New Roman"/>
          <w:szCs w:val="24"/>
          <w:lang w:val="de-DE"/>
        </w:rPr>
        <w:t>dari himpunan data menggunakan persamaan dari metode kernel yang digunakan.</w:t>
      </w:r>
      <w:r w:rsidR="006100BF">
        <w:rPr>
          <w:rFonts w:cs="Times New Roman"/>
          <w:szCs w:val="24"/>
          <w:lang w:val="de-DE"/>
        </w:rPr>
        <w:t xml:space="preserve"> </w:t>
      </w:r>
    </w:p>
    <w:p w14:paraId="4E9E7580" w14:textId="1B0C425E" w:rsidR="00173F2B" w:rsidRDefault="00EB0B0C" w:rsidP="00EB0B0C">
      <w:pPr>
        <w:spacing w:after="0" w:line="360" w:lineRule="auto"/>
        <w:rPr>
          <w:rFonts w:cs="Times New Roman"/>
          <w:szCs w:val="24"/>
          <w:lang w:val="de-DE"/>
        </w:rPr>
      </w:pPr>
      <w:r w:rsidRPr="00944E0B">
        <w:rPr>
          <w:rFonts w:cs="Times New Roman"/>
          <w:b/>
          <w:szCs w:val="24"/>
          <w:lang w:val="de-DE"/>
        </w:rPr>
        <w:tab/>
      </w:r>
      <w:r w:rsidRPr="00944E0B">
        <w:rPr>
          <w:rFonts w:cs="Times New Roman"/>
          <w:szCs w:val="24"/>
          <w:lang w:val="de-DE"/>
        </w:rPr>
        <w:t>Matriks</w:t>
      </w:r>
      <w:r w:rsidRPr="00944E0B">
        <w:rPr>
          <w:rFonts w:cs="Times New Roman"/>
          <w:i/>
          <w:szCs w:val="24"/>
          <w:lang w:val="de-DE"/>
        </w:rPr>
        <w:t xml:space="preserve"> </w:t>
      </w:r>
      <w:r w:rsidRPr="00944E0B">
        <w:rPr>
          <w:rFonts w:cs="Times New Roman"/>
          <w:szCs w:val="24"/>
          <w:lang w:val="de-DE"/>
        </w:rPr>
        <w:t>transformasi KPCA dapat dihitung dengan persamaan: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173F2B" w14:paraId="3D66E1E3" w14:textId="77777777" w:rsidTr="00173F2B">
        <w:tc>
          <w:tcPr>
            <w:tcW w:w="918" w:type="dxa"/>
          </w:tcPr>
          <w:p w14:paraId="300E90AF"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2E812678" w14:textId="5E6D1D5C" w:rsidR="00173F2B" w:rsidRDefault="0021367A" w:rsidP="0069022A">
            <w:pPr>
              <w:spacing w:after="0" w:line="360" w:lineRule="auto"/>
              <w:jc w:val="center"/>
              <w:rPr>
                <w:rFonts w:eastAsiaTheme="minorEastAsia" w:cs="Times New Roman"/>
                <w:szCs w:val="24"/>
                <w:lang w:val="de-DE"/>
              </w:rPr>
            </w:pPr>
            <m:oMathPara>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1</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e>
                            </m:rad>
                          </m:den>
                        </m:f>
                        <m:r>
                          <w:rPr>
                            <w:rFonts w:ascii="Cambria Math" w:hAnsi="Cambria Math" w:cs="Times New Roman"/>
                            <w:szCs w:val="24"/>
                            <w:lang w:val="de-DE"/>
                          </w:rPr>
                          <m:t xml:space="preserve">,…, </m:t>
                        </m:r>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n</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n</m:t>
                                    </m:r>
                                  </m:sub>
                                </m:sSub>
                              </m:e>
                            </m:rad>
                          </m:den>
                        </m:f>
                      </m:e>
                    </m:d>
                  </m:e>
                  <m:sup>
                    <m:r>
                      <w:rPr>
                        <w:rFonts w:ascii="Cambria Math" w:hAnsi="Cambria Math" w:cs="Times New Roman"/>
                        <w:szCs w:val="24"/>
                        <w:lang w:val="de-DE"/>
                      </w:rPr>
                      <m:t>T</m:t>
                    </m:r>
                  </m:sup>
                </m:sSup>
              </m:oMath>
            </m:oMathPara>
          </w:p>
        </w:tc>
        <w:tc>
          <w:tcPr>
            <w:tcW w:w="935" w:type="dxa"/>
            <w:vAlign w:val="center"/>
          </w:tcPr>
          <w:p w14:paraId="2BAD962C" w14:textId="5CDDB94B"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C037DA">
              <w:rPr>
                <w:rFonts w:eastAsiaTheme="minorEastAsia" w:cs="Times New Roman"/>
                <w:noProof/>
                <w:szCs w:val="24"/>
                <w:lang w:val="de-DE"/>
              </w:rPr>
              <w:t>13</w:t>
            </w:r>
            <w:r>
              <w:rPr>
                <w:rFonts w:eastAsiaTheme="minorEastAsia" w:cs="Times New Roman"/>
                <w:szCs w:val="24"/>
                <w:lang w:val="de-DE"/>
              </w:rPr>
              <w:fldChar w:fldCharType="end"/>
            </w:r>
            <w:r>
              <w:rPr>
                <w:rFonts w:eastAsiaTheme="minorEastAsia" w:cs="Times New Roman"/>
                <w:szCs w:val="24"/>
                <w:lang w:val="de-DE"/>
              </w:rPr>
              <w:t>)</w:t>
            </w:r>
          </w:p>
        </w:tc>
      </w:tr>
    </w:tbl>
    <w:p w14:paraId="2EF49B61" w14:textId="77777777" w:rsidR="00173F2B" w:rsidRPr="00944E0B" w:rsidRDefault="00173F2B" w:rsidP="00EB0B0C">
      <w:pPr>
        <w:spacing w:after="0" w:line="360" w:lineRule="auto"/>
        <w:rPr>
          <w:rFonts w:cs="Times New Roman"/>
          <w:szCs w:val="24"/>
          <w:lang w:val="de-DE"/>
        </w:rPr>
      </w:pPr>
    </w:p>
    <w:p w14:paraId="78F9B0E0" w14:textId="06BB7E78"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r>
      <w:r w:rsidR="002E5FBF">
        <w:rPr>
          <w:rFonts w:eastAsiaTheme="minorEastAsia" w:cs="Times New Roman"/>
          <w:szCs w:val="24"/>
          <w:lang w:val="de-DE"/>
        </w:rPr>
        <w:t>Dengan</w:t>
      </w:r>
      <w:r w:rsidRPr="00944E0B">
        <w:rPr>
          <w:rFonts w:eastAsiaTheme="minorEastAsia" w:cs="Times New Roman"/>
          <w:szCs w:val="24"/>
          <w:lang w:val="de-DE"/>
        </w:rPr>
        <w:t xml:space="preserve"> ν dan λ merupakan </w:t>
      </w:r>
      <w:r w:rsidRPr="00944E0B">
        <w:rPr>
          <w:rFonts w:eastAsiaTheme="minorEastAsia" w:cs="Times New Roman"/>
          <w:i/>
          <w:szCs w:val="24"/>
          <w:lang w:val="de-DE"/>
        </w:rPr>
        <w:t xml:space="preserve">eigenvalue </w:t>
      </w:r>
      <w:r w:rsidRPr="00944E0B">
        <w:rPr>
          <w:rFonts w:eastAsiaTheme="minorEastAsia" w:cs="Times New Roman"/>
          <w:szCs w:val="24"/>
          <w:lang w:val="de-DE"/>
        </w:rPr>
        <w:t xml:space="preserve">dan </w:t>
      </w:r>
      <w:r w:rsidRPr="00944E0B">
        <w:rPr>
          <w:rFonts w:eastAsiaTheme="minorEastAsia" w:cs="Times New Roman"/>
          <w:i/>
          <w:szCs w:val="24"/>
          <w:lang w:val="de-DE"/>
        </w:rPr>
        <w:t xml:space="preserve">eigenvector </w:t>
      </w:r>
      <w:r w:rsidRPr="00944E0B">
        <w:rPr>
          <w:rFonts w:eastAsiaTheme="minorEastAsia" w:cs="Times New Roman"/>
          <w:szCs w:val="24"/>
          <w:lang w:val="de-DE"/>
        </w:rPr>
        <w:t xml:space="preserve">dari K, dan K merupakan matriks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yang terpusat. Menggunakan perkalian </w:t>
      </w:r>
      <w:r w:rsidRPr="00944E0B">
        <w:rPr>
          <w:rFonts w:eastAsiaTheme="minorEastAsia" w:cs="Times New Roman"/>
          <w:i/>
          <w:szCs w:val="24"/>
          <w:lang w:val="de-DE"/>
        </w:rPr>
        <w:t xml:space="preserve">dot product </w:t>
      </w:r>
      <w:r w:rsidRPr="00944E0B">
        <w:rPr>
          <w:rFonts w:eastAsiaTheme="minorEastAsia" w:cs="Times New Roman"/>
          <w:szCs w:val="24"/>
          <w:lang w:val="de-DE"/>
        </w:rPr>
        <w:t xml:space="preserve">dengan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Pr="00944E0B">
        <w:rPr>
          <w:rFonts w:eastAsiaTheme="minorEastAsia" w:cs="Times New Roman"/>
          <w:i/>
          <w:szCs w:val="24"/>
          <w:lang w:val="de-DE"/>
        </w:rPr>
        <w:t>X</w:t>
      </w:r>
      <w:r w:rsidRPr="00944E0B">
        <w:rPr>
          <w:rFonts w:eastAsiaTheme="minorEastAsia" w:cs="Times New Roman"/>
          <w:szCs w:val="24"/>
          <w:lang w:val="de-DE"/>
        </w:rPr>
        <w:t xml:space="preserve"> dapat diproyeksikan kedalam </w:t>
      </w:r>
      <w:r w:rsidR="00C46F25">
        <w:rPr>
          <w:rFonts w:eastAsiaTheme="minorEastAsia" w:cs="Times New Roman"/>
          <w:iCs/>
          <w:szCs w:val="24"/>
          <w:lang w:val="de-DE"/>
        </w:rPr>
        <w:t>ruang fitur</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baru dan dinotasikan sebagai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yang mana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kemudian digunakan untuk membentuk matriks transformasi</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KFDA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r>
          <w:rPr>
            <w:rFonts w:ascii="Cambria Math" w:hAnsi="Cambria Math" w:cs="Times New Roman"/>
            <w:szCs w:val="24"/>
            <w:lang w:val="de-DE"/>
          </w:rPr>
          <m:t>)</m:t>
        </m:r>
      </m:oMath>
      <w:r w:rsidRPr="00944E0B">
        <w:rPr>
          <w:rFonts w:eastAsiaTheme="minorEastAsia" w:cs="Times New Roman"/>
          <w:szCs w:val="24"/>
          <w:lang w:val="de-DE"/>
        </w:rPr>
        <w:t xml:space="preserve"> pada tahap kedua</w:t>
      </w:r>
      <w:r w:rsidR="00B81C18">
        <w:rPr>
          <w:rFonts w:eastAsiaTheme="minorEastAsia" w:cs="Times New Roman"/>
          <w:szCs w:val="24"/>
          <w:lang w:val="de-DE"/>
        </w:rPr>
        <w:t>, yaitu tahap FDA</w:t>
      </w:r>
      <w:r w:rsidRPr="00944E0B">
        <w:rPr>
          <w:rFonts w:eastAsiaTheme="minorEastAsia" w:cs="Times New Roman"/>
          <w:szCs w:val="24"/>
          <w:lang w:val="de-DE"/>
        </w:rPr>
        <w:t>.</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oMath>
      <w:r w:rsidR="00B81C18">
        <w:rPr>
          <w:rFonts w:eastAsiaTheme="minorEastAsia" w:cs="Times New Roman"/>
          <w:szCs w:val="24"/>
          <w:lang w:val="de-DE"/>
        </w:rPr>
        <w:t xml:space="preserve"> didapatkan menerapkan FDA pada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00B81C18">
        <w:rPr>
          <w:rFonts w:eastAsiaTheme="minorEastAsia" w:cs="Times New Roman"/>
          <w:szCs w:val="24"/>
          <w:lang w:val="de-DE"/>
        </w:rPr>
        <w:t>sehingga didapatkan</w:t>
      </w:r>
      <w:r w:rsidRPr="00944E0B">
        <w:rPr>
          <w:rFonts w:eastAsiaTheme="minorEastAsia" w:cs="Times New Roman"/>
          <w:szCs w:val="24"/>
          <w:lang w:val="de-DE"/>
        </w:rPr>
        <w:t xml:space="preserve"> </w:t>
      </w:r>
      <w:r w:rsidRPr="00944E0B">
        <w:rPr>
          <w:rFonts w:eastAsiaTheme="minorEastAsia" w:cs="Times New Roman"/>
          <w:i/>
          <w:szCs w:val="24"/>
          <w:lang w:val="de-DE"/>
        </w:rPr>
        <w:t xml:space="preserve">eigenvector </w:t>
      </w:r>
      <m:oMath>
        <m:r>
          <w:rPr>
            <w:rFonts w:ascii="Cambria Math" w:eastAsiaTheme="minorEastAsia" w:hAnsi="Cambria Math" w:cs="Times New Roman"/>
            <w:szCs w:val="24"/>
            <w:lang w:val="de-DE"/>
          </w:rPr>
          <m:t>(φ)</m:t>
        </m:r>
      </m:oMath>
      <w:r w:rsidRPr="00944E0B">
        <w:rPr>
          <w:rFonts w:eastAsiaTheme="minorEastAsia" w:cs="Times New Roman"/>
          <w:i/>
          <w:szCs w:val="24"/>
          <w:lang w:val="de-DE"/>
        </w:rPr>
        <w:t xml:space="preserve"> </w:t>
      </w:r>
      <w:r w:rsidRPr="00944E0B">
        <w:rPr>
          <w:rFonts w:eastAsiaTheme="minorEastAsia" w:cs="Times New Roman"/>
          <w:szCs w:val="24"/>
          <w:lang w:val="de-DE"/>
        </w:rPr>
        <w:t xml:space="preserve">dari </w:t>
      </w:r>
      <m:oMath>
        <m:d>
          <m:dPr>
            <m:begChr m:val="〈"/>
            <m:endChr m:val="〉"/>
            <m:ctrlPr>
              <w:rPr>
                <w:rFonts w:ascii="Cambria Math" w:eastAsiaTheme="minorEastAsia" w:hAnsi="Cambria Math" w:cs="Times New Roman"/>
                <w:i/>
                <w:szCs w:val="24"/>
                <w:lang w:val="de-DE"/>
              </w:rPr>
            </m:ctrlPr>
          </m:dPr>
          <m:e>
            <m:sSup>
              <m:sSupPr>
                <m:ctrlPr>
                  <w:rPr>
                    <w:rFonts w:ascii="Cambria Math" w:eastAsiaTheme="minorEastAsia" w:hAnsi="Cambria Math" w:cs="Times New Roman"/>
                    <w:i/>
                    <w:szCs w:val="24"/>
                    <w:lang w:val="de-DE"/>
                  </w:rPr>
                </m:ctrlPr>
              </m:sSupPr>
              <m:e>
                <m:r>
                  <w:rPr>
                    <w:rFonts w:ascii="Cambria Math" w:eastAsiaTheme="minorEastAsia" w:hAnsi="Cambria Math" w:cs="Times New Roman"/>
                    <w:szCs w:val="24"/>
                    <w:lang w:val="de-DE"/>
                  </w:rPr>
                  <m:t>S</m:t>
                </m:r>
              </m:e>
              <m:sup>
                <m:r>
                  <w:rPr>
                    <w:rFonts w:ascii="Cambria Math" w:eastAsiaTheme="minorEastAsia" w:hAnsi="Cambria Math" w:cs="Times New Roman"/>
                    <w:szCs w:val="24"/>
                    <w:lang w:val="de-DE"/>
                  </w:rPr>
                  <m:t>-1</m:t>
                </m:r>
              </m:sup>
            </m:sSup>
            <m:r>
              <w:rPr>
                <w:rFonts w:ascii="Cambria Math" w:eastAsiaTheme="minorEastAsia" w:hAnsi="Cambria Math" w:cs="Times New Roman"/>
                <w:szCs w:val="24"/>
                <w:lang w:val="de-DE"/>
              </w:rPr>
              <m:t>,Cov</m:t>
            </m:r>
          </m:e>
        </m:d>
      </m:oMath>
      <w:r w:rsidRPr="00944E0B">
        <w:rPr>
          <w:rFonts w:eastAsiaTheme="minorEastAsia" w:cs="Times New Roman"/>
          <w:szCs w:val="24"/>
          <w:lang w:val="de-DE"/>
        </w:rPr>
        <w:t xml:space="preserve">, </w:t>
      </w:r>
      <w:r w:rsidR="002E5FBF">
        <w:rPr>
          <w:rFonts w:eastAsiaTheme="minorEastAsia" w:cs="Times New Roman"/>
          <w:szCs w:val="24"/>
          <w:lang w:val="de-DE"/>
        </w:rPr>
        <w:t>dengan</w:t>
      </w:r>
      <w:r w:rsidR="00E01189">
        <w:rPr>
          <w:rFonts w:eastAsiaTheme="minorEastAsia" w:cs="Times New Roman"/>
          <w:szCs w:val="24"/>
          <w:lang w:val="de-DE"/>
        </w:rPr>
        <w:t xml:space="preserve"> </w:t>
      </w:r>
      <w:r w:rsidR="003204EE" w:rsidRPr="003204EE">
        <w:rPr>
          <w:rFonts w:eastAsiaTheme="minorEastAsia" w:cs="Times New Roman"/>
          <w:i/>
          <w:szCs w:val="24"/>
          <w:lang w:val="de-DE"/>
        </w:rPr>
        <w:t>Cov</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matriks kovarians dari mean antar kelas dan </w:t>
      </w:r>
      <w:r w:rsidR="003204EE">
        <w:rPr>
          <w:rFonts w:eastAsiaTheme="minorEastAsia" w:cs="Times New Roman"/>
          <w:i/>
          <w:szCs w:val="24"/>
          <w:lang w:val="de-DE"/>
        </w:rPr>
        <w:t>S</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variansi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00E01189">
        <w:rPr>
          <w:rFonts w:eastAsiaTheme="minorEastAsia" w:cs="Times New Roman"/>
          <w:szCs w:val="24"/>
          <w:lang w:val="de-DE"/>
        </w:rPr>
        <w:t xml:space="preserve"> pada tiap </w:t>
      </w:r>
      <w:r w:rsidR="00C46F25">
        <w:rPr>
          <w:rFonts w:eastAsiaTheme="minorEastAsia" w:cs="Times New Roman"/>
          <w:iCs/>
          <w:szCs w:val="24"/>
          <w:lang w:val="de-DE"/>
        </w:rPr>
        <w:t>vektor fitur</w:t>
      </w:r>
      <w:r w:rsidR="00E01189">
        <w:rPr>
          <w:rFonts w:eastAsiaTheme="minorEastAsia" w:cs="Times New Roman"/>
          <w:szCs w:val="24"/>
          <w:lang w:val="de-DE"/>
        </w:rPr>
        <w:t xml:space="preserve">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00E01189">
        <w:rPr>
          <w:rFonts w:eastAsiaTheme="minorEastAsia" w:cs="Times New Roman"/>
          <w:szCs w:val="24"/>
          <w:lang w:val="de-DE"/>
        </w:rPr>
        <w:t>.</w:t>
      </w:r>
    </w:p>
    <w:p w14:paraId="1E037D02"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173F2B" w14:paraId="5918F36C" w14:textId="77777777" w:rsidTr="00173F2B">
        <w:tc>
          <w:tcPr>
            <w:tcW w:w="918" w:type="dxa"/>
          </w:tcPr>
          <w:p w14:paraId="06DF847B"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47EA127D" w14:textId="77777777" w:rsidR="00173F2B" w:rsidRPr="00173F2B" w:rsidRDefault="00F30A3F" w:rsidP="00590520">
            <w:pPr>
              <w:spacing w:after="0" w:line="360" w:lineRule="auto"/>
              <w:jc w:val="center"/>
              <w:rPr>
                <w:rFonts w:cs="Times New Roman"/>
                <w:szCs w:val="24"/>
                <w:lang w:val="de-DE"/>
              </w:rPr>
            </w:pPr>
            <m:oMathPara>
              <m:oMath>
                <m:r>
                  <w:rPr>
                    <w:rFonts w:ascii="Cambria Math" w:hAnsi="Cambria Math" w:cs="Times New Roman"/>
                    <w:szCs w:val="24"/>
                    <w:lang w:val="de-DE"/>
                  </w:rPr>
                  <m:t>Cov=</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m</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c</m:t>
                    </m:r>
                  </m:sup>
                  <m:e>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m:rPr>
                        <m:sty m:val="p"/>
                      </m:rPr>
                      <w:rPr>
                        <w:rFonts w:ascii="Cambria Math" w:eastAsiaTheme="minorEastAsia" w:hAnsi="Cambria Math" w:cs="Times New Roman"/>
                        <w:szCs w:val="24"/>
                        <w:lang w:val="de-DE"/>
                      </w:rPr>
                      <m:t xml:space="preserve"> </m:t>
                    </m:r>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sSup>
                      <m:sSupPr>
                        <m:ctrlPr>
                          <w:rPr>
                            <w:rFonts w:ascii="Cambria Math" w:hAnsi="Cambria Math" w:cs="Times New Roman"/>
                            <w:i/>
                            <w:szCs w:val="24"/>
                            <w:lang w:val="de-DE"/>
                          </w:rPr>
                        </m:ctrlPr>
                      </m:sSupPr>
                      <m:e>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e>
                      <m:sup>
                        <m:r>
                          <w:rPr>
                            <w:rFonts w:ascii="Cambria Math" w:hAnsi="Cambria Math" w:cs="Times New Roman"/>
                            <w:szCs w:val="24"/>
                            <w:lang w:val="de-DE"/>
                          </w:rPr>
                          <m:t>T</m:t>
                        </m:r>
                      </m:sup>
                    </m:sSup>
                  </m:e>
                </m:nary>
              </m:oMath>
            </m:oMathPara>
          </w:p>
        </w:tc>
        <w:tc>
          <w:tcPr>
            <w:tcW w:w="935" w:type="dxa"/>
            <w:vAlign w:val="center"/>
          </w:tcPr>
          <w:p w14:paraId="79D41AE6" w14:textId="2C01F5D8"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C037DA">
              <w:rPr>
                <w:rFonts w:eastAsiaTheme="minorEastAsia" w:cs="Times New Roman"/>
                <w:noProof/>
                <w:szCs w:val="24"/>
                <w:lang w:val="de-DE"/>
              </w:rPr>
              <w:t>14</w:t>
            </w:r>
            <w:r>
              <w:rPr>
                <w:rFonts w:eastAsiaTheme="minorEastAsia" w:cs="Times New Roman"/>
                <w:szCs w:val="24"/>
                <w:lang w:val="de-DE"/>
              </w:rPr>
              <w:fldChar w:fldCharType="end"/>
            </w:r>
            <w:r>
              <w:rPr>
                <w:rFonts w:eastAsiaTheme="minorEastAsia" w:cs="Times New Roman"/>
                <w:szCs w:val="24"/>
                <w:lang w:val="de-DE"/>
              </w:rPr>
              <w:t>)</w:t>
            </w:r>
          </w:p>
        </w:tc>
      </w:tr>
      <w:tr w:rsidR="00173F2B" w14:paraId="0404BAC3" w14:textId="77777777" w:rsidTr="00173F2B">
        <w:tc>
          <w:tcPr>
            <w:tcW w:w="918" w:type="dxa"/>
          </w:tcPr>
          <w:p w14:paraId="2D3F5878"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231AC16" w14:textId="77777777" w:rsidR="00173F2B" w:rsidRPr="00173F2B" w:rsidRDefault="00F30A3F" w:rsidP="00173F2B">
            <w:pPr>
              <w:spacing w:after="0" w:line="360" w:lineRule="auto"/>
              <w:jc w:val="center"/>
              <w:rPr>
                <w:rFonts w:cs="Times New Roman"/>
                <w:szCs w:val="24"/>
                <w:lang w:val="de-DE"/>
              </w:rPr>
            </w:pPr>
            <m:oMathPara>
              <m:oMath>
                <m:r>
                  <w:rPr>
                    <w:rFonts w:ascii="Cambria Math" w:hAnsi="Cambria Math" w:cs="Times New Roman"/>
                    <w:szCs w:val="24"/>
                    <w:lang w:val="de-DE"/>
                  </w:rPr>
                  <m:t>S=diag(</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2</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m</m:t>
                    </m:r>
                  </m:sub>
                </m:sSub>
                <m:r>
                  <w:rPr>
                    <w:rFonts w:ascii="Cambria Math" w:hAnsi="Cambria Math" w:cs="Times New Roman"/>
                    <w:szCs w:val="24"/>
                    <w:lang w:val="de-DE"/>
                  </w:rPr>
                  <m:t>)</m:t>
                </m:r>
              </m:oMath>
            </m:oMathPara>
          </w:p>
        </w:tc>
        <w:tc>
          <w:tcPr>
            <w:tcW w:w="935" w:type="dxa"/>
            <w:vAlign w:val="center"/>
          </w:tcPr>
          <w:p w14:paraId="76A3C68B" w14:textId="76D6B031"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C037DA">
              <w:rPr>
                <w:rFonts w:eastAsiaTheme="minorEastAsia" w:cs="Times New Roman"/>
                <w:noProof/>
                <w:szCs w:val="24"/>
                <w:lang w:val="de-DE"/>
              </w:rPr>
              <w:t>15</w:t>
            </w:r>
            <w:r>
              <w:rPr>
                <w:rFonts w:eastAsiaTheme="minorEastAsia" w:cs="Times New Roman"/>
                <w:szCs w:val="24"/>
                <w:lang w:val="de-DE"/>
              </w:rPr>
              <w:fldChar w:fldCharType="end"/>
            </w:r>
            <w:r>
              <w:rPr>
                <w:rFonts w:eastAsiaTheme="minorEastAsia" w:cs="Times New Roman"/>
                <w:szCs w:val="24"/>
                <w:lang w:val="de-DE"/>
              </w:rPr>
              <w:t>)</w:t>
            </w:r>
          </w:p>
        </w:tc>
      </w:tr>
    </w:tbl>
    <w:p w14:paraId="447D6C7C" w14:textId="77777777" w:rsidR="00173F2B" w:rsidRPr="00E01189" w:rsidRDefault="00173F2B" w:rsidP="00EB0B0C">
      <w:pPr>
        <w:spacing w:after="0" w:line="360" w:lineRule="auto"/>
        <w:rPr>
          <w:rFonts w:eastAsiaTheme="minorEastAsia" w:cs="Times New Roman"/>
          <w:szCs w:val="24"/>
          <w:lang w:val="de-DE"/>
        </w:rPr>
      </w:pPr>
    </w:p>
    <w:p w14:paraId="1AB799E1" w14:textId="3CE368C2" w:rsidR="00EB0B0C" w:rsidRDefault="00EB0B0C" w:rsidP="00EB0B0C">
      <w:pPr>
        <w:spacing w:after="0" w:line="360" w:lineRule="auto"/>
        <w:rPr>
          <w:rFonts w:eastAsiaTheme="minorEastAsia" w:cs="Times New Roman"/>
          <w:szCs w:val="24"/>
          <w:lang w:val="de-DE"/>
        </w:rPr>
      </w:pPr>
      <w:r w:rsidRPr="00944E0B">
        <w:rPr>
          <w:rFonts w:cs="Times New Roman"/>
          <w:b/>
          <w:szCs w:val="24"/>
          <w:lang w:val="de-DE"/>
        </w:rPr>
        <w:tab/>
      </w:r>
      <w:r w:rsidR="002E5FBF">
        <w:rPr>
          <w:rFonts w:cs="Times New Roman"/>
          <w:szCs w:val="24"/>
          <w:lang w:val="de-DE"/>
        </w:rPr>
        <w:t>Dengan</w:t>
      </w:r>
      <w:r w:rsidRPr="00944E0B">
        <w:rPr>
          <w:rFonts w:cs="Times New Roman"/>
          <w:szCs w:val="24"/>
          <w:lang w:val="de-DE"/>
        </w:rPr>
        <w:t xml:space="preserve"> </w:t>
      </w:r>
      <w:r w:rsidR="00B81C18">
        <w:rPr>
          <w:rFonts w:cs="Times New Roman"/>
          <w:i/>
          <w:szCs w:val="24"/>
          <w:lang w:val="de-DE"/>
        </w:rPr>
        <w:t>m</w:t>
      </w:r>
      <w:r w:rsidRPr="00944E0B">
        <w:rPr>
          <w:rFonts w:cs="Times New Roman"/>
          <w:szCs w:val="24"/>
          <w:lang w:val="de-DE"/>
        </w:rPr>
        <w:t xml:space="preserve"> menotasikan jumlah sampel pada </w:t>
      </w:r>
      <w:r w:rsidRPr="00944E0B">
        <w:rPr>
          <w:rFonts w:cs="Times New Roman"/>
          <w:i/>
          <w:szCs w:val="24"/>
          <w:lang w:val="de-DE"/>
        </w:rPr>
        <w:t>X</w:t>
      </w:r>
      <w:r w:rsidRPr="00944E0B">
        <w:rPr>
          <w:rFonts w:eastAsiaTheme="minorEastAsia" w:cs="Times New Roman"/>
          <w:szCs w:val="24"/>
          <w:lang w:val="de-DE"/>
        </w:rPr>
        <w:t xml:space="preserve">, </w:t>
      </w:r>
      <w:r w:rsidRPr="00944E0B">
        <w:rPr>
          <w:rFonts w:eastAsiaTheme="minorEastAsia" w:cs="Times New Roman"/>
          <w:i/>
          <w:szCs w:val="24"/>
          <w:lang w:val="de-DE"/>
        </w:rPr>
        <w:t>c</w:t>
      </w:r>
      <w:r w:rsidRPr="00944E0B">
        <w:rPr>
          <w:rFonts w:eastAsiaTheme="minorEastAsia" w:cs="Times New Roman"/>
          <w:szCs w:val="24"/>
          <w:lang w:val="de-DE"/>
        </w:rPr>
        <w:t xml:space="preserve"> menotasikan jumlah kelas, </w:t>
      </w:r>
      <m:oMath>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menotasikan jumlah sampel pada kelas ke-</w:t>
      </w:r>
      <w:r w:rsidRPr="00944E0B">
        <w:rPr>
          <w:rFonts w:eastAsiaTheme="minorEastAsia" w:cs="Times New Roman"/>
          <w:i/>
          <w:szCs w:val="24"/>
          <w:lang w:val="de-DE"/>
        </w:rPr>
        <w:t>i</w:t>
      </w:r>
      <w:r w:rsidRPr="00944E0B">
        <w:rPr>
          <w:rFonts w:eastAsiaTheme="minorEastAsia"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hAnsi="Cambria Math" w:cs="Times New Roman"/>
                    <w:i/>
                    <w:szCs w:val="24"/>
                    <w:lang w:val="de-DE"/>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oMath>
      <w:r w:rsidRPr="00944E0B">
        <w:rPr>
          <w:rFonts w:eastAsiaTheme="minorEastAsia" w:cs="Times New Roman"/>
          <w:szCs w:val="24"/>
          <w:lang w:val="de-DE"/>
        </w:rPr>
        <w:t xml:space="preserve"> menotasikan mean dari kelas ke-</w:t>
      </w:r>
      <w:r w:rsidRPr="00944E0B">
        <w:rPr>
          <w:rFonts w:eastAsiaTheme="minorEastAsia" w:cs="Times New Roman"/>
          <w:i/>
          <w:szCs w:val="24"/>
          <w:lang w:val="de-DE"/>
        </w:rPr>
        <w:t>i</w:t>
      </w:r>
      <w:r w:rsidRPr="00944E0B">
        <w:rPr>
          <w:rFonts w:eastAsiaTheme="minorEastAsia" w:cs="Times New Roman"/>
          <w:i/>
          <w:szCs w:val="24"/>
          <w:lang w:val="de-DE"/>
        </w:rPr>
        <w:softHyphen/>
        <w:t>,</w:t>
      </w:r>
      <w:r w:rsidRPr="00944E0B">
        <w:rPr>
          <w:rFonts w:eastAsiaTheme="minorEastAsia" w:cs="Times New Roman"/>
          <w:szCs w:val="24"/>
          <w:lang w:val="de-DE"/>
        </w:rPr>
        <w:t xml:space="preserve">dan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r>
              <w:rPr>
                <w:rFonts w:ascii="Cambria Math" w:hAnsi="Cambria Math" w:cs="Times New Roman"/>
                <w:szCs w:val="24"/>
                <w:lang w:val="de-DE"/>
              </w:rPr>
              <m:t>0</m:t>
            </m:r>
          </m:sub>
        </m:sSub>
        <m:r>
          <w:rPr>
            <w:rFonts w:ascii="Cambria Math" w:hAnsi="Cambria Math" w:cs="Times New Roman"/>
            <w:szCs w:val="24"/>
            <w:lang w:val="de-DE"/>
          </w:rPr>
          <m:t xml:space="preserve"> </m:t>
        </m:r>
      </m:oMath>
      <w:r w:rsidRPr="00944E0B">
        <w:rPr>
          <w:rFonts w:cs="Times New Roman"/>
          <w:szCs w:val="24"/>
          <w:lang w:val="de-DE"/>
        </w:rPr>
        <w:t xml:space="preserve">menotasikan mean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Sebuah data baru bernotasi </w:t>
      </w:r>
      <w:r w:rsidRPr="00944E0B">
        <w:rPr>
          <w:rFonts w:eastAsiaTheme="minorEastAsia" w:cs="Times New Roman"/>
          <w:i/>
          <w:szCs w:val="24"/>
          <w:lang w:val="de-DE"/>
        </w:rPr>
        <w:t xml:space="preserve">x </w:t>
      </w:r>
      <w:r w:rsidRPr="00944E0B">
        <w:rPr>
          <w:rFonts w:eastAsiaTheme="minorEastAsia" w:cs="Times New Roman"/>
          <w:szCs w:val="24"/>
          <w:lang w:val="de-DE"/>
        </w:rPr>
        <w:t xml:space="preserve">dapat diproyeksikan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Pr="00944E0B">
        <w:rPr>
          <w:rFonts w:eastAsiaTheme="minorEastAsia" w:cs="Times New Roman"/>
          <w:szCs w:val="24"/>
          <w:lang w:val="de-DE"/>
        </w:rPr>
        <w:t>KFDA dengan persamaan:</w:t>
      </w:r>
    </w:p>
    <w:p w14:paraId="1097157F" w14:textId="77777777" w:rsidR="00173F2B" w:rsidRPr="00944E0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173F2B" w14:paraId="11808966" w14:textId="77777777" w:rsidTr="00027D76">
        <w:tc>
          <w:tcPr>
            <w:tcW w:w="918" w:type="dxa"/>
          </w:tcPr>
          <w:p w14:paraId="0F206AED"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69B2CC01" w14:textId="77777777" w:rsidR="00173F2B" w:rsidRDefault="0021367A" w:rsidP="00173F2B">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r>
                  <w:rPr>
                    <w:rFonts w:ascii="Cambria Math" w:eastAsiaTheme="minorEastAsia" w:hAnsi="Cambria Math" w:cs="Times New Roman"/>
                    <w:szCs w:val="24"/>
                    <w:lang w:val="de-DE"/>
                  </w:rPr>
                  <m:t xml:space="preserve">= </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KFDA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KPCA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.x)</m:t>
                </m:r>
              </m:oMath>
            </m:oMathPara>
          </w:p>
        </w:tc>
        <w:tc>
          <w:tcPr>
            <w:tcW w:w="935" w:type="dxa"/>
          </w:tcPr>
          <w:p w14:paraId="0B492E43" w14:textId="162EF275"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C037DA">
              <w:rPr>
                <w:rFonts w:eastAsiaTheme="minorEastAsia" w:cs="Times New Roman"/>
                <w:noProof/>
                <w:szCs w:val="24"/>
                <w:lang w:val="de-DE"/>
              </w:rPr>
              <w:t>16</w:t>
            </w:r>
            <w:r>
              <w:rPr>
                <w:rFonts w:eastAsiaTheme="minorEastAsia" w:cs="Times New Roman"/>
                <w:szCs w:val="24"/>
                <w:lang w:val="de-DE"/>
              </w:rPr>
              <w:fldChar w:fldCharType="end"/>
            </w:r>
            <w:r>
              <w:rPr>
                <w:rFonts w:eastAsiaTheme="minorEastAsia" w:cs="Times New Roman"/>
                <w:szCs w:val="24"/>
                <w:lang w:val="de-DE"/>
              </w:rPr>
              <w:t>)</w:t>
            </w:r>
          </w:p>
        </w:tc>
      </w:tr>
    </w:tbl>
    <w:p w14:paraId="0B23C55B" w14:textId="77777777" w:rsidR="00173F2B" w:rsidRDefault="00173F2B" w:rsidP="00B81C18">
      <w:pPr>
        <w:spacing w:after="0" w:line="360" w:lineRule="auto"/>
        <w:rPr>
          <w:rFonts w:cs="Times New Roman"/>
          <w:szCs w:val="24"/>
          <w:lang w:val="de-DE"/>
        </w:rPr>
      </w:pPr>
    </w:p>
    <w:p w14:paraId="7656E97B" w14:textId="7EBB818F" w:rsidR="00B81C18" w:rsidRPr="00944E0B" w:rsidRDefault="00173F2B" w:rsidP="00173F2B">
      <w:pPr>
        <w:spacing w:after="0" w:line="360" w:lineRule="auto"/>
        <w:ind w:firstLine="720"/>
        <w:rPr>
          <w:rFonts w:cs="Times New Roman"/>
          <w:szCs w:val="24"/>
          <w:lang w:val="de-DE"/>
        </w:rPr>
      </w:pPr>
      <w:r>
        <w:rPr>
          <w:rFonts w:cs="Times New Roman"/>
          <w:szCs w:val="24"/>
          <w:lang w:val="de-DE"/>
        </w:rPr>
        <w:t>J</w:t>
      </w:r>
      <w:r w:rsidR="00B81C18" w:rsidRPr="00944E0B">
        <w:rPr>
          <w:rFonts w:cs="Times New Roman"/>
          <w:szCs w:val="24"/>
          <w:lang w:val="de-DE"/>
        </w:rPr>
        <w:t xml:space="preserve">umlah dimensi dari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00B81C18" w:rsidRPr="00944E0B">
        <w:rPr>
          <w:rFonts w:cs="Times New Roman"/>
          <w:szCs w:val="24"/>
          <w:lang w:val="de-DE"/>
        </w:rPr>
        <w:t xml:space="preserve">KFDA memiliki jumlah yang sama dengan jumlah </w:t>
      </w:r>
      <w:r w:rsidR="00B81C18" w:rsidRPr="00944E0B">
        <w:rPr>
          <w:rFonts w:cs="Times New Roman"/>
          <w:i/>
          <w:szCs w:val="24"/>
          <w:lang w:val="de-DE"/>
        </w:rPr>
        <w:t>eigenvector</w:t>
      </w:r>
      <w:r w:rsidR="00B81C18" w:rsidRPr="00944E0B">
        <w:rPr>
          <w:rFonts w:cs="Times New Roman"/>
          <w:szCs w:val="24"/>
          <w:lang w:val="de-DE"/>
        </w:rPr>
        <w:t xml:space="preserve"> </w:t>
      </w:r>
      <m:oMath>
        <m:r>
          <w:rPr>
            <w:rFonts w:ascii="Cambria Math" w:hAnsi="Cambria Math" w:cs="Times New Roman"/>
            <w:szCs w:val="24"/>
            <w:lang w:val="de-DE"/>
          </w:rPr>
          <m:t>(</m:t>
        </m:r>
        <m:r>
          <w:rPr>
            <w:rFonts w:ascii="Cambria Math" w:eastAsiaTheme="minorEastAsia" w:hAnsi="Cambria Math" w:cs="Times New Roman"/>
            <w:szCs w:val="24"/>
            <w:lang w:val="de-DE"/>
          </w:rPr>
          <m:t>φ)</m:t>
        </m:r>
      </m:oMath>
      <w:r w:rsidR="00B81C18" w:rsidRPr="00944E0B">
        <w:rPr>
          <w:rFonts w:eastAsiaTheme="minorEastAsia" w:cs="Times New Roman"/>
          <w:szCs w:val="24"/>
          <w:lang w:val="de-DE"/>
        </w:rPr>
        <w:t xml:space="preserve"> yang digunakan.</w:t>
      </w:r>
    </w:p>
    <w:p w14:paraId="226DEEA0" w14:textId="2D04AE01" w:rsidR="00763939" w:rsidRPr="00EC4BDE" w:rsidRDefault="002C3DBD" w:rsidP="002C3DBD">
      <w:pPr>
        <w:pStyle w:val="Heading2"/>
        <w:numPr>
          <w:ilvl w:val="0"/>
          <w:numId w:val="0"/>
        </w:numPr>
        <w:ind w:left="180"/>
        <w:rPr>
          <w:lang w:val="de-DE"/>
        </w:rPr>
      </w:pPr>
      <w:bookmarkStart w:id="60" w:name="_Toc61463433"/>
      <w:r>
        <w:rPr>
          <w:lang w:val="de-DE"/>
        </w:rPr>
        <w:t>III.</w:t>
      </w:r>
      <w:r w:rsidR="00115C2F">
        <w:rPr>
          <w:lang w:val="de-DE"/>
        </w:rPr>
        <w:t>7</w:t>
      </w:r>
      <w:r>
        <w:rPr>
          <w:lang w:val="de-DE"/>
        </w:rPr>
        <w:t>.</w:t>
      </w:r>
      <w:r w:rsidR="00491646">
        <w:rPr>
          <w:lang w:val="de-DE"/>
        </w:rPr>
        <w:t xml:space="preserve"> </w:t>
      </w:r>
      <w:r w:rsidR="00C46F25">
        <w:rPr>
          <w:lang w:val="de-DE"/>
        </w:rPr>
        <w:t>Penskalaan</w:t>
      </w:r>
      <w:bookmarkEnd w:id="60"/>
    </w:p>
    <w:p w14:paraId="2B52299E" w14:textId="4DF0D820" w:rsidR="0057174E" w:rsidRPr="00EF494A" w:rsidRDefault="00C46F25" w:rsidP="00763939">
      <w:pPr>
        <w:spacing w:after="0" w:line="360" w:lineRule="auto"/>
        <w:ind w:firstLine="428"/>
        <w:rPr>
          <w:rFonts w:cs="Times New Roman"/>
        </w:rPr>
      </w:pPr>
      <w:bookmarkStart w:id="61" w:name="_Hlk59806891"/>
      <w:r>
        <w:rPr>
          <w:rFonts w:cs="Times New Roman"/>
          <w:iCs/>
        </w:rPr>
        <w:t>Penskalaan</w:t>
      </w:r>
      <w:r w:rsidR="00763939">
        <w:rPr>
          <w:rFonts w:cs="Times New Roman"/>
          <w:i/>
        </w:rPr>
        <w:t xml:space="preserve"> </w:t>
      </w:r>
      <w:r w:rsidR="00763939">
        <w:rPr>
          <w:rFonts w:cs="Times New Roman"/>
        </w:rPr>
        <w:t>merupakan metode yang biasanya dilakukan pada tahap pra-proses data</w:t>
      </w:r>
      <w:r w:rsidR="002E5FBF">
        <w:rPr>
          <w:rFonts w:cs="Times New Roman"/>
        </w:rPr>
        <w:t xml:space="preserve">. Dengan menggunakan </w:t>
      </w:r>
      <w:r>
        <w:rPr>
          <w:rFonts w:cs="Times New Roman"/>
        </w:rPr>
        <w:t>penskalaan</w:t>
      </w:r>
      <w:r w:rsidR="002E5FBF">
        <w:rPr>
          <w:rFonts w:cs="Times New Roman"/>
        </w:rPr>
        <w:t xml:space="preserve">, maka </w:t>
      </w:r>
      <w:r w:rsidR="00763939" w:rsidRPr="002E5FBF">
        <w:rPr>
          <w:rFonts w:cs="Times New Roman"/>
        </w:rPr>
        <w:t>nilai</w:t>
      </w:r>
      <w:r w:rsidR="00763939">
        <w:rPr>
          <w:rFonts w:cs="Times New Roman"/>
        </w:rPr>
        <w:t xml:space="preserve"> tiap variabel pada sebuah data diubah menjadi memiliki rentang yang sama sehingga semua variabel memiliki proporsi yang sama</w:t>
      </w:r>
      <w:r w:rsidR="0057174E">
        <w:rPr>
          <w:rFonts w:cs="Times New Roman"/>
        </w:rPr>
        <w:t>.</w:t>
      </w:r>
      <w:bookmarkEnd w:id="61"/>
      <w:r w:rsidR="0057174E">
        <w:rPr>
          <w:rFonts w:cs="Times New Roman"/>
        </w:rPr>
        <w:t xml:space="preserve"> </w:t>
      </w:r>
      <w:r>
        <w:rPr>
          <w:rFonts w:cs="Times New Roman"/>
        </w:rPr>
        <w:t xml:space="preserve">Penskalaan </w:t>
      </w:r>
      <w:r w:rsidR="0057174E">
        <w:rPr>
          <w:rFonts w:cs="Times New Roman"/>
        </w:rPr>
        <w:t xml:space="preserve">dilakukan pada kumpulan data yang memiliki rentang </w:t>
      </w:r>
      <w:r>
        <w:rPr>
          <w:rFonts w:cs="Times New Roman"/>
        </w:rPr>
        <w:t>fitur</w:t>
      </w:r>
      <w:r w:rsidR="0057174E">
        <w:rPr>
          <w:rFonts w:cs="Times New Roman"/>
          <w:i/>
          <w:iCs/>
        </w:rPr>
        <w:t xml:space="preserve"> </w:t>
      </w:r>
      <w:r w:rsidR="0057174E">
        <w:rPr>
          <w:rFonts w:cs="Times New Roman"/>
        </w:rPr>
        <w:t>yang beragam</w:t>
      </w:r>
      <w:r w:rsidR="008A1513">
        <w:rPr>
          <w:rFonts w:cs="Times New Roman"/>
        </w:rPr>
        <w:t>, a</w:t>
      </w:r>
      <w:r w:rsidR="0057174E">
        <w:rPr>
          <w:rFonts w:cs="Times New Roman"/>
        </w:rPr>
        <w:t>pabila pada</w:t>
      </w:r>
      <w:r w:rsidR="00AD7BBA">
        <w:rPr>
          <w:rFonts w:cs="Times New Roman"/>
        </w:rPr>
        <w:t xml:space="preserve"> sebuah</w:t>
      </w:r>
      <w:r w:rsidR="0057174E">
        <w:rPr>
          <w:rFonts w:cs="Times New Roman"/>
        </w:rPr>
        <w:t xml:space="preserve"> kumpulan data tidak dilakukan </w:t>
      </w:r>
      <w:r>
        <w:rPr>
          <w:rFonts w:cs="Times New Roman"/>
        </w:rPr>
        <w:t>penskalaan fitur</w:t>
      </w:r>
      <w:r w:rsidR="0057174E">
        <w:rPr>
          <w:rFonts w:cs="Times New Roman"/>
        </w:rPr>
        <w:t xml:space="preserve">, maka </w:t>
      </w:r>
      <w:r>
        <w:rPr>
          <w:rFonts w:cs="Times New Roman"/>
        </w:rPr>
        <w:t>fitur</w:t>
      </w:r>
      <w:r>
        <w:rPr>
          <w:rFonts w:cs="Times New Roman"/>
          <w:i/>
          <w:iCs/>
        </w:rPr>
        <w:t xml:space="preserve"> </w:t>
      </w:r>
      <w:r w:rsidR="0057174E">
        <w:rPr>
          <w:rFonts w:cs="Times New Roman"/>
        </w:rPr>
        <w:t xml:space="preserve">yang berentang pada bilangan </w:t>
      </w:r>
      <w:r w:rsidR="00AD7BBA">
        <w:rPr>
          <w:rFonts w:cs="Times New Roman"/>
        </w:rPr>
        <w:t>lebih besar</w:t>
      </w:r>
      <w:r w:rsidR="0057174E">
        <w:rPr>
          <w:rFonts w:cs="Times New Roman"/>
        </w:rPr>
        <w:t xml:space="preserve"> akan mendominasi </w:t>
      </w:r>
      <w:r w:rsidR="00AD7BBA">
        <w:rPr>
          <w:rFonts w:cs="Times New Roman"/>
        </w:rPr>
        <w:t>fitur yang memiliki rentang pada bilangan lebih kecil</w:t>
      </w:r>
      <w:r w:rsidR="008A1513">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AD7BBA" w:rsidRPr="008A1513">
        <w:rPr>
          <w:rFonts w:cs="Times New Roman"/>
          <w:color w:val="FF0000"/>
        </w:rPr>
        <w:t xml:space="preserve">. </w:t>
      </w:r>
      <w:r w:rsidR="00EF494A">
        <w:rPr>
          <w:rFonts w:cs="Times New Roman"/>
        </w:rPr>
        <w:t xml:space="preserve">Dengan melakukan </w:t>
      </w:r>
      <w:r>
        <w:rPr>
          <w:rFonts w:cs="Times New Roman"/>
        </w:rPr>
        <w:t>penskalaan</w:t>
      </w:r>
      <w:r w:rsidR="00EF494A">
        <w:rPr>
          <w:rFonts w:cs="Times New Roman"/>
        </w:rPr>
        <w:t xml:space="preserve">, </w:t>
      </w:r>
      <w:r w:rsidR="00AD7BBA">
        <w:rPr>
          <w:rFonts w:cs="Times New Roman"/>
        </w:rPr>
        <w:t>semua</w:t>
      </w:r>
      <w:r w:rsidR="00EF494A">
        <w:rPr>
          <w:rFonts w:cs="Times New Roman"/>
        </w:rPr>
        <w:t xml:space="preserve"> </w:t>
      </w:r>
      <w:r>
        <w:rPr>
          <w:rFonts w:cs="Times New Roman"/>
        </w:rPr>
        <w:t>fitur</w:t>
      </w:r>
      <w:r>
        <w:rPr>
          <w:rFonts w:cs="Times New Roman"/>
          <w:i/>
          <w:iCs/>
        </w:rPr>
        <w:t xml:space="preserve"> </w:t>
      </w:r>
      <w:r w:rsidR="00EF494A">
        <w:rPr>
          <w:rFonts w:cs="Times New Roman"/>
        </w:rPr>
        <w:t>akan memiliki rentang yang sama</w:t>
      </w:r>
      <w:r w:rsidR="00AD7BBA">
        <w:rPr>
          <w:rFonts w:cs="Times New Roman"/>
        </w:rPr>
        <w:t xml:space="preserve"> pada bilangan yang sama</w:t>
      </w:r>
      <w:r w:rsidR="00EF494A">
        <w:rPr>
          <w:rFonts w:cs="Times New Roman"/>
        </w:rPr>
        <w:t xml:space="preserve">, sehingga tidak ada </w:t>
      </w:r>
      <w:r>
        <w:rPr>
          <w:rFonts w:cs="Times New Roman"/>
        </w:rPr>
        <w:t>fitur</w:t>
      </w:r>
      <w:r>
        <w:rPr>
          <w:rFonts w:cs="Times New Roman"/>
          <w:i/>
          <w:iCs/>
        </w:rPr>
        <w:t xml:space="preserve"> </w:t>
      </w:r>
      <w:r w:rsidR="00EF494A">
        <w:rPr>
          <w:rFonts w:cs="Times New Roman"/>
        </w:rPr>
        <w:t>yang mendominasi.</w:t>
      </w:r>
    </w:p>
    <w:p w14:paraId="6E683402" w14:textId="2CD6A70C" w:rsidR="00763939" w:rsidRDefault="00763939" w:rsidP="00763939">
      <w:pPr>
        <w:spacing w:after="0" w:line="360" w:lineRule="auto"/>
        <w:ind w:firstLine="428"/>
        <w:rPr>
          <w:rFonts w:cs="Times New Roman"/>
        </w:rPr>
      </w:pPr>
      <w:r>
        <w:rPr>
          <w:rFonts w:cs="Times New Roman"/>
        </w:rPr>
        <w:t xml:space="preserve">Diasumsikan himpunan data </w:t>
      </w:r>
      <w:r w:rsidRPr="00660B23">
        <w:rPr>
          <w:rFonts w:cs="Times New Roman"/>
          <w:i/>
        </w:rPr>
        <w:t>X</w:t>
      </w:r>
      <w:r>
        <w:rPr>
          <w:rFonts w:cs="Times New Roman"/>
          <w:i/>
        </w:rPr>
        <w:t xml:space="preserve"> </w:t>
      </w:r>
      <w:r>
        <w:rPr>
          <w:rFonts w:cs="Times New Roman"/>
        </w:rPr>
        <w:t xml:space="preserve">yang memiliki </w:t>
      </w:r>
      <w:r w:rsidRPr="00660B23">
        <w:rPr>
          <w:rFonts w:cs="Times New Roman"/>
          <w:i/>
        </w:rPr>
        <w:t>m</w:t>
      </w:r>
      <w:r>
        <w:rPr>
          <w:rFonts w:cs="Times New Roman"/>
        </w:rPr>
        <w:t xml:space="preserve"> sampel dan </w:t>
      </w:r>
      <w:r w:rsidRPr="00660B23">
        <w:rPr>
          <w:rFonts w:cs="Times New Roman"/>
          <w:i/>
        </w:rPr>
        <w:t>n</w:t>
      </w:r>
      <w:r>
        <w:rPr>
          <w:rFonts w:cs="Times New Roman"/>
        </w:rPr>
        <w:t xml:space="preserve"> variabel, variabel pada </w:t>
      </w:r>
      <w:r>
        <w:rPr>
          <w:rFonts w:cs="Times New Roman"/>
          <w:i/>
        </w:rPr>
        <w:t xml:space="preserve">X </w:t>
      </w:r>
      <w:r>
        <w:rPr>
          <w:rFonts w:cs="Times New Roman"/>
        </w:rPr>
        <w:t xml:space="preserve">dinotasikan dengan </w:t>
      </w:r>
      <w:r w:rsidRPr="00660B23">
        <w:rPr>
          <w:rFonts w:cs="Times New Roman"/>
          <w:i/>
        </w:rPr>
        <w:t>f</w:t>
      </w:r>
      <w:r w:rsidR="002E5FBF">
        <w:rPr>
          <w:rFonts w:cs="Times New Roman"/>
        </w:rPr>
        <w:t xml:space="preserve">, dengan </w:t>
      </w:r>
      <w:r w:rsidRPr="00660B23">
        <w:rPr>
          <w:rFonts w:cs="Times New Roman"/>
          <w:i/>
        </w:rPr>
        <w:t>f</w:t>
      </w:r>
      <w:r w:rsidRPr="00660B23">
        <w:rPr>
          <w:rFonts w:cs="Times New Roman"/>
          <w:i/>
          <w:vertAlign w:val="subscript"/>
        </w:rPr>
        <w:t>i</w:t>
      </w:r>
      <w:r>
        <w:rPr>
          <w:rFonts w:cs="Times New Roman"/>
          <w:vertAlign w:val="subscript"/>
        </w:rPr>
        <w:t xml:space="preserve"> </w:t>
      </w:r>
      <w:r>
        <w:rPr>
          <w:rFonts w:cs="Times New Roman"/>
        </w:rPr>
        <w:t xml:space="preserve">merupakan vektor berukuran </w:t>
      </w:r>
      <w:r w:rsidRPr="00660B23">
        <w:rPr>
          <w:rFonts w:cs="Times New Roman"/>
          <w:i/>
        </w:rPr>
        <w:t>m</w:t>
      </w:r>
      <w:r>
        <w:rPr>
          <w:rFonts w:cs="Times New Roman"/>
        </w:rPr>
        <w:t xml:space="preserve">. Hasil rentang nilai serta satuan-satuan yang digunakan bergantung pada </w:t>
      </w:r>
      <w:r w:rsidR="00C46F25">
        <w:rPr>
          <w:rFonts w:cs="Times New Roman"/>
        </w:rPr>
        <w:t xml:space="preserve">penskalaan </w:t>
      </w:r>
      <w:r>
        <w:rPr>
          <w:rFonts w:cs="Times New Roman"/>
        </w:rPr>
        <w:t xml:space="preserve">yang digunakan. Beberapa contoh dan persamaan dari </w:t>
      </w:r>
      <w:r>
        <w:rPr>
          <w:rFonts w:cs="Times New Roman"/>
          <w:i/>
        </w:rPr>
        <w:t>scaler</w:t>
      </w:r>
      <w:r>
        <w:rPr>
          <w:rFonts w:cs="Times New Roman"/>
        </w:rPr>
        <w:t>, adalah:</w:t>
      </w:r>
    </w:p>
    <w:p w14:paraId="2EA0204C" w14:textId="77777777" w:rsidR="00763939" w:rsidRPr="008D6B12" w:rsidRDefault="00763939" w:rsidP="00763939">
      <w:pPr>
        <w:pStyle w:val="ListParagraph"/>
        <w:numPr>
          <w:ilvl w:val="0"/>
          <w:numId w:val="20"/>
        </w:numPr>
        <w:spacing w:after="0" w:line="360" w:lineRule="auto"/>
        <w:rPr>
          <w:rFonts w:cs="Times New Roman"/>
          <w:i/>
        </w:rPr>
      </w:pPr>
      <w:r w:rsidRPr="008D6B12">
        <w:rPr>
          <w:rFonts w:cs="Times New Roman"/>
          <w:i/>
        </w:rPr>
        <w:t>Standard Scaler</w:t>
      </w:r>
    </w:p>
    <w:p w14:paraId="5003C8EB" w14:textId="779DEA37" w:rsidR="00763939" w:rsidRDefault="00763939" w:rsidP="00763939">
      <w:pPr>
        <w:pStyle w:val="ListParagraph"/>
        <w:spacing w:after="0" w:line="360" w:lineRule="auto"/>
        <w:ind w:left="1440" w:firstLine="720"/>
        <w:rPr>
          <w:rFonts w:cs="Times New Roman"/>
        </w:rPr>
      </w:pPr>
      <w:r w:rsidRPr="008D6B12">
        <w:rPr>
          <w:rFonts w:cs="Times New Roman"/>
          <w:i/>
        </w:rPr>
        <w:t xml:space="preserve">Standard </w:t>
      </w:r>
      <w:r w:rsidR="00B0742F">
        <w:rPr>
          <w:rFonts w:cs="Times New Roman"/>
          <w:i/>
        </w:rPr>
        <w:t>s</w:t>
      </w:r>
      <w:r w:rsidRPr="008D6B12">
        <w:rPr>
          <w:rFonts w:cs="Times New Roman"/>
          <w:i/>
        </w:rPr>
        <w:t>caler</w:t>
      </w:r>
      <w:r>
        <w:rPr>
          <w:rFonts w:cs="Times New Roman"/>
        </w:rPr>
        <w:t xml:space="preserve"> cocok untuk data yang terdistribusi normal, namun tidak dianjurkan untuk data yang tidak terdistribusi normal. </w:t>
      </w:r>
      <w:r w:rsidRPr="008D6B12">
        <w:rPr>
          <w:rFonts w:cs="Times New Roman"/>
          <w:i/>
        </w:rPr>
        <w:lastRenderedPageBreak/>
        <w:t>Standard scaler</w:t>
      </w:r>
      <w:r>
        <w:rPr>
          <w:rFonts w:cs="Times New Roman"/>
        </w:rPr>
        <w:t xml:space="preserve"> mengubah nilai tiap variabel menjadi memiliki mean 0 dan standar deviasi 1, sehingga nilai memiliki rentang -1 sampai 1. </w:t>
      </w:r>
      <w:r w:rsidRPr="008D6B12">
        <w:rPr>
          <w:rFonts w:cs="Times New Roman"/>
          <w:i/>
        </w:rPr>
        <w:t>Standard scaler</w:t>
      </w:r>
      <w:r>
        <w:rPr>
          <w:rFonts w:cs="Times New Roman"/>
        </w:rPr>
        <w:t xml:space="preserve"> dapat digunakan dengan persamaan</w:t>
      </w:r>
      <w:r w:rsidR="00E36791">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15"/>
        <w:gridCol w:w="930"/>
      </w:tblGrid>
      <w:tr w:rsidR="00763939" w14:paraId="194EDBA2" w14:textId="77777777" w:rsidTr="0086616F">
        <w:tc>
          <w:tcPr>
            <w:tcW w:w="918" w:type="dxa"/>
          </w:tcPr>
          <w:p w14:paraId="3C3FB9E3" w14:textId="77777777" w:rsidR="00763939" w:rsidRDefault="00763939" w:rsidP="0086616F">
            <w:pPr>
              <w:spacing w:line="360" w:lineRule="auto"/>
              <w:jc w:val="center"/>
              <w:rPr>
                <w:rFonts w:eastAsiaTheme="minorEastAsia"/>
                <w:szCs w:val="24"/>
                <w:lang w:val="de-DE"/>
              </w:rPr>
            </w:pPr>
          </w:p>
        </w:tc>
        <w:tc>
          <w:tcPr>
            <w:tcW w:w="6300" w:type="dxa"/>
          </w:tcPr>
          <w:p w14:paraId="73CAFD1F" w14:textId="4A3DB828" w:rsidR="00763939" w:rsidRPr="00D12386" w:rsidRDefault="0021367A" w:rsidP="0086616F">
            <w:pPr>
              <w:spacing w:line="360" w:lineRule="auto"/>
              <w:jc w:val="center"/>
              <w:rPr>
                <w:rFonts w:eastAsiaTheme="minorEastAsia"/>
                <w:szCs w:val="24"/>
                <w:lang w:val="de-DE"/>
              </w:rPr>
            </w:pPr>
            <m:oMathPara>
              <m:oMathParaPr>
                <m:jc m:val="center"/>
              </m:oMathParaPr>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szCs w:val="24"/>
                            <w:lang w:val="de-DE"/>
                          </w:rPr>
                        </m:ctrlPr>
                      </m:acc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acc>
                  </m:num>
                  <m:den>
                    <m:r>
                      <w:rPr>
                        <w:rFonts w:ascii="Cambria Math" w:hAnsi="Cambria Math" w:cs="Times New Roman"/>
                      </w:rPr>
                      <m:t>σ</m:t>
                    </m:r>
                  </m:den>
                </m:f>
              </m:oMath>
            </m:oMathPara>
          </w:p>
        </w:tc>
        <w:tc>
          <w:tcPr>
            <w:tcW w:w="935" w:type="dxa"/>
          </w:tcPr>
          <w:p w14:paraId="4D5D8F4A" w14:textId="178950EA"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C037DA">
              <w:rPr>
                <w:rFonts w:eastAsiaTheme="minorEastAsia"/>
                <w:noProof/>
                <w:szCs w:val="24"/>
                <w:lang w:val="de-DE"/>
              </w:rPr>
              <w:t>17</w:t>
            </w:r>
            <w:r>
              <w:rPr>
                <w:szCs w:val="24"/>
                <w:lang w:val="de-DE"/>
              </w:rPr>
              <w:fldChar w:fldCharType="end"/>
            </w:r>
            <w:r>
              <w:rPr>
                <w:rFonts w:eastAsiaTheme="minorEastAsia"/>
                <w:szCs w:val="24"/>
                <w:lang w:val="de-DE"/>
              </w:rPr>
              <w:t>)</w:t>
            </w:r>
          </w:p>
        </w:tc>
      </w:tr>
    </w:tbl>
    <w:p w14:paraId="014C8FDA" w14:textId="77777777" w:rsidR="00763939" w:rsidRPr="00D12386" w:rsidRDefault="00763939" w:rsidP="00763939">
      <w:pPr>
        <w:spacing w:after="0" w:line="360" w:lineRule="auto"/>
        <w:rPr>
          <w:rFonts w:cs="Times New Roman"/>
        </w:rPr>
      </w:pPr>
    </w:p>
    <w:p w14:paraId="713741EF" w14:textId="5FC70464" w:rsidR="00763939" w:rsidRPr="00B0742F" w:rsidRDefault="00763939" w:rsidP="00763939">
      <w:pPr>
        <w:pStyle w:val="ListParagraph"/>
        <w:numPr>
          <w:ilvl w:val="0"/>
          <w:numId w:val="20"/>
        </w:numPr>
        <w:spacing w:after="0" w:line="360" w:lineRule="auto"/>
        <w:rPr>
          <w:rFonts w:cs="Times New Roman"/>
          <w:i/>
          <w:iCs/>
        </w:rPr>
      </w:pPr>
      <w:r w:rsidRPr="00B0742F">
        <w:rPr>
          <w:rFonts w:cs="Times New Roman"/>
          <w:i/>
          <w:iCs/>
        </w:rPr>
        <w:t>Max-</w:t>
      </w:r>
      <w:r w:rsidR="00452F03">
        <w:rPr>
          <w:rFonts w:cs="Times New Roman"/>
          <w:i/>
          <w:iCs/>
        </w:rPr>
        <w:t>m</w:t>
      </w:r>
      <w:r w:rsidRPr="00B0742F">
        <w:rPr>
          <w:rFonts w:cs="Times New Roman"/>
          <w:i/>
          <w:iCs/>
        </w:rPr>
        <w:t>in Scaler</w:t>
      </w:r>
    </w:p>
    <w:p w14:paraId="6FE96050" w14:textId="226CDEB8" w:rsidR="00763939" w:rsidRPr="00EC4BDE" w:rsidRDefault="00763939" w:rsidP="00763939">
      <w:pPr>
        <w:pStyle w:val="ListParagraph"/>
        <w:spacing w:after="0" w:line="360" w:lineRule="auto"/>
        <w:ind w:left="1440" w:firstLine="720"/>
        <w:rPr>
          <w:rFonts w:cs="Times New Roman"/>
        </w:rPr>
      </w:pP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r>
        <w:rPr>
          <w:rFonts w:cs="Times New Roman"/>
        </w:rPr>
        <w:t xml:space="preserve">dapat digunakan apabila data tidak terdistribusi normal. </w:t>
      </w:r>
      <w:r w:rsidRPr="008D6B12">
        <w:rPr>
          <w:rFonts w:cs="Times New Roman"/>
          <w:i/>
        </w:rPr>
        <w:t>Max-min Scaler</w:t>
      </w:r>
      <w:r>
        <w:rPr>
          <w:rFonts w:cs="Times New Roman"/>
          <w:i/>
        </w:rPr>
        <w:t xml:space="preserve"> </w:t>
      </w:r>
      <w:r>
        <w:rPr>
          <w:rFonts w:cs="Times New Roman"/>
        </w:rPr>
        <w:t xml:space="preserve">mengubah nilai tiap variabel menjadi berentang 0 sampai 1, atau -1 atau 1 apabila terdapat nilai negatif. Namun </w:t>
      </w:r>
      <w:r w:rsidR="00452F03">
        <w:rPr>
          <w:rFonts w:cs="Times New Roman"/>
          <w:i/>
        </w:rPr>
        <w:t>m</w:t>
      </w:r>
      <w:r w:rsidRPr="008D6B12">
        <w:rPr>
          <w:rFonts w:cs="Times New Roman"/>
          <w:i/>
        </w:rPr>
        <w:t xml:space="preserve">ax-min </w:t>
      </w:r>
      <w:r w:rsidR="00B0742F">
        <w:rPr>
          <w:rFonts w:cs="Times New Roman"/>
          <w:i/>
        </w:rPr>
        <w:t>s</w:t>
      </w:r>
      <w:r w:rsidRPr="008D6B12">
        <w:rPr>
          <w:rFonts w:cs="Times New Roman"/>
          <w:i/>
        </w:rPr>
        <w:t>caler</w:t>
      </w:r>
      <w:r>
        <w:rPr>
          <w:rFonts w:cs="Times New Roman"/>
          <w:i/>
        </w:rPr>
        <w:t xml:space="preserve"> </w:t>
      </w:r>
      <w:r>
        <w:rPr>
          <w:rFonts w:cs="Times New Roman"/>
        </w:rPr>
        <w:t xml:space="preserve">sensitif terhadap </w:t>
      </w:r>
      <w:r>
        <w:rPr>
          <w:rFonts w:cs="Times New Roman"/>
          <w:i/>
        </w:rPr>
        <w:t>outlier</w:t>
      </w:r>
      <w:r>
        <w:t xml:space="preserve">, sehingga apabila terdapat </w:t>
      </w:r>
      <w:r>
        <w:rPr>
          <w:i/>
        </w:rPr>
        <w:t xml:space="preserve">outlier </w:t>
      </w:r>
      <w:r>
        <w:t xml:space="preserve">pada data, disarankan menghilangkan data </w:t>
      </w:r>
      <w:r>
        <w:rPr>
          <w:i/>
        </w:rPr>
        <w:t xml:space="preserve">outlier </w:t>
      </w:r>
      <w:r>
        <w:t xml:space="preserve">tersebut atau menggunakan </w:t>
      </w:r>
      <w:r>
        <w:rPr>
          <w:i/>
        </w:rPr>
        <w:t xml:space="preserve">scaler </w:t>
      </w:r>
      <w:r>
        <w:t xml:space="preserve">lain. </w:t>
      </w: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r>
        <w:rPr>
          <w:rFonts w:cs="Times New Roman"/>
        </w:rPr>
        <w:t>dapat digunakan dengan persamaan</w:t>
      </w:r>
      <w:r w:rsidR="00E36791">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763939" w14:paraId="02C0A802" w14:textId="77777777" w:rsidTr="0086616F">
        <w:tc>
          <w:tcPr>
            <w:tcW w:w="918" w:type="dxa"/>
          </w:tcPr>
          <w:p w14:paraId="6720D76B" w14:textId="77777777" w:rsidR="00763939" w:rsidRDefault="00763939" w:rsidP="0086616F">
            <w:pPr>
              <w:spacing w:line="360" w:lineRule="auto"/>
              <w:jc w:val="center"/>
              <w:rPr>
                <w:rFonts w:eastAsiaTheme="minorEastAsia"/>
                <w:szCs w:val="24"/>
                <w:lang w:val="de-DE"/>
              </w:rPr>
            </w:pPr>
          </w:p>
        </w:tc>
        <w:tc>
          <w:tcPr>
            <w:tcW w:w="6300" w:type="dxa"/>
          </w:tcPr>
          <w:p w14:paraId="71F51589" w14:textId="0F9D0940" w:rsidR="00763939" w:rsidRDefault="0021367A"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r>
                          <m:rPr>
                            <m:sty m:val="p"/>
                          </m:rPr>
                          <w:rPr>
                            <w:rFonts w:ascii="Cambria Math" w:hAnsi="Cambria Math" w:cs="Times New Roman"/>
                            <w:lang w:val="de-DE"/>
                          </w:rPr>
                          <m:t>min</m:t>
                        </m:r>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624817A9" w14:textId="1D68CB1C"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C037DA">
              <w:rPr>
                <w:rFonts w:eastAsiaTheme="minorEastAsia"/>
                <w:noProof/>
                <w:szCs w:val="24"/>
                <w:lang w:val="de-DE"/>
              </w:rPr>
              <w:t>18</w:t>
            </w:r>
            <w:r>
              <w:rPr>
                <w:szCs w:val="24"/>
                <w:lang w:val="de-DE"/>
              </w:rPr>
              <w:fldChar w:fldCharType="end"/>
            </w:r>
            <w:r>
              <w:rPr>
                <w:rFonts w:eastAsiaTheme="minorEastAsia"/>
                <w:szCs w:val="24"/>
                <w:lang w:val="de-DE"/>
              </w:rPr>
              <w:t>)</w:t>
            </w:r>
          </w:p>
        </w:tc>
      </w:tr>
    </w:tbl>
    <w:p w14:paraId="33FA00A3" w14:textId="77777777" w:rsidR="00763939" w:rsidRPr="00DE5CAC" w:rsidRDefault="00763939" w:rsidP="00763939">
      <w:pPr>
        <w:pStyle w:val="ListParagraph"/>
        <w:spacing w:after="0" w:line="360" w:lineRule="auto"/>
        <w:ind w:left="1440" w:firstLine="720"/>
        <w:jc w:val="center"/>
      </w:pPr>
    </w:p>
    <w:p w14:paraId="18F731A1" w14:textId="77777777" w:rsidR="00763939" w:rsidRDefault="00763939" w:rsidP="00763939">
      <w:pPr>
        <w:pStyle w:val="ListParagraph"/>
        <w:numPr>
          <w:ilvl w:val="0"/>
          <w:numId w:val="20"/>
        </w:numPr>
        <w:spacing w:after="0" w:line="360" w:lineRule="auto"/>
        <w:rPr>
          <w:rFonts w:cs="Times New Roman"/>
        </w:rPr>
      </w:pPr>
      <w:bookmarkStart w:id="62" w:name="_Hlk59806906"/>
      <w:r>
        <w:rPr>
          <w:rFonts w:cs="Times New Roman"/>
        </w:rPr>
        <w:t>Robust Scaler</w:t>
      </w:r>
    </w:p>
    <w:p w14:paraId="5E37B1BF" w14:textId="76070854" w:rsidR="00763939" w:rsidRDefault="00763939" w:rsidP="00291E22">
      <w:pPr>
        <w:pStyle w:val="ListParagraph"/>
        <w:spacing w:after="0" w:line="360" w:lineRule="auto"/>
        <w:ind w:left="1418" w:firstLine="709"/>
        <w:rPr>
          <w:rFonts w:cs="Times New Roman"/>
        </w:rPr>
      </w:pPr>
      <w:r>
        <w:rPr>
          <w:rFonts w:cs="Times New Roman"/>
          <w:i/>
        </w:rPr>
        <w:t xml:space="preserve">Robust </w:t>
      </w:r>
      <w:r w:rsidR="00B0742F">
        <w:rPr>
          <w:rFonts w:cs="Times New Roman"/>
          <w:i/>
        </w:rPr>
        <w:t>s</w:t>
      </w:r>
      <w:r>
        <w:rPr>
          <w:rFonts w:cs="Times New Roman"/>
          <w:i/>
        </w:rPr>
        <w:t xml:space="preserve">caler </w:t>
      </w:r>
      <w:r>
        <w:rPr>
          <w:rFonts w:cs="Times New Roman"/>
        </w:rPr>
        <w:t xml:space="preserve">mengubah data dengan </w:t>
      </w:r>
      <w:r w:rsidR="00620250">
        <w:rPr>
          <w:rFonts w:cs="Times New Roman"/>
        </w:rPr>
        <w:t>cara</w:t>
      </w:r>
      <w:r>
        <w:rPr>
          <w:rFonts w:cs="Times New Roman"/>
        </w:rPr>
        <w:t xml:space="preserve"> sama dengan </w:t>
      </w:r>
      <w:r w:rsidRPr="00B0742F">
        <w:rPr>
          <w:rFonts w:cs="Times New Roman"/>
          <w:i/>
          <w:iCs/>
        </w:rPr>
        <w:t xml:space="preserve">Max-Min </w:t>
      </w:r>
      <w:r w:rsidR="00B0742F">
        <w:rPr>
          <w:rFonts w:cs="Times New Roman"/>
          <w:i/>
          <w:iCs/>
        </w:rPr>
        <w:t>s</w:t>
      </w:r>
      <w:r w:rsidRPr="00B0742F">
        <w:rPr>
          <w:rFonts w:cs="Times New Roman"/>
          <w:i/>
          <w:iCs/>
        </w:rPr>
        <w:t>caler</w:t>
      </w:r>
      <w:r>
        <w:rPr>
          <w:rFonts w:cs="Times New Roman"/>
        </w:rPr>
        <w:t xml:space="preserve">, tetapi </w:t>
      </w:r>
      <w:r>
        <w:rPr>
          <w:rFonts w:cs="Times New Roman"/>
          <w:i/>
        </w:rPr>
        <w:t xml:space="preserve">robust scaler </w:t>
      </w:r>
      <w:r>
        <w:rPr>
          <w:rFonts w:cs="Times New Roman"/>
        </w:rPr>
        <w:t xml:space="preserve">tidak sensitif terhadap </w:t>
      </w:r>
      <w:r>
        <w:rPr>
          <w:rFonts w:cs="Times New Roman"/>
          <w:i/>
        </w:rPr>
        <w:t>outlier</w:t>
      </w:r>
      <w:r>
        <w:rPr>
          <w:rFonts w:cs="Times New Roman"/>
        </w:rPr>
        <w:t xml:space="preserve">. Alih alih menggunakan nilai maksimal dan minimum, </w:t>
      </w:r>
      <w:r>
        <w:rPr>
          <w:rFonts w:cs="Times New Roman"/>
          <w:i/>
        </w:rPr>
        <w:t xml:space="preserve">robust scaler </w:t>
      </w:r>
      <w:r>
        <w:rPr>
          <w:rFonts w:cs="Times New Roman"/>
        </w:rPr>
        <w:t>menggunakan jangkauan antar kuartil sehingga persamaannya menjadi</w:t>
      </w:r>
      <w:r w:rsidR="008A1513">
        <w:rPr>
          <w:rFonts w:cs="Times New Roman"/>
        </w:rPr>
        <w:t xml:space="preserve"> </w:t>
      </w:r>
      <w:r w:rsidR="00AB50F9">
        <w:rPr>
          <w:rFonts w:cs="Times New Roman"/>
        </w:rPr>
        <w:fldChar w:fldCharType="begin" w:fldLock="1"/>
      </w:r>
      <w:r w:rsidR="00BE70A5">
        <w:rPr>
          <w:rFonts w:cs="Times New Roman"/>
        </w:rPr>
        <w:instrText>ADDIN CSL_CITATION {"citationItems":[{"id":"ITEM-1","itemData":{"DOI":"10.1109/ICSSIT48917.2020.9214160","ISBN":"9781728158211","abstract":"Recent developments in analytical technologies helped in developing applications for real-time problems faced by industries. These applications are often found to consume more time in the training phase. To reduce this pre-treatment of data in the training phase is pointed out to be an appropriate methodology. Normalization is the best technique for pre-processing data before the training phase of application. Normalization using metrics with criteria is found to be very important to attain good predictive results with less amount of time. This paper depicts the improvement in predictive accuracies with the help of normalization techniques. Various criteria needed to achieve such data normalization are also described. In this paper, will be having a glance on three different machine learning classifier i.e., Radial SVM, KNN, Sigmoid SVM and seven different standardization techniques i.e., StandardScaler, Scale, RobustScaler, QuantileTransform, PowerTransform, MinMaxS caler and MaxAbsS caler.","author":[{"dropping-particle":"","family":"Raju","given":"V. N.Ganapathi","non-dropping-particle":"","parse-names":false,"suffix":""},{"dropping-particle":"","family":"Lakshmi","given":"K. Prasanna","non-dropping-particle":"","parse-names":false,"suffix":""},{"dropping-particle":"","family":"Jain","given":"Vinod Mahesh","non-dropping-particle":"","parse-names":false,"suffix":""},{"dropping-particle":"","family":"Kalidindi","given":"Archana","non-dropping-particle":"","parse-names":false,"suffix":""},{"dropping-particle":"","family":"Padma","given":"V.","non-dropping-particle":"","parse-names":false,"suffix":""}],"container-title":"Proceedings of the 3rd International Conference on Smart Systems and Inventive Technology, ICSSIT 2020","id":"ITEM-1","issue":"Icssit","issued":{"date-parts":[["2020"]]},"page":"729-735","title":"Study the Influence of Normalization/Transformation process on the Accuracy of Supervised Classification","type":"article-journal"},"uris":["http://www.mendeley.com/documents/?uuid=f65fd1b0-4b91-421d-86a5-66c6a22af684"]}],"mendeley":{"formattedCitation":"[28]","plainTextFormattedCitation":"[28]","previouslyFormattedCitation":"[28]"},"properties":{"noteIndex":0},"schema":"https://github.com/citation-style-language/schema/raw/master/csl-citation.json"}</w:instrText>
      </w:r>
      <w:r w:rsidR="00AB50F9">
        <w:rPr>
          <w:rFonts w:cs="Times New Roman"/>
        </w:rPr>
        <w:fldChar w:fldCharType="separate"/>
      </w:r>
      <w:r w:rsidR="00AC5A66" w:rsidRPr="00AC5A66">
        <w:rPr>
          <w:rFonts w:cs="Times New Roman"/>
          <w:noProof/>
        </w:rPr>
        <w:t>[28]</w:t>
      </w:r>
      <w:r w:rsidR="00AB50F9">
        <w:rPr>
          <w:rFonts w:cs="Times New Roman"/>
        </w:rPr>
        <w:fldChar w:fldCharType="end"/>
      </w:r>
      <w:r w:rsidR="00AB50F9">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763939" w14:paraId="7C9E8C00" w14:textId="77777777" w:rsidTr="0086616F">
        <w:tc>
          <w:tcPr>
            <w:tcW w:w="918" w:type="dxa"/>
          </w:tcPr>
          <w:p w14:paraId="19AAD870" w14:textId="77777777" w:rsidR="00763939" w:rsidRDefault="00763939" w:rsidP="0086616F">
            <w:pPr>
              <w:spacing w:line="360" w:lineRule="auto"/>
              <w:jc w:val="center"/>
              <w:rPr>
                <w:rFonts w:eastAsiaTheme="minorEastAsia"/>
                <w:szCs w:val="24"/>
                <w:lang w:val="de-DE"/>
              </w:rPr>
            </w:pPr>
          </w:p>
        </w:tc>
        <w:tc>
          <w:tcPr>
            <w:tcW w:w="6300" w:type="dxa"/>
          </w:tcPr>
          <w:p w14:paraId="4A3DF151" w14:textId="291E4742" w:rsidR="00763939" w:rsidRDefault="0021367A"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3</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455F85D8" w14:textId="5E36516A" w:rsidR="00763939" w:rsidRDefault="00763939" w:rsidP="0086616F">
            <w:pPr>
              <w:spacing w:line="360" w:lineRule="auto"/>
              <w:jc w:val="center"/>
              <w:rPr>
                <w:rFonts w:eastAsiaTheme="minorEastAsia"/>
                <w:szCs w:val="24"/>
                <w:lang w:val="de-DE"/>
              </w:rPr>
            </w:pPr>
            <w:r>
              <w:rPr>
                <w:rFonts w:eastAsiaTheme="minorEastAsia"/>
                <w:szCs w:val="24"/>
                <w:lang w:val="de-DE"/>
              </w:rPr>
              <w:t>(</w:t>
            </w:r>
            <w:r w:rsidR="00913F76">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C037DA">
              <w:rPr>
                <w:rFonts w:eastAsiaTheme="minorEastAsia"/>
                <w:noProof/>
                <w:szCs w:val="24"/>
                <w:lang w:val="de-DE"/>
              </w:rPr>
              <w:t>19</w:t>
            </w:r>
            <w:r>
              <w:rPr>
                <w:szCs w:val="24"/>
                <w:lang w:val="de-DE"/>
              </w:rPr>
              <w:fldChar w:fldCharType="end"/>
            </w:r>
            <w:r>
              <w:rPr>
                <w:rFonts w:eastAsiaTheme="minorEastAsia"/>
                <w:szCs w:val="24"/>
                <w:lang w:val="de-DE"/>
              </w:rPr>
              <w:t>)</w:t>
            </w:r>
          </w:p>
        </w:tc>
      </w:tr>
      <w:bookmarkEnd w:id="62"/>
    </w:tbl>
    <w:p w14:paraId="14A62AFA" w14:textId="430B032A" w:rsidR="00C704F7" w:rsidRDefault="00C704F7" w:rsidP="00C704F7">
      <w:pPr>
        <w:spacing w:after="0" w:line="360" w:lineRule="auto"/>
        <w:rPr>
          <w:rFonts w:eastAsia="Times New Roman" w:cs="Times New Roman"/>
          <w:szCs w:val="24"/>
          <w:lang w:val="en-ID" w:eastAsia="en-ID"/>
        </w:rPr>
      </w:pPr>
    </w:p>
    <w:p w14:paraId="188531DF" w14:textId="48D6FE72" w:rsidR="00112440" w:rsidRDefault="00112440" w:rsidP="00C704F7">
      <w:pPr>
        <w:spacing w:after="0" w:line="360" w:lineRule="auto"/>
        <w:rPr>
          <w:rFonts w:eastAsia="Times New Roman" w:cs="Times New Roman"/>
          <w:szCs w:val="24"/>
          <w:lang w:val="en-ID" w:eastAsia="en-ID"/>
        </w:rPr>
      </w:pPr>
    </w:p>
    <w:p w14:paraId="7AEC2B5C" w14:textId="77777777" w:rsidR="00112440" w:rsidRDefault="00112440" w:rsidP="00C704F7">
      <w:pPr>
        <w:spacing w:after="0" w:line="360" w:lineRule="auto"/>
        <w:rPr>
          <w:rFonts w:eastAsia="Times New Roman" w:cs="Times New Roman"/>
          <w:szCs w:val="24"/>
          <w:lang w:val="en-ID" w:eastAsia="en-ID"/>
        </w:rPr>
      </w:pPr>
    </w:p>
    <w:p w14:paraId="2DFE6EB7" w14:textId="77777777" w:rsidR="00BF0384" w:rsidRPr="00C704F7" w:rsidRDefault="00BF0384" w:rsidP="00C704F7">
      <w:pPr>
        <w:spacing w:after="0" w:line="360" w:lineRule="auto"/>
        <w:rPr>
          <w:rFonts w:eastAsia="Times New Roman" w:cs="Times New Roman"/>
          <w:szCs w:val="24"/>
          <w:lang w:val="en-ID" w:eastAsia="en-ID"/>
        </w:rPr>
      </w:pPr>
    </w:p>
    <w:p w14:paraId="3885931E" w14:textId="7744705C" w:rsidR="00EB0B0C" w:rsidRDefault="00491646" w:rsidP="002C3DBD">
      <w:pPr>
        <w:pStyle w:val="Heading2"/>
        <w:numPr>
          <w:ilvl w:val="0"/>
          <w:numId w:val="0"/>
        </w:numPr>
        <w:ind w:left="180"/>
        <w:rPr>
          <w:lang w:val="de-DE"/>
        </w:rPr>
      </w:pPr>
      <w:bookmarkStart w:id="63" w:name="_Toc61463434"/>
      <w:r>
        <w:rPr>
          <w:lang w:val="de-DE"/>
        </w:rPr>
        <w:lastRenderedPageBreak/>
        <w:t>III</w:t>
      </w:r>
      <w:r w:rsidR="00EB0B0C" w:rsidRPr="00944E0B">
        <w:rPr>
          <w:lang w:val="de-DE"/>
        </w:rPr>
        <w:t>.</w:t>
      </w:r>
      <w:r w:rsidR="00115C2F">
        <w:rPr>
          <w:lang w:val="de-DE"/>
        </w:rPr>
        <w:t>8</w:t>
      </w:r>
      <w:r>
        <w:rPr>
          <w:lang w:val="de-DE"/>
        </w:rPr>
        <w:t>.</w:t>
      </w:r>
      <w:r w:rsidR="00EB0B0C" w:rsidRPr="00944E0B">
        <w:rPr>
          <w:lang w:val="de-DE"/>
        </w:rPr>
        <w:t xml:space="preserve"> </w:t>
      </w:r>
      <w:r w:rsidR="00C00DCC">
        <w:rPr>
          <w:lang w:val="de-DE"/>
        </w:rPr>
        <w:t>Deteksi dan Diagnosis Kesalahan</w:t>
      </w:r>
      <w:bookmarkEnd w:id="63"/>
    </w:p>
    <w:p w14:paraId="2B8C4E43" w14:textId="7E54D9F9" w:rsidR="00EB0B0C" w:rsidRDefault="00EB0B0C" w:rsidP="00BF0384">
      <w:pPr>
        <w:spacing w:after="0" w:line="360" w:lineRule="auto"/>
        <w:rPr>
          <w:rFonts w:cs="Times New Roman"/>
          <w:szCs w:val="24"/>
          <w:lang w:val="de-DE"/>
        </w:rPr>
      </w:pPr>
      <w:r>
        <w:rPr>
          <w:rFonts w:cs="Times New Roman"/>
          <w:b/>
          <w:szCs w:val="24"/>
          <w:lang w:val="de-DE"/>
        </w:rPr>
        <w:tab/>
      </w:r>
    </w:p>
    <w:p w14:paraId="40A32041" w14:textId="12C81FA4" w:rsidR="00EB0B0C" w:rsidRPr="001A1A01" w:rsidRDefault="00EB0B0C" w:rsidP="00EB0B0C">
      <w:pPr>
        <w:spacing w:after="0" w:line="360" w:lineRule="auto"/>
        <w:rPr>
          <w:rFonts w:cs="Times New Roman"/>
          <w:szCs w:val="24"/>
          <w:lang w:val="de-DE"/>
        </w:rPr>
      </w:pPr>
      <w:r>
        <w:rPr>
          <w:rFonts w:cs="Times New Roman"/>
          <w:szCs w:val="24"/>
          <w:lang w:val="de-DE"/>
        </w:rPr>
        <w:tab/>
      </w:r>
      <w:r w:rsidRPr="00A12FE3">
        <w:t>Kesalahan</w:t>
      </w:r>
      <w:r w:rsidRPr="00A12FE3">
        <w:rPr>
          <w:i/>
          <w:iCs/>
          <w:lang w:val="de-DE"/>
        </w:rPr>
        <w:t xml:space="preserve"> </w:t>
      </w:r>
      <w:r w:rsidRPr="00A12FE3">
        <w:rPr>
          <w:lang w:val="de-DE"/>
        </w:rPr>
        <w:t>didefinisikan sebagai perilaku abnormal pada proses yang berhubungan dengan kegagalan mesin, kelelahan mesin, atau gangguan eksrim pada proses</w:t>
      </w:r>
      <w:r w:rsidR="007020A8">
        <w:rPr>
          <w:lang w:val="de-DE"/>
        </w:rPr>
        <w:t xml:space="preserve"> </w:t>
      </w:r>
      <w:r w:rsidR="007020A8">
        <w:rPr>
          <w:lang w:val="de-DE"/>
        </w:rPr>
        <w:fldChar w:fldCharType="begin" w:fldLock="1"/>
      </w:r>
      <w:r w:rsidR="0006479F">
        <w:rPr>
          <w:lang w:val="de-DE"/>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7020A8">
        <w:rPr>
          <w:lang w:val="de-DE"/>
        </w:rPr>
        <w:fldChar w:fldCharType="separate"/>
      </w:r>
      <w:r w:rsidR="00202BD3" w:rsidRPr="00202BD3">
        <w:rPr>
          <w:noProof/>
          <w:lang w:val="de-DE"/>
        </w:rPr>
        <w:t>[1]</w:t>
      </w:r>
      <w:r w:rsidR="007020A8">
        <w:rPr>
          <w:lang w:val="de-DE"/>
        </w:rPr>
        <w:fldChar w:fldCharType="end"/>
      </w:r>
      <w:r w:rsidR="0076451B">
        <w:rPr>
          <w:lang w:val="de-DE"/>
        </w:rPr>
        <w:t xml:space="preserve">. </w:t>
      </w:r>
      <w:r w:rsidR="006A34F7">
        <w:rPr>
          <w:rFonts w:cs="Times New Roman"/>
          <w:szCs w:val="24"/>
          <w:lang w:val="de-DE"/>
        </w:rPr>
        <w:t xml:space="preserve">Apabila </w:t>
      </w:r>
      <w:r w:rsidR="00C00DCC">
        <w:rPr>
          <w:rFonts w:cs="Times New Roman"/>
          <w:iCs/>
          <w:szCs w:val="24"/>
          <w:lang w:val="de-DE"/>
        </w:rPr>
        <w:t>kesalahan</w:t>
      </w:r>
      <w:r w:rsidR="006A34F7">
        <w:rPr>
          <w:rFonts w:cs="Times New Roman"/>
          <w:szCs w:val="24"/>
          <w:lang w:val="de-DE"/>
        </w:rPr>
        <w:t xml:space="preserve"> terjadi dan tidak segera ditangani, kualitas produk atau bahkan juga keselamatan proses menjadi terancam. </w:t>
      </w:r>
      <w:r w:rsidR="00DE6192">
        <w:t>Kesalahan</w:t>
      </w:r>
      <w:r w:rsidRPr="00A12FE3">
        <w:rPr>
          <w:lang w:val="de-DE"/>
        </w:rPr>
        <w:t xml:space="preserve"> pada salah satu bagian pada proses apabila tidak segera dideteksi dan ditangani, dapat mengakibatkan kerugian ekonomi pada perusahaan berupa produk yang berkualitas rendah, biaya perbaikan peralatan yang besar, serta dapat membahayakan keselamatan operator. Mempertimbangkan hal – hal tersebut, perusahaan harus mencari cara untuk mendeteksi dan mencari sumber kesalahan sedini mungkin, sehingga metode </w:t>
      </w:r>
      <w:r w:rsidR="00DE6192">
        <w:rPr>
          <w:iCs/>
          <w:lang w:val="de-DE"/>
        </w:rPr>
        <w:t>deteksi kesalahan</w:t>
      </w:r>
      <w:r w:rsidRPr="00A12FE3">
        <w:rPr>
          <w:i/>
          <w:lang w:val="de-DE"/>
        </w:rPr>
        <w:t xml:space="preserve"> </w:t>
      </w:r>
      <w:r w:rsidRPr="00A12FE3">
        <w:rPr>
          <w:iCs/>
          <w:lang w:val="de-DE"/>
        </w:rPr>
        <w:t>dikembangkan selama 20 tahun terakhir</w:t>
      </w:r>
      <w:r w:rsidR="00E568F2">
        <w:rPr>
          <w:iCs/>
          <w:lang w:val="de-DE"/>
        </w:rPr>
        <w:t xml:space="preserve"> </w:t>
      </w:r>
      <w:r w:rsidR="00E568F2">
        <w:rPr>
          <w:iCs/>
          <w:lang w:val="de-DE"/>
        </w:rPr>
        <w:fldChar w:fldCharType="begin" w:fldLock="1"/>
      </w:r>
      <w:r w:rsidR="0006479F">
        <w:rPr>
          <w:iCs/>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eviouslyFormattedCitation":"[3]"},"properties":{"noteIndex":0},"schema":"https://github.com/citation-style-language/schema/raw/master/csl-citation.json"}</w:instrText>
      </w:r>
      <w:r w:rsidR="00E568F2">
        <w:rPr>
          <w:iCs/>
          <w:lang w:val="de-DE"/>
        </w:rPr>
        <w:fldChar w:fldCharType="separate"/>
      </w:r>
      <w:r w:rsidR="00202BD3" w:rsidRPr="00202BD3">
        <w:rPr>
          <w:iCs/>
          <w:noProof/>
          <w:lang w:val="de-DE"/>
        </w:rPr>
        <w:t>[3]</w:t>
      </w:r>
      <w:r w:rsidR="00E568F2">
        <w:rPr>
          <w:iCs/>
          <w:lang w:val="de-DE"/>
        </w:rPr>
        <w:fldChar w:fldCharType="end"/>
      </w:r>
      <w:r>
        <w:rPr>
          <w:iCs/>
          <w:lang w:val="de-DE"/>
        </w:rPr>
        <w:t>.</w:t>
      </w:r>
      <w:r w:rsidR="006A34F7">
        <w:rPr>
          <w:iCs/>
          <w:lang w:val="de-DE"/>
        </w:rPr>
        <w:t xml:space="preserve"> </w:t>
      </w:r>
    </w:p>
    <w:p w14:paraId="4596E857" w14:textId="6732E987" w:rsidR="00EB0B0C" w:rsidRPr="00944E0B" w:rsidRDefault="00DE6192" w:rsidP="00135923">
      <w:pPr>
        <w:spacing w:after="0" w:line="360" w:lineRule="auto"/>
        <w:ind w:firstLine="720"/>
        <w:rPr>
          <w:rFonts w:cs="Times New Roman"/>
          <w:szCs w:val="24"/>
          <w:lang w:val="de-DE"/>
        </w:rPr>
      </w:pPr>
      <w:r>
        <w:rPr>
          <w:rFonts w:cs="Times New Roman"/>
          <w:iCs/>
          <w:szCs w:val="24"/>
          <w:lang w:val="de-DE"/>
        </w:rPr>
        <w:t>Deteksi dan diagnosis kesalahan</w:t>
      </w:r>
      <w:r>
        <w:rPr>
          <w:rFonts w:cs="Times New Roman"/>
          <w:szCs w:val="24"/>
          <w:lang w:val="de-DE"/>
        </w:rPr>
        <w:t xml:space="preserve"> </w:t>
      </w:r>
      <w:r w:rsidR="00EB0B0C" w:rsidRPr="00944E0B">
        <w:rPr>
          <w:rFonts w:cs="Times New Roman"/>
          <w:szCs w:val="24"/>
          <w:lang w:val="de-DE"/>
        </w:rPr>
        <w:t xml:space="preserve">merupakan upaya untuk meningkatkan keamanan dan kehandalan sebuah sistem dengan cara mendeteksi perilaku sistem yang abnormal. </w:t>
      </w:r>
      <w:r w:rsidR="00EB0B0C" w:rsidRPr="00944E0B">
        <w:rPr>
          <w:rFonts w:cs="Times New Roman"/>
          <w:bCs/>
          <w:szCs w:val="24"/>
          <w:lang w:val="de-DE"/>
        </w:rPr>
        <w:t>Keselamatan proses pada pabrik bergantung pada kondisi mesin-mesin pabrik yang digunakan, apabila terdapat kesalahan pada mesin, proses pabrik akan mengalami gangguan dan dapat mengancam kualitas produk, kondisi peralatan mesin, serta keselamatan operator pada pabrik.</w:t>
      </w:r>
      <w:r w:rsidR="00EB0B0C" w:rsidRPr="00944E0B">
        <w:rPr>
          <w:rFonts w:cs="Times New Roman"/>
          <w:szCs w:val="24"/>
          <w:lang w:val="de-DE"/>
        </w:rPr>
        <w:t xml:space="preserve"> Deteksi kesalahan yang dilakukan dengan segera, dapat mendeteksi kesalahan pada kondisi mesin melalui data dari sensor dan aktuator, sehingga perusahaan dapat mengurangi resiko kerugian ekonomi dari biaya perbaikan mesin atau kualitas produk yang rendah.</w:t>
      </w:r>
    </w:p>
    <w:p w14:paraId="06A2D76D" w14:textId="17234A64" w:rsidR="00EB0B0C" w:rsidRDefault="00EB0B0C" w:rsidP="00151882">
      <w:pPr>
        <w:spacing w:after="0" w:line="360" w:lineRule="auto"/>
        <w:rPr>
          <w:rFonts w:cs="Times New Roman"/>
          <w:szCs w:val="24"/>
          <w:lang w:val="de-DE"/>
        </w:rPr>
      </w:pPr>
      <w:r w:rsidRPr="00944E0B">
        <w:rPr>
          <w:rFonts w:cs="Times New Roman"/>
          <w:szCs w:val="24"/>
          <w:lang w:val="de-DE"/>
        </w:rPr>
        <w:tab/>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2 persoalan yang berbeda, yang mana </w:t>
      </w:r>
      <w:r w:rsidR="00DE6192">
        <w:rPr>
          <w:rFonts w:cs="Times New Roman"/>
          <w:iCs/>
          <w:szCs w:val="24"/>
          <w:lang w:val="de-DE"/>
        </w:rPr>
        <w:t>deteksi kesalahan</w:t>
      </w:r>
      <w:r w:rsidRPr="00944E0B">
        <w:rPr>
          <w:rFonts w:cs="Times New Roman"/>
          <w:szCs w:val="24"/>
          <w:lang w:val="de-DE"/>
        </w:rPr>
        <w:t xml:space="preserve"> merupakan persoalan untuk mendeteksi data </w:t>
      </w:r>
      <w:r w:rsidR="00DE6192">
        <w:rPr>
          <w:rFonts w:cs="Times New Roman"/>
          <w:iCs/>
          <w:szCs w:val="24"/>
          <w:lang w:val="de-DE"/>
        </w:rPr>
        <w:t>salah</w:t>
      </w:r>
      <w:r w:rsidRPr="00944E0B">
        <w:rPr>
          <w:rFonts w:cs="Times New Roman"/>
          <w:i/>
          <w:szCs w:val="24"/>
          <w:lang w:val="de-DE"/>
        </w:rPr>
        <w:t xml:space="preserve"> </w:t>
      </w:r>
      <w:r w:rsidRPr="00944E0B">
        <w:rPr>
          <w:rFonts w:cs="Times New Roman"/>
          <w:szCs w:val="24"/>
          <w:lang w:val="de-DE"/>
        </w:rPr>
        <w:t xml:space="preserve">dari sebuah sistem,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persoalan untuk mengidentifikasi jenis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berdasarkan karakteristik </w:t>
      </w:r>
      <w:r w:rsidR="00DE6192">
        <w:rPr>
          <w:rFonts w:cs="Times New Roman"/>
          <w:iCs/>
          <w:szCs w:val="24"/>
          <w:lang w:val="de-DE"/>
        </w:rPr>
        <w:t>kesalahan</w:t>
      </w:r>
      <w:r w:rsidR="00DE6192">
        <w:rPr>
          <w:rFonts w:cs="Times New Roman"/>
          <w:i/>
          <w:szCs w:val="24"/>
          <w:lang w:val="de-DE"/>
        </w:rPr>
        <w:t xml:space="preserve"> </w:t>
      </w:r>
      <w:r w:rsidRPr="00944E0B">
        <w:rPr>
          <w:rFonts w:cs="Times New Roman"/>
          <w:szCs w:val="24"/>
          <w:lang w:val="de-DE"/>
        </w:rPr>
        <w:t xml:space="preserve">tersebut. Kedua persoalan ini dapat dipecahkan dengan metode klasifikasi </w:t>
      </w:r>
      <w:r w:rsidR="002E5FBF">
        <w:rPr>
          <w:rFonts w:cs="Times New Roman"/>
          <w:szCs w:val="24"/>
          <w:lang w:val="de-DE"/>
        </w:rPr>
        <w:t>sehingga</w:t>
      </w:r>
      <w:r w:rsidRPr="00944E0B">
        <w:rPr>
          <w:rFonts w:cs="Times New Roman"/>
          <w:szCs w:val="24"/>
          <w:lang w:val="de-DE"/>
        </w:rPr>
        <w:t xml:space="preserve">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merupakan klasifikas 2 kelas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merupakan klasifikasi multi</w:t>
      </w:r>
      <w:r w:rsidR="00DE6192">
        <w:rPr>
          <w:rFonts w:cs="Times New Roman"/>
          <w:szCs w:val="24"/>
          <w:lang w:val="de-DE"/>
        </w:rPr>
        <w:t>-</w:t>
      </w:r>
      <w:r w:rsidRPr="00944E0B">
        <w:rPr>
          <w:rFonts w:cs="Times New Roman"/>
          <w:szCs w:val="24"/>
          <w:lang w:val="de-DE"/>
        </w:rPr>
        <w:t xml:space="preserve">kelas. Pada prakteknya,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dapat dilakukan secara bersamaan sebagai persoalan klasifikasi multi-kelas.</w:t>
      </w:r>
    </w:p>
    <w:p w14:paraId="30F35F23" w14:textId="129E6838" w:rsidR="00135923" w:rsidRPr="00944E0B" w:rsidRDefault="00135923" w:rsidP="00135923">
      <w:pPr>
        <w:spacing w:after="0" w:line="360" w:lineRule="auto"/>
        <w:ind w:firstLine="720"/>
        <w:rPr>
          <w:rFonts w:cs="Times New Roman"/>
          <w:szCs w:val="24"/>
          <w:lang w:val="de-DE"/>
        </w:rPr>
      </w:pPr>
      <w:r w:rsidRPr="00944E0B">
        <w:rPr>
          <w:rFonts w:cs="Times New Roman"/>
          <w:szCs w:val="24"/>
          <w:lang w:val="de-DE"/>
        </w:rPr>
        <w:lastRenderedPageBreak/>
        <w:t xml:space="preserve">Terdapat 2 pendekatan FDD yang dapat digunakan, yakni pendekatan </w:t>
      </w:r>
      <w:r w:rsidRPr="00944E0B">
        <w:rPr>
          <w:rFonts w:cs="Times New Roman"/>
          <w:i/>
          <w:szCs w:val="24"/>
          <w:lang w:val="de-DE"/>
        </w:rPr>
        <w:t xml:space="preserve">data-driven </w:t>
      </w:r>
      <w:r w:rsidRPr="00944E0B">
        <w:rPr>
          <w:rFonts w:cs="Times New Roman"/>
          <w:szCs w:val="24"/>
          <w:lang w:val="de-DE"/>
        </w:rPr>
        <w:t xml:space="preserve">dan pendekatan </w:t>
      </w:r>
      <w:r w:rsidRPr="00944E0B">
        <w:rPr>
          <w:rFonts w:cs="Times New Roman"/>
          <w:i/>
          <w:szCs w:val="24"/>
          <w:lang w:val="de-DE"/>
        </w:rPr>
        <w:t>model-based</w:t>
      </w:r>
      <w:r w:rsidRPr="00944E0B">
        <w:rPr>
          <w:rFonts w:cs="Times New Roman"/>
          <w:szCs w:val="24"/>
          <w:lang w:val="de-DE"/>
        </w:rPr>
        <w:t xml:space="preserve">. Pendekatan </w:t>
      </w:r>
      <w:r w:rsidRPr="00944E0B">
        <w:rPr>
          <w:rFonts w:cs="Times New Roman"/>
          <w:i/>
          <w:szCs w:val="24"/>
          <w:lang w:val="de-DE"/>
        </w:rPr>
        <w:t xml:space="preserve">model-based </w:t>
      </w:r>
      <w:r w:rsidRPr="00944E0B">
        <w:rPr>
          <w:rFonts w:cs="Times New Roman"/>
          <w:szCs w:val="24"/>
          <w:lang w:val="de-DE"/>
        </w:rPr>
        <w:t>membutuhkan pengetahuan mengenai model proses dalam bentuk persamaan matematis, berdasarkan persamaan matematis tersebut, ketergantungan antara variabel yang dapat diukur</w:t>
      </w:r>
      <w:r w:rsidR="00E568F2">
        <w:rPr>
          <w:rFonts w:cs="Times New Roman"/>
          <w:szCs w:val="24"/>
          <w:lang w:val="de-DE"/>
        </w:rPr>
        <w:t xml:space="preserve"> </w:t>
      </w:r>
      <w:r w:rsidR="00E568F2">
        <w:rPr>
          <w:rFonts w:cs="Times New Roman"/>
          <w:szCs w:val="24"/>
          <w:lang w:val="de-DE"/>
        </w:rPr>
        <w:fldChar w:fldCharType="begin" w:fldLock="1"/>
      </w:r>
      <w:r w:rsidR="00BE70A5">
        <w:rPr>
          <w:rFonts w:cs="Times New Roman"/>
          <w:szCs w:val="24"/>
          <w:lang w:val="de-DE"/>
        </w:rPr>
        <w:instrText>ADDIN CSL_CITATION {"citationItems":[{"id":"ITEM-1","itemData":{"DOI":"10.1016/j.arcontrol.2004.12.002","ISSN":"13675788","abstract":"For the improvement of reliability, safety and efficiency advanced methods of supervision, fault-detection and fault diagnosis become increasingly important for many technical processes. This holds especially for safety related processes like aircraft, trains, automobiles, power plants and chemical plants. The classical approaches are limit or trend checking of some measurable output variables. Because they do not give a deeper insight and usually do not allow a fault diagnosis, model-based methods of fault-detection were developed by using input and output signals and applying dynamic process models. These methods are based, e.g., on parameter estimation, parity equations or state observers. Also signal model approaches were developed. The goal is to generate several symptoms indicating the difference between nominal and faulty status. Based on different symptoms fault diagnosis procedures follow, determining the fault by applying classification or inference methods. This contribution gives a short introduction into the field and shows some applications for an actuator, a passenger car and a combustion engine. © 2005 Elsevier Ltd. All rights reserved.","author":[{"dropping-particle":"","family":"Isermann","given":"Rolf","non-dropping-particle":"","parse-names":false,"suffix":""}],"container-title":"Annual Reviews in Control","id":"ITEM-1","issue":"1","issued":{"date-parts":[["2005"]]},"page":"71-85","title":"Model-based fault-detection and diagnosis - Status and applications","type":"article-journal","volume":"29"},"uris":["http://www.mendeley.com/documents/?uuid=065e63df-f481-4c78-8165-51f5f04daabd"]}],"mendeley":{"formattedCitation":"[29]","plainTextFormattedCitation":"[29]","previouslyFormattedCitation":"[29]"},"properties":{"noteIndex":0},"schema":"https://github.com/citation-style-language/schema/raw/master/csl-citation.json"}</w:instrText>
      </w:r>
      <w:r w:rsidR="00E568F2">
        <w:rPr>
          <w:rFonts w:cs="Times New Roman"/>
          <w:szCs w:val="24"/>
          <w:lang w:val="de-DE"/>
        </w:rPr>
        <w:fldChar w:fldCharType="separate"/>
      </w:r>
      <w:r w:rsidR="00AC5A66" w:rsidRPr="00AC5A66">
        <w:rPr>
          <w:rFonts w:cs="Times New Roman"/>
          <w:noProof/>
          <w:szCs w:val="24"/>
          <w:lang w:val="de-DE"/>
        </w:rPr>
        <w:t>[29]</w:t>
      </w:r>
      <w:r w:rsidR="00E568F2">
        <w:rPr>
          <w:rFonts w:cs="Times New Roman"/>
          <w:szCs w:val="24"/>
          <w:lang w:val="de-DE"/>
        </w:rPr>
        <w:fldChar w:fldCharType="end"/>
      </w:r>
      <w:r w:rsidRPr="00944E0B">
        <w:rPr>
          <w:rFonts w:cs="Times New Roman"/>
          <w:szCs w:val="24"/>
          <w:lang w:val="de-DE"/>
        </w:rPr>
        <w:t xml:space="preserve"> dan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dapat dideteksi. Berbeda halnya dengan pendekatan </w:t>
      </w:r>
      <w:r w:rsidRPr="00944E0B">
        <w:rPr>
          <w:rFonts w:cs="Times New Roman"/>
          <w:i/>
          <w:szCs w:val="24"/>
          <w:lang w:val="de-DE"/>
        </w:rPr>
        <w:t xml:space="preserve">data-driven </w:t>
      </w:r>
      <w:r w:rsidRPr="00944E0B">
        <w:rPr>
          <w:rFonts w:cs="Times New Roman"/>
          <w:szCs w:val="24"/>
          <w:lang w:val="de-DE"/>
        </w:rPr>
        <w:t>di</w:t>
      </w:r>
      <w:r w:rsidR="002E5FBF">
        <w:rPr>
          <w:rFonts w:cs="Times New Roman"/>
          <w:szCs w:val="24"/>
          <w:lang w:val="de-DE"/>
        </w:rPr>
        <w:t xml:space="preserve"> </w:t>
      </w:r>
      <w:r w:rsidRPr="00944E0B">
        <w:rPr>
          <w:rFonts w:cs="Times New Roman"/>
          <w:szCs w:val="24"/>
          <w:lang w:val="de-DE"/>
        </w:rPr>
        <w:t xml:space="preserve">mana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dibentuk tidak melalui pengetahuan mengenai model matematis proses, melainkan menggunakan data </w:t>
      </w:r>
      <w:r w:rsidR="00DE6192">
        <w:rPr>
          <w:rFonts w:cs="Times New Roman"/>
          <w:iCs/>
          <w:szCs w:val="24"/>
          <w:lang w:val="de-DE"/>
        </w:rPr>
        <w:t>deret waktu</w:t>
      </w:r>
      <w:r w:rsidRPr="00944E0B">
        <w:rPr>
          <w:rFonts w:cs="Times New Roman"/>
          <w:i/>
          <w:szCs w:val="24"/>
          <w:lang w:val="de-DE"/>
        </w:rPr>
        <w:t xml:space="preserve"> </w:t>
      </w:r>
      <w:r w:rsidRPr="00944E0B">
        <w:rPr>
          <w:rFonts w:cs="Times New Roman"/>
          <w:szCs w:val="24"/>
          <w:lang w:val="de-DE"/>
        </w:rPr>
        <w:t>yang dihimpun selama proses dijalankan</w:t>
      </w:r>
      <w:r w:rsidR="00E568F2">
        <w:rPr>
          <w:rFonts w:cs="Times New Roman"/>
          <w:szCs w:val="24"/>
          <w:lang w:val="de-DE"/>
        </w:rPr>
        <w:t xml:space="preserve"> </w:t>
      </w:r>
      <w:r w:rsidR="00E568F2">
        <w:rPr>
          <w:rFonts w:cs="Times New Roman"/>
          <w:szCs w:val="24"/>
          <w:lang w:val="de-DE"/>
        </w:rPr>
        <w:fldChar w:fldCharType="begin" w:fldLock="1"/>
      </w:r>
      <w:r w:rsidR="0006479F">
        <w:rPr>
          <w:rFonts w:cs="Times New Roman"/>
          <w:szCs w:val="24"/>
          <w:lang w:val="de-DE"/>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mendeley":{"formattedCitation":"[2]","plainTextFormattedCitation":"[2]","previouslyFormattedCitation":"[2]"},"properties":{"noteIndex":0},"schema":"https://github.com/citation-style-language/schema/raw/master/csl-citation.json"}</w:instrText>
      </w:r>
      <w:r w:rsidR="00E568F2">
        <w:rPr>
          <w:rFonts w:cs="Times New Roman"/>
          <w:szCs w:val="24"/>
          <w:lang w:val="de-DE"/>
        </w:rPr>
        <w:fldChar w:fldCharType="separate"/>
      </w:r>
      <w:r w:rsidR="00202BD3" w:rsidRPr="00202BD3">
        <w:rPr>
          <w:rFonts w:cs="Times New Roman"/>
          <w:noProof/>
          <w:szCs w:val="24"/>
          <w:lang w:val="de-DE"/>
        </w:rPr>
        <w:t>[2]</w:t>
      </w:r>
      <w:r w:rsidR="00E568F2">
        <w:rPr>
          <w:rFonts w:cs="Times New Roman"/>
          <w:szCs w:val="24"/>
          <w:lang w:val="de-DE"/>
        </w:rPr>
        <w:fldChar w:fldCharType="end"/>
      </w:r>
      <w:r w:rsidRPr="00944E0B">
        <w:rPr>
          <w:rFonts w:cs="Times New Roman"/>
          <w:szCs w:val="24"/>
          <w:lang w:val="de-DE"/>
        </w:rPr>
        <w:t xml:space="preserve">. </w:t>
      </w:r>
    </w:p>
    <w:p w14:paraId="33AF5F1F" w14:textId="14EA2C36" w:rsidR="00135923" w:rsidRPr="00151882" w:rsidRDefault="00135923" w:rsidP="00151882">
      <w:pPr>
        <w:spacing w:after="0" w:line="360" w:lineRule="auto"/>
        <w:rPr>
          <w:rFonts w:cs="Times New Roman"/>
          <w:szCs w:val="24"/>
          <w:lang w:val="de-DE"/>
        </w:rPr>
      </w:pPr>
      <w:r w:rsidRPr="00944E0B">
        <w:rPr>
          <w:rFonts w:cs="Times New Roman"/>
          <w:szCs w:val="24"/>
          <w:lang w:val="de-DE"/>
        </w:rPr>
        <w:tab/>
        <w:t xml:space="preserve">Pada pendekatan </w:t>
      </w:r>
      <w:r w:rsidRPr="00944E0B">
        <w:rPr>
          <w:rFonts w:cs="Times New Roman"/>
          <w:i/>
          <w:szCs w:val="24"/>
          <w:lang w:val="de-DE"/>
        </w:rPr>
        <w:t>data-driven</w:t>
      </w:r>
      <w:r w:rsidRPr="00944E0B">
        <w:rPr>
          <w:rFonts w:cs="Times New Roman"/>
          <w:szCs w:val="24"/>
          <w:lang w:val="de-DE"/>
        </w:rPr>
        <w:t xml:space="preserve">, diasumsikan bahwa data historis proses yang berjumlah besar telah tersedia, baik data kondisi normal maupun data </w:t>
      </w:r>
      <w:r w:rsidR="00DE6192">
        <w:rPr>
          <w:rFonts w:cs="Times New Roman"/>
          <w:iCs/>
          <w:szCs w:val="24"/>
          <w:lang w:val="de-DE"/>
        </w:rPr>
        <w:t>salah</w:t>
      </w:r>
      <w:r w:rsidR="00550446">
        <w:rPr>
          <w:rFonts w:cs="Times New Roman"/>
          <w:i/>
          <w:szCs w:val="24"/>
          <w:lang w:val="de-DE"/>
        </w:rPr>
        <w:t xml:space="preserve"> </w:t>
      </w:r>
      <w:sdt>
        <w:sdtPr>
          <w:rPr>
            <w:rFonts w:cs="Times New Roman"/>
            <w:szCs w:val="24"/>
            <w:lang w:val="de-DE"/>
          </w:rPr>
          <w:id w:val="305362541"/>
          <w:citation/>
        </w:sdtPr>
        <w:sdtContent>
          <w:r w:rsidR="00550446" w:rsidRPr="00944E0B">
            <w:rPr>
              <w:rFonts w:cs="Times New Roman"/>
              <w:szCs w:val="24"/>
              <w:lang w:val="de-DE"/>
            </w:rPr>
            <w:fldChar w:fldCharType="begin"/>
          </w:r>
          <w:r w:rsidR="00550446" w:rsidRPr="00944E0B">
            <w:rPr>
              <w:rFonts w:cs="Times New Roman"/>
              <w:szCs w:val="24"/>
            </w:rPr>
            <w:instrText xml:space="preserve"> CITATION Yan042 \l 1033 </w:instrText>
          </w:r>
          <w:r w:rsidR="00550446" w:rsidRPr="00944E0B">
            <w:rPr>
              <w:rFonts w:cs="Times New Roman"/>
              <w:szCs w:val="24"/>
              <w:lang w:val="de-DE"/>
            </w:rPr>
            <w:fldChar w:fldCharType="separate"/>
          </w:r>
          <w:r w:rsidR="002406B3" w:rsidRPr="002406B3">
            <w:rPr>
              <w:rFonts w:cs="Times New Roman"/>
              <w:noProof/>
              <w:szCs w:val="24"/>
            </w:rPr>
            <w:t>[3]</w:t>
          </w:r>
          <w:r w:rsidR="00550446" w:rsidRPr="00944E0B">
            <w:rPr>
              <w:rFonts w:cs="Times New Roman"/>
              <w:szCs w:val="24"/>
              <w:lang w:val="de-DE"/>
            </w:rPr>
            <w:fldChar w:fldCharType="end"/>
          </w:r>
        </w:sdtContent>
      </w:sdt>
      <w:r>
        <w:rPr>
          <w:rFonts w:cs="Times New Roman"/>
          <w:szCs w:val="24"/>
          <w:lang w:val="de-DE"/>
        </w:rPr>
        <w:t xml:space="preserve">. Data historis proses merupakan himpunan data deret waktu yang didapatkan dari nilai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sensor dan </w:t>
      </w:r>
      <w:r w:rsidR="00B47D19">
        <w:rPr>
          <w:rFonts w:cs="Times New Roman"/>
          <w:iCs/>
          <w:szCs w:val="24"/>
          <w:lang w:val="de-DE"/>
        </w:rPr>
        <w:t>aktuator</w:t>
      </w:r>
      <w:r>
        <w:rPr>
          <w:rFonts w:cs="Times New Roman"/>
          <w:szCs w:val="24"/>
          <w:lang w:val="de-DE"/>
        </w:rPr>
        <w:t xml:space="preserve">. </w:t>
      </w:r>
      <w:r w:rsidR="00E04A5C">
        <w:rPr>
          <w:rFonts w:cs="Times New Roman"/>
          <w:szCs w:val="24"/>
          <w:lang w:val="de-DE"/>
        </w:rPr>
        <w:t>Data historis proses tersebut kemudian digunakan untuk membuat model klasifikasi, sehingga apabila data baru dimasukkan kedalam model klasifikasi, maka didapatkan sebuah keluaran berupa label dari data baru tersebut.</w:t>
      </w:r>
    </w:p>
    <w:p w14:paraId="302F1BC2" w14:textId="27449657" w:rsidR="00EB0B0C" w:rsidRDefault="009569EC" w:rsidP="002C3DBD">
      <w:pPr>
        <w:pStyle w:val="Heading2"/>
        <w:numPr>
          <w:ilvl w:val="0"/>
          <w:numId w:val="0"/>
        </w:numPr>
        <w:ind w:left="180"/>
      </w:pPr>
      <w:bookmarkStart w:id="64" w:name="_Toc61463435"/>
      <w:r w:rsidRPr="001E3B93">
        <w:rPr>
          <w:rFonts w:cs="Times New Roman"/>
          <w:noProof/>
          <w:color w:val="C00000"/>
        </w:rPr>
        <mc:AlternateContent>
          <mc:Choice Requires="wpg">
            <w:drawing>
              <wp:anchor distT="0" distB="0" distL="114300" distR="114300" simplePos="0" relativeHeight="251652096" behindDoc="0" locked="0" layoutInCell="1" allowOverlap="1" wp14:anchorId="2CD8A33C" wp14:editId="5BAA4095">
                <wp:simplePos x="0" y="0"/>
                <wp:positionH relativeFrom="column">
                  <wp:posOffset>69177</wp:posOffset>
                </wp:positionH>
                <wp:positionV relativeFrom="paragraph">
                  <wp:posOffset>354718</wp:posOffset>
                </wp:positionV>
                <wp:extent cx="5039360" cy="3210560"/>
                <wp:effectExtent l="0" t="0" r="8890" b="0"/>
                <wp:wrapTopAndBottom/>
                <wp:docPr id="61" name="Group 61"/>
                <wp:cNvGraphicFramePr/>
                <a:graphic xmlns:a="http://schemas.openxmlformats.org/drawingml/2006/main">
                  <a:graphicData uri="http://schemas.microsoft.com/office/word/2010/wordprocessingGroup">
                    <wpg:wgp>
                      <wpg:cNvGrpSpPr/>
                      <wpg:grpSpPr>
                        <a:xfrm>
                          <a:off x="0" y="0"/>
                          <a:ext cx="5039360" cy="3210560"/>
                          <a:chOff x="64447" y="2040530"/>
                          <a:chExt cx="5040016" cy="3211830"/>
                        </a:xfrm>
                      </wpg:grpSpPr>
                      <wps:wsp>
                        <wps:cNvPr id="58" name="Text Box 58"/>
                        <wps:cNvSpPr txBox="1"/>
                        <wps:spPr>
                          <a:xfrm>
                            <a:off x="64447" y="4790089"/>
                            <a:ext cx="5039995" cy="175260"/>
                          </a:xfrm>
                          <a:prstGeom prst="rect">
                            <a:avLst/>
                          </a:prstGeom>
                          <a:solidFill>
                            <a:prstClr val="white"/>
                          </a:solidFill>
                          <a:ln>
                            <a:noFill/>
                          </a:ln>
                        </wps:spPr>
                        <wps:txbx>
                          <w:txbxContent>
                            <w:p w14:paraId="456CDCAE" w14:textId="2EA13EB0" w:rsidR="0021367A" w:rsidRPr="006E17BB" w:rsidRDefault="0021367A" w:rsidP="0061073D">
                              <w:pPr>
                                <w:pStyle w:val="Caption"/>
                                <w:rPr>
                                  <w:noProof/>
                                  <w:color w:val="1F3864" w:themeColor="accent1" w:themeShade="80"/>
                                </w:rPr>
                              </w:pPr>
                              <w:r>
                                <w:t xml:space="preserve">Gambar </w:t>
                              </w:r>
                              <w:fldSimple w:instr=" STYLEREF 1 \s ">
                                <w:r w:rsidR="00C037DA">
                                  <w:rPr>
                                    <w:noProof/>
                                  </w:rPr>
                                  <w:t>III</w:t>
                                </w:r>
                              </w:fldSimple>
                              <w:r>
                                <w:t xml:space="preserve">.5 </w:t>
                              </w:r>
                              <w:r w:rsidRPr="00804956">
                                <w:t>Skema Kerja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0" name="Group 60"/>
                        <wpg:cNvGrpSpPr/>
                        <wpg:grpSpPr>
                          <a:xfrm>
                            <a:off x="64468" y="2040530"/>
                            <a:ext cx="5039995" cy="3211830"/>
                            <a:chOff x="64468" y="2040530"/>
                            <a:chExt cx="5039995" cy="3211830"/>
                          </a:xfrm>
                        </wpg:grpSpPr>
                        <pic:pic xmlns:pic="http://schemas.openxmlformats.org/drawingml/2006/picture">
                          <pic:nvPicPr>
                            <pic:cNvPr id="16" name="Picture 1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64468" y="2040530"/>
                              <a:ext cx="5039995" cy="2693670"/>
                            </a:xfrm>
                            <a:prstGeom prst="rect">
                              <a:avLst/>
                            </a:prstGeom>
                          </pic:spPr>
                        </pic:pic>
                        <wps:wsp>
                          <wps:cNvPr id="59" name="Text Box 2"/>
                          <wps:cNvSpPr txBox="1">
                            <a:spLocks noChangeArrowheads="1"/>
                          </wps:cNvSpPr>
                          <wps:spPr bwMode="auto">
                            <a:xfrm>
                              <a:off x="3539627" y="4734200"/>
                              <a:ext cx="493043" cy="518160"/>
                            </a:xfrm>
                            <a:prstGeom prst="rect">
                              <a:avLst/>
                            </a:prstGeom>
                            <a:noFill/>
                            <a:ln w="9525">
                              <a:noFill/>
                              <a:miter lim="800000"/>
                              <a:headEnd/>
                              <a:tailEnd/>
                            </a:ln>
                          </wps:spPr>
                          <wps:txbx>
                            <w:txbxContent>
                              <w:p w14:paraId="738EAFEE" w14:textId="1E5C4FA7" w:rsidR="0021367A" w:rsidRPr="00D6614C" w:rsidRDefault="0021367A" w:rsidP="0061073D">
                                <w:pPr>
                                  <w:jc w:val="center"/>
                                  <w:rPr>
                                    <w:szCs w:val="24"/>
                                  </w:rPr>
                                </w:pPr>
                                <w:sdt>
                                  <w:sdtPr>
                                    <w:rPr>
                                      <w:szCs w:val="24"/>
                                    </w:rPr>
                                    <w:id w:val="-685358931"/>
                                    <w:citation/>
                                  </w:sdtPr>
                                  <w:sdtContent>
                                    <w:r w:rsidRPr="00D6614C">
                                      <w:rPr>
                                        <w:szCs w:val="24"/>
                                      </w:rPr>
                                      <w:fldChar w:fldCharType="begin"/>
                                    </w:r>
                                    <w:r w:rsidRPr="00D6614C">
                                      <w:rPr>
                                        <w:szCs w:val="24"/>
                                      </w:rPr>
                                      <w:instrText xml:space="preserve"> CITATION Max20 \l 1033 </w:instrText>
                                    </w:r>
                                    <w:r w:rsidRPr="00D6614C">
                                      <w:rPr>
                                        <w:szCs w:val="24"/>
                                      </w:rPr>
                                      <w:fldChar w:fldCharType="separate"/>
                                    </w:r>
                                    <w:r w:rsidRPr="002406B3">
                                      <w:rPr>
                                        <w:noProof/>
                                        <w:szCs w:val="24"/>
                                      </w:rPr>
                                      <w:t>[20]</w:t>
                                    </w:r>
                                    <w:r w:rsidRPr="00D6614C">
                                      <w:rPr>
                                        <w:szCs w:val="24"/>
                                      </w:rPr>
                                      <w:fldChar w:fldCharType="end"/>
                                    </w:r>
                                  </w:sdtContent>
                                </w:sdt>
                              </w:p>
                              <w:p w14:paraId="129E017B" w14:textId="3C32EF6E" w:rsidR="0021367A" w:rsidRDefault="0021367A"/>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CD8A33C" id="Group 61" o:spid="_x0000_s1044" style="position:absolute;left:0;text-align:left;margin-left:5.45pt;margin-top:27.95pt;width:396.8pt;height:252.8pt;z-index:251652096;mso-width-relative:margin;mso-height-relative:margin" coordorigin="644,20405" coordsize="50400,32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">
                <v:shape id="Text Box 58" o:spid="_x0000_s1045" type="#_x0000_t202" style="position:absolute;left:644;top:47900;width:504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456CDCAE" w14:textId="2EA13EB0" w:rsidR="0021367A" w:rsidRPr="006E17BB" w:rsidRDefault="0021367A" w:rsidP="0061073D">
                        <w:pPr>
                          <w:pStyle w:val="Caption"/>
                          <w:rPr>
                            <w:noProof/>
                            <w:color w:val="1F3864" w:themeColor="accent1" w:themeShade="80"/>
                          </w:rPr>
                        </w:pPr>
                        <w:r>
                          <w:t xml:space="preserve">Gambar </w:t>
                        </w:r>
                        <w:fldSimple w:instr=" STYLEREF 1 \s ">
                          <w:r w:rsidR="00C037DA">
                            <w:rPr>
                              <w:noProof/>
                            </w:rPr>
                            <w:t>III</w:t>
                          </w:r>
                        </w:fldSimple>
                        <w:r>
                          <w:t xml:space="preserve">.5 </w:t>
                        </w:r>
                        <w:r w:rsidRPr="00804956">
                          <w:t>Skema Kerja MQTT</w:t>
                        </w:r>
                      </w:p>
                    </w:txbxContent>
                  </v:textbox>
                </v:shape>
                <v:group id="Group 60" o:spid="_x0000_s1046" style="position:absolute;left:644;top:20405;width:50400;height:32118" coordorigin="644,20405" coordsize="50399,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16" o:spid="_x0000_s1047" type="#_x0000_t75" style="position:absolute;left:644;top:20405;width:50400;height:26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">
                    <v:imagedata r:id="rId48" o:title=""/>
                  </v:shape>
                  <v:shape id="_x0000_s1048" type="#_x0000_t202" style="position:absolute;left:35396;top:47342;width:49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38EAFEE" w14:textId="1E5C4FA7" w:rsidR="0021367A" w:rsidRPr="00D6614C" w:rsidRDefault="0021367A" w:rsidP="0061073D">
                          <w:pPr>
                            <w:jc w:val="center"/>
                            <w:rPr>
                              <w:szCs w:val="24"/>
                            </w:rPr>
                          </w:pPr>
                          <w:sdt>
                            <w:sdtPr>
                              <w:rPr>
                                <w:szCs w:val="24"/>
                              </w:rPr>
                              <w:id w:val="-685358931"/>
                              <w:citation/>
                            </w:sdtPr>
                            <w:sdtContent>
                              <w:r w:rsidRPr="00D6614C">
                                <w:rPr>
                                  <w:szCs w:val="24"/>
                                </w:rPr>
                                <w:fldChar w:fldCharType="begin"/>
                              </w:r>
                              <w:r w:rsidRPr="00D6614C">
                                <w:rPr>
                                  <w:szCs w:val="24"/>
                                </w:rPr>
                                <w:instrText xml:space="preserve"> CITATION Max20 \l 1033 </w:instrText>
                              </w:r>
                              <w:r w:rsidRPr="00D6614C">
                                <w:rPr>
                                  <w:szCs w:val="24"/>
                                </w:rPr>
                                <w:fldChar w:fldCharType="separate"/>
                              </w:r>
                              <w:r w:rsidRPr="002406B3">
                                <w:rPr>
                                  <w:noProof/>
                                  <w:szCs w:val="24"/>
                                </w:rPr>
                                <w:t>[20]</w:t>
                              </w:r>
                              <w:r w:rsidRPr="00D6614C">
                                <w:rPr>
                                  <w:szCs w:val="24"/>
                                </w:rPr>
                                <w:fldChar w:fldCharType="end"/>
                              </w:r>
                            </w:sdtContent>
                          </w:sdt>
                        </w:p>
                        <w:p w14:paraId="129E017B" w14:textId="3C32EF6E" w:rsidR="0021367A" w:rsidRDefault="0021367A"/>
                      </w:txbxContent>
                    </v:textbox>
                  </v:shape>
                </v:group>
                <w10:wrap type="topAndBottom"/>
              </v:group>
            </w:pict>
          </mc:Fallback>
        </mc:AlternateContent>
      </w:r>
      <w:r w:rsidR="00491646">
        <w:t>III.</w:t>
      </w:r>
      <w:r w:rsidR="00115C2F">
        <w:t>9</w:t>
      </w:r>
      <w:r w:rsidR="00491646">
        <w:t xml:space="preserve">. </w:t>
      </w:r>
      <w:r w:rsidR="0069496B">
        <w:rPr>
          <w:i/>
        </w:rPr>
        <w:t>Message Queue Telemetry Transport</w:t>
      </w:r>
      <w:bookmarkEnd w:id="64"/>
      <w:r w:rsidR="0069496B">
        <w:rPr>
          <w:i/>
        </w:rPr>
        <w:t xml:space="preserve"> </w:t>
      </w:r>
    </w:p>
    <w:p w14:paraId="36BB5D86" w14:textId="222626DF" w:rsidR="006B1421" w:rsidRPr="006820BA" w:rsidRDefault="00DE63C5" w:rsidP="006820BA">
      <w:pPr>
        <w:spacing w:after="0" w:line="360" w:lineRule="auto"/>
      </w:pPr>
      <w:r>
        <w:rPr>
          <w:b/>
        </w:rPr>
        <w:tab/>
      </w:r>
      <w:r w:rsidR="002A2EA7">
        <w:t xml:space="preserve">Protokol </w:t>
      </w:r>
      <w:r w:rsidR="002A2EA7">
        <w:rPr>
          <w:i/>
        </w:rPr>
        <w:t xml:space="preserve">Message Queue Telemetry Transport </w:t>
      </w:r>
      <w:r w:rsidR="002A2EA7">
        <w:t>(MQTT) merupakan protocol pesan yang ringan (</w:t>
      </w:r>
      <w:r w:rsidR="002A2EA7">
        <w:rPr>
          <w:i/>
        </w:rPr>
        <w:t>lightweight</w:t>
      </w:r>
      <w:r w:rsidR="002A2EA7">
        <w:t xml:space="preserve">) dengan arsitektur </w:t>
      </w:r>
      <w:r w:rsidR="002A2EA7">
        <w:rPr>
          <w:i/>
        </w:rPr>
        <w:t>publish</w:t>
      </w:r>
      <w:r w:rsidR="002A2EA7">
        <w:t>/</w:t>
      </w:r>
      <w:r w:rsidR="002A2EA7">
        <w:rPr>
          <w:i/>
        </w:rPr>
        <w:t xml:space="preserve">subscribe </w:t>
      </w:r>
      <w:r w:rsidR="002A2EA7">
        <w:t xml:space="preserve">yang </w:t>
      </w:r>
      <w:r w:rsidR="002A2EA7">
        <w:lastRenderedPageBreak/>
        <w:t xml:space="preserve">digunakan diatas protokol komunikasi TCP/IP. </w:t>
      </w:r>
      <w:r w:rsidR="00224A19">
        <w:t xml:space="preserve">Dengan arsitektur tersebut, MQTT didesain untuk bersifat terbuka dan mudah untuk diaplikasikan, serta dapat menangani ribuan </w:t>
      </w:r>
      <w:r w:rsidR="00224A19">
        <w:rPr>
          <w:i/>
        </w:rPr>
        <w:t xml:space="preserve">client </w:t>
      </w:r>
      <w:r w:rsidR="00224A19">
        <w:t xml:space="preserve">hanya dengan menggunakan 1 server. Karakteristik tersebut membuat MQTT ideal untuk digunakan dalam kondisi sulit, seperti </w:t>
      </w:r>
      <w:r w:rsidR="002E5FBF">
        <w:t>apabila</w:t>
      </w:r>
      <w:r w:rsidR="00224A19">
        <w:t xml:space="preserve"> </w:t>
      </w:r>
      <w:r w:rsidR="00224A19">
        <w:rPr>
          <w:i/>
        </w:rPr>
        <w:t xml:space="preserve">bandwidth </w:t>
      </w:r>
      <w:r w:rsidR="00224A19">
        <w:t>jaringan rendah atau dengan perangkat yang memiliki kapabilitas komputasi dan memori yang terbatas</w:t>
      </w:r>
      <w:r w:rsidR="0023242F">
        <w:t xml:space="preserve"> </w:t>
      </w:r>
      <w:r w:rsidR="0023242F">
        <w:fldChar w:fldCharType="begin" w:fldLock="1"/>
      </w:r>
      <w:r w:rsidR="00BE70A5">
        <w:instrText>ADDIN CSL_CITATION {"citationItems":[{"id":"ITEM-1","itemData":{"ISBN":"0738437085","abstract":"MQ Telemetry Transport (MQTT) is a messaging protocol that is lightweight enough to be supported by the smallest devices, yet robust enough to ensure that important messages get to their destinations every time. With MQTT devices such as smart energy meters, cars, trains, satellite receivers, and personal health care devices can communicate with each other and with other systems or applications.This IBM® Redbooks® publication introduces MQTT and takes a scenario-based approach to demonstrate its capabilities. It provides a quick guide to getting started and then shows how to grow to an enterprise scale MQTT server using IBM WebSphere® MQ Telemetry.Scenarios demonstrate how to integrate MQTT with other IBM products, including WebSphere Message Broker. This book also provides typical usage patterns and guidance on scaling a solution.The intended audience for this book ranges from new users of MQTT and telemetry to those readers who are looking for in-depth knowledge and advanced topics.","author":[{"dropping-particle":"","family":"Lampkin","given":"Valerie","non-dropping-particle":"","parse-names":false,"suffix":""},{"dropping-particle":"","family":"Leong","given":"Weng Tat","non-dropping-particle":"","parse-names":false,"suffix":""},{"dropping-particle":"","family":"Olivera","given":"Leonardo","non-dropping-particle":"","parse-names":false,"suffix":""},{"dropping-particle":"","family":"Rawat","given":"Sweta","non-dropping-particle":"","parse-names":false,"suffix":""},{"dropping-particle":"","family":"Subrahmanyam","given":"Nagesh","non-dropping-particle":"","parse-names":false,"suffix":""},{"dropping-particle":"","family":"Xiang","given":"Rong","non-dropping-particle":"","parse-names":false,"suffix":""}],"container-title":"IBM Redbooks","id":"ITEM-1","issued":{"date-parts":[["2012"]]},"page":"270","title":"Building Smarter Planet Solutions with MQTT and IBM WebSphere MQ Telemetry","type":"article-journal"},"uris":["http://www.mendeley.com/documents/?uuid=2a6cb005-adef-4a16-bbbd-5683eef84ce7"]}],"mendeley":{"formattedCitation":"[30]","plainTextFormattedCitation":"[30]","previouslyFormattedCitation":"[30]"},"properties":{"noteIndex":0},"schema":"https://github.com/citation-style-language/schema/raw/master/csl-citation.json"}</w:instrText>
      </w:r>
      <w:r w:rsidR="0023242F">
        <w:fldChar w:fldCharType="separate"/>
      </w:r>
      <w:r w:rsidR="00AC5A66" w:rsidRPr="00AC5A66">
        <w:rPr>
          <w:noProof/>
        </w:rPr>
        <w:t>[30]</w:t>
      </w:r>
      <w:r w:rsidR="0023242F">
        <w:fldChar w:fldCharType="end"/>
      </w:r>
      <w:r w:rsidR="00DF2617">
        <w:t>.</w:t>
      </w:r>
      <w:r w:rsidR="00224A19">
        <w:t xml:space="preserve"> Protokol MQTT memudahkan komunikasi </w:t>
      </w:r>
      <w:r w:rsidR="00DF2617">
        <w:rPr>
          <w:i/>
        </w:rPr>
        <w:t>machine-to-machine</w:t>
      </w:r>
      <w:r w:rsidR="00DF2617">
        <w:t>, yaitu komunikasi antar perangkat yang menjadi semakin umum dengan berkembangnya teknologi.</w:t>
      </w:r>
    </w:p>
    <w:p w14:paraId="60AD5A72" w14:textId="325BF5CD" w:rsidR="00D6614C" w:rsidRDefault="00E64EB8" w:rsidP="006820BA">
      <w:pPr>
        <w:spacing w:after="0" w:line="360" w:lineRule="auto"/>
      </w:pPr>
      <w:r>
        <w:rPr>
          <w:rFonts w:cs="Times New Roman"/>
          <w:szCs w:val="24"/>
          <w:lang w:val="de-DE"/>
        </w:rPr>
        <w:tab/>
      </w:r>
      <w:r w:rsidR="00514E3C">
        <w:t xml:space="preserve">Untuk komunikasi dengan protokol MQTT dapat dilakukan, maka dibutuhkan perangkat sebagai MQTT </w:t>
      </w:r>
      <w:r w:rsidR="00514E3C">
        <w:rPr>
          <w:i/>
        </w:rPr>
        <w:t xml:space="preserve">client </w:t>
      </w:r>
      <w:r w:rsidR="00514E3C">
        <w:t xml:space="preserve">dan MQTT </w:t>
      </w:r>
      <w:r w:rsidR="00514E3C">
        <w:rPr>
          <w:i/>
        </w:rPr>
        <w:t>broker</w:t>
      </w:r>
      <w:r w:rsidR="00514E3C">
        <w:t xml:space="preserve">. MQTT </w:t>
      </w:r>
      <w:r w:rsidR="00514E3C">
        <w:rPr>
          <w:i/>
        </w:rPr>
        <w:t xml:space="preserve">client </w:t>
      </w:r>
      <w:r w:rsidR="00514E3C">
        <w:t xml:space="preserve">merupakan perangkat yang terhubung dengan server pengiriman pesan, dan menggunakan </w:t>
      </w:r>
      <w:r w:rsidR="00514E3C">
        <w:rPr>
          <w:i/>
        </w:rPr>
        <w:t xml:space="preserve">topic </w:t>
      </w:r>
      <w:r w:rsidR="00514E3C">
        <w:t>untuk mem-</w:t>
      </w:r>
      <w:r w:rsidR="00514E3C">
        <w:rPr>
          <w:i/>
        </w:rPr>
        <w:t>publish</w:t>
      </w:r>
      <w:r w:rsidR="00514E3C">
        <w:t xml:space="preserve"> pesan sehingga </w:t>
      </w:r>
      <w:r w:rsidR="00514E3C">
        <w:rPr>
          <w:i/>
        </w:rPr>
        <w:t xml:space="preserve">client </w:t>
      </w:r>
      <w:r w:rsidR="00514E3C">
        <w:t xml:space="preserve">lain menerima pesan tersebut. MQTT </w:t>
      </w:r>
      <w:r w:rsidR="00514E3C">
        <w:rPr>
          <w:i/>
        </w:rPr>
        <w:t xml:space="preserve">client </w:t>
      </w:r>
      <w:r w:rsidR="00514E3C">
        <w:t xml:space="preserve">juga dapat </w:t>
      </w:r>
      <w:r w:rsidR="00514E3C">
        <w:rPr>
          <w:i/>
        </w:rPr>
        <w:t xml:space="preserve">subscribe </w:t>
      </w:r>
      <w:r w:rsidR="00514E3C">
        <w:t xml:space="preserve">pada sebuah </w:t>
      </w:r>
      <w:r w:rsidR="00514E3C">
        <w:rPr>
          <w:i/>
        </w:rPr>
        <w:t xml:space="preserve">topic </w:t>
      </w:r>
      <w:r w:rsidR="00514E3C">
        <w:t>sehingga dapat menerima pesan apabila sebuah informasi telah di-</w:t>
      </w:r>
      <w:r w:rsidR="00514E3C">
        <w:rPr>
          <w:i/>
        </w:rPr>
        <w:t xml:space="preserve">publish </w:t>
      </w:r>
      <w:r w:rsidR="00514E3C">
        <w:t xml:space="preserve">pada </w:t>
      </w:r>
      <w:r w:rsidR="00514E3C">
        <w:rPr>
          <w:i/>
        </w:rPr>
        <w:t xml:space="preserve">topic </w:t>
      </w:r>
      <w:r w:rsidR="00514E3C">
        <w:t xml:space="preserve">tersebut. MQTT </w:t>
      </w:r>
      <w:r w:rsidR="00514E3C">
        <w:rPr>
          <w:i/>
        </w:rPr>
        <w:t xml:space="preserve">broker </w:t>
      </w:r>
      <w:r w:rsidR="00514E3C">
        <w:t xml:space="preserve">merupakan bertindak sebagai sebuah </w:t>
      </w:r>
      <w:r w:rsidR="00514E3C">
        <w:rPr>
          <w:i/>
        </w:rPr>
        <w:t xml:space="preserve">server </w:t>
      </w:r>
      <w:r w:rsidR="00514E3C">
        <w:t xml:space="preserve">yang mengimplementasikan protokol MQTT sehingga mampu memfasilitasi komunikasi antar berbagai MQTT </w:t>
      </w:r>
      <w:r w:rsidR="00514E3C">
        <w:rPr>
          <w:i/>
        </w:rPr>
        <w:t>client</w:t>
      </w:r>
      <w:bookmarkStart w:id="65" w:name="_Hlk54790128"/>
      <w:bookmarkEnd w:id="42"/>
      <w:r w:rsidR="0023143E">
        <w:t>.</w:t>
      </w:r>
    </w:p>
    <w:p w14:paraId="5BFEFDB4" w14:textId="0005EF4D" w:rsidR="003429C8" w:rsidRDefault="003429C8">
      <w:pPr>
        <w:spacing w:after="200" w:line="276" w:lineRule="auto"/>
        <w:jc w:val="left"/>
      </w:pPr>
      <w:r>
        <w:br w:type="page"/>
      </w:r>
    </w:p>
    <w:p w14:paraId="7EBA1ADC" w14:textId="0879A0DA" w:rsidR="003429C8" w:rsidRDefault="00D6140D" w:rsidP="00D6614C">
      <w:pPr>
        <w:spacing w:line="360" w:lineRule="auto"/>
      </w:pPr>
      <w:r>
        <w:rPr>
          <w:noProof/>
        </w:rPr>
        <w:lastRenderedPageBreak/>
        <mc:AlternateContent>
          <mc:Choice Requires="wps">
            <w:drawing>
              <wp:anchor distT="0" distB="0" distL="114300" distR="114300" simplePos="0" relativeHeight="251735040" behindDoc="0" locked="0" layoutInCell="1" allowOverlap="1" wp14:anchorId="52EDB4F3" wp14:editId="2D7C6DAB">
                <wp:simplePos x="0" y="0"/>
                <wp:positionH relativeFrom="column">
                  <wp:posOffset>4837790</wp:posOffset>
                </wp:positionH>
                <wp:positionV relativeFrom="paragraph">
                  <wp:posOffset>-1030747</wp:posOffset>
                </wp:positionV>
                <wp:extent cx="286603" cy="259307"/>
                <wp:effectExtent l="0" t="0" r="18415" b="26670"/>
                <wp:wrapNone/>
                <wp:docPr id="196" name="Rectangle 196"/>
                <wp:cNvGraphicFramePr/>
                <a:graphic xmlns:a="http://schemas.openxmlformats.org/drawingml/2006/main">
                  <a:graphicData uri="http://schemas.microsoft.com/office/word/2010/wordprocessingShape">
                    <wps:wsp>
                      <wps:cNvSpPr/>
                      <wps:spPr>
                        <a:xfrm>
                          <a:off x="0" y="0"/>
                          <a:ext cx="286603" cy="2593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44ABC3" id="Rectangle 196" o:spid="_x0000_s1026" style="position:absolute;margin-left:380.95pt;margin-top:-81.15pt;width:22.55pt;height:20.4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" fillcolor="white [3212]" strokecolor="white [3212]" strokeweight="1pt"/>
            </w:pict>
          </mc:Fallback>
        </mc:AlternateContent>
      </w:r>
    </w:p>
    <w:p w14:paraId="0D6D4D4F" w14:textId="7AD72B69" w:rsidR="002D1E6F" w:rsidRPr="00D6614C" w:rsidRDefault="00D6614C" w:rsidP="00491646">
      <w:pPr>
        <w:pStyle w:val="Heading1"/>
        <w:ind w:left="0"/>
      </w:pPr>
      <w:r w:rsidRPr="00D6614C">
        <w:br/>
      </w:r>
      <w:bookmarkStart w:id="66" w:name="_Toc61463436"/>
      <w:r w:rsidR="002D1E6F" w:rsidRPr="00D6614C">
        <w:t>PELAKSANAAN PENELITIAN</w:t>
      </w:r>
      <w:bookmarkEnd w:id="66"/>
    </w:p>
    <w:p w14:paraId="353B771D" w14:textId="77777777" w:rsidR="002D1E6F" w:rsidRDefault="002D1E6F" w:rsidP="002D1E6F">
      <w:pPr>
        <w:pStyle w:val="Heading2"/>
        <w:numPr>
          <w:ilvl w:val="0"/>
          <w:numId w:val="0"/>
        </w:numPr>
        <w:spacing w:line="360" w:lineRule="auto"/>
        <w:ind w:left="180"/>
        <w:rPr>
          <w:rFonts w:cs="Times New Roman"/>
        </w:rPr>
      </w:pPr>
      <w:bookmarkStart w:id="67" w:name="_Toc61463437"/>
      <w:r>
        <w:rPr>
          <w:rFonts w:cs="Times New Roman"/>
        </w:rPr>
        <w:t xml:space="preserve">IV.1. Alat dan Bahan </w:t>
      </w:r>
      <w:r w:rsidRPr="00944E0B">
        <w:rPr>
          <w:rFonts w:cs="Times New Roman"/>
        </w:rPr>
        <w:t>Penelitian</w:t>
      </w:r>
      <w:bookmarkEnd w:id="67"/>
    </w:p>
    <w:p w14:paraId="3CBE978F" w14:textId="76C929AE" w:rsidR="00D6614C" w:rsidRPr="00874A06" w:rsidRDefault="002D1E6F" w:rsidP="002D1E6F">
      <w:pPr>
        <w:ind w:firstLine="180"/>
        <w:rPr>
          <w:b/>
          <w:bCs/>
        </w:rPr>
      </w:pPr>
      <w:r w:rsidRPr="00874A06">
        <w:rPr>
          <w:b/>
          <w:bCs/>
        </w:rPr>
        <w:t>IV.1.1. Alat Penelitian</w:t>
      </w:r>
    </w:p>
    <w:p w14:paraId="56E7976A" w14:textId="4E1D4FCC" w:rsidR="00D6614C" w:rsidRDefault="00D6614C" w:rsidP="00D6614C">
      <w:pPr>
        <w:pStyle w:val="Caption"/>
      </w:pPr>
      <w:bookmarkStart w:id="68" w:name="_Toc60962636"/>
      <w:r>
        <w:t xml:space="preserve">Tabel </w:t>
      </w:r>
      <w:fldSimple w:instr=" STYLEREF 1 \s ">
        <w:r w:rsidR="00C037DA">
          <w:rPr>
            <w:noProof/>
          </w:rPr>
          <w:t>IV</w:t>
        </w:r>
      </w:fldSimple>
      <w:r w:rsidR="00403385">
        <w:t>.</w:t>
      </w:r>
      <w:fldSimple w:instr=" SEQ Tabel \* ARABIC \s 1 ">
        <w:r w:rsidR="00C037DA">
          <w:rPr>
            <w:noProof/>
          </w:rPr>
          <w:t>1</w:t>
        </w:r>
      </w:fldSimple>
      <w:r w:rsidR="00491646">
        <w:t xml:space="preserve">. </w:t>
      </w:r>
      <w:r>
        <w:rPr>
          <w:noProof/>
        </w:rPr>
        <w:t>Perangkat Keras Penelitian</w:t>
      </w:r>
      <w:bookmarkEnd w:id="68"/>
    </w:p>
    <w:tbl>
      <w:tblPr>
        <w:tblStyle w:val="TableGrid"/>
        <w:tblW w:w="0" w:type="auto"/>
        <w:tblInd w:w="392" w:type="dxa"/>
        <w:tblLook w:val="04A0" w:firstRow="1" w:lastRow="0" w:firstColumn="1" w:lastColumn="0" w:noHBand="0" w:noVBand="1"/>
      </w:tblPr>
      <w:tblGrid>
        <w:gridCol w:w="3365"/>
        <w:gridCol w:w="4170"/>
      </w:tblGrid>
      <w:tr w:rsidR="0061073D" w14:paraId="40F8916D" w14:textId="77777777" w:rsidTr="00617EA3">
        <w:tc>
          <w:tcPr>
            <w:tcW w:w="7535" w:type="dxa"/>
            <w:gridSpan w:val="2"/>
            <w:vAlign w:val="center"/>
          </w:tcPr>
          <w:p w14:paraId="289D98B8" w14:textId="2A551F47" w:rsidR="0061073D" w:rsidRPr="0061073D" w:rsidRDefault="0061073D" w:rsidP="00B329EC">
            <w:pPr>
              <w:spacing w:after="0" w:line="360" w:lineRule="auto"/>
              <w:jc w:val="center"/>
              <w:rPr>
                <w:rFonts w:cs="Times New Roman"/>
                <w:b/>
                <w:bCs/>
                <w:lang w:val="sv-SE"/>
              </w:rPr>
            </w:pPr>
            <w:r w:rsidRPr="0061073D">
              <w:rPr>
                <w:rFonts w:cs="Times New Roman"/>
                <w:b/>
                <w:bCs/>
                <w:lang w:val="sv-SE"/>
              </w:rPr>
              <w:t>Perangkat Keras</w:t>
            </w:r>
          </w:p>
        </w:tc>
      </w:tr>
      <w:tr w:rsidR="002D1E6F" w14:paraId="10AA0F1B" w14:textId="77777777" w:rsidTr="00617EA3">
        <w:tc>
          <w:tcPr>
            <w:tcW w:w="3365" w:type="dxa"/>
            <w:vAlign w:val="center"/>
          </w:tcPr>
          <w:p w14:paraId="76B12BCE" w14:textId="77777777" w:rsidR="002D1E6F" w:rsidRPr="0021587A" w:rsidRDefault="002D1E6F" w:rsidP="00B329EC">
            <w:pPr>
              <w:spacing w:after="0" w:line="360" w:lineRule="auto"/>
              <w:jc w:val="center"/>
              <w:rPr>
                <w:rFonts w:cs="Times New Roman"/>
                <w:lang w:val="sv-SE"/>
              </w:rPr>
            </w:pPr>
            <w:r w:rsidRPr="0021587A">
              <w:rPr>
                <w:rFonts w:cs="Times New Roman"/>
                <w:lang w:val="sv-SE"/>
              </w:rPr>
              <w:t>Nama</w:t>
            </w:r>
            <w:r>
              <w:rPr>
                <w:rFonts w:cs="Times New Roman"/>
                <w:lang w:val="sv-SE"/>
              </w:rPr>
              <w:t xml:space="preserve"> Alat</w:t>
            </w:r>
          </w:p>
        </w:tc>
        <w:tc>
          <w:tcPr>
            <w:tcW w:w="4170" w:type="dxa"/>
            <w:vAlign w:val="center"/>
          </w:tcPr>
          <w:p w14:paraId="05EA82D6" w14:textId="645142A7" w:rsidR="002D1E6F" w:rsidRPr="0021587A" w:rsidRDefault="002D1E6F" w:rsidP="00B329EC">
            <w:pPr>
              <w:spacing w:after="0" w:line="360" w:lineRule="auto"/>
              <w:jc w:val="center"/>
              <w:rPr>
                <w:rFonts w:cs="Times New Roman"/>
                <w:lang w:val="sv-SE"/>
              </w:rPr>
            </w:pPr>
            <w:r w:rsidRPr="0021587A">
              <w:rPr>
                <w:rFonts w:cs="Times New Roman"/>
                <w:lang w:val="sv-SE"/>
              </w:rPr>
              <w:t>Spesifikasi</w:t>
            </w:r>
          </w:p>
        </w:tc>
      </w:tr>
      <w:tr w:rsidR="002D1E6F" w14:paraId="46E9C404" w14:textId="77777777" w:rsidTr="00617EA3">
        <w:tc>
          <w:tcPr>
            <w:tcW w:w="3365" w:type="dxa"/>
          </w:tcPr>
          <w:p w14:paraId="67123D99" w14:textId="77777777" w:rsidR="002D1E6F" w:rsidRPr="00641CE0" w:rsidRDefault="002D1E6F" w:rsidP="00312B4C">
            <w:pPr>
              <w:spacing w:after="0" w:line="360" w:lineRule="auto"/>
              <w:rPr>
                <w:rFonts w:cs="Times New Roman"/>
                <w:lang w:val="sv-SE"/>
              </w:rPr>
            </w:pPr>
            <w:r>
              <w:rPr>
                <w:rFonts w:cs="Times New Roman"/>
                <w:lang w:val="sv-SE"/>
              </w:rPr>
              <w:t xml:space="preserve">Komputer </w:t>
            </w:r>
            <w:r>
              <w:rPr>
                <w:rFonts w:cs="Times New Roman"/>
                <w:i/>
                <w:lang w:val="sv-SE"/>
              </w:rPr>
              <w:t>Desktop</w:t>
            </w:r>
          </w:p>
        </w:tc>
        <w:tc>
          <w:tcPr>
            <w:tcW w:w="4170" w:type="dxa"/>
          </w:tcPr>
          <w:p w14:paraId="41D1F8AA" w14:textId="77777777" w:rsidR="002D1E6F" w:rsidRPr="00EF49B6" w:rsidRDefault="002D1E6F" w:rsidP="00312B4C">
            <w:pPr>
              <w:spacing w:after="0" w:line="360" w:lineRule="auto"/>
              <w:rPr>
                <w:rFonts w:cs="Times New Roman"/>
                <w:lang w:val="en-ID"/>
              </w:rPr>
            </w:pPr>
            <w:r w:rsidRPr="0021587A">
              <w:rPr>
                <w:rFonts w:cs="Times New Roman"/>
                <w:lang w:val="sv-SE"/>
              </w:rPr>
              <w:t xml:space="preserve">OS: Windows </w:t>
            </w:r>
            <w:r>
              <w:rPr>
                <w:rFonts w:cs="Times New Roman"/>
                <w:lang w:val="sv-SE"/>
              </w:rPr>
              <w:t>10 Pro</w:t>
            </w:r>
          </w:p>
          <w:p w14:paraId="2F3D62AF" w14:textId="77777777" w:rsidR="002D1E6F" w:rsidRPr="0021587A" w:rsidRDefault="002D1E6F" w:rsidP="00312B4C">
            <w:pPr>
              <w:spacing w:after="0" w:line="360" w:lineRule="auto"/>
              <w:rPr>
                <w:rFonts w:cs="Times New Roman"/>
                <w:lang w:val="sv-SE"/>
              </w:rPr>
            </w:pPr>
            <w:r w:rsidRPr="0021587A">
              <w:rPr>
                <w:rFonts w:cs="Times New Roman"/>
                <w:lang w:val="sv-SE"/>
              </w:rPr>
              <w:t>Processor: Intel Core i5-4460</w:t>
            </w:r>
            <w:r>
              <w:rPr>
                <w:rFonts w:cs="Times New Roman"/>
                <w:lang w:val="sv-SE"/>
              </w:rPr>
              <w:t xml:space="preserve"> @3.20 GHz</w:t>
            </w:r>
          </w:p>
          <w:p w14:paraId="60FF8DA4" w14:textId="77777777" w:rsidR="002D1E6F" w:rsidRPr="0021587A" w:rsidRDefault="002D1E6F" w:rsidP="00312B4C">
            <w:pPr>
              <w:spacing w:after="0" w:line="360" w:lineRule="auto"/>
              <w:rPr>
                <w:rFonts w:cs="Times New Roman"/>
                <w:lang w:val="sv-SE"/>
              </w:rPr>
            </w:pPr>
            <w:r w:rsidRPr="0021587A">
              <w:rPr>
                <w:rFonts w:cs="Times New Roman"/>
                <w:lang w:val="sv-SE"/>
              </w:rPr>
              <w:t>RAM</w:t>
            </w:r>
            <w:r>
              <w:rPr>
                <w:rFonts w:cs="Times New Roman"/>
                <w:lang w:val="sv-SE"/>
              </w:rPr>
              <w:t>: 12 GB</w:t>
            </w:r>
          </w:p>
        </w:tc>
      </w:tr>
    </w:tbl>
    <w:p w14:paraId="7BBD30B7" w14:textId="77777777" w:rsidR="00D6614C" w:rsidRPr="00D6614C" w:rsidRDefault="00D6614C" w:rsidP="00D6614C"/>
    <w:p w14:paraId="73E5E136" w14:textId="574A0A2C" w:rsidR="006E680C" w:rsidRDefault="006E680C" w:rsidP="006E680C">
      <w:pPr>
        <w:pStyle w:val="Caption"/>
      </w:pPr>
      <w:bookmarkStart w:id="69" w:name="_Toc60962637"/>
      <w:r>
        <w:t xml:space="preserve">Tabel </w:t>
      </w:r>
      <w:fldSimple w:instr=" STYLEREF 1 \s ">
        <w:r w:rsidR="00C037DA">
          <w:rPr>
            <w:noProof/>
          </w:rPr>
          <w:t>IV</w:t>
        </w:r>
      </w:fldSimple>
      <w:r w:rsidR="00403385">
        <w:t>.</w:t>
      </w:r>
      <w:fldSimple w:instr=" SEQ Tabel \* ARABIC \s 1 ">
        <w:r w:rsidR="00C037DA">
          <w:rPr>
            <w:noProof/>
          </w:rPr>
          <w:t>2</w:t>
        </w:r>
      </w:fldSimple>
      <w:r>
        <w:t xml:space="preserve"> Perangkat Lunak Penelitian</w:t>
      </w:r>
      <w:bookmarkEnd w:id="69"/>
    </w:p>
    <w:tbl>
      <w:tblPr>
        <w:tblStyle w:val="TableGrid"/>
        <w:tblW w:w="0" w:type="auto"/>
        <w:tblInd w:w="392" w:type="dxa"/>
        <w:tblLook w:val="04A0" w:firstRow="1" w:lastRow="0" w:firstColumn="1" w:lastColumn="0" w:noHBand="0" w:noVBand="1"/>
      </w:tblPr>
      <w:tblGrid>
        <w:gridCol w:w="3315"/>
        <w:gridCol w:w="4220"/>
      </w:tblGrid>
      <w:tr w:rsidR="0061073D" w14:paraId="5BB96533" w14:textId="77777777" w:rsidTr="00B329EC">
        <w:tc>
          <w:tcPr>
            <w:tcW w:w="7761" w:type="dxa"/>
            <w:gridSpan w:val="2"/>
            <w:vAlign w:val="center"/>
          </w:tcPr>
          <w:p w14:paraId="4DD0BB97" w14:textId="16569B87" w:rsidR="0061073D" w:rsidRPr="00B329EC" w:rsidRDefault="0061073D" w:rsidP="00B329EC">
            <w:pPr>
              <w:spacing w:after="0" w:line="360" w:lineRule="auto"/>
              <w:jc w:val="center"/>
              <w:rPr>
                <w:rFonts w:cs="Times New Roman"/>
                <w:b/>
                <w:bCs/>
                <w:lang w:val="sv-SE"/>
              </w:rPr>
            </w:pPr>
            <w:r w:rsidRPr="00B329EC">
              <w:rPr>
                <w:rFonts w:cs="Times New Roman"/>
                <w:b/>
                <w:bCs/>
                <w:lang w:val="sv-SE"/>
              </w:rPr>
              <w:t>Perangkat Lunak</w:t>
            </w:r>
          </w:p>
        </w:tc>
      </w:tr>
      <w:tr w:rsidR="0061073D" w14:paraId="2B328FFD" w14:textId="77777777" w:rsidTr="00B329EC">
        <w:tc>
          <w:tcPr>
            <w:tcW w:w="3402" w:type="dxa"/>
            <w:vAlign w:val="center"/>
          </w:tcPr>
          <w:p w14:paraId="726C2B18" w14:textId="0A4BEF2E" w:rsidR="0061073D" w:rsidRPr="00B329EC" w:rsidRDefault="0061073D" w:rsidP="00B329EC">
            <w:pPr>
              <w:spacing w:after="0" w:line="360" w:lineRule="auto"/>
              <w:jc w:val="center"/>
              <w:rPr>
                <w:rFonts w:cs="Times New Roman"/>
                <w:lang w:val="sv-SE"/>
              </w:rPr>
            </w:pPr>
            <w:r w:rsidRPr="00B329EC">
              <w:rPr>
                <w:rFonts w:cs="Times New Roman"/>
                <w:lang w:val="sv-SE"/>
              </w:rPr>
              <w:t>Nama Alat</w:t>
            </w:r>
          </w:p>
        </w:tc>
        <w:tc>
          <w:tcPr>
            <w:tcW w:w="4359" w:type="dxa"/>
            <w:vAlign w:val="center"/>
          </w:tcPr>
          <w:p w14:paraId="3ABE2231" w14:textId="40385E1B" w:rsidR="0061073D" w:rsidRPr="00B329EC" w:rsidRDefault="0061073D" w:rsidP="00B329EC">
            <w:pPr>
              <w:spacing w:after="0" w:line="360" w:lineRule="auto"/>
              <w:jc w:val="center"/>
              <w:rPr>
                <w:rFonts w:cs="Times New Roman"/>
                <w:lang w:val="sv-SE"/>
              </w:rPr>
            </w:pPr>
            <w:r w:rsidRPr="00B329EC">
              <w:rPr>
                <w:rFonts w:cs="Times New Roman"/>
                <w:lang w:val="sv-SE"/>
              </w:rPr>
              <w:t>Versi</w:t>
            </w:r>
          </w:p>
        </w:tc>
      </w:tr>
      <w:tr w:rsidR="0061073D" w14:paraId="32B84191" w14:textId="77777777" w:rsidTr="00B329EC">
        <w:tc>
          <w:tcPr>
            <w:tcW w:w="3402" w:type="dxa"/>
          </w:tcPr>
          <w:p w14:paraId="4DCA9CC0" w14:textId="1F6E150D" w:rsidR="0061073D" w:rsidRDefault="0061073D" w:rsidP="0061073D">
            <w:pPr>
              <w:spacing w:after="0" w:line="360" w:lineRule="auto"/>
              <w:rPr>
                <w:rFonts w:cs="Times New Roman"/>
                <w:color w:val="C00000"/>
                <w:lang w:val="sv-SE"/>
              </w:rPr>
            </w:pPr>
            <w:r>
              <w:rPr>
                <w:rFonts w:cs="Times New Roman"/>
              </w:rPr>
              <w:t>Visual Studio Code</w:t>
            </w:r>
          </w:p>
        </w:tc>
        <w:tc>
          <w:tcPr>
            <w:tcW w:w="4359" w:type="dxa"/>
          </w:tcPr>
          <w:p w14:paraId="70EC424C" w14:textId="5D2A5296" w:rsidR="0061073D" w:rsidRDefault="0061073D" w:rsidP="0061073D">
            <w:pPr>
              <w:spacing w:after="0" w:line="360" w:lineRule="auto"/>
              <w:rPr>
                <w:rFonts w:cs="Times New Roman"/>
                <w:color w:val="C00000"/>
                <w:lang w:val="sv-SE"/>
              </w:rPr>
            </w:pPr>
            <w:r w:rsidRPr="00BC104B">
              <w:rPr>
                <w:rFonts w:cs="Times New Roman"/>
              </w:rPr>
              <w:t>1.47</w:t>
            </w:r>
          </w:p>
        </w:tc>
      </w:tr>
      <w:tr w:rsidR="0061073D" w14:paraId="70AC4800" w14:textId="77777777" w:rsidTr="00B329EC">
        <w:tc>
          <w:tcPr>
            <w:tcW w:w="3402" w:type="dxa"/>
          </w:tcPr>
          <w:p w14:paraId="61B81723" w14:textId="3BAF2D8B" w:rsidR="0061073D" w:rsidRDefault="0061073D" w:rsidP="0061073D">
            <w:pPr>
              <w:spacing w:after="0" w:line="360" w:lineRule="auto"/>
              <w:rPr>
                <w:rFonts w:cs="Times New Roman"/>
                <w:color w:val="C00000"/>
                <w:lang w:val="sv-SE"/>
              </w:rPr>
            </w:pPr>
            <w:r w:rsidRPr="00AB61AA">
              <w:rPr>
                <w:rFonts w:cs="Times New Roman"/>
                <w:lang w:val="sv-SE"/>
              </w:rPr>
              <w:t>Eclipse Mosquitto</w:t>
            </w:r>
          </w:p>
        </w:tc>
        <w:tc>
          <w:tcPr>
            <w:tcW w:w="4359" w:type="dxa"/>
          </w:tcPr>
          <w:p w14:paraId="6E5C9425" w14:textId="5A871FDE" w:rsidR="0061073D" w:rsidRDefault="0061073D" w:rsidP="0061073D">
            <w:pPr>
              <w:spacing w:after="0" w:line="360" w:lineRule="auto"/>
              <w:rPr>
                <w:rFonts w:cs="Times New Roman"/>
                <w:color w:val="C00000"/>
                <w:lang w:val="sv-SE"/>
              </w:rPr>
            </w:pPr>
            <w:r>
              <w:rPr>
                <w:rFonts w:cs="Times New Roman"/>
                <w:lang w:val="sv-SE"/>
              </w:rPr>
              <w:t>3.1.1</w:t>
            </w:r>
          </w:p>
        </w:tc>
      </w:tr>
      <w:tr w:rsidR="0061073D" w14:paraId="26A406E7" w14:textId="77777777" w:rsidTr="00B329EC">
        <w:tc>
          <w:tcPr>
            <w:tcW w:w="3402" w:type="dxa"/>
          </w:tcPr>
          <w:p w14:paraId="1C530BE2" w14:textId="37F9166B" w:rsidR="0061073D" w:rsidRDefault="0061073D" w:rsidP="0061073D">
            <w:pPr>
              <w:spacing w:after="0" w:line="360" w:lineRule="auto"/>
              <w:rPr>
                <w:rFonts w:cs="Times New Roman"/>
                <w:color w:val="C00000"/>
                <w:lang w:val="sv-SE"/>
              </w:rPr>
            </w:pPr>
            <w:r>
              <w:rPr>
                <w:rFonts w:cs="Times New Roman"/>
                <w:lang w:val="sv-SE"/>
              </w:rPr>
              <w:t>Python</w:t>
            </w:r>
          </w:p>
        </w:tc>
        <w:tc>
          <w:tcPr>
            <w:tcW w:w="4359" w:type="dxa"/>
          </w:tcPr>
          <w:p w14:paraId="38FB9586" w14:textId="24095EDE" w:rsidR="0061073D" w:rsidRDefault="0061073D" w:rsidP="0061073D">
            <w:pPr>
              <w:spacing w:after="0" w:line="360" w:lineRule="auto"/>
              <w:rPr>
                <w:rFonts w:cs="Times New Roman"/>
                <w:color w:val="C00000"/>
                <w:lang w:val="sv-SE"/>
              </w:rPr>
            </w:pPr>
            <w:r w:rsidRPr="00882F7E">
              <w:rPr>
                <w:rFonts w:cs="Times New Roman"/>
                <w:lang w:val="sv-SE"/>
              </w:rPr>
              <w:t>3.8.6</w:t>
            </w:r>
          </w:p>
        </w:tc>
      </w:tr>
      <w:tr w:rsidR="0061073D" w14:paraId="38FF3392" w14:textId="77777777" w:rsidTr="00B329EC">
        <w:tc>
          <w:tcPr>
            <w:tcW w:w="3402" w:type="dxa"/>
          </w:tcPr>
          <w:p w14:paraId="221353C6" w14:textId="7E2B0CFF" w:rsidR="0061073D" w:rsidRDefault="0061073D" w:rsidP="0061073D">
            <w:pPr>
              <w:spacing w:after="0" w:line="360" w:lineRule="auto"/>
              <w:rPr>
                <w:rFonts w:cs="Times New Roman"/>
                <w:color w:val="C00000"/>
                <w:lang w:val="sv-SE"/>
              </w:rPr>
            </w:pPr>
            <w:r w:rsidRPr="0003217C">
              <w:rPr>
                <w:rFonts w:cs="Times New Roman"/>
                <w:lang w:val="sv-SE"/>
              </w:rPr>
              <w:t>Eclipse Paho MQTT</w:t>
            </w:r>
          </w:p>
        </w:tc>
        <w:tc>
          <w:tcPr>
            <w:tcW w:w="4359" w:type="dxa"/>
          </w:tcPr>
          <w:p w14:paraId="5A819A09" w14:textId="0AC00616" w:rsidR="0061073D" w:rsidRDefault="0061073D" w:rsidP="0061073D">
            <w:pPr>
              <w:spacing w:after="0" w:line="360" w:lineRule="auto"/>
              <w:rPr>
                <w:rFonts w:cs="Times New Roman"/>
                <w:color w:val="C00000"/>
                <w:lang w:val="sv-SE"/>
              </w:rPr>
            </w:pPr>
            <w:r w:rsidRPr="00882F7E">
              <w:rPr>
                <w:rFonts w:cs="Times New Roman"/>
                <w:lang w:val="sv-SE"/>
              </w:rPr>
              <w:t>1.5.1</w:t>
            </w:r>
          </w:p>
        </w:tc>
      </w:tr>
      <w:tr w:rsidR="0061073D" w14:paraId="6AF250DE" w14:textId="77777777" w:rsidTr="00B329EC">
        <w:tc>
          <w:tcPr>
            <w:tcW w:w="3402" w:type="dxa"/>
          </w:tcPr>
          <w:p w14:paraId="2AC34C48" w14:textId="602F6DF9" w:rsidR="0061073D" w:rsidRDefault="0061073D" w:rsidP="0061073D">
            <w:pPr>
              <w:spacing w:after="0" w:line="360" w:lineRule="auto"/>
              <w:rPr>
                <w:rFonts w:cs="Times New Roman"/>
                <w:color w:val="C00000"/>
                <w:lang w:val="sv-SE"/>
              </w:rPr>
            </w:pPr>
            <w:r>
              <w:rPr>
                <w:rFonts w:cs="Times New Roman"/>
                <w:lang w:val="sv-SE"/>
              </w:rPr>
              <w:t>S</w:t>
            </w:r>
            <w:r w:rsidRPr="0003217C">
              <w:rPr>
                <w:rFonts w:cs="Times New Roman"/>
                <w:lang w:val="sv-SE"/>
              </w:rPr>
              <w:t>cikit-learn</w:t>
            </w:r>
          </w:p>
        </w:tc>
        <w:tc>
          <w:tcPr>
            <w:tcW w:w="4359" w:type="dxa"/>
          </w:tcPr>
          <w:p w14:paraId="21523CC7" w14:textId="6EB59136" w:rsidR="0061073D" w:rsidRDefault="0061073D" w:rsidP="0061073D">
            <w:pPr>
              <w:spacing w:after="0" w:line="360" w:lineRule="auto"/>
              <w:rPr>
                <w:rFonts w:cs="Times New Roman"/>
                <w:color w:val="C00000"/>
                <w:lang w:val="sv-SE"/>
              </w:rPr>
            </w:pPr>
            <w:r w:rsidRPr="00882F7E">
              <w:rPr>
                <w:rFonts w:cs="Times New Roman"/>
                <w:lang w:val="sv-SE"/>
              </w:rPr>
              <w:t>0.23.2</w:t>
            </w:r>
          </w:p>
        </w:tc>
      </w:tr>
      <w:tr w:rsidR="0061073D" w14:paraId="3B0263DF" w14:textId="77777777" w:rsidTr="00B329EC">
        <w:tc>
          <w:tcPr>
            <w:tcW w:w="3402" w:type="dxa"/>
          </w:tcPr>
          <w:p w14:paraId="42DFE77A" w14:textId="4F4232BB" w:rsidR="0061073D" w:rsidRDefault="0061073D" w:rsidP="0061073D">
            <w:pPr>
              <w:spacing w:after="0" w:line="360" w:lineRule="auto"/>
              <w:rPr>
                <w:rFonts w:cs="Times New Roman"/>
                <w:color w:val="C00000"/>
                <w:lang w:val="sv-SE"/>
              </w:rPr>
            </w:pPr>
            <w:r>
              <w:rPr>
                <w:rFonts w:cs="Times New Roman"/>
                <w:lang w:val="sv-SE"/>
              </w:rPr>
              <w:t>Numpy</w:t>
            </w:r>
          </w:p>
        </w:tc>
        <w:tc>
          <w:tcPr>
            <w:tcW w:w="4359" w:type="dxa"/>
          </w:tcPr>
          <w:p w14:paraId="22C00166" w14:textId="494674EB" w:rsidR="0061073D" w:rsidRDefault="0061073D" w:rsidP="0061073D">
            <w:pPr>
              <w:spacing w:after="0" w:line="360" w:lineRule="auto"/>
              <w:rPr>
                <w:rFonts w:cs="Times New Roman"/>
                <w:color w:val="C00000"/>
                <w:lang w:val="sv-SE"/>
              </w:rPr>
            </w:pPr>
            <w:r w:rsidRPr="00882F7E">
              <w:rPr>
                <w:rFonts w:cs="Times New Roman"/>
                <w:lang w:val="sv-SE"/>
              </w:rPr>
              <w:t>1.19.0</w:t>
            </w:r>
          </w:p>
        </w:tc>
      </w:tr>
      <w:tr w:rsidR="0061073D" w14:paraId="21D8C900" w14:textId="77777777" w:rsidTr="00B329EC">
        <w:tc>
          <w:tcPr>
            <w:tcW w:w="3402" w:type="dxa"/>
          </w:tcPr>
          <w:p w14:paraId="4566773D" w14:textId="7311D650" w:rsidR="0061073D" w:rsidRDefault="0061073D" w:rsidP="0061073D">
            <w:pPr>
              <w:spacing w:after="0" w:line="360" w:lineRule="auto"/>
              <w:rPr>
                <w:rFonts w:cs="Times New Roman"/>
                <w:color w:val="C00000"/>
                <w:lang w:val="sv-SE"/>
              </w:rPr>
            </w:pPr>
            <w:r>
              <w:rPr>
                <w:rFonts w:cs="Times New Roman"/>
                <w:lang w:val="sv-SE"/>
              </w:rPr>
              <w:t>Pandas</w:t>
            </w:r>
          </w:p>
        </w:tc>
        <w:tc>
          <w:tcPr>
            <w:tcW w:w="4359" w:type="dxa"/>
          </w:tcPr>
          <w:p w14:paraId="06F937A7" w14:textId="7ABDFDA1" w:rsidR="0061073D" w:rsidRDefault="0061073D" w:rsidP="0061073D">
            <w:pPr>
              <w:spacing w:after="0" w:line="360" w:lineRule="auto"/>
              <w:rPr>
                <w:rFonts w:cs="Times New Roman"/>
                <w:color w:val="C00000"/>
                <w:lang w:val="sv-SE"/>
              </w:rPr>
            </w:pPr>
            <w:r w:rsidRPr="00882F7E">
              <w:rPr>
                <w:rFonts w:cs="Times New Roman"/>
                <w:lang w:val="sv-SE"/>
              </w:rPr>
              <w:t>1.1.3</w:t>
            </w:r>
          </w:p>
        </w:tc>
      </w:tr>
    </w:tbl>
    <w:p w14:paraId="6497E2BD" w14:textId="7099D0C9" w:rsidR="00B329EC" w:rsidRDefault="00B329EC" w:rsidP="002D1E6F">
      <w:pPr>
        <w:spacing w:after="0" w:line="360" w:lineRule="auto"/>
        <w:ind w:left="540" w:firstLine="720"/>
        <w:rPr>
          <w:rFonts w:cs="Times New Roman"/>
        </w:rPr>
      </w:pPr>
    </w:p>
    <w:p w14:paraId="40C71BC5" w14:textId="5CC24413" w:rsidR="002D1E6F" w:rsidRDefault="002D1E6F" w:rsidP="00B329EC">
      <w:pPr>
        <w:spacing w:after="0" w:line="360" w:lineRule="auto"/>
        <w:ind w:firstLine="567"/>
        <w:rPr>
          <w:rFonts w:cs="Times New Roman"/>
        </w:rPr>
      </w:pPr>
      <w:r>
        <w:rPr>
          <w:rFonts w:cs="Times New Roman"/>
        </w:rPr>
        <w:t xml:space="preserve">Visual Studio Code merupakan perangkat lunak </w:t>
      </w:r>
      <w:r>
        <w:rPr>
          <w:rFonts w:cs="Times New Roman"/>
          <w:i/>
        </w:rPr>
        <w:t xml:space="preserve">code editor </w:t>
      </w:r>
      <w:r>
        <w:rPr>
          <w:rFonts w:cs="Times New Roman"/>
        </w:rPr>
        <w:t xml:space="preserve">yang bersifat </w:t>
      </w:r>
      <w:r>
        <w:rPr>
          <w:rFonts w:cs="Times New Roman"/>
          <w:i/>
        </w:rPr>
        <w:t>open</w:t>
      </w:r>
      <w:r w:rsidR="00E65E86">
        <w:rPr>
          <w:rFonts w:cs="Times New Roman"/>
          <w:i/>
        </w:rPr>
        <w:t xml:space="preserve"> </w:t>
      </w:r>
      <w:r>
        <w:rPr>
          <w:rFonts w:cs="Times New Roman"/>
          <w:i/>
        </w:rPr>
        <w:t>source</w:t>
      </w:r>
      <w:r>
        <w:rPr>
          <w:rFonts w:cs="Times New Roman"/>
        </w:rPr>
        <w:t xml:space="preserve"> dan</w:t>
      </w:r>
      <w:r w:rsidR="008D0B48">
        <w:rPr>
          <w:rFonts w:cs="Times New Roman"/>
        </w:rPr>
        <w:t xml:space="preserve"> </w:t>
      </w:r>
      <w:r>
        <w:rPr>
          <w:rFonts w:cs="Times New Roman"/>
        </w:rPr>
        <w:t xml:space="preserve">lintas platform milik Microsoft. Visual Studio Code memiliki beragam fitur yang memudahkan penulis untuk membuat dan menyunting </w:t>
      </w:r>
      <w:r>
        <w:rPr>
          <w:rFonts w:cs="Times New Roman"/>
          <w:i/>
        </w:rPr>
        <w:t>code</w:t>
      </w:r>
      <w:r>
        <w:rPr>
          <w:rFonts w:cs="Times New Roman"/>
        </w:rPr>
        <w:t xml:space="preserve">, seperti fitur IntelliSense yang dapat membantu pembuatan </w:t>
      </w:r>
      <w:r>
        <w:rPr>
          <w:rFonts w:cs="Times New Roman"/>
          <w:i/>
        </w:rPr>
        <w:t>code</w:t>
      </w:r>
      <w:r>
        <w:rPr>
          <w:rFonts w:cs="Times New Roman"/>
        </w:rPr>
        <w:t xml:space="preserve">, </w:t>
      </w:r>
      <w:r>
        <w:rPr>
          <w:rFonts w:cs="Times New Roman"/>
          <w:i/>
        </w:rPr>
        <w:t xml:space="preserve">bracket-matching </w:t>
      </w:r>
      <w:r>
        <w:rPr>
          <w:rFonts w:cs="Times New Roman"/>
        </w:rPr>
        <w:t>yang dapat menyeimbangkan tanda kurung,</w:t>
      </w:r>
      <w:r>
        <w:rPr>
          <w:rFonts w:cs="Times New Roman"/>
          <w:i/>
        </w:rPr>
        <w:t xml:space="preserve"> auto-identation, syntax highlighting </w:t>
      </w:r>
      <w:r>
        <w:rPr>
          <w:rFonts w:cs="Times New Roman"/>
        </w:rPr>
        <w:t xml:space="preserve">serta banyak fitur lain. Karena bersifat </w:t>
      </w:r>
      <w:r>
        <w:rPr>
          <w:rFonts w:cs="Times New Roman"/>
          <w:i/>
        </w:rPr>
        <w:t xml:space="preserve">open-source, </w:t>
      </w:r>
      <w:r>
        <w:rPr>
          <w:rFonts w:cs="Times New Roman"/>
        </w:rPr>
        <w:t xml:space="preserve">pengguna juga dapat mengunduh </w:t>
      </w:r>
      <w:r>
        <w:rPr>
          <w:rFonts w:cs="Times New Roman"/>
          <w:i/>
        </w:rPr>
        <w:t xml:space="preserve">extension </w:t>
      </w:r>
      <w:r>
        <w:rPr>
          <w:rFonts w:cs="Times New Roman"/>
        </w:rPr>
        <w:t xml:space="preserve">buatan pengguna lain untuk mengoptimasi dan personalisasi </w:t>
      </w:r>
      <w:r>
        <w:rPr>
          <w:rFonts w:cs="Times New Roman"/>
        </w:rPr>
        <w:lastRenderedPageBreak/>
        <w:t xml:space="preserve">Visual Studio Code. Pada penelitian ini, Visual Studio Code digunakan untuk membuat dan menyunting program untuk mengolah data dengan bahasa pemrograman </w:t>
      </w:r>
      <w:r>
        <w:rPr>
          <w:rFonts w:cs="Times New Roman"/>
          <w:i/>
        </w:rPr>
        <w:t>Python</w:t>
      </w:r>
      <w:r>
        <w:rPr>
          <w:rFonts w:cs="Times New Roman"/>
        </w:rPr>
        <w:t>.</w:t>
      </w:r>
    </w:p>
    <w:p w14:paraId="4B0F7A57" w14:textId="1E969829" w:rsidR="002D1E6F" w:rsidRDefault="002D1E6F" w:rsidP="00B329EC">
      <w:pPr>
        <w:spacing w:after="0" w:line="360" w:lineRule="auto"/>
        <w:ind w:firstLine="567"/>
        <w:rPr>
          <w:rFonts w:cs="Times New Roman"/>
        </w:rPr>
      </w:pPr>
      <w:r>
        <w:rPr>
          <w:rFonts w:cs="Times New Roman"/>
          <w:lang w:val="sv-SE"/>
        </w:rPr>
        <w:t>Perangkat lunak yang digunakan untuk mengelola salah satu Port pada komputer personal sebagai MQTT Broker sehingga dapat membuka komunikasi antar MQTT Client.</w:t>
      </w:r>
    </w:p>
    <w:p w14:paraId="2F7590CF" w14:textId="282645FC" w:rsidR="002D1E6F" w:rsidRDefault="002D1E6F" w:rsidP="00B329EC">
      <w:pPr>
        <w:tabs>
          <w:tab w:val="left" w:pos="1276"/>
        </w:tabs>
        <w:spacing w:after="0" w:line="360" w:lineRule="auto"/>
        <w:ind w:firstLine="567"/>
        <w:rPr>
          <w:rFonts w:cs="Times New Roman"/>
          <w:szCs w:val="24"/>
          <w:lang w:val="de-DE"/>
        </w:rPr>
      </w:pPr>
      <w:r>
        <w:rPr>
          <w:rFonts w:cs="Times New Roman"/>
          <w:szCs w:val="24"/>
          <w:lang w:val="de-DE"/>
        </w:rPr>
        <w:t xml:space="preserve">Bahasa pemrograman Python diciptakan oleh Guido Van Rossun pada tahun 1989 sebagai proyek </w:t>
      </w:r>
      <w:r>
        <w:rPr>
          <w:rFonts w:cs="Times New Roman"/>
          <w:i/>
          <w:szCs w:val="24"/>
          <w:lang w:val="de-DE"/>
        </w:rPr>
        <w:t>open</w:t>
      </w:r>
      <w:r>
        <w:rPr>
          <w:rFonts w:cs="Times New Roman"/>
          <w:i/>
          <w:szCs w:val="24"/>
          <w:lang w:val="de-DE"/>
        </w:rPr>
        <w:softHyphen/>
      </w:r>
      <w:r>
        <w:rPr>
          <w:rFonts w:cs="Times New Roman"/>
          <w:i/>
          <w:szCs w:val="24"/>
          <w:lang w:val="de-DE"/>
        </w:rPr>
        <w:softHyphen/>
        <w:t>-source</w:t>
      </w:r>
      <w:r>
        <w:rPr>
          <w:rFonts w:cs="Times New Roman"/>
          <w:szCs w:val="24"/>
          <w:lang w:val="de-DE"/>
        </w:rPr>
        <w:t xml:space="preserve">, yang berarti semua orang dapat berkontribusi untuk memperkaya kemampuan dari Python dalam bentuk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Sebagai proyek </w:t>
      </w:r>
      <w:r>
        <w:rPr>
          <w:rFonts w:cs="Times New Roman"/>
          <w:i/>
          <w:szCs w:val="24"/>
          <w:lang w:val="de-DE"/>
        </w:rPr>
        <w:t>open source</w:t>
      </w:r>
      <w:r>
        <w:rPr>
          <w:rFonts w:cs="Times New Roman"/>
          <w:szCs w:val="24"/>
          <w:lang w:val="de-DE"/>
        </w:rPr>
        <w:t xml:space="preserve">, Python mendukung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w:t>
      </w:r>
      <w:r w:rsidR="002E5FBF">
        <w:rPr>
          <w:rFonts w:cs="Times New Roman"/>
          <w:szCs w:val="24"/>
          <w:lang w:val="de-DE"/>
        </w:rPr>
        <w:t>sehingga</w:t>
      </w:r>
      <w:r>
        <w:rPr>
          <w:rFonts w:cs="Times New Roman"/>
          <w:szCs w:val="24"/>
          <w:lang w:val="de-DE"/>
        </w:rPr>
        <w:t xml:space="preserve"> seseorang dapat menggunakan program yang telah dibuat orang lain. </w:t>
      </w:r>
    </w:p>
    <w:p w14:paraId="79B6BB52" w14:textId="77777777" w:rsidR="002D1E6F" w:rsidRDefault="002D1E6F" w:rsidP="00B329EC">
      <w:pPr>
        <w:tabs>
          <w:tab w:val="left" w:pos="1276"/>
        </w:tabs>
        <w:spacing w:after="0" w:line="360" w:lineRule="auto"/>
        <w:ind w:firstLine="567"/>
        <w:rPr>
          <w:rFonts w:cs="Times New Roman"/>
          <w:lang w:val="sv-SE"/>
        </w:rPr>
      </w:pPr>
      <w:r>
        <w:rPr>
          <w:rFonts w:cs="Times New Roman"/>
          <w:szCs w:val="24"/>
          <w:lang w:val="de-DE"/>
        </w:rPr>
        <w:t xml:space="preserve">Pada penelitian ini, digunakan beberapa </w:t>
      </w:r>
      <w:r>
        <w:rPr>
          <w:rFonts w:cs="Times New Roman"/>
          <w:szCs w:val="24"/>
        </w:rPr>
        <w:t>pustaka</w:t>
      </w:r>
      <w:r>
        <w:rPr>
          <w:rFonts w:cs="Times New Roman"/>
          <w:szCs w:val="24"/>
          <w:lang w:val="de-DE"/>
        </w:rPr>
        <w:t xml:space="preserve"> dengan fungsi masing-masing, yakni </w:t>
      </w:r>
      <w:r w:rsidRPr="0003217C">
        <w:rPr>
          <w:rFonts w:cs="Times New Roman"/>
          <w:lang w:val="sv-SE"/>
        </w:rPr>
        <w:t>Eclipse Paho MQTT</w:t>
      </w:r>
      <w:r>
        <w:rPr>
          <w:rFonts w:cs="Times New Roman"/>
          <w:lang w:val="sv-SE"/>
        </w:rPr>
        <w:t xml:space="preserve">, </w:t>
      </w:r>
      <w:r w:rsidRPr="0003217C">
        <w:rPr>
          <w:rFonts w:cs="Times New Roman"/>
          <w:lang w:val="sv-SE"/>
        </w:rPr>
        <w:t>scikit-learn</w:t>
      </w:r>
      <w:r>
        <w:rPr>
          <w:rFonts w:cs="Times New Roman"/>
          <w:lang w:val="sv-SE"/>
        </w:rPr>
        <w:t>, Numpy, Pandas</w:t>
      </w:r>
      <w:r>
        <w:rPr>
          <w:rFonts w:cs="Times New Roman"/>
          <w:szCs w:val="24"/>
          <w:lang w:val="de-DE"/>
        </w:rPr>
        <w:t xml:space="preserve">. </w:t>
      </w:r>
      <w:r w:rsidRPr="0003217C">
        <w:rPr>
          <w:rFonts w:cs="Times New Roman"/>
          <w:lang w:val="sv-SE"/>
        </w:rPr>
        <w:t>Eclipse Paho MQTT</w:t>
      </w:r>
      <w:r>
        <w:rPr>
          <w:rFonts w:cs="Times New Roman"/>
          <w:lang w:val="sv-SE"/>
        </w:rPr>
        <w:t xml:space="preserve"> memungkinkan program yang dibangun untuk terhubung dengan MQTT Broker sebagai MQTT Client, sehingga dapat mengirimkan dan menerima informasi pada atau dari program lain yang juga terhubung pada MQTT Broker. Pada penelitian ini, digunakan 2 program sebagai MQTT Client, 1 untuk mengirimkan data dan 1 untuk menerima dan mengolah data.</w:t>
      </w:r>
    </w:p>
    <w:p w14:paraId="723D3D2F" w14:textId="4655EC0A"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Pustaka </w:t>
      </w:r>
      <w:r w:rsidRPr="0003217C">
        <w:rPr>
          <w:rFonts w:cs="Times New Roman"/>
          <w:lang w:val="sv-SE"/>
        </w:rPr>
        <w:t>scikit-learn</w:t>
      </w:r>
      <w:r>
        <w:rPr>
          <w:rFonts w:cs="Times New Roman"/>
          <w:lang w:val="sv-SE"/>
        </w:rPr>
        <w:t xml:space="preserve"> merupakan pustaka untuk mengolah data menggunakan model-model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dan algoritma pendukungnya. Dengan menggunakan pustaka </w:t>
      </w:r>
      <w:r w:rsidRPr="0003217C">
        <w:rPr>
          <w:rFonts w:cs="Times New Roman"/>
          <w:lang w:val="sv-SE"/>
        </w:rPr>
        <w:t>scikit-learn</w:t>
      </w:r>
      <w:r>
        <w:rPr>
          <w:rFonts w:cs="Times New Roman"/>
          <w:lang w:val="sv-SE"/>
        </w:rPr>
        <w:t xml:space="preserve">, pengolahan data dapat dengan mudah dilakukan karena </w:t>
      </w:r>
      <w:r w:rsidRPr="0003217C">
        <w:rPr>
          <w:rFonts w:cs="Times New Roman"/>
          <w:lang w:val="sv-SE"/>
        </w:rPr>
        <w:t>scikit-learn</w:t>
      </w:r>
      <w:r>
        <w:rPr>
          <w:rFonts w:cs="Times New Roman"/>
          <w:lang w:val="sv-SE"/>
        </w:rPr>
        <w:t xml:space="preserve"> memiliki berbagai 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untuk berbagai keperluan, seperti klasifikasi, regresi, dan pengelompokan. Selain itu, pengguna juga dapat mengatur berbagai parameter dari model yang digunakan. Didalam </w:t>
      </w:r>
      <w:r w:rsidRPr="0003217C">
        <w:rPr>
          <w:rFonts w:cs="Times New Roman"/>
          <w:lang w:val="sv-SE"/>
        </w:rPr>
        <w:t>scikit-learn</w:t>
      </w:r>
      <w:r>
        <w:rPr>
          <w:rFonts w:cs="Times New Roman"/>
          <w:lang w:val="sv-SE"/>
        </w:rPr>
        <w:t xml:space="preserve"> juga terdapat berbagai algoritma </w:t>
      </w:r>
      <w:r w:rsidR="00C46F25">
        <w:rPr>
          <w:rFonts w:cs="Times New Roman"/>
          <w:iCs/>
          <w:lang w:val="sv-SE"/>
        </w:rPr>
        <w:t>reduksi dimensi</w:t>
      </w:r>
      <w:r>
        <w:rPr>
          <w:rFonts w:cs="Times New Roman"/>
          <w:lang w:val="sv-SE"/>
        </w:rPr>
        <w:t xml:space="preserve">, </w:t>
      </w:r>
      <w:r w:rsidR="00C46F25">
        <w:rPr>
          <w:rFonts w:cs="Times New Roman"/>
          <w:iCs/>
          <w:lang w:val="sv-SE"/>
        </w:rPr>
        <w:t>seleksi model</w:t>
      </w:r>
      <w:r>
        <w:rPr>
          <w:rFonts w:cs="Times New Roman"/>
          <w:lang w:val="sv-SE"/>
        </w:rPr>
        <w:t xml:space="preserve">, dan </w:t>
      </w:r>
      <w:r w:rsidR="003914E3">
        <w:rPr>
          <w:rFonts w:cs="Times New Roman"/>
          <w:iCs/>
          <w:lang w:val="sv-SE"/>
        </w:rPr>
        <w:t>pra-pemrosesan</w:t>
      </w:r>
      <w:r>
        <w:rPr>
          <w:rFonts w:cs="Times New Roman"/>
          <w:i/>
          <w:lang w:val="sv-SE"/>
        </w:rPr>
        <w:t xml:space="preserve"> </w:t>
      </w:r>
      <w:r>
        <w:rPr>
          <w:rFonts w:cs="Times New Roman"/>
          <w:lang w:val="sv-SE"/>
        </w:rPr>
        <w:t xml:space="preserve">untuk mendukung akurasi dari 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yang tersedia. Dengan berbagai algoritma tersebut, selain pengguna dapat mempersiapkan data sebelum diolah oleh model </w:t>
      </w:r>
      <w:r w:rsidR="003914E3" w:rsidRPr="00283688">
        <w:rPr>
          <w:rFonts w:cs="Times New Roman"/>
          <w:iCs/>
          <w:szCs w:val="24"/>
          <w:lang w:val="en-GB"/>
        </w:rPr>
        <w:t>pembelajaran mesin</w:t>
      </w:r>
      <w:r>
        <w:rPr>
          <w:rFonts w:cs="Times New Roman"/>
          <w:i/>
          <w:lang w:val="sv-SE"/>
        </w:rPr>
        <w:t xml:space="preserve"> </w:t>
      </w:r>
      <w:r>
        <w:rPr>
          <w:rFonts w:cs="Times New Roman"/>
          <w:lang w:val="sv-SE"/>
        </w:rPr>
        <w:t xml:space="preserve">dengan algoritma </w:t>
      </w:r>
      <w:r w:rsidR="00C46F25">
        <w:rPr>
          <w:rFonts w:cs="Times New Roman"/>
          <w:iCs/>
          <w:lang w:val="sv-SE"/>
        </w:rPr>
        <w:t>reduksi dimensi</w:t>
      </w:r>
      <w:r>
        <w:rPr>
          <w:rFonts w:cs="Times New Roman"/>
          <w:i/>
          <w:lang w:val="sv-SE"/>
        </w:rPr>
        <w:t xml:space="preserve"> </w:t>
      </w:r>
      <w:r>
        <w:rPr>
          <w:rFonts w:cs="Times New Roman"/>
          <w:lang w:val="sv-SE"/>
        </w:rPr>
        <w:t xml:space="preserve">dan </w:t>
      </w:r>
      <w:r w:rsidR="000F17D4" w:rsidRPr="000F17D4">
        <w:rPr>
          <w:rFonts w:cs="Times New Roman"/>
        </w:rPr>
        <w:t>pra-pemrosesan</w:t>
      </w:r>
      <w:r>
        <w:rPr>
          <w:rFonts w:cs="Times New Roman"/>
          <w:lang w:val="sv-SE"/>
        </w:rPr>
        <w:t xml:space="preserve">, pengguna juga dapat menguji </w:t>
      </w:r>
      <w:r w:rsidRPr="00C46F25">
        <w:rPr>
          <w:rFonts w:cs="Times New Roman"/>
          <w:iCs/>
          <w:lang w:val="sv-SE"/>
        </w:rPr>
        <w:t>parameter yang optimal</w:t>
      </w:r>
      <w:r>
        <w:rPr>
          <w:rFonts w:cs="Times New Roman"/>
          <w:i/>
          <w:lang w:val="sv-SE"/>
        </w:rPr>
        <w:t xml:space="preserve"> </w:t>
      </w:r>
      <w:r>
        <w:rPr>
          <w:rFonts w:cs="Times New Roman"/>
          <w:lang w:val="sv-SE"/>
        </w:rPr>
        <w:t xml:space="preserve">menggunakan </w:t>
      </w:r>
      <w:r w:rsidR="00C46F25">
        <w:rPr>
          <w:rFonts w:cs="Times New Roman"/>
          <w:iCs/>
          <w:lang w:val="sv-SE"/>
        </w:rPr>
        <w:t>seleksi model</w:t>
      </w:r>
      <w:r>
        <w:rPr>
          <w:rFonts w:cs="Times New Roman"/>
          <w:lang w:val="sv-SE"/>
        </w:rPr>
        <w:t xml:space="preserve">. Pustaka </w:t>
      </w:r>
      <w:r w:rsidRPr="0003217C">
        <w:rPr>
          <w:rFonts w:cs="Times New Roman"/>
          <w:lang w:val="sv-SE"/>
        </w:rPr>
        <w:t>scikit-learn</w:t>
      </w:r>
      <w:r>
        <w:rPr>
          <w:rFonts w:cs="Times New Roman"/>
          <w:lang w:val="sv-SE"/>
        </w:rPr>
        <w:t xml:space="preserve"> dibangun diatas pustaka Numpy sehingga dapat digunakan bersamaan.</w:t>
      </w:r>
    </w:p>
    <w:p w14:paraId="326132C7" w14:textId="77777777" w:rsidR="002D1E6F" w:rsidRDefault="002D1E6F" w:rsidP="00B329EC">
      <w:pPr>
        <w:tabs>
          <w:tab w:val="left" w:pos="1276"/>
        </w:tabs>
        <w:spacing w:after="0" w:line="360" w:lineRule="auto"/>
        <w:ind w:firstLine="567"/>
        <w:rPr>
          <w:rFonts w:cs="Times New Roman"/>
          <w:lang w:val="sv-SE"/>
        </w:rPr>
      </w:pPr>
      <w:r>
        <w:rPr>
          <w:rFonts w:cs="Times New Roman"/>
          <w:lang w:val="sv-SE"/>
        </w:rPr>
        <w:lastRenderedPageBreak/>
        <w:t xml:space="preserve">Numpy merupakan pustaka </w:t>
      </w:r>
      <w:r>
        <w:rPr>
          <w:rFonts w:cs="Times New Roman"/>
          <w:i/>
          <w:lang w:val="sv-SE"/>
        </w:rPr>
        <w:t>open-source</w:t>
      </w:r>
      <w:r>
        <w:rPr>
          <w:rFonts w:cs="Times New Roman"/>
          <w:lang w:val="sv-SE"/>
        </w:rPr>
        <w:t xml:space="preserve"> untuk kalkulasi ilmiah yang terdapat pada Python. Numpy menawarkan berbagai macam fungsi matematis yang komprehensif sehingga menjadi ketergantungan dari banyak pustaka-pustaka Python. Meski dengan fungsi yang berbagai macam, Numpy dapat digunakan dengan mudah oleh banyak kalangan dikarenakan sintaksnya yang sederhana, serta memiliki kecepatan operasi yang tinggi.</w:t>
      </w:r>
    </w:p>
    <w:p w14:paraId="55E5DC20" w14:textId="68C847E8" w:rsidR="002D1E6F" w:rsidRDefault="002D1E6F" w:rsidP="00B329EC">
      <w:pPr>
        <w:tabs>
          <w:tab w:val="left" w:pos="1276"/>
        </w:tabs>
        <w:spacing w:after="0" w:line="360" w:lineRule="auto"/>
        <w:ind w:firstLine="567"/>
        <w:rPr>
          <w:rFonts w:cs="Times New Roman"/>
          <w:lang w:val="sv-SE"/>
        </w:rPr>
      </w:pPr>
      <w:r>
        <w:rPr>
          <w:rFonts w:cs="Times New Roman"/>
          <w:lang w:val="sv-SE"/>
        </w:rPr>
        <w:t>Pandas merupakan pustaka</w:t>
      </w:r>
      <w:r>
        <w:rPr>
          <w:rFonts w:cs="Times New Roman"/>
          <w:i/>
          <w:lang w:val="sv-SE"/>
        </w:rPr>
        <w:t xml:space="preserve"> open-source</w:t>
      </w:r>
      <w:r>
        <w:rPr>
          <w:rFonts w:cs="Times New Roman"/>
          <w:lang w:val="sv-SE"/>
        </w:rPr>
        <w:t xml:space="preserve"> pada Python yang digunakan untuk analisis dan manipulasi data. Pandas mampu membaca dan mengubah data-data pada berbagai format seperti </w:t>
      </w:r>
      <w:r w:rsidRPr="00272EF1">
        <w:rPr>
          <w:rFonts w:cs="Times New Roman"/>
          <w:lang w:val="sv-SE"/>
        </w:rPr>
        <w:t>CSV</w:t>
      </w:r>
      <w:r w:rsidR="00857BE9">
        <w:rPr>
          <w:rFonts w:cs="Times New Roman"/>
          <w:lang w:val="sv-SE"/>
        </w:rPr>
        <w:t>,</w:t>
      </w:r>
      <w:r w:rsidRPr="00272EF1">
        <w:rPr>
          <w:rFonts w:cs="Times New Roman"/>
          <w:lang w:val="sv-SE"/>
        </w:rPr>
        <w:t xml:space="preserve"> </w:t>
      </w:r>
      <w:r>
        <w:rPr>
          <w:rFonts w:cs="Times New Roman"/>
          <w:lang w:val="sv-SE"/>
        </w:rPr>
        <w:t xml:space="preserve">teks, Microsoft Excel, dan database SQL. Pandas memiliki jenis obyek berupa DataFrame yang dapat dimanipulasi dengan mudah, manipulasi yang disebut melingkupi namun tidak terbatas pada: </w:t>
      </w:r>
      <w:r>
        <w:rPr>
          <w:rFonts w:cs="Times New Roman"/>
          <w:i/>
          <w:lang w:val="sv-SE"/>
        </w:rPr>
        <w:t>indexing</w:t>
      </w:r>
      <w:r>
        <w:rPr>
          <w:rFonts w:cs="Times New Roman"/>
          <w:lang w:val="sv-SE"/>
        </w:rPr>
        <w:t xml:space="preserve">, </w:t>
      </w:r>
      <w:r>
        <w:rPr>
          <w:rFonts w:cs="Times New Roman"/>
          <w:i/>
          <w:lang w:val="sv-SE"/>
        </w:rPr>
        <w:t>slicing</w:t>
      </w:r>
      <w:r>
        <w:rPr>
          <w:rFonts w:cs="Times New Roman"/>
          <w:lang w:val="sv-SE"/>
        </w:rPr>
        <w:t xml:space="preserve">, </w:t>
      </w:r>
      <w:r>
        <w:rPr>
          <w:rFonts w:cs="Times New Roman"/>
          <w:i/>
          <w:lang w:val="sv-SE"/>
        </w:rPr>
        <w:t>merging, reshaping</w:t>
      </w:r>
      <w:r>
        <w:rPr>
          <w:rFonts w:cs="Times New Roman"/>
          <w:lang w:val="sv-SE"/>
        </w:rPr>
        <w:t xml:space="preserve">, </w:t>
      </w:r>
      <w:r>
        <w:rPr>
          <w:rFonts w:cs="Times New Roman"/>
          <w:i/>
          <w:lang w:val="sv-SE"/>
        </w:rPr>
        <w:t xml:space="preserve">pivoting, </w:t>
      </w:r>
      <w:r>
        <w:rPr>
          <w:rFonts w:cs="Times New Roman"/>
          <w:lang w:val="sv-SE"/>
        </w:rPr>
        <w:t>dan pengolahan data yang tidak lengkap.</w:t>
      </w:r>
    </w:p>
    <w:p w14:paraId="4CF177A6" w14:textId="77777777" w:rsidR="003429C8" w:rsidRDefault="003429C8" w:rsidP="009569EC">
      <w:pPr>
        <w:spacing w:after="0" w:line="360" w:lineRule="auto"/>
        <w:rPr>
          <w:rFonts w:cs="Times New Roman"/>
          <w:lang w:val="sv-SE"/>
        </w:rPr>
      </w:pPr>
    </w:p>
    <w:p w14:paraId="6E3A9DAD" w14:textId="6B9210B6" w:rsidR="002D1E6F" w:rsidRPr="00874A06" w:rsidRDefault="002D1E6F" w:rsidP="00041805">
      <w:pPr>
        <w:spacing w:after="0" w:line="360" w:lineRule="auto"/>
        <w:rPr>
          <w:rFonts w:cs="Times New Roman"/>
          <w:b/>
          <w:bCs/>
        </w:rPr>
      </w:pPr>
      <w:r w:rsidRPr="00874A06">
        <w:rPr>
          <w:rFonts w:cs="Times New Roman"/>
          <w:b/>
          <w:bCs/>
        </w:rPr>
        <w:t>IV.1.2. Bahan Penelitian</w:t>
      </w:r>
    </w:p>
    <w:p w14:paraId="59BFDED2" w14:textId="397EB4B9" w:rsidR="002D1E6F" w:rsidRDefault="002D1E6F" w:rsidP="00041805">
      <w:pPr>
        <w:spacing w:after="0" w:line="360" w:lineRule="auto"/>
        <w:ind w:firstLine="567"/>
        <w:rPr>
          <w:rFonts w:cs="Times New Roman"/>
        </w:rPr>
      </w:pPr>
      <w:r w:rsidRPr="00307963">
        <w:rPr>
          <w:rFonts w:cs="Times New Roman"/>
        </w:rPr>
        <w:t xml:space="preserve">Digunakan 2 kumpulan data pada penelitian ini, yakni kumpulan data dari Tennessee Eastman Chemical Company dan </w:t>
      </w:r>
      <w:r w:rsidRPr="006A4BEA">
        <w:rPr>
          <w:rFonts w:cs="Times New Roman"/>
        </w:rPr>
        <w:t>data dari penelitian Brooks</w:t>
      </w:r>
      <w:r w:rsidRPr="00307963">
        <w:rPr>
          <w:rFonts w:cs="Times New Roman"/>
        </w:rPr>
        <w:t>.</w:t>
      </w:r>
      <w:r>
        <w:rPr>
          <w:rFonts w:cs="Times New Roman"/>
        </w:rPr>
        <w:t xml:space="preserve"> Kumpulan data dari Tennessee Eastman Chemical Company memiliki 52 variabel dan digunakan untuk membangun program </w:t>
      </w:r>
      <w:r w:rsidR="00DE6192">
        <w:rPr>
          <w:rFonts w:cs="Times New Roman"/>
        </w:rPr>
        <w:t>deteksi kesalahan</w:t>
      </w:r>
      <w:r>
        <w:rPr>
          <w:rFonts w:cs="Times New Roman"/>
          <w:i/>
          <w:iCs/>
        </w:rPr>
        <w:t xml:space="preserve"> </w:t>
      </w:r>
      <w:r>
        <w:rPr>
          <w:rFonts w:cs="Times New Roman"/>
        </w:rPr>
        <w:t>pada penelitian ini, s</w:t>
      </w:r>
      <w:r w:rsidRPr="006A4BEA">
        <w:rPr>
          <w:rFonts w:cs="Times New Roman"/>
        </w:rPr>
        <w:t>edangkan kumpulan data dari penelitian Brooks memiliki 20 variabel digunakan sebagai validasi dari program yang sudah dibangun.</w:t>
      </w:r>
    </w:p>
    <w:p w14:paraId="30D40A90" w14:textId="656BBB9B" w:rsidR="002D1E6F" w:rsidRDefault="002D1E6F" w:rsidP="00041805">
      <w:pPr>
        <w:pStyle w:val="ListParagraph"/>
        <w:numPr>
          <w:ilvl w:val="0"/>
          <w:numId w:val="21"/>
        </w:numPr>
        <w:spacing w:after="0" w:line="360" w:lineRule="auto"/>
        <w:ind w:left="426" w:hanging="426"/>
        <w:rPr>
          <w:rFonts w:cs="Times New Roman"/>
        </w:rPr>
      </w:pPr>
      <w:r>
        <w:rPr>
          <w:rFonts w:cs="Times New Roman"/>
        </w:rPr>
        <w:t xml:space="preserve">Data </w:t>
      </w:r>
      <w:r w:rsidR="0051799C">
        <w:rPr>
          <w:rFonts w:cs="Times New Roman"/>
        </w:rPr>
        <w:t>Latih</w:t>
      </w:r>
    </w:p>
    <w:p w14:paraId="67BB7CE3" w14:textId="43665C34" w:rsidR="002D1E6F" w:rsidRDefault="00823561" w:rsidP="00823561">
      <w:pPr>
        <w:pStyle w:val="ListParagraph"/>
        <w:spacing w:after="0" w:line="360" w:lineRule="auto"/>
        <w:ind w:left="426" w:firstLine="425"/>
        <w:rPr>
          <w:rFonts w:cs="Times New Roman"/>
        </w:rPr>
      </w:pPr>
      <w:r>
        <w:rPr>
          <w:rFonts w:cs="Times New Roman"/>
          <w:noProof/>
        </w:rPr>
        <w:lastRenderedPageBreak/>
        <mc:AlternateContent>
          <mc:Choice Requires="wpg">
            <w:drawing>
              <wp:anchor distT="0" distB="0" distL="114300" distR="114300" simplePos="0" relativeHeight="251572224" behindDoc="0" locked="0" layoutInCell="1" allowOverlap="1" wp14:anchorId="40668886" wp14:editId="19881549">
                <wp:simplePos x="0" y="0"/>
                <wp:positionH relativeFrom="column">
                  <wp:posOffset>217170</wp:posOffset>
                </wp:positionH>
                <wp:positionV relativeFrom="paragraph">
                  <wp:posOffset>2636520</wp:posOffset>
                </wp:positionV>
                <wp:extent cx="4932680" cy="3543935"/>
                <wp:effectExtent l="0" t="0" r="1270" b="0"/>
                <wp:wrapTopAndBottom/>
                <wp:docPr id="192" name="Group 192"/>
                <wp:cNvGraphicFramePr/>
                <a:graphic xmlns:a="http://schemas.openxmlformats.org/drawingml/2006/main">
                  <a:graphicData uri="http://schemas.microsoft.com/office/word/2010/wordprocessingGroup">
                    <wpg:wgp>
                      <wpg:cNvGrpSpPr/>
                      <wpg:grpSpPr>
                        <a:xfrm>
                          <a:off x="0" y="0"/>
                          <a:ext cx="4932680" cy="3543935"/>
                          <a:chOff x="0" y="336613"/>
                          <a:chExt cx="4933315" cy="3544507"/>
                        </a:xfrm>
                      </wpg:grpSpPr>
                      <pic:pic xmlns:pic="http://schemas.openxmlformats.org/drawingml/2006/picture">
                        <pic:nvPicPr>
                          <pic:cNvPr id="24" name="Picture 24"/>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a:xfrm>
                            <a:off x="493606" y="336613"/>
                            <a:ext cx="3952745" cy="3279650"/>
                          </a:xfrm>
                          <a:prstGeom prst="rect">
                            <a:avLst/>
                          </a:prstGeom>
                        </pic:spPr>
                      </pic:pic>
                      <wps:wsp>
                        <wps:cNvPr id="63" name="Text Box 63"/>
                        <wps:cNvSpPr txBox="1"/>
                        <wps:spPr>
                          <a:xfrm>
                            <a:off x="0" y="3705860"/>
                            <a:ext cx="4933315" cy="175260"/>
                          </a:xfrm>
                          <a:prstGeom prst="rect">
                            <a:avLst/>
                          </a:prstGeom>
                          <a:solidFill>
                            <a:prstClr val="white"/>
                          </a:solidFill>
                          <a:ln>
                            <a:noFill/>
                          </a:ln>
                        </wps:spPr>
                        <wps:txbx>
                          <w:txbxContent>
                            <w:p w14:paraId="1F3C2E13" w14:textId="5A5B9325" w:rsidR="0021367A" w:rsidRPr="00CC4856" w:rsidRDefault="0021367A" w:rsidP="00823561">
                              <w:pPr>
                                <w:pStyle w:val="Caption"/>
                                <w:rPr>
                                  <w:noProof/>
                                </w:rPr>
                              </w:pPr>
                              <w:bookmarkStart w:id="70" w:name="_Toc60962571"/>
                              <w:r>
                                <w:t xml:space="preserve">Gambar </w:t>
                              </w:r>
                              <w:fldSimple w:instr=" STYLEREF 1 \s ">
                                <w:r w:rsidR="00C037DA">
                                  <w:rPr>
                                    <w:noProof/>
                                  </w:rPr>
                                  <w:t>IV</w:t>
                                </w:r>
                              </w:fldSimple>
                              <w:r>
                                <w:t>.</w:t>
                              </w:r>
                              <w:fldSimple w:instr=" SEQ Gambar \* ARABIC \s 1 ">
                                <w:r w:rsidR="00C037DA">
                                  <w:rPr>
                                    <w:noProof/>
                                  </w:rPr>
                                  <w:t>1</w:t>
                                </w:r>
                              </w:fldSimple>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Pr>
                                  <w:rFonts w:cs="Times New Roman"/>
                                </w:rPr>
                                <w:fldChar w:fldCharType="separate"/>
                              </w:r>
                              <w:bookmarkEnd w:id="70"/>
                              <w:r w:rsidRPr="00AC5A66">
                                <w:rPr>
                                  <w:rFonts w:cs="Times New Roman"/>
                                  <w:noProof/>
                                </w:rPr>
                                <w:t>[31]</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0668886" id="Group 192" o:spid="_x0000_s1049" style="position:absolute;left:0;text-align:left;margin-left:17.1pt;margin-top:207.6pt;width:388.4pt;height:279.05pt;z-index:251572224;mso-height-relative:margin" coordorigin=",3366" coordsize="49333,354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">
                <v:shape id="Picture 24" o:spid="_x0000_s1050" type="#_x0000_t75" style="position:absolute;left:4936;top:3366;width:39527;height:3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">
                  <v:imagedata r:id="rId50" o:title=""/>
                </v:shape>
                <v:shape id="Text Box 63" o:spid="_x0000_s1051" type="#_x0000_t202" style="position:absolute;top:37058;width:4933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F3C2E13" w14:textId="5A5B9325" w:rsidR="0021367A" w:rsidRPr="00CC4856" w:rsidRDefault="0021367A" w:rsidP="00823561">
                        <w:pPr>
                          <w:pStyle w:val="Caption"/>
                          <w:rPr>
                            <w:noProof/>
                          </w:rPr>
                        </w:pPr>
                        <w:bookmarkStart w:id="71" w:name="_Toc60962571"/>
                        <w:r>
                          <w:t xml:space="preserve">Gambar </w:t>
                        </w:r>
                        <w:fldSimple w:instr=" STYLEREF 1 \s ">
                          <w:r w:rsidR="00C037DA">
                            <w:rPr>
                              <w:noProof/>
                            </w:rPr>
                            <w:t>IV</w:t>
                          </w:r>
                        </w:fldSimple>
                        <w:r>
                          <w:t>.</w:t>
                        </w:r>
                        <w:fldSimple w:instr=" SEQ Gambar \* ARABIC \s 1 ">
                          <w:r w:rsidR="00C037DA">
                            <w:rPr>
                              <w:noProof/>
                            </w:rPr>
                            <w:t>1</w:t>
                          </w:r>
                        </w:fldSimple>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Pr>
                            <w:rFonts w:cs="Times New Roman"/>
                          </w:rPr>
                          <w:fldChar w:fldCharType="separate"/>
                        </w:r>
                        <w:bookmarkEnd w:id="71"/>
                        <w:r w:rsidRPr="00AC5A66">
                          <w:rPr>
                            <w:rFonts w:cs="Times New Roman"/>
                            <w:noProof/>
                          </w:rPr>
                          <w:t>[31]</w:t>
                        </w:r>
                        <w:r>
                          <w:rPr>
                            <w:rFonts w:cs="Times New Roman"/>
                          </w:rPr>
                          <w:fldChar w:fldCharType="end"/>
                        </w:r>
                      </w:p>
                    </w:txbxContent>
                  </v:textbox>
                </v:shape>
                <w10:wrap type="topAndBottom"/>
              </v:group>
            </w:pict>
          </mc:Fallback>
        </mc:AlternateContent>
      </w:r>
      <w:r w:rsidR="002D1E6F">
        <w:rPr>
          <w:rFonts w:cs="Times New Roman"/>
        </w:rPr>
        <w:t>Data Tennessee Eastman Chemical Company merupakan kumpulan data simulasi dari proses pabrik yang telah dipublikasikan oleh Eastman Chemical Company pada tahun 1991 sehingga dapat digunakan oleh publik pada berbagai topik yang relevan, seperti desain strategi kendali, optimasi, kendali prediktif, edukasi, dan topik-topik lain</w:t>
      </w:r>
      <w:r w:rsidR="008944F3">
        <w:rPr>
          <w:rFonts w:cs="Times New Roman"/>
        </w:rPr>
        <w:t xml:space="preserve"> </w:t>
      </w:r>
      <w:r w:rsidR="008944F3">
        <w:rPr>
          <w:rFonts w:cs="Times New Roman"/>
        </w:rPr>
        <w:fldChar w:fldCharType="begin" w:fldLock="1"/>
      </w:r>
      <w:r w:rsidR="00BE70A5">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sidR="008944F3">
        <w:rPr>
          <w:rFonts w:cs="Times New Roman"/>
        </w:rPr>
        <w:fldChar w:fldCharType="separate"/>
      </w:r>
      <w:r w:rsidR="00AC5A66" w:rsidRPr="00AC5A66">
        <w:rPr>
          <w:rFonts w:cs="Times New Roman"/>
          <w:noProof/>
        </w:rPr>
        <w:t>[31]</w:t>
      </w:r>
      <w:r w:rsidR="008944F3">
        <w:rPr>
          <w:rFonts w:cs="Times New Roman"/>
        </w:rPr>
        <w:fldChar w:fldCharType="end"/>
      </w:r>
      <w:r w:rsidR="002D1E6F">
        <w:rPr>
          <w:rFonts w:cs="Times New Roman"/>
        </w:rPr>
        <w:t xml:space="preserve">. Berdasarkan proses pabrik dan data-data yang tertera pada publikasi tersebut, seorang peneliti dapat mensimulasikan proses pabrik Tennessee Eastman dan mengolah data yang didapatkan pada topik yang diinginkan. </w:t>
      </w:r>
      <w:r w:rsidR="002D1E6F" w:rsidRPr="00143342">
        <w:rPr>
          <w:rFonts w:cs="Times New Roman"/>
        </w:rPr>
        <w:t>Pada penelitian ini, kumpulan data dari Tennessee Eastman akan digunakan untuk menentukan parameter-parameter pada program yang akan dirancang.</w:t>
      </w:r>
    </w:p>
    <w:p w14:paraId="1EB2EE21" w14:textId="1481FE63" w:rsidR="002D1E6F" w:rsidRDefault="002D1E6F" w:rsidP="00041805">
      <w:pPr>
        <w:pStyle w:val="ListParagraph"/>
        <w:spacing w:after="0" w:line="360" w:lineRule="auto"/>
        <w:ind w:left="426" w:firstLine="425"/>
        <w:rPr>
          <w:rFonts w:cs="Times New Roman"/>
        </w:rPr>
      </w:pPr>
      <w:r>
        <w:rPr>
          <w:rFonts w:cs="Times New Roman"/>
        </w:rPr>
        <w:t xml:space="preserve">Gambar </w:t>
      </w:r>
      <w:r w:rsidRPr="00024483">
        <w:rPr>
          <w:rFonts w:cs="Times New Roman"/>
        </w:rPr>
        <w:t>IV.</w:t>
      </w:r>
      <w:r w:rsidR="00024483" w:rsidRPr="00024483">
        <w:rPr>
          <w:rFonts w:cs="Times New Roman"/>
        </w:rPr>
        <w:t>1</w:t>
      </w:r>
      <w:r w:rsidRPr="00024483">
        <w:rPr>
          <w:rFonts w:cs="Times New Roman"/>
        </w:rPr>
        <w:t xml:space="preserve"> </w:t>
      </w:r>
      <w:r>
        <w:rPr>
          <w:rFonts w:cs="Times New Roman"/>
        </w:rPr>
        <w:t xml:space="preserve">merupakan diagram perpipaan dan instrumentrasi dari Tennessee Eastman Chemical Company yang menggambarkan baik alur proses maupun peralatan kendali dari pabrik kimia tersebut. </w:t>
      </w:r>
      <w:bookmarkStart w:id="72" w:name="_Hlk59573755"/>
      <w:r>
        <w:rPr>
          <w:rFonts w:cs="Times New Roman"/>
        </w:rPr>
        <w:t>Proses Tennessee Eastman memiliki 5</w:t>
      </w:r>
      <w:r w:rsidR="00004C96">
        <w:rPr>
          <w:rFonts w:cs="Times New Roman"/>
        </w:rPr>
        <w:t xml:space="preserve"> </w:t>
      </w:r>
      <w:r>
        <w:rPr>
          <w:rFonts w:cs="Times New Roman"/>
        </w:rPr>
        <w:t>unit</w:t>
      </w:r>
      <w:r w:rsidR="008944F3">
        <w:rPr>
          <w:rFonts w:cs="Times New Roman"/>
        </w:rPr>
        <w:t xml:space="preserve"> </w:t>
      </w:r>
      <w:r>
        <w:rPr>
          <w:rFonts w:cs="Times New Roman"/>
        </w:rPr>
        <w:t>operasi utama, yakni</w:t>
      </w:r>
      <w:bookmarkEnd w:id="72"/>
      <w:r>
        <w:rPr>
          <w:rFonts w:cs="Times New Roman"/>
        </w:rPr>
        <w:t>:</w:t>
      </w:r>
    </w:p>
    <w:p w14:paraId="51661D69" w14:textId="5F579BF4" w:rsidR="002D1E6F" w:rsidRDefault="002D1E6F" w:rsidP="00041805">
      <w:pPr>
        <w:pStyle w:val="ListParagraph"/>
        <w:numPr>
          <w:ilvl w:val="0"/>
          <w:numId w:val="22"/>
        </w:numPr>
        <w:spacing w:after="0" w:line="360" w:lineRule="auto"/>
        <w:ind w:left="851" w:hanging="425"/>
        <w:rPr>
          <w:rFonts w:cs="Times New Roman"/>
        </w:rPr>
      </w:pPr>
      <w:bookmarkStart w:id="73" w:name="_Hlk59573779"/>
      <w:r>
        <w:rPr>
          <w:rFonts w:cs="Times New Roman"/>
        </w:rPr>
        <w:t>Reaktor: Reaktan (A, D, E) diumpankan dalam bentuk gas ke dalam reaktor, di</w:t>
      </w:r>
      <w:r w:rsidR="002E5FBF">
        <w:rPr>
          <w:rFonts w:cs="Times New Roman"/>
        </w:rPr>
        <w:t xml:space="preserve"> </w:t>
      </w:r>
      <w:r>
        <w:rPr>
          <w:rFonts w:cs="Times New Roman"/>
        </w:rPr>
        <w:t xml:space="preserve">mana reaktan kemudian akan bereaksi. Produk akan keluar dari reaktor dalam bentuk uap bersamaan dengan </w:t>
      </w:r>
      <w:r w:rsidRPr="0071196B">
        <w:rPr>
          <w:rFonts w:cs="Times New Roman"/>
        </w:rPr>
        <w:t>umpan</w:t>
      </w:r>
      <w:r w:rsidRPr="0071196B">
        <w:rPr>
          <w:rFonts w:cs="Times New Roman"/>
          <w:i/>
          <w:iCs/>
        </w:rPr>
        <w:t xml:space="preserve"> </w:t>
      </w:r>
      <w:r>
        <w:rPr>
          <w:rFonts w:cs="Times New Roman"/>
        </w:rPr>
        <w:t>yang tidak bereaksi.</w:t>
      </w:r>
    </w:p>
    <w:p w14:paraId="5583328A" w14:textId="0BAAE5D8" w:rsidR="002D1E6F" w:rsidRDefault="002D1E6F" w:rsidP="00041805">
      <w:pPr>
        <w:pStyle w:val="ListParagraph"/>
        <w:numPr>
          <w:ilvl w:val="0"/>
          <w:numId w:val="22"/>
        </w:numPr>
        <w:spacing w:after="0" w:line="360" w:lineRule="auto"/>
        <w:ind w:left="851" w:hanging="425"/>
        <w:rPr>
          <w:rFonts w:cs="Times New Roman"/>
        </w:rPr>
      </w:pPr>
      <w:r>
        <w:rPr>
          <w:rFonts w:cs="Times New Roman"/>
        </w:rPr>
        <w:lastRenderedPageBreak/>
        <w:t xml:space="preserve">Kondensor: Produk dari reaktor masuk ke dalam kondensor </w:t>
      </w:r>
      <w:r w:rsidR="002E5FBF">
        <w:rPr>
          <w:rFonts w:cs="Times New Roman"/>
        </w:rPr>
        <w:t>yang menyebabkan</w:t>
      </w:r>
      <w:r>
        <w:rPr>
          <w:rFonts w:cs="Times New Roman"/>
        </w:rPr>
        <w:t xml:space="preserve"> produk akan dikondensasikan menjadi campuran uap dan cairan.</w:t>
      </w:r>
    </w:p>
    <w:p w14:paraId="2536B977" w14:textId="71F9492A" w:rsidR="002D1E6F" w:rsidRDefault="002D1E6F" w:rsidP="00041805">
      <w:pPr>
        <w:pStyle w:val="ListParagraph"/>
        <w:numPr>
          <w:ilvl w:val="0"/>
          <w:numId w:val="22"/>
        </w:numPr>
        <w:spacing w:after="0" w:line="360" w:lineRule="auto"/>
        <w:ind w:left="851" w:hanging="425"/>
        <w:rPr>
          <w:rFonts w:cs="Times New Roman"/>
        </w:rPr>
      </w:pPr>
      <w:r>
        <w:rPr>
          <w:rFonts w:cs="Times New Roman"/>
        </w:rPr>
        <w:t>Pemisah (</w:t>
      </w:r>
      <w:r>
        <w:rPr>
          <w:rFonts w:cs="Times New Roman"/>
          <w:i/>
          <w:iCs/>
        </w:rPr>
        <w:t>s</w:t>
      </w:r>
      <w:r w:rsidRPr="009A43A3">
        <w:rPr>
          <w:rFonts w:cs="Times New Roman"/>
          <w:i/>
          <w:iCs/>
        </w:rPr>
        <w:t>eparator</w:t>
      </w:r>
      <w:r>
        <w:rPr>
          <w:rFonts w:cs="Times New Roman"/>
        </w:rPr>
        <w:t xml:space="preserve">): Campuran uap dan cairan dipisahkan didalam </w:t>
      </w:r>
      <w:r w:rsidRPr="00143C8D">
        <w:rPr>
          <w:rFonts w:cs="Times New Roman"/>
          <w:i/>
          <w:iCs/>
        </w:rPr>
        <w:t>separator</w:t>
      </w:r>
      <w:r>
        <w:rPr>
          <w:rFonts w:cs="Times New Roman"/>
        </w:rPr>
        <w:t xml:space="preserve"> menjadi komponen uap dan cairan dan dimasukkan kedalam proses yang berbeda. Produk sampingan (F) dan bahan inert (B) dibersihkan oleh pemisah dalam bentuk uap.</w:t>
      </w:r>
    </w:p>
    <w:p w14:paraId="3F75E232" w14:textId="77777777" w:rsidR="002D1E6F" w:rsidRDefault="002D1E6F" w:rsidP="00041805">
      <w:pPr>
        <w:pStyle w:val="ListParagraph"/>
        <w:numPr>
          <w:ilvl w:val="0"/>
          <w:numId w:val="22"/>
        </w:numPr>
        <w:spacing w:after="0" w:line="360" w:lineRule="auto"/>
        <w:ind w:left="851" w:hanging="425"/>
        <w:rPr>
          <w:rFonts w:cs="Times New Roman"/>
        </w:rPr>
      </w:pPr>
      <w:r>
        <w:rPr>
          <w:rFonts w:cs="Times New Roman"/>
        </w:rPr>
        <w:t>Kompresor daur ulang: kompresor akan menerima komponen uap dari separator untuk kemudian dikirimkan kembali kedalam reaktor sebagai umpan.</w:t>
      </w:r>
    </w:p>
    <w:p w14:paraId="28737B72" w14:textId="33E9C9EC" w:rsidR="002D1E6F" w:rsidRDefault="002D1E6F" w:rsidP="00041805">
      <w:pPr>
        <w:pStyle w:val="ListParagraph"/>
        <w:numPr>
          <w:ilvl w:val="0"/>
          <w:numId w:val="22"/>
        </w:numPr>
        <w:spacing w:after="0" w:line="360" w:lineRule="auto"/>
        <w:ind w:left="851" w:hanging="425"/>
        <w:rPr>
          <w:rFonts w:cs="Times New Roman"/>
        </w:rPr>
      </w:pPr>
      <w:r w:rsidRPr="00156235">
        <w:rPr>
          <w:rFonts w:cs="Times New Roman"/>
        </w:rPr>
        <w:t>Pemisah (</w:t>
      </w:r>
      <w:r w:rsidRPr="00156235">
        <w:rPr>
          <w:rFonts w:cs="Times New Roman"/>
          <w:i/>
          <w:iCs/>
        </w:rPr>
        <w:t>stripper</w:t>
      </w:r>
      <w:r w:rsidRPr="00156235">
        <w:rPr>
          <w:rFonts w:cs="Times New Roman"/>
        </w:rPr>
        <w:t xml:space="preserve">): Komponen cairan dari </w:t>
      </w:r>
      <w:r w:rsidRPr="00156235">
        <w:rPr>
          <w:rFonts w:cs="Times New Roman"/>
          <w:i/>
          <w:iCs/>
        </w:rPr>
        <w:t xml:space="preserve">separator </w:t>
      </w:r>
      <w:r w:rsidRPr="00156235">
        <w:rPr>
          <w:rFonts w:cs="Times New Roman"/>
        </w:rPr>
        <w:t xml:space="preserve">akan masuk ke </w:t>
      </w:r>
      <w:r w:rsidRPr="00156235">
        <w:rPr>
          <w:rFonts w:cs="Times New Roman"/>
          <w:i/>
          <w:iCs/>
        </w:rPr>
        <w:t xml:space="preserve">stripper </w:t>
      </w:r>
      <w:r w:rsidRPr="00156235">
        <w:rPr>
          <w:rFonts w:cs="Times New Roman"/>
        </w:rPr>
        <w:t>untuk dipisahkan dari sisa reaktan menggunakan umpan C dan menghasilkan produk (G, H)</w:t>
      </w:r>
      <w:r w:rsidR="002E5FBF">
        <w:rPr>
          <w:rFonts w:cs="Times New Roman"/>
        </w:rPr>
        <w:t>, dengan rasio</w:t>
      </w:r>
      <w:r w:rsidRPr="00156235">
        <w:rPr>
          <w:rFonts w:cs="Times New Roman"/>
        </w:rPr>
        <w:t xml:space="preserve"> massa G dan H dari produk ditentukan oleh permintaan dari pasar atau keterbatasan kapasitas. </w:t>
      </w:r>
    </w:p>
    <w:bookmarkEnd w:id="73"/>
    <w:p w14:paraId="350CCE7F" w14:textId="77777777" w:rsidR="00041805" w:rsidRPr="008944F3" w:rsidRDefault="00041805" w:rsidP="008944F3">
      <w:pPr>
        <w:spacing w:after="0" w:line="360" w:lineRule="auto"/>
        <w:rPr>
          <w:rFonts w:cs="Times New Roman"/>
        </w:rPr>
      </w:pPr>
    </w:p>
    <w:p w14:paraId="715391BD" w14:textId="177B9D80" w:rsidR="002D1E6F" w:rsidRDefault="002D1E6F" w:rsidP="00041805">
      <w:pPr>
        <w:spacing w:after="0" w:line="360" w:lineRule="auto"/>
        <w:ind w:left="426" w:firstLine="425"/>
        <w:rPr>
          <w:rFonts w:cs="Times New Roman"/>
        </w:rPr>
      </w:pPr>
      <w:bookmarkStart w:id="74" w:name="_Hlk59573889"/>
      <w:r>
        <w:rPr>
          <w:rFonts w:cs="Times New Roman"/>
        </w:rPr>
        <w:t xml:space="preserve">Tennessee Eastman Chemical Company memiliki 52 variabel atau fitur yang tediri dari 22 variabel proses, 11 variabel yang dimanipulasi, serta 19 variabel dari pengukuran komposisi. </w:t>
      </w:r>
      <w:bookmarkEnd w:id="74"/>
      <w:r w:rsidRPr="00024483">
        <w:rPr>
          <w:rFonts w:cs="Times New Roman"/>
        </w:rPr>
        <w:t>Tabel IV.</w:t>
      </w:r>
      <w:r w:rsidR="00024483" w:rsidRPr="00024483">
        <w:rPr>
          <w:rFonts w:cs="Times New Roman"/>
        </w:rPr>
        <w:t>3</w:t>
      </w:r>
      <w:r w:rsidRPr="00024483">
        <w:rPr>
          <w:rFonts w:cs="Times New Roman"/>
        </w:rPr>
        <w:t xml:space="preserve"> </w:t>
      </w:r>
      <w:r>
        <w:rPr>
          <w:rFonts w:cs="Times New Roman"/>
        </w:rPr>
        <w:t>berisi nama dan satuan dari tiap variable pada proses Tennessee Eastman Chemical Company.</w:t>
      </w:r>
    </w:p>
    <w:p w14:paraId="692B3086" w14:textId="475AC025" w:rsidR="00041805" w:rsidRDefault="00041805" w:rsidP="00041805">
      <w:pPr>
        <w:spacing w:after="0" w:line="360" w:lineRule="auto"/>
        <w:ind w:left="426" w:firstLine="425"/>
        <w:rPr>
          <w:rFonts w:cs="Times New Roman"/>
        </w:rPr>
      </w:pPr>
    </w:p>
    <w:p w14:paraId="47E57A15" w14:textId="2AF43229" w:rsidR="00041805" w:rsidRDefault="00041805" w:rsidP="002E5FBF">
      <w:pPr>
        <w:spacing w:after="0" w:line="360" w:lineRule="auto"/>
        <w:rPr>
          <w:rFonts w:cs="Times New Roman"/>
        </w:rPr>
      </w:pPr>
    </w:p>
    <w:p w14:paraId="7535170C" w14:textId="00A9B72A" w:rsidR="002E5FBF" w:rsidRDefault="002E5FBF" w:rsidP="002E5FBF">
      <w:pPr>
        <w:spacing w:after="0" w:line="360" w:lineRule="auto"/>
        <w:rPr>
          <w:rFonts w:cs="Times New Roman"/>
        </w:rPr>
      </w:pPr>
    </w:p>
    <w:p w14:paraId="09E47CE3" w14:textId="6D0B2C77" w:rsidR="002E5FBF" w:rsidRDefault="002E5FBF" w:rsidP="002E5FBF">
      <w:pPr>
        <w:spacing w:after="0" w:line="360" w:lineRule="auto"/>
        <w:rPr>
          <w:rFonts w:cs="Times New Roman"/>
        </w:rPr>
      </w:pPr>
    </w:p>
    <w:p w14:paraId="60B5B449" w14:textId="716CFFAC" w:rsidR="002E5FBF" w:rsidRDefault="002E5FBF" w:rsidP="002E5FBF">
      <w:pPr>
        <w:spacing w:after="0" w:line="360" w:lineRule="auto"/>
        <w:rPr>
          <w:rFonts w:cs="Times New Roman"/>
        </w:rPr>
      </w:pPr>
    </w:p>
    <w:p w14:paraId="7D99512F" w14:textId="4A5639AE" w:rsidR="002E5FBF" w:rsidRDefault="002E5FBF" w:rsidP="002E5FBF">
      <w:pPr>
        <w:spacing w:after="0" w:line="360" w:lineRule="auto"/>
        <w:rPr>
          <w:rFonts w:cs="Times New Roman"/>
        </w:rPr>
      </w:pPr>
    </w:p>
    <w:p w14:paraId="68EF977C" w14:textId="5A08CA32" w:rsidR="002E5FBF" w:rsidRDefault="002E5FBF" w:rsidP="002E5FBF">
      <w:pPr>
        <w:spacing w:after="0" w:line="360" w:lineRule="auto"/>
        <w:rPr>
          <w:rFonts w:cs="Times New Roman"/>
        </w:rPr>
      </w:pPr>
    </w:p>
    <w:p w14:paraId="1E41BCC7" w14:textId="5AF3E540" w:rsidR="00004C96" w:rsidRDefault="00004C96" w:rsidP="002E5FBF">
      <w:pPr>
        <w:spacing w:after="0" w:line="360" w:lineRule="auto"/>
        <w:rPr>
          <w:rFonts w:cs="Times New Roman"/>
        </w:rPr>
      </w:pPr>
    </w:p>
    <w:p w14:paraId="59AEA29D" w14:textId="7ACBDB5F" w:rsidR="00004C96" w:rsidRDefault="00004C96" w:rsidP="002E5FBF">
      <w:pPr>
        <w:spacing w:after="0" w:line="360" w:lineRule="auto"/>
        <w:rPr>
          <w:rFonts w:cs="Times New Roman"/>
        </w:rPr>
      </w:pPr>
    </w:p>
    <w:p w14:paraId="79ABB3E2" w14:textId="3F01D775" w:rsidR="00E03DE3" w:rsidRDefault="00E03DE3" w:rsidP="002E5FBF">
      <w:pPr>
        <w:spacing w:after="0" w:line="360" w:lineRule="auto"/>
        <w:rPr>
          <w:rFonts w:cs="Times New Roman"/>
        </w:rPr>
      </w:pPr>
    </w:p>
    <w:p w14:paraId="44B372DA" w14:textId="77777777" w:rsidR="00E03DE3" w:rsidRPr="00850060" w:rsidRDefault="00E03DE3" w:rsidP="002E5FBF">
      <w:pPr>
        <w:spacing w:after="0" w:line="360" w:lineRule="auto"/>
        <w:rPr>
          <w:rFonts w:cs="Times New Roman"/>
        </w:rPr>
      </w:pPr>
    </w:p>
    <w:p w14:paraId="784CE8B0" w14:textId="60E9E159" w:rsidR="00823561" w:rsidRDefault="00823561" w:rsidP="00823561">
      <w:pPr>
        <w:pStyle w:val="Caption"/>
      </w:pPr>
      <w:bookmarkStart w:id="75" w:name="_Toc60962638"/>
      <w:r>
        <w:lastRenderedPageBreak/>
        <w:t xml:space="preserve">Tabel </w:t>
      </w:r>
      <w:fldSimple w:instr=" STYLEREF 1 \s ">
        <w:r w:rsidR="00C037DA">
          <w:rPr>
            <w:noProof/>
          </w:rPr>
          <w:t>IV</w:t>
        </w:r>
      </w:fldSimple>
      <w:r w:rsidR="00403385">
        <w:t>.</w:t>
      </w:r>
      <w:fldSimple w:instr=" SEQ Tabel \* ARABIC \s 1 ">
        <w:r w:rsidR="00C037DA">
          <w:rPr>
            <w:noProof/>
          </w:rPr>
          <w:t>3</w:t>
        </w:r>
      </w:fldSimple>
      <w:r>
        <w:t xml:space="preserve"> </w:t>
      </w:r>
      <w:r>
        <w:rPr>
          <w:noProof/>
        </w:rPr>
        <w:t>Variabel pada Tennessee Eastman Process</w:t>
      </w:r>
      <w:bookmarkEnd w:id="75"/>
    </w:p>
    <w:tbl>
      <w:tblPr>
        <w:tblStyle w:val="TableGrid"/>
        <w:tblW w:w="7970" w:type="dxa"/>
        <w:tblLook w:val="04A0" w:firstRow="1" w:lastRow="0" w:firstColumn="1" w:lastColumn="0" w:noHBand="0" w:noVBand="1"/>
      </w:tblPr>
      <w:tblGrid>
        <w:gridCol w:w="436"/>
        <w:gridCol w:w="2429"/>
        <w:gridCol w:w="1051"/>
        <w:gridCol w:w="485"/>
        <w:gridCol w:w="2518"/>
        <w:gridCol w:w="1051"/>
      </w:tblGrid>
      <w:tr w:rsidR="002D1E6F" w14:paraId="54E74CE4" w14:textId="77777777" w:rsidTr="00041805">
        <w:tc>
          <w:tcPr>
            <w:tcW w:w="436" w:type="dxa"/>
          </w:tcPr>
          <w:p w14:paraId="2E0AEAE2"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429" w:type="dxa"/>
          </w:tcPr>
          <w:p w14:paraId="73E1B73E" w14:textId="77777777" w:rsidR="002D1E6F" w:rsidRPr="003911C2" w:rsidRDefault="002D1E6F" w:rsidP="00312B4C">
            <w:pPr>
              <w:spacing w:after="0" w:line="360" w:lineRule="auto"/>
              <w:rPr>
                <w:rFonts w:cs="Times New Roman"/>
                <w:b/>
                <w:bCs/>
                <w:sz w:val="18"/>
                <w:szCs w:val="18"/>
              </w:rPr>
            </w:pPr>
            <w:r>
              <w:rPr>
                <w:rFonts w:cs="Times New Roman"/>
                <w:b/>
                <w:bCs/>
                <w:sz w:val="18"/>
                <w:szCs w:val="18"/>
              </w:rPr>
              <w:t>Deskripsi</w:t>
            </w:r>
            <w:r w:rsidRPr="003911C2">
              <w:rPr>
                <w:rFonts w:cs="Times New Roman"/>
                <w:b/>
                <w:bCs/>
                <w:sz w:val="18"/>
                <w:szCs w:val="18"/>
              </w:rPr>
              <w:t xml:space="preserve"> Variabel</w:t>
            </w:r>
          </w:p>
        </w:tc>
        <w:tc>
          <w:tcPr>
            <w:tcW w:w="1051" w:type="dxa"/>
          </w:tcPr>
          <w:p w14:paraId="353FA8E1"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Satuan</w:t>
            </w:r>
          </w:p>
        </w:tc>
        <w:tc>
          <w:tcPr>
            <w:tcW w:w="485" w:type="dxa"/>
          </w:tcPr>
          <w:p w14:paraId="663E942E"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518" w:type="dxa"/>
          </w:tcPr>
          <w:p w14:paraId="09C79DC1" w14:textId="77777777" w:rsidR="002D1E6F" w:rsidRPr="003911C2" w:rsidRDefault="002D1E6F" w:rsidP="00312B4C">
            <w:pPr>
              <w:spacing w:after="0" w:line="360" w:lineRule="auto"/>
              <w:rPr>
                <w:rFonts w:cs="Times New Roman"/>
                <w:b/>
                <w:bCs/>
                <w:sz w:val="18"/>
                <w:szCs w:val="18"/>
              </w:rPr>
            </w:pPr>
            <w:r>
              <w:rPr>
                <w:rFonts w:cs="Times New Roman"/>
                <w:b/>
                <w:bCs/>
                <w:sz w:val="18"/>
                <w:szCs w:val="18"/>
              </w:rPr>
              <w:t>Deskripsi</w:t>
            </w:r>
            <w:r w:rsidRPr="003911C2">
              <w:rPr>
                <w:rFonts w:cs="Times New Roman"/>
                <w:b/>
                <w:bCs/>
                <w:sz w:val="18"/>
                <w:szCs w:val="18"/>
              </w:rPr>
              <w:t xml:space="preserve"> Variabel</w:t>
            </w:r>
          </w:p>
        </w:tc>
        <w:tc>
          <w:tcPr>
            <w:tcW w:w="1051" w:type="dxa"/>
          </w:tcPr>
          <w:p w14:paraId="49FB9DF3"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Satuan</w:t>
            </w:r>
          </w:p>
        </w:tc>
      </w:tr>
      <w:tr w:rsidR="002D1E6F" w14:paraId="17EE01C2" w14:textId="77777777" w:rsidTr="00041805">
        <w:tc>
          <w:tcPr>
            <w:tcW w:w="7970" w:type="dxa"/>
            <w:gridSpan w:val="6"/>
          </w:tcPr>
          <w:p w14:paraId="487DA9F5"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Variabel Proses</w:t>
            </w:r>
          </w:p>
        </w:tc>
      </w:tr>
      <w:tr w:rsidR="002D1E6F" w14:paraId="68D10F44" w14:textId="77777777" w:rsidTr="00041805">
        <w:tc>
          <w:tcPr>
            <w:tcW w:w="436" w:type="dxa"/>
          </w:tcPr>
          <w:p w14:paraId="20C63C9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w:t>
            </w:r>
          </w:p>
        </w:tc>
        <w:tc>
          <w:tcPr>
            <w:tcW w:w="2429" w:type="dxa"/>
          </w:tcPr>
          <w:p w14:paraId="700ED01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A (aliran 1)</w:t>
            </w:r>
          </w:p>
        </w:tc>
        <w:tc>
          <w:tcPr>
            <w:tcW w:w="1051" w:type="dxa"/>
          </w:tcPr>
          <w:p w14:paraId="03519910" w14:textId="77777777" w:rsidR="002D1E6F" w:rsidRPr="003911C2" w:rsidRDefault="002D1E6F" w:rsidP="00312B4C">
            <w:pPr>
              <w:spacing w:after="0" w:line="360" w:lineRule="auto"/>
              <w:rPr>
                <w:rFonts w:cs="Times New Roman"/>
                <w:sz w:val="18"/>
                <w:szCs w:val="18"/>
              </w:rPr>
            </w:pPr>
            <w:r>
              <w:rPr>
                <w:rFonts w:cs="Times New Roman"/>
                <w:sz w:val="18"/>
                <w:szCs w:val="18"/>
              </w:rPr>
              <w:t>ksmc</w:t>
            </w:r>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6C69AFC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12</w:t>
            </w:r>
          </w:p>
        </w:tc>
        <w:tc>
          <w:tcPr>
            <w:tcW w:w="2518" w:type="dxa"/>
          </w:tcPr>
          <w:p w14:paraId="2D899BF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r w:rsidRPr="003911C2">
              <w:rPr>
                <w:rFonts w:cs="Times New Roman"/>
                <w:i/>
                <w:iCs/>
                <w:sz w:val="18"/>
                <w:szCs w:val="18"/>
              </w:rPr>
              <w:t>seperator</w:t>
            </w:r>
          </w:p>
        </w:tc>
        <w:tc>
          <w:tcPr>
            <w:tcW w:w="1051" w:type="dxa"/>
          </w:tcPr>
          <w:p w14:paraId="133163DF"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623730A" w14:textId="77777777" w:rsidTr="00041805">
        <w:tc>
          <w:tcPr>
            <w:tcW w:w="436" w:type="dxa"/>
          </w:tcPr>
          <w:p w14:paraId="374398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w:t>
            </w:r>
          </w:p>
        </w:tc>
        <w:tc>
          <w:tcPr>
            <w:tcW w:w="2429" w:type="dxa"/>
          </w:tcPr>
          <w:p w14:paraId="374A60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D (aliran 2)</w:t>
            </w:r>
          </w:p>
        </w:tc>
        <w:tc>
          <w:tcPr>
            <w:tcW w:w="1051" w:type="dxa"/>
          </w:tcPr>
          <w:p w14:paraId="3B554E36"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52A6511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13</w:t>
            </w:r>
          </w:p>
        </w:tc>
        <w:tc>
          <w:tcPr>
            <w:tcW w:w="2518" w:type="dxa"/>
          </w:tcPr>
          <w:p w14:paraId="5182F47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Tekanan </w:t>
            </w:r>
            <w:r w:rsidRPr="003911C2">
              <w:rPr>
                <w:rFonts w:cs="Times New Roman"/>
                <w:i/>
                <w:iCs/>
                <w:sz w:val="18"/>
                <w:szCs w:val="18"/>
              </w:rPr>
              <w:t>seperator</w:t>
            </w:r>
          </w:p>
        </w:tc>
        <w:tc>
          <w:tcPr>
            <w:tcW w:w="1051" w:type="dxa"/>
          </w:tcPr>
          <w:p w14:paraId="27EA64A2"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0A359FC" w14:textId="77777777" w:rsidTr="00041805">
        <w:tc>
          <w:tcPr>
            <w:tcW w:w="436" w:type="dxa"/>
          </w:tcPr>
          <w:p w14:paraId="79013E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w:t>
            </w:r>
          </w:p>
        </w:tc>
        <w:tc>
          <w:tcPr>
            <w:tcW w:w="2429" w:type="dxa"/>
          </w:tcPr>
          <w:p w14:paraId="3FD3BF4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E (aliran 3)</w:t>
            </w:r>
          </w:p>
        </w:tc>
        <w:tc>
          <w:tcPr>
            <w:tcW w:w="1051" w:type="dxa"/>
          </w:tcPr>
          <w:p w14:paraId="395CE6AC"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3C0A27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14</w:t>
            </w:r>
          </w:p>
        </w:tc>
        <w:tc>
          <w:tcPr>
            <w:tcW w:w="2518" w:type="dxa"/>
          </w:tcPr>
          <w:p w14:paraId="6CABA2D1"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Laju aliran bawah </w:t>
            </w:r>
            <w:r w:rsidRPr="003911C2">
              <w:rPr>
                <w:rFonts w:cs="Times New Roman"/>
                <w:i/>
                <w:iCs/>
                <w:sz w:val="18"/>
                <w:szCs w:val="18"/>
              </w:rPr>
              <w:t xml:space="preserve">separator </w:t>
            </w:r>
            <w:r w:rsidRPr="003911C2">
              <w:rPr>
                <w:rFonts w:cs="Times New Roman"/>
                <w:sz w:val="18"/>
                <w:szCs w:val="18"/>
              </w:rPr>
              <w:t>(aliran 10)</w:t>
            </w:r>
          </w:p>
        </w:tc>
        <w:tc>
          <w:tcPr>
            <w:tcW w:w="1051" w:type="dxa"/>
          </w:tcPr>
          <w:p w14:paraId="0F920A57"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1069AC94" w14:textId="77777777" w:rsidTr="00041805">
        <w:tc>
          <w:tcPr>
            <w:tcW w:w="436" w:type="dxa"/>
          </w:tcPr>
          <w:p w14:paraId="45C003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w:t>
            </w:r>
          </w:p>
        </w:tc>
        <w:tc>
          <w:tcPr>
            <w:tcW w:w="2429" w:type="dxa"/>
          </w:tcPr>
          <w:p w14:paraId="724394F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Total Umpan (aliran 4)</w:t>
            </w:r>
          </w:p>
        </w:tc>
        <w:tc>
          <w:tcPr>
            <w:tcW w:w="1051" w:type="dxa"/>
          </w:tcPr>
          <w:p w14:paraId="25B5F0F7"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4FEA00A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15</w:t>
            </w:r>
          </w:p>
        </w:tc>
        <w:tc>
          <w:tcPr>
            <w:tcW w:w="2518" w:type="dxa"/>
          </w:tcPr>
          <w:p w14:paraId="5F2901F4"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Level </w:t>
            </w:r>
            <w:r w:rsidRPr="003911C2">
              <w:rPr>
                <w:rFonts w:cs="Times New Roman"/>
                <w:i/>
                <w:iCs/>
                <w:sz w:val="18"/>
                <w:szCs w:val="18"/>
              </w:rPr>
              <w:t>stripper</w:t>
            </w:r>
          </w:p>
        </w:tc>
        <w:tc>
          <w:tcPr>
            <w:tcW w:w="1051" w:type="dxa"/>
          </w:tcPr>
          <w:p w14:paraId="433CD950"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4B4A4A9" w14:textId="77777777" w:rsidTr="00041805">
        <w:tc>
          <w:tcPr>
            <w:tcW w:w="436" w:type="dxa"/>
          </w:tcPr>
          <w:p w14:paraId="410E6D6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w:t>
            </w:r>
          </w:p>
        </w:tc>
        <w:tc>
          <w:tcPr>
            <w:tcW w:w="2429" w:type="dxa"/>
          </w:tcPr>
          <w:p w14:paraId="6188C94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Aliran daur ulang (aliran 8)</w:t>
            </w:r>
          </w:p>
        </w:tc>
        <w:tc>
          <w:tcPr>
            <w:tcW w:w="1051" w:type="dxa"/>
          </w:tcPr>
          <w:p w14:paraId="579DE0F0"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5ECB299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16</w:t>
            </w:r>
          </w:p>
        </w:tc>
        <w:tc>
          <w:tcPr>
            <w:tcW w:w="2518" w:type="dxa"/>
          </w:tcPr>
          <w:p w14:paraId="33081805"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Tekanan </w:t>
            </w:r>
            <w:r w:rsidRPr="003911C2">
              <w:rPr>
                <w:rFonts w:cs="Times New Roman"/>
                <w:i/>
                <w:iCs/>
                <w:sz w:val="18"/>
                <w:szCs w:val="18"/>
              </w:rPr>
              <w:t>stripper</w:t>
            </w:r>
          </w:p>
        </w:tc>
        <w:tc>
          <w:tcPr>
            <w:tcW w:w="1051" w:type="dxa"/>
          </w:tcPr>
          <w:p w14:paraId="588E4331"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C022929" w14:textId="77777777" w:rsidTr="00041805">
        <w:tc>
          <w:tcPr>
            <w:tcW w:w="436" w:type="dxa"/>
          </w:tcPr>
          <w:p w14:paraId="011DDC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6</w:t>
            </w:r>
          </w:p>
        </w:tc>
        <w:tc>
          <w:tcPr>
            <w:tcW w:w="2429" w:type="dxa"/>
          </w:tcPr>
          <w:p w14:paraId="71AF9CB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Laju umpan reaktor (aliran 6)</w:t>
            </w:r>
          </w:p>
        </w:tc>
        <w:tc>
          <w:tcPr>
            <w:tcW w:w="1051" w:type="dxa"/>
          </w:tcPr>
          <w:p w14:paraId="791D32A3"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702C882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17</w:t>
            </w:r>
          </w:p>
        </w:tc>
        <w:tc>
          <w:tcPr>
            <w:tcW w:w="2518" w:type="dxa"/>
          </w:tcPr>
          <w:p w14:paraId="776F4FFF"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Laju aliran bawah </w:t>
            </w:r>
            <w:r w:rsidRPr="003911C2">
              <w:rPr>
                <w:rFonts w:cs="Times New Roman"/>
                <w:i/>
                <w:iCs/>
                <w:sz w:val="18"/>
                <w:szCs w:val="18"/>
              </w:rPr>
              <w:t xml:space="preserve">stripper </w:t>
            </w:r>
            <w:r w:rsidRPr="003911C2">
              <w:rPr>
                <w:rFonts w:cs="Times New Roman"/>
                <w:sz w:val="18"/>
                <w:szCs w:val="18"/>
              </w:rPr>
              <w:t>(aliran 11)</w:t>
            </w:r>
          </w:p>
        </w:tc>
        <w:tc>
          <w:tcPr>
            <w:tcW w:w="1051" w:type="dxa"/>
          </w:tcPr>
          <w:p w14:paraId="045CED2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8FDA5B7" w14:textId="77777777" w:rsidTr="00041805">
        <w:tc>
          <w:tcPr>
            <w:tcW w:w="436" w:type="dxa"/>
          </w:tcPr>
          <w:p w14:paraId="79F1F4B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7</w:t>
            </w:r>
          </w:p>
        </w:tc>
        <w:tc>
          <w:tcPr>
            <w:tcW w:w="2429" w:type="dxa"/>
          </w:tcPr>
          <w:p w14:paraId="5246F7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Tekanan reaktor</w:t>
            </w:r>
          </w:p>
        </w:tc>
        <w:tc>
          <w:tcPr>
            <w:tcW w:w="1051" w:type="dxa"/>
          </w:tcPr>
          <w:p w14:paraId="079BCC7C" w14:textId="77777777" w:rsidR="002D1E6F" w:rsidRPr="00FC55C5" w:rsidRDefault="002D1E6F" w:rsidP="00312B4C">
            <w:pPr>
              <w:spacing w:after="0" w:line="360" w:lineRule="auto"/>
              <w:rPr>
                <w:rFonts w:cs="Times New Roman"/>
                <w:sz w:val="18"/>
                <w:szCs w:val="18"/>
              </w:rPr>
            </w:pPr>
            <w:r>
              <w:rPr>
                <w:rFonts w:cs="Times New Roman"/>
                <w:sz w:val="18"/>
                <w:szCs w:val="18"/>
              </w:rPr>
              <w:t>kPa gauge</w:t>
            </w:r>
          </w:p>
        </w:tc>
        <w:tc>
          <w:tcPr>
            <w:tcW w:w="485" w:type="dxa"/>
          </w:tcPr>
          <w:p w14:paraId="7F005FF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18</w:t>
            </w:r>
          </w:p>
        </w:tc>
        <w:tc>
          <w:tcPr>
            <w:tcW w:w="2518" w:type="dxa"/>
          </w:tcPr>
          <w:p w14:paraId="4C6DE23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Suhu </w:t>
            </w:r>
            <w:r w:rsidRPr="003911C2">
              <w:rPr>
                <w:rFonts w:cs="Times New Roman"/>
                <w:i/>
                <w:iCs/>
                <w:sz w:val="18"/>
                <w:szCs w:val="18"/>
              </w:rPr>
              <w:t>stripper</w:t>
            </w:r>
          </w:p>
        </w:tc>
        <w:tc>
          <w:tcPr>
            <w:tcW w:w="1051" w:type="dxa"/>
          </w:tcPr>
          <w:p w14:paraId="2E8D2CD5"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4EAB33" w14:textId="77777777" w:rsidTr="00041805">
        <w:tc>
          <w:tcPr>
            <w:tcW w:w="436" w:type="dxa"/>
          </w:tcPr>
          <w:p w14:paraId="35CB627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8</w:t>
            </w:r>
          </w:p>
        </w:tc>
        <w:tc>
          <w:tcPr>
            <w:tcW w:w="2429" w:type="dxa"/>
          </w:tcPr>
          <w:p w14:paraId="568DCC0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Level reaktor</w:t>
            </w:r>
          </w:p>
        </w:tc>
        <w:tc>
          <w:tcPr>
            <w:tcW w:w="1051" w:type="dxa"/>
          </w:tcPr>
          <w:p w14:paraId="18D9A727"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c>
          <w:tcPr>
            <w:tcW w:w="485" w:type="dxa"/>
          </w:tcPr>
          <w:p w14:paraId="70EE3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19</w:t>
            </w:r>
          </w:p>
        </w:tc>
        <w:tc>
          <w:tcPr>
            <w:tcW w:w="2518" w:type="dxa"/>
          </w:tcPr>
          <w:p w14:paraId="7EEF5B62"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Laju aliran uap </w:t>
            </w:r>
            <w:r w:rsidRPr="003911C2">
              <w:rPr>
                <w:rFonts w:cs="Times New Roman"/>
                <w:i/>
                <w:iCs/>
                <w:sz w:val="18"/>
                <w:szCs w:val="18"/>
              </w:rPr>
              <w:t>stripper</w:t>
            </w:r>
          </w:p>
        </w:tc>
        <w:tc>
          <w:tcPr>
            <w:tcW w:w="1051" w:type="dxa"/>
          </w:tcPr>
          <w:p w14:paraId="3F91C566" w14:textId="77777777" w:rsidR="002D1E6F" w:rsidRPr="00FC55C5"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r>
      <w:tr w:rsidR="002D1E6F" w14:paraId="544E3F1C" w14:textId="77777777" w:rsidTr="00041805">
        <w:tc>
          <w:tcPr>
            <w:tcW w:w="436" w:type="dxa"/>
          </w:tcPr>
          <w:p w14:paraId="230AB8D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9</w:t>
            </w:r>
          </w:p>
        </w:tc>
        <w:tc>
          <w:tcPr>
            <w:tcW w:w="2429" w:type="dxa"/>
          </w:tcPr>
          <w:p w14:paraId="6D62E15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Suhu reaktor</w:t>
            </w:r>
          </w:p>
        </w:tc>
        <w:tc>
          <w:tcPr>
            <w:tcW w:w="1051" w:type="dxa"/>
          </w:tcPr>
          <w:p w14:paraId="056C4F8E" w14:textId="77777777" w:rsidR="002D1E6F" w:rsidRPr="00FC55C5" w:rsidRDefault="002D1E6F" w:rsidP="00312B4C">
            <w:pPr>
              <w:spacing w:after="0" w:line="360" w:lineRule="auto"/>
              <w:rPr>
                <w:rFonts w:cs="Times New Roman"/>
                <w:sz w:val="18"/>
                <w:szCs w:val="18"/>
              </w:rPr>
            </w:pPr>
            <w:r>
              <w:rPr>
                <w:rFonts w:cs="Times New Roman"/>
                <w:sz w:val="18"/>
                <w:szCs w:val="18"/>
              </w:rPr>
              <w:t>°C</w:t>
            </w:r>
          </w:p>
        </w:tc>
        <w:tc>
          <w:tcPr>
            <w:tcW w:w="485" w:type="dxa"/>
          </w:tcPr>
          <w:p w14:paraId="2734B8D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20</w:t>
            </w:r>
          </w:p>
        </w:tc>
        <w:tc>
          <w:tcPr>
            <w:tcW w:w="2518" w:type="dxa"/>
          </w:tcPr>
          <w:p w14:paraId="2CA45AD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Usaha kompresor</w:t>
            </w:r>
          </w:p>
        </w:tc>
        <w:tc>
          <w:tcPr>
            <w:tcW w:w="1051" w:type="dxa"/>
          </w:tcPr>
          <w:p w14:paraId="383E97B1" w14:textId="77777777" w:rsidR="002D1E6F" w:rsidRPr="00FC55C5" w:rsidRDefault="002D1E6F" w:rsidP="00312B4C">
            <w:pPr>
              <w:spacing w:after="0" w:line="360" w:lineRule="auto"/>
              <w:rPr>
                <w:rFonts w:cs="Times New Roman"/>
                <w:sz w:val="18"/>
                <w:szCs w:val="18"/>
              </w:rPr>
            </w:pPr>
            <w:r>
              <w:rPr>
                <w:rFonts w:cs="Times New Roman"/>
                <w:sz w:val="18"/>
                <w:szCs w:val="18"/>
              </w:rPr>
              <w:t>kW</w:t>
            </w:r>
          </w:p>
        </w:tc>
      </w:tr>
      <w:tr w:rsidR="002D1E6F" w14:paraId="4C26407C" w14:textId="77777777" w:rsidTr="00041805">
        <w:tc>
          <w:tcPr>
            <w:tcW w:w="436" w:type="dxa"/>
          </w:tcPr>
          <w:p w14:paraId="58D7FEE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10</w:t>
            </w:r>
          </w:p>
        </w:tc>
        <w:tc>
          <w:tcPr>
            <w:tcW w:w="2429" w:type="dxa"/>
          </w:tcPr>
          <w:p w14:paraId="715A7C5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Laju pembersihan (aliran 9)</w:t>
            </w:r>
          </w:p>
        </w:tc>
        <w:tc>
          <w:tcPr>
            <w:tcW w:w="1051" w:type="dxa"/>
          </w:tcPr>
          <w:p w14:paraId="37611E0D" w14:textId="77777777" w:rsidR="002D1E6F" w:rsidRPr="00FC55C5" w:rsidRDefault="002D1E6F" w:rsidP="00312B4C">
            <w:pPr>
              <w:spacing w:after="0" w:line="360" w:lineRule="auto"/>
              <w:rPr>
                <w:rFonts w:cs="Times New Roman"/>
                <w:sz w:val="18"/>
                <w:szCs w:val="18"/>
              </w:rPr>
            </w:pPr>
            <w:r>
              <w:rPr>
                <w:rFonts w:cs="Times New Roman"/>
                <w:sz w:val="18"/>
                <w:szCs w:val="18"/>
              </w:rPr>
              <w:t>ksmc</w:t>
            </w:r>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23CAA9B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21</w:t>
            </w:r>
          </w:p>
        </w:tc>
        <w:tc>
          <w:tcPr>
            <w:tcW w:w="2518" w:type="dxa"/>
          </w:tcPr>
          <w:p w14:paraId="30DDDF3F"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Suhu keluaran pendingin reaktor</w:t>
            </w:r>
          </w:p>
        </w:tc>
        <w:tc>
          <w:tcPr>
            <w:tcW w:w="1051" w:type="dxa"/>
          </w:tcPr>
          <w:p w14:paraId="4ACA40D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1A312C" w14:textId="77777777" w:rsidTr="00041805">
        <w:tc>
          <w:tcPr>
            <w:tcW w:w="436" w:type="dxa"/>
          </w:tcPr>
          <w:p w14:paraId="7284C0B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11</w:t>
            </w:r>
          </w:p>
        </w:tc>
        <w:tc>
          <w:tcPr>
            <w:tcW w:w="2429" w:type="dxa"/>
          </w:tcPr>
          <w:p w14:paraId="69E22D5B" w14:textId="77777777" w:rsidR="002D1E6F" w:rsidRPr="003911C2" w:rsidRDefault="002D1E6F" w:rsidP="00312B4C">
            <w:pPr>
              <w:spacing w:after="0" w:line="360" w:lineRule="auto"/>
              <w:rPr>
                <w:rFonts w:cs="Times New Roman"/>
                <w:i/>
                <w:iCs/>
                <w:sz w:val="18"/>
                <w:szCs w:val="18"/>
              </w:rPr>
            </w:pPr>
            <w:r w:rsidRPr="003911C2">
              <w:rPr>
                <w:rFonts w:cs="Times New Roman"/>
                <w:sz w:val="18"/>
                <w:szCs w:val="18"/>
              </w:rPr>
              <w:t xml:space="preserve">Suhu </w:t>
            </w:r>
            <w:r w:rsidRPr="003911C2">
              <w:rPr>
                <w:rFonts w:cs="Times New Roman"/>
                <w:i/>
                <w:iCs/>
                <w:sz w:val="18"/>
                <w:szCs w:val="18"/>
              </w:rPr>
              <w:t>seperator</w:t>
            </w:r>
          </w:p>
        </w:tc>
        <w:tc>
          <w:tcPr>
            <w:tcW w:w="1051" w:type="dxa"/>
          </w:tcPr>
          <w:p w14:paraId="24F2E61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c>
          <w:tcPr>
            <w:tcW w:w="485" w:type="dxa"/>
          </w:tcPr>
          <w:p w14:paraId="15718E4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22</w:t>
            </w:r>
          </w:p>
        </w:tc>
        <w:tc>
          <w:tcPr>
            <w:tcW w:w="2518" w:type="dxa"/>
          </w:tcPr>
          <w:p w14:paraId="406CA4D8"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Suhu keluaran pendingin </w:t>
            </w:r>
            <w:r w:rsidRPr="003911C2">
              <w:rPr>
                <w:rFonts w:cs="Times New Roman"/>
                <w:i/>
                <w:iCs/>
                <w:sz w:val="18"/>
                <w:szCs w:val="18"/>
              </w:rPr>
              <w:t>separator</w:t>
            </w:r>
          </w:p>
        </w:tc>
        <w:tc>
          <w:tcPr>
            <w:tcW w:w="1051" w:type="dxa"/>
          </w:tcPr>
          <w:p w14:paraId="22FCC4E4"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754ED11" w14:textId="77777777" w:rsidTr="00041805">
        <w:tc>
          <w:tcPr>
            <w:tcW w:w="7970" w:type="dxa"/>
            <w:gridSpan w:val="6"/>
          </w:tcPr>
          <w:p w14:paraId="45DD56BA"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Variable yang dimanipulasi</w:t>
            </w:r>
          </w:p>
        </w:tc>
      </w:tr>
      <w:tr w:rsidR="002D1E6F" w14:paraId="2E7C6AC9" w14:textId="77777777" w:rsidTr="00041805">
        <w:tc>
          <w:tcPr>
            <w:tcW w:w="436" w:type="dxa"/>
          </w:tcPr>
          <w:p w14:paraId="70179AA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23</w:t>
            </w:r>
          </w:p>
        </w:tc>
        <w:tc>
          <w:tcPr>
            <w:tcW w:w="2429" w:type="dxa"/>
          </w:tcPr>
          <w:p w14:paraId="54953E6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D (aliran 2)</w:t>
            </w:r>
          </w:p>
        </w:tc>
        <w:tc>
          <w:tcPr>
            <w:tcW w:w="1051" w:type="dxa"/>
          </w:tcPr>
          <w:p w14:paraId="7C87DCBE"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kg h</w:t>
            </w:r>
            <w:r>
              <w:rPr>
                <w:rFonts w:cs="Times New Roman"/>
                <w:sz w:val="18"/>
                <w:szCs w:val="18"/>
                <w:vertAlign w:val="superscript"/>
              </w:rPr>
              <w:t>-1</w:t>
            </w:r>
          </w:p>
        </w:tc>
        <w:tc>
          <w:tcPr>
            <w:tcW w:w="485" w:type="dxa"/>
          </w:tcPr>
          <w:p w14:paraId="032C516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29</w:t>
            </w:r>
          </w:p>
        </w:tc>
        <w:tc>
          <w:tcPr>
            <w:tcW w:w="2518" w:type="dxa"/>
          </w:tcPr>
          <w:p w14:paraId="563A762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Katub aliran cairan </w:t>
            </w:r>
            <w:r w:rsidRPr="003911C2">
              <w:rPr>
                <w:rFonts w:cs="Times New Roman"/>
                <w:i/>
                <w:iCs/>
                <w:sz w:val="18"/>
                <w:szCs w:val="18"/>
              </w:rPr>
              <w:t xml:space="preserve">separator </w:t>
            </w:r>
            <w:r w:rsidRPr="003911C2">
              <w:rPr>
                <w:rFonts w:cs="Times New Roman"/>
                <w:sz w:val="18"/>
                <w:szCs w:val="18"/>
              </w:rPr>
              <w:t>(aliran 10)</w:t>
            </w:r>
          </w:p>
        </w:tc>
        <w:tc>
          <w:tcPr>
            <w:tcW w:w="1051" w:type="dxa"/>
          </w:tcPr>
          <w:p w14:paraId="1BD3FC22"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F8D15BA" w14:textId="77777777" w:rsidTr="00041805">
        <w:tc>
          <w:tcPr>
            <w:tcW w:w="436" w:type="dxa"/>
          </w:tcPr>
          <w:p w14:paraId="761970F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24</w:t>
            </w:r>
          </w:p>
        </w:tc>
        <w:tc>
          <w:tcPr>
            <w:tcW w:w="2429" w:type="dxa"/>
          </w:tcPr>
          <w:p w14:paraId="490FACA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E (aliran 3)</w:t>
            </w:r>
          </w:p>
        </w:tc>
        <w:tc>
          <w:tcPr>
            <w:tcW w:w="1051" w:type="dxa"/>
          </w:tcPr>
          <w:p w14:paraId="795FD630" w14:textId="77777777" w:rsidR="002D1E6F" w:rsidRPr="003911C2"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c>
          <w:tcPr>
            <w:tcW w:w="485" w:type="dxa"/>
          </w:tcPr>
          <w:p w14:paraId="6CA8E6D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30</w:t>
            </w:r>
          </w:p>
        </w:tc>
        <w:tc>
          <w:tcPr>
            <w:tcW w:w="2518" w:type="dxa"/>
          </w:tcPr>
          <w:p w14:paraId="26ADE78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Katub aliran cairan </w:t>
            </w:r>
            <w:r w:rsidRPr="003911C2">
              <w:rPr>
                <w:rFonts w:cs="Times New Roman"/>
                <w:i/>
                <w:iCs/>
                <w:sz w:val="18"/>
                <w:szCs w:val="18"/>
              </w:rPr>
              <w:t xml:space="preserve">stripper </w:t>
            </w:r>
            <w:r w:rsidRPr="003911C2">
              <w:rPr>
                <w:rFonts w:cs="Times New Roman"/>
                <w:sz w:val="18"/>
                <w:szCs w:val="18"/>
              </w:rPr>
              <w:t>(aliran 11)</w:t>
            </w:r>
          </w:p>
        </w:tc>
        <w:tc>
          <w:tcPr>
            <w:tcW w:w="1051" w:type="dxa"/>
          </w:tcPr>
          <w:p w14:paraId="7898233F"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393F3C" w14:textId="77777777" w:rsidTr="00041805">
        <w:tc>
          <w:tcPr>
            <w:tcW w:w="436" w:type="dxa"/>
          </w:tcPr>
          <w:p w14:paraId="62878B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25</w:t>
            </w:r>
          </w:p>
        </w:tc>
        <w:tc>
          <w:tcPr>
            <w:tcW w:w="2429" w:type="dxa"/>
          </w:tcPr>
          <w:p w14:paraId="050D6A8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A (aliran 1)</w:t>
            </w:r>
          </w:p>
        </w:tc>
        <w:tc>
          <w:tcPr>
            <w:tcW w:w="1051" w:type="dxa"/>
          </w:tcPr>
          <w:p w14:paraId="6EBCEE05" w14:textId="77777777" w:rsidR="002D1E6F" w:rsidRPr="003911C2" w:rsidRDefault="002D1E6F" w:rsidP="00312B4C">
            <w:pPr>
              <w:spacing w:after="0" w:line="360" w:lineRule="auto"/>
              <w:rPr>
                <w:rFonts w:cs="Times New Roman"/>
                <w:sz w:val="18"/>
                <w:szCs w:val="18"/>
              </w:rPr>
            </w:pPr>
            <w:r w:rsidRPr="00B64FC0">
              <w:rPr>
                <w:rFonts w:cs="Times New Roman"/>
                <w:sz w:val="18"/>
                <w:szCs w:val="18"/>
              </w:rPr>
              <w:t>ksmc h</w:t>
            </w:r>
            <w:r w:rsidRPr="00B64FC0">
              <w:rPr>
                <w:rFonts w:cs="Times New Roman"/>
                <w:sz w:val="18"/>
                <w:szCs w:val="18"/>
                <w:vertAlign w:val="superscript"/>
              </w:rPr>
              <w:t>-1</w:t>
            </w:r>
          </w:p>
        </w:tc>
        <w:tc>
          <w:tcPr>
            <w:tcW w:w="485" w:type="dxa"/>
          </w:tcPr>
          <w:p w14:paraId="6104375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31</w:t>
            </w:r>
          </w:p>
        </w:tc>
        <w:tc>
          <w:tcPr>
            <w:tcW w:w="2518" w:type="dxa"/>
          </w:tcPr>
          <w:p w14:paraId="79CCED3B" w14:textId="77777777" w:rsidR="002D1E6F" w:rsidRPr="003911C2" w:rsidRDefault="002D1E6F" w:rsidP="00312B4C">
            <w:pPr>
              <w:spacing w:after="0" w:line="360" w:lineRule="auto"/>
              <w:rPr>
                <w:rFonts w:cs="Times New Roman"/>
                <w:i/>
                <w:iCs/>
                <w:sz w:val="18"/>
                <w:szCs w:val="18"/>
              </w:rPr>
            </w:pPr>
            <w:r w:rsidRPr="003911C2">
              <w:rPr>
                <w:rFonts w:cs="Times New Roman"/>
                <w:sz w:val="18"/>
                <w:szCs w:val="18"/>
              </w:rPr>
              <w:t xml:space="preserve">Katub aliran uap </w:t>
            </w:r>
            <w:r w:rsidRPr="003911C2">
              <w:rPr>
                <w:rFonts w:cs="Times New Roman"/>
                <w:i/>
                <w:iCs/>
                <w:sz w:val="18"/>
                <w:szCs w:val="18"/>
              </w:rPr>
              <w:t>stripper</w:t>
            </w:r>
          </w:p>
        </w:tc>
        <w:tc>
          <w:tcPr>
            <w:tcW w:w="1051" w:type="dxa"/>
          </w:tcPr>
          <w:p w14:paraId="45B5F9B4"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r>
      <w:tr w:rsidR="002D1E6F" w14:paraId="42E0C649" w14:textId="77777777" w:rsidTr="00041805">
        <w:tc>
          <w:tcPr>
            <w:tcW w:w="436" w:type="dxa"/>
          </w:tcPr>
          <w:p w14:paraId="3C3BE0A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26</w:t>
            </w:r>
          </w:p>
        </w:tc>
        <w:tc>
          <w:tcPr>
            <w:tcW w:w="2429" w:type="dxa"/>
          </w:tcPr>
          <w:p w14:paraId="60252F7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total (aliran 4)</w:t>
            </w:r>
          </w:p>
        </w:tc>
        <w:tc>
          <w:tcPr>
            <w:tcW w:w="1051" w:type="dxa"/>
          </w:tcPr>
          <w:p w14:paraId="0D9AE42A" w14:textId="77777777" w:rsidR="002D1E6F" w:rsidRPr="003911C2" w:rsidRDefault="002D1E6F" w:rsidP="00312B4C">
            <w:pPr>
              <w:spacing w:after="0" w:line="360" w:lineRule="auto"/>
              <w:rPr>
                <w:rFonts w:cs="Times New Roman"/>
                <w:sz w:val="18"/>
                <w:szCs w:val="18"/>
              </w:rPr>
            </w:pPr>
            <w:r w:rsidRPr="00B64FC0">
              <w:rPr>
                <w:rFonts w:cs="Times New Roman"/>
                <w:sz w:val="18"/>
                <w:szCs w:val="18"/>
              </w:rPr>
              <w:t>ksmc h</w:t>
            </w:r>
            <w:r w:rsidRPr="00B64FC0">
              <w:rPr>
                <w:rFonts w:cs="Times New Roman"/>
                <w:sz w:val="18"/>
                <w:szCs w:val="18"/>
                <w:vertAlign w:val="superscript"/>
              </w:rPr>
              <w:t>-1</w:t>
            </w:r>
          </w:p>
        </w:tc>
        <w:tc>
          <w:tcPr>
            <w:tcW w:w="485" w:type="dxa"/>
          </w:tcPr>
          <w:p w14:paraId="0A2FE35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32</w:t>
            </w:r>
          </w:p>
        </w:tc>
        <w:tc>
          <w:tcPr>
            <w:tcW w:w="2518" w:type="dxa"/>
          </w:tcPr>
          <w:p w14:paraId="6A326B42"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Katub pendingin reaktor</w:t>
            </w:r>
          </w:p>
        </w:tc>
        <w:tc>
          <w:tcPr>
            <w:tcW w:w="1051" w:type="dxa"/>
          </w:tcPr>
          <w:p w14:paraId="2B49A236"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705D4F" w14:textId="77777777" w:rsidTr="00041805">
        <w:tc>
          <w:tcPr>
            <w:tcW w:w="436" w:type="dxa"/>
          </w:tcPr>
          <w:p w14:paraId="4423C21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27</w:t>
            </w:r>
          </w:p>
        </w:tc>
        <w:tc>
          <w:tcPr>
            <w:tcW w:w="2429" w:type="dxa"/>
          </w:tcPr>
          <w:p w14:paraId="2ADA224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kompresor daur ulang</w:t>
            </w:r>
          </w:p>
        </w:tc>
        <w:tc>
          <w:tcPr>
            <w:tcW w:w="1051" w:type="dxa"/>
          </w:tcPr>
          <w:p w14:paraId="0D61FEE6"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037C6F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33</w:t>
            </w:r>
          </w:p>
        </w:tc>
        <w:tc>
          <w:tcPr>
            <w:tcW w:w="2518" w:type="dxa"/>
          </w:tcPr>
          <w:p w14:paraId="57D833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pendingin kondensor</w:t>
            </w:r>
          </w:p>
        </w:tc>
        <w:tc>
          <w:tcPr>
            <w:tcW w:w="1051" w:type="dxa"/>
          </w:tcPr>
          <w:p w14:paraId="1C472C0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3BBCB332" w14:textId="77777777" w:rsidTr="00041805">
        <w:tc>
          <w:tcPr>
            <w:tcW w:w="436" w:type="dxa"/>
          </w:tcPr>
          <w:p w14:paraId="7EB880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28</w:t>
            </w:r>
          </w:p>
        </w:tc>
        <w:tc>
          <w:tcPr>
            <w:tcW w:w="2429" w:type="dxa"/>
          </w:tcPr>
          <w:p w14:paraId="073808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pembersihan (aliran 9)</w:t>
            </w:r>
          </w:p>
        </w:tc>
        <w:tc>
          <w:tcPr>
            <w:tcW w:w="1051" w:type="dxa"/>
          </w:tcPr>
          <w:p w14:paraId="0B9D8F39"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368C2306" w14:textId="77777777" w:rsidR="002D1E6F" w:rsidRPr="003911C2" w:rsidRDefault="002D1E6F" w:rsidP="00312B4C">
            <w:pPr>
              <w:spacing w:after="0" w:line="360" w:lineRule="auto"/>
              <w:rPr>
                <w:rFonts w:cs="Times New Roman"/>
                <w:sz w:val="18"/>
                <w:szCs w:val="18"/>
              </w:rPr>
            </w:pPr>
          </w:p>
        </w:tc>
        <w:tc>
          <w:tcPr>
            <w:tcW w:w="2518" w:type="dxa"/>
          </w:tcPr>
          <w:p w14:paraId="39286230" w14:textId="77777777" w:rsidR="002D1E6F" w:rsidRPr="003911C2" w:rsidRDefault="002D1E6F" w:rsidP="00312B4C">
            <w:pPr>
              <w:spacing w:after="0" w:line="360" w:lineRule="auto"/>
              <w:rPr>
                <w:rFonts w:cs="Times New Roman"/>
                <w:sz w:val="18"/>
                <w:szCs w:val="18"/>
              </w:rPr>
            </w:pPr>
          </w:p>
        </w:tc>
        <w:tc>
          <w:tcPr>
            <w:tcW w:w="1051" w:type="dxa"/>
          </w:tcPr>
          <w:p w14:paraId="5D4BB070" w14:textId="77777777" w:rsidR="002D1E6F" w:rsidRPr="003911C2" w:rsidRDefault="002D1E6F" w:rsidP="00312B4C">
            <w:pPr>
              <w:spacing w:after="0" w:line="360" w:lineRule="auto"/>
              <w:rPr>
                <w:rFonts w:cs="Times New Roman"/>
                <w:sz w:val="18"/>
                <w:szCs w:val="18"/>
              </w:rPr>
            </w:pPr>
          </w:p>
        </w:tc>
      </w:tr>
      <w:tr w:rsidR="002D1E6F" w14:paraId="3AB69C33" w14:textId="77777777" w:rsidTr="00041805">
        <w:tc>
          <w:tcPr>
            <w:tcW w:w="7970" w:type="dxa"/>
            <w:gridSpan w:val="6"/>
          </w:tcPr>
          <w:p w14:paraId="51335E54"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Pengukuran Komposisi</w:t>
            </w:r>
          </w:p>
        </w:tc>
      </w:tr>
      <w:tr w:rsidR="002D1E6F" w14:paraId="229747E0" w14:textId="77777777" w:rsidTr="00041805">
        <w:tc>
          <w:tcPr>
            <w:tcW w:w="436" w:type="dxa"/>
          </w:tcPr>
          <w:p w14:paraId="0A9328A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34</w:t>
            </w:r>
          </w:p>
        </w:tc>
        <w:tc>
          <w:tcPr>
            <w:tcW w:w="2429" w:type="dxa"/>
          </w:tcPr>
          <w:p w14:paraId="4A8B0CC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A (aliran 6)</w:t>
            </w:r>
          </w:p>
        </w:tc>
        <w:tc>
          <w:tcPr>
            <w:tcW w:w="1051" w:type="dxa"/>
          </w:tcPr>
          <w:p w14:paraId="5376B331" w14:textId="77777777" w:rsidR="002D1E6F" w:rsidRPr="0091500C" w:rsidRDefault="002D1E6F" w:rsidP="00312B4C">
            <w:pPr>
              <w:spacing w:after="0" w:line="360" w:lineRule="auto"/>
              <w:rPr>
                <w:rFonts w:cs="Times New Roman"/>
                <w:sz w:val="18"/>
                <w:szCs w:val="18"/>
              </w:rPr>
            </w:pPr>
            <w:r>
              <w:rPr>
                <w:rFonts w:cs="Times New Roman"/>
                <w:sz w:val="18"/>
                <w:szCs w:val="18"/>
              </w:rPr>
              <w:t>mol%</w:t>
            </w:r>
          </w:p>
        </w:tc>
        <w:tc>
          <w:tcPr>
            <w:tcW w:w="485" w:type="dxa"/>
          </w:tcPr>
          <w:p w14:paraId="0BC54A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44</w:t>
            </w:r>
          </w:p>
        </w:tc>
        <w:tc>
          <w:tcPr>
            <w:tcW w:w="2518" w:type="dxa"/>
          </w:tcPr>
          <w:p w14:paraId="2AD25D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9)</w:t>
            </w:r>
          </w:p>
        </w:tc>
        <w:tc>
          <w:tcPr>
            <w:tcW w:w="1051" w:type="dxa"/>
          </w:tcPr>
          <w:p w14:paraId="636B332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1355596" w14:textId="77777777" w:rsidTr="00041805">
        <w:tc>
          <w:tcPr>
            <w:tcW w:w="436" w:type="dxa"/>
          </w:tcPr>
          <w:p w14:paraId="20AD1F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35</w:t>
            </w:r>
          </w:p>
        </w:tc>
        <w:tc>
          <w:tcPr>
            <w:tcW w:w="2429" w:type="dxa"/>
          </w:tcPr>
          <w:p w14:paraId="2CAD143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B (aliran 6)</w:t>
            </w:r>
          </w:p>
        </w:tc>
        <w:tc>
          <w:tcPr>
            <w:tcW w:w="1051" w:type="dxa"/>
          </w:tcPr>
          <w:p w14:paraId="06EC75A5"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3869E64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45</w:t>
            </w:r>
          </w:p>
        </w:tc>
        <w:tc>
          <w:tcPr>
            <w:tcW w:w="2518" w:type="dxa"/>
          </w:tcPr>
          <w:p w14:paraId="51B2FEA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9)</w:t>
            </w:r>
          </w:p>
        </w:tc>
        <w:tc>
          <w:tcPr>
            <w:tcW w:w="1051" w:type="dxa"/>
          </w:tcPr>
          <w:p w14:paraId="5ADFA7CD"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75729F2" w14:textId="77777777" w:rsidTr="00041805">
        <w:tc>
          <w:tcPr>
            <w:tcW w:w="436" w:type="dxa"/>
          </w:tcPr>
          <w:p w14:paraId="06214D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36</w:t>
            </w:r>
          </w:p>
        </w:tc>
        <w:tc>
          <w:tcPr>
            <w:tcW w:w="2429" w:type="dxa"/>
          </w:tcPr>
          <w:p w14:paraId="46B3C54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C (aliran 6)</w:t>
            </w:r>
          </w:p>
        </w:tc>
        <w:tc>
          <w:tcPr>
            <w:tcW w:w="1051" w:type="dxa"/>
          </w:tcPr>
          <w:p w14:paraId="79A36FDB"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E07209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46</w:t>
            </w:r>
          </w:p>
        </w:tc>
        <w:tc>
          <w:tcPr>
            <w:tcW w:w="2518" w:type="dxa"/>
          </w:tcPr>
          <w:p w14:paraId="427925D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G (aliran 9)</w:t>
            </w:r>
          </w:p>
        </w:tc>
        <w:tc>
          <w:tcPr>
            <w:tcW w:w="1051" w:type="dxa"/>
          </w:tcPr>
          <w:p w14:paraId="3CAD16F9"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EDECBF3" w14:textId="77777777" w:rsidTr="00041805">
        <w:tc>
          <w:tcPr>
            <w:tcW w:w="436" w:type="dxa"/>
          </w:tcPr>
          <w:p w14:paraId="45F0FA7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37</w:t>
            </w:r>
          </w:p>
        </w:tc>
        <w:tc>
          <w:tcPr>
            <w:tcW w:w="2429" w:type="dxa"/>
          </w:tcPr>
          <w:p w14:paraId="48C4662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6)</w:t>
            </w:r>
          </w:p>
        </w:tc>
        <w:tc>
          <w:tcPr>
            <w:tcW w:w="1051" w:type="dxa"/>
          </w:tcPr>
          <w:p w14:paraId="318F498C"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1054A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47</w:t>
            </w:r>
          </w:p>
        </w:tc>
        <w:tc>
          <w:tcPr>
            <w:tcW w:w="2518" w:type="dxa"/>
          </w:tcPr>
          <w:p w14:paraId="2315D34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H (aliran 9)</w:t>
            </w:r>
          </w:p>
        </w:tc>
        <w:tc>
          <w:tcPr>
            <w:tcW w:w="1051" w:type="dxa"/>
          </w:tcPr>
          <w:p w14:paraId="17583B11"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18E06FC" w14:textId="77777777" w:rsidTr="00041805">
        <w:tc>
          <w:tcPr>
            <w:tcW w:w="436" w:type="dxa"/>
          </w:tcPr>
          <w:p w14:paraId="3442FBC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38</w:t>
            </w:r>
          </w:p>
        </w:tc>
        <w:tc>
          <w:tcPr>
            <w:tcW w:w="2429" w:type="dxa"/>
          </w:tcPr>
          <w:p w14:paraId="08C1B43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6)</w:t>
            </w:r>
          </w:p>
        </w:tc>
        <w:tc>
          <w:tcPr>
            <w:tcW w:w="1051" w:type="dxa"/>
          </w:tcPr>
          <w:p w14:paraId="0A2C9C26"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C6F075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48</w:t>
            </w:r>
          </w:p>
        </w:tc>
        <w:tc>
          <w:tcPr>
            <w:tcW w:w="2518" w:type="dxa"/>
          </w:tcPr>
          <w:p w14:paraId="7A787A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11)</w:t>
            </w:r>
          </w:p>
        </w:tc>
        <w:tc>
          <w:tcPr>
            <w:tcW w:w="1051" w:type="dxa"/>
          </w:tcPr>
          <w:p w14:paraId="7AEE4305"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7F2CCE6C" w14:textId="77777777" w:rsidTr="00041805">
        <w:tc>
          <w:tcPr>
            <w:tcW w:w="436" w:type="dxa"/>
          </w:tcPr>
          <w:p w14:paraId="60AEC83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39</w:t>
            </w:r>
          </w:p>
        </w:tc>
        <w:tc>
          <w:tcPr>
            <w:tcW w:w="2429" w:type="dxa"/>
          </w:tcPr>
          <w:p w14:paraId="2C44AC1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6)</w:t>
            </w:r>
          </w:p>
        </w:tc>
        <w:tc>
          <w:tcPr>
            <w:tcW w:w="1051" w:type="dxa"/>
          </w:tcPr>
          <w:p w14:paraId="6189F532"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49064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49</w:t>
            </w:r>
          </w:p>
        </w:tc>
        <w:tc>
          <w:tcPr>
            <w:tcW w:w="2518" w:type="dxa"/>
          </w:tcPr>
          <w:p w14:paraId="3259DA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11)</w:t>
            </w:r>
          </w:p>
        </w:tc>
        <w:tc>
          <w:tcPr>
            <w:tcW w:w="1051" w:type="dxa"/>
          </w:tcPr>
          <w:p w14:paraId="3C0DF996"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69D53854" w14:textId="77777777" w:rsidTr="00041805">
        <w:tc>
          <w:tcPr>
            <w:tcW w:w="436" w:type="dxa"/>
          </w:tcPr>
          <w:p w14:paraId="74F80AC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40</w:t>
            </w:r>
          </w:p>
        </w:tc>
        <w:tc>
          <w:tcPr>
            <w:tcW w:w="2429" w:type="dxa"/>
          </w:tcPr>
          <w:p w14:paraId="6AC1825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A (aliran 9)</w:t>
            </w:r>
          </w:p>
        </w:tc>
        <w:tc>
          <w:tcPr>
            <w:tcW w:w="1051" w:type="dxa"/>
          </w:tcPr>
          <w:p w14:paraId="1CB19FDE"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54EC8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50</w:t>
            </w:r>
          </w:p>
        </w:tc>
        <w:tc>
          <w:tcPr>
            <w:tcW w:w="2518" w:type="dxa"/>
          </w:tcPr>
          <w:p w14:paraId="1A7B94A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11)</w:t>
            </w:r>
          </w:p>
        </w:tc>
        <w:tc>
          <w:tcPr>
            <w:tcW w:w="1051" w:type="dxa"/>
          </w:tcPr>
          <w:p w14:paraId="1201CAF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6420B2A" w14:textId="77777777" w:rsidTr="00041805">
        <w:tc>
          <w:tcPr>
            <w:tcW w:w="436" w:type="dxa"/>
          </w:tcPr>
          <w:p w14:paraId="33DEE85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41</w:t>
            </w:r>
          </w:p>
        </w:tc>
        <w:tc>
          <w:tcPr>
            <w:tcW w:w="2429" w:type="dxa"/>
          </w:tcPr>
          <w:p w14:paraId="0984858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B (aliran 9)</w:t>
            </w:r>
          </w:p>
        </w:tc>
        <w:tc>
          <w:tcPr>
            <w:tcW w:w="1051" w:type="dxa"/>
          </w:tcPr>
          <w:p w14:paraId="3C02AAA3"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4D5903F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51</w:t>
            </w:r>
          </w:p>
        </w:tc>
        <w:tc>
          <w:tcPr>
            <w:tcW w:w="2518" w:type="dxa"/>
          </w:tcPr>
          <w:p w14:paraId="6AF9B88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G (aliran 11)</w:t>
            </w:r>
          </w:p>
        </w:tc>
        <w:tc>
          <w:tcPr>
            <w:tcW w:w="1051" w:type="dxa"/>
          </w:tcPr>
          <w:p w14:paraId="0929DE4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D7C5415" w14:textId="77777777" w:rsidTr="00041805">
        <w:tc>
          <w:tcPr>
            <w:tcW w:w="436" w:type="dxa"/>
          </w:tcPr>
          <w:p w14:paraId="4EB2FFE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42</w:t>
            </w:r>
          </w:p>
        </w:tc>
        <w:tc>
          <w:tcPr>
            <w:tcW w:w="2429" w:type="dxa"/>
          </w:tcPr>
          <w:p w14:paraId="4410433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C (aliran 9)</w:t>
            </w:r>
          </w:p>
        </w:tc>
        <w:tc>
          <w:tcPr>
            <w:tcW w:w="1051" w:type="dxa"/>
          </w:tcPr>
          <w:p w14:paraId="3EEF9050"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8026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52</w:t>
            </w:r>
          </w:p>
        </w:tc>
        <w:tc>
          <w:tcPr>
            <w:tcW w:w="2518" w:type="dxa"/>
          </w:tcPr>
          <w:p w14:paraId="5A447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H (aliran 11)</w:t>
            </w:r>
          </w:p>
        </w:tc>
        <w:tc>
          <w:tcPr>
            <w:tcW w:w="1051" w:type="dxa"/>
          </w:tcPr>
          <w:p w14:paraId="10C48057"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4AB926CE" w14:textId="77777777" w:rsidTr="00041805">
        <w:tc>
          <w:tcPr>
            <w:tcW w:w="436" w:type="dxa"/>
          </w:tcPr>
          <w:p w14:paraId="05B2989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43</w:t>
            </w:r>
          </w:p>
        </w:tc>
        <w:tc>
          <w:tcPr>
            <w:tcW w:w="2429" w:type="dxa"/>
          </w:tcPr>
          <w:p w14:paraId="2F94FFC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9)</w:t>
            </w:r>
          </w:p>
        </w:tc>
        <w:tc>
          <w:tcPr>
            <w:tcW w:w="1051" w:type="dxa"/>
          </w:tcPr>
          <w:p w14:paraId="02260344"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57E621" w14:textId="77777777" w:rsidR="002D1E6F" w:rsidRPr="003911C2" w:rsidRDefault="002D1E6F" w:rsidP="00312B4C">
            <w:pPr>
              <w:spacing w:after="0" w:line="360" w:lineRule="auto"/>
              <w:rPr>
                <w:rFonts w:cs="Times New Roman"/>
                <w:sz w:val="18"/>
                <w:szCs w:val="18"/>
              </w:rPr>
            </w:pPr>
          </w:p>
        </w:tc>
        <w:tc>
          <w:tcPr>
            <w:tcW w:w="2518" w:type="dxa"/>
          </w:tcPr>
          <w:p w14:paraId="522429BA" w14:textId="77777777" w:rsidR="002D1E6F" w:rsidRPr="003911C2" w:rsidRDefault="002D1E6F" w:rsidP="00312B4C">
            <w:pPr>
              <w:spacing w:after="0" w:line="360" w:lineRule="auto"/>
              <w:rPr>
                <w:rFonts w:cs="Times New Roman"/>
                <w:sz w:val="18"/>
                <w:szCs w:val="18"/>
              </w:rPr>
            </w:pPr>
          </w:p>
        </w:tc>
        <w:tc>
          <w:tcPr>
            <w:tcW w:w="1051" w:type="dxa"/>
          </w:tcPr>
          <w:p w14:paraId="506195B5" w14:textId="77777777" w:rsidR="002D1E6F" w:rsidRPr="003911C2" w:rsidRDefault="002D1E6F" w:rsidP="00312B4C">
            <w:pPr>
              <w:spacing w:after="0" w:line="360" w:lineRule="auto"/>
              <w:rPr>
                <w:rFonts w:cs="Times New Roman"/>
                <w:sz w:val="18"/>
                <w:szCs w:val="18"/>
              </w:rPr>
            </w:pPr>
          </w:p>
        </w:tc>
      </w:tr>
    </w:tbl>
    <w:p w14:paraId="3C1295D0" w14:textId="77777777" w:rsidR="002D1E6F" w:rsidRDefault="002D1E6F" w:rsidP="003429C8">
      <w:pPr>
        <w:spacing w:after="0" w:line="360" w:lineRule="auto"/>
        <w:rPr>
          <w:rFonts w:cs="Times New Roman"/>
        </w:rPr>
      </w:pPr>
    </w:p>
    <w:p w14:paraId="300A1266" w14:textId="74ED6611" w:rsidR="002D1E6F" w:rsidRPr="00024483" w:rsidRDefault="002D1E6F" w:rsidP="00041805">
      <w:pPr>
        <w:spacing w:after="0" w:line="360" w:lineRule="auto"/>
        <w:ind w:left="426" w:firstLine="425"/>
        <w:rPr>
          <w:rFonts w:cs="Times New Roman"/>
        </w:rPr>
      </w:pPr>
      <w:r>
        <w:rPr>
          <w:rFonts w:cs="Times New Roman"/>
        </w:rPr>
        <w:t xml:space="preserve">Digunakan kumpulan data sebanyak 2420 sampel dengan rincian data normal sebanyak 500 sampel, data </w:t>
      </w:r>
      <w:r w:rsidR="00DE6192">
        <w:rPr>
          <w:rFonts w:cs="Times New Roman"/>
        </w:rPr>
        <w:t xml:space="preserve">salah </w:t>
      </w:r>
      <w:r>
        <w:rPr>
          <w:rFonts w:cs="Times New Roman"/>
        </w:rPr>
        <w:t xml:space="preserve">tipe 2 sebanyak 480 normal, data </w:t>
      </w:r>
      <w:r w:rsidR="00DE6192">
        <w:rPr>
          <w:rFonts w:cs="Times New Roman"/>
        </w:rPr>
        <w:t xml:space="preserve">salah </w:t>
      </w:r>
      <w:r>
        <w:rPr>
          <w:rFonts w:cs="Times New Roman"/>
        </w:rPr>
        <w:t xml:space="preserve">tipe 5 sebanyak 480 sampel, data </w:t>
      </w:r>
      <w:r w:rsidR="00DE6192">
        <w:rPr>
          <w:rFonts w:cs="Times New Roman"/>
        </w:rPr>
        <w:t xml:space="preserve">salah </w:t>
      </w:r>
      <w:r>
        <w:rPr>
          <w:rFonts w:cs="Times New Roman"/>
        </w:rPr>
        <w:t xml:space="preserve">tipe 7 sebanyak 480 sampel, dan data </w:t>
      </w:r>
      <w:r w:rsidR="00DE6192">
        <w:rPr>
          <w:rFonts w:cs="Times New Roman"/>
        </w:rPr>
        <w:t xml:space="preserve">salah </w:t>
      </w:r>
      <w:r>
        <w:rPr>
          <w:rFonts w:cs="Times New Roman"/>
        </w:rPr>
        <w:t xml:space="preserve">tipe 14 sebanyak 480 sampel. Rincian data yang digunakan dapat dilihat </w:t>
      </w:r>
      <w:r w:rsidRPr="00024483">
        <w:rPr>
          <w:rFonts w:cs="Times New Roman"/>
        </w:rPr>
        <w:t>pada Tabel IV</w:t>
      </w:r>
      <w:r w:rsidR="00024483" w:rsidRPr="00024483">
        <w:rPr>
          <w:rFonts w:cs="Times New Roman"/>
        </w:rPr>
        <w:t>.4</w:t>
      </w:r>
      <w:r w:rsidRPr="00024483">
        <w:rPr>
          <w:rFonts w:cs="Times New Roman"/>
        </w:rPr>
        <w:t>.</w:t>
      </w:r>
    </w:p>
    <w:p w14:paraId="5A0CB13E" w14:textId="08B1B58C" w:rsidR="00823561" w:rsidRDefault="00823561" w:rsidP="00823561">
      <w:pPr>
        <w:pStyle w:val="Caption"/>
      </w:pPr>
      <w:bookmarkStart w:id="76" w:name="_Toc60962639"/>
      <w:r>
        <w:t xml:space="preserve">Tabel </w:t>
      </w:r>
      <w:fldSimple w:instr=" STYLEREF 1 \s ">
        <w:r w:rsidR="00C037DA">
          <w:rPr>
            <w:noProof/>
          </w:rPr>
          <w:t>IV</w:t>
        </w:r>
      </w:fldSimple>
      <w:r w:rsidR="00403385">
        <w:t>.</w:t>
      </w:r>
      <w:fldSimple w:instr=" SEQ Tabel \* ARABIC \s 1 ">
        <w:r w:rsidR="00C037DA">
          <w:rPr>
            <w:noProof/>
          </w:rPr>
          <w:t>4</w:t>
        </w:r>
      </w:fldSimple>
      <w:r>
        <w:t xml:space="preserve"> </w:t>
      </w:r>
      <w:r>
        <w:rPr>
          <w:noProof/>
        </w:rPr>
        <w:t>Deskripsi Jenis Data pada Data Latih</w:t>
      </w:r>
      <w:bookmarkEnd w:id="76"/>
    </w:p>
    <w:tbl>
      <w:tblPr>
        <w:tblStyle w:val="TableGrid"/>
        <w:tblW w:w="0" w:type="auto"/>
        <w:tblInd w:w="1209" w:type="dxa"/>
        <w:tblLook w:val="04A0" w:firstRow="1" w:lastRow="0" w:firstColumn="1" w:lastColumn="0" w:noHBand="0" w:noVBand="1"/>
      </w:tblPr>
      <w:tblGrid>
        <w:gridCol w:w="1962"/>
        <w:gridCol w:w="4756"/>
      </w:tblGrid>
      <w:tr w:rsidR="002D1E6F" w14:paraId="3EADCD79" w14:textId="77777777" w:rsidTr="00041805">
        <w:tc>
          <w:tcPr>
            <w:tcW w:w="1966" w:type="dxa"/>
          </w:tcPr>
          <w:p w14:paraId="0D7091A0" w14:textId="77777777" w:rsidR="002D1E6F" w:rsidRDefault="002D1E6F" w:rsidP="00312B4C">
            <w:pPr>
              <w:spacing w:after="0" w:line="360" w:lineRule="auto"/>
              <w:rPr>
                <w:rFonts w:cs="Times New Roman"/>
              </w:rPr>
            </w:pPr>
            <w:r>
              <w:rPr>
                <w:rFonts w:cs="Times New Roman"/>
              </w:rPr>
              <w:t>Jenis Data</w:t>
            </w:r>
          </w:p>
        </w:tc>
        <w:tc>
          <w:tcPr>
            <w:tcW w:w="4769" w:type="dxa"/>
          </w:tcPr>
          <w:p w14:paraId="328F4DF0" w14:textId="77777777" w:rsidR="002D1E6F" w:rsidRDefault="002D1E6F" w:rsidP="00312B4C">
            <w:pPr>
              <w:spacing w:after="0" w:line="360" w:lineRule="auto"/>
              <w:rPr>
                <w:rFonts w:cs="Times New Roman"/>
              </w:rPr>
            </w:pPr>
            <w:r>
              <w:rPr>
                <w:rFonts w:cs="Times New Roman"/>
              </w:rPr>
              <w:t>Deskripsi</w:t>
            </w:r>
          </w:p>
        </w:tc>
      </w:tr>
      <w:tr w:rsidR="002D1E6F" w14:paraId="44E30F10" w14:textId="77777777" w:rsidTr="00041805">
        <w:tc>
          <w:tcPr>
            <w:tcW w:w="1966" w:type="dxa"/>
          </w:tcPr>
          <w:p w14:paraId="2CB07A44" w14:textId="272A7E80" w:rsidR="002D1E6F" w:rsidRDefault="002D1E6F" w:rsidP="00312B4C">
            <w:pPr>
              <w:spacing w:after="0" w:line="360" w:lineRule="auto"/>
              <w:rPr>
                <w:rFonts w:cs="Times New Roman"/>
              </w:rPr>
            </w:pPr>
            <w:r>
              <w:rPr>
                <w:rFonts w:cs="Times New Roman"/>
              </w:rPr>
              <w:t xml:space="preserve">Data </w:t>
            </w:r>
            <w:r w:rsidR="00DE6192">
              <w:rPr>
                <w:rFonts w:cs="Times New Roman"/>
              </w:rPr>
              <w:t>n</w:t>
            </w:r>
            <w:r>
              <w:rPr>
                <w:rFonts w:cs="Times New Roman"/>
              </w:rPr>
              <w:t>ormal</w:t>
            </w:r>
          </w:p>
        </w:tc>
        <w:tc>
          <w:tcPr>
            <w:tcW w:w="4769" w:type="dxa"/>
          </w:tcPr>
          <w:p w14:paraId="094F5E58" w14:textId="77777777" w:rsidR="002D1E6F" w:rsidRDefault="002D1E6F" w:rsidP="00312B4C">
            <w:pPr>
              <w:spacing w:after="0" w:line="360" w:lineRule="auto"/>
              <w:rPr>
                <w:rFonts w:cs="Times New Roman"/>
              </w:rPr>
            </w:pPr>
            <w:r>
              <w:rPr>
                <w:rFonts w:cs="Times New Roman"/>
              </w:rPr>
              <w:t>Pabrik beroperasi dalam keadaan standar</w:t>
            </w:r>
          </w:p>
        </w:tc>
      </w:tr>
      <w:tr w:rsidR="002D1E6F" w14:paraId="264EFA09" w14:textId="77777777" w:rsidTr="00041805">
        <w:tc>
          <w:tcPr>
            <w:tcW w:w="1966" w:type="dxa"/>
          </w:tcPr>
          <w:p w14:paraId="55C5C263" w14:textId="6AEEBBF0" w:rsidR="002D1E6F" w:rsidRPr="00AC143A"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2</w:t>
            </w:r>
          </w:p>
        </w:tc>
        <w:tc>
          <w:tcPr>
            <w:tcW w:w="4769" w:type="dxa"/>
          </w:tcPr>
          <w:p w14:paraId="1EBF272F" w14:textId="77777777" w:rsidR="002D1E6F" w:rsidRDefault="002D1E6F" w:rsidP="00312B4C">
            <w:pPr>
              <w:spacing w:after="0" w:line="360" w:lineRule="auto"/>
              <w:rPr>
                <w:rFonts w:cs="Times New Roman"/>
              </w:rPr>
            </w:pPr>
            <w:r>
              <w:rPr>
                <w:rFonts w:cs="Times New Roman"/>
              </w:rPr>
              <w:t>Perubahan komposisi B, rasio A/C konstan</w:t>
            </w:r>
          </w:p>
        </w:tc>
      </w:tr>
      <w:tr w:rsidR="002D1E6F" w14:paraId="2CF9DFF7" w14:textId="77777777" w:rsidTr="00041805">
        <w:tc>
          <w:tcPr>
            <w:tcW w:w="1966" w:type="dxa"/>
          </w:tcPr>
          <w:p w14:paraId="3EDAFB71" w14:textId="7A43452E"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5</w:t>
            </w:r>
          </w:p>
        </w:tc>
        <w:tc>
          <w:tcPr>
            <w:tcW w:w="4769" w:type="dxa"/>
          </w:tcPr>
          <w:p w14:paraId="71ED0586" w14:textId="77777777" w:rsidR="002D1E6F" w:rsidRDefault="002D1E6F" w:rsidP="00312B4C">
            <w:pPr>
              <w:spacing w:after="0" w:line="360" w:lineRule="auto"/>
              <w:rPr>
                <w:rFonts w:cs="Times New Roman"/>
              </w:rPr>
            </w:pPr>
            <w:r>
              <w:rPr>
                <w:rFonts w:cs="Times New Roman"/>
              </w:rPr>
              <w:t>Perubahan suhu pada masukan pendingin kondensor</w:t>
            </w:r>
          </w:p>
        </w:tc>
      </w:tr>
      <w:tr w:rsidR="002D1E6F" w14:paraId="7F6088FE" w14:textId="77777777" w:rsidTr="00041805">
        <w:tc>
          <w:tcPr>
            <w:tcW w:w="1966" w:type="dxa"/>
          </w:tcPr>
          <w:p w14:paraId="0911CAFE" w14:textId="06CD9D4F"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6</w:t>
            </w:r>
          </w:p>
        </w:tc>
        <w:tc>
          <w:tcPr>
            <w:tcW w:w="4769" w:type="dxa"/>
          </w:tcPr>
          <w:p w14:paraId="0AA537F6" w14:textId="77777777" w:rsidR="002D1E6F" w:rsidRDefault="002D1E6F" w:rsidP="00312B4C">
            <w:pPr>
              <w:spacing w:after="0" w:line="360" w:lineRule="auto"/>
              <w:rPr>
                <w:rFonts w:cs="Times New Roman"/>
              </w:rPr>
            </w:pPr>
            <w:r>
              <w:rPr>
                <w:rFonts w:cs="Times New Roman"/>
              </w:rPr>
              <w:t>Penurunan aliran umpan A</w:t>
            </w:r>
          </w:p>
        </w:tc>
      </w:tr>
      <w:tr w:rsidR="002D1E6F" w14:paraId="2604CF1E" w14:textId="77777777" w:rsidTr="00041805">
        <w:tc>
          <w:tcPr>
            <w:tcW w:w="1966" w:type="dxa"/>
          </w:tcPr>
          <w:p w14:paraId="3574740E" w14:textId="61C70C00"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7</w:t>
            </w:r>
          </w:p>
        </w:tc>
        <w:tc>
          <w:tcPr>
            <w:tcW w:w="4769" w:type="dxa"/>
          </w:tcPr>
          <w:p w14:paraId="4F95199F" w14:textId="77777777" w:rsidR="002D1E6F" w:rsidRPr="00C548AA" w:rsidRDefault="002D1E6F" w:rsidP="00312B4C">
            <w:pPr>
              <w:spacing w:after="0" w:line="360" w:lineRule="auto"/>
              <w:rPr>
                <w:rFonts w:cs="Times New Roman"/>
              </w:rPr>
            </w:pPr>
            <w:r>
              <w:rPr>
                <w:rFonts w:cs="Times New Roman"/>
              </w:rPr>
              <w:t>Penurunan tekanan umpan C</w:t>
            </w:r>
          </w:p>
        </w:tc>
      </w:tr>
    </w:tbl>
    <w:p w14:paraId="218A6A06" w14:textId="319670B2" w:rsidR="002D1E6F" w:rsidRDefault="002D1E6F" w:rsidP="00041805">
      <w:pPr>
        <w:spacing w:after="0" w:line="360" w:lineRule="auto"/>
        <w:ind w:left="426" w:firstLine="425"/>
        <w:rPr>
          <w:rFonts w:cs="Times New Roman"/>
        </w:rPr>
      </w:pPr>
      <w:r w:rsidRPr="008944F3">
        <w:rPr>
          <w:rFonts w:cs="Times New Roman"/>
        </w:rPr>
        <w:t>Data</w:t>
      </w:r>
      <w:r>
        <w:rPr>
          <w:rFonts w:cs="Times New Roman"/>
          <w:i/>
          <w:iCs/>
        </w:rPr>
        <w:t xml:space="preserve"> </w:t>
      </w:r>
      <w:r w:rsidR="00DE6192">
        <w:rPr>
          <w:rFonts w:cs="Times New Roman"/>
        </w:rPr>
        <w:t xml:space="preserve">salah </w:t>
      </w:r>
      <w:r>
        <w:rPr>
          <w:rFonts w:cs="Times New Roman"/>
        </w:rPr>
        <w:t xml:space="preserve">tipe 2 hingga tipe 7 didapatkan dengan cara memberikan perubahan berupa </w:t>
      </w:r>
      <w:r>
        <w:rPr>
          <w:rFonts w:cs="Times New Roman"/>
          <w:i/>
          <w:iCs/>
        </w:rPr>
        <w:t xml:space="preserve">step </w:t>
      </w:r>
      <w:r>
        <w:rPr>
          <w:rFonts w:cs="Times New Roman"/>
        </w:rPr>
        <w:t xml:space="preserve">pada variabel proses tertentu. Dengan memberikan gangguan berupa perubahan tertentu pada variabel, data yang didapatkan tentu akan berbeda dengan apabila digunakan keadaan </w:t>
      </w:r>
      <w:r w:rsidR="00BD7734">
        <w:rPr>
          <w:rFonts w:cs="Times New Roman"/>
        </w:rPr>
        <w:t xml:space="preserve">normal. </w:t>
      </w:r>
      <w:r>
        <w:rPr>
          <w:rFonts w:cs="Times New Roman"/>
        </w:rPr>
        <w:t xml:space="preserve">Program </w:t>
      </w:r>
      <w:r w:rsidR="00DE6192">
        <w:rPr>
          <w:rFonts w:cs="Times New Roman"/>
        </w:rPr>
        <w:t>deteksi kesalahan</w:t>
      </w:r>
      <w:r>
        <w:rPr>
          <w:rFonts w:cs="Times New Roman"/>
          <w:i/>
          <w:iCs/>
        </w:rPr>
        <w:t xml:space="preserve"> </w:t>
      </w:r>
      <w:r>
        <w:rPr>
          <w:rFonts w:cs="Times New Roman"/>
        </w:rPr>
        <w:t>yang dirancang diharapkan dapat menangkap perbedaan dari data tersebut, dan mengklasifikasikan data dengan sesuai.</w:t>
      </w:r>
    </w:p>
    <w:p w14:paraId="56121D87" w14:textId="7D420434" w:rsidR="002D1E6F" w:rsidRPr="006A4BEA" w:rsidRDefault="002D1E6F" w:rsidP="00041805">
      <w:pPr>
        <w:pStyle w:val="ListParagraph"/>
        <w:numPr>
          <w:ilvl w:val="0"/>
          <w:numId w:val="21"/>
        </w:numPr>
        <w:spacing w:after="0" w:line="360" w:lineRule="auto"/>
        <w:ind w:left="426" w:hanging="426"/>
        <w:rPr>
          <w:rFonts w:cs="Times New Roman"/>
        </w:rPr>
      </w:pPr>
      <w:r w:rsidRPr="006A4BEA">
        <w:rPr>
          <w:rFonts w:cs="Times New Roman"/>
        </w:rPr>
        <w:t xml:space="preserve">Data </w:t>
      </w:r>
      <w:r w:rsidR="0051799C">
        <w:rPr>
          <w:rFonts w:cs="Times New Roman"/>
        </w:rPr>
        <w:t>Validasi</w:t>
      </w:r>
    </w:p>
    <w:p w14:paraId="77AFA30B" w14:textId="404294F8" w:rsidR="002D1E6F" w:rsidRDefault="002D1E6F" w:rsidP="00041805">
      <w:pPr>
        <w:pStyle w:val="ListParagraph"/>
        <w:spacing w:after="0" w:line="360" w:lineRule="auto"/>
        <w:ind w:left="426" w:firstLine="425"/>
        <w:rPr>
          <w:rFonts w:cs="Times New Roman"/>
        </w:rPr>
      </w:pPr>
      <w:bookmarkStart w:id="77" w:name="_Hlk59574793"/>
      <w:r>
        <w:rPr>
          <w:rFonts w:cs="Times New Roman"/>
        </w:rPr>
        <w:t xml:space="preserve">Salah satu penelitian yang dilakukan oleh Brooks pada tahun 2018 bertujuan untuk menguji performa metode </w:t>
      </w:r>
      <w:r>
        <w:rPr>
          <w:rFonts w:cs="Times New Roman"/>
          <w:i/>
          <w:iCs/>
        </w:rPr>
        <w:t xml:space="preserve">data-driven </w:t>
      </w:r>
      <w:r>
        <w:rPr>
          <w:rFonts w:cs="Times New Roman"/>
        </w:rPr>
        <w:t xml:space="preserve">dari sebuah paket perangkat lunak komersil untuk melakukan </w:t>
      </w:r>
      <w:r w:rsidR="00DE6192">
        <w:rPr>
          <w:rFonts w:cs="Times New Roman"/>
        </w:rPr>
        <w:t>deteksi kesalahan</w:t>
      </w:r>
      <w:r>
        <w:rPr>
          <w:rFonts w:cs="Times New Roman"/>
          <w:i/>
          <w:iCs/>
        </w:rPr>
        <w:t xml:space="preserve"> </w:t>
      </w:r>
      <w:r>
        <w:rPr>
          <w:rFonts w:cs="Times New Roman"/>
        </w:rPr>
        <w:t>dan rekonstruksi data pada sebuah kumpulan data sensor pabrik</w:t>
      </w:r>
      <w:r w:rsidR="008944F3">
        <w:rPr>
          <w:rFonts w:cs="Times New Roman"/>
        </w:rPr>
        <w:t xml:space="preserve"> </w:t>
      </w:r>
      <w:bookmarkEnd w:id="77"/>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Pr>
          <w:rFonts w:cs="Times New Roman"/>
        </w:rPr>
        <w:t xml:space="preserve">. Pada penelitian ini, data tersebut akan digunakan untuk menguji program yang telah dibangun berdasarkan data </w:t>
      </w:r>
      <w:r>
        <w:rPr>
          <w:bCs/>
        </w:rPr>
        <w:t xml:space="preserve">Tennessee </w:t>
      </w:r>
      <w:r>
        <w:rPr>
          <w:rFonts w:cs="Times New Roman"/>
        </w:rPr>
        <w:t>Eastman Process untuk melihat apakah program bersifat universal.</w:t>
      </w:r>
    </w:p>
    <w:p w14:paraId="280EDAF4" w14:textId="31FD9570" w:rsidR="002D1E6F" w:rsidRDefault="00940EF1" w:rsidP="00041805">
      <w:pPr>
        <w:pStyle w:val="ListParagraph"/>
        <w:spacing w:after="0" w:line="360" w:lineRule="auto"/>
        <w:ind w:left="426" w:firstLine="425"/>
        <w:rPr>
          <w:rFonts w:cs="Times New Roman"/>
        </w:rPr>
      </w:pPr>
      <w:r>
        <w:rPr>
          <w:rFonts w:cs="Times New Roman"/>
          <w:noProof/>
        </w:rPr>
        <w:lastRenderedPageBreak/>
        <mc:AlternateContent>
          <mc:Choice Requires="wpg">
            <w:drawing>
              <wp:anchor distT="0" distB="0" distL="114300" distR="114300" simplePos="0" relativeHeight="251764736" behindDoc="0" locked="0" layoutInCell="1" allowOverlap="1" wp14:anchorId="685AA7BA" wp14:editId="2880949D">
                <wp:simplePos x="0" y="0"/>
                <wp:positionH relativeFrom="column">
                  <wp:posOffset>78519</wp:posOffset>
                </wp:positionH>
                <wp:positionV relativeFrom="paragraph">
                  <wp:posOffset>276</wp:posOffset>
                </wp:positionV>
                <wp:extent cx="5039360" cy="2940540"/>
                <wp:effectExtent l="0" t="0" r="8890" b="0"/>
                <wp:wrapTopAndBottom/>
                <wp:docPr id="13" name="Group 13"/>
                <wp:cNvGraphicFramePr/>
                <a:graphic xmlns:a="http://schemas.openxmlformats.org/drawingml/2006/main">
                  <a:graphicData uri="http://schemas.microsoft.com/office/word/2010/wordprocessingGroup">
                    <wpg:wgp>
                      <wpg:cNvGrpSpPr/>
                      <wpg:grpSpPr>
                        <a:xfrm>
                          <a:off x="0" y="0"/>
                          <a:ext cx="5039360" cy="2940540"/>
                          <a:chOff x="0" y="0"/>
                          <a:chExt cx="5039360" cy="2940540"/>
                        </a:xfrm>
                      </wpg:grpSpPr>
                      <wpg:grpSp>
                        <wpg:cNvPr id="194" name="Group 194"/>
                        <wpg:cNvGrpSpPr/>
                        <wpg:grpSpPr>
                          <a:xfrm>
                            <a:off x="0" y="0"/>
                            <a:ext cx="5039360" cy="2940540"/>
                            <a:chOff x="0" y="5359"/>
                            <a:chExt cx="5800725" cy="3433166"/>
                          </a:xfrm>
                        </wpg:grpSpPr>
                        <pic:pic xmlns:pic="http://schemas.openxmlformats.org/drawingml/2006/picture">
                          <pic:nvPicPr>
                            <pic:cNvPr id="6" name="Picture 6"/>
                            <pic:cNvPicPr>
                              <a:picLocks noChangeAspect="1"/>
                            </pic:cNvPicPr>
                          </pic:nvPicPr>
                          <pic:blipFill>
                            <a:blip r:embed="rId51" cstate="print">
                              <a:extLst>
                                <a:ext uri="{28A0092B-C50C-407E-A947-70E740481C1C}">
                                  <a14:useLocalDpi xmlns:a14="http://schemas.microsoft.com/office/drawing/2010/main" val="0"/>
                                </a:ext>
                              </a:extLst>
                            </a:blip>
                            <a:srcRect/>
                            <a:stretch/>
                          </pic:blipFill>
                          <pic:spPr>
                            <a:xfrm>
                              <a:off x="0" y="5359"/>
                              <a:ext cx="5800725" cy="3199207"/>
                            </a:xfrm>
                            <a:prstGeom prst="rect">
                              <a:avLst/>
                            </a:prstGeom>
                          </pic:spPr>
                        </pic:pic>
                        <wps:wsp>
                          <wps:cNvPr id="193" name="Text Box 193"/>
                          <wps:cNvSpPr txBox="1"/>
                          <wps:spPr>
                            <a:xfrm>
                              <a:off x="0" y="3263265"/>
                              <a:ext cx="5800725" cy="175260"/>
                            </a:xfrm>
                            <a:prstGeom prst="rect">
                              <a:avLst/>
                            </a:prstGeom>
                            <a:solidFill>
                              <a:prstClr val="white"/>
                            </a:solidFill>
                            <a:ln>
                              <a:noFill/>
                            </a:ln>
                          </wps:spPr>
                          <wps:txbx>
                            <w:txbxContent>
                              <w:p w14:paraId="16903DE2" w14:textId="23298A55" w:rsidR="0021367A" w:rsidRPr="00511D68" w:rsidRDefault="0021367A" w:rsidP="00823561">
                                <w:pPr>
                                  <w:pStyle w:val="Caption"/>
                                  <w:rPr>
                                    <w:noProof/>
                                  </w:rPr>
                                </w:pPr>
                                <w:bookmarkStart w:id="78" w:name="_Toc60962572"/>
                                <w:r>
                                  <w:t xml:space="preserve">Gambar </w:t>
                                </w:r>
                                <w:fldSimple w:instr=" STYLEREF 1 \s ">
                                  <w:r w:rsidR="00C037DA">
                                    <w:rPr>
                                      <w:noProof/>
                                    </w:rPr>
                                    <w:t>IV</w:t>
                                  </w:r>
                                </w:fldSimple>
                                <w:r>
                                  <w:t>.</w:t>
                                </w:r>
                                <w:fldSimple w:instr=" SEQ Gambar \* ARABIC \s 1 ">
                                  <w:r w:rsidR="00C037DA">
                                    <w:rPr>
                                      <w:noProof/>
                                    </w:rPr>
                                    <w:t>2</w:t>
                                  </w:r>
                                </w:fldSimple>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Pr>
                                    <w:rFonts w:cs="Times New Roman"/>
                                  </w:rPr>
                                  <w:fldChar w:fldCharType="separate"/>
                                </w:r>
                                <w:bookmarkEnd w:id="78"/>
                                <w:r w:rsidRPr="00AC5A66">
                                  <w:rPr>
                                    <w:rFonts w:cs="Times New Roman"/>
                                    <w:noProof/>
                                  </w:rPr>
                                  <w:t>[32]</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17" name="Text Box 2"/>
                        <wps:cNvSpPr txBox="1">
                          <a:spLocks noChangeArrowheads="1"/>
                        </wps:cNvSpPr>
                        <wps:spPr bwMode="auto">
                          <a:xfrm>
                            <a:off x="0" y="224392"/>
                            <a:ext cx="398145" cy="285750"/>
                          </a:xfrm>
                          <a:prstGeom prst="rect">
                            <a:avLst/>
                          </a:prstGeom>
                          <a:noFill/>
                          <a:ln w="9525">
                            <a:noFill/>
                            <a:miter lim="800000"/>
                            <a:headEnd/>
                            <a:tailEnd/>
                          </a:ln>
                        </wps:spPr>
                        <wps:txbx>
                          <w:txbxContent>
                            <w:p w14:paraId="43871F60" w14:textId="7AE3C95F" w:rsidR="0021367A" w:rsidRPr="00940EF1" w:rsidRDefault="0021367A">
                              <w:pPr>
                                <w:rPr>
                                  <w:rFonts w:asciiTheme="minorHAnsi" w:hAnsiTheme="minorHAnsi" w:cstheme="minorHAnsi"/>
                                  <w:color w:val="404040" w:themeColor="text1" w:themeTint="BF"/>
                                  <w:sz w:val="10"/>
                                  <w:szCs w:val="8"/>
                                </w:rPr>
                              </w:pPr>
                              <w:r w:rsidRPr="00940EF1">
                                <w:rPr>
                                  <w:rFonts w:asciiTheme="minorHAnsi" w:hAnsiTheme="minorHAnsi" w:cstheme="minorHAnsi"/>
                                  <w:color w:val="404040" w:themeColor="text1" w:themeTint="BF"/>
                                  <w:sz w:val="10"/>
                                  <w:szCs w:val="8"/>
                                </w:rPr>
                                <w:t>NS</w:t>
                              </w:r>
                            </w:p>
                          </w:txbxContent>
                        </wps:txbx>
                        <wps:bodyPr rot="0" vert="horz" wrap="square" lIns="91440" tIns="45720" rIns="91440" bIns="45720" anchor="t" anchorCtr="0">
                          <a:spAutoFit/>
                        </wps:bodyPr>
                      </wps:wsp>
                    </wpg:wgp>
                  </a:graphicData>
                </a:graphic>
              </wp:anchor>
            </w:drawing>
          </mc:Choice>
          <mc:Fallback>
            <w:pict>
              <v:group w14:anchorId="685AA7BA" id="Group 13" o:spid="_x0000_s1052" style="position:absolute;left:0;text-align:left;margin-left:6.2pt;margin-top:0;width:396.8pt;height:231.55pt;z-index:251764736" coordsize="50393,294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">
                <v:group id="Group 194" o:spid="_x0000_s1053" style="position:absolute;width:50393;height:29405" coordorigin=",53" coordsize="58007,3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Picture 6" o:spid="_x0000_s1054" type="#_x0000_t75" style="position:absolute;top:53;width:58007;height:3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">
                    <v:imagedata r:id="rId52" o:title=""/>
                  </v:shape>
                  <v:shape id="Text Box 193" o:spid="_x0000_s1055" type="#_x0000_t202" style="position:absolute;top:32632;width:5800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16903DE2" w14:textId="23298A55" w:rsidR="0021367A" w:rsidRPr="00511D68" w:rsidRDefault="0021367A" w:rsidP="00823561">
                          <w:pPr>
                            <w:pStyle w:val="Caption"/>
                            <w:rPr>
                              <w:noProof/>
                            </w:rPr>
                          </w:pPr>
                          <w:bookmarkStart w:id="79" w:name="_Toc60962572"/>
                          <w:r>
                            <w:t xml:space="preserve">Gambar </w:t>
                          </w:r>
                          <w:fldSimple w:instr=" STYLEREF 1 \s ">
                            <w:r w:rsidR="00C037DA">
                              <w:rPr>
                                <w:noProof/>
                              </w:rPr>
                              <w:t>IV</w:t>
                            </w:r>
                          </w:fldSimple>
                          <w:r>
                            <w:t>.</w:t>
                          </w:r>
                          <w:fldSimple w:instr=" SEQ Gambar \* ARABIC \s 1 ">
                            <w:r w:rsidR="00C037DA">
                              <w:rPr>
                                <w:noProof/>
                              </w:rPr>
                              <w:t>2</w:t>
                            </w:r>
                          </w:fldSimple>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Pr>
                              <w:rFonts w:cs="Times New Roman"/>
                            </w:rPr>
                            <w:fldChar w:fldCharType="separate"/>
                          </w:r>
                          <w:bookmarkEnd w:id="79"/>
                          <w:r w:rsidRPr="00AC5A66">
                            <w:rPr>
                              <w:rFonts w:cs="Times New Roman"/>
                              <w:noProof/>
                            </w:rPr>
                            <w:t>[32]</w:t>
                          </w:r>
                          <w:r>
                            <w:rPr>
                              <w:rFonts w:cs="Times New Roman"/>
                            </w:rPr>
                            <w:fldChar w:fldCharType="end"/>
                          </w:r>
                        </w:p>
                      </w:txbxContent>
                    </v:textbox>
                  </v:shape>
                </v:group>
                <v:shape id="_x0000_s1056" type="#_x0000_t202" style="position:absolute;top:2243;width:398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43871F60" w14:textId="7AE3C95F" w:rsidR="0021367A" w:rsidRPr="00940EF1" w:rsidRDefault="0021367A">
                        <w:pPr>
                          <w:rPr>
                            <w:rFonts w:asciiTheme="minorHAnsi" w:hAnsiTheme="minorHAnsi" w:cstheme="minorHAnsi"/>
                            <w:color w:val="404040" w:themeColor="text1" w:themeTint="BF"/>
                            <w:sz w:val="10"/>
                            <w:szCs w:val="8"/>
                          </w:rPr>
                        </w:pPr>
                        <w:r w:rsidRPr="00940EF1">
                          <w:rPr>
                            <w:rFonts w:asciiTheme="minorHAnsi" w:hAnsiTheme="minorHAnsi" w:cstheme="minorHAnsi"/>
                            <w:color w:val="404040" w:themeColor="text1" w:themeTint="BF"/>
                            <w:sz w:val="10"/>
                            <w:szCs w:val="8"/>
                          </w:rPr>
                          <w:t>NS</w:t>
                        </w:r>
                      </w:p>
                    </w:txbxContent>
                  </v:textbox>
                </v:shape>
                <w10:wrap type="topAndBottom"/>
              </v:group>
            </w:pict>
          </mc:Fallback>
        </mc:AlternateContent>
      </w:r>
      <w:r w:rsidR="002D1E6F" w:rsidRPr="00024483">
        <w:rPr>
          <w:rFonts w:cs="Times New Roman"/>
        </w:rPr>
        <w:t xml:space="preserve">Gambar </w:t>
      </w:r>
      <w:r w:rsidR="00024483" w:rsidRPr="00024483">
        <w:rPr>
          <w:rFonts w:cs="Times New Roman"/>
        </w:rPr>
        <w:t>IV.2</w:t>
      </w:r>
      <w:r w:rsidR="002D1E6F" w:rsidRPr="00024483">
        <w:rPr>
          <w:rFonts w:cs="Times New Roman"/>
        </w:rPr>
        <w:t xml:space="preserve"> </w:t>
      </w:r>
      <w:r w:rsidR="002D1E6F">
        <w:rPr>
          <w:rFonts w:cs="Times New Roman"/>
        </w:rPr>
        <w:t xml:space="preserve">merupakan diagram perpipaan dan instrumentasi dari kumpulan data pabrik pada penelitian oleh </w:t>
      </w:r>
      <w:r w:rsidR="002D1E6F">
        <w:rPr>
          <w:rFonts w:cs="Times New Roman"/>
          <w:i/>
          <w:iCs/>
        </w:rPr>
        <w:t>Brooks</w:t>
      </w:r>
      <w:r w:rsidR="002D1E6F">
        <w:rPr>
          <w:rFonts w:cs="Times New Roman"/>
        </w:rPr>
        <w:t xml:space="preserve">. </w:t>
      </w:r>
      <w:bookmarkStart w:id="80" w:name="_Hlk59575222"/>
      <w:r w:rsidR="002D1E6F">
        <w:rPr>
          <w:rFonts w:cs="Times New Roman"/>
        </w:rPr>
        <w:t xml:space="preserve">Diagram menjelaskan alur proses dan instrumentasi dari pabrik tersebut. Proses terdiri dari 4 </w:t>
      </w:r>
      <w:r w:rsidR="002D1E6F">
        <w:rPr>
          <w:rFonts w:cs="Times New Roman"/>
          <w:i/>
          <w:iCs/>
        </w:rPr>
        <w:t xml:space="preserve">flotation cell </w:t>
      </w:r>
      <w:r w:rsidR="002D1E6F">
        <w:rPr>
          <w:rFonts w:cs="Times New Roman"/>
        </w:rPr>
        <w:t xml:space="preserve">yang berfungsi untuk memisahkan bijih seng sulfida dari mineral lain. </w:t>
      </w:r>
      <w:bookmarkStart w:id="81" w:name="_Hlk61263329"/>
      <w:r w:rsidR="002D1E6F">
        <w:rPr>
          <w:rFonts w:cs="Times New Roman"/>
        </w:rPr>
        <w:t xml:space="preserve">4 sel tersebut membentuk apa yang disebut sebagai </w:t>
      </w:r>
      <w:r w:rsidR="002D1E6F">
        <w:rPr>
          <w:rFonts w:cs="Times New Roman"/>
          <w:i/>
          <w:iCs/>
        </w:rPr>
        <w:t>rougher bank</w:t>
      </w:r>
      <w:r w:rsidR="002D1E6F">
        <w:rPr>
          <w:rFonts w:cs="Times New Roman"/>
        </w:rPr>
        <w:t>. Pada tiap sel, dengan mengalirkan air bersamaan dengan bijih yang telah dihancurkan ke</w:t>
      </w:r>
      <w:r w:rsidR="00CF73C5">
        <w:rPr>
          <w:rFonts w:cs="Times New Roman"/>
        </w:rPr>
        <w:t xml:space="preserve"> </w:t>
      </w:r>
      <w:r w:rsidR="002D1E6F">
        <w:rPr>
          <w:rFonts w:cs="Times New Roman"/>
        </w:rPr>
        <w:t xml:space="preserve">dalam </w:t>
      </w:r>
      <w:r w:rsidR="00CF73C5">
        <w:rPr>
          <w:rFonts w:cs="Times New Roman"/>
        </w:rPr>
        <w:t>umpan</w:t>
      </w:r>
      <w:r w:rsidR="002D1E6F">
        <w:rPr>
          <w:rFonts w:cs="Times New Roman"/>
        </w:rPr>
        <w:t xml:space="preserve">, </w:t>
      </w:r>
      <w:r w:rsidR="002D1E6F">
        <w:rPr>
          <w:rFonts w:cs="Times New Roman"/>
          <w:i/>
          <w:iCs/>
        </w:rPr>
        <w:t>r</w:t>
      </w:r>
      <w:r w:rsidR="002D1E6F" w:rsidRPr="009C18D7">
        <w:rPr>
          <w:rFonts w:cs="Times New Roman"/>
          <w:i/>
          <w:iCs/>
        </w:rPr>
        <w:t xml:space="preserve">ougher bank </w:t>
      </w:r>
      <w:r w:rsidR="002D1E6F" w:rsidRPr="009C18D7">
        <w:rPr>
          <w:rFonts w:cs="Times New Roman"/>
        </w:rPr>
        <w:t xml:space="preserve">akan melakukan potongan kasar </w:t>
      </w:r>
      <w:r w:rsidR="002D1E6F">
        <w:rPr>
          <w:rFonts w:cs="Times New Roman"/>
        </w:rPr>
        <w:t>dan memisahkan</w:t>
      </w:r>
      <w:r w:rsidR="002D1E6F" w:rsidRPr="009C18D7">
        <w:rPr>
          <w:rFonts w:cs="Times New Roman"/>
        </w:rPr>
        <w:t xml:space="preserve"> komponen yang mengapung</w:t>
      </w:r>
      <w:r w:rsidR="002D1E6F">
        <w:rPr>
          <w:rFonts w:cs="Times New Roman"/>
        </w:rPr>
        <w:t xml:space="preserve"> sehingga terbentuk </w:t>
      </w:r>
      <w:r w:rsidR="002D1E6F">
        <w:rPr>
          <w:rFonts w:cs="Times New Roman"/>
          <w:i/>
          <w:iCs/>
        </w:rPr>
        <w:t>slurry</w:t>
      </w:r>
      <w:r w:rsidR="002D1E6F">
        <w:rPr>
          <w:rFonts w:cs="Times New Roman"/>
        </w:rPr>
        <w:t xml:space="preserve">. Cairan surfaktan berupa sodium ethyl xanthate (SEX) dicampurkan kedalam </w:t>
      </w:r>
      <w:r w:rsidR="002D1E6F">
        <w:rPr>
          <w:rFonts w:cs="Times New Roman"/>
          <w:i/>
          <w:iCs/>
        </w:rPr>
        <w:t xml:space="preserve">slurry </w:t>
      </w:r>
      <w:r w:rsidR="002D1E6F">
        <w:rPr>
          <w:rFonts w:cs="Times New Roman"/>
        </w:rPr>
        <w:t>untuk menurunkan tegangan permukaan, bersamaan dengan CuSO</w:t>
      </w:r>
      <w:r w:rsidR="002D1E6F">
        <w:rPr>
          <w:rFonts w:cs="Times New Roman"/>
          <w:vertAlign w:val="subscript"/>
        </w:rPr>
        <w:t xml:space="preserve">4 </w:t>
      </w:r>
      <w:r w:rsidR="002D1E6F">
        <w:rPr>
          <w:rFonts w:cs="Times New Roman"/>
        </w:rPr>
        <w:t xml:space="preserve">dan naphthalene sulphonate (NS). Udara dialirkan kedalam </w:t>
      </w:r>
      <w:r w:rsidR="002D1E6F">
        <w:rPr>
          <w:rFonts w:cs="Times New Roman"/>
          <w:i/>
          <w:iCs/>
        </w:rPr>
        <w:t xml:space="preserve">slurry </w:t>
      </w:r>
      <w:r w:rsidR="002D1E6F">
        <w:rPr>
          <w:rFonts w:cs="Times New Roman"/>
        </w:rPr>
        <w:t xml:space="preserve">untuk membentuk gelembung udara, partikel-partikel yang terikat dengan gelembung udara akan mengapung ke permukaan dan membentuk buih. Buih akan dipisahkan sebagai konsentrat dan diproses secara lebih lanjut melalui </w:t>
      </w:r>
      <w:r w:rsidR="002D1E6F">
        <w:rPr>
          <w:rFonts w:cs="Times New Roman"/>
          <w:i/>
          <w:iCs/>
        </w:rPr>
        <w:t>pump box</w:t>
      </w:r>
      <w:r w:rsidR="002D1E6F">
        <w:rPr>
          <w:rFonts w:cs="Times New Roman"/>
        </w:rPr>
        <w:t xml:space="preserve">. Sisa </w:t>
      </w:r>
      <w:r w:rsidR="002D1E6F">
        <w:rPr>
          <w:rFonts w:cs="Times New Roman"/>
          <w:i/>
          <w:iCs/>
        </w:rPr>
        <w:t xml:space="preserve">slurry </w:t>
      </w:r>
      <w:r w:rsidR="002D1E6F">
        <w:rPr>
          <w:rFonts w:cs="Times New Roman"/>
        </w:rPr>
        <w:t>akan masuk ke sel selanjutnya di</w:t>
      </w:r>
      <w:r w:rsidR="00FB7512">
        <w:rPr>
          <w:rFonts w:cs="Times New Roman"/>
        </w:rPr>
        <w:t xml:space="preserve"> </w:t>
      </w:r>
      <w:r w:rsidR="002D1E6F">
        <w:rPr>
          <w:rFonts w:cs="Times New Roman"/>
        </w:rPr>
        <w:t xml:space="preserve">mana </w:t>
      </w:r>
      <w:r w:rsidR="002D1E6F">
        <w:rPr>
          <w:rFonts w:cs="Times New Roman"/>
          <w:i/>
          <w:iCs/>
        </w:rPr>
        <w:t xml:space="preserve">slurry </w:t>
      </w:r>
      <w:r w:rsidR="002D1E6F">
        <w:rPr>
          <w:rFonts w:cs="Times New Roman"/>
        </w:rPr>
        <w:t>akan diproses seperti pada sel sebelumnya.</w:t>
      </w:r>
    </w:p>
    <w:bookmarkEnd w:id="80"/>
    <w:bookmarkEnd w:id="81"/>
    <w:p w14:paraId="5CF28327" w14:textId="1CB12431" w:rsidR="002D1E6F" w:rsidRDefault="002D1E6F" w:rsidP="00041805">
      <w:pPr>
        <w:pStyle w:val="ListParagraph"/>
        <w:spacing w:after="0" w:line="360" w:lineRule="auto"/>
        <w:ind w:left="426" w:firstLine="425"/>
        <w:rPr>
          <w:rFonts w:cs="Times New Roman"/>
        </w:rPr>
      </w:pPr>
      <w:r>
        <w:rPr>
          <w:rFonts w:cs="Times New Roman"/>
        </w:rPr>
        <w:t xml:space="preserve">Data dari proses ini dihasilkan oleh 14 sensor dengan penjelasan yang dapat dilihat pada </w:t>
      </w:r>
      <w:r w:rsidR="00173B17">
        <w:rPr>
          <w:rFonts w:cs="Times New Roman"/>
        </w:rPr>
        <w:t>Tabel</w:t>
      </w:r>
      <w:r>
        <w:rPr>
          <w:rFonts w:cs="Times New Roman"/>
        </w:rPr>
        <w:t xml:space="preserve"> </w:t>
      </w:r>
      <w:r w:rsidR="00024483" w:rsidRPr="00024483">
        <w:rPr>
          <w:rFonts w:cs="Times New Roman"/>
        </w:rPr>
        <w:t>IV.5</w:t>
      </w:r>
      <w:r>
        <w:rPr>
          <w:rFonts w:cs="Times New Roman"/>
        </w:rPr>
        <w:t xml:space="preserve">, </w:t>
      </w:r>
      <w:r w:rsidR="00FB7512">
        <w:rPr>
          <w:rFonts w:cs="Times New Roman"/>
        </w:rPr>
        <w:t>dengan</w:t>
      </w:r>
      <w:r>
        <w:rPr>
          <w:rFonts w:cs="Times New Roman"/>
        </w:rPr>
        <w:t xml:space="preserve"> AI1, AI2, dan AI3 masing-masing menghasilkan 3 pengukuran persen konsentrasi dari Zn, Pb, dan Fe, sehingga kumpulan data memiliki 20 hasil pengukuran. Data memiliki 6029 sampel dengan pengumpulan data selama 6 minggu dengan rerata pencuplikan 10 </w:t>
      </w:r>
      <w:r>
        <w:rPr>
          <w:rFonts w:cs="Times New Roman"/>
        </w:rPr>
        <w:lastRenderedPageBreak/>
        <w:t xml:space="preserve">menit. </w:t>
      </w:r>
      <w:bookmarkStart w:id="82" w:name="_Hlk59575358"/>
      <w:r>
        <w:rPr>
          <w:rFonts w:cs="Times New Roman"/>
        </w:rPr>
        <w:t>Diamati bahwa terdapat beberapa kejadian di</w:t>
      </w:r>
      <w:r w:rsidR="00FB7512">
        <w:rPr>
          <w:rFonts w:cs="Times New Roman"/>
        </w:rPr>
        <w:t xml:space="preserve"> </w:t>
      </w:r>
      <w:r>
        <w:rPr>
          <w:rFonts w:cs="Times New Roman"/>
        </w:rPr>
        <w:t xml:space="preserve">mana satu atau lebih sensor mengalami kegagalan, sehingga tidak menghasilkan hasil pengukuran, ditandai dengan nilai 0. </w:t>
      </w:r>
      <w:bookmarkEnd w:id="82"/>
      <w:r>
        <w:rPr>
          <w:rFonts w:cs="Times New Roman"/>
        </w:rPr>
        <w:t xml:space="preserve">Penelitian </w:t>
      </w:r>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sidR="008944F3">
        <w:rPr>
          <w:rFonts w:cs="Times New Roman"/>
        </w:rPr>
        <w:t xml:space="preserve"> </w:t>
      </w:r>
      <w:r>
        <w:rPr>
          <w:rFonts w:cs="Times New Roman"/>
        </w:rPr>
        <w:t xml:space="preserve">bertujuan untuk mendeteksi kegagalan sensor tersebut dan melakukan rekonstruksi data berdasarkan data yang sudah dipelajari sebelumnya, namun pada penelitian ini, program yang dirancang harus dapat mendeteksi kegagalan sensor berdasarkan perbedaan dari data referensi yang telah dikumpulkan pada awal program dijalankan. </w:t>
      </w:r>
    </w:p>
    <w:p w14:paraId="5E9E5811" w14:textId="27BC142C" w:rsidR="002D1E6F" w:rsidRDefault="002D1E6F" w:rsidP="00041805">
      <w:pPr>
        <w:pStyle w:val="ListParagraph"/>
        <w:spacing w:after="0" w:line="360" w:lineRule="auto"/>
        <w:ind w:left="426" w:firstLine="425"/>
        <w:rPr>
          <w:rFonts w:cs="Times New Roman"/>
        </w:rPr>
      </w:pPr>
      <w:r>
        <w:rPr>
          <w:rFonts w:cs="Times New Roman"/>
        </w:rPr>
        <w:t xml:space="preserve">Pada penelitian </w:t>
      </w:r>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Pr>
          <w:rFonts w:cs="Times New Roman"/>
        </w:rPr>
        <w:t xml:space="preserve">, digunakan 301 sampel kontiyu sebagai </w:t>
      </w:r>
      <w:r w:rsidR="000F17D4">
        <w:rPr>
          <w:rFonts w:cs="Times New Roman"/>
        </w:rPr>
        <w:t xml:space="preserve">data latih </w:t>
      </w:r>
      <w:r>
        <w:rPr>
          <w:rFonts w:cs="Times New Roman"/>
        </w:rPr>
        <w:t>dan 701 sampel</w:t>
      </w:r>
      <w:r w:rsidRPr="00A353E7">
        <w:rPr>
          <w:rFonts w:cs="Times New Roman"/>
        </w:rPr>
        <w:t xml:space="preserve"> </w:t>
      </w:r>
      <w:r>
        <w:rPr>
          <w:rFonts w:cs="Times New Roman"/>
        </w:rPr>
        <w:t xml:space="preserve">kontiyu sebagai </w:t>
      </w:r>
      <w:r w:rsidR="000F17D4">
        <w:rPr>
          <w:rFonts w:cs="Times New Roman"/>
        </w:rPr>
        <w:t>data uji</w:t>
      </w:r>
      <w:r>
        <w:rPr>
          <w:rFonts w:cs="Times New Roman"/>
        </w:rPr>
        <w:t xml:space="preserve">. Data kontiyu tersebut dimulai dari tanggal 29 September 2015 pukul 02.00 hingga 1 Oktober 2015 pukul 04.00 untuk </w:t>
      </w:r>
      <w:r w:rsidR="00061525">
        <w:rPr>
          <w:rFonts w:cs="Times New Roman"/>
        </w:rPr>
        <w:t>data latih</w:t>
      </w:r>
      <w:r>
        <w:rPr>
          <w:rFonts w:cs="Times New Roman"/>
        </w:rPr>
        <w:t xml:space="preserve">, data tersebut dipilih karena memiliki rentang panjang </w:t>
      </w:r>
      <w:r w:rsidR="00FB7512">
        <w:rPr>
          <w:rFonts w:cs="Times New Roman"/>
        </w:rPr>
        <w:t>yang</w:t>
      </w:r>
      <w:r>
        <w:rPr>
          <w:rFonts w:cs="Times New Roman"/>
        </w:rPr>
        <w:t xml:space="preserve"> tidak terdapat kegagalan sensor. Sedangkan untuk </w:t>
      </w:r>
      <w:r w:rsidR="00061525">
        <w:rPr>
          <w:rFonts w:cs="Times New Roman"/>
        </w:rPr>
        <w:t>data uji</w:t>
      </w:r>
      <w:r>
        <w:rPr>
          <w:rFonts w:cs="Times New Roman"/>
        </w:rPr>
        <w:t xml:space="preserve">, digunakan data dimulai dari 18 Oktober 2015 pukul 03.32 hingga 23 Oktober 2015 pukul 00:12, </w:t>
      </w:r>
      <w:r w:rsidR="00FB7512">
        <w:rPr>
          <w:rFonts w:cs="Times New Roman"/>
        </w:rPr>
        <w:t>yang</w:t>
      </w:r>
      <w:r>
        <w:rPr>
          <w:rFonts w:cs="Times New Roman"/>
        </w:rPr>
        <w:t xml:space="preserve"> banyak terjadi kegagalan sensor AI3 dengan rentang yang panjang. Pada penelitian ini, kelompok data</w:t>
      </w:r>
      <w:r w:rsidR="00DE6192">
        <w:rPr>
          <w:rFonts w:cs="Times New Roman"/>
        </w:rPr>
        <w:t xml:space="preserve"> latih</w:t>
      </w:r>
      <w:r>
        <w:rPr>
          <w:rFonts w:cs="Times New Roman"/>
          <w:i/>
          <w:iCs/>
        </w:rPr>
        <w:t xml:space="preserve"> </w:t>
      </w:r>
      <w:r>
        <w:rPr>
          <w:rFonts w:cs="Times New Roman"/>
        </w:rPr>
        <w:t xml:space="preserve">digunakan untuk mengumpulkan data referensi, kelompok data </w:t>
      </w:r>
      <w:r w:rsidR="00DE6192">
        <w:rPr>
          <w:rFonts w:cs="Times New Roman"/>
        </w:rPr>
        <w:t>uji</w:t>
      </w:r>
      <w:r>
        <w:rPr>
          <w:rFonts w:cs="Times New Roman"/>
          <w:i/>
          <w:iCs/>
        </w:rPr>
        <w:t xml:space="preserve"> </w:t>
      </w:r>
      <w:r>
        <w:rPr>
          <w:rFonts w:cs="Times New Roman"/>
        </w:rPr>
        <w:t xml:space="preserve">digunakan untuk menguji apakah program dapat mendeteksi </w:t>
      </w:r>
      <w:r w:rsidR="00DE6192">
        <w:rPr>
          <w:rFonts w:cs="Times New Roman"/>
        </w:rPr>
        <w:t>kesalahan</w:t>
      </w:r>
      <w:r>
        <w:rPr>
          <w:rFonts w:cs="Times New Roman"/>
        </w:rPr>
        <w:t xml:space="preserve">. </w:t>
      </w:r>
    </w:p>
    <w:p w14:paraId="0F0DEF0C" w14:textId="249859E1" w:rsidR="00041805" w:rsidRDefault="00041805" w:rsidP="00041805">
      <w:pPr>
        <w:pStyle w:val="ListParagraph"/>
        <w:spacing w:after="0" w:line="360" w:lineRule="auto"/>
        <w:ind w:left="426" w:firstLine="425"/>
        <w:rPr>
          <w:rFonts w:cs="Times New Roman"/>
        </w:rPr>
      </w:pPr>
    </w:p>
    <w:p w14:paraId="03BCE143" w14:textId="001A76A0" w:rsidR="00041805" w:rsidRDefault="00041805" w:rsidP="00041805">
      <w:pPr>
        <w:pStyle w:val="ListParagraph"/>
        <w:spacing w:after="0" w:line="360" w:lineRule="auto"/>
        <w:ind w:left="426" w:firstLine="425"/>
        <w:rPr>
          <w:rFonts w:cs="Times New Roman"/>
        </w:rPr>
      </w:pPr>
    </w:p>
    <w:p w14:paraId="12457CD8" w14:textId="0ED31E19" w:rsidR="00041805" w:rsidRDefault="00041805" w:rsidP="00041805">
      <w:pPr>
        <w:pStyle w:val="ListParagraph"/>
        <w:spacing w:after="0" w:line="360" w:lineRule="auto"/>
        <w:ind w:left="426" w:firstLine="425"/>
        <w:rPr>
          <w:rFonts w:cs="Times New Roman"/>
        </w:rPr>
      </w:pPr>
    </w:p>
    <w:p w14:paraId="54366CB2" w14:textId="46F4BCDD" w:rsidR="00041805" w:rsidRDefault="00041805" w:rsidP="00041805">
      <w:pPr>
        <w:pStyle w:val="ListParagraph"/>
        <w:spacing w:after="0" w:line="360" w:lineRule="auto"/>
        <w:ind w:left="426" w:firstLine="425"/>
        <w:rPr>
          <w:rFonts w:cs="Times New Roman"/>
        </w:rPr>
      </w:pPr>
    </w:p>
    <w:p w14:paraId="35FE5249" w14:textId="78A798DA" w:rsidR="00041805" w:rsidRDefault="00041805" w:rsidP="00041805">
      <w:pPr>
        <w:pStyle w:val="ListParagraph"/>
        <w:spacing w:after="0" w:line="360" w:lineRule="auto"/>
        <w:ind w:left="426" w:firstLine="425"/>
        <w:rPr>
          <w:rFonts w:cs="Times New Roman"/>
        </w:rPr>
      </w:pPr>
    </w:p>
    <w:p w14:paraId="509FD755" w14:textId="1F14C6B3" w:rsidR="00041805" w:rsidRDefault="00041805" w:rsidP="00041805">
      <w:pPr>
        <w:pStyle w:val="ListParagraph"/>
        <w:spacing w:after="0" w:line="360" w:lineRule="auto"/>
        <w:ind w:left="426" w:firstLine="425"/>
        <w:rPr>
          <w:rFonts w:cs="Times New Roman"/>
        </w:rPr>
      </w:pPr>
    </w:p>
    <w:p w14:paraId="7B178D4D" w14:textId="5194BFBA" w:rsidR="00041805" w:rsidRDefault="00041805" w:rsidP="00041805">
      <w:pPr>
        <w:pStyle w:val="ListParagraph"/>
        <w:spacing w:after="0" w:line="360" w:lineRule="auto"/>
        <w:ind w:left="426" w:firstLine="425"/>
        <w:rPr>
          <w:rFonts w:cs="Times New Roman"/>
        </w:rPr>
      </w:pPr>
    </w:p>
    <w:p w14:paraId="528C2D0B" w14:textId="66A8DD1B" w:rsidR="00041805" w:rsidRDefault="00041805" w:rsidP="00041805">
      <w:pPr>
        <w:pStyle w:val="ListParagraph"/>
        <w:spacing w:after="0" w:line="360" w:lineRule="auto"/>
        <w:ind w:left="426" w:firstLine="425"/>
        <w:rPr>
          <w:rFonts w:cs="Times New Roman"/>
        </w:rPr>
      </w:pPr>
    </w:p>
    <w:p w14:paraId="7737340A" w14:textId="23C5D078" w:rsidR="00041805" w:rsidRDefault="00041805" w:rsidP="00041805">
      <w:pPr>
        <w:pStyle w:val="ListParagraph"/>
        <w:spacing w:after="0" w:line="360" w:lineRule="auto"/>
        <w:ind w:left="426" w:firstLine="425"/>
        <w:rPr>
          <w:rFonts w:cs="Times New Roman"/>
        </w:rPr>
      </w:pPr>
    </w:p>
    <w:p w14:paraId="76DB638E" w14:textId="5987483A" w:rsidR="00252956" w:rsidRDefault="00252956" w:rsidP="00041805">
      <w:pPr>
        <w:pStyle w:val="ListParagraph"/>
        <w:spacing w:after="0" w:line="360" w:lineRule="auto"/>
        <w:ind w:left="426" w:firstLine="425"/>
        <w:rPr>
          <w:rFonts w:cs="Times New Roman"/>
        </w:rPr>
      </w:pPr>
    </w:p>
    <w:p w14:paraId="35297702" w14:textId="383E3BB1" w:rsidR="00252956" w:rsidRDefault="00252956" w:rsidP="00041805">
      <w:pPr>
        <w:pStyle w:val="ListParagraph"/>
        <w:spacing w:after="0" w:line="360" w:lineRule="auto"/>
        <w:ind w:left="426" w:firstLine="425"/>
        <w:rPr>
          <w:rFonts w:cs="Times New Roman"/>
        </w:rPr>
      </w:pPr>
    </w:p>
    <w:p w14:paraId="4684D4C2" w14:textId="10FF2866" w:rsidR="00252956" w:rsidRDefault="00252956" w:rsidP="00041805">
      <w:pPr>
        <w:pStyle w:val="ListParagraph"/>
        <w:spacing w:after="0" w:line="360" w:lineRule="auto"/>
        <w:ind w:left="426" w:firstLine="425"/>
        <w:rPr>
          <w:rFonts w:cs="Times New Roman"/>
        </w:rPr>
      </w:pPr>
    </w:p>
    <w:p w14:paraId="27BD81C3" w14:textId="2C27CBDD" w:rsidR="00E03DE3" w:rsidRDefault="00E03DE3" w:rsidP="00041805">
      <w:pPr>
        <w:pStyle w:val="ListParagraph"/>
        <w:spacing w:after="0" w:line="360" w:lineRule="auto"/>
        <w:ind w:left="426" w:firstLine="425"/>
        <w:rPr>
          <w:rFonts w:cs="Times New Roman"/>
        </w:rPr>
      </w:pPr>
    </w:p>
    <w:p w14:paraId="0DC4B5B4" w14:textId="77777777" w:rsidR="00E03DE3" w:rsidRPr="006A4BEA" w:rsidRDefault="00E03DE3" w:rsidP="00041805">
      <w:pPr>
        <w:pStyle w:val="ListParagraph"/>
        <w:spacing w:after="0" w:line="360" w:lineRule="auto"/>
        <w:ind w:left="426" w:firstLine="425"/>
        <w:rPr>
          <w:rFonts w:cs="Times New Roman"/>
        </w:rPr>
      </w:pPr>
    </w:p>
    <w:p w14:paraId="1A13609B" w14:textId="0361A0CD" w:rsidR="00383CCD" w:rsidRDefault="00383CCD" w:rsidP="00383CCD">
      <w:pPr>
        <w:pStyle w:val="Caption"/>
      </w:pPr>
      <w:bookmarkStart w:id="83" w:name="_Toc60962640"/>
      <w:r>
        <w:lastRenderedPageBreak/>
        <w:t xml:space="preserve">Tabel </w:t>
      </w:r>
      <w:fldSimple w:instr=" STYLEREF 1 \s ">
        <w:r w:rsidR="00C037DA">
          <w:rPr>
            <w:noProof/>
          </w:rPr>
          <w:t>IV</w:t>
        </w:r>
      </w:fldSimple>
      <w:r w:rsidR="00403385">
        <w:t>.</w:t>
      </w:r>
      <w:fldSimple w:instr=" SEQ Tabel \* ARABIC \s 1 ">
        <w:r w:rsidR="00C037DA">
          <w:rPr>
            <w:noProof/>
          </w:rPr>
          <w:t>5</w:t>
        </w:r>
      </w:fldSimple>
      <w:r>
        <w:t xml:space="preserve"> </w:t>
      </w:r>
      <w:r>
        <w:rPr>
          <w:noProof/>
        </w:rPr>
        <w:t>Variabel pada Data Validasi</w:t>
      </w:r>
      <w:bookmarkEnd w:id="83"/>
    </w:p>
    <w:tbl>
      <w:tblPr>
        <w:tblStyle w:val="TableGrid"/>
        <w:tblW w:w="0" w:type="auto"/>
        <w:tblInd w:w="283" w:type="dxa"/>
        <w:tblLook w:val="04A0" w:firstRow="1" w:lastRow="0" w:firstColumn="1" w:lastColumn="0" w:noHBand="0" w:noVBand="1"/>
      </w:tblPr>
      <w:tblGrid>
        <w:gridCol w:w="511"/>
        <w:gridCol w:w="696"/>
        <w:gridCol w:w="4139"/>
        <w:gridCol w:w="1454"/>
      </w:tblGrid>
      <w:tr w:rsidR="002D1E6F" w14:paraId="09B65FD6" w14:textId="77777777" w:rsidTr="00D25698">
        <w:tc>
          <w:tcPr>
            <w:tcW w:w="511" w:type="dxa"/>
          </w:tcPr>
          <w:p w14:paraId="7BA56967"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No</w:t>
            </w:r>
          </w:p>
        </w:tc>
        <w:tc>
          <w:tcPr>
            <w:tcW w:w="696" w:type="dxa"/>
          </w:tcPr>
          <w:p w14:paraId="13C97D78" w14:textId="77777777" w:rsidR="002D1E6F" w:rsidRPr="00983D6F" w:rsidRDefault="002D1E6F" w:rsidP="00312B4C">
            <w:pPr>
              <w:pStyle w:val="ListParagraph"/>
              <w:spacing w:after="0" w:line="360" w:lineRule="auto"/>
              <w:ind w:left="0"/>
              <w:jc w:val="center"/>
              <w:rPr>
                <w:rFonts w:cs="Times New Roman"/>
                <w:b/>
                <w:bCs/>
                <w:i/>
                <w:iCs/>
                <w:szCs w:val="24"/>
              </w:rPr>
            </w:pPr>
            <w:r w:rsidRPr="00983D6F">
              <w:rPr>
                <w:rFonts w:cs="Times New Roman"/>
                <w:b/>
                <w:bCs/>
                <w:i/>
                <w:iCs/>
                <w:szCs w:val="24"/>
              </w:rPr>
              <w:t>Tag</w:t>
            </w:r>
          </w:p>
        </w:tc>
        <w:tc>
          <w:tcPr>
            <w:tcW w:w="4139" w:type="dxa"/>
          </w:tcPr>
          <w:p w14:paraId="33DF318C"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Deskripsi Variabel</w:t>
            </w:r>
          </w:p>
        </w:tc>
        <w:tc>
          <w:tcPr>
            <w:tcW w:w="1454" w:type="dxa"/>
          </w:tcPr>
          <w:p w14:paraId="147C903E"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Satuan</w:t>
            </w:r>
          </w:p>
        </w:tc>
      </w:tr>
      <w:tr w:rsidR="002D1E6F" w14:paraId="0F7C5EBE" w14:textId="77777777" w:rsidTr="00D25698">
        <w:tc>
          <w:tcPr>
            <w:tcW w:w="511" w:type="dxa"/>
          </w:tcPr>
          <w:p w14:paraId="348748E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w:t>
            </w:r>
          </w:p>
        </w:tc>
        <w:tc>
          <w:tcPr>
            <w:tcW w:w="696" w:type="dxa"/>
          </w:tcPr>
          <w:p w14:paraId="45043CD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LC1</w:t>
            </w:r>
          </w:p>
        </w:tc>
        <w:tc>
          <w:tcPr>
            <w:tcW w:w="4139" w:type="dxa"/>
          </w:tcPr>
          <w:p w14:paraId="4E9F51D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Ketinggian cairan pada sel 2</w:t>
            </w:r>
          </w:p>
        </w:tc>
        <w:tc>
          <w:tcPr>
            <w:tcW w:w="1454" w:type="dxa"/>
          </w:tcPr>
          <w:p w14:paraId="5114368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2630084D" w14:textId="77777777" w:rsidTr="00D25698">
        <w:tc>
          <w:tcPr>
            <w:tcW w:w="511" w:type="dxa"/>
          </w:tcPr>
          <w:p w14:paraId="314B4B0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2</w:t>
            </w:r>
          </w:p>
        </w:tc>
        <w:tc>
          <w:tcPr>
            <w:tcW w:w="696" w:type="dxa"/>
          </w:tcPr>
          <w:p w14:paraId="3089571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LC2</w:t>
            </w:r>
          </w:p>
        </w:tc>
        <w:tc>
          <w:tcPr>
            <w:tcW w:w="4139" w:type="dxa"/>
          </w:tcPr>
          <w:p w14:paraId="1FDF764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Ketinggian cairan pada sel 4</w:t>
            </w:r>
          </w:p>
        </w:tc>
        <w:tc>
          <w:tcPr>
            <w:tcW w:w="1454" w:type="dxa"/>
          </w:tcPr>
          <w:p w14:paraId="5ACA83D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6285BDA2" w14:textId="77777777" w:rsidTr="00D25698">
        <w:tc>
          <w:tcPr>
            <w:tcW w:w="511" w:type="dxa"/>
          </w:tcPr>
          <w:p w14:paraId="1BBB32DD"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3</w:t>
            </w:r>
          </w:p>
        </w:tc>
        <w:tc>
          <w:tcPr>
            <w:tcW w:w="696" w:type="dxa"/>
          </w:tcPr>
          <w:p w14:paraId="779B074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FC1</w:t>
            </w:r>
          </w:p>
        </w:tc>
        <w:tc>
          <w:tcPr>
            <w:tcW w:w="4139" w:type="dxa"/>
          </w:tcPr>
          <w:p w14:paraId="1173E59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1</w:t>
            </w:r>
          </w:p>
        </w:tc>
        <w:tc>
          <w:tcPr>
            <w:tcW w:w="1454" w:type="dxa"/>
          </w:tcPr>
          <w:p w14:paraId="263BE32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369CDEEE" w14:textId="77777777" w:rsidTr="00D25698">
        <w:tc>
          <w:tcPr>
            <w:tcW w:w="511" w:type="dxa"/>
          </w:tcPr>
          <w:p w14:paraId="3FC8DCB9"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4</w:t>
            </w:r>
          </w:p>
        </w:tc>
        <w:tc>
          <w:tcPr>
            <w:tcW w:w="696" w:type="dxa"/>
          </w:tcPr>
          <w:p w14:paraId="17C87C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FC2</w:t>
            </w:r>
          </w:p>
        </w:tc>
        <w:tc>
          <w:tcPr>
            <w:tcW w:w="4139" w:type="dxa"/>
          </w:tcPr>
          <w:p w14:paraId="014EA6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2</w:t>
            </w:r>
          </w:p>
        </w:tc>
        <w:tc>
          <w:tcPr>
            <w:tcW w:w="1454" w:type="dxa"/>
          </w:tcPr>
          <w:p w14:paraId="4146078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D7D602E" w14:textId="77777777" w:rsidTr="00D25698">
        <w:tc>
          <w:tcPr>
            <w:tcW w:w="511" w:type="dxa"/>
          </w:tcPr>
          <w:p w14:paraId="3B21179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5</w:t>
            </w:r>
          </w:p>
        </w:tc>
        <w:tc>
          <w:tcPr>
            <w:tcW w:w="696" w:type="dxa"/>
          </w:tcPr>
          <w:p w14:paraId="7F91FDF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FC3</w:t>
            </w:r>
          </w:p>
        </w:tc>
        <w:tc>
          <w:tcPr>
            <w:tcW w:w="4139" w:type="dxa"/>
          </w:tcPr>
          <w:p w14:paraId="1EC933A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3</w:t>
            </w:r>
          </w:p>
        </w:tc>
        <w:tc>
          <w:tcPr>
            <w:tcW w:w="1454" w:type="dxa"/>
          </w:tcPr>
          <w:p w14:paraId="27CFE47D"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567E7FAB" w14:textId="77777777" w:rsidTr="00D25698">
        <w:tc>
          <w:tcPr>
            <w:tcW w:w="511" w:type="dxa"/>
          </w:tcPr>
          <w:p w14:paraId="7DDFBD9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6</w:t>
            </w:r>
          </w:p>
        </w:tc>
        <w:tc>
          <w:tcPr>
            <w:tcW w:w="696" w:type="dxa"/>
          </w:tcPr>
          <w:p w14:paraId="0B78636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FC4</w:t>
            </w:r>
          </w:p>
        </w:tc>
        <w:tc>
          <w:tcPr>
            <w:tcW w:w="4139" w:type="dxa"/>
          </w:tcPr>
          <w:p w14:paraId="248B4143"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4</w:t>
            </w:r>
          </w:p>
        </w:tc>
        <w:tc>
          <w:tcPr>
            <w:tcW w:w="1454" w:type="dxa"/>
          </w:tcPr>
          <w:p w14:paraId="0D537A1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A22B710" w14:textId="77777777" w:rsidTr="00D25698">
        <w:tc>
          <w:tcPr>
            <w:tcW w:w="511" w:type="dxa"/>
          </w:tcPr>
          <w:p w14:paraId="4DF4A46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7</w:t>
            </w:r>
          </w:p>
        </w:tc>
        <w:tc>
          <w:tcPr>
            <w:tcW w:w="696" w:type="dxa"/>
          </w:tcPr>
          <w:p w14:paraId="3D52EE3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FC5</w:t>
            </w:r>
          </w:p>
        </w:tc>
        <w:tc>
          <w:tcPr>
            <w:tcW w:w="4139" w:type="dxa"/>
          </w:tcPr>
          <w:p w14:paraId="318A5B33"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tambahan tembaga sulfat</w:t>
            </w:r>
          </w:p>
        </w:tc>
        <w:tc>
          <w:tcPr>
            <w:tcW w:w="1454" w:type="dxa"/>
          </w:tcPr>
          <w:p w14:paraId="23D9807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6D31BDD" w14:textId="77777777" w:rsidTr="00D25698">
        <w:tc>
          <w:tcPr>
            <w:tcW w:w="511" w:type="dxa"/>
          </w:tcPr>
          <w:p w14:paraId="50D5CC7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8</w:t>
            </w:r>
          </w:p>
        </w:tc>
        <w:tc>
          <w:tcPr>
            <w:tcW w:w="696" w:type="dxa"/>
          </w:tcPr>
          <w:p w14:paraId="35128B9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FC6</w:t>
            </w:r>
          </w:p>
        </w:tc>
        <w:tc>
          <w:tcPr>
            <w:tcW w:w="4139" w:type="dxa"/>
          </w:tcPr>
          <w:p w14:paraId="2380D6F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Sodium ethyl xanthate ke sel 1</w:t>
            </w:r>
          </w:p>
        </w:tc>
        <w:tc>
          <w:tcPr>
            <w:tcW w:w="1454" w:type="dxa"/>
          </w:tcPr>
          <w:p w14:paraId="20C3E91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512B95F" w14:textId="77777777" w:rsidTr="00D25698">
        <w:tc>
          <w:tcPr>
            <w:tcW w:w="511" w:type="dxa"/>
          </w:tcPr>
          <w:p w14:paraId="3BE09958"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9</w:t>
            </w:r>
          </w:p>
        </w:tc>
        <w:tc>
          <w:tcPr>
            <w:tcW w:w="696" w:type="dxa"/>
          </w:tcPr>
          <w:p w14:paraId="3267975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FC7</w:t>
            </w:r>
          </w:p>
        </w:tc>
        <w:tc>
          <w:tcPr>
            <w:tcW w:w="4139" w:type="dxa"/>
          </w:tcPr>
          <w:p w14:paraId="4B24C9C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Sodium ethyl xanthate ke sel 3</w:t>
            </w:r>
          </w:p>
        </w:tc>
        <w:tc>
          <w:tcPr>
            <w:tcW w:w="1454" w:type="dxa"/>
          </w:tcPr>
          <w:p w14:paraId="5D5EB35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1E188D3" w14:textId="77777777" w:rsidTr="00D25698">
        <w:tc>
          <w:tcPr>
            <w:tcW w:w="511" w:type="dxa"/>
          </w:tcPr>
          <w:p w14:paraId="0A5E1DC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10</w:t>
            </w:r>
          </w:p>
        </w:tc>
        <w:tc>
          <w:tcPr>
            <w:tcW w:w="696" w:type="dxa"/>
          </w:tcPr>
          <w:p w14:paraId="57A9DBF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FC8</w:t>
            </w:r>
          </w:p>
        </w:tc>
        <w:tc>
          <w:tcPr>
            <w:tcW w:w="4139" w:type="dxa"/>
          </w:tcPr>
          <w:p w14:paraId="2A69AB0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Naphtalene sulfat ke sel 1</w:t>
            </w:r>
          </w:p>
        </w:tc>
        <w:tc>
          <w:tcPr>
            <w:tcW w:w="1454" w:type="dxa"/>
          </w:tcPr>
          <w:p w14:paraId="32D289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B3EEE92" w14:textId="77777777" w:rsidTr="00D25698">
        <w:tc>
          <w:tcPr>
            <w:tcW w:w="511" w:type="dxa"/>
          </w:tcPr>
          <w:p w14:paraId="544AE83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11</w:t>
            </w:r>
          </w:p>
        </w:tc>
        <w:tc>
          <w:tcPr>
            <w:tcW w:w="696" w:type="dxa"/>
          </w:tcPr>
          <w:p w14:paraId="58BB26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FI1</w:t>
            </w:r>
          </w:p>
        </w:tc>
        <w:tc>
          <w:tcPr>
            <w:tcW w:w="4139" w:type="dxa"/>
          </w:tcPr>
          <w:p w14:paraId="1EB2708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volumetric umpan</w:t>
            </w:r>
          </w:p>
        </w:tc>
        <w:tc>
          <w:tcPr>
            <w:tcW w:w="1454" w:type="dxa"/>
          </w:tcPr>
          <w:p w14:paraId="3E9452F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4B520751" w14:textId="77777777" w:rsidTr="00D25698">
        <w:tc>
          <w:tcPr>
            <w:tcW w:w="511" w:type="dxa"/>
          </w:tcPr>
          <w:p w14:paraId="18533D0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12</w:t>
            </w:r>
          </w:p>
        </w:tc>
        <w:tc>
          <w:tcPr>
            <w:tcW w:w="696" w:type="dxa"/>
          </w:tcPr>
          <w:p w14:paraId="4C58A47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AI1</w:t>
            </w:r>
          </w:p>
        </w:tc>
        <w:tc>
          <w:tcPr>
            <w:tcW w:w="4139" w:type="dxa"/>
          </w:tcPr>
          <w:p w14:paraId="7FAA0CD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 xml:space="preserve">Analyzer </w:t>
            </w:r>
            <w:r w:rsidRPr="00983D6F">
              <w:rPr>
                <w:rFonts w:cs="Times New Roman"/>
                <w:szCs w:val="24"/>
              </w:rPr>
              <w:t>XRF</w:t>
            </w:r>
          </w:p>
        </w:tc>
        <w:tc>
          <w:tcPr>
            <w:tcW w:w="1454" w:type="dxa"/>
          </w:tcPr>
          <w:p w14:paraId="39BAB8D8" w14:textId="635005BF"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w:t>
            </w:r>
            <w:r w:rsidR="00EC5B07">
              <w:rPr>
                <w:rFonts w:cs="Times New Roman"/>
                <w:szCs w:val="24"/>
              </w:rPr>
              <w:t xml:space="preserve"> </w:t>
            </w:r>
            <w:r w:rsidRPr="00983D6F">
              <w:rPr>
                <w:rFonts w:cs="Times New Roman"/>
                <w:szCs w:val="24"/>
              </w:rPr>
              <w:t>Pb, Fe</w:t>
            </w:r>
          </w:p>
        </w:tc>
      </w:tr>
      <w:tr w:rsidR="002D1E6F" w14:paraId="1111B55F" w14:textId="77777777" w:rsidTr="00D25698">
        <w:tc>
          <w:tcPr>
            <w:tcW w:w="511" w:type="dxa"/>
          </w:tcPr>
          <w:p w14:paraId="24EF87E4"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13</w:t>
            </w:r>
          </w:p>
        </w:tc>
        <w:tc>
          <w:tcPr>
            <w:tcW w:w="696" w:type="dxa"/>
          </w:tcPr>
          <w:p w14:paraId="143D0B0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AI2</w:t>
            </w:r>
          </w:p>
        </w:tc>
        <w:tc>
          <w:tcPr>
            <w:tcW w:w="4139" w:type="dxa"/>
          </w:tcPr>
          <w:p w14:paraId="04DCACD1" w14:textId="77777777" w:rsidR="002D1E6F" w:rsidRPr="00983D6F" w:rsidRDefault="002D1E6F" w:rsidP="00312B4C">
            <w:pPr>
              <w:pStyle w:val="ListParagraph"/>
              <w:spacing w:after="0" w:line="360" w:lineRule="auto"/>
              <w:ind w:left="0"/>
              <w:rPr>
                <w:rFonts w:cs="Times New Roman"/>
                <w:i/>
                <w:iCs/>
                <w:szCs w:val="24"/>
              </w:rPr>
            </w:pPr>
            <w:r w:rsidRPr="00983D6F">
              <w:rPr>
                <w:rFonts w:cs="Times New Roman"/>
                <w:i/>
                <w:iCs/>
                <w:szCs w:val="24"/>
              </w:rPr>
              <w:t xml:space="preserve">Analyzer </w:t>
            </w:r>
            <w:r w:rsidRPr="00983D6F">
              <w:rPr>
                <w:rFonts w:cs="Times New Roman"/>
                <w:szCs w:val="24"/>
              </w:rPr>
              <w:t>XRF konsentrat</w:t>
            </w:r>
          </w:p>
        </w:tc>
        <w:tc>
          <w:tcPr>
            <w:tcW w:w="1454" w:type="dxa"/>
          </w:tcPr>
          <w:p w14:paraId="20DE73E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r w:rsidR="002D1E6F" w14:paraId="6EA01F5F" w14:textId="77777777" w:rsidTr="00D25698">
        <w:tc>
          <w:tcPr>
            <w:tcW w:w="511" w:type="dxa"/>
          </w:tcPr>
          <w:p w14:paraId="6F67BD6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14</w:t>
            </w:r>
          </w:p>
        </w:tc>
        <w:tc>
          <w:tcPr>
            <w:tcW w:w="696" w:type="dxa"/>
          </w:tcPr>
          <w:p w14:paraId="79DAD61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AI3</w:t>
            </w:r>
          </w:p>
        </w:tc>
        <w:tc>
          <w:tcPr>
            <w:tcW w:w="4139" w:type="dxa"/>
          </w:tcPr>
          <w:p w14:paraId="5B54F65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Analyzer XRF tails</w:t>
            </w:r>
          </w:p>
        </w:tc>
        <w:tc>
          <w:tcPr>
            <w:tcW w:w="1454" w:type="dxa"/>
          </w:tcPr>
          <w:p w14:paraId="657C5A4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bl>
    <w:p w14:paraId="0FE06797" w14:textId="77777777" w:rsidR="002D1E6F" w:rsidRPr="00933931" w:rsidRDefault="002D1E6F" w:rsidP="002D1E6F">
      <w:pPr>
        <w:pStyle w:val="ListParagraph"/>
        <w:spacing w:after="0" w:line="360" w:lineRule="auto"/>
        <w:ind w:left="1353"/>
        <w:rPr>
          <w:rFonts w:cs="Times New Roman"/>
          <w:color w:val="FF0000"/>
        </w:rPr>
      </w:pPr>
    </w:p>
    <w:p w14:paraId="2EF2CADF" w14:textId="77777777" w:rsidR="002D1E6F" w:rsidRPr="00174DBF" w:rsidRDefault="002D1E6F" w:rsidP="00041805">
      <w:pPr>
        <w:pStyle w:val="Heading2"/>
        <w:numPr>
          <w:ilvl w:val="0"/>
          <w:numId w:val="0"/>
        </w:numPr>
        <w:spacing w:line="360" w:lineRule="auto"/>
        <w:rPr>
          <w:rFonts w:cs="Times New Roman"/>
        </w:rPr>
      </w:pPr>
      <w:bookmarkStart w:id="84" w:name="_Toc61463438"/>
      <w:r>
        <w:rPr>
          <w:rFonts w:cs="Times New Roman"/>
        </w:rPr>
        <w:t xml:space="preserve">IV.2. </w:t>
      </w:r>
      <w:r w:rsidRPr="00944E0B">
        <w:rPr>
          <w:rFonts w:cs="Times New Roman"/>
        </w:rPr>
        <w:t>Tata Laksana Penelitian</w:t>
      </w:r>
      <w:bookmarkEnd w:id="84"/>
    </w:p>
    <w:p w14:paraId="335D9DA3" w14:textId="539328CF" w:rsidR="002D1E6F" w:rsidRDefault="002D1E6F" w:rsidP="00041805">
      <w:pPr>
        <w:spacing w:after="0" w:line="360" w:lineRule="auto"/>
        <w:ind w:firstLine="567"/>
        <w:rPr>
          <w:rFonts w:cs="Times New Roman"/>
        </w:rPr>
      </w:pPr>
      <w:bookmarkStart w:id="85" w:name="_Hlk59576075"/>
      <w:r w:rsidRPr="0078088C">
        <w:rPr>
          <w:rFonts w:cs="Times New Roman"/>
        </w:rPr>
        <w:t xml:space="preserve">Penelitian ini dilakukan </w:t>
      </w:r>
      <w:r>
        <w:rPr>
          <w:rFonts w:cs="Times New Roman"/>
        </w:rPr>
        <w:t xml:space="preserve">dengan beberapa tahapan, yaitu pengujian KFDA dan SVM sebagai metode </w:t>
      </w:r>
      <w:r w:rsidR="00DE6192">
        <w:rPr>
          <w:rFonts w:cs="Times New Roman"/>
          <w:iCs/>
        </w:rPr>
        <w:t>deteksi kesalahan</w:t>
      </w:r>
      <w:r>
        <w:rPr>
          <w:rFonts w:cs="Times New Roman"/>
        </w:rPr>
        <w:t xml:space="preserve">, </w:t>
      </w:r>
      <w:r w:rsidR="0028333F">
        <w:rPr>
          <w:rFonts w:cs="Times New Roman"/>
        </w:rPr>
        <w:t>perancangan</w:t>
      </w:r>
      <w:r>
        <w:rPr>
          <w:rFonts w:cs="Times New Roman"/>
        </w:rPr>
        <w:t xml:space="preserve"> program, pembangunan program,</w:t>
      </w:r>
      <w:r w:rsidR="0033333A">
        <w:rPr>
          <w:rFonts w:cs="Times New Roman"/>
        </w:rPr>
        <w:t xml:space="preserve"> pengujian program menggunakan data latih</w:t>
      </w:r>
      <w:r>
        <w:rPr>
          <w:rFonts w:cs="Times New Roman"/>
        </w:rPr>
        <w:t xml:space="preserve"> dan </w:t>
      </w:r>
      <w:r w:rsidR="0028333F">
        <w:rPr>
          <w:rFonts w:cs="Times New Roman"/>
        </w:rPr>
        <w:t>pengujian program</w:t>
      </w:r>
      <w:r w:rsidR="0058001A">
        <w:rPr>
          <w:rFonts w:cs="Times New Roman"/>
        </w:rPr>
        <w:t xml:space="preserve"> menggunakan data validasi</w:t>
      </w:r>
      <w:r>
        <w:rPr>
          <w:rFonts w:cs="Times New Roman"/>
        </w:rPr>
        <w:t>.</w:t>
      </w:r>
    </w:p>
    <w:p w14:paraId="2AA15F56" w14:textId="5E3A2EA2" w:rsidR="002D1E6F" w:rsidRPr="00B52A1B" w:rsidRDefault="002D1E6F" w:rsidP="005B44C3">
      <w:pPr>
        <w:pStyle w:val="Heading3"/>
        <w:numPr>
          <w:ilvl w:val="0"/>
          <w:numId w:val="0"/>
        </w:numPr>
        <w:rPr>
          <w:i/>
        </w:rPr>
      </w:pPr>
      <w:bookmarkStart w:id="86" w:name="_Toc61463439"/>
      <w:bookmarkEnd w:id="85"/>
      <w:r w:rsidRPr="00B52A1B">
        <w:t>I</w:t>
      </w:r>
      <w:r>
        <w:t>V</w:t>
      </w:r>
      <w:r w:rsidRPr="00B52A1B">
        <w:t>.</w:t>
      </w:r>
      <w:r>
        <w:t>2</w:t>
      </w:r>
      <w:r w:rsidRPr="00B52A1B">
        <w:t>.</w:t>
      </w:r>
      <w:r w:rsidR="00892FF6">
        <w:t>1</w:t>
      </w:r>
      <w:r w:rsidRPr="00B52A1B">
        <w:t>. Pengujian KFDA dan SVM</w:t>
      </w:r>
      <w:bookmarkEnd w:id="86"/>
    </w:p>
    <w:p w14:paraId="0BD3208A" w14:textId="393E68AF" w:rsidR="002D1E6F" w:rsidRDefault="002D1E6F" w:rsidP="00041805">
      <w:pPr>
        <w:spacing w:after="0" w:line="360" w:lineRule="auto"/>
        <w:ind w:firstLine="567"/>
        <w:rPr>
          <w:rFonts w:cs="Times New Roman"/>
        </w:rPr>
      </w:pPr>
      <w:bookmarkStart w:id="87" w:name="_Hlk59576353"/>
      <w:r>
        <w:rPr>
          <w:rFonts w:cs="Times New Roman"/>
        </w:rPr>
        <w:t xml:space="preserve">Tahap ini dilakukan dengan menggunakan rangka kerja yang dibangun melalui studi literatur untuk menguji performa KFDA-SVM dalam mendeteksi kesalahan pada data pabrik. Pada tahap ini dilakukan </w:t>
      </w:r>
      <w:r w:rsidR="000F17D4">
        <w:rPr>
          <w:rFonts w:cs="Times New Roman"/>
          <w:iCs/>
        </w:rPr>
        <w:t>pelatihan model</w:t>
      </w:r>
      <w:r>
        <w:rPr>
          <w:rFonts w:cs="Times New Roman"/>
          <w:i/>
        </w:rPr>
        <w:t xml:space="preserve"> </w:t>
      </w:r>
      <w:r>
        <w:rPr>
          <w:rFonts w:cs="Times New Roman"/>
        </w:rPr>
        <w:t xml:space="preserve">dan </w:t>
      </w:r>
      <w:r w:rsidR="000F17D4">
        <w:rPr>
          <w:rFonts w:cs="Times New Roman"/>
          <w:iCs/>
        </w:rPr>
        <w:t>pengujian model</w:t>
      </w:r>
      <w:r>
        <w:rPr>
          <w:rFonts w:cs="Times New Roman"/>
          <w:i/>
        </w:rPr>
        <w:t xml:space="preserve"> </w:t>
      </w:r>
      <w:r>
        <w:rPr>
          <w:rFonts w:cs="Times New Roman"/>
        </w:rPr>
        <w:t xml:space="preserve">yang diiterasi untuk mencari nilai optimal dari parameter KFDA sehingga didapatkan akurasi klasifikasi SVM yang optimal pula. </w:t>
      </w:r>
    </w:p>
    <w:bookmarkEnd w:id="87"/>
    <w:p w14:paraId="3D940DBF" w14:textId="76216DFB" w:rsidR="002D1E6F" w:rsidRPr="0005774D" w:rsidRDefault="002D1E6F" w:rsidP="00041805">
      <w:pPr>
        <w:spacing w:after="0" w:line="360" w:lineRule="auto"/>
        <w:ind w:firstLine="567"/>
        <w:rPr>
          <w:rFonts w:cs="Times New Roman"/>
        </w:rPr>
      </w:pPr>
      <w:r>
        <w:rPr>
          <w:rFonts w:cs="Times New Roman"/>
        </w:rPr>
        <w:t xml:space="preserve">Sebagian besar dari algoritma ini merupakan tahap </w:t>
      </w:r>
      <w:r w:rsidR="000F17D4">
        <w:rPr>
          <w:rFonts w:cs="Times New Roman"/>
          <w:iCs/>
        </w:rPr>
        <w:t>pelatihan model</w:t>
      </w:r>
      <w:r>
        <w:rPr>
          <w:rFonts w:cs="Times New Roman"/>
          <w:i/>
        </w:rPr>
        <w:t xml:space="preserve"> </w:t>
      </w:r>
      <w:r>
        <w:rPr>
          <w:rFonts w:cs="Times New Roman"/>
        </w:rPr>
        <w:t xml:space="preserve">dan tahap </w:t>
      </w:r>
      <w:r w:rsidR="000F17D4">
        <w:rPr>
          <w:rFonts w:cs="Times New Roman"/>
          <w:iCs/>
        </w:rPr>
        <w:t>pengujian model</w:t>
      </w:r>
      <w:r>
        <w:rPr>
          <w:rFonts w:cs="Times New Roman"/>
        </w:rPr>
        <w:t xml:space="preserve">. </w:t>
      </w:r>
      <w:r w:rsidR="000F17D4">
        <w:rPr>
          <w:rFonts w:cs="Times New Roman"/>
          <w:iCs/>
        </w:rPr>
        <w:t>Pelatihan model</w:t>
      </w:r>
      <w:r w:rsidR="000F17D4">
        <w:rPr>
          <w:rFonts w:cs="Times New Roman"/>
          <w:i/>
        </w:rPr>
        <w:t xml:space="preserve"> </w:t>
      </w:r>
      <w:r>
        <w:rPr>
          <w:rFonts w:cs="Times New Roman"/>
        </w:rPr>
        <w:t xml:space="preserve">merupakan tahap untuk mengonstruksi </w:t>
      </w:r>
      <w:r>
        <w:rPr>
          <w:rFonts w:cs="Times New Roman"/>
          <w:i/>
        </w:rPr>
        <w:t xml:space="preserve">scaler, </w:t>
      </w:r>
      <w:r>
        <w:rPr>
          <w:rFonts w:cs="Times New Roman"/>
        </w:rPr>
        <w:t xml:space="preserve">matriks proyeksi KFDA, serta SVM menggunakan data latih untuk kemudian di uji </w:t>
      </w:r>
      <w:r>
        <w:rPr>
          <w:rFonts w:cs="Times New Roman"/>
        </w:rPr>
        <w:lastRenderedPageBreak/>
        <w:t xml:space="preserve">menggunakan data uji pada tahap </w:t>
      </w:r>
      <w:r w:rsidR="000F17D4" w:rsidRPr="000F17D4">
        <w:rPr>
          <w:rFonts w:cs="Times New Roman"/>
          <w:iCs/>
        </w:rPr>
        <w:t>pengujian model</w:t>
      </w:r>
      <w:r>
        <w:rPr>
          <w:rFonts w:cs="Times New Roman"/>
        </w:rPr>
        <w:t xml:space="preserve">. </w:t>
      </w:r>
      <w:r w:rsidR="0005774D">
        <w:rPr>
          <w:rFonts w:cs="Times New Roman"/>
        </w:rPr>
        <w:t xml:space="preserve">Pada tahap ini akan diuji apakah rangka kerja KFDA-SVM dapat melakukan deteksi kesalahan secara </w:t>
      </w:r>
      <w:r w:rsidR="0005774D">
        <w:rPr>
          <w:rFonts w:cs="Times New Roman"/>
          <w:i/>
          <w:iCs/>
        </w:rPr>
        <w:t xml:space="preserve">supervised </w:t>
      </w:r>
      <w:r w:rsidR="0005774D">
        <w:rPr>
          <w:rFonts w:cs="Times New Roman"/>
        </w:rPr>
        <w:t>pada data latih yang digunakan.</w:t>
      </w:r>
    </w:p>
    <w:p w14:paraId="676C0851" w14:textId="3526AE2D" w:rsidR="002D1E6F" w:rsidRPr="00B52A1B" w:rsidRDefault="002D1E6F" w:rsidP="005B44C3">
      <w:pPr>
        <w:pStyle w:val="Heading3"/>
        <w:numPr>
          <w:ilvl w:val="0"/>
          <w:numId w:val="0"/>
        </w:numPr>
      </w:pPr>
      <w:bookmarkStart w:id="88" w:name="_Toc61463440"/>
      <w:r w:rsidRPr="00B52A1B">
        <w:t>I</w:t>
      </w:r>
      <w:r>
        <w:t>V</w:t>
      </w:r>
      <w:r w:rsidRPr="00B52A1B">
        <w:t>.</w:t>
      </w:r>
      <w:r>
        <w:t>2</w:t>
      </w:r>
      <w:r w:rsidRPr="00B52A1B">
        <w:t>.</w:t>
      </w:r>
      <w:r w:rsidR="00892FF6">
        <w:t>2</w:t>
      </w:r>
      <w:r w:rsidRPr="00B52A1B">
        <w:t>. Perancangan Program</w:t>
      </w:r>
      <w:bookmarkEnd w:id="88"/>
    </w:p>
    <w:p w14:paraId="3687ED0F" w14:textId="1AE49D93" w:rsidR="002D1E6F" w:rsidRDefault="002D1E6F" w:rsidP="00041805">
      <w:pPr>
        <w:spacing w:after="0" w:line="360" w:lineRule="auto"/>
        <w:ind w:firstLine="567"/>
        <w:rPr>
          <w:rFonts w:cs="Times New Roman"/>
        </w:rPr>
      </w:pPr>
      <w:bookmarkStart w:id="89" w:name="_Hlk59576554"/>
      <w:r>
        <w:rPr>
          <w:rFonts w:cs="Times New Roman"/>
        </w:rPr>
        <w:t>Tahap perancangan program dilakukan setelah ditemukan parameter pada rangka kerja yang menghasilkan akurasi yang optimal, tahap ini dilakukan untuk membuat alur program yang dapat mengimplementasikan dengan baik rangka kerja yang telah diuji.  Tahap perancangan program menjadi penting mengingat perbedaan antara tahap pengujian sebelumnya dengan kondisi nyata, di</w:t>
      </w:r>
      <w:r w:rsidR="00FB7512">
        <w:rPr>
          <w:rFonts w:cs="Times New Roman"/>
        </w:rPr>
        <w:t xml:space="preserve"> </w:t>
      </w:r>
      <w:r>
        <w:rPr>
          <w:rFonts w:cs="Times New Roman"/>
        </w:rPr>
        <w:t xml:space="preserve">mana pada tahap Pengujian KFDA dan SVM, </w:t>
      </w:r>
      <w:r w:rsidR="000F17D4">
        <w:rPr>
          <w:rFonts w:cs="Times New Roman"/>
          <w:iCs/>
        </w:rPr>
        <w:t>data latih</w:t>
      </w:r>
      <w:r w:rsidR="000F17D4">
        <w:rPr>
          <w:rFonts w:cs="Times New Roman"/>
          <w:i/>
        </w:rPr>
        <w:t xml:space="preserve"> </w:t>
      </w:r>
      <w:r>
        <w:rPr>
          <w:rFonts w:cs="Times New Roman"/>
        </w:rPr>
        <w:t xml:space="preserve">masih memiliki label yang digunakan untuk membentuk matrix transformasi KFDA dan </w:t>
      </w:r>
      <w:r>
        <w:rPr>
          <w:rFonts w:cs="Times New Roman"/>
          <w:i/>
        </w:rPr>
        <w:t>classifier</w:t>
      </w:r>
      <w:r>
        <w:rPr>
          <w:rFonts w:cs="Times New Roman"/>
        </w:rPr>
        <w:t xml:space="preserve">, sedangkan pada kondisi riil, data yang masuk tidak memiliki label. </w:t>
      </w:r>
    </w:p>
    <w:p w14:paraId="57ED04CC" w14:textId="5EDB3D30" w:rsidR="00D958EA" w:rsidRDefault="00D958EA" w:rsidP="00D958EA">
      <w:pPr>
        <w:spacing w:after="0" w:line="360" w:lineRule="auto"/>
        <w:ind w:firstLine="567"/>
        <w:rPr>
          <w:rFonts w:cs="Times New Roman"/>
        </w:rPr>
      </w:pPr>
      <w:r>
        <w:rPr>
          <w:rFonts w:cs="Times New Roman"/>
        </w:rPr>
        <w:t xml:space="preserve">Pada tahap ini, akan dilakukan perancangan program untuk mengimplementasikan KFDA-SVM yang telah diuji sebelumnya sehingga dapat melakukan </w:t>
      </w:r>
      <w:r w:rsidR="00DE6192">
        <w:rPr>
          <w:rFonts w:cs="Times New Roman"/>
          <w:iCs/>
        </w:rPr>
        <w:t>deteksi kesalahan</w:t>
      </w:r>
      <w:r w:rsidR="00DE6192">
        <w:rPr>
          <w:rFonts w:cs="Times New Roman"/>
        </w:rPr>
        <w:t xml:space="preserve"> </w:t>
      </w:r>
      <w:r>
        <w:rPr>
          <w:rFonts w:cs="Times New Roman"/>
        </w:rPr>
        <w:t xml:space="preserve">tanpa membutuhkan kumpulan data yang telah tersedia sebagai data </w:t>
      </w:r>
      <w:r w:rsidR="00DE6192">
        <w:rPr>
          <w:rFonts w:cs="Times New Roman"/>
        </w:rPr>
        <w:t>latih</w:t>
      </w:r>
      <w:r>
        <w:rPr>
          <w:rFonts w:cs="Times New Roman"/>
        </w:rPr>
        <w:t xml:space="preserve">. Perancangan program dilakukan dengan cara menguji metode </w:t>
      </w:r>
      <w:r w:rsidR="00EE4EEB">
        <w:rPr>
          <w:rFonts w:cs="Times New Roman"/>
        </w:rPr>
        <w:t>pengelompokan</w:t>
      </w:r>
      <w:r>
        <w:rPr>
          <w:rFonts w:cs="Times New Roman"/>
          <w:i/>
          <w:iCs/>
        </w:rPr>
        <w:t xml:space="preserve"> </w:t>
      </w:r>
      <w:r>
        <w:rPr>
          <w:rFonts w:cs="Times New Roman"/>
        </w:rPr>
        <w:t xml:space="preserve">yang sesuai untuk diimplementasikan bersama KFDA-SVM untuk membentuk metode </w:t>
      </w:r>
      <w:r>
        <w:rPr>
          <w:rFonts w:cs="Times New Roman"/>
          <w:i/>
          <w:iCs/>
        </w:rPr>
        <w:t>semi-supervised learning</w:t>
      </w:r>
      <w:r>
        <w:rPr>
          <w:rFonts w:cs="Times New Roman"/>
        </w:rPr>
        <w:t>.</w:t>
      </w:r>
    </w:p>
    <w:p w14:paraId="179E25EE" w14:textId="637FB47E" w:rsidR="002D1E6F" w:rsidRDefault="00D958EA" w:rsidP="00D958EA">
      <w:pPr>
        <w:spacing w:after="0" w:line="360" w:lineRule="auto"/>
        <w:ind w:firstLine="567"/>
        <w:rPr>
          <w:rFonts w:cs="Times New Roman"/>
        </w:rPr>
      </w:pPr>
      <w:r>
        <w:rPr>
          <w:rFonts w:cs="Times New Roman"/>
        </w:rPr>
        <w:t xml:space="preserve">Apabila metode </w:t>
      </w:r>
      <w:r w:rsidR="00EE4EEB">
        <w:rPr>
          <w:rFonts w:cs="Times New Roman"/>
        </w:rPr>
        <w:t>pengelompokan</w:t>
      </w:r>
      <w:r w:rsidR="00EE4EEB">
        <w:rPr>
          <w:rFonts w:cs="Times New Roman"/>
          <w:i/>
          <w:iCs/>
        </w:rPr>
        <w:t xml:space="preserve"> </w:t>
      </w:r>
      <w:r>
        <w:rPr>
          <w:rFonts w:cs="Times New Roman"/>
        </w:rPr>
        <w:t xml:space="preserve">yang sesuai telah ditentukan, pengujian selanjutnya dilakukan untuk mencari parameter yang paling optimum untuk rangka kerja yang dibangun. Diakhir tahap ini didapatkan akurasi rangka kerja yang ditawarkan untuk mendeteksi kesalahan pada data </w:t>
      </w:r>
      <w:r w:rsidR="00FF59F0">
        <w:rPr>
          <w:rFonts w:cs="Times New Roman"/>
        </w:rPr>
        <w:t>latih</w:t>
      </w:r>
      <w:r>
        <w:rPr>
          <w:rFonts w:cs="Times New Roman"/>
        </w:rPr>
        <w:t xml:space="preserve"> dengan berbagai pengaturan parameter. </w:t>
      </w:r>
    </w:p>
    <w:p w14:paraId="2921C7E5" w14:textId="74326925" w:rsidR="002D1E6F" w:rsidRPr="00B52A1B" w:rsidRDefault="002D1E6F" w:rsidP="005B44C3">
      <w:pPr>
        <w:pStyle w:val="Heading3"/>
        <w:numPr>
          <w:ilvl w:val="0"/>
          <w:numId w:val="0"/>
        </w:numPr>
      </w:pPr>
      <w:bookmarkStart w:id="90" w:name="_Toc61463441"/>
      <w:bookmarkEnd w:id="89"/>
      <w:r w:rsidRPr="00B52A1B">
        <w:t>I</w:t>
      </w:r>
      <w:r>
        <w:t>V</w:t>
      </w:r>
      <w:r w:rsidRPr="00B52A1B">
        <w:t>.</w:t>
      </w:r>
      <w:r>
        <w:t>2</w:t>
      </w:r>
      <w:r w:rsidRPr="00B52A1B">
        <w:t>.</w:t>
      </w:r>
      <w:r w:rsidR="00892FF6">
        <w:t>3</w:t>
      </w:r>
      <w:r w:rsidRPr="00B52A1B">
        <w:t>. Pembangunan Program</w:t>
      </w:r>
      <w:bookmarkEnd w:id="90"/>
    </w:p>
    <w:p w14:paraId="6B6A6AC8" w14:textId="6DBBCB0D" w:rsidR="00D53156" w:rsidRDefault="002D1E6F" w:rsidP="00041805">
      <w:pPr>
        <w:spacing w:after="0" w:line="360" w:lineRule="auto"/>
        <w:ind w:firstLine="567"/>
        <w:rPr>
          <w:rFonts w:cs="Times New Roman"/>
        </w:rPr>
      </w:pPr>
      <w:r>
        <w:rPr>
          <w:rFonts w:cs="Times New Roman"/>
        </w:rPr>
        <w:t>Setelah pengujian dilakukan dan alur tahapan program dirancang, program dibangun dengan mengikuti rancangan program yang telah dibuat</w:t>
      </w:r>
      <w:r w:rsidR="00D958EA">
        <w:rPr>
          <w:rFonts w:cs="Times New Roman"/>
        </w:rPr>
        <w:t xml:space="preserve">, </w:t>
      </w:r>
      <w:r w:rsidR="00FB7512">
        <w:rPr>
          <w:rFonts w:cs="Times New Roman"/>
        </w:rPr>
        <w:t>sehingga</w:t>
      </w:r>
      <w:r w:rsidR="00D958EA">
        <w:rPr>
          <w:rFonts w:cs="Times New Roman"/>
        </w:rPr>
        <w:t xml:space="preserve"> data</w:t>
      </w:r>
      <w:r w:rsidR="00FB7512">
        <w:rPr>
          <w:rFonts w:cs="Times New Roman"/>
        </w:rPr>
        <w:t xml:space="preserve"> pabrik</w:t>
      </w:r>
      <w:r w:rsidR="0087000A">
        <w:rPr>
          <w:rFonts w:cs="Times New Roman"/>
        </w:rPr>
        <w:t xml:space="preserve"> </w:t>
      </w:r>
      <w:r w:rsidR="00FB7512">
        <w:rPr>
          <w:rFonts w:cs="Times New Roman"/>
        </w:rPr>
        <w:t xml:space="preserve">dapat </w:t>
      </w:r>
      <w:r w:rsidR="0087000A">
        <w:rPr>
          <w:rFonts w:cs="Times New Roman"/>
        </w:rPr>
        <w:t xml:space="preserve">dikirimkan satu per satu menggunakan protokol komunikasi MQTT untuk meniru kegiatan kumpulan sensor dari pabrik yang memiliki waktu cuplikan tertentu. </w:t>
      </w:r>
      <w:r w:rsidR="00D53156">
        <w:rPr>
          <w:rFonts w:cs="Times New Roman"/>
        </w:rPr>
        <w:t xml:space="preserve">Program dibangun menggunakan parameter-parameter optimum yang didapatkan pada tahap sebelumnya. </w:t>
      </w:r>
      <w:r>
        <w:rPr>
          <w:rFonts w:cs="Times New Roman"/>
        </w:rPr>
        <w:t xml:space="preserve">Hasil akhir dari tahap ini adalah program </w:t>
      </w:r>
      <w:r w:rsidR="00DE6192">
        <w:rPr>
          <w:rFonts w:cs="Times New Roman"/>
          <w:iCs/>
        </w:rPr>
        <w:lastRenderedPageBreak/>
        <w:t>deteksi kesalahan</w:t>
      </w:r>
      <w:r w:rsidR="00DE6192">
        <w:rPr>
          <w:rFonts w:cs="Times New Roman"/>
        </w:rPr>
        <w:t xml:space="preserve"> </w:t>
      </w:r>
      <w:r>
        <w:rPr>
          <w:rFonts w:cs="Times New Roman"/>
        </w:rPr>
        <w:t xml:space="preserve">yang mampu mendeteksi data </w:t>
      </w:r>
      <w:r w:rsidR="00DE6192">
        <w:rPr>
          <w:rFonts w:cs="Times New Roman"/>
          <w:iCs/>
        </w:rPr>
        <w:t>salah</w:t>
      </w:r>
      <w:r>
        <w:rPr>
          <w:rFonts w:cs="Times New Roman"/>
        </w:rPr>
        <w:t xml:space="preserve"> dari sebuah pabrik secara </w:t>
      </w:r>
      <w:r w:rsidRPr="00DE6192">
        <w:rPr>
          <w:rFonts w:cs="Times New Roman"/>
          <w:i/>
          <w:iCs/>
        </w:rPr>
        <w:t>real-time</w:t>
      </w:r>
      <w:r>
        <w:rPr>
          <w:rFonts w:cs="Times New Roman"/>
        </w:rPr>
        <w:t xml:space="preserve"> tanpa memerlukan tahapan </w:t>
      </w:r>
      <w:r w:rsidR="00DE6192">
        <w:rPr>
          <w:rFonts w:cs="Times New Roman"/>
        </w:rPr>
        <w:t xml:space="preserve">pelatihan </w:t>
      </w:r>
      <w:r w:rsidRPr="00DE6192">
        <w:rPr>
          <w:rFonts w:cs="Times New Roman"/>
          <w:iCs/>
        </w:rPr>
        <w:t>model</w:t>
      </w:r>
      <w:r>
        <w:rPr>
          <w:rFonts w:cs="Times New Roman"/>
          <w:i/>
        </w:rPr>
        <w:t xml:space="preserve"> </w:t>
      </w:r>
      <w:r>
        <w:rPr>
          <w:rFonts w:cs="Times New Roman"/>
        </w:rPr>
        <w:t>yang eksplisit.</w:t>
      </w:r>
    </w:p>
    <w:p w14:paraId="3D87A81D" w14:textId="41B0884B" w:rsidR="0005774D" w:rsidRDefault="0005774D" w:rsidP="00F16C49">
      <w:pPr>
        <w:pStyle w:val="Heading3"/>
        <w:numPr>
          <w:ilvl w:val="0"/>
          <w:numId w:val="0"/>
        </w:numPr>
        <w:spacing w:line="240" w:lineRule="auto"/>
      </w:pPr>
      <w:bookmarkStart w:id="91" w:name="_Toc61463442"/>
      <w:r>
        <w:t>IV.2.4. Pengujian Program Menggunakan Data Latih</w:t>
      </w:r>
      <w:bookmarkEnd w:id="91"/>
    </w:p>
    <w:p w14:paraId="2C6971C0" w14:textId="2DAC27B3" w:rsidR="00F16C49" w:rsidRPr="00F16C49" w:rsidRDefault="00F16C49" w:rsidP="00F16C49">
      <w:pPr>
        <w:spacing w:line="360" w:lineRule="auto"/>
        <w:ind w:firstLine="567"/>
      </w:pPr>
      <w:r>
        <w:t>Setelah program selesai dibangun berdasarkan parameter-parameter yang didapatkan melalui pengujian sebelumnya, pengujian program menggunakan data latih dilakukan untuk menguji performa program sekaligus melakukan finalisasi terhadap fitur-fitur yang diperlukan program untuk melakukan deteksi kesalahan.</w:t>
      </w:r>
    </w:p>
    <w:p w14:paraId="473437FD" w14:textId="6D6F845E" w:rsidR="002D1E6F" w:rsidRDefault="00D53156" w:rsidP="00F16C49">
      <w:pPr>
        <w:pStyle w:val="Heading3"/>
        <w:numPr>
          <w:ilvl w:val="0"/>
          <w:numId w:val="0"/>
        </w:numPr>
        <w:spacing w:before="0" w:line="240" w:lineRule="auto"/>
      </w:pPr>
      <w:bookmarkStart w:id="92" w:name="_Toc61463443"/>
      <w:r>
        <w:t>IV.2.</w:t>
      </w:r>
      <w:r w:rsidR="0005774D">
        <w:t>5</w:t>
      </w:r>
      <w:r>
        <w:t>. Pengujian Program Menggunakan Data Validasi</w:t>
      </w:r>
      <w:bookmarkEnd w:id="92"/>
    </w:p>
    <w:p w14:paraId="377CD2C0" w14:textId="012065DA" w:rsidR="000D358D" w:rsidRPr="00100CE5" w:rsidRDefault="0005774D" w:rsidP="00F16C49">
      <w:pPr>
        <w:spacing w:line="360" w:lineRule="auto"/>
        <w:ind w:firstLine="567"/>
      </w:pPr>
      <w:r>
        <w:t>Dengan program yang dibangun menggunakan data latih</w:t>
      </w:r>
      <w:r w:rsidR="00100CE5">
        <w:t xml:space="preserve">, performa dari program diuji menggunakan </w:t>
      </w:r>
      <w:r w:rsidR="0074008E">
        <w:t>d</w:t>
      </w:r>
      <w:r w:rsidR="00100CE5">
        <w:t xml:space="preserve">ata </w:t>
      </w:r>
      <w:r w:rsidR="00DE6192">
        <w:t>v</w:t>
      </w:r>
      <w:r w:rsidR="00100CE5">
        <w:t xml:space="preserve">alidasi, </w:t>
      </w:r>
      <w:r w:rsidR="00F16C49">
        <w:t>menggunakan</w:t>
      </w:r>
      <w:r w:rsidR="00100CE5">
        <w:t xml:space="preserve"> parameter-parameter yang didapatkan melalui tahap perancangan program.</w:t>
      </w:r>
    </w:p>
    <w:p w14:paraId="3954AF2A" w14:textId="5E2200E3" w:rsidR="002D1E6F" w:rsidRPr="00B52A1B" w:rsidRDefault="002D1E6F" w:rsidP="00F16C49">
      <w:pPr>
        <w:pStyle w:val="Heading3"/>
        <w:numPr>
          <w:ilvl w:val="0"/>
          <w:numId w:val="0"/>
        </w:numPr>
      </w:pPr>
      <w:bookmarkStart w:id="93" w:name="_Toc61463444"/>
      <w:r w:rsidRPr="00B52A1B">
        <w:t>I</w:t>
      </w:r>
      <w:r>
        <w:t>V</w:t>
      </w:r>
      <w:r w:rsidRPr="00B52A1B">
        <w:t>.</w:t>
      </w:r>
      <w:r>
        <w:t>3</w:t>
      </w:r>
      <w:r w:rsidR="00892FF6">
        <w:t>.</w:t>
      </w:r>
      <w:r w:rsidRPr="00B52A1B">
        <w:t xml:space="preserve"> Rencana Analisis Hasil Penelitian</w:t>
      </w:r>
      <w:bookmarkEnd w:id="93"/>
    </w:p>
    <w:p w14:paraId="00D0B853" w14:textId="278894D0" w:rsidR="002D1E6F" w:rsidRDefault="002D1E6F" w:rsidP="00041805">
      <w:pPr>
        <w:spacing w:after="0" w:line="360" w:lineRule="auto"/>
        <w:ind w:firstLine="567"/>
        <w:rPr>
          <w:rFonts w:cs="Times New Roman"/>
        </w:rPr>
      </w:pPr>
      <w:r w:rsidRPr="003B053B">
        <w:rPr>
          <w:rFonts w:cs="Times New Roman"/>
        </w:rPr>
        <w:t xml:space="preserve">Berdasarkan nilai-nilai variabel proses dari tiap sampel pada data yang digunakan, program yang dirancang akan mencoba untuk mengklasifikasikan tiap sampel ke dalam 2 kelas, yaitu kelas normal dan kelas </w:t>
      </w:r>
      <w:r w:rsidR="00F47223">
        <w:rPr>
          <w:rFonts w:cs="Times New Roman"/>
          <w:iCs/>
        </w:rPr>
        <w:t>salah</w:t>
      </w:r>
      <w:r w:rsidRPr="003B053B">
        <w:rPr>
          <w:rFonts w:cs="Times New Roman"/>
          <w:i/>
        </w:rPr>
        <w:t xml:space="preserve">. </w:t>
      </w:r>
      <w:r w:rsidRPr="003B053B">
        <w:rPr>
          <w:rFonts w:cs="Times New Roman"/>
        </w:rPr>
        <w:t>Label hasil klasifikasi dari program kemudian akan d</w:t>
      </w:r>
      <w:r>
        <w:rPr>
          <w:rFonts w:cs="Times New Roman"/>
        </w:rPr>
        <w:t xml:space="preserve">ibandingkan dengan label data yang sebenarnya. Perbandingan ini dilakukan pada </w:t>
      </w:r>
      <w:r w:rsidR="00493ABA">
        <w:rPr>
          <w:rFonts w:cs="Times New Roman"/>
        </w:rPr>
        <w:t>3</w:t>
      </w:r>
      <w:r>
        <w:rPr>
          <w:rFonts w:cs="Times New Roman"/>
        </w:rPr>
        <w:t xml:space="preserve"> tahap, yaitu tahap Pengujian KFDA dan</w:t>
      </w:r>
      <w:r w:rsidR="00493ABA">
        <w:rPr>
          <w:rFonts w:cs="Times New Roman"/>
        </w:rPr>
        <w:t xml:space="preserve"> SVM, </w:t>
      </w:r>
      <w:r>
        <w:rPr>
          <w:rFonts w:cs="Times New Roman"/>
        </w:rPr>
        <w:t>tahap Perancangan Program</w:t>
      </w:r>
      <w:r w:rsidR="00493ABA">
        <w:rPr>
          <w:rFonts w:cs="Times New Roman"/>
        </w:rPr>
        <w:t>, dan tahap Pengujian Program menggunakan Data Validasi.</w:t>
      </w:r>
    </w:p>
    <w:p w14:paraId="16951B47" w14:textId="5ADC9BAE" w:rsidR="00493ABA" w:rsidRDefault="002D1E6F" w:rsidP="00041805">
      <w:pPr>
        <w:spacing w:after="0" w:line="360" w:lineRule="auto"/>
        <w:ind w:firstLine="567"/>
        <w:rPr>
          <w:rFonts w:cs="Times New Roman"/>
        </w:rPr>
      </w:pPr>
      <w:r>
        <w:rPr>
          <w:rFonts w:cs="Times New Roman"/>
        </w:rPr>
        <w:t xml:space="preserve">Pada tahap </w:t>
      </w:r>
      <w:r w:rsidR="00F16C49">
        <w:rPr>
          <w:rFonts w:cs="Times New Roman"/>
        </w:rPr>
        <w:t>pengujian program</w:t>
      </w:r>
      <w:r>
        <w:rPr>
          <w:rFonts w:cs="Times New Roman"/>
        </w:rPr>
        <w:t xml:space="preserve">, akan didapatkan hasil berupa prediksi label tiap sampel pada </w:t>
      </w:r>
      <w:r w:rsidR="000F17D4">
        <w:rPr>
          <w:rFonts w:cs="Times New Roman"/>
        </w:rPr>
        <w:t>data uji</w:t>
      </w:r>
      <w:r>
        <w:rPr>
          <w:rFonts w:cs="Times New Roman"/>
        </w:rPr>
        <w:t xml:space="preserve">. Hasil prediksi label kemudian dibandingkan dengan label yang sebenarnya untuk menghitung </w:t>
      </w:r>
      <w:r w:rsidRPr="00A274C6">
        <w:rPr>
          <w:rFonts w:cs="Times New Roman"/>
        </w:rPr>
        <w:t>akurasi</w:t>
      </w:r>
      <w:r>
        <w:rPr>
          <w:rFonts w:cs="Times New Roman"/>
        </w:rPr>
        <w:t xml:space="preserve"> </w:t>
      </w:r>
      <w:r w:rsidR="00F47223">
        <w:rPr>
          <w:rFonts w:cs="Times New Roman"/>
          <w:iCs/>
        </w:rPr>
        <w:t>deteksi kesalahan</w:t>
      </w:r>
      <w:r>
        <w:rPr>
          <w:rFonts w:cs="Times New Roman"/>
          <w:i/>
        </w:rPr>
        <w:t xml:space="preserve"> </w:t>
      </w:r>
      <w:r>
        <w:rPr>
          <w:rFonts w:cs="Times New Roman"/>
        </w:rPr>
        <w:t xml:space="preserve">menggunakan rangka kerja pada berbagai kombinasi nilai parameter. Perhitungan akurasi dapat dilakukan dengan cara membagi jumlah prediksi label yang benar dengan jumlah total prediksi, atau </w:t>
      </w:r>
      <m:oMath>
        <m:r>
          <m:rPr>
            <m:sty m:val="p"/>
          </m:rPr>
          <w:rPr>
            <w:rFonts w:ascii="Cambria Math" w:hAnsi="Cambria Math" w:cs="Times New Roman"/>
            <w:sz w:val="22"/>
          </w:rPr>
          <m:t>akurasi</m:t>
        </m:r>
        <m:r>
          <m:rPr>
            <m:sty m:val="p"/>
          </m:rPr>
          <w:rPr>
            <w:rFonts w:ascii="Cambria Math" w:cs="Times New Roman"/>
            <w:sz w:val="22"/>
          </w:rPr>
          <m:t>=</m:t>
        </m:r>
        <m:f>
          <m:fPr>
            <m:ctrlPr>
              <w:rPr>
                <w:rFonts w:ascii="Cambria Math" w:hAnsi="Cambria Math" w:cs="Times New Roman"/>
                <w:i/>
                <w:sz w:val="20"/>
              </w:rPr>
            </m:ctrlPr>
          </m:fPr>
          <m:num>
            <m:r>
              <w:rPr>
                <w:rFonts w:ascii="Cambria Math" w:hAnsi="Cambria Math" w:cs="Times New Roman"/>
                <w:sz w:val="20"/>
              </w:rPr>
              <m:t>correct predictions</m:t>
            </m:r>
          </m:num>
          <m:den>
            <m:r>
              <w:rPr>
                <w:rFonts w:ascii="Cambria Math" w:hAnsi="Cambria Math" w:cs="Times New Roman"/>
                <w:sz w:val="20"/>
              </w:rPr>
              <m:t>total predictions</m:t>
            </m:r>
          </m:den>
        </m:f>
      </m:oMath>
      <w:r>
        <w:rPr>
          <w:rFonts w:cs="Times New Roman"/>
        </w:rPr>
        <w:t xml:space="preserve">. Hasil dari pengujian tersebut kemudian akan dirangkum serta digunakan untuk menentukan kombinasi parameter pada tahap perancangan program. Hasil perangkuman dapat digunakan untuk menentukan kinerja rangka kerja dalam </w:t>
      </w:r>
      <w:r w:rsidR="00F47223">
        <w:rPr>
          <w:rFonts w:cs="Times New Roman"/>
          <w:iCs/>
        </w:rPr>
        <w:t>deteksi kesalahan</w:t>
      </w:r>
      <w:r w:rsidR="00F16C49">
        <w:rPr>
          <w:rFonts w:cs="Times New Roman"/>
        </w:rPr>
        <w:t xml:space="preserve"> </w:t>
      </w:r>
      <w:r>
        <w:rPr>
          <w:rFonts w:cs="Times New Roman"/>
        </w:rPr>
        <w:t>serta parameter yang optimal untuk digunaka</w:t>
      </w:r>
      <w:r w:rsidR="00F16C49">
        <w:rPr>
          <w:rFonts w:cs="Times New Roman"/>
        </w:rPr>
        <w:t xml:space="preserve">n sebagai parameter yang ditentukan sebelumnya pada program. </w:t>
      </w:r>
    </w:p>
    <w:p w14:paraId="4206FC6E" w14:textId="78375F32" w:rsidR="002D1E6F" w:rsidRPr="00275EDB" w:rsidRDefault="002D1E6F" w:rsidP="00275EDB">
      <w:pPr>
        <w:spacing w:after="200" w:line="276" w:lineRule="auto"/>
        <w:jc w:val="left"/>
        <w:rPr>
          <w:rFonts w:cs="Times New Roman"/>
        </w:rPr>
      </w:pPr>
      <w:r>
        <w:rPr>
          <w:rFonts w:cs="Times New Roman"/>
        </w:rPr>
        <w:br w:type="page"/>
      </w:r>
    </w:p>
    <w:bookmarkStart w:id="94" w:name="_Toc61463445"/>
    <w:p w14:paraId="210ED224" w14:textId="065AFA2B" w:rsidR="002D1E6F" w:rsidRDefault="00D6140D" w:rsidP="00275EDB">
      <w:pPr>
        <w:pStyle w:val="Heading1"/>
        <w:ind w:left="0"/>
      </w:pPr>
      <w:r>
        <w:rPr>
          <w:noProof/>
        </w:rPr>
        <w:lastRenderedPageBreak/>
        <mc:AlternateContent>
          <mc:Choice Requires="wps">
            <w:drawing>
              <wp:anchor distT="0" distB="0" distL="114300" distR="114300" simplePos="0" relativeHeight="251740160" behindDoc="0" locked="0" layoutInCell="1" allowOverlap="1" wp14:anchorId="6B3C051B" wp14:editId="25BBE0A2">
                <wp:simplePos x="0" y="0"/>
                <wp:positionH relativeFrom="column">
                  <wp:posOffset>4824142</wp:posOffset>
                </wp:positionH>
                <wp:positionV relativeFrom="paragraph">
                  <wp:posOffset>-1003452</wp:posOffset>
                </wp:positionV>
                <wp:extent cx="368490" cy="300251"/>
                <wp:effectExtent l="0" t="0" r="12700" b="24130"/>
                <wp:wrapNone/>
                <wp:docPr id="198" name="Rectangle 198"/>
                <wp:cNvGraphicFramePr/>
                <a:graphic xmlns:a="http://schemas.openxmlformats.org/drawingml/2006/main">
                  <a:graphicData uri="http://schemas.microsoft.com/office/word/2010/wordprocessingShape">
                    <wps:wsp>
                      <wps:cNvSpPr/>
                      <wps:spPr>
                        <a:xfrm>
                          <a:off x="0" y="0"/>
                          <a:ext cx="368490" cy="3002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505A2E" id="Rectangle 198" o:spid="_x0000_s1026" style="position:absolute;margin-left:379.85pt;margin-top:-79pt;width:29pt;height:23.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" fillcolor="white [3212]" strokecolor="white [3212]" strokeweight="1pt"/>
            </w:pict>
          </mc:Fallback>
        </mc:AlternateContent>
      </w:r>
      <w:r w:rsidR="00275EDB">
        <w:br/>
      </w:r>
      <w:r w:rsidR="002D1E6F" w:rsidRPr="00300AA6">
        <w:t>Hasil dan Pembahasan</w:t>
      </w:r>
      <w:bookmarkEnd w:id="94"/>
    </w:p>
    <w:p w14:paraId="50A0822C" w14:textId="77777777" w:rsidR="002D1E6F" w:rsidRDefault="002D1E6F" w:rsidP="002D1E6F">
      <w:pPr>
        <w:jc w:val="center"/>
        <w:rPr>
          <w:b/>
        </w:rPr>
      </w:pPr>
    </w:p>
    <w:p w14:paraId="38AEBCAF" w14:textId="2C26ADCF" w:rsidR="002D1E6F" w:rsidRDefault="00D97AD8" w:rsidP="00275EDB">
      <w:pPr>
        <w:pStyle w:val="Heading2"/>
      </w:pPr>
      <w:bookmarkStart w:id="95" w:name="_Toc61463446"/>
      <w:r>
        <w:t>Pengujian KFDA dan SVM</w:t>
      </w:r>
      <w:bookmarkEnd w:id="95"/>
    </w:p>
    <w:p w14:paraId="62E69844" w14:textId="4AC3D5C3" w:rsidR="00D97AD8" w:rsidRPr="00D97AD8" w:rsidRDefault="00D97AD8" w:rsidP="00D97AD8">
      <w:pPr>
        <w:pStyle w:val="Heading3"/>
      </w:pPr>
      <w:bookmarkStart w:id="96" w:name="_Toc61463447"/>
      <w:r>
        <w:t xml:space="preserve">Rangka kerja </w:t>
      </w:r>
      <w:r w:rsidR="00F47223">
        <w:rPr>
          <w:rFonts w:cs="Times New Roman"/>
          <w:iCs/>
        </w:rPr>
        <w:t>deteksi kesalahan</w:t>
      </w:r>
      <w:r w:rsidR="00F47223">
        <w:t xml:space="preserve"> </w:t>
      </w:r>
      <w:r>
        <w:t>menggunakan KFDA dan SVM</w:t>
      </w:r>
      <w:bookmarkEnd w:id="96"/>
    </w:p>
    <w:p w14:paraId="2289523A" w14:textId="55EC7CBF" w:rsidR="002D1E6F" w:rsidRDefault="00D6140D" w:rsidP="00041805">
      <w:pPr>
        <w:spacing w:line="360" w:lineRule="auto"/>
        <w:ind w:firstLine="567"/>
      </w:pPr>
      <w:r>
        <w:rPr>
          <w:noProof/>
        </w:rPr>
        <mc:AlternateContent>
          <mc:Choice Requires="wps">
            <w:drawing>
              <wp:anchor distT="45720" distB="45720" distL="114300" distR="114300" simplePos="0" relativeHeight="251750400" behindDoc="0" locked="0" layoutInCell="1" allowOverlap="1" wp14:anchorId="5F8EF608" wp14:editId="33A580B1">
                <wp:simplePos x="0" y="0"/>
                <wp:positionH relativeFrom="column">
                  <wp:posOffset>2339975</wp:posOffset>
                </wp:positionH>
                <wp:positionV relativeFrom="paragraph">
                  <wp:posOffset>7354570</wp:posOffset>
                </wp:positionV>
                <wp:extent cx="368300" cy="1404620"/>
                <wp:effectExtent l="0" t="0" r="12700" b="2794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chemeClr val="bg1"/>
                        </a:solidFill>
                        <a:ln w="9525">
                          <a:solidFill>
                            <a:schemeClr val="bg1"/>
                          </a:solidFill>
                          <a:miter lim="800000"/>
                          <a:headEnd/>
                          <a:tailEnd/>
                        </a:ln>
                      </wps:spPr>
                      <wps:txbx>
                        <w:txbxContent>
                          <w:p w14:paraId="5816945A" w14:textId="1DBB5C07" w:rsidR="0021367A" w:rsidRDefault="0021367A">
                            <w:r>
                              <w:t>65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EF608" id="_x0000_s1057" type="#_x0000_t202" style="position:absolute;left:0;text-align:left;margin-left:184.25pt;margin-top:579.1pt;width:29pt;height:110.6pt;z-index:251750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" fillcolor="white [3212]" strokecolor="white [3212]">
                <v:textbox style="mso-fit-shape-to-text:t">
                  <w:txbxContent>
                    <w:p w14:paraId="5816945A" w14:textId="1DBB5C07" w:rsidR="0021367A" w:rsidRDefault="0021367A">
                      <w:r>
                        <w:t>65</w:t>
                      </w:r>
                    </w:p>
                  </w:txbxContent>
                </v:textbox>
                <w10:wrap type="square"/>
              </v:shape>
            </w:pict>
          </mc:Fallback>
        </mc:AlternateContent>
      </w:r>
      <w:r w:rsidR="002D1E6F">
        <w:t xml:space="preserve">Rangka kerja </w:t>
      </w:r>
      <w:r w:rsidR="00F47223">
        <w:rPr>
          <w:rFonts w:cs="Times New Roman"/>
          <w:iCs/>
        </w:rPr>
        <w:t>deteksi kesalahan</w:t>
      </w:r>
      <w:r w:rsidR="00F47223">
        <w:t xml:space="preserve"> </w:t>
      </w:r>
      <w:r w:rsidR="002D1E6F">
        <w:t xml:space="preserve">merupakan rangka kerja untuk mendeteksi sampel </w:t>
      </w:r>
      <w:r w:rsidR="00F47223">
        <w:rPr>
          <w:iCs/>
        </w:rPr>
        <w:t>salah</w:t>
      </w:r>
      <w:r w:rsidR="002D1E6F">
        <w:rPr>
          <w:i/>
        </w:rPr>
        <w:t xml:space="preserve"> </w:t>
      </w:r>
      <w:r w:rsidR="002D1E6F">
        <w:t xml:space="preserve">dari kumpulan sampel yang dimasukkan sebagai </w:t>
      </w:r>
      <w:r w:rsidR="00B47D19">
        <w:t>masukan</w:t>
      </w:r>
      <w:r w:rsidR="002D1E6F">
        <w:t xml:space="preserve">. Dengan menggunakan metode klasifikasi </w:t>
      </w:r>
      <w:r w:rsidR="003914E3" w:rsidRPr="00283688">
        <w:rPr>
          <w:rFonts w:cs="Times New Roman"/>
          <w:iCs/>
          <w:szCs w:val="24"/>
          <w:lang w:val="en-GB"/>
        </w:rPr>
        <w:t>pembelajaran mesin</w:t>
      </w:r>
      <w:r w:rsidR="002D1E6F">
        <w:t xml:space="preserve">, </w:t>
      </w:r>
      <w:r w:rsidR="00F47223">
        <w:rPr>
          <w:rFonts w:cs="Times New Roman"/>
          <w:iCs/>
        </w:rPr>
        <w:t>deteksi kesalahan</w:t>
      </w:r>
      <w:r w:rsidR="002D1E6F">
        <w:rPr>
          <w:i/>
        </w:rPr>
        <w:t xml:space="preserve"> </w:t>
      </w:r>
      <w:r w:rsidR="002D1E6F">
        <w:t xml:space="preserve">dapat dilakukan dengan membentuk </w:t>
      </w:r>
      <w:r w:rsidR="002D1E6F">
        <w:rPr>
          <w:i/>
        </w:rPr>
        <w:t>hyperplane</w:t>
      </w:r>
      <w:r w:rsidR="002D1E6F">
        <w:t xml:space="preserve"> pemisah antara data normal dan data </w:t>
      </w:r>
      <w:r w:rsidR="00F47223">
        <w:rPr>
          <w:iCs/>
        </w:rPr>
        <w:t>salah</w:t>
      </w:r>
      <w:r w:rsidR="002D1E6F">
        <w:t xml:space="preserve">. Untuk mempermudah komputasi </w:t>
      </w:r>
      <w:r w:rsidR="002D1E6F">
        <w:rPr>
          <w:i/>
        </w:rPr>
        <w:t xml:space="preserve">hyperplane </w:t>
      </w:r>
      <w:r w:rsidR="002D1E6F">
        <w:t xml:space="preserve">pemisah, digunakan metode </w:t>
      </w:r>
      <w:r w:rsidR="005567CB">
        <w:rPr>
          <w:rFonts w:cs="Times New Roman"/>
          <w:szCs w:val="24"/>
          <w:lang w:val="en-GB"/>
        </w:rPr>
        <w:t xml:space="preserve">ekstraksi fitur </w:t>
      </w:r>
      <w:r w:rsidR="002D1E6F">
        <w:t xml:space="preserve">untuk mengurangi jumlah fitur dari data tanpa menghilangkan informasi penting. Pada penelitian ini, </w:t>
      </w:r>
      <w:r w:rsidR="005567CB">
        <w:rPr>
          <w:rFonts w:cs="Times New Roman"/>
          <w:szCs w:val="24"/>
          <w:lang w:val="en-GB"/>
        </w:rPr>
        <w:t xml:space="preserve">ekstraksi fitur </w:t>
      </w:r>
      <w:r w:rsidR="002D1E6F">
        <w:t xml:space="preserve">akan digunakan untuk menurunkan jumlah fitur kumpulan data menjadi 2 agar dapat digambarkan pada grafik 2 dimensi. Dengan hanya terdapat 2 fitur, </w:t>
      </w:r>
      <w:r w:rsidR="002D1E6F">
        <w:rPr>
          <w:i/>
        </w:rPr>
        <w:t xml:space="preserve">hyperplane </w:t>
      </w:r>
      <w:r w:rsidR="002D1E6F">
        <w:t xml:space="preserve">pemisah yang harus dikalkulasi oleh metode klasifikasi hanya berupa garis pemisah. Penurunan jumlah fitur menjadi 2 walaupun memberikan kemudahan dalam penggambaran pada grafik, namun memberikan tantangan dalam klasifikasi </w:t>
      </w:r>
      <w:r w:rsidR="00F47223">
        <w:rPr>
          <w:iCs/>
        </w:rPr>
        <w:t>kesalahan</w:t>
      </w:r>
      <w:r w:rsidR="002D1E6F">
        <w:t xml:space="preserve">. Metode </w:t>
      </w:r>
      <w:r w:rsidR="005567CB">
        <w:rPr>
          <w:rFonts w:cs="Times New Roman"/>
          <w:szCs w:val="24"/>
          <w:lang w:val="en-GB"/>
        </w:rPr>
        <w:t xml:space="preserve">ekstraksi fitur </w:t>
      </w:r>
      <w:r w:rsidR="002D1E6F">
        <w:t xml:space="preserve">yang digunakan harus dapat memproyeksikan sampel normal dan sampel </w:t>
      </w:r>
      <w:r w:rsidR="00F47223">
        <w:rPr>
          <w:iCs/>
        </w:rPr>
        <w:t>salah</w:t>
      </w:r>
      <w:r w:rsidR="002D1E6F">
        <w:rPr>
          <w:i/>
        </w:rPr>
        <w:t xml:space="preserve"> </w:t>
      </w:r>
      <w:r w:rsidR="002D1E6F">
        <w:t xml:space="preserve">pada planar 2 dimensi secara terpisah. Tugas tersebut dapat dilakukan dengan menggunakan </w:t>
      </w:r>
      <w:r w:rsidR="00B47D19">
        <w:t xml:space="preserve">ekstraksi fitur secara </w:t>
      </w:r>
      <w:r w:rsidR="002D1E6F">
        <w:rPr>
          <w:i/>
        </w:rPr>
        <w:t>supervised</w:t>
      </w:r>
      <w:r w:rsidR="002D1E6F">
        <w:t xml:space="preserve">, yakni metode </w:t>
      </w:r>
      <w:r w:rsidR="005567CB">
        <w:rPr>
          <w:rFonts w:cs="Times New Roman"/>
          <w:szCs w:val="24"/>
          <w:lang w:val="en-GB"/>
        </w:rPr>
        <w:t xml:space="preserve">ekstraksi fitur </w:t>
      </w:r>
      <w:r w:rsidR="002D1E6F">
        <w:t xml:space="preserve">yang melibatkan label dari data dalam proses </w:t>
      </w:r>
      <w:r w:rsidR="00F47223">
        <w:rPr>
          <w:iCs/>
        </w:rPr>
        <w:t>pelatihan</w:t>
      </w:r>
      <w:r w:rsidR="002D1E6F">
        <w:t>.</w:t>
      </w:r>
    </w:p>
    <w:p w14:paraId="2300FCAC" w14:textId="1A979A37" w:rsidR="00C5300A" w:rsidRDefault="001E4D38" w:rsidP="00C5300A">
      <w:pPr>
        <w:spacing w:line="360" w:lineRule="auto"/>
      </w:pPr>
      <w:r>
        <w:rPr>
          <w:noProof/>
        </w:rPr>
        <w:lastRenderedPageBreak/>
        <mc:AlternateContent>
          <mc:Choice Requires="wpg">
            <w:drawing>
              <wp:anchor distT="0" distB="0" distL="114300" distR="114300" simplePos="0" relativeHeight="251613184" behindDoc="0" locked="0" layoutInCell="1" allowOverlap="1" wp14:anchorId="71741D14" wp14:editId="28703F28">
                <wp:simplePos x="0" y="0"/>
                <wp:positionH relativeFrom="column">
                  <wp:posOffset>554990</wp:posOffset>
                </wp:positionH>
                <wp:positionV relativeFrom="paragraph">
                  <wp:posOffset>470093</wp:posOffset>
                </wp:positionV>
                <wp:extent cx="4230370" cy="3056040"/>
                <wp:effectExtent l="0" t="0" r="0" b="0"/>
                <wp:wrapTopAndBottom/>
                <wp:docPr id="265" name="Group 265"/>
                <wp:cNvGraphicFramePr/>
                <a:graphic xmlns:a="http://schemas.openxmlformats.org/drawingml/2006/main">
                  <a:graphicData uri="http://schemas.microsoft.com/office/word/2010/wordprocessingGroup">
                    <wpg:wgp>
                      <wpg:cNvGrpSpPr/>
                      <wpg:grpSpPr>
                        <a:xfrm>
                          <a:off x="0" y="0"/>
                          <a:ext cx="4230370" cy="3056040"/>
                          <a:chOff x="0" y="1449368"/>
                          <a:chExt cx="4230370" cy="3056040"/>
                        </a:xfrm>
                      </wpg:grpSpPr>
                      <pic:pic xmlns:pic="http://schemas.openxmlformats.org/drawingml/2006/picture">
                        <pic:nvPicPr>
                          <pic:cNvPr id="261" name="Picture 261"/>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111682" y="1449368"/>
                            <a:ext cx="4006929" cy="2827059"/>
                          </a:xfrm>
                          <a:prstGeom prst="rect">
                            <a:avLst/>
                          </a:prstGeom>
                        </pic:spPr>
                      </pic:pic>
                      <wps:wsp>
                        <wps:cNvPr id="262" name="Text Box 262"/>
                        <wps:cNvSpPr txBox="1"/>
                        <wps:spPr>
                          <a:xfrm>
                            <a:off x="0" y="4330148"/>
                            <a:ext cx="4230370" cy="175260"/>
                          </a:xfrm>
                          <a:prstGeom prst="rect">
                            <a:avLst/>
                          </a:prstGeom>
                          <a:solidFill>
                            <a:prstClr val="white"/>
                          </a:solidFill>
                          <a:ln>
                            <a:noFill/>
                          </a:ln>
                        </wps:spPr>
                        <wps:txbx>
                          <w:txbxContent>
                            <w:p w14:paraId="4EE5DDB2" w14:textId="3B7107FC" w:rsidR="0021367A" w:rsidRPr="00AF3D62" w:rsidRDefault="0021367A" w:rsidP="00C5300A">
                              <w:pPr>
                                <w:pStyle w:val="Caption"/>
                                <w:rPr>
                                  <w:noProof/>
                                </w:rPr>
                              </w:pPr>
                              <w:bookmarkStart w:id="97" w:name="_Toc60962573"/>
                              <w:r>
                                <w:t xml:space="preserve">Gambar </w:t>
                              </w:r>
                              <w:fldSimple w:instr=" STYLEREF 1 \s ">
                                <w:r w:rsidR="00C037DA">
                                  <w:rPr>
                                    <w:noProof/>
                                  </w:rPr>
                                  <w:t>V</w:t>
                                </w:r>
                              </w:fldSimple>
                              <w:r>
                                <w:t>.</w:t>
                              </w:r>
                              <w:fldSimple w:instr=" SEQ Gambar \* ARABIC \s 1 ">
                                <w:r w:rsidR="00C037DA">
                                  <w:rPr>
                                    <w:noProof/>
                                  </w:rPr>
                                  <w:t>1</w:t>
                                </w:r>
                              </w:fldSimple>
                              <w:r>
                                <w:t xml:space="preserve"> Rangka Kerja KFDA-SVM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1741D14" id="Group 265" o:spid="_x0000_s1058" style="position:absolute;left:0;text-align:left;margin-left:43.7pt;margin-top:37pt;width:333.1pt;height:240.65pt;z-index:251613184;mso-height-relative:margin" coordorigin=",14493" coordsize="42303,30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">
                <v:shape id="Picture 261" o:spid="_x0000_s1059" type="#_x0000_t75" style="position:absolute;left:1116;top:14493;width:40070;height:28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">
                  <v:imagedata r:id="rId54" o:title=""/>
                </v:shape>
                <v:shape id="Text Box 262" o:spid="_x0000_s1060" type="#_x0000_t202" style="position:absolute;top:43301;width:4230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4EE5DDB2" w14:textId="3B7107FC" w:rsidR="0021367A" w:rsidRPr="00AF3D62" w:rsidRDefault="0021367A" w:rsidP="00C5300A">
                        <w:pPr>
                          <w:pStyle w:val="Caption"/>
                          <w:rPr>
                            <w:noProof/>
                          </w:rPr>
                        </w:pPr>
                        <w:bookmarkStart w:id="98" w:name="_Toc60962573"/>
                        <w:r>
                          <w:t xml:space="preserve">Gambar </w:t>
                        </w:r>
                        <w:fldSimple w:instr=" STYLEREF 1 \s ">
                          <w:r w:rsidR="00C037DA">
                            <w:rPr>
                              <w:noProof/>
                            </w:rPr>
                            <w:t>V</w:t>
                          </w:r>
                        </w:fldSimple>
                        <w:r>
                          <w:t>.</w:t>
                        </w:r>
                        <w:fldSimple w:instr=" SEQ Gambar \* ARABIC \s 1 ">
                          <w:r w:rsidR="00C037DA">
                            <w:rPr>
                              <w:noProof/>
                            </w:rPr>
                            <w:t>1</w:t>
                          </w:r>
                        </w:fldSimple>
                        <w:r>
                          <w:t xml:space="preserve"> Rangka Kerja KFDA-SVM</w:t>
                        </w:r>
                        <w:bookmarkEnd w:id="98"/>
                      </w:p>
                    </w:txbxContent>
                  </v:textbox>
                </v:shape>
                <w10:wrap type="topAndBottom"/>
              </v:group>
            </w:pict>
          </mc:Fallback>
        </mc:AlternateContent>
      </w:r>
    </w:p>
    <w:p w14:paraId="7F701D6B" w14:textId="0F7F1D66" w:rsidR="0067629F" w:rsidRDefault="008F0773" w:rsidP="00143537">
      <w:pPr>
        <w:spacing w:after="0" w:line="360" w:lineRule="auto"/>
      </w:pPr>
      <w:r>
        <w:tab/>
      </w:r>
      <w:r w:rsidR="002D1E6F">
        <w:t xml:space="preserve">Berdasarkan studi literatur yang telah dilakukan, dibentuk rangka kerja seperti yang tertera pada </w:t>
      </w:r>
      <w:r w:rsidR="00302E0A">
        <w:t>G</w:t>
      </w:r>
      <w:r w:rsidR="002D1E6F">
        <w:t xml:space="preserve">ambar </w:t>
      </w:r>
      <w:r w:rsidR="00302E0A">
        <w:t>V</w:t>
      </w:r>
      <w:r w:rsidR="002D1E6F">
        <w:t xml:space="preserve">.1 untuk melakukan </w:t>
      </w:r>
      <w:r w:rsidR="00F47223">
        <w:rPr>
          <w:rFonts w:cs="Times New Roman"/>
          <w:iCs/>
        </w:rPr>
        <w:t>deteksi kesalahan</w:t>
      </w:r>
      <w:r w:rsidR="00F47223">
        <w:t xml:space="preserve"> </w:t>
      </w:r>
      <w:r w:rsidR="002D1E6F">
        <w:t xml:space="preserve">menggunakan </w:t>
      </w:r>
      <w:r w:rsidR="00F025B5">
        <w:rPr>
          <w:iCs/>
        </w:rPr>
        <w:t>SVM</w:t>
      </w:r>
      <w:r w:rsidR="002D1E6F">
        <w:t xml:space="preserve">. Sebelum </w:t>
      </w:r>
      <w:r w:rsidR="002D1E6F" w:rsidRPr="007D3000">
        <w:t xml:space="preserve">mulai melakukan </w:t>
      </w:r>
      <w:r w:rsidR="00F47223">
        <w:rPr>
          <w:rFonts w:cs="Times New Roman"/>
          <w:iCs/>
        </w:rPr>
        <w:t>deteksi kesalahan</w:t>
      </w:r>
      <w:r w:rsidR="002D1E6F" w:rsidRPr="007D3000">
        <w:t xml:space="preserve">, label data yang digunakan dimanipulasi terlebih dahulu. Pada data yang digunakan, terdapat </w:t>
      </w:r>
      <w:r w:rsidR="002D1E6F" w:rsidRPr="00FB7512">
        <w:rPr>
          <w:bCs/>
        </w:rPr>
        <w:t>5</w:t>
      </w:r>
      <w:r w:rsidR="002D1E6F" w:rsidRPr="007D3000">
        <w:rPr>
          <w:b/>
        </w:rPr>
        <w:t xml:space="preserve"> </w:t>
      </w:r>
      <w:r w:rsidR="002D1E6F" w:rsidRPr="007D3000">
        <w:t xml:space="preserve">kelas yang menandakan 1 kelas normal dan </w:t>
      </w:r>
      <w:r w:rsidR="002D1E6F" w:rsidRPr="00FB7512">
        <w:rPr>
          <w:bCs/>
        </w:rPr>
        <w:t>4</w:t>
      </w:r>
      <w:r w:rsidR="002D1E6F" w:rsidRPr="007D3000">
        <w:rPr>
          <w:b/>
        </w:rPr>
        <w:t xml:space="preserve"> </w:t>
      </w:r>
      <w:r w:rsidR="002D1E6F" w:rsidRPr="007D3000">
        <w:t>jenis</w:t>
      </w:r>
      <w:r w:rsidR="002D1E6F" w:rsidRPr="007D3000">
        <w:rPr>
          <w:b/>
        </w:rPr>
        <w:t xml:space="preserve"> </w:t>
      </w:r>
      <w:r w:rsidR="00F47223">
        <w:rPr>
          <w:iCs/>
        </w:rPr>
        <w:t>kesalahan</w:t>
      </w:r>
      <w:r w:rsidR="002D1E6F" w:rsidRPr="007D3000">
        <w:rPr>
          <w:i/>
        </w:rPr>
        <w:t xml:space="preserve">. </w:t>
      </w:r>
      <w:r w:rsidR="002D1E6F" w:rsidRPr="007D3000">
        <w:t xml:space="preserve">Pada penelitian ini, hanya digunakan 2 kelas, yaitu kelas normal dan kelas </w:t>
      </w:r>
      <w:r w:rsidR="00F47223">
        <w:rPr>
          <w:iCs/>
        </w:rPr>
        <w:t>salah</w:t>
      </w:r>
      <w:r w:rsidR="002D1E6F" w:rsidRPr="007D3000">
        <w:t xml:space="preserve">, yang secara berurutan memiliki label 0 dan 1. Manipulasi label dilakukan dengan </w:t>
      </w:r>
      <w:r w:rsidR="002D1E6F">
        <w:t xml:space="preserve">cara mengubah label pada sampel normal menjadi 0, dan mengubah label pada sampel semua jenis </w:t>
      </w:r>
      <w:r w:rsidR="00F47223">
        <w:rPr>
          <w:iCs/>
        </w:rPr>
        <w:t>kesalahan</w:t>
      </w:r>
      <w:r w:rsidR="002D1E6F">
        <w:rPr>
          <w:i/>
        </w:rPr>
        <w:t xml:space="preserve"> </w:t>
      </w:r>
      <w:r w:rsidR="002D1E6F">
        <w:t xml:space="preserve">menjadi 1, sehingga tugas klasifikasi </w:t>
      </w:r>
      <w:r w:rsidR="00ED0CE0">
        <w:rPr>
          <w:iCs/>
        </w:rPr>
        <w:t xml:space="preserve">SVM </w:t>
      </w:r>
      <w:r w:rsidR="002D1E6F">
        <w:t>menjadi klasifikasi biner.</w:t>
      </w:r>
    </w:p>
    <w:p w14:paraId="50CEEC58" w14:textId="077EDD48" w:rsidR="002D1E6F" w:rsidRPr="00A32880" w:rsidRDefault="002D1E6F" w:rsidP="00143537">
      <w:pPr>
        <w:spacing w:after="0" w:line="360" w:lineRule="auto"/>
        <w:ind w:firstLine="567"/>
      </w:pPr>
      <w:r>
        <w:t xml:space="preserve">Data kemudian dipisahkan secara acak menjadi 2 set, yakni </w:t>
      </w:r>
      <w:r w:rsidR="00F47223">
        <w:rPr>
          <w:iCs/>
        </w:rPr>
        <w:t>data latih</w:t>
      </w:r>
      <w:r>
        <w:rPr>
          <w:i/>
        </w:rPr>
        <w:t xml:space="preserve"> </w:t>
      </w:r>
      <w:r>
        <w:t xml:space="preserve">dan </w:t>
      </w:r>
      <w:r w:rsidR="00F47223">
        <w:rPr>
          <w:iCs/>
        </w:rPr>
        <w:t>data uji</w:t>
      </w:r>
      <w:r>
        <w:rPr>
          <w:i/>
        </w:rPr>
        <w:t xml:space="preserve">, </w:t>
      </w:r>
      <w:r>
        <w:t xml:space="preserve">yang kemudian akan diolah pada 3 tahap berikutnya, yakni </w:t>
      </w:r>
      <w:r w:rsidR="000F17D4">
        <w:rPr>
          <w:rFonts w:cs="Times New Roman"/>
        </w:rPr>
        <w:t>penskalaan</w:t>
      </w:r>
      <w:r>
        <w:t xml:space="preserve">, </w:t>
      </w:r>
      <w:r w:rsidR="005567CB">
        <w:rPr>
          <w:iCs/>
        </w:rPr>
        <w:t>ekstraksi fitur</w:t>
      </w:r>
      <w:r>
        <w:t xml:space="preserve">, dan klasifikasi. Tiap tahap dilakukan sebanyak 2 kali, yaitu untuk </w:t>
      </w:r>
      <w:r w:rsidR="00F47223">
        <w:rPr>
          <w:iCs/>
        </w:rPr>
        <w:t xml:space="preserve">data latih </w:t>
      </w:r>
      <w:r>
        <w:t xml:space="preserve">dan untuk </w:t>
      </w:r>
      <w:r w:rsidR="00F47223">
        <w:rPr>
          <w:iCs/>
        </w:rPr>
        <w:t>data uji</w:t>
      </w:r>
      <w:r>
        <w:t xml:space="preserve">. </w:t>
      </w:r>
      <w:r w:rsidR="00F47223">
        <w:t>Data latih</w:t>
      </w:r>
      <w:r>
        <w:t xml:space="preserve"> digunakan untuk membentuk atau melatih </w:t>
      </w:r>
      <w:r w:rsidRPr="00F47223">
        <w:rPr>
          <w:iCs/>
        </w:rPr>
        <w:t>transformator</w:t>
      </w:r>
      <w:r>
        <w:rPr>
          <w:i/>
        </w:rPr>
        <w:t xml:space="preserve"> </w:t>
      </w:r>
      <w:r>
        <w:t xml:space="preserve">dan </w:t>
      </w:r>
      <w:r w:rsidR="00F47223">
        <w:rPr>
          <w:iCs/>
        </w:rPr>
        <w:t>prediktor</w:t>
      </w:r>
      <w:r>
        <w:t xml:space="preserve"> yang akan diaplikasikan pada </w:t>
      </w:r>
      <w:r w:rsidR="00F47223">
        <w:rPr>
          <w:iCs/>
        </w:rPr>
        <w:t>data latih</w:t>
      </w:r>
      <w:r>
        <w:rPr>
          <w:i/>
        </w:rPr>
        <w:t xml:space="preserve"> </w:t>
      </w:r>
      <w:r>
        <w:t xml:space="preserve">dan </w:t>
      </w:r>
      <w:r w:rsidR="00F47223">
        <w:rPr>
          <w:iCs/>
        </w:rPr>
        <w:t>data uji,</w:t>
      </w:r>
      <w:r>
        <w:t xml:space="preserve"> </w:t>
      </w:r>
      <w:r w:rsidR="00F47223">
        <w:t>kemudian</w:t>
      </w:r>
      <w:r>
        <w:t xml:space="preserve"> </w:t>
      </w:r>
      <w:r w:rsidR="00F47223">
        <w:rPr>
          <w:iCs/>
        </w:rPr>
        <w:t>data uji</w:t>
      </w:r>
      <w:r>
        <w:rPr>
          <w:i/>
        </w:rPr>
        <w:t xml:space="preserve"> </w:t>
      </w:r>
      <w:r>
        <w:t>akan digunakan untuk menilai kinerja</w:t>
      </w:r>
      <w:r>
        <w:rPr>
          <w:i/>
        </w:rPr>
        <w:t xml:space="preserve"> </w:t>
      </w:r>
      <w:r>
        <w:t xml:space="preserve">rangka kerja dalam melakukan </w:t>
      </w:r>
      <w:r w:rsidR="00F47223">
        <w:rPr>
          <w:rFonts w:cs="Times New Roman"/>
          <w:iCs/>
        </w:rPr>
        <w:t>deteksi kesalahan</w:t>
      </w:r>
      <w:r>
        <w:t xml:space="preserve">. </w:t>
      </w:r>
      <w:r w:rsidR="00ED0CE0">
        <w:t>Data latih kemudian diproyeksikan pada KFDA-</w:t>
      </w:r>
      <w:r w:rsidR="00ED0CE0" w:rsidRPr="00116479">
        <w:rPr>
          <w:i/>
        </w:rPr>
        <w:t>space</w:t>
      </w:r>
      <w:r w:rsidR="00ED0CE0">
        <w:rPr>
          <w:i/>
        </w:rPr>
        <w:t xml:space="preserve"> </w:t>
      </w:r>
      <w:r w:rsidR="00ED0CE0">
        <w:t xml:space="preserve">pada tahap berikutnya. Tahap ini juga memiliki 2 keluaran, yakni proyeksi </w:t>
      </w:r>
      <w:r w:rsidR="00ED0CE0">
        <w:rPr>
          <w:iCs/>
        </w:rPr>
        <w:t>data latih</w:t>
      </w:r>
      <w:r w:rsidR="00ED0CE0">
        <w:rPr>
          <w:i/>
        </w:rPr>
        <w:t xml:space="preserve"> </w:t>
      </w:r>
      <w:r w:rsidR="00ED0CE0">
        <w:t>pada KFDA-</w:t>
      </w:r>
      <w:r w:rsidR="00ED0CE0" w:rsidRPr="00116479">
        <w:rPr>
          <w:i/>
        </w:rPr>
        <w:t>space</w:t>
      </w:r>
      <w:r w:rsidR="00ED0CE0">
        <w:t xml:space="preserve"> serta </w:t>
      </w:r>
      <w:r w:rsidR="00ED0CE0">
        <w:rPr>
          <w:iCs/>
        </w:rPr>
        <w:t>transformator</w:t>
      </w:r>
      <w:r w:rsidR="00ED0CE0">
        <w:rPr>
          <w:i/>
        </w:rPr>
        <w:t xml:space="preserve"> </w:t>
      </w:r>
      <w:r w:rsidR="00ED0CE0">
        <w:t xml:space="preserve">berdasarkan </w:t>
      </w:r>
      <w:r w:rsidR="00ED0CE0">
        <w:rPr>
          <w:iCs/>
        </w:rPr>
        <w:t>data latih</w:t>
      </w:r>
      <w:r w:rsidR="00ED0CE0">
        <w:rPr>
          <w:i/>
        </w:rPr>
        <w:t xml:space="preserve"> </w:t>
      </w:r>
      <w:r w:rsidR="00ED0CE0">
        <w:t xml:space="preserve">yang </w:t>
      </w:r>
      <w:r w:rsidR="00ED0CE0">
        <w:lastRenderedPageBreak/>
        <w:t xml:space="preserve">digunakan untuk memproyeksikan </w:t>
      </w:r>
      <w:r w:rsidR="00ED0CE0">
        <w:rPr>
          <w:iCs/>
        </w:rPr>
        <w:t>data uji</w:t>
      </w:r>
      <w:r w:rsidR="00ED0CE0">
        <w:rPr>
          <w:i/>
        </w:rPr>
        <w:t xml:space="preserve"> </w:t>
      </w:r>
      <w:r w:rsidR="00ED0CE0">
        <w:t>pada KFDA-</w:t>
      </w:r>
      <w:r w:rsidR="00ED0CE0">
        <w:rPr>
          <w:i/>
        </w:rPr>
        <w:t>space</w:t>
      </w:r>
      <w:r w:rsidR="00ED0CE0">
        <w:t>. Kemudian, d</w:t>
      </w:r>
      <w:r w:rsidR="00F47223">
        <w:t>ata latih</w:t>
      </w:r>
      <w:r>
        <w:t xml:space="preserve"> akan ditransformasi menggunakan </w:t>
      </w:r>
      <w:r>
        <w:rPr>
          <w:i/>
        </w:rPr>
        <w:t xml:space="preserve">robust scaler </w:t>
      </w:r>
      <w:r>
        <w:t xml:space="preserve">untuk mengubah skala </w:t>
      </w:r>
      <w:r w:rsidR="00F47223">
        <w:rPr>
          <w:iCs/>
        </w:rPr>
        <w:t>data latih</w:t>
      </w:r>
      <w:r>
        <w:t xml:space="preserve">. Keluaran dari tahap ini berupa </w:t>
      </w:r>
      <w:r w:rsidR="00F47223">
        <w:rPr>
          <w:iCs/>
        </w:rPr>
        <w:t>data latih</w:t>
      </w:r>
      <w:r>
        <w:rPr>
          <w:i/>
        </w:rPr>
        <w:t xml:space="preserve"> </w:t>
      </w:r>
      <w:r>
        <w:t xml:space="preserve">yang sudah ditransformasikan serta obyek </w:t>
      </w:r>
      <w:r w:rsidR="00F47223">
        <w:rPr>
          <w:i/>
        </w:rPr>
        <w:t>scaler</w:t>
      </w:r>
      <w:r>
        <w:rPr>
          <w:i/>
        </w:rPr>
        <w:t xml:space="preserve"> </w:t>
      </w:r>
      <w:r>
        <w:t xml:space="preserve">berdasarkan </w:t>
      </w:r>
      <w:r w:rsidR="00F47223">
        <w:rPr>
          <w:iCs/>
        </w:rPr>
        <w:t>data latih</w:t>
      </w:r>
      <w:r>
        <w:rPr>
          <w:i/>
        </w:rPr>
        <w:t xml:space="preserve"> </w:t>
      </w:r>
      <w:r>
        <w:t xml:space="preserve">yang kemudian akan digunakan untuk mentransformasikan </w:t>
      </w:r>
      <w:r w:rsidR="00F47223">
        <w:rPr>
          <w:iCs/>
        </w:rPr>
        <w:t>data uji</w:t>
      </w:r>
      <w:r>
        <w:t xml:space="preserve">. Pada tahap berikutnya, proyeksi </w:t>
      </w:r>
      <w:r w:rsidR="00F47223">
        <w:rPr>
          <w:iCs/>
        </w:rPr>
        <w:t>data latih</w:t>
      </w:r>
      <w:r w:rsidR="00ED0CE0">
        <w:rPr>
          <w:iCs/>
        </w:rPr>
        <w:t xml:space="preserve"> yang telah diskalakan</w:t>
      </w:r>
      <w:r>
        <w:rPr>
          <w:i/>
        </w:rPr>
        <w:t xml:space="preserve"> </w:t>
      </w:r>
      <w:r>
        <w:t xml:space="preserve">digunakan untuk membentuk </w:t>
      </w:r>
      <w:r w:rsidR="00F47223">
        <w:rPr>
          <w:iCs/>
        </w:rPr>
        <w:t>prediktor</w:t>
      </w:r>
      <w:r>
        <w:rPr>
          <w:i/>
        </w:rPr>
        <w:t xml:space="preserve"> </w:t>
      </w:r>
      <w:r>
        <w:t>SVM</w:t>
      </w:r>
      <w:r>
        <w:rPr>
          <w:i/>
        </w:rPr>
        <w:t xml:space="preserve"> </w:t>
      </w:r>
      <w:r>
        <w:t xml:space="preserve">berdasarkan label dan posisi dari setiap sampel pada </w:t>
      </w:r>
      <w:r w:rsidR="00F47223">
        <w:rPr>
          <w:iCs/>
        </w:rPr>
        <w:t>data latih</w:t>
      </w:r>
      <w:r>
        <w:t xml:space="preserve">. </w:t>
      </w:r>
      <w:r w:rsidR="00F47223">
        <w:rPr>
          <w:iCs/>
        </w:rPr>
        <w:t>Prediktor</w:t>
      </w:r>
      <w:r>
        <w:rPr>
          <w:i/>
        </w:rPr>
        <w:t xml:space="preserve"> </w:t>
      </w:r>
      <w:r>
        <w:t xml:space="preserve">kemudian digunakan untuk memprediksi label dari proyeksi </w:t>
      </w:r>
      <w:r w:rsidR="00F47223">
        <w:rPr>
          <w:iCs/>
        </w:rPr>
        <w:t>data uji</w:t>
      </w:r>
      <w:r>
        <w:rPr>
          <w:i/>
        </w:rPr>
        <w:t xml:space="preserve"> </w:t>
      </w:r>
      <w:r>
        <w:t>pada KFDA-</w:t>
      </w:r>
      <w:r>
        <w:rPr>
          <w:i/>
        </w:rPr>
        <w:t>space</w:t>
      </w:r>
      <w:r>
        <w:t>.</w:t>
      </w:r>
    </w:p>
    <w:p w14:paraId="2D4DC4FC" w14:textId="7C4F4470" w:rsidR="002D1E6F" w:rsidRDefault="002D1E6F" w:rsidP="00041805">
      <w:pPr>
        <w:spacing w:line="360" w:lineRule="auto"/>
        <w:ind w:firstLine="567"/>
      </w:pPr>
      <w:r>
        <w:t xml:space="preserve">Pada rangka kerja yang dibentuk, digunakan </w:t>
      </w:r>
      <w:r>
        <w:rPr>
          <w:i/>
        </w:rPr>
        <w:t xml:space="preserve">robust scaler </w:t>
      </w:r>
      <w:r>
        <w:t xml:space="preserve">untuk </w:t>
      </w:r>
      <w:r w:rsidR="000F17D4">
        <w:rPr>
          <w:rFonts w:cs="Times New Roman"/>
        </w:rPr>
        <w:t>penskalaan</w:t>
      </w:r>
      <w:r>
        <w:t xml:space="preserve">, KFDA untuk </w:t>
      </w:r>
      <w:r w:rsidR="005567CB">
        <w:rPr>
          <w:iCs/>
        </w:rPr>
        <w:t>ekstraksi fitur</w:t>
      </w:r>
      <w:r>
        <w:t xml:space="preserve">, dan </w:t>
      </w:r>
      <w:r w:rsidRPr="00151DD2">
        <w:rPr>
          <w:i/>
        </w:rPr>
        <w:t xml:space="preserve">support vector machines </w:t>
      </w:r>
      <w:r>
        <w:t xml:space="preserve">untuk klasifikasi. Karena data yang akan digunakan tidak dapat dipastikan akan terdistribusi normal, </w:t>
      </w:r>
      <w:r>
        <w:rPr>
          <w:i/>
        </w:rPr>
        <w:t xml:space="preserve">robust scaler </w:t>
      </w:r>
      <w:r>
        <w:t xml:space="preserve">dipilih karena dapat melakukan </w:t>
      </w:r>
      <w:r w:rsidR="000F17D4">
        <w:rPr>
          <w:iCs/>
        </w:rPr>
        <w:t>penskalaan</w:t>
      </w:r>
      <w:r>
        <w:rPr>
          <w:i/>
        </w:rPr>
        <w:t xml:space="preserve"> </w:t>
      </w:r>
      <w:r>
        <w:t xml:space="preserve">pada data bagaimanapun distribusinya. Selain itu, </w:t>
      </w:r>
      <w:r>
        <w:rPr>
          <w:i/>
        </w:rPr>
        <w:t xml:space="preserve">robust scaler </w:t>
      </w:r>
      <w:r>
        <w:t xml:space="preserve">juga tidak sensitif terhadap </w:t>
      </w:r>
      <w:r>
        <w:rPr>
          <w:i/>
        </w:rPr>
        <w:t xml:space="preserve">outlier </w:t>
      </w:r>
      <w:r>
        <w:t xml:space="preserve">karena menggunakan nilai jangkauan antar kuartil, tidak seperti </w:t>
      </w:r>
      <w:r>
        <w:rPr>
          <w:i/>
        </w:rPr>
        <w:t>min-max scal</w:t>
      </w:r>
      <w:r w:rsidR="000F17D4">
        <w:rPr>
          <w:i/>
        </w:rPr>
        <w:t>er</w:t>
      </w:r>
      <w:r>
        <w:rPr>
          <w:i/>
        </w:rPr>
        <w:t xml:space="preserve"> </w:t>
      </w:r>
      <w:r>
        <w:t xml:space="preserve">yang sensitif terhadap </w:t>
      </w:r>
      <w:r>
        <w:rPr>
          <w:i/>
        </w:rPr>
        <w:t xml:space="preserve">outlier </w:t>
      </w:r>
      <w:r>
        <w:t xml:space="preserve">karena menggunakan nilai minimum dan maksimum. Pada penelitian ini kemudian digunakan </w:t>
      </w:r>
      <w:r w:rsidRPr="00714FC5">
        <w:rPr>
          <w:i/>
        </w:rPr>
        <w:t>Kernel Fisher Discriminant Analysis</w:t>
      </w:r>
      <w:r>
        <w:rPr>
          <w:i/>
        </w:rPr>
        <w:t xml:space="preserve"> </w:t>
      </w:r>
      <w:r>
        <w:t xml:space="preserve">(KFDA) sebagai </w:t>
      </w:r>
      <w:r w:rsidR="005567CB">
        <w:rPr>
          <w:iCs/>
        </w:rPr>
        <w:t>ekstraksi fitur</w:t>
      </w:r>
      <w:r>
        <w:t xml:space="preserve">. KFDA merupakan metode </w:t>
      </w:r>
      <w:r w:rsidR="00B47D19">
        <w:t>ekstraksi fitur secara</w:t>
      </w:r>
      <w:r w:rsidR="00B47D19">
        <w:rPr>
          <w:i/>
        </w:rPr>
        <w:t xml:space="preserve"> </w:t>
      </w:r>
      <w:r>
        <w:rPr>
          <w:i/>
        </w:rPr>
        <w:t>supervise</w:t>
      </w:r>
      <w:r w:rsidR="00B47D19">
        <w:rPr>
          <w:i/>
        </w:rPr>
        <w:t>d</w:t>
      </w:r>
      <w:r>
        <w:t xml:space="preserve">, sehingga </w:t>
      </w:r>
      <w:r w:rsidRPr="000942A2">
        <w:t>KFDA</w:t>
      </w:r>
      <w:r>
        <w:t xml:space="preserve"> akan mempertimbangkan label pada sampel untuk kemudian membentuk proyeksi yang memiliki variansi antar kelas yang maksimum dan variansi dalam kelas yang minimum. Dengan menggunakan KFDA, </w:t>
      </w:r>
      <w:r w:rsidR="005567CB">
        <w:rPr>
          <w:iCs/>
        </w:rPr>
        <w:t>ekstraksi fitur</w:t>
      </w:r>
      <w:r w:rsidR="005567CB">
        <w:t xml:space="preserve"> </w:t>
      </w:r>
      <w:r>
        <w:t xml:space="preserve">menjadi 2 fitur dengan proyeksi data antar kelas yang terpisah menjadi mungkin dilakukan. </w:t>
      </w:r>
    </w:p>
    <w:p w14:paraId="1B8AC94C" w14:textId="2182889C" w:rsidR="002D1E6F" w:rsidRPr="00F47223" w:rsidRDefault="00D97AD8" w:rsidP="00D97AD8">
      <w:pPr>
        <w:pStyle w:val="Heading2"/>
        <w:numPr>
          <w:ilvl w:val="0"/>
          <w:numId w:val="0"/>
        </w:numPr>
        <w:ind w:left="180"/>
        <w:rPr>
          <w:iCs/>
        </w:rPr>
      </w:pPr>
      <w:bookmarkStart w:id="99" w:name="_Toc61463448"/>
      <w:r>
        <w:lastRenderedPageBreak/>
        <w:t xml:space="preserve">V.1.2. </w:t>
      </w:r>
      <w:r w:rsidR="002D1E6F" w:rsidRPr="00BA4175">
        <w:t xml:space="preserve">Pengujian KFDA dan SVM untuk </w:t>
      </w:r>
      <w:r w:rsidR="00F47223">
        <w:rPr>
          <w:iCs/>
        </w:rPr>
        <w:t>deteksi kesalahan</w:t>
      </w:r>
      <w:bookmarkEnd w:id="99"/>
    </w:p>
    <w:p w14:paraId="347157A6" w14:textId="7AA0C91A" w:rsidR="0036780F" w:rsidRDefault="009B48FC" w:rsidP="002632E3">
      <w:pPr>
        <w:spacing w:after="0" w:line="360" w:lineRule="auto"/>
        <w:ind w:firstLine="567"/>
      </w:pPr>
      <w:r>
        <w:rPr>
          <w:noProof/>
        </w:rPr>
        <mc:AlternateContent>
          <mc:Choice Requires="wpg">
            <w:drawing>
              <wp:anchor distT="0" distB="0" distL="114300" distR="114300" simplePos="0" relativeHeight="251567104" behindDoc="0" locked="0" layoutInCell="1" allowOverlap="1" wp14:anchorId="39CB9B4C" wp14:editId="0BD844DA">
                <wp:simplePos x="0" y="0"/>
                <wp:positionH relativeFrom="column">
                  <wp:posOffset>-149136</wp:posOffset>
                </wp:positionH>
                <wp:positionV relativeFrom="paragraph">
                  <wp:posOffset>2429155</wp:posOffset>
                </wp:positionV>
                <wp:extent cx="5261610" cy="4109085"/>
                <wp:effectExtent l="0" t="0" r="0" b="5715"/>
                <wp:wrapTopAndBottom/>
                <wp:docPr id="22" name="Group 22"/>
                <wp:cNvGraphicFramePr/>
                <a:graphic xmlns:a="http://schemas.openxmlformats.org/drawingml/2006/main">
                  <a:graphicData uri="http://schemas.microsoft.com/office/word/2010/wordprocessingGroup">
                    <wpg:wgp>
                      <wpg:cNvGrpSpPr/>
                      <wpg:grpSpPr>
                        <a:xfrm>
                          <a:off x="0" y="0"/>
                          <a:ext cx="5261610" cy="4109085"/>
                          <a:chOff x="69005" y="0"/>
                          <a:chExt cx="5262227" cy="4109700"/>
                        </a:xfrm>
                      </wpg:grpSpPr>
                      <wpg:grpSp>
                        <wpg:cNvPr id="255" name="Group 255"/>
                        <wpg:cNvGrpSpPr/>
                        <wpg:grpSpPr>
                          <a:xfrm>
                            <a:off x="69005" y="0"/>
                            <a:ext cx="5262227" cy="4109700"/>
                            <a:chOff x="69005" y="0"/>
                            <a:chExt cx="5262227" cy="4109700"/>
                          </a:xfrm>
                        </wpg:grpSpPr>
                        <wpg:grpSp>
                          <wpg:cNvPr id="254" name="Group 254"/>
                          <wpg:cNvGrpSpPr/>
                          <wpg:grpSpPr>
                            <a:xfrm>
                              <a:off x="69005" y="0"/>
                              <a:ext cx="5262227" cy="4109700"/>
                              <a:chOff x="69011" y="0"/>
                              <a:chExt cx="5262647" cy="4109708"/>
                            </a:xfrm>
                          </wpg:grpSpPr>
                          <wpg:grpSp>
                            <wpg:cNvPr id="31" name="Group 31"/>
                            <wpg:cNvGrpSpPr/>
                            <wpg:grpSpPr>
                              <a:xfrm>
                                <a:off x="69011" y="0"/>
                                <a:ext cx="5262647" cy="4109708"/>
                                <a:chOff x="69011" y="0"/>
                                <a:chExt cx="5262647" cy="4109813"/>
                              </a:xfrm>
                            </wpg:grpSpPr>
                            <wps:wsp>
                              <wps:cNvPr id="195" name="Text Box 195"/>
                              <wps:cNvSpPr txBox="1"/>
                              <wps:spPr>
                                <a:xfrm>
                                  <a:off x="407985" y="3887862"/>
                                  <a:ext cx="4923673" cy="221951"/>
                                </a:xfrm>
                                <a:prstGeom prst="rect">
                                  <a:avLst/>
                                </a:prstGeom>
                                <a:solidFill>
                                  <a:prstClr val="white"/>
                                </a:solidFill>
                                <a:ln>
                                  <a:noFill/>
                                </a:ln>
                              </wps:spPr>
                              <wps:txbx>
                                <w:txbxContent>
                                  <w:p w14:paraId="16DD53DD" w14:textId="1A4DF6A5" w:rsidR="0021367A" w:rsidRPr="00C40A8C" w:rsidRDefault="0021367A" w:rsidP="00D25698">
                                    <w:pPr>
                                      <w:pStyle w:val="Caption"/>
                                      <w:rPr>
                                        <w:noProof/>
                                      </w:rPr>
                                    </w:pPr>
                                    <w:bookmarkStart w:id="100" w:name="_Toc60962574"/>
                                    <w:r>
                                      <w:t xml:space="preserve">Gambar </w:t>
                                    </w:r>
                                    <w:fldSimple w:instr=" STYLEREF 1 \s ">
                                      <w:r w:rsidR="00C037DA">
                                        <w:rPr>
                                          <w:noProof/>
                                        </w:rPr>
                                        <w:t>V</w:t>
                                      </w:r>
                                    </w:fldSimple>
                                    <w:r>
                                      <w:t>.</w:t>
                                    </w:r>
                                    <w:fldSimple w:instr=" SEQ Gambar \* ARABIC \s 1 ">
                                      <w:r w:rsidR="00C037DA">
                                        <w:rPr>
                                          <w:noProof/>
                                        </w:rPr>
                                        <w:t>2</w:t>
                                      </w:r>
                                    </w:fldSimple>
                                    <w:r>
                                      <w:t xml:space="preserve"> </w:t>
                                    </w:r>
                                    <w:r>
                                      <w:rPr>
                                        <w:noProof/>
                                      </w:rPr>
                                      <w:t>Hasil Pengujian Menggunakan KFDA-SVM</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rotWithShape="1">
                                <a:blip r:embed="rId55">
                                  <a:extLst>
                                    <a:ext uri="{28A0092B-C50C-407E-A947-70E740481C1C}">
                                      <a14:useLocalDpi xmlns:a14="http://schemas.microsoft.com/office/drawing/2010/main" val="0"/>
                                    </a:ext>
                                  </a:extLst>
                                </a:blip>
                                <a:srcRect l="1" r="1169"/>
                                <a:stretch/>
                              </pic:blipFill>
                              <pic:spPr bwMode="auto">
                                <a:xfrm>
                                  <a:off x="69011" y="8627"/>
                                  <a:ext cx="2406015" cy="1783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2501660" y="0"/>
                                  <a:ext cx="2449195" cy="1802765"/>
                                </a:xfrm>
                                <a:prstGeom prst="rect">
                                  <a:avLst/>
                                </a:prstGeom>
                              </pic:spPr>
                            </pic:pic>
                          </wpg:grpSp>
                          <pic:pic xmlns:pic="http://schemas.openxmlformats.org/drawingml/2006/picture">
                            <pic:nvPicPr>
                              <pic:cNvPr id="226" name="Picture 226"/>
                              <pic:cNvPicPr>
                                <a:picLocks noChangeAspect="1"/>
                              </pic:cNvPicPr>
                            </pic:nvPicPr>
                            <pic:blipFill rotWithShape="1">
                              <a:blip r:embed="rId57">
                                <a:extLst>
                                  <a:ext uri="{28A0092B-C50C-407E-A947-70E740481C1C}">
                                    <a14:useLocalDpi xmlns:a14="http://schemas.microsoft.com/office/drawing/2010/main" val="0"/>
                                  </a:ext>
                                </a:extLst>
                              </a:blip>
                              <a:srcRect b="2393"/>
                              <a:stretch/>
                            </pic:blipFill>
                            <pic:spPr bwMode="auto">
                              <a:xfrm>
                                <a:off x="72785" y="1940118"/>
                                <a:ext cx="2428875" cy="17335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31" name="Picture 231"/>
                            <pic:cNvPicPr>
                              <a:picLocks noChangeAspect="1"/>
                            </pic:cNvPicPr>
                          </pic:nvPicPr>
                          <pic:blipFill rotWithShape="1">
                            <a:blip r:embed="rId58">
                              <a:extLst>
                                <a:ext uri="{28A0092B-C50C-407E-A947-70E740481C1C}">
                                  <a14:useLocalDpi xmlns:a14="http://schemas.microsoft.com/office/drawing/2010/main" val="0"/>
                                </a:ext>
                              </a:extLst>
                            </a:blip>
                            <a:srcRect t="929" b="2110"/>
                            <a:stretch/>
                          </pic:blipFill>
                          <pic:spPr bwMode="auto">
                            <a:xfrm>
                              <a:off x="2504661" y="1940114"/>
                              <a:ext cx="2445385" cy="1752600"/>
                            </a:xfrm>
                            <a:prstGeom prst="rect">
                              <a:avLst/>
                            </a:prstGeom>
                            <a:ln>
                              <a:noFill/>
                            </a:ln>
                            <a:extLst>
                              <a:ext uri="{53640926-AAD7-44D8-BBD7-CCE9431645EC}">
                                <a14:shadowObscured xmlns:a14="http://schemas.microsoft.com/office/drawing/2010/main"/>
                              </a:ext>
                            </a:extLst>
                          </pic:spPr>
                        </pic:pic>
                      </wpg:grpSp>
                      <wps:wsp>
                        <wps:cNvPr id="10" name="Text Box 2"/>
                        <wps:cNvSpPr txBox="1">
                          <a:spLocks noChangeArrowheads="1"/>
                        </wps:cNvSpPr>
                        <wps:spPr bwMode="auto">
                          <a:xfrm>
                            <a:off x="1280160" y="1661822"/>
                            <a:ext cx="262255" cy="277495"/>
                          </a:xfrm>
                          <a:prstGeom prst="rect">
                            <a:avLst/>
                          </a:prstGeom>
                          <a:noFill/>
                          <a:ln w="9525">
                            <a:noFill/>
                            <a:miter lim="800000"/>
                            <a:headEnd/>
                            <a:tailEnd/>
                          </a:ln>
                        </wps:spPr>
                        <wps:txbx>
                          <w:txbxContent>
                            <w:p w14:paraId="50C1FC92" w14:textId="5B7DA325" w:rsidR="0021367A" w:rsidRDefault="0021367A">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737113" y="1677588"/>
                            <a:ext cx="262255" cy="277495"/>
                          </a:xfrm>
                          <a:prstGeom prst="rect">
                            <a:avLst/>
                          </a:prstGeom>
                          <a:noFill/>
                          <a:ln w="9525">
                            <a:noFill/>
                            <a:miter lim="800000"/>
                            <a:headEnd/>
                            <a:tailEnd/>
                          </a:ln>
                        </wps:spPr>
                        <wps:txbx>
                          <w:txbxContent>
                            <w:p w14:paraId="4371622C" w14:textId="6979E080" w:rsidR="0021367A" w:rsidRDefault="0021367A" w:rsidP="002632E3">
                              <w:r>
                                <w:t>b</w:t>
                              </w:r>
                            </w:p>
                          </w:txbxContent>
                        </wps:txbx>
                        <wps:bodyPr rot="0" vert="horz" wrap="square" lIns="91440" tIns="45720" rIns="91440" bIns="45720" anchor="t" anchorCtr="0">
                          <a:noAutofit/>
                        </wps:bodyPr>
                      </wps:wsp>
                      <wps:wsp>
                        <wps:cNvPr id="17" name="Text Box 2"/>
                        <wps:cNvSpPr txBox="1">
                          <a:spLocks noChangeArrowheads="1"/>
                        </wps:cNvSpPr>
                        <wps:spPr bwMode="auto">
                          <a:xfrm>
                            <a:off x="1272209" y="3617843"/>
                            <a:ext cx="262255" cy="277495"/>
                          </a:xfrm>
                          <a:prstGeom prst="rect">
                            <a:avLst/>
                          </a:prstGeom>
                          <a:noFill/>
                          <a:ln w="9525">
                            <a:noFill/>
                            <a:miter lim="800000"/>
                            <a:headEnd/>
                            <a:tailEnd/>
                          </a:ln>
                        </wps:spPr>
                        <wps:txbx>
                          <w:txbxContent>
                            <w:p w14:paraId="4115DBC7" w14:textId="35B51710" w:rsidR="0021367A" w:rsidRDefault="0021367A" w:rsidP="002632E3">
                              <w:r>
                                <w:t>c</w:t>
                              </w:r>
                            </w:p>
                          </w:txbxContent>
                        </wps:txbx>
                        <wps:bodyPr rot="0" vert="horz" wrap="square" lIns="91440" tIns="45720" rIns="91440" bIns="45720" anchor="t" anchorCtr="0">
                          <a:noAutofit/>
                        </wps:bodyPr>
                      </wps:wsp>
                      <wps:wsp>
                        <wps:cNvPr id="21" name="Text Box 2"/>
                        <wps:cNvSpPr txBox="1">
                          <a:spLocks noChangeArrowheads="1"/>
                        </wps:cNvSpPr>
                        <wps:spPr bwMode="auto">
                          <a:xfrm>
                            <a:off x="3721345" y="3601669"/>
                            <a:ext cx="262255" cy="277495"/>
                          </a:xfrm>
                          <a:prstGeom prst="rect">
                            <a:avLst/>
                          </a:prstGeom>
                          <a:noFill/>
                          <a:ln w="9525">
                            <a:noFill/>
                            <a:miter lim="800000"/>
                            <a:headEnd/>
                            <a:tailEnd/>
                          </a:ln>
                        </wps:spPr>
                        <wps:txbx>
                          <w:txbxContent>
                            <w:p w14:paraId="3018CEBA" w14:textId="3927BED0" w:rsidR="0021367A" w:rsidRDefault="0021367A" w:rsidP="002632E3">
                              <w: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CB9B4C" id="Group 22" o:spid="_x0000_s1061" style="position:absolute;left:0;text-align:left;margin-left:-11.75pt;margin-top:191.25pt;width:414.3pt;height:323.55pt;z-index:251567104;mso-width-relative:margin;mso-height-relative:margin" coordorigin="690" coordsize="52622,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">
                <v:group id="Group 255" o:spid="_x0000_s1062" style="position:absolute;left:690;width:52622;height:41097" coordorigin="690" coordsize="52622,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254" o:spid="_x0000_s1063" style="position:absolute;left:690;width:52622;height:41097" coordorigin="690" coordsize="52626,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31" o:spid="_x0000_s1064" style="position:absolute;left:690;width:52626;height:41097" coordorigin="690" coordsize="52626,4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95" o:spid="_x0000_s1065" type="#_x0000_t202" style="position:absolute;left:4079;top:38878;width:49237;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AUwwAAANwAAAAPAAAAZHJzL2Rvd25yZXYueG1sRE9La8JA&#10;EL4X/A/LCL0U3TRQ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iRqAFMMAAADcAAAADwAA&#10;AAAAAAAAAAAAAAAHAgAAZHJzL2Rvd25yZXYueG1sUEsFBgAAAAADAAMAtwAAAPcCAAAAAA==&#10;" stroked="f">
                        <v:textbox inset="0,0,0,0">
                          <w:txbxContent>
                            <w:p w14:paraId="16DD53DD" w14:textId="1A4DF6A5" w:rsidR="0021367A" w:rsidRPr="00C40A8C" w:rsidRDefault="0021367A" w:rsidP="00D25698">
                              <w:pPr>
                                <w:pStyle w:val="Caption"/>
                                <w:rPr>
                                  <w:noProof/>
                                </w:rPr>
                              </w:pPr>
                              <w:bookmarkStart w:id="101" w:name="_Toc60962574"/>
                              <w:r>
                                <w:t xml:space="preserve">Gambar </w:t>
                              </w:r>
                              <w:fldSimple w:instr=" STYLEREF 1 \s ">
                                <w:r w:rsidR="00C037DA">
                                  <w:rPr>
                                    <w:noProof/>
                                  </w:rPr>
                                  <w:t>V</w:t>
                                </w:r>
                              </w:fldSimple>
                              <w:r>
                                <w:t>.</w:t>
                              </w:r>
                              <w:fldSimple w:instr=" SEQ Gambar \* ARABIC \s 1 ">
                                <w:r w:rsidR="00C037DA">
                                  <w:rPr>
                                    <w:noProof/>
                                  </w:rPr>
                                  <w:t>2</w:t>
                                </w:r>
                              </w:fldSimple>
                              <w:r>
                                <w:t xml:space="preserve"> </w:t>
                              </w:r>
                              <w:r>
                                <w:rPr>
                                  <w:noProof/>
                                </w:rPr>
                                <w:t>Hasil Pengujian Menggunakan KFDA-SVM</w:t>
                              </w:r>
                              <w:bookmarkEnd w:id="101"/>
                            </w:p>
                          </w:txbxContent>
                        </v:textbox>
                      </v:shape>
                      <v:shape id="Picture 29" o:spid="_x0000_s1066" type="#_x0000_t75" style="position:absolute;left:690;top:86;width:24060;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">
                        <v:imagedata r:id="rId59" o:title="" cropleft="1f" cropright="766f"/>
                      </v:shape>
                      <v:shape id="Picture 30" o:spid="_x0000_s1067" type="#_x0000_t75" style="position:absolute;left:25016;width:24492;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">
                        <v:imagedata r:id="rId60" o:title=""/>
                      </v:shape>
                    </v:group>
                    <v:shape id="Picture 226" o:spid="_x0000_s1068" type="#_x0000_t75" style="position:absolute;left:727;top:19401;width:24289;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">
                      <v:imagedata r:id="rId61" o:title="" cropbottom="1568f"/>
                    </v:shape>
                  </v:group>
                  <v:shape id="Picture 231" o:spid="_x0000_s1069" type="#_x0000_t75" style="position:absolute;left:25046;top:19401;width:24454;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">
                    <v:imagedata r:id="rId62" o:title="" croptop="609f" cropbottom="1383f"/>
                  </v:shape>
                </v:group>
                <v:shape id="_x0000_s1070" type="#_x0000_t202" style="position:absolute;left:12801;top:16618;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0C1FC92" w14:textId="5B7DA325" w:rsidR="0021367A" w:rsidRDefault="0021367A">
                        <w:r>
                          <w:t>a</w:t>
                        </w:r>
                      </w:p>
                    </w:txbxContent>
                  </v:textbox>
                </v:shape>
                <v:shape id="_x0000_s1071" type="#_x0000_t202" style="position:absolute;left:37371;top:16775;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371622C" w14:textId="6979E080" w:rsidR="0021367A" w:rsidRDefault="0021367A" w:rsidP="002632E3">
                        <w:r>
                          <w:t>b</w:t>
                        </w:r>
                      </w:p>
                    </w:txbxContent>
                  </v:textbox>
                </v:shape>
                <v:shape id="_x0000_s1072" type="#_x0000_t202" style="position:absolute;left:12722;top:36178;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115DBC7" w14:textId="35B51710" w:rsidR="0021367A" w:rsidRDefault="0021367A" w:rsidP="002632E3">
                        <w:r>
                          <w:t>c</w:t>
                        </w:r>
                      </w:p>
                    </w:txbxContent>
                  </v:textbox>
                </v:shape>
                <v:shape id="_x0000_s1073" type="#_x0000_t202" style="position:absolute;left:37213;top:36016;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018CEBA" w14:textId="3927BED0" w:rsidR="0021367A" w:rsidRDefault="0021367A" w:rsidP="002632E3">
                        <w:r>
                          <w:t>d</w:t>
                        </w:r>
                      </w:p>
                    </w:txbxContent>
                  </v:textbox>
                </v:shape>
                <w10:wrap type="topAndBottom"/>
              </v:group>
            </w:pict>
          </mc:Fallback>
        </mc:AlternateContent>
      </w:r>
      <w:r w:rsidR="002D1E6F">
        <w:t xml:space="preserve"> Rangka kerja ini merupakan inti dari program yang akan dirancang, di</w:t>
      </w:r>
      <w:r w:rsidR="00FB7512">
        <w:t xml:space="preserve"> </w:t>
      </w:r>
      <w:r w:rsidR="002D1E6F">
        <w:t>mana program akan mengaplikasikan rangka kerja</w:t>
      </w:r>
      <w:r w:rsidR="00FB7512">
        <w:t xml:space="preserve"> tersebut</w:t>
      </w:r>
      <w:r w:rsidR="002D1E6F">
        <w:t xml:space="preserve"> supaya dapat mendeteksi </w:t>
      </w:r>
      <w:r w:rsidR="00F47223">
        <w:rPr>
          <w:iCs/>
        </w:rPr>
        <w:t>kesalahan</w:t>
      </w:r>
      <w:r w:rsidR="002D1E6F">
        <w:rPr>
          <w:i/>
        </w:rPr>
        <w:t xml:space="preserve"> </w:t>
      </w:r>
      <w:r w:rsidR="002D1E6F">
        <w:t xml:space="preserve">secara </w:t>
      </w:r>
      <w:r w:rsidR="002D1E6F">
        <w:rPr>
          <w:i/>
        </w:rPr>
        <w:t>real-time</w:t>
      </w:r>
      <w:r w:rsidR="002D1E6F">
        <w:t>.</w:t>
      </w:r>
      <w:r w:rsidR="002D1E6F">
        <w:rPr>
          <w:i/>
        </w:rPr>
        <w:t xml:space="preserve"> </w:t>
      </w:r>
      <w:bookmarkStart w:id="102" w:name="_Hlk61265822"/>
      <w:r w:rsidR="002D1E6F">
        <w:t xml:space="preserve">Pengujian rangka kerja </w:t>
      </w:r>
      <w:r w:rsidR="00F47223">
        <w:rPr>
          <w:rFonts w:cs="Times New Roman"/>
          <w:iCs/>
        </w:rPr>
        <w:t>deteksi kesalahan</w:t>
      </w:r>
      <w:r w:rsidR="00F47223">
        <w:t xml:space="preserve"> </w:t>
      </w:r>
      <w:r w:rsidR="002D1E6F">
        <w:t xml:space="preserve">dilakukan dengan menggunakan </w:t>
      </w:r>
      <w:r w:rsidR="002D1E6F">
        <w:rPr>
          <w:bCs/>
        </w:rPr>
        <w:t>dataset Tennessee Eastman Process</w:t>
      </w:r>
      <w:r w:rsidR="002D1E6F">
        <w:t xml:space="preserve"> yang berisi data normal dan data beberapa tipe </w:t>
      </w:r>
      <w:r w:rsidR="00F47223">
        <w:rPr>
          <w:iCs/>
        </w:rPr>
        <w:t>kesalahan</w:t>
      </w:r>
      <w:r w:rsidR="002D1E6F">
        <w:t xml:space="preserve">. Dataset kemudian dipisah menjadi </w:t>
      </w:r>
      <w:r w:rsidR="00F47223">
        <w:rPr>
          <w:iCs/>
        </w:rPr>
        <w:t>data latih</w:t>
      </w:r>
      <w:r w:rsidR="002D1E6F">
        <w:rPr>
          <w:i/>
        </w:rPr>
        <w:t xml:space="preserve"> </w:t>
      </w:r>
      <w:r w:rsidR="002D1E6F">
        <w:t xml:space="preserve">dan </w:t>
      </w:r>
      <w:r w:rsidR="00F47223">
        <w:rPr>
          <w:iCs/>
        </w:rPr>
        <w:t>data uji</w:t>
      </w:r>
      <w:r w:rsidR="002D1E6F">
        <w:rPr>
          <w:i/>
        </w:rPr>
        <w:t xml:space="preserve"> </w:t>
      </w:r>
      <w:r w:rsidR="002D1E6F">
        <w:t xml:space="preserve">dengan perbandingan 6:4. Untuk pembuatan matriks transformasi KFDA, digunakan nilai </w:t>
      </w:r>
      <w:r w:rsidR="008F50D0">
        <w:rPr>
          <w:rFonts w:eastAsia="Calibri" w:cs="Times New Roman"/>
          <w:lang w:val="de-DE"/>
        </w:rPr>
        <w:t>γ</w:t>
      </w:r>
      <w:r w:rsidR="008F50D0">
        <w:t xml:space="preserve"> </w:t>
      </w:r>
      <w:r w:rsidR="002D1E6F">
        <w:t xml:space="preserve">sebesar </w:t>
      </w:r>
      <w:r w:rsidR="0007795F">
        <w:rPr>
          <w:rFonts w:cs="Times New Roman"/>
        </w:rPr>
        <w:t>5x10</w:t>
      </w:r>
      <w:r w:rsidR="0007795F">
        <w:rPr>
          <w:rFonts w:cs="Times New Roman"/>
          <w:vertAlign w:val="superscript"/>
        </w:rPr>
        <w:t>-5</w:t>
      </w:r>
      <w:r w:rsidR="00271658">
        <w:t xml:space="preserve"> </w:t>
      </w:r>
      <w:r w:rsidR="002D1E6F">
        <w:t xml:space="preserve">untuk </w:t>
      </w:r>
      <w:r w:rsidR="00433840" w:rsidRPr="00433840">
        <w:t xml:space="preserve">kernel </w:t>
      </w:r>
      <w:r w:rsidR="00433840">
        <w:t>FBR</w:t>
      </w:r>
      <w:r w:rsidR="002D1E6F">
        <w:t xml:space="preserve">. SVM yang dilatih juga merupakan Kernel SVM yang menggunakan </w:t>
      </w:r>
      <w:r w:rsidR="00433840">
        <w:t xml:space="preserve">kernel FBR </w:t>
      </w:r>
      <w:r w:rsidR="002D1E6F">
        <w:t xml:space="preserve">pula. </w:t>
      </w:r>
      <w:bookmarkEnd w:id="102"/>
      <w:r w:rsidR="002D1E6F">
        <w:t xml:space="preserve">Pengujian yang dilakukan memberikan hasil seperti pada </w:t>
      </w:r>
      <w:r w:rsidR="00302E0A">
        <w:t>G</w:t>
      </w:r>
      <w:r w:rsidR="002D1E6F">
        <w:t>ambar V.2.</w:t>
      </w:r>
    </w:p>
    <w:p w14:paraId="14915E6A" w14:textId="6E25A0F2" w:rsidR="002D1E6F" w:rsidRDefault="0036780F" w:rsidP="009B48FC">
      <w:pPr>
        <w:spacing w:after="0" w:line="360" w:lineRule="auto"/>
        <w:ind w:firstLine="567"/>
        <w:rPr>
          <w:noProof/>
        </w:rPr>
      </w:pPr>
      <w:r>
        <w:rPr>
          <w:noProof/>
        </w:rPr>
        <w:t xml:space="preserve">   </w:t>
      </w:r>
      <w:r>
        <w:t xml:space="preserve"> </w:t>
      </w:r>
      <w:bookmarkStart w:id="103" w:name="_Hlk61265959"/>
      <w:r w:rsidR="002D1E6F">
        <w:t>Gambar (a) pada</w:t>
      </w:r>
      <w:r w:rsidRPr="0036780F">
        <w:rPr>
          <w:noProof/>
        </w:rPr>
        <w:t xml:space="preserve"> </w:t>
      </w:r>
      <w:r w:rsidR="00926100">
        <w:t>G</w:t>
      </w:r>
      <w:r w:rsidR="002D1E6F">
        <w:t xml:space="preserve">ambar V.2 merupakan </w:t>
      </w:r>
      <w:r w:rsidR="002D1E6F">
        <w:rPr>
          <w:i/>
        </w:rPr>
        <w:t xml:space="preserve">scatter plot </w:t>
      </w:r>
      <w:r w:rsidR="002D1E6F">
        <w:t xml:space="preserve">dari proyeksi </w:t>
      </w:r>
      <w:r w:rsidR="00926100">
        <w:t>data latih</w:t>
      </w:r>
      <w:r w:rsidR="002D1E6F">
        <w:t xml:space="preserve"> pada KFDA </w:t>
      </w:r>
      <w:r w:rsidR="002D1E6F">
        <w:rPr>
          <w:i/>
        </w:rPr>
        <w:t>subspace</w:t>
      </w:r>
      <w:r w:rsidR="002D1E6F">
        <w:t xml:space="preserve">. </w:t>
      </w:r>
      <w:r w:rsidR="000F17D4">
        <w:rPr>
          <w:rFonts w:cs="Times New Roman"/>
          <w:iCs/>
        </w:rPr>
        <w:t>Data latih</w:t>
      </w:r>
      <w:r w:rsidR="000F17D4">
        <w:rPr>
          <w:rFonts w:cs="Times New Roman"/>
          <w:i/>
        </w:rPr>
        <w:t xml:space="preserve"> </w:t>
      </w:r>
      <w:r w:rsidR="002D1E6F">
        <w:t>merupakan</w:t>
      </w:r>
      <w:r w:rsidR="00B843E5">
        <w:t xml:space="preserve"> </w:t>
      </w:r>
      <w:r w:rsidR="002D1E6F">
        <w:t xml:space="preserve">data yang digunakan untuk membuat matriks transformasi KFDA dan melatih SVM. </w:t>
      </w:r>
      <w:r w:rsidR="000F17D4">
        <w:rPr>
          <w:rFonts w:cs="Times New Roman"/>
          <w:iCs/>
        </w:rPr>
        <w:t>Data latih</w:t>
      </w:r>
      <w:r w:rsidR="000F17D4">
        <w:rPr>
          <w:rFonts w:cs="Times New Roman"/>
          <w:i/>
        </w:rPr>
        <w:t xml:space="preserve"> </w:t>
      </w:r>
      <w:r w:rsidR="002D1E6F">
        <w:t xml:space="preserve">digunakan untuk melatih SVM sebanyak 2 kali, 1 untuk klasifikasi multi-kelas, dan 1 untuk klasifikasi 2 kelas. Dapat dilihat pada </w:t>
      </w:r>
      <w:r w:rsidR="002D1E6F">
        <w:rPr>
          <w:i/>
        </w:rPr>
        <w:t xml:space="preserve">scatter plot </w:t>
      </w:r>
      <w:r w:rsidR="002D1E6F">
        <w:t xml:space="preserve">(a) bahwa tiap kelas pada </w:t>
      </w:r>
      <w:r w:rsidR="000F17D4">
        <w:rPr>
          <w:rFonts w:cs="Times New Roman"/>
          <w:iCs/>
        </w:rPr>
        <w:t xml:space="preserve">data </w:t>
      </w:r>
      <w:r w:rsidR="000F17D4">
        <w:rPr>
          <w:rFonts w:cs="Times New Roman"/>
          <w:iCs/>
        </w:rPr>
        <w:lastRenderedPageBreak/>
        <w:t>latih</w:t>
      </w:r>
      <w:r w:rsidR="000F17D4">
        <w:rPr>
          <w:rFonts w:cs="Times New Roman"/>
          <w:i/>
        </w:rPr>
        <w:t xml:space="preserve"> </w:t>
      </w:r>
      <w:r w:rsidR="002D1E6F">
        <w:t xml:space="preserve">terproyeksi pada KFDA </w:t>
      </w:r>
      <w:r w:rsidR="002D1E6F">
        <w:rPr>
          <w:i/>
        </w:rPr>
        <w:t xml:space="preserve">subspace </w:t>
      </w:r>
      <w:r w:rsidR="00FB7512">
        <w:rPr>
          <w:iCs/>
        </w:rPr>
        <w:t xml:space="preserve">relatif </w:t>
      </w:r>
      <w:r w:rsidR="002D1E6F">
        <w:t xml:space="preserve">secara terpisah, </w:t>
      </w:r>
      <w:r w:rsidR="00FB7512">
        <w:t>sehingga</w:t>
      </w:r>
      <w:r w:rsidR="002D1E6F">
        <w:t xml:space="preserve"> tidak </w:t>
      </w:r>
      <w:r w:rsidR="00FB7512">
        <w:t xml:space="preserve">banyak </w:t>
      </w:r>
      <w:r w:rsidR="002D1E6F">
        <w:t xml:space="preserve">terdapat sampel </w:t>
      </w:r>
      <w:r w:rsidR="00FB7512">
        <w:t xml:space="preserve">pada </w:t>
      </w:r>
      <w:r w:rsidR="002D1E6F">
        <w:t xml:space="preserve">1 kelas yang terproyeksi pada kluster kelas lain. Pada </w:t>
      </w:r>
      <w:r w:rsidR="002D1E6F">
        <w:rPr>
          <w:i/>
        </w:rPr>
        <w:t xml:space="preserve">scatter plot </w:t>
      </w:r>
      <w:r w:rsidR="002D1E6F">
        <w:t xml:space="preserve">(b) dicoba menggunakan SVM yang dilatih menggunakan </w:t>
      </w:r>
      <w:r w:rsidR="000F17D4">
        <w:rPr>
          <w:rFonts w:cs="Times New Roman"/>
          <w:iCs/>
        </w:rPr>
        <w:t>data latih</w:t>
      </w:r>
      <w:r w:rsidR="000F17D4">
        <w:rPr>
          <w:rFonts w:cs="Times New Roman"/>
          <w:i/>
        </w:rPr>
        <w:t xml:space="preserve"> </w:t>
      </w:r>
      <w:r w:rsidR="002D1E6F">
        <w:t xml:space="preserve">untuk memprediksi label dari tiap kelas pada </w:t>
      </w:r>
      <w:r w:rsidR="000F17D4">
        <w:rPr>
          <w:rFonts w:cs="Times New Roman"/>
          <w:iCs/>
        </w:rPr>
        <w:t>data latih</w:t>
      </w:r>
      <w:r w:rsidR="004D22B9">
        <w:rPr>
          <w:rFonts w:cs="Times New Roman"/>
          <w:iCs/>
        </w:rPr>
        <w:t>.</w:t>
      </w:r>
      <w:r w:rsidR="002D1E6F">
        <w:t xml:space="preserve"> Dengan proyeksi data yang </w:t>
      </w:r>
      <w:r w:rsidR="00FB7512">
        <w:t xml:space="preserve">relatif </w:t>
      </w:r>
      <w:r w:rsidR="002D1E6F">
        <w:t xml:space="preserve">terpisah, klasifikasi SVM pada </w:t>
      </w:r>
      <w:r w:rsidR="000F17D4">
        <w:rPr>
          <w:rFonts w:cs="Times New Roman"/>
          <w:iCs/>
        </w:rPr>
        <w:t xml:space="preserve">data </w:t>
      </w:r>
      <w:r w:rsidR="004D22B9">
        <w:rPr>
          <w:rFonts w:cs="Times New Roman"/>
          <w:iCs/>
        </w:rPr>
        <w:t>uji</w:t>
      </w:r>
      <w:r w:rsidR="000F17D4">
        <w:rPr>
          <w:rFonts w:cs="Times New Roman"/>
          <w:i/>
        </w:rPr>
        <w:t xml:space="preserve"> </w:t>
      </w:r>
      <w:r w:rsidR="002D1E6F">
        <w:t xml:space="preserve">menghasilkan akurasi </w:t>
      </w:r>
      <w:r w:rsidR="00FB7512">
        <w:t>99,69</w:t>
      </w:r>
      <w:r w:rsidR="002D1E6F">
        <w:t>%</w:t>
      </w:r>
      <w:r w:rsidR="004D22B9">
        <w:t xml:space="preserve"> pada persoalan multi-kelas</w:t>
      </w:r>
      <w:r w:rsidR="005E333A">
        <w:t>.</w:t>
      </w:r>
    </w:p>
    <w:p w14:paraId="52B1793A" w14:textId="5C4355B2" w:rsidR="000D358D" w:rsidRDefault="002D1E6F" w:rsidP="009B48FC">
      <w:pPr>
        <w:spacing w:after="0" w:line="360" w:lineRule="auto"/>
        <w:ind w:firstLine="567"/>
      </w:pPr>
      <w:r>
        <w:t xml:space="preserve">Gambar (c) dan (d) merupakan hasil prediksi label </w:t>
      </w:r>
      <w:r w:rsidR="000F17D4">
        <w:rPr>
          <w:rFonts w:cs="Times New Roman"/>
        </w:rPr>
        <w:t>data</w:t>
      </w:r>
      <w:r w:rsidR="004D22B9">
        <w:rPr>
          <w:rFonts w:cs="Times New Roman"/>
        </w:rPr>
        <w:t xml:space="preserve"> latih dan</w:t>
      </w:r>
      <w:r w:rsidR="000F17D4">
        <w:rPr>
          <w:rFonts w:cs="Times New Roman"/>
        </w:rPr>
        <w:t xml:space="preserve"> uji</w:t>
      </w:r>
      <w:r w:rsidR="000F17D4">
        <w:t xml:space="preserve"> </w:t>
      </w:r>
      <w:r>
        <w:t xml:space="preserve">menggunakan </w:t>
      </w:r>
      <w:r w:rsidR="004D22B9">
        <w:t>persoalan</w:t>
      </w:r>
      <w:r>
        <w:t xml:space="preserve"> 2 kelas. </w:t>
      </w:r>
      <w:r>
        <w:rPr>
          <w:i/>
        </w:rPr>
        <w:t xml:space="preserve">Confusion matrix </w:t>
      </w:r>
      <w:r>
        <w:t xml:space="preserve">untuk klasifikasi label </w:t>
      </w:r>
      <w:r w:rsidR="000F17D4">
        <w:rPr>
          <w:rFonts w:cs="Times New Roman"/>
        </w:rPr>
        <w:t>data uji</w:t>
      </w:r>
      <w:r w:rsidR="000F17D4">
        <w:t xml:space="preserve"> </w:t>
      </w:r>
      <w:r>
        <w:t xml:space="preserve">secara multikelas dapat dilihat pada tabel V.1 sedangkan untuk klasifikasi 2 kelas dapat dilihat pada tabel V.2. </w:t>
      </w:r>
    </w:p>
    <w:p w14:paraId="2BA7AA5C" w14:textId="380B8718" w:rsidR="007E57FA" w:rsidRPr="007E57FA" w:rsidRDefault="007E57FA" w:rsidP="007E57FA">
      <w:pPr>
        <w:pStyle w:val="Caption"/>
      </w:pPr>
      <w:bookmarkStart w:id="104" w:name="_Toc60962641"/>
      <w:bookmarkEnd w:id="103"/>
      <w:r>
        <w:t xml:space="preserve">Tabel </w:t>
      </w:r>
      <w:fldSimple w:instr=" STYLEREF 1 \s ">
        <w:r w:rsidR="00C037DA">
          <w:rPr>
            <w:noProof/>
          </w:rPr>
          <w:t>V</w:t>
        </w:r>
      </w:fldSimple>
      <w:r w:rsidR="00403385">
        <w:t>.</w:t>
      </w:r>
      <w:fldSimple w:instr=" SEQ Tabel \* ARABIC \s 1 ">
        <w:r w:rsidR="00C037DA">
          <w:rPr>
            <w:noProof/>
          </w:rPr>
          <w:t>1</w:t>
        </w:r>
      </w:fldSimple>
      <w:r>
        <w:t xml:space="preserve">. </w:t>
      </w:r>
      <w:r>
        <w:rPr>
          <w:i/>
          <w:iCs w:val="0"/>
        </w:rPr>
        <w:t xml:space="preserve">Confusion Matrix </w:t>
      </w:r>
      <w:r>
        <w:t>dari KFDA-SVM Pada Personalan Multi-Kelas</w:t>
      </w:r>
      <w:bookmarkEnd w:id="104"/>
    </w:p>
    <w:tbl>
      <w:tblPr>
        <w:tblStyle w:val="TableGrid"/>
        <w:tblpPr w:leftFromText="180" w:rightFromText="180" w:vertAnchor="text" w:horzAnchor="page" w:tblpX="3915" w:tblpY="146"/>
        <w:tblW w:w="0" w:type="auto"/>
        <w:tblLook w:val="04A0" w:firstRow="1" w:lastRow="0" w:firstColumn="1" w:lastColumn="0" w:noHBand="0" w:noVBand="1"/>
      </w:tblPr>
      <w:tblGrid>
        <w:gridCol w:w="808"/>
        <w:gridCol w:w="576"/>
        <w:gridCol w:w="709"/>
        <w:gridCol w:w="709"/>
        <w:gridCol w:w="708"/>
        <w:gridCol w:w="709"/>
        <w:gridCol w:w="709"/>
      </w:tblGrid>
      <w:tr w:rsidR="007E57FA" w14:paraId="7E6BCBF1" w14:textId="77777777" w:rsidTr="0036780F">
        <w:tc>
          <w:tcPr>
            <w:tcW w:w="1384" w:type="dxa"/>
            <w:gridSpan w:val="2"/>
            <w:vMerge w:val="restart"/>
          </w:tcPr>
          <w:p w14:paraId="7DBDA087" w14:textId="77777777" w:rsidR="007E57FA" w:rsidRDefault="007E57FA" w:rsidP="007E57FA">
            <w:pPr>
              <w:spacing w:line="360" w:lineRule="auto"/>
            </w:pPr>
          </w:p>
        </w:tc>
        <w:tc>
          <w:tcPr>
            <w:tcW w:w="3544" w:type="dxa"/>
            <w:gridSpan w:val="5"/>
            <w:vAlign w:val="center"/>
          </w:tcPr>
          <w:p w14:paraId="6EC45E8A" w14:textId="7E623A47" w:rsidR="007E57FA" w:rsidRPr="0036780F" w:rsidRDefault="006F657A" w:rsidP="0036780F">
            <w:pPr>
              <w:spacing w:line="360" w:lineRule="auto"/>
              <w:jc w:val="center"/>
              <w:rPr>
                <w:b/>
                <w:bCs/>
              </w:rPr>
            </w:pPr>
            <w:r w:rsidRPr="0036780F">
              <w:rPr>
                <w:b/>
                <w:bCs/>
              </w:rPr>
              <w:t>Label Sebenarnya</w:t>
            </w:r>
          </w:p>
        </w:tc>
      </w:tr>
      <w:tr w:rsidR="007E57FA" w14:paraId="5CEE7E22" w14:textId="77777777" w:rsidTr="0036780F">
        <w:tc>
          <w:tcPr>
            <w:tcW w:w="1384" w:type="dxa"/>
            <w:gridSpan w:val="2"/>
            <w:vMerge/>
          </w:tcPr>
          <w:p w14:paraId="087BC77A" w14:textId="77777777" w:rsidR="007E57FA" w:rsidRDefault="007E57FA" w:rsidP="007E57FA">
            <w:pPr>
              <w:spacing w:line="360" w:lineRule="auto"/>
            </w:pPr>
          </w:p>
        </w:tc>
        <w:tc>
          <w:tcPr>
            <w:tcW w:w="709" w:type="dxa"/>
            <w:vAlign w:val="center"/>
          </w:tcPr>
          <w:p w14:paraId="0FA04E98"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3F3C456" w14:textId="2AB40604" w:rsidR="007E57FA" w:rsidRPr="0036780F" w:rsidRDefault="007E57FA" w:rsidP="0036780F">
            <w:pPr>
              <w:spacing w:line="360" w:lineRule="auto"/>
              <w:jc w:val="center"/>
              <w:rPr>
                <w:b/>
                <w:bCs/>
              </w:rPr>
            </w:pPr>
            <w:r w:rsidRPr="0036780F">
              <w:rPr>
                <w:b/>
                <w:bCs/>
              </w:rPr>
              <w:t>2</w:t>
            </w:r>
          </w:p>
        </w:tc>
        <w:tc>
          <w:tcPr>
            <w:tcW w:w="708" w:type="dxa"/>
            <w:vAlign w:val="center"/>
          </w:tcPr>
          <w:p w14:paraId="09BFC3AE"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1CC292AD"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6F81AD9E" w14:textId="77777777" w:rsidR="007E57FA" w:rsidRPr="0036780F" w:rsidRDefault="007E57FA" w:rsidP="0036780F">
            <w:pPr>
              <w:spacing w:line="360" w:lineRule="auto"/>
              <w:jc w:val="center"/>
              <w:rPr>
                <w:b/>
                <w:bCs/>
              </w:rPr>
            </w:pPr>
            <w:r w:rsidRPr="0036780F">
              <w:rPr>
                <w:b/>
                <w:bCs/>
              </w:rPr>
              <w:t>7</w:t>
            </w:r>
          </w:p>
        </w:tc>
      </w:tr>
      <w:tr w:rsidR="007E57FA" w14:paraId="6847460A" w14:textId="77777777" w:rsidTr="0036780F">
        <w:tc>
          <w:tcPr>
            <w:tcW w:w="808" w:type="dxa"/>
            <w:vMerge w:val="restart"/>
            <w:textDirection w:val="btLr"/>
            <w:vAlign w:val="center"/>
          </w:tcPr>
          <w:p w14:paraId="4469C262" w14:textId="7E42AD75" w:rsidR="007E57FA" w:rsidRPr="0036780F" w:rsidRDefault="006F657A" w:rsidP="007E57FA">
            <w:pPr>
              <w:spacing w:line="360" w:lineRule="auto"/>
              <w:ind w:left="113" w:right="113"/>
              <w:jc w:val="center"/>
              <w:rPr>
                <w:b/>
                <w:bCs/>
              </w:rPr>
            </w:pPr>
            <w:r w:rsidRPr="0036780F">
              <w:rPr>
                <w:b/>
                <w:bCs/>
              </w:rPr>
              <w:t>Label Prediksi</w:t>
            </w:r>
          </w:p>
        </w:tc>
        <w:tc>
          <w:tcPr>
            <w:tcW w:w="576" w:type="dxa"/>
            <w:vAlign w:val="center"/>
          </w:tcPr>
          <w:p w14:paraId="2852EFE3"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0C9997B" w14:textId="35E927FC" w:rsidR="007E57FA" w:rsidRDefault="007E57FA" w:rsidP="007E57FA">
            <w:pPr>
              <w:spacing w:line="360" w:lineRule="auto"/>
            </w:pPr>
            <w:r>
              <w:t>18</w:t>
            </w:r>
            <w:r w:rsidR="0036780F">
              <w:t>0</w:t>
            </w:r>
          </w:p>
        </w:tc>
        <w:tc>
          <w:tcPr>
            <w:tcW w:w="709" w:type="dxa"/>
            <w:vAlign w:val="center"/>
          </w:tcPr>
          <w:p w14:paraId="2111B823" w14:textId="3D3DFEDD" w:rsidR="007E57FA" w:rsidRDefault="007E57FA" w:rsidP="007E57FA">
            <w:pPr>
              <w:spacing w:line="360" w:lineRule="auto"/>
            </w:pPr>
            <w:r>
              <w:t>0</w:t>
            </w:r>
          </w:p>
        </w:tc>
        <w:tc>
          <w:tcPr>
            <w:tcW w:w="708" w:type="dxa"/>
            <w:vAlign w:val="center"/>
          </w:tcPr>
          <w:p w14:paraId="3FD1CFE3" w14:textId="77777777" w:rsidR="007E57FA" w:rsidRDefault="007E57FA" w:rsidP="007E57FA">
            <w:pPr>
              <w:spacing w:line="360" w:lineRule="auto"/>
            </w:pPr>
            <w:r>
              <w:t>0</w:t>
            </w:r>
          </w:p>
        </w:tc>
        <w:tc>
          <w:tcPr>
            <w:tcW w:w="709" w:type="dxa"/>
            <w:vAlign w:val="center"/>
          </w:tcPr>
          <w:p w14:paraId="6F2101A4" w14:textId="77777777" w:rsidR="007E57FA" w:rsidRDefault="007E57FA" w:rsidP="007E57FA">
            <w:pPr>
              <w:spacing w:line="360" w:lineRule="auto"/>
            </w:pPr>
            <w:r>
              <w:t>0</w:t>
            </w:r>
          </w:p>
        </w:tc>
        <w:tc>
          <w:tcPr>
            <w:tcW w:w="709" w:type="dxa"/>
            <w:vAlign w:val="center"/>
          </w:tcPr>
          <w:p w14:paraId="6048EA09" w14:textId="6830C525" w:rsidR="007E57FA" w:rsidRDefault="0036780F" w:rsidP="007E57FA">
            <w:pPr>
              <w:spacing w:line="360" w:lineRule="auto"/>
            </w:pPr>
            <w:r>
              <w:t>0</w:t>
            </w:r>
          </w:p>
        </w:tc>
      </w:tr>
      <w:tr w:rsidR="007E57FA" w14:paraId="139B9780" w14:textId="77777777" w:rsidTr="0036780F">
        <w:tc>
          <w:tcPr>
            <w:tcW w:w="808" w:type="dxa"/>
            <w:vMerge/>
          </w:tcPr>
          <w:p w14:paraId="1156E79F" w14:textId="77777777" w:rsidR="007E57FA" w:rsidRDefault="007E57FA" w:rsidP="007E57FA">
            <w:pPr>
              <w:spacing w:line="360" w:lineRule="auto"/>
            </w:pPr>
          </w:p>
        </w:tc>
        <w:tc>
          <w:tcPr>
            <w:tcW w:w="576" w:type="dxa"/>
            <w:vAlign w:val="center"/>
          </w:tcPr>
          <w:p w14:paraId="4E006726" w14:textId="77777777" w:rsidR="007E57FA" w:rsidRPr="0036780F" w:rsidRDefault="007E57FA" w:rsidP="0036780F">
            <w:pPr>
              <w:spacing w:line="360" w:lineRule="auto"/>
              <w:jc w:val="center"/>
              <w:rPr>
                <w:b/>
                <w:bCs/>
              </w:rPr>
            </w:pPr>
            <w:r w:rsidRPr="0036780F">
              <w:rPr>
                <w:b/>
                <w:bCs/>
              </w:rPr>
              <w:t>2</w:t>
            </w:r>
          </w:p>
        </w:tc>
        <w:tc>
          <w:tcPr>
            <w:tcW w:w="709" w:type="dxa"/>
            <w:vAlign w:val="center"/>
          </w:tcPr>
          <w:p w14:paraId="0081F2FA" w14:textId="0825A444" w:rsidR="007E57FA" w:rsidRDefault="0036780F" w:rsidP="007E57FA">
            <w:pPr>
              <w:spacing w:line="360" w:lineRule="auto"/>
            </w:pPr>
            <w:r>
              <w:t>7</w:t>
            </w:r>
          </w:p>
        </w:tc>
        <w:tc>
          <w:tcPr>
            <w:tcW w:w="709" w:type="dxa"/>
            <w:vAlign w:val="center"/>
          </w:tcPr>
          <w:p w14:paraId="14530FF4" w14:textId="0CC4655E" w:rsidR="007E57FA" w:rsidRDefault="007E57FA" w:rsidP="007E57FA">
            <w:pPr>
              <w:spacing w:line="360" w:lineRule="auto"/>
            </w:pPr>
            <w:r>
              <w:t>18</w:t>
            </w:r>
            <w:r w:rsidR="0036780F">
              <w:t>0</w:t>
            </w:r>
          </w:p>
        </w:tc>
        <w:tc>
          <w:tcPr>
            <w:tcW w:w="708" w:type="dxa"/>
            <w:vAlign w:val="center"/>
          </w:tcPr>
          <w:p w14:paraId="5197C0C8" w14:textId="77777777" w:rsidR="007E57FA" w:rsidRDefault="007E57FA" w:rsidP="007E57FA">
            <w:pPr>
              <w:spacing w:line="360" w:lineRule="auto"/>
            </w:pPr>
            <w:r>
              <w:t>0</w:t>
            </w:r>
          </w:p>
        </w:tc>
        <w:tc>
          <w:tcPr>
            <w:tcW w:w="709" w:type="dxa"/>
            <w:vAlign w:val="center"/>
          </w:tcPr>
          <w:p w14:paraId="45CBA664" w14:textId="77777777" w:rsidR="007E57FA" w:rsidRDefault="007E57FA" w:rsidP="007E57FA">
            <w:pPr>
              <w:spacing w:line="360" w:lineRule="auto"/>
            </w:pPr>
            <w:r>
              <w:t>0</w:t>
            </w:r>
          </w:p>
        </w:tc>
        <w:tc>
          <w:tcPr>
            <w:tcW w:w="709" w:type="dxa"/>
            <w:vAlign w:val="center"/>
          </w:tcPr>
          <w:p w14:paraId="30BB1183" w14:textId="77777777" w:rsidR="007E57FA" w:rsidRDefault="007E57FA" w:rsidP="007E57FA">
            <w:pPr>
              <w:spacing w:line="360" w:lineRule="auto"/>
            </w:pPr>
            <w:r>
              <w:t>0</w:t>
            </w:r>
          </w:p>
        </w:tc>
      </w:tr>
      <w:tr w:rsidR="007E57FA" w14:paraId="7747A34B" w14:textId="77777777" w:rsidTr="0036780F">
        <w:tc>
          <w:tcPr>
            <w:tcW w:w="808" w:type="dxa"/>
            <w:vMerge/>
          </w:tcPr>
          <w:p w14:paraId="530FB2DC" w14:textId="77777777" w:rsidR="007E57FA" w:rsidRDefault="007E57FA" w:rsidP="007E57FA">
            <w:pPr>
              <w:spacing w:line="360" w:lineRule="auto"/>
            </w:pPr>
          </w:p>
        </w:tc>
        <w:tc>
          <w:tcPr>
            <w:tcW w:w="576" w:type="dxa"/>
            <w:vAlign w:val="center"/>
          </w:tcPr>
          <w:p w14:paraId="1C4D85F4"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6518A7EC" w14:textId="77777777" w:rsidR="007E57FA" w:rsidRDefault="007E57FA" w:rsidP="007E57FA">
            <w:pPr>
              <w:spacing w:line="360" w:lineRule="auto"/>
            </w:pPr>
            <w:r>
              <w:t>1</w:t>
            </w:r>
          </w:p>
        </w:tc>
        <w:tc>
          <w:tcPr>
            <w:tcW w:w="709" w:type="dxa"/>
            <w:vAlign w:val="center"/>
          </w:tcPr>
          <w:p w14:paraId="7DEEF11B" w14:textId="77777777" w:rsidR="007E57FA" w:rsidRDefault="007E57FA" w:rsidP="007E57FA">
            <w:pPr>
              <w:spacing w:line="360" w:lineRule="auto"/>
            </w:pPr>
            <w:r>
              <w:t>0</w:t>
            </w:r>
          </w:p>
        </w:tc>
        <w:tc>
          <w:tcPr>
            <w:tcW w:w="708" w:type="dxa"/>
            <w:vAlign w:val="center"/>
          </w:tcPr>
          <w:p w14:paraId="52A499FC" w14:textId="466F4460" w:rsidR="007E57FA" w:rsidRDefault="0036780F" w:rsidP="007E57FA">
            <w:pPr>
              <w:spacing w:line="360" w:lineRule="auto"/>
            </w:pPr>
            <w:r>
              <w:t>209</w:t>
            </w:r>
          </w:p>
        </w:tc>
        <w:tc>
          <w:tcPr>
            <w:tcW w:w="709" w:type="dxa"/>
            <w:vAlign w:val="center"/>
          </w:tcPr>
          <w:p w14:paraId="0FB43815" w14:textId="77777777" w:rsidR="007E57FA" w:rsidRDefault="007E57FA" w:rsidP="007E57FA">
            <w:pPr>
              <w:spacing w:line="360" w:lineRule="auto"/>
            </w:pPr>
            <w:r>
              <w:t>0</w:t>
            </w:r>
          </w:p>
        </w:tc>
        <w:tc>
          <w:tcPr>
            <w:tcW w:w="709" w:type="dxa"/>
            <w:vAlign w:val="center"/>
          </w:tcPr>
          <w:p w14:paraId="0FD847D0" w14:textId="6373F32A" w:rsidR="007E57FA" w:rsidRDefault="0036780F" w:rsidP="007E57FA">
            <w:pPr>
              <w:spacing w:line="360" w:lineRule="auto"/>
            </w:pPr>
            <w:r>
              <w:t>0</w:t>
            </w:r>
          </w:p>
        </w:tc>
      </w:tr>
      <w:tr w:rsidR="007E57FA" w14:paraId="2C665AE9" w14:textId="77777777" w:rsidTr="0036780F">
        <w:tc>
          <w:tcPr>
            <w:tcW w:w="808" w:type="dxa"/>
            <w:vMerge/>
          </w:tcPr>
          <w:p w14:paraId="12505EF2" w14:textId="77777777" w:rsidR="007E57FA" w:rsidRDefault="007E57FA" w:rsidP="007E57FA">
            <w:pPr>
              <w:spacing w:line="360" w:lineRule="auto"/>
            </w:pPr>
          </w:p>
        </w:tc>
        <w:tc>
          <w:tcPr>
            <w:tcW w:w="576" w:type="dxa"/>
            <w:vAlign w:val="center"/>
          </w:tcPr>
          <w:p w14:paraId="30573691"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1CD52B8D" w14:textId="77777777" w:rsidR="007E57FA" w:rsidRDefault="007E57FA" w:rsidP="007E57FA">
            <w:pPr>
              <w:spacing w:line="360" w:lineRule="auto"/>
            </w:pPr>
            <w:r>
              <w:t>0</w:t>
            </w:r>
          </w:p>
        </w:tc>
        <w:tc>
          <w:tcPr>
            <w:tcW w:w="709" w:type="dxa"/>
            <w:vAlign w:val="center"/>
          </w:tcPr>
          <w:p w14:paraId="38F46FA7" w14:textId="77777777" w:rsidR="007E57FA" w:rsidRDefault="007E57FA" w:rsidP="007E57FA">
            <w:pPr>
              <w:spacing w:line="360" w:lineRule="auto"/>
            </w:pPr>
            <w:r>
              <w:t>0</w:t>
            </w:r>
          </w:p>
        </w:tc>
        <w:tc>
          <w:tcPr>
            <w:tcW w:w="708" w:type="dxa"/>
            <w:vAlign w:val="center"/>
          </w:tcPr>
          <w:p w14:paraId="146C32B0" w14:textId="77777777" w:rsidR="007E57FA" w:rsidRDefault="007E57FA" w:rsidP="007E57FA">
            <w:pPr>
              <w:spacing w:line="360" w:lineRule="auto"/>
            </w:pPr>
            <w:r>
              <w:t>0</w:t>
            </w:r>
          </w:p>
        </w:tc>
        <w:tc>
          <w:tcPr>
            <w:tcW w:w="709" w:type="dxa"/>
            <w:vAlign w:val="center"/>
          </w:tcPr>
          <w:p w14:paraId="15E13553" w14:textId="77777777" w:rsidR="007E57FA" w:rsidRDefault="007E57FA" w:rsidP="007E57FA">
            <w:pPr>
              <w:spacing w:line="360" w:lineRule="auto"/>
            </w:pPr>
            <w:r>
              <w:t>186</w:t>
            </w:r>
          </w:p>
        </w:tc>
        <w:tc>
          <w:tcPr>
            <w:tcW w:w="709" w:type="dxa"/>
            <w:vAlign w:val="center"/>
          </w:tcPr>
          <w:p w14:paraId="7BC76B25" w14:textId="77777777" w:rsidR="007E57FA" w:rsidRDefault="007E57FA" w:rsidP="007E57FA">
            <w:pPr>
              <w:spacing w:line="360" w:lineRule="auto"/>
            </w:pPr>
            <w:r>
              <w:t>0</w:t>
            </w:r>
          </w:p>
        </w:tc>
      </w:tr>
      <w:tr w:rsidR="007E57FA" w14:paraId="21A739A6" w14:textId="77777777" w:rsidTr="0036780F">
        <w:tc>
          <w:tcPr>
            <w:tcW w:w="808" w:type="dxa"/>
            <w:vMerge/>
          </w:tcPr>
          <w:p w14:paraId="6DBA68D8" w14:textId="77777777" w:rsidR="007E57FA" w:rsidRDefault="007E57FA" w:rsidP="007E57FA">
            <w:pPr>
              <w:spacing w:line="360" w:lineRule="auto"/>
            </w:pPr>
          </w:p>
        </w:tc>
        <w:tc>
          <w:tcPr>
            <w:tcW w:w="576" w:type="dxa"/>
            <w:vAlign w:val="center"/>
          </w:tcPr>
          <w:p w14:paraId="23551C42" w14:textId="77777777" w:rsidR="007E57FA" w:rsidRPr="0036780F" w:rsidRDefault="007E57FA" w:rsidP="0036780F">
            <w:pPr>
              <w:spacing w:line="360" w:lineRule="auto"/>
              <w:jc w:val="center"/>
              <w:rPr>
                <w:b/>
                <w:bCs/>
              </w:rPr>
            </w:pPr>
            <w:r w:rsidRPr="0036780F">
              <w:rPr>
                <w:b/>
                <w:bCs/>
              </w:rPr>
              <w:t>7</w:t>
            </w:r>
          </w:p>
        </w:tc>
        <w:tc>
          <w:tcPr>
            <w:tcW w:w="709" w:type="dxa"/>
            <w:vAlign w:val="center"/>
          </w:tcPr>
          <w:p w14:paraId="1329D823" w14:textId="4B7CECFF" w:rsidR="007E57FA" w:rsidRDefault="0036780F" w:rsidP="007E57FA">
            <w:pPr>
              <w:spacing w:line="360" w:lineRule="auto"/>
            </w:pPr>
            <w:r>
              <w:t>2</w:t>
            </w:r>
          </w:p>
        </w:tc>
        <w:tc>
          <w:tcPr>
            <w:tcW w:w="709" w:type="dxa"/>
            <w:vAlign w:val="center"/>
          </w:tcPr>
          <w:p w14:paraId="4755671E" w14:textId="248B33ED" w:rsidR="007E57FA" w:rsidRDefault="0036780F" w:rsidP="007E57FA">
            <w:pPr>
              <w:spacing w:line="360" w:lineRule="auto"/>
            </w:pPr>
            <w:r>
              <w:t>5</w:t>
            </w:r>
          </w:p>
        </w:tc>
        <w:tc>
          <w:tcPr>
            <w:tcW w:w="708" w:type="dxa"/>
            <w:vAlign w:val="center"/>
          </w:tcPr>
          <w:p w14:paraId="3261D0C7" w14:textId="284F8D3B" w:rsidR="007E57FA" w:rsidRDefault="0036780F" w:rsidP="007E57FA">
            <w:pPr>
              <w:spacing w:line="360" w:lineRule="auto"/>
            </w:pPr>
            <w:r>
              <w:t>0</w:t>
            </w:r>
          </w:p>
        </w:tc>
        <w:tc>
          <w:tcPr>
            <w:tcW w:w="709" w:type="dxa"/>
            <w:vAlign w:val="center"/>
          </w:tcPr>
          <w:p w14:paraId="6D9324D4" w14:textId="77777777" w:rsidR="007E57FA" w:rsidRDefault="007E57FA" w:rsidP="007E57FA">
            <w:pPr>
              <w:spacing w:line="360" w:lineRule="auto"/>
            </w:pPr>
            <w:r>
              <w:t>0</w:t>
            </w:r>
          </w:p>
        </w:tc>
        <w:tc>
          <w:tcPr>
            <w:tcW w:w="709" w:type="dxa"/>
            <w:vAlign w:val="center"/>
          </w:tcPr>
          <w:p w14:paraId="40F8BE3E" w14:textId="2D68AF72" w:rsidR="007E57FA" w:rsidRDefault="007E57FA" w:rsidP="007E57FA">
            <w:pPr>
              <w:spacing w:line="360" w:lineRule="auto"/>
            </w:pPr>
            <w:r>
              <w:t>18</w:t>
            </w:r>
            <w:r w:rsidR="0036780F">
              <w:t>2</w:t>
            </w:r>
          </w:p>
        </w:tc>
      </w:tr>
      <w:tr w:rsidR="007E57FA" w14:paraId="7F00A0C7" w14:textId="77777777" w:rsidTr="007E57FA">
        <w:tc>
          <w:tcPr>
            <w:tcW w:w="1384" w:type="dxa"/>
            <w:gridSpan w:val="2"/>
            <w:vAlign w:val="center"/>
          </w:tcPr>
          <w:p w14:paraId="275B6914" w14:textId="6992073B" w:rsidR="007E57FA" w:rsidRDefault="006F657A" w:rsidP="007E57FA">
            <w:pPr>
              <w:spacing w:line="360" w:lineRule="auto"/>
              <w:jc w:val="center"/>
            </w:pPr>
            <w:r>
              <w:rPr>
                <w:b/>
              </w:rPr>
              <w:t>Akurasi</w:t>
            </w:r>
          </w:p>
        </w:tc>
        <w:tc>
          <w:tcPr>
            <w:tcW w:w="3544" w:type="dxa"/>
            <w:gridSpan w:val="5"/>
            <w:vAlign w:val="center"/>
          </w:tcPr>
          <w:p w14:paraId="78DADA96" w14:textId="0A9D2749" w:rsidR="007E57FA" w:rsidRDefault="00D639FD" w:rsidP="007E57FA">
            <w:pPr>
              <w:spacing w:line="360" w:lineRule="auto"/>
              <w:jc w:val="center"/>
            </w:pPr>
            <w:r>
              <w:rPr>
                <w:b/>
              </w:rPr>
              <w:t>96,97%</w:t>
            </w:r>
          </w:p>
        </w:tc>
      </w:tr>
    </w:tbl>
    <w:p w14:paraId="16736AA4" w14:textId="77777777" w:rsidR="00D25698" w:rsidRDefault="00D25698" w:rsidP="00B843E5">
      <w:pPr>
        <w:spacing w:line="360" w:lineRule="auto"/>
        <w:ind w:firstLine="567"/>
      </w:pPr>
      <w:r>
        <w:tab/>
      </w:r>
      <w:r>
        <w:tab/>
      </w:r>
      <w:r>
        <w:tab/>
      </w:r>
      <w:r>
        <w:tab/>
      </w:r>
    </w:p>
    <w:p w14:paraId="6883F969" w14:textId="6B876B66" w:rsidR="00D25698" w:rsidRDefault="00D25698" w:rsidP="00B843E5">
      <w:pPr>
        <w:spacing w:line="360" w:lineRule="auto"/>
        <w:ind w:firstLine="567"/>
      </w:pPr>
    </w:p>
    <w:p w14:paraId="45301407" w14:textId="607D20A4" w:rsidR="00CB2EE1" w:rsidRDefault="00CB2EE1" w:rsidP="00B843E5">
      <w:pPr>
        <w:spacing w:line="360" w:lineRule="auto"/>
        <w:ind w:firstLine="567"/>
      </w:pPr>
    </w:p>
    <w:p w14:paraId="3B5A1416" w14:textId="5624EEE6" w:rsidR="00CB2EE1" w:rsidRDefault="00CB2EE1" w:rsidP="00B843E5">
      <w:pPr>
        <w:spacing w:line="360" w:lineRule="auto"/>
        <w:ind w:firstLine="567"/>
      </w:pPr>
    </w:p>
    <w:p w14:paraId="61EDCA17" w14:textId="7A6EBAB4" w:rsidR="007E57FA" w:rsidRDefault="007E57FA" w:rsidP="00B843E5">
      <w:pPr>
        <w:spacing w:line="360" w:lineRule="auto"/>
        <w:ind w:firstLine="567"/>
      </w:pPr>
    </w:p>
    <w:p w14:paraId="04FD903E" w14:textId="0E934FF3" w:rsidR="007E57FA" w:rsidRDefault="007E57FA" w:rsidP="00B843E5">
      <w:pPr>
        <w:spacing w:line="360" w:lineRule="auto"/>
        <w:ind w:firstLine="567"/>
      </w:pPr>
    </w:p>
    <w:p w14:paraId="446EE44F" w14:textId="6D398C07" w:rsidR="007E57FA" w:rsidRDefault="007E57FA" w:rsidP="00B843E5">
      <w:pPr>
        <w:spacing w:line="360" w:lineRule="auto"/>
        <w:ind w:firstLine="567"/>
      </w:pPr>
    </w:p>
    <w:p w14:paraId="53BDE6DF" w14:textId="374EDC71" w:rsidR="007E57FA" w:rsidRDefault="007E57FA" w:rsidP="00B843E5">
      <w:pPr>
        <w:spacing w:line="360" w:lineRule="auto"/>
        <w:ind w:firstLine="567"/>
      </w:pPr>
    </w:p>
    <w:p w14:paraId="6B7F692F" w14:textId="77777777" w:rsidR="00E20891" w:rsidRDefault="00E20891" w:rsidP="00112440">
      <w:pPr>
        <w:spacing w:line="360" w:lineRule="auto"/>
      </w:pPr>
    </w:p>
    <w:p w14:paraId="53B57254" w14:textId="02F027EC" w:rsidR="007E57FA" w:rsidRPr="007E57FA" w:rsidRDefault="007E57FA" w:rsidP="007E57FA">
      <w:pPr>
        <w:pStyle w:val="Caption"/>
      </w:pPr>
      <w:bookmarkStart w:id="105" w:name="_Toc60962642"/>
      <w:r>
        <w:t xml:space="preserve">Tabel </w:t>
      </w:r>
      <w:fldSimple w:instr=" STYLEREF 1 \s ">
        <w:r w:rsidR="00C037DA">
          <w:rPr>
            <w:noProof/>
          </w:rPr>
          <w:t>V</w:t>
        </w:r>
      </w:fldSimple>
      <w:r w:rsidR="00403385">
        <w:t>.</w:t>
      </w:r>
      <w:fldSimple w:instr=" SEQ Tabel \* ARABIC \s 1 ">
        <w:r w:rsidR="00C037DA">
          <w:rPr>
            <w:noProof/>
          </w:rPr>
          <w:t>2</w:t>
        </w:r>
      </w:fldSimple>
      <w:r>
        <w:t xml:space="preserve">. </w:t>
      </w:r>
      <w:r>
        <w:rPr>
          <w:i/>
          <w:iCs w:val="0"/>
        </w:rPr>
        <w:t>Conf</w:t>
      </w:r>
      <w:r w:rsidR="003D2233">
        <w:rPr>
          <w:i/>
          <w:iCs w:val="0"/>
        </w:rPr>
        <w:t>u</w:t>
      </w:r>
      <w:r>
        <w:rPr>
          <w:i/>
          <w:iCs w:val="0"/>
        </w:rPr>
        <w:t>s</w:t>
      </w:r>
      <w:r w:rsidR="003D2233">
        <w:rPr>
          <w:i/>
          <w:iCs w:val="0"/>
        </w:rPr>
        <w:t>i</w:t>
      </w:r>
      <w:r>
        <w:rPr>
          <w:i/>
          <w:iCs w:val="0"/>
        </w:rPr>
        <w:t xml:space="preserve">on Matrix </w:t>
      </w:r>
      <w:r>
        <w:t>dari KFDA-SVM Pada Persoalan 2 Kelas</w:t>
      </w:r>
      <w:bookmarkEnd w:id="105"/>
    </w:p>
    <w:tbl>
      <w:tblPr>
        <w:tblStyle w:val="TableGrid"/>
        <w:tblpPr w:leftFromText="180" w:rightFromText="180" w:vertAnchor="text" w:horzAnchor="margin" w:tblpXSpec="center" w:tblpY="63"/>
        <w:tblW w:w="4077" w:type="dxa"/>
        <w:tblLook w:val="04A0" w:firstRow="1" w:lastRow="0" w:firstColumn="1" w:lastColumn="0" w:noHBand="0" w:noVBand="1"/>
      </w:tblPr>
      <w:tblGrid>
        <w:gridCol w:w="996"/>
        <w:gridCol w:w="996"/>
        <w:gridCol w:w="996"/>
        <w:gridCol w:w="1089"/>
      </w:tblGrid>
      <w:tr w:rsidR="007E57FA" w14:paraId="02AFD838" w14:textId="77777777" w:rsidTr="0036780F">
        <w:tc>
          <w:tcPr>
            <w:tcW w:w="1992" w:type="dxa"/>
            <w:gridSpan w:val="2"/>
            <w:vMerge w:val="restart"/>
          </w:tcPr>
          <w:p w14:paraId="4C6FB78C" w14:textId="77777777" w:rsidR="007E57FA" w:rsidRDefault="007E57FA" w:rsidP="007E57FA">
            <w:pPr>
              <w:spacing w:line="360" w:lineRule="auto"/>
            </w:pPr>
          </w:p>
        </w:tc>
        <w:tc>
          <w:tcPr>
            <w:tcW w:w="2085" w:type="dxa"/>
            <w:gridSpan w:val="2"/>
            <w:vAlign w:val="center"/>
          </w:tcPr>
          <w:p w14:paraId="74E14F65" w14:textId="623A66F2" w:rsidR="007E57FA" w:rsidRPr="0036780F" w:rsidRDefault="006F657A" w:rsidP="0036780F">
            <w:pPr>
              <w:spacing w:line="360" w:lineRule="auto"/>
              <w:jc w:val="center"/>
              <w:rPr>
                <w:b/>
                <w:bCs/>
              </w:rPr>
            </w:pPr>
            <w:r w:rsidRPr="0036780F">
              <w:rPr>
                <w:b/>
                <w:bCs/>
              </w:rPr>
              <w:t>Label Sebenarnya</w:t>
            </w:r>
          </w:p>
        </w:tc>
      </w:tr>
      <w:tr w:rsidR="007E57FA" w14:paraId="0F963ECD" w14:textId="77777777" w:rsidTr="0036780F">
        <w:tc>
          <w:tcPr>
            <w:tcW w:w="1992" w:type="dxa"/>
            <w:gridSpan w:val="2"/>
            <w:vMerge/>
          </w:tcPr>
          <w:p w14:paraId="2F06A001" w14:textId="77777777" w:rsidR="007E57FA" w:rsidRDefault="007E57FA" w:rsidP="007E57FA">
            <w:pPr>
              <w:spacing w:line="360" w:lineRule="auto"/>
            </w:pPr>
          </w:p>
        </w:tc>
        <w:tc>
          <w:tcPr>
            <w:tcW w:w="996" w:type="dxa"/>
            <w:vAlign w:val="center"/>
          </w:tcPr>
          <w:p w14:paraId="2C352108" w14:textId="0BB60BEB" w:rsidR="007E57FA" w:rsidRPr="0036780F" w:rsidRDefault="0036780F" w:rsidP="0036780F">
            <w:pPr>
              <w:spacing w:line="360" w:lineRule="auto"/>
              <w:jc w:val="center"/>
              <w:rPr>
                <w:b/>
                <w:bCs/>
              </w:rPr>
            </w:pPr>
            <w:r w:rsidRPr="0036780F">
              <w:rPr>
                <w:b/>
                <w:bCs/>
              </w:rPr>
              <w:t>-1</w:t>
            </w:r>
          </w:p>
        </w:tc>
        <w:tc>
          <w:tcPr>
            <w:tcW w:w="1089" w:type="dxa"/>
            <w:vAlign w:val="center"/>
          </w:tcPr>
          <w:p w14:paraId="0D40F225" w14:textId="77777777" w:rsidR="007E57FA" w:rsidRPr="0036780F" w:rsidRDefault="007E57FA" w:rsidP="0036780F">
            <w:pPr>
              <w:spacing w:line="360" w:lineRule="auto"/>
              <w:jc w:val="center"/>
              <w:rPr>
                <w:b/>
                <w:bCs/>
              </w:rPr>
            </w:pPr>
            <w:r w:rsidRPr="0036780F">
              <w:rPr>
                <w:b/>
                <w:bCs/>
              </w:rPr>
              <w:t>1</w:t>
            </w:r>
          </w:p>
        </w:tc>
      </w:tr>
      <w:tr w:rsidR="007E57FA" w14:paraId="20CABB52" w14:textId="77777777" w:rsidTr="0036780F">
        <w:tc>
          <w:tcPr>
            <w:tcW w:w="996" w:type="dxa"/>
            <w:vMerge w:val="restart"/>
            <w:textDirection w:val="btLr"/>
            <w:vAlign w:val="center"/>
          </w:tcPr>
          <w:p w14:paraId="11F3EB48" w14:textId="28E83427" w:rsidR="007E57FA" w:rsidRPr="0036780F" w:rsidRDefault="006F657A" w:rsidP="0036780F">
            <w:pPr>
              <w:spacing w:line="360" w:lineRule="auto"/>
              <w:ind w:left="113" w:right="113"/>
              <w:jc w:val="center"/>
              <w:rPr>
                <w:b/>
                <w:bCs/>
              </w:rPr>
            </w:pPr>
            <w:r w:rsidRPr="0036780F">
              <w:rPr>
                <w:b/>
                <w:bCs/>
              </w:rPr>
              <w:t>Label Prediksi</w:t>
            </w:r>
          </w:p>
        </w:tc>
        <w:tc>
          <w:tcPr>
            <w:tcW w:w="996" w:type="dxa"/>
            <w:vAlign w:val="center"/>
          </w:tcPr>
          <w:p w14:paraId="5595F475" w14:textId="47E99B12" w:rsidR="007E57FA" w:rsidRPr="0036780F" w:rsidRDefault="0036780F" w:rsidP="0036780F">
            <w:pPr>
              <w:spacing w:line="360" w:lineRule="auto"/>
              <w:jc w:val="center"/>
              <w:rPr>
                <w:b/>
                <w:bCs/>
              </w:rPr>
            </w:pPr>
            <w:r w:rsidRPr="0036780F">
              <w:rPr>
                <w:b/>
                <w:bCs/>
              </w:rPr>
              <w:t>-1</w:t>
            </w:r>
          </w:p>
        </w:tc>
        <w:tc>
          <w:tcPr>
            <w:tcW w:w="996" w:type="dxa"/>
            <w:vAlign w:val="center"/>
          </w:tcPr>
          <w:p w14:paraId="74D01B65" w14:textId="649E642B" w:rsidR="007E57FA" w:rsidRDefault="00C529B8" w:rsidP="007E57FA">
            <w:pPr>
              <w:spacing w:line="360" w:lineRule="auto"/>
            </w:pPr>
            <w:r>
              <w:t>19</w:t>
            </w:r>
            <w:r w:rsidR="0036780F">
              <w:t>6</w:t>
            </w:r>
          </w:p>
        </w:tc>
        <w:tc>
          <w:tcPr>
            <w:tcW w:w="1089" w:type="dxa"/>
            <w:vAlign w:val="center"/>
          </w:tcPr>
          <w:p w14:paraId="6EB7EB4C" w14:textId="5B845740" w:rsidR="007E57FA" w:rsidRDefault="0036780F" w:rsidP="007E57FA">
            <w:pPr>
              <w:spacing w:line="360" w:lineRule="auto"/>
            </w:pPr>
            <w:r>
              <w:t>0</w:t>
            </w:r>
          </w:p>
        </w:tc>
      </w:tr>
      <w:tr w:rsidR="007E57FA" w14:paraId="1831C44B" w14:textId="77777777" w:rsidTr="0036780F">
        <w:tc>
          <w:tcPr>
            <w:tcW w:w="996" w:type="dxa"/>
            <w:vMerge/>
            <w:vAlign w:val="center"/>
          </w:tcPr>
          <w:p w14:paraId="1C81043F" w14:textId="77777777" w:rsidR="007E57FA" w:rsidRDefault="007E57FA" w:rsidP="0036780F">
            <w:pPr>
              <w:spacing w:line="360" w:lineRule="auto"/>
              <w:jc w:val="center"/>
            </w:pPr>
          </w:p>
        </w:tc>
        <w:tc>
          <w:tcPr>
            <w:tcW w:w="996" w:type="dxa"/>
            <w:vAlign w:val="center"/>
          </w:tcPr>
          <w:p w14:paraId="1C8C94FE" w14:textId="77777777" w:rsidR="007E57FA" w:rsidRPr="0036780F" w:rsidRDefault="007E57FA" w:rsidP="0036780F">
            <w:pPr>
              <w:spacing w:line="360" w:lineRule="auto"/>
              <w:jc w:val="center"/>
              <w:rPr>
                <w:b/>
                <w:bCs/>
              </w:rPr>
            </w:pPr>
            <w:r w:rsidRPr="0036780F">
              <w:rPr>
                <w:b/>
                <w:bCs/>
              </w:rPr>
              <w:t>1</w:t>
            </w:r>
          </w:p>
        </w:tc>
        <w:tc>
          <w:tcPr>
            <w:tcW w:w="996" w:type="dxa"/>
            <w:vAlign w:val="center"/>
          </w:tcPr>
          <w:p w14:paraId="583C9F47" w14:textId="43A14C2B" w:rsidR="007E57FA" w:rsidRDefault="0036780F" w:rsidP="007E57FA">
            <w:pPr>
              <w:spacing w:line="360" w:lineRule="auto"/>
            </w:pPr>
            <w:r>
              <w:t>3</w:t>
            </w:r>
          </w:p>
        </w:tc>
        <w:tc>
          <w:tcPr>
            <w:tcW w:w="1089" w:type="dxa"/>
            <w:vAlign w:val="center"/>
          </w:tcPr>
          <w:p w14:paraId="28B739D1" w14:textId="3084F13B" w:rsidR="007E57FA" w:rsidRDefault="007E57FA" w:rsidP="007E57FA">
            <w:pPr>
              <w:spacing w:line="360" w:lineRule="auto"/>
            </w:pPr>
            <w:r>
              <w:t>76</w:t>
            </w:r>
            <w:r w:rsidR="0036780F">
              <w:t>9</w:t>
            </w:r>
          </w:p>
        </w:tc>
      </w:tr>
      <w:tr w:rsidR="007E57FA" w14:paraId="5304B260" w14:textId="77777777" w:rsidTr="0036780F">
        <w:tc>
          <w:tcPr>
            <w:tcW w:w="1992" w:type="dxa"/>
            <w:gridSpan w:val="2"/>
            <w:vAlign w:val="center"/>
          </w:tcPr>
          <w:p w14:paraId="48444205" w14:textId="2E260614" w:rsidR="007E57FA" w:rsidRDefault="006F657A" w:rsidP="007E57FA">
            <w:pPr>
              <w:spacing w:line="360" w:lineRule="auto"/>
              <w:jc w:val="center"/>
            </w:pPr>
            <w:r>
              <w:rPr>
                <w:b/>
              </w:rPr>
              <w:t>Akurasi</w:t>
            </w:r>
          </w:p>
        </w:tc>
        <w:tc>
          <w:tcPr>
            <w:tcW w:w="2085" w:type="dxa"/>
            <w:gridSpan w:val="2"/>
            <w:vAlign w:val="center"/>
          </w:tcPr>
          <w:p w14:paraId="7DA58C4F" w14:textId="6DB84520" w:rsidR="007E57FA" w:rsidRPr="00D639FD" w:rsidRDefault="00D639FD" w:rsidP="007E57FA">
            <w:pPr>
              <w:spacing w:line="360" w:lineRule="auto"/>
              <w:jc w:val="center"/>
              <w:rPr>
                <w:b/>
                <w:bCs/>
              </w:rPr>
            </w:pPr>
            <w:r w:rsidRPr="00D639FD">
              <w:rPr>
                <w:b/>
                <w:bCs/>
              </w:rPr>
              <w:t>99,69%</w:t>
            </w:r>
          </w:p>
        </w:tc>
      </w:tr>
    </w:tbl>
    <w:p w14:paraId="2747C3D0" w14:textId="77777777" w:rsidR="007E57FA" w:rsidRDefault="007E57FA" w:rsidP="00B843E5">
      <w:pPr>
        <w:spacing w:line="360" w:lineRule="auto"/>
        <w:ind w:firstLine="567"/>
      </w:pPr>
    </w:p>
    <w:p w14:paraId="7605AA02" w14:textId="77777777" w:rsidR="007E57FA" w:rsidRDefault="007E57FA" w:rsidP="00B843E5">
      <w:pPr>
        <w:spacing w:line="360" w:lineRule="auto"/>
        <w:ind w:firstLine="567"/>
      </w:pPr>
    </w:p>
    <w:p w14:paraId="15252A86" w14:textId="77777777" w:rsidR="007E57FA" w:rsidRDefault="007E57FA" w:rsidP="00B843E5">
      <w:pPr>
        <w:spacing w:line="360" w:lineRule="auto"/>
        <w:ind w:firstLine="567"/>
      </w:pPr>
    </w:p>
    <w:p w14:paraId="35F4FA05" w14:textId="77777777" w:rsidR="007E57FA" w:rsidRDefault="007E57FA" w:rsidP="00B843E5">
      <w:pPr>
        <w:spacing w:line="360" w:lineRule="auto"/>
        <w:ind w:firstLine="567"/>
      </w:pPr>
    </w:p>
    <w:p w14:paraId="38569B8B" w14:textId="77777777" w:rsidR="007E57FA" w:rsidRDefault="007E57FA" w:rsidP="00112440">
      <w:pPr>
        <w:spacing w:line="360" w:lineRule="auto"/>
      </w:pPr>
    </w:p>
    <w:p w14:paraId="009CEA97" w14:textId="2423F11E" w:rsidR="002D1E6F" w:rsidRPr="00CF40EE" w:rsidRDefault="002D1E6F" w:rsidP="00CF40EE">
      <w:pPr>
        <w:spacing w:line="360" w:lineRule="auto"/>
        <w:ind w:firstLine="567"/>
      </w:pPr>
      <w:r w:rsidRPr="00CF40EE">
        <w:lastRenderedPageBreak/>
        <w:t xml:space="preserve">Dari tabel V.1 dapat dilihat bahwa misklasifikasi </w:t>
      </w:r>
      <w:r w:rsidR="00CF40EE" w:rsidRPr="00CF40EE">
        <w:t xml:space="preserve">banyak </w:t>
      </w:r>
      <w:r w:rsidRPr="00CF40EE">
        <w:t xml:space="preserve">terjadi antara label 0 dan label 2 dan 7. Pada </w:t>
      </w:r>
      <w:r w:rsidR="00302E0A">
        <w:t>G</w:t>
      </w:r>
      <w:r w:rsidRPr="00CF40EE">
        <w:t>ambar (c) dan (d) pun dapat dilihat bahwa pada ujung label 0, terdapat beberapa sampel label 2 dan label 7</w:t>
      </w:r>
      <w:r w:rsidR="00CF40EE" w:rsidRPr="00CF40EE">
        <w:t xml:space="preserve">, mengindikasikan bahwa data normal, </w:t>
      </w:r>
      <w:r w:rsidR="00B30663">
        <w:t>salah</w:t>
      </w:r>
      <w:r w:rsidR="00CF40EE" w:rsidRPr="00CF40EE">
        <w:t xml:space="preserve"> tipe 2 dan tipe 7 memiliki karakteristik data yang mirip. Meskipun demikian, k</w:t>
      </w:r>
      <w:r w:rsidRPr="00CF40EE">
        <w:t xml:space="preserve">edua </w:t>
      </w:r>
      <w:r w:rsidR="00CF40EE" w:rsidRPr="00CF40EE">
        <w:t xml:space="preserve">hasil </w:t>
      </w:r>
      <w:r w:rsidRPr="00CF40EE">
        <w:t xml:space="preserve">klasifikasi, baik multi kelas maupun 2 kelas memiliki akurasi yang sangat memuaskan, yaitu </w:t>
      </w:r>
      <w:r w:rsidR="00CF40EE" w:rsidRPr="00CF40EE">
        <w:rPr>
          <w:bCs/>
        </w:rPr>
        <w:t>96,97%</w:t>
      </w:r>
      <w:r w:rsidR="00CF40EE" w:rsidRPr="00CF40EE">
        <w:rPr>
          <w:b/>
        </w:rPr>
        <w:t xml:space="preserve"> </w:t>
      </w:r>
      <w:r w:rsidRPr="00CF40EE">
        <w:t xml:space="preserve">untuk klasifikasi multi kelas, dan </w:t>
      </w:r>
      <w:r w:rsidR="00CF40EE" w:rsidRPr="00CF40EE">
        <w:t xml:space="preserve">99,69% </w:t>
      </w:r>
      <w:r w:rsidRPr="00CF40EE">
        <w:t xml:space="preserve">untuk klasifikasi 2 kelas. Dengan nilai akurasi klasifikasi yang tinggi, rangka kerja KFDA-SVM </w:t>
      </w:r>
      <w:r w:rsidR="004970DD" w:rsidRPr="00CF40EE">
        <w:t xml:space="preserve">dinilai </w:t>
      </w:r>
      <w:r w:rsidRPr="00CF40EE">
        <w:t xml:space="preserve">cocok untuk digunakan pada program </w:t>
      </w:r>
      <w:r w:rsidR="00B30663">
        <w:rPr>
          <w:iCs/>
        </w:rPr>
        <w:t>deteksi kesalahan</w:t>
      </w:r>
      <w:r w:rsidRPr="00CF40EE">
        <w:rPr>
          <w:i/>
        </w:rPr>
        <w:t xml:space="preserve"> </w:t>
      </w:r>
      <w:r w:rsidRPr="00CF40EE">
        <w:t>yang akan dirancang pada tahap berikutnya.</w:t>
      </w:r>
    </w:p>
    <w:p w14:paraId="1EE05C8D" w14:textId="7E87759E" w:rsidR="002D1E6F" w:rsidRPr="00BA4175" w:rsidRDefault="002D1E6F" w:rsidP="00275EDB">
      <w:pPr>
        <w:pStyle w:val="Heading2"/>
      </w:pPr>
      <w:bookmarkStart w:id="106" w:name="_Toc61463449"/>
      <w:r w:rsidRPr="00BA4175">
        <w:t xml:space="preserve">Perancangan Program </w:t>
      </w:r>
      <w:r w:rsidR="00B30663">
        <w:rPr>
          <w:iCs/>
        </w:rPr>
        <w:t>Deteksi Kesalahan</w:t>
      </w:r>
      <w:bookmarkEnd w:id="106"/>
    </w:p>
    <w:p w14:paraId="204B61D2" w14:textId="2C1DC7D9" w:rsidR="002D1E6F" w:rsidRPr="00937F20" w:rsidRDefault="002D1E6F" w:rsidP="00B843E5">
      <w:pPr>
        <w:spacing w:line="360" w:lineRule="auto"/>
        <w:ind w:firstLine="567"/>
      </w:pPr>
      <w:bookmarkStart w:id="107" w:name="_Hlk59581315"/>
      <w:r>
        <w:t xml:space="preserve">Pada tahap ini, dilakukan beberapa pengujian untuk menentukan parameter-parameter program yang optimal. Parameter yang akan diuji antara lain ukuran sampel referensi dan </w:t>
      </w:r>
      <w:r w:rsidR="00433840">
        <w:rPr>
          <w:rFonts w:cs="Times New Roman"/>
        </w:rPr>
        <w:t>penyangga</w:t>
      </w:r>
      <w:r w:rsidR="00433840">
        <w:t xml:space="preserve"> </w:t>
      </w:r>
      <w:r>
        <w:t>da</w:t>
      </w:r>
      <w:r w:rsidR="0058313D">
        <w:t>n metode pengelompokan yang optimal</w:t>
      </w:r>
      <w:r>
        <w:t xml:space="preserve">. </w:t>
      </w:r>
    </w:p>
    <w:p w14:paraId="06F4770B" w14:textId="058A5469" w:rsidR="002D1E6F" w:rsidRPr="009075A3" w:rsidRDefault="002D1E6F" w:rsidP="00275EDB">
      <w:pPr>
        <w:pStyle w:val="Heading3"/>
        <w:ind w:left="142"/>
        <w:rPr>
          <w:i/>
        </w:rPr>
      </w:pPr>
      <w:bookmarkStart w:id="108" w:name="_Toc61463450"/>
      <w:bookmarkEnd w:id="107"/>
      <w:r w:rsidRPr="009075A3">
        <w:t xml:space="preserve">Pengujian Ukuran Referensi dan </w:t>
      </w:r>
      <w:r w:rsidR="00433840">
        <w:rPr>
          <w:rFonts w:cs="Times New Roman"/>
        </w:rPr>
        <w:t>Penyangga</w:t>
      </w:r>
      <w:bookmarkEnd w:id="108"/>
    </w:p>
    <w:p w14:paraId="21DD3893" w14:textId="5A106F71" w:rsidR="00997AAA" w:rsidRDefault="002D1E6F" w:rsidP="00997AAA">
      <w:pPr>
        <w:spacing w:after="0" w:line="360" w:lineRule="auto"/>
        <w:ind w:firstLine="567"/>
      </w:pPr>
      <w:r>
        <w:t xml:space="preserve">Pengujian terhadap ukuran referensi dan ukuran </w:t>
      </w:r>
      <w:r w:rsidR="00433840">
        <w:rPr>
          <w:rFonts w:cs="Times New Roman"/>
        </w:rPr>
        <w:t>penyangga</w:t>
      </w:r>
      <w:r w:rsidR="00433840">
        <w:t xml:space="preserve"> </w:t>
      </w:r>
      <w:r>
        <w:t xml:space="preserve">dilakukan supaya ditemukan ukuran yang optimum untuk mendapatkan akurasi terbaik. Data referensi adalah kelompok sampel yang diterima diawal program digunakan, kelompok sampel ini akan dianggap sebagai referensi data normal dan disimpan, serta kemudian juga digunakan untuk membentuk matriks KFDA. Data referensi ini diperlukan karena </w:t>
      </w:r>
      <w:r w:rsidR="00997AAA">
        <w:t xml:space="preserve">dengan adanya data referensi normal, apabila terjadi sebuah sampel diproyeksikan terlalu jauh dari proyeksi data referensi, maka program </w:t>
      </w:r>
      <w:r w:rsidR="00997AAA">
        <w:rPr>
          <w:iCs/>
        </w:rPr>
        <w:t>deteksi kesalahan</w:t>
      </w:r>
      <w:r w:rsidR="00997AAA">
        <w:rPr>
          <w:i/>
        </w:rPr>
        <w:t xml:space="preserve"> </w:t>
      </w:r>
      <w:r w:rsidR="00997AAA">
        <w:t xml:space="preserve">akan mengklasifikasikan sampel tersebut sebagai data </w:t>
      </w:r>
      <w:r w:rsidR="00997AAA">
        <w:rPr>
          <w:iCs/>
        </w:rPr>
        <w:t>salah</w:t>
      </w:r>
      <w:r w:rsidR="00997AAA">
        <w:t xml:space="preserve">. </w:t>
      </w:r>
    </w:p>
    <w:p w14:paraId="68882C2C" w14:textId="5B019080" w:rsidR="00997AAA" w:rsidRPr="00805050" w:rsidRDefault="00997AAA" w:rsidP="00997AAA">
      <w:pPr>
        <w:spacing w:after="0" w:line="360" w:lineRule="auto"/>
        <w:ind w:firstLine="567"/>
      </w:pPr>
      <w:r>
        <w:t xml:space="preserve">Sedangkan </w:t>
      </w:r>
      <w:r>
        <w:rPr>
          <w:rFonts w:cs="Times New Roman"/>
        </w:rPr>
        <w:t>penyangga</w:t>
      </w:r>
      <w:r>
        <w:t xml:space="preserve"> merupakan kelompok sampel yang diterima setelah referensi terisi, dengan </w:t>
      </w:r>
      <w:r>
        <w:rPr>
          <w:rFonts w:cs="Times New Roman"/>
        </w:rPr>
        <w:t>penyangga</w:t>
      </w:r>
      <w:r>
        <w:t xml:space="preserve"> akan secara terus menerus diisi oleh sampel baru yang masuk</w:t>
      </w:r>
      <w:r w:rsidR="00073504">
        <w:t xml:space="preserve"> dan membuang sampel paling tua apabila penyangga sudah penuh</w:t>
      </w:r>
      <w:r w:rsidR="00805050">
        <w:t xml:space="preserve">, hal tersebut sesuai dengan strategi </w:t>
      </w:r>
      <w:r w:rsidR="00805050">
        <w:rPr>
          <w:i/>
          <w:iCs/>
        </w:rPr>
        <w:t>sliding windows</w:t>
      </w:r>
      <w:r w:rsidR="00805050">
        <w:t>.</w:t>
      </w:r>
    </w:p>
    <w:p w14:paraId="28A21618" w14:textId="24C16634" w:rsidR="002D1E6F" w:rsidRDefault="00F04446" w:rsidP="004970DD">
      <w:pPr>
        <w:spacing w:after="0" w:line="360" w:lineRule="auto"/>
        <w:ind w:firstLine="567"/>
      </w:pPr>
      <w:r>
        <w:rPr>
          <w:noProof/>
        </w:rPr>
        <mc:AlternateContent>
          <mc:Choice Requires="wps">
            <w:drawing>
              <wp:anchor distT="0" distB="0" distL="114300" distR="114300" simplePos="0" relativeHeight="251582464" behindDoc="0" locked="0" layoutInCell="1" allowOverlap="1" wp14:anchorId="06FA1065" wp14:editId="02D60723">
                <wp:simplePos x="0" y="0"/>
                <wp:positionH relativeFrom="column">
                  <wp:posOffset>3175</wp:posOffset>
                </wp:positionH>
                <wp:positionV relativeFrom="paragraph">
                  <wp:posOffset>7139600</wp:posOffset>
                </wp:positionV>
                <wp:extent cx="27292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62C3476F" w14:textId="70DDC9B3" w:rsidR="0021367A" w:rsidRPr="00FB0061" w:rsidRDefault="0021367A" w:rsidP="00F04446">
                            <w:pPr>
                              <w:pStyle w:val="Caption"/>
                              <w:rPr>
                                <w:rFonts w:eastAsia="WenQuanYi Micro Hei" w:cs="Lohit Devanagari"/>
                                <w:noProof/>
                                <w:lang w:eastAsia="zh-CN" w:bidi="hi-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A1065" id="Text Box 42" o:spid="_x0000_s1074" type="#_x0000_t202" style="position:absolute;left:0;text-align:left;margin-left:.25pt;margin-top:562.15pt;width:214.9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" stroked="f">
                <v:textbox style="mso-fit-shape-to-text:t" inset="0,0,0,0">
                  <w:txbxContent>
                    <w:p w14:paraId="62C3476F" w14:textId="70DDC9B3" w:rsidR="0021367A" w:rsidRPr="00FB0061" w:rsidRDefault="0021367A" w:rsidP="00F04446">
                      <w:pPr>
                        <w:pStyle w:val="Caption"/>
                        <w:rPr>
                          <w:rFonts w:eastAsia="WenQuanYi Micro Hei" w:cs="Lohit Devanagari"/>
                          <w:noProof/>
                          <w:lang w:eastAsia="zh-CN" w:bidi="hi-IN"/>
                        </w:rPr>
                      </w:pPr>
                    </w:p>
                  </w:txbxContent>
                </v:textbox>
                <w10:wrap type="topAndBottom"/>
              </v:shape>
            </w:pict>
          </mc:Fallback>
        </mc:AlternateContent>
      </w:r>
      <w:r w:rsidR="002D1E6F">
        <w:t xml:space="preserve">Akurasi dari </w:t>
      </w:r>
      <w:r w:rsidR="00B30663">
        <w:rPr>
          <w:iCs/>
        </w:rPr>
        <w:t>deteksi kesalahan</w:t>
      </w:r>
      <w:r w:rsidR="00B30663">
        <w:rPr>
          <w:i/>
        </w:rPr>
        <w:t xml:space="preserve"> </w:t>
      </w:r>
      <w:r w:rsidR="002D1E6F">
        <w:t xml:space="preserve">akan bervariasi tergantung pada ukuran referensi dan </w:t>
      </w:r>
      <w:r w:rsidR="00433840">
        <w:rPr>
          <w:rFonts w:cs="Times New Roman"/>
        </w:rPr>
        <w:t>penyangga</w:t>
      </w:r>
      <w:r w:rsidR="002D1E6F">
        <w:rPr>
          <w:i/>
        </w:rPr>
        <w:t xml:space="preserve">, </w:t>
      </w:r>
      <w:r w:rsidR="002D1E6F">
        <w:t xml:space="preserve">dikarenakan matriks KFDA dibentuk oleh data referensi sehingga penggunaan ukuran referensi akan berbeda akan menghasilkan proyeksi sampel yang berbeda pula. Selain itu, data normal dan data </w:t>
      </w:r>
      <w:r w:rsidR="00433840">
        <w:rPr>
          <w:rFonts w:cs="Times New Roman"/>
        </w:rPr>
        <w:t>penyangga</w:t>
      </w:r>
      <w:r w:rsidR="00433840">
        <w:t xml:space="preserve"> </w:t>
      </w:r>
      <w:r w:rsidR="002D1E6F">
        <w:t xml:space="preserve">digunakan </w:t>
      </w:r>
      <w:r w:rsidR="002D1E6F">
        <w:lastRenderedPageBreak/>
        <w:t xml:space="preserve">untuk melatih SVM sebagai </w:t>
      </w:r>
      <w:r w:rsidR="002D1E6F">
        <w:rPr>
          <w:i/>
        </w:rPr>
        <w:t>classifier</w:t>
      </w:r>
      <w:r w:rsidR="002D1E6F">
        <w:t xml:space="preserve">, penggunaan ukuran data normal dan data </w:t>
      </w:r>
      <w:r w:rsidR="00433840">
        <w:rPr>
          <w:rFonts w:cs="Times New Roman"/>
        </w:rPr>
        <w:t>penyangga</w:t>
      </w:r>
      <w:r w:rsidR="00433840">
        <w:t xml:space="preserve"> </w:t>
      </w:r>
      <w:r w:rsidR="002D1E6F">
        <w:t>yang berbeda, akan menghasilkan garis klasifikasi yang berbeda pula, karena pelatihan SVM menggunakan seluruh sampel untuk menentukan garis klasifikasi.</w:t>
      </w:r>
    </w:p>
    <w:tbl>
      <w:tblPr>
        <w:tblStyle w:val="TableGrid"/>
        <w:tblW w:w="8450" w:type="dxa"/>
        <w:tblInd w:w="5" w:type="dxa"/>
        <w:shd w:val="clear" w:color="auto" w:fill="FFFFFF" w:themeFill="background1"/>
        <w:tblCellMar>
          <w:left w:w="0" w:type="dxa"/>
          <w:right w:w="0" w:type="dxa"/>
        </w:tblCellMar>
        <w:tblLook w:val="04A0" w:firstRow="1" w:lastRow="0" w:firstColumn="1" w:lastColumn="0" w:noHBand="0" w:noVBand="1"/>
      </w:tblPr>
      <w:tblGrid>
        <w:gridCol w:w="4330"/>
        <w:gridCol w:w="4120"/>
      </w:tblGrid>
      <w:tr w:rsidR="009B48FC" w14:paraId="5AEB5BD9" w14:textId="77777777" w:rsidTr="00195FB3">
        <w:trPr>
          <w:trHeight w:val="3775"/>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2D5F3329" w14:textId="77777777" w:rsidR="009B48FC" w:rsidRDefault="009B48FC" w:rsidP="00195FB3">
            <w:pPr>
              <w:keepNext/>
              <w:spacing w:after="0" w:line="360" w:lineRule="auto"/>
              <w:jc w:val="center"/>
            </w:pPr>
            <w:bookmarkStart w:id="109" w:name="_Hlk59582251"/>
            <w:r>
              <w:rPr>
                <w:noProof/>
              </w:rPr>
              <w:lastRenderedPageBreak/>
              <w:drawing>
                <wp:inline distT="0" distB="0" distL="0" distR="0" wp14:anchorId="1FC2DEBF" wp14:editId="67DC7612">
                  <wp:extent cx="2633537" cy="1871345"/>
                  <wp:effectExtent l="0" t="0" r="14605" b="1460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83A6F68" w14:textId="5B4B80B3" w:rsidR="009B48FC" w:rsidRDefault="009B48FC" w:rsidP="00195FB3">
            <w:pPr>
              <w:pStyle w:val="Caption"/>
            </w:pPr>
            <w:bookmarkStart w:id="110" w:name="_Toc60962575"/>
            <w:r>
              <w:t xml:space="preserve">Gambar </w:t>
            </w:r>
            <w:fldSimple w:instr=" STYLEREF 1 \s ">
              <w:r w:rsidR="00C037DA">
                <w:rPr>
                  <w:noProof/>
                </w:rPr>
                <w:t>V</w:t>
              </w:r>
            </w:fldSimple>
            <w:r>
              <w:t>.</w:t>
            </w:r>
            <w:fldSimple w:instr=" SEQ Gambar \* ARABIC \s 1 ">
              <w:r w:rsidR="00C037DA">
                <w:rPr>
                  <w:noProof/>
                </w:rPr>
                <w:t>3</w:t>
              </w:r>
            </w:fldSimple>
            <w:r>
              <w:t xml:space="preserve"> </w:t>
            </w:r>
            <w:r w:rsidRPr="00135F00">
              <w:t xml:space="preserve">Pengujian Akurasi Pada </w:t>
            </w:r>
            <w:r>
              <w:t xml:space="preserve">  </w:t>
            </w:r>
            <w:r w:rsidRPr="00135F00">
              <w:t>Nilai</w:t>
            </w:r>
            <w:r>
              <w:t xml:space="preserve"> </w:t>
            </w:r>
            <w:r w:rsidRPr="00135F00">
              <w:t>γ = 0,0001</w:t>
            </w:r>
            <w:bookmarkEnd w:id="110"/>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34D0B582" w14:textId="77777777" w:rsidR="009B48FC" w:rsidRDefault="009B48FC" w:rsidP="00195FB3">
            <w:pPr>
              <w:keepNext/>
              <w:spacing w:after="0" w:line="360" w:lineRule="auto"/>
              <w:jc w:val="center"/>
            </w:pPr>
            <w:r>
              <w:rPr>
                <w:noProof/>
              </w:rPr>
              <w:drawing>
                <wp:inline distT="0" distB="0" distL="0" distR="0" wp14:anchorId="0C513BCE" wp14:editId="0FAA7EC4">
                  <wp:extent cx="2604770" cy="1871345"/>
                  <wp:effectExtent l="0" t="0" r="5080"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5D01611" w14:textId="6B52D49E" w:rsidR="009B48FC" w:rsidRDefault="009B48FC" w:rsidP="00195FB3">
            <w:pPr>
              <w:pStyle w:val="Caption"/>
            </w:pPr>
            <w:bookmarkStart w:id="111" w:name="_Toc60962576"/>
            <w:r>
              <w:t xml:space="preserve">Gambar </w:t>
            </w:r>
            <w:fldSimple w:instr=" STYLEREF 1 \s ">
              <w:r w:rsidR="00C037DA">
                <w:rPr>
                  <w:noProof/>
                </w:rPr>
                <w:t>V</w:t>
              </w:r>
            </w:fldSimple>
            <w:r>
              <w:t>.</w:t>
            </w:r>
            <w:fldSimple w:instr=" SEQ Gambar \* ARABIC \s 1 ">
              <w:r w:rsidR="00C037DA">
                <w:rPr>
                  <w:noProof/>
                </w:rPr>
                <w:t>4</w:t>
              </w:r>
            </w:fldSimple>
            <w:r>
              <w:t xml:space="preserve"> </w:t>
            </w:r>
            <w:r w:rsidRPr="00F173FD">
              <w:t>Pengujian Akurasi Pada Nilai γ = 0,00005</w:t>
            </w:r>
            <w:bookmarkEnd w:id="111"/>
          </w:p>
        </w:tc>
      </w:tr>
      <w:tr w:rsidR="009B48FC" w14:paraId="3AB72994" w14:textId="77777777" w:rsidTr="00195FB3">
        <w:trPr>
          <w:trHeight w:val="1198"/>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22F6D39" w14:textId="77777777" w:rsidR="009B48FC" w:rsidRDefault="009B48FC" w:rsidP="00195FB3">
            <w:pPr>
              <w:spacing w:after="0" w:line="360" w:lineRule="auto"/>
            </w:pPr>
            <w:r>
              <w:rPr>
                <w:noProof/>
              </w:rPr>
              <mc:AlternateContent>
                <mc:Choice Requires="wpg">
                  <w:drawing>
                    <wp:anchor distT="0" distB="0" distL="114300" distR="114300" simplePos="0" relativeHeight="251761664" behindDoc="0" locked="0" layoutInCell="1" allowOverlap="1" wp14:anchorId="1A4E32FB" wp14:editId="1ACDD0BD">
                      <wp:simplePos x="0" y="0"/>
                      <wp:positionH relativeFrom="column">
                        <wp:posOffset>279732</wp:posOffset>
                      </wp:positionH>
                      <wp:positionV relativeFrom="paragraph">
                        <wp:posOffset>2481371</wp:posOffset>
                      </wp:positionV>
                      <wp:extent cx="2729230" cy="2452370"/>
                      <wp:effectExtent l="0" t="0" r="13970" b="5080"/>
                      <wp:wrapTopAndBottom/>
                      <wp:docPr id="200" name="Group 200"/>
                      <wp:cNvGraphicFramePr/>
                      <a:graphic xmlns:a="http://schemas.openxmlformats.org/drawingml/2006/main">
                        <a:graphicData uri="http://schemas.microsoft.com/office/word/2010/wordprocessingGroup">
                          <wpg:wgp>
                            <wpg:cNvGrpSpPr/>
                            <wpg:grpSpPr>
                              <a:xfrm>
                                <a:off x="0" y="0"/>
                                <a:ext cx="2729230" cy="2452370"/>
                                <a:chOff x="0" y="0"/>
                                <a:chExt cx="2729230" cy="2452370"/>
                              </a:xfrm>
                            </wpg:grpSpPr>
                            <wpg:graphicFrame>
                              <wpg:cNvPr id="45" name="Chart 45"/>
                              <wpg:cNvFrPr/>
                              <wpg:xfrm>
                                <a:off x="0" y="0"/>
                                <a:ext cx="2729230" cy="2094865"/>
                              </wpg:xfrm>
                              <a:graphic>
                                <a:graphicData uri="http://schemas.openxmlformats.org/drawingml/2006/chart">
                                  <c:chart xmlns:c="http://schemas.openxmlformats.org/drawingml/2006/chart" xmlns:r="http://schemas.openxmlformats.org/officeDocument/2006/relationships" r:id="rId65"/>
                                </a:graphicData>
                              </a:graphic>
                            </wpg:graphicFrame>
                            <wps:wsp>
                              <wps:cNvPr id="260" name="Text Box 260"/>
                              <wps:cNvSpPr txBox="1"/>
                              <wps:spPr>
                                <a:xfrm>
                                  <a:off x="106878" y="2101850"/>
                                  <a:ext cx="2562225" cy="350520"/>
                                </a:xfrm>
                                <a:prstGeom prst="rect">
                                  <a:avLst/>
                                </a:prstGeom>
                                <a:solidFill>
                                  <a:prstClr val="white"/>
                                </a:solidFill>
                                <a:ln>
                                  <a:noFill/>
                                </a:ln>
                              </wps:spPr>
                              <wps:txbx>
                                <w:txbxContent>
                                  <w:p w14:paraId="09C83CCF" w14:textId="1C7294B0" w:rsidR="0021367A" w:rsidRPr="00310A10" w:rsidRDefault="0021367A" w:rsidP="009B48FC">
                                    <w:pPr>
                                      <w:pStyle w:val="Caption"/>
                                      <w:rPr>
                                        <w:noProof/>
                                      </w:rPr>
                                    </w:pPr>
                                    <w:bookmarkStart w:id="112" w:name="_Toc60962577"/>
                                    <w:r>
                                      <w:t xml:space="preserve">Gambar </w:t>
                                    </w:r>
                                    <w:fldSimple w:instr=" STYLEREF 1 \s ">
                                      <w:r w:rsidR="00C037DA">
                                        <w:rPr>
                                          <w:noProof/>
                                        </w:rPr>
                                        <w:t>V</w:t>
                                      </w:r>
                                    </w:fldSimple>
                                    <w:r>
                                      <w:t>.</w:t>
                                    </w:r>
                                    <w:fldSimple w:instr=" SEQ Gambar \* ARABIC \s 1 ">
                                      <w:r w:rsidR="00C037DA">
                                        <w:rPr>
                                          <w:noProof/>
                                        </w:rPr>
                                        <w:t>5</w:t>
                                      </w:r>
                                    </w:fldSimple>
                                    <w:r>
                                      <w:t xml:space="preserve"> </w:t>
                                    </w:r>
                                    <w:r w:rsidRPr="009933D9">
                                      <w:t>Pengujian Akurasi Pada</w:t>
                                    </w:r>
                                    <w:r>
                                      <w:t xml:space="preserve"> </w:t>
                                    </w:r>
                                    <w:r w:rsidRPr="009933D9">
                                      <w:t>Nilai</w:t>
                                    </w:r>
                                    <w:r>
                                      <w:t xml:space="preserve"> </w:t>
                                    </w:r>
                                    <w:r w:rsidRPr="009933D9">
                                      <w:t>γ = 0,0000</w:t>
                                    </w:r>
                                    <w:r>
                                      <w:t>01</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4E32FB" id="Group 200" o:spid="_x0000_s1075" style="position:absolute;left:0;text-align:left;margin-left:22.05pt;margin-top:195.4pt;width:214.9pt;height:193.1pt;z-index:251761664" coordsize="27292,24523" o:gfxdata="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">
                      <v:shape id="Chart 45" o:spid="_x0000_s1076" type="#_x0000_t75" style="position:absolute;left:-60;top:-60;width:27431;height:210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">
                        <v:imagedata r:id="rId66" o:title=""/>
                        <o:lock v:ext="edit" aspectratio="f"/>
                      </v:shape>
                      <v:shape id="Text Box 260" o:spid="_x0000_s1077" type="#_x0000_t202" style="position:absolute;left:1068;top:21018;width:2562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09C83CCF" w14:textId="1C7294B0" w:rsidR="0021367A" w:rsidRPr="00310A10" w:rsidRDefault="0021367A" w:rsidP="009B48FC">
                              <w:pPr>
                                <w:pStyle w:val="Caption"/>
                                <w:rPr>
                                  <w:noProof/>
                                </w:rPr>
                              </w:pPr>
                              <w:bookmarkStart w:id="113" w:name="_Toc60962577"/>
                              <w:r>
                                <w:t xml:space="preserve">Gambar </w:t>
                              </w:r>
                              <w:fldSimple w:instr=" STYLEREF 1 \s ">
                                <w:r w:rsidR="00C037DA">
                                  <w:rPr>
                                    <w:noProof/>
                                  </w:rPr>
                                  <w:t>V</w:t>
                                </w:r>
                              </w:fldSimple>
                              <w:r>
                                <w:t>.</w:t>
                              </w:r>
                              <w:fldSimple w:instr=" SEQ Gambar \* ARABIC \s 1 ">
                                <w:r w:rsidR="00C037DA">
                                  <w:rPr>
                                    <w:noProof/>
                                  </w:rPr>
                                  <w:t>5</w:t>
                                </w:r>
                              </w:fldSimple>
                              <w:r>
                                <w:t xml:space="preserve"> </w:t>
                              </w:r>
                              <w:r w:rsidRPr="009933D9">
                                <w:t>Pengujian Akurasi Pada</w:t>
                              </w:r>
                              <w:r>
                                <w:t xml:space="preserve"> </w:t>
                              </w:r>
                              <w:r w:rsidRPr="009933D9">
                                <w:t>Nilai</w:t>
                              </w:r>
                              <w:r>
                                <w:t xml:space="preserve"> </w:t>
                              </w:r>
                              <w:r w:rsidRPr="009933D9">
                                <w:t>γ = 0,0000</w:t>
                              </w:r>
                              <w:r>
                                <w:t>01</w:t>
                              </w:r>
                              <w:bookmarkEnd w:id="113"/>
                            </w:p>
                          </w:txbxContent>
                        </v:textbox>
                      </v:shape>
                      <w10:wrap type="topAndBottom"/>
                    </v:group>
                    <o:OLEObject Type="Embed" ProgID="Excel.Chart.8" ShapeID="Chart 45" DrawAspect="Content" ObjectID="_1672101918" r:id="rId67">
                      <o:FieldCodes>\s</o:FieldCodes>
                    </o:OLEObject>
                  </w:pict>
                </mc:Fallback>
              </mc:AlternateContent>
            </w:r>
            <w:r>
              <w:rPr>
                <w:noProof/>
              </w:rPr>
              <mc:AlternateContent>
                <mc:Choice Requires="wps">
                  <w:drawing>
                    <wp:anchor distT="0" distB="0" distL="114300" distR="114300" simplePos="0" relativeHeight="251758592" behindDoc="0" locked="0" layoutInCell="1" allowOverlap="1" wp14:anchorId="24A236CF" wp14:editId="64CDAA97">
                      <wp:simplePos x="0" y="0"/>
                      <wp:positionH relativeFrom="column">
                        <wp:posOffset>106326</wp:posOffset>
                      </wp:positionH>
                      <wp:positionV relativeFrom="paragraph">
                        <wp:posOffset>1999615</wp:posOffset>
                      </wp:positionV>
                      <wp:extent cx="2434590" cy="635"/>
                      <wp:effectExtent l="0" t="0" r="3810" b="0"/>
                      <wp:wrapTopAndBottom/>
                      <wp:docPr id="51" name="Text Box 51"/>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61D199CE" w14:textId="3EC0C751" w:rsidR="0021367A" w:rsidRPr="00A27912" w:rsidRDefault="0021367A" w:rsidP="009B48FC">
                                  <w:pPr>
                                    <w:pStyle w:val="Caption"/>
                                    <w:rPr>
                                      <w:rFonts w:eastAsia="WenQuanYi Micro Hei" w:cs="Lohit Devanagari"/>
                                      <w:noProof/>
                                      <w:lang w:eastAsia="zh-CN" w:bidi="hi-IN"/>
                                    </w:rPr>
                                  </w:pPr>
                                  <w:bookmarkStart w:id="114" w:name="_Toc60962578"/>
                                  <w:r>
                                    <w:t xml:space="preserve">Gambar </w:t>
                                  </w:r>
                                  <w:fldSimple w:instr=" STYLEREF 1 \s ">
                                    <w:r w:rsidR="00C037DA">
                                      <w:rPr>
                                        <w:noProof/>
                                      </w:rPr>
                                      <w:t>V</w:t>
                                    </w:r>
                                  </w:fldSimple>
                                  <w:r>
                                    <w:t>.</w:t>
                                  </w:r>
                                  <w:fldSimple w:instr=" SEQ Gambar \* ARABIC \s 1 ">
                                    <w:r w:rsidR="00C037DA">
                                      <w:rPr>
                                        <w:noProof/>
                                      </w:rPr>
                                      <w:t>6</w:t>
                                    </w:r>
                                  </w:fldSimple>
                                  <w:r>
                                    <w:t xml:space="preserve"> Pengujian Akurasi Pada Nilai </w:t>
                                  </w:r>
                                  <w:r w:rsidRPr="00135F00">
                                    <w:t>γ</w:t>
                                  </w:r>
                                  <w:r>
                                    <w:t xml:space="preserve"> = 0,00001</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236CF" id="Text Box 51" o:spid="_x0000_s1078" type="#_x0000_t202" style="position:absolute;left:0;text-align:left;margin-left:8.35pt;margin-top:157.45pt;width:191.7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" stroked="f">
                      <v:textbox style="mso-fit-shape-to-text:t" inset="0,0,0,0">
                        <w:txbxContent>
                          <w:p w14:paraId="61D199CE" w14:textId="3EC0C751" w:rsidR="0021367A" w:rsidRPr="00A27912" w:rsidRDefault="0021367A" w:rsidP="009B48FC">
                            <w:pPr>
                              <w:pStyle w:val="Caption"/>
                              <w:rPr>
                                <w:rFonts w:eastAsia="WenQuanYi Micro Hei" w:cs="Lohit Devanagari"/>
                                <w:noProof/>
                                <w:lang w:eastAsia="zh-CN" w:bidi="hi-IN"/>
                              </w:rPr>
                            </w:pPr>
                            <w:bookmarkStart w:id="115" w:name="_Toc60962578"/>
                            <w:r>
                              <w:t xml:space="preserve">Gambar </w:t>
                            </w:r>
                            <w:fldSimple w:instr=" STYLEREF 1 \s ">
                              <w:r w:rsidR="00C037DA">
                                <w:rPr>
                                  <w:noProof/>
                                </w:rPr>
                                <w:t>V</w:t>
                              </w:r>
                            </w:fldSimple>
                            <w:r>
                              <w:t>.</w:t>
                            </w:r>
                            <w:fldSimple w:instr=" SEQ Gambar \* ARABIC \s 1 ">
                              <w:r w:rsidR="00C037DA">
                                <w:rPr>
                                  <w:noProof/>
                                </w:rPr>
                                <w:t>6</w:t>
                              </w:r>
                            </w:fldSimple>
                            <w:r>
                              <w:t xml:space="preserve"> Pengujian Akurasi Pada Nilai </w:t>
                            </w:r>
                            <w:r w:rsidRPr="00135F00">
                              <w:t>γ</w:t>
                            </w:r>
                            <w:r>
                              <w:t xml:space="preserve"> = 0,00001</w:t>
                            </w:r>
                            <w:bookmarkEnd w:id="115"/>
                          </w:p>
                        </w:txbxContent>
                      </v:textbox>
                      <w10:wrap type="topAndBottom"/>
                    </v:shape>
                  </w:pict>
                </mc:Fallback>
              </mc:AlternateContent>
            </w:r>
            <w:r>
              <w:rPr>
                <w:noProof/>
              </w:rPr>
              <w:drawing>
                <wp:anchor distT="0" distB="0" distL="114300" distR="114300" simplePos="0" relativeHeight="251757568" behindDoc="0" locked="0" layoutInCell="1" allowOverlap="1" wp14:anchorId="4B05494E" wp14:editId="41164B15">
                  <wp:simplePos x="0" y="0"/>
                  <wp:positionH relativeFrom="column">
                    <wp:posOffset>-5080</wp:posOffset>
                  </wp:positionH>
                  <wp:positionV relativeFrom="paragraph">
                    <wp:posOffset>10160</wp:posOffset>
                  </wp:positionV>
                  <wp:extent cx="2636520" cy="1932305"/>
                  <wp:effectExtent l="0" t="0" r="11430" b="1079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407DF1EF" w14:textId="77777777" w:rsidR="009B48FC" w:rsidRDefault="009B48FC" w:rsidP="00195FB3">
            <w:pPr>
              <w:spacing w:after="0" w:line="360" w:lineRule="auto"/>
            </w:pPr>
            <w:r>
              <w:rPr>
                <w:noProof/>
              </w:rPr>
              <mc:AlternateContent>
                <mc:Choice Requires="wps">
                  <w:drawing>
                    <wp:anchor distT="0" distB="0" distL="114300" distR="114300" simplePos="0" relativeHeight="251760640" behindDoc="0" locked="0" layoutInCell="1" allowOverlap="1" wp14:anchorId="5F1FE504" wp14:editId="0F4B3182">
                      <wp:simplePos x="0" y="0"/>
                      <wp:positionH relativeFrom="column">
                        <wp:posOffset>81723</wp:posOffset>
                      </wp:positionH>
                      <wp:positionV relativeFrom="paragraph">
                        <wp:posOffset>1988628</wp:posOffset>
                      </wp:positionV>
                      <wp:extent cx="2477135" cy="635"/>
                      <wp:effectExtent l="0" t="0" r="0" b="0"/>
                      <wp:wrapTopAndBottom/>
                      <wp:docPr id="259" name="Text Box 259"/>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4106650B" w14:textId="125D68CB" w:rsidR="0021367A" w:rsidRPr="00A64876" w:rsidRDefault="0021367A" w:rsidP="009B48FC">
                                  <w:pPr>
                                    <w:pStyle w:val="Caption"/>
                                    <w:rPr>
                                      <w:rFonts w:eastAsia="WenQuanYi Micro Hei" w:cs="Lohit Devanagari"/>
                                      <w:noProof/>
                                      <w:lang w:eastAsia="zh-CN" w:bidi="hi-IN"/>
                                    </w:rPr>
                                  </w:pPr>
                                  <w:bookmarkStart w:id="116" w:name="_Toc60962579"/>
                                  <w:r>
                                    <w:t xml:space="preserve">Gambar </w:t>
                                  </w:r>
                                  <w:fldSimple w:instr=" STYLEREF 1 \s ">
                                    <w:r w:rsidR="00C037DA">
                                      <w:rPr>
                                        <w:noProof/>
                                      </w:rPr>
                                      <w:t>V</w:t>
                                    </w:r>
                                  </w:fldSimple>
                                  <w:r>
                                    <w:t>.</w:t>
                                  </w:r>
                                  <w:fldSimple w:instr=" SEQ Gambar \* ARABIC \s 1 ">
                                    <w:r w:rsidR="00C037DA">
                                      <w:rPr>
                                        <w:noProof/>
                                      </w:rPr>
                                      <w:t>7</w:t>
                                    </w:r>
                                  </w:fldSimple>
                                  <w:r>
                                    <w:t xml:space="preserve"> Pengujian Akurasi Pada Nilai </w:t>
                                  </w:r>
                                  <w:r w:rsidRPr="00135F00">
                                    <w:t>γ</w:t>
                                  </w:r>
                                  <w:r>
                                    <w:t xml:space="preserve"> = 0,000005</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1FE504" id="Text Box 259" o:spid="_x0000_s1079" type="#_x0000_t202" style="position:absolute;left:0;text-align:left;margin-left:6.45pt;margin-top:156.6pt;width:195.05pt;height:.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" stroked="f">
                      <v:textbox style="mso-fit-shape-to-text:t" inset="0,0,0,0">
                        <w:txbxContent>
                          <w:p w14:paraId="4106650B" w14:textId="125D68CB" w:rsidR="0021367A" w:rsidRPr="00A64876" w:rsidRDefault="0021367A" w:rsidP="009B48FC">
                            <w:pPr>
                              <w:pStyle w:val="Caption"/>
                              <w:rPr>
                                <w:rFonts w:eastAsia="WenQuanYi Micro Hei" w:cs="Lohit Devanagari"/>
                                <w:noProof/>
                                <w:lang w:eastAsia="zh-CN" w:bidi="hi-IN"/>
                              </w:rPr>
                            </w:pPr>
                            <w:bookmarkStart w:id="117" w:name="_Toc60962579"/>
                            <w:r>
                              <w:t xml:space="preserve">Gambar </w:t>
                            </w:r>
                            <w:fldSimple w:instr=" STYLEREF 1 \s ">
                              <w:r w:rsidR="00C037DA">
                                <w:rPr>
                                  <w:noProof/>
                                </w:rPr>
                                <w:t>V</w:t>
                              </w:r>
                            </w:fldSimple>
                            <w:r>
                              <w:t>.</w:t>
                            </w:r>
                            <w:fldSimple w:instr=" SEQ Gambar \* ARABIC \s 1 ">
                              <w:r w:rsidR="00C037DA">
                                <w:rPr>
                                  <w:noProof/>
                                </w:rPr>
                                <w:t>7</w:t>
                              </w:r>
                            </w:fldSimple>
                            <w:r>
                              <w:t xml:space="preserve"> Pengujian Akurasi Pada Nilai </w:t>
                            </w:r>
                            <w:r w:rsidRPr="00135F00">
                              <w:t>γ</w:t>
                            </w:r>
                            <w:r>
                              <w:t xml:space="preserve"> = 0,000005</w:t>
                            </w:r>
                            <w:bookmarkEnd w:id="117"/>
                          </w:p>
                        </w:txbxContent>
                      </v:textbox>
                      <w10:wrap type="topAndBottom"/>
                    </v:shape>
                  </w:pict>
                </mc:Fallback>
              </mc:AlternateContent>
            </w:r>
            <w:r>
              <w:rPr>
                <w:noProof/>
              </w:rPr>
              <w:drawing>
                <wp:anchor distT="0" distB="0" distL="114300" distR="114300" simplePos="0" relativeHeight="251759616" behindDoc="0" locked="0" layoutInCell="1" allowOverlap="1" wp14:anchorId="058A5E86" wp14:editId="52B709A3">
                  <wp:simplePos x="0" y="0"/>
                  <wp:positionH relativeFrom="column">
                    <wp:posOffset>-1270</wp:posOffset>
                  </wp:positionH>
                  <wp:positionV relativeFrom="paragraph">
                    <wp:posOffset>20955</wp:posOffset>
                  </wp:positionV>
                  <wp:extent cx="2604770" cy="1921510"/>
                  <wp:effectExtent l="0" t="0" r="5080" b="254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p>
        </w:tc>
      </w:tr>
      <w:bookmarkEnd w:id="109"/>
    </w:tbl>
    <w:p w14:paraId="0B17A52B" w14:textId="1110433B" w:rsidR="00997AAA" w:rsidRDefault="00997AAA" w:rsidP="004970DD">
      <w:pPr>
        <w:spacing w:after="0" w:line="360" w:lineRule="auto"/>
        <w:ind w:firstLine="567"/>
      </w:pPr>
    </w:p>
    <w:p w14:paraId="0B5028AA" w14:textId="479397C0" w:rsidR="00417819" w:rsidRDefault="00417819" w:rsidP="004970DD">
      <w:pPr>
        <w:spacing w:after="0" w:line="360" w:lineRule="auto"/>
        <w:ind w:firstLine="567"/>
      </w:pPr>
    </w:p>
    <w:p w14:paraId="1E92B8BB" w14:textId="4D120A1B" w:rsidR="002D1E6F" w:rsidRDefault="002D1E6F" w:rsidP="007E13AE">
      <w:pPr>
        <w:spacing w:after="0" w:line="360" w:lineRule="auto"/>
        <w:ind w:firstLine="567"/>
      </w:pPr>
      <w:r>
        <w:lastRenderedPageBreak/>
        <w:t xml:space="preserve">Pengujian dilakukan dengan memvariasikan ukuran referensi, ukuran </w:t>
      </w:r>
      <w:r w:rsidR="00433840">
        <w:rPr>
          <w:rFonts w:cs="Times New Roman"/>
        </w:rPr>
        <w:t>penyangga</w:t>
      </w:r>
      <w:r>
        <w:t xml:space="preserve">, dan nilai </w:t>
      </w:r>
      <w:r w:rsidR="008F50D0">
        <w:rPr>
          <w:rFonts w:eastAsia="Calibri" w:cs="Times New Roman"/>
          <w:lang w:val="de-DE"/>
        </w:rPr>
        <w:t>γ</w:t>
      </w:r>
      <w:r w:rsidR="008F50D0">
        <w:t xml:space="preserve"> </w:t>
      </w:r>
      <w:r>
        <w:t xml:space="preserve">untuk memprediksi label sampel pada setiap jenis </w:t>
      </w:r>
      <w:r w:rsidR="00B30663">
        <w:rPr>
          <w:iCs/>
        </w:rPr>
        <w:t>kesalahan</w:t>
      </w:r>
      <w:r>
        <w:t xml:space="preserve">. Pengujian terhadap setiap jenis </w:t>
      </w:r>
      <w:r w:rsidR="00B30663">
        <w:rPr>
          <w:iCs/>
        </w:rPr>
        <w:t>kesalahan</w:t>
      </w:r>
      <w:r>
        <w:rPr>
          <w:i/>
        </w:rPr>
        <w:t xml:space="preserve"> </w:t>
      </w:r>
      <w:r>
        <w:t xml:space="preserve">dilakukan sebanyak 3 kali dengan kelompok </w:t>
      </w:r>
      <w:r w:rsidRPr="00B30663">
        <w:rPr>
          <w:iCs/>
        </w:rPr>
        <w:t>sampel</w:t>
      </w:r>
      <w:r>
        <w:rPr>
          <w:i/>
        </w:rPr>
        <w:t xml:space="preserve"> </w:t>
      </w:r>
      <w:r>
        <w:t xml:space="preserve">yang berbeda. Hal tersebut dilakukan dengan cara membagi tiap jenis </w:t>
      </w:r>
      <w:r w:rsidR="00B30663">
        <w:rPr>
          <w:iCs/>
        </w:rPr>
        <w:t>kesalahan</w:t>
      </w:r>
      <w:r>
        <w:rPr>
          <w:i/>
        </w:rPr>
        <w:t xml:space="preserve"> </w:t>
      </w:r>
      <w:r>
        <w:t xml:space="preserve">menjadi 3 kelompok dan melakukan pengujian </w:t>
      </w:r>
      <w:r w:rsidR="00B30663">
        <w:rPr>
          <w:iCs/>
        </w:rPr>
        <w:t>deteksi kesalahan</w:t>
      </w:r>
      <w:r>
        <w:rPr>
          <w:i/>
        </w:rPr>
        <w:t xml:space="preserve"> </w:t>
      </w:r>
      <w:r>
        <w:t xml:space="preserve">untuk tiap kelompok. Hal tersebut dilakukan untuk memastikan bahwa tiap kelompok sampel pada tiap jenis </w:t>
      </w:r>
      <w:r w:rsidR="00B30663">
        <w:rPr>
          <w:iCs/>
        </w:rPr>
        <w:t>kesalahan</w:t>
      </w:r>
      <w:r>
        <w:rPr>
          <w:i/>
        </w:rPr>
        <w:t xml:space="preserve"> </w:t>
      </w:r>
      <w:r>
        <w:t xml:space="preserve">dapat terwakili pada pengujian. Hasil dari perhitungan akurasi untuk tiap kelas kemudian dihitung rata-ratanya, sehingga hanya didapatkan 1 nilai akurasi untuk tiap kombinasi nilai </w:t>
      </w:r>
      <w:r w:rsidR="008F50D0">
        <w:rPr>
          <w:rFonts w:eastAsia="Calibri" w:cs="Times New Roman"/>
          <w:lang w:val="de-DE"/>
        </w:rPr>
        <w:t>γ</w:t>
      </w:r>
      <w:r>
        <w:t xml:space="preserve">, ukuran sampel referensi, dan ukuran sampel </w:t>
      </w:r>
      <w:r w:rsidR="00433840">
        <w:rPr>
          <w:rFonts w:cs="Times New Roman"/>
        </w:rPr>
        <w:t>penyangga</w:t>
      </w:r>
      <w:r>
        <w:t xml:space="preserve">. Hasil pengujian dapat dilihat pada Gambar </w:t>
      </w:r>
      <w:r w:rsidR="000E1217">
        <w:t>V</w:t>
      </w:r>
      <w:r>
        <w:t xml:space="preserve">.3, </w:t>
      </w:r>
      <w:r w:rsidR="000E1217">
        <w:t>V</w:t>
      </w:r>
      <w:r>
        <w:t xml:space="preserve">.4, </w:t>
      </w:r>
      <w:r w:rsidR="000E1217">
        <w:t>V</w:t>
      </w:r>
      <w:r>
        <w:t xml:space="preserve">.5, </w:t>
      </w:r>
      <w:r w:rsidR="000E1217">
        <w:t>V</w:t>
      </w:r>
      <w:r>
        <w:t xml:space="preserve">.6, dan </w:t>
      </w:r>
      <w:r w:rsidR="000E1217">
        <w:t>V</w:t>
      </w:r>
      <w:r>
        <w:t>.7.</w:t>
      </w:r>
      <w:r w:rsidR="00A66B77" w:rsidRPr="00A66B77">
        <w:rPr>
          <w:noProof/>
        </w:rPr>
        <w:t xml:space="preserve"> </w:t>
      </w:r>
    </w:p>
    <w:p w14:paraId="7DC59C6C" w14:textId="2BBD07A9" w:rsidR="002D1E6F" w:rsidRPr="000E0E8A" w:rsidRDefault="002D1E6F" w:rsidP="000E0E8A">
      <w:pPr>
        <w:spacing w:after="0" w:line="360" w:lineRule="auto"/>
        <w:ind w:firstLine="567"/>
      </w:pPr>
      <w:r w:rsidRPr="000E0E8A">
        <w:t xml:space="preserve">Akurasi prediksi SVM bervariasi bergantung pada ukuran sampel referensi, ukuran sampel </w:t>
      </w:r>
      <w:r w:rsidR="00433840">
        <w:rPr>
          <w:rFonts w:cs="Times New Roman"/>
        </w:rPr>
        <w:t>penyangga</w:t>
      </w:r>
      <w:r w:rsidR="00433840" w:rsidRPr="000E0E8A">
        <w:t xml:space="preserve"> </w:t>
      </w:r>
      <w:r w:rsidRPr="000E0E8A">
        <w:t xml:space="preserve">dan nilai </w:t>
      </w:r>
      <w:r w:rsidR="008F50D0">
        <w:rPr>
          <w:rFonts w:eastAsia="Calibri" w:cs="Times New Roman"/>
          <w:lang w:val="de-DE"/>
        </w:rPr>
        <w:t>γ</w:t>
      </w:r>
      <w:r w:rsidR="008F50D0" w:rsidRPr="000E0E8A">
        <w:t xml:space="preserve"> </w:t>
      </w:r>
      <w:r w:rsidRPr="000E0E8A">
        <w:t xml:space="preserve">yang digunakan. Pada </w:t>
      </w:r>
      <w:r w:rsidR="005E1BA4" w:rsidRPr="000E0E8A">
        <w:t>hamp</w:t>
      </w:r>
      <w:r w:rsidR="00CE1787">
        <w:t>i</w:t>
      </w:r>
      <w:r w:rsidR="005E1BA4" w:rsidRPr="000E0E8A">
        <w:t xml:space="preserve">r </w:t>
      </w:r>
      <w:r w:rsidR="00CF40EE" w:rsidRPr="000E0E8A">
        <w:t xml:space="preserve">seluruh hasil </w:t>
      </w:r>
      <w:r w:rsidRPr="000E0E8A">
        <w:t>pengujia</w:t>
      </w:r>
      <w:r w:rsidR="00CF40EE" w:rsidRPr="000E0E8A">
        <w:t>n</w:t>
      </w:r>
      <w:r w:rsidRPr="000E0E8A">
        <w:t xml:space="preserve">, dapat dilihat tren bahwa akurasi prediksi SVM semakin </w:t>
      </w:r>
      <w:r w:rsidR="005E1BA4" w:rsidRPr="000E0E8A">
        <w:t>menurun</w:t>
      </w:r>
      <w:r w:rsidRPr="000E0E8A">
        <w:t xml:space="preserve"> dengan bertambahnya ukuran sampel </w:t>
      </w:r>
      <w:r w:rsidR="00433840">
        <w:rPr>
          <w:rFonts w:cs="Times New Roman"/>
        </w:rPr>
        <w:t>penyangga</w:t>
      </w:r>
      <w:r w:rsidRPr="000E0E8A">
        <w:t xml:space="preserve">, </w:t>
      </w:r>
      <w:r w:rsidR="005E1BA4" w:rsidRPr="000E0E8A">
        <w:t>dan</w:t>
      </w:r>
      <w:r w:rsidRPr="000E0E8A">
        <w:t xml:space="preserve"> semakin menurun</w:t>
      </w:r>
      <w:r w:rsidR="005E1BA4" w:rsidRPr="000E0E8A">
        <w:t xml:space="preserve"> pula</w:t>
      </w:r>
      <w:r w:rsidRPr="000E0E8A">
        <w:t xml:space="preserve"> dengan bertambahnya ukuran sampel referensi.</w:t>
      </w:r>
      <w:r w:rsidR="000E0E8A" w:rsidRPr="000E0E8A">
        <w:t xml:space="preserve"> </w:t>
      </w:r>
      <w:bookmarkStart w:id="118" w:name="_Hlk59583558"/>
      <w:r w:rsidRPr="000E0E8A">
        <w:t xml:space="preserve">Akurasi tertinggi sebesar </w:t>
      </w:r>
      <w:r w:rsidR="000E0E8A" w:rsidRPr="000E0E8A">
        <w:t>97,04%</w:t>
      </w:r>
      <w:r w:rsidRPr="000E0E8A">
        <w:t xml:space="preserve"> diraih dengan menggunakan nilai </w:t>
      </w:r>
      <w:r w:rsidR="008F50D0">
        <w:rPr>
          <w:rFonts w:eastAsia="Calibri" w:cs="Times New Roman"/>
          <w:lang w:val="de-DE"/>
        </w:rPr>
        <w:t>γ</w:t>
      </w:r>
      <w:r w:rsidR="008F50D0" w:rsidRPr="000E0E8A">
        <w:t xml:space="preserve"> </w:t>
      </w:r>
      <w:r w:rsidRPr="000E0E8A">
        <w:t xml:space="preserve">sebesar </w:t>
      </w:r>
      <w:r w:rsidR="0007795F">
        <w:t>10</w:t>
      </w:r>
      <w:r w:rsidR="0007795F">
        <w:rPr>
          <w:vertAlign w:val="superscript"/>
        </w:rPr>
        <w:t>-4</w:t>
      </w:r>
      <w:r w:rsidRPr="000E0E8A">
        <w:t xml:space="preserve">, ukuran sampel referensi sebesar </w:t>
      </w:r>
      <w:r w:rsidR="000E0E8A" w:rsidRPr="000E0E8A">
        <w:t>1</w:t>
      </w:r>
      <w:r w:rsidRPr="000E0E8A">
        <w:t xml:space="preserve">50, dan ukuran sampel </w:t>
      </w:r>
      <w:r w:rsidR="00433840">
        <w:rPr>
          <w:rFonts w:cs="Times New Roman"/>
        </w:rPr>
        <w:t>penyangga</w:t>
      </w:r>
      <w:r w:rsidR="00433840" w:rsidRPr="000E0E8A">
        <w:t xml:space="preserve"> </w:t>
      </w:r>
      <w:r w:rsidRPr="000E0E8A">
        <w:t>sebesar 50.</w:t>
      </w:r>
      <w:r w:rsidR="000E0E8A" w:rsidRPr="000E0E8A">
        <w:t xml:space="preserve"> Sedangkan akurasi tersendah sebesar 86,92% diraih dengan menggunakan nilai </w:t>
      </w:r>
      <w:r w:rsidR="008F50D0">
        <w:rPr>
          <w:rFonts w:eastAsia="Calibri" w:cs="Times New Roman"/>
          <w:lang w:val="de-DE"/>
        </w:rPr>
        <w:t>γ</w:t>
      </w:r>
      <w:r w:rsidR="008F50D0" w:rsidRPr="000E0E8A">
        <w:t xml:space="preserve"> </w:t>
      </w:r>
      <w:r w:rsidR="000E0E8A" w:rsidRPr="000E0E8A">
        <w:t xml:space="preserve">sebesar </w:t>
      </w:r>
      <w:r w:rsidR="0007795F">
        <w:t>5x10</w:t>
      </w:r>
      <w:r w:rsidR="0007795F">
        <w:rPr>
          <w:vertAlign w:val="superscript"/>
        </w:rPr>
        <w:t>-6</w:t>
      </w:r>
      <w:r w:rsidR="000E0E8A" w:rsidRPr="000E0E8A">
        <w:t xml:space="preserve">, ukuran sampel referensi sebesar 150, dan ukuran sampel </w:t>
      </w:r>
      <w:r w:rsidR="00433840">
        <w:rPr>
          <w:rFonts w:cs="Times New Roman"/>
        </w:rPr>
        <w:t>penyangga</w:t>
      </w:r>
      <w:r w:rsidR="00433840" w:rsidRPr="000E0E8A">
        <w:t xml:space="preserve"> </w:t>
      </w:r>
      <w:r w:rsidR="000E0E8A" w:rsidRPr="000E0E8A">
        <w:t>sebesar 200.</w:t>
      </w:r>
    </w:p>
    <w:bookmarkEnd w:id="118"/>
    <w:p w14:paraId="1F7D0317" w14:textId="066EE5CC" w:rsidR="002F762D" w:rsidRPr="002F762D" w:rsidRDefault="002D1E6F" w:rsidP="002F762D">
      <w:pPr>
        <w:spacing w:after="0" w:line="360" w:lineRule="auto"/>
        <w:ind w:firstLine="567"/>
      </w:pPr>
      <w:r w:rsidRPr="000E0E8A">
        <w:t xml:space="preserve">Pada pengujian ukuran referensi dan </w:t>
      </w:r>
      <w:r w:rsidR="00433840">
        <w:rPr>
          <w:rFonts w:cs="Times New Roman"/>
        </w:rPr>
        <w:t>penyangga</w:t>
      </w:r>
      <w:r w:rsidR="00433840" w:rsidRPr="000E0E8A">
        <w:t xml:space="preserve"> </w:t>
      </w:r>
      <w:r w:rsidRPr="000E0E8A">
        <w:t xml:space="preserve">yang dilakukan, diamati bahwa pada </w:t>
      </w:r>
      <w:r w:rsidR="008F50D0">
        <w:rPr>
          <w:rFonts w:eastAsia="Calibri" w:cs="Times New Roman"/>
          <w:lang w:val="de-DE"/>
        </w:rPr>
        <w:t>γ</w:t>
      </w:r>
      <w:r w:rsidR="008F50D0" w:rsidRPr="000E0E8A">
        <w:t xml:space="preserve"> </w:t>
      </w:r>
      <w:r w:rsidRPr="000E0E8A">
        <w:t xml:space="preserve">bernilai besar, seluruh data non-referensi akan diproyeksikan 1 daerah yang sempit sedangkan proyeksi data referensi memiliki persebaran yang besar, sehingga membuat klasifikasi oleh SVM sulit mendapatkan nilai yang akurat. Pada nilai </w:t>
      </w:r>
      <w:r w:rsidR="008F50D0">
        <w:rPr>
          <w:rFonts w:eastAsia="Calibri" w:cs="Times New Roman"/>
          <w:lang w:val="de-DE"/>
        </w:rPr>
        <w:t>γ</w:t>
      </w:r>
      <w:r w:rsidR="008F50D0" w:rsidRPr="000E0E8A">
        <w:t xml:space="preserve"> </w:t>
      </w:r>
      <w:r w:rsidRPr="000E0E8A">
        <w:t xml:space="preserve">yang kecil, proyeksi data normal akan memiliki persebaran yang luas pula, mengikuti persebaran dari proyeksi data referensi, sedangkan data </w:t>
      </w:r>
      <w:r w:rsidR="00B30663">
        <w:t>salah</w:t>
      </w:r>
      <w:r w:rsidRPr="000E0E8A">
        <w:rPr>
          <w:i/>
          <w:iCs/>
        </w:rPr>
        <w:t xml:space="preserve"> </w:t>
      </w:r>
      <w:r w:rsidRPr="000E0E8A">
        <w:t xml:space="preserve">akan diproyeksikan </w:t>
      </w:r>
      <w:r w:rsidR="000E0E8A" w:rsidRPr="000E0E8A">
        <w:t>diluar persebaran data referensi</w:t>
      </w:r>
      <w:r w:rsidRPr="000E0E8A">
        <w:t>.</w:t>
      </w:r>
    </w:p>
    <w:p w14:paraId="4F140B51" w14:textId="772C3DDC" w:rsidR="002D1E6F" w:rsidRPr="00CF40EE" w:rsidRDefault="002D1E6F" w:rsidP="004970DD">
      <w:pPr>
        <w:spacing w:after="0" w:line="360" w:lineRule="auto"/>
        <w:ind w:firstLine="567"/>
        <w:rPr>
          <w:color w:val="FF0000"/>
        </w:rPr>
      </w:pPr>
      <w:r w:rsidRPr="002F762D">
        <w:t xml:space="preserve">Selain </w:t>
      </w:r>
      <w:r w:rsidR="007A58BB">
        <w:t>itu,</w:t>
      </w:r>
      <w:r w:rsidRPr="002F762D">
        <w:t xml:space="preserve"> ukuran data referensi berpengaruh pada keterpisahan antara proyeksi data normal dan data </w:t>
      </w:r>
      <w:r w:rsidR="00B30663">
        <w:t>salah</w:t>
      </w:r>
      <w:r w:rsidRPr="002F762D">
        <w:t xml:space="preserve">. Pada nilai </w:t>
      </w:r>
      <w:r w:rsidR="008F50D0">
        <w:rPr>
          <w:rFonts w:eastAsia="Calibri" w:cs="Times New Roman"/>
          <w:lang w:val="de-DE"/>
        </w:rPr>
        <w:t>γ</w:t>
      </w:r>
      <w:r w:rsidR="008F50D0" w:rsidRPr="002F762D">
        <w:t xml:space="preserve"> </w:t>
      </w:r>
      <w:r w:rsidRPr="002F762D">
        <w:t xml:space="preserve">yang besar, data </w:t>
      </w:r>
      <w:r w:rsidR="00433840">
        <w:rPr>
          <w:rFonts w:cs="Times New Roman"/>
        </w:rPr>
        <w:t>penyangga</w:t>
      </w:r>
      <w:r w:rsidR="00433840" w:rsidRPr="002F762D">
        <w:t xml:space="preserve"> </w:t>
      </w:r>
      <w:r w:rsidRPr="002F762D">
        <w:t xml:space="preserve">akan di proyeksikan secara bertumpukan didalam persebaran data referensi, peningkatan ukuran data referensi akan memperbesar persebaran dari proyeksi data normal, tapi </w:t>
      </w:r>
      <w:r w:rsidRPr="002F762D">
        <w:lastRenderedPageBreak/>
        <w:t xml:space="preserve">data </w:t>
      </w:r>
      <w:r w:rsidR="00B30663">
        <w:t>salah</w:t>
      </w:r>
      <w:r w:rsidRPr="002F762D">
        <w:rPr>
          <w:i/>
          <w:iCs/>
        </w:rPr>
        <w:t xml:space="preserve"> </w:t>
      </w:r>
      <w:r w:rsidRPr="002F762D">
        <w:t xml:space="preserve">tetap diproyeksikan secara terpusat didalam persebaran data normal tadi. Sedangkan pada nilai </w:t>
      </w:r>
      <w:r w:rsidR="008F50D0">
        <w:rPr>
          <w:rFonts w:eastAsia="Calibri" w:cs="Times New Roman"/>
          <w:lang w:val="de-DE"/>
        </w:rPr>
        <w:t>γ</w:t>
      </w:r>
      <w:r w:rsidR="008F50D0" w:rsidRPr="002F762D">
        <w:t xml:space="preserve"> </w:t>
      </w:r>
      <w:r w:rsidRPr="002F762D">
        <w:t xml:space="preserve">lebih kecil, seiring meningkatnya ukuran data referensi, proyeksi data normal dan data </w:t>
      </w:r>
      <w:r w:rsidR="00B30663">
        <w:t>salah</w:t>
      </w:r>
      <w:r w:rsidRPr="002F762D">
        <w:rPr>
          <w:i/>
          <w:iCs/>
        </w:rPr>
        <w:t xml:space="preserve"> </w:t>
      </w:r>
      <w:r w:rsidRPr="002F762D">
        <w:t xml:space="preserve">akan semakin terpisah. Kombinasi nilai </w:t>
      </w:r>
      <w:r w:rsidR="008F50D0">
        <w:rPr>
          <w:rFonts w:eastAsia="Calibri" w:cs="Times New Roman"/>
          <w:lang w:val="de-DE"/>
        </w:rPr>
        <w:t>γ</w:t>
      </w:r>
      <w:r w:rsidR="008F50D0" w:rsidRPr="002F762D">
        <w:t xml:space="preserve"> </w:t>
      </w:r>
      <w:r w:rsidRPr="002F762D">
        <w:t xml:space="preserve">dan ukuran data referensi perlu diperhatikan untuk mendapat hasil optimum, pada nilai </w:t>
      </w:r>
      <w:r w:rsidR="008F50D0">
        <w:rPr>
          <w:rFonts w:eastAsia="Calibri" w:cs="Times New Roman"/>
          <w:lang w:val="de-DE"/>
        </w:rPr>
        <w:t>γ</w:t>
      </w:r>
      <w:r w:rsidR="008F50D0" w:rsidRPr="002F762D">
        <w:t xml:space="preserve"> </w:t>
      </w:r>
      <w:r w:rsidRPr="002F762D">
        <w:t xml:space="preserve">yang kecil dengan ukuran data referensi yang kecil, didapatkan hasil bahwa data normal justru diproyeksikan terpisah dari data referensi, sehingga data normal diklasifikasikan sebagai data </w:t>
      </w:r>
      <w:r w:rsidR="00B30663">
        <w:t>salah</w:t>
      </w:r>
      <w:r w:rsidRPr="002F762D">
        <w:rPr>
          <w:i/>
          <w:iCs/>
        </w:rPr>
        <w:t xml:space="preserve"> </w:t>
      </w:r>
      <w:r w:rsidRPr="002F762D">
        <w:t xml:space="preserve">oleh SVM. Selain itu, meskipun pada nilai </w:t>
      </w:r>
      <w:r w:rsidR="008F50D0">
        <w:rPr>
          <w:rFonts w:eastAsia="Calibri" w:cs="Times New Roman"/>
          <w:lang w:val="de-DE"/>
        </w:rPr>
        <w:t>γ</w:t>
      </w:r>
      <w:r w:rsidR="008F50D0" w:rsidRPr="002F762D">
        <w:t xml:space="preserve"> </w:t>
      </w:r>
      <w:r w:rsidRPr="002F762D">
        <w:t xml:space="preserve">yang kecil dengan ukuran data referensi yang besar didapatkan hasil bahwa data </w:t>
      </w:r>
      <w:r w:rsidR="00B30663">
        <w:t>salah</w:t>
      </w:r>
      <w:r w:rsidRPr="002F762D">
        <w:rPr>
          <w:i/>
          <w:iCs/>
        </w:rPr>
        <w:t xml:space="preserve"> </w:t>
      </w:r>
      <w:r w:rsidRPr="002F762D">
        <w:t xml:space="preserve">semakin terpisah dari data normal dan data referensi, penggunaan ukuran data referensi yang terlalu besar justru mengakibatkan data </w:t>
      </w:r>
      <w:r w:rsidR="00B30663">
        <w:t>salah</w:t>
      </w:r>
      <w:r w:rsidRPr="002F762D">
        <w:rPr>
          <w:i/>
          <w:iCs/>
        </w:rPr>
        <w:t xml:space="preserve"> </w:t>
      </w:r>
      <w:r w:rsidRPr="002F762D">
        <w:t>diproyeksikan dekat dengan atau bahkan didalam persebaran data normal.</w:t>
      </w:r>
    </w:p>
    <w:p w14:paraId="4263598E" w14:textId="293744AF" w:rsidR="002D1E6F" w:rsidRPr="002F762D" w:rsidRDefault="002D1E6F" w:rsidP="002F762D">
      <w:pPr>
        <w:spacing w:after="0" w:line="360" w:lineRule="auto"/>
        <w:ind w:firstLine="567"/>
      </w:pPr>
      <w:r w:rsidRPr="002F762D">
        <w:t xml:space="preserve">Baik persebaran maupun keterpisahan proyeksi data, keduanya disebabkan oleh </w:t>
      </w:r>
      <w:r w:rsidR="002F762D">
        <w:t>nilai</w:t>
      </w:r>
      <w:r w:rsidRPr="002F762D">
        <w:t xml:space="preserve"> kemiripan antara data normal dan data </w:t>
      </w:r>
      <w:r w:rsidR="00B30663">
        <w:t>salah</w:t>
      </w:r>
      <w:r w:rsidRPr="002F762D">
        <w:rPr>
          <w:i/>
          <w:iCs/>
        </w:rPr>
        <w:t xml:space="preserve"> </w:t>
      </w:r>
      <w:r w:rsidRPr="002F762D">
        <w:t xml:space="preserve">terhadap data referensi. Dengan nilai </w:t>
      </w:r>
      <w:r w:rsidR="008F50D0">
        <w:rPr>
          <w:rFonts w:eastAsia="Calibri" w:cs="Times New Roman"/>
          <w:lang w:val="de-DE"/>
        </w:rPr>
        <w:t>γ</w:t>
      </w:r>
      <w:r w:rsidR="008F50D0" w:rsidRPr="002F762D">
        <w:t xml:space="preserve"> </w:t>
      </w:r>
      <w:r w:rsidRPr="002F762D">
        <w:t xml:space="preserve">yang semakin besar, proyeksi sampel pada </w:t>
      </w:r>
      <w:r w:rsidR="00433840">
        <w:rPr>
          <w:rFonts w:cs="Times New Roman"/>
        </w:rPr>
        <w:t>penyangga</w:t>
      </w:r>
      <w:r w:rsidR="00433840" w:rsidRPr="002F762D">
        <w:t xml:space="preserve"> </w:t>
      </w:r>
      <w:r w:rsidRPr="002F762D">
        <w:t xml:space="preserve">yang memiliki kemiripan dengan sampel referensi akan semakin terpusat, sedangkan proyeksi sampel </w:t>
      </w:r>
      <w:r w:rsidR="00433840">
        <w:rPr>
          <w:rFonts w:cs="Times New Roman"/>
        </w:rPr>
        <w:t>penyangga</w:t>
      </w:r>
      <w:r w:rsidR="00433840" w:rsidRPr="002F762D">
        <w:t xml:space="preserve"> </w:t>
      </w:r>
      <w:r w:rsidRPr="002F762D">
        <w:t xml:space="preserve">yang berbeda dengan sampel referensi akan semakin tersebar. Namun dengan nilai </w:t>
      </w:r>
      <w:r w:rsidR="008F50D0">
        <w:rPr>
          <w:rFonts w:eastAsia="Calibri" w:cs="Times New Roman"/>
          <w:lang w:val="de-DE"/>
        </w:rPr>
        <w:t>γ</w:t>
      </w:r>
      <w:r w:rsidR="008F50D0" w:rsidRPr="002F762D">
        <w:t xml:space="preserve"> </w:t>
      </w:r>
      <w:r w:rsidRPr="002F762D">
        <w:t xml:space="preserve">yang terlalu besar, pengaruh dari sampel-sampel pada data referensi menjadi terlalu besar, yang menyebabkan data </w:t>
      </w:r>
      <w:r w:rsidR="00433840">
        <w:rPr>
          <w:rFonts w:cs="Times New Roman"/>
        </w:rPr>
        <w:t>penyangga</w:t>
      </w:r>
      <w:r w:rsidR="00433840" w:rsidRPr="002F762D">
        <w:t xml:space="preserve"> </w:t>
      </w:r>
      <w:r w:rsidRPr="002F762D">
        <w:t xml:space="preserve">dinilai sangat mirip dengan data referensi sehingga data </w:t>
      </w:r>
      <w:r w:rsidR="00433840">
        <w:rPr>
          <w:rFonts w:cs="Times New Roman"/>
        </w:rPr>
        <w:t>penyangga</w:t>
      </w:r>
      <w:r w:rsidR="00433840" w:rsidRPr="002F762D">
        <w:t xml:space="preserve"> </w:t>
      </w:r>
      <w:r w:rsidRPr="002F762D">
        <w:t>diproyeksikan pada daerah yang sangat sempit didalam persebaran data referensi.</w:t>
      </w:r>
      <w:r w:rsidR="002F762D">
        <w:t xml:space="preserve"> </w:t>
      </w:r>
      <w:r w:rsidRPr="002F762D">
        <w:t xml:space="preserve">Dengan semakin besarnya ukuran sampel referensi, maka sebuah sampel pada </w:t>
      </w:r>
      <w:r w:rsidR="00433840">
        <w:rPr>
          <w:rFonts w:cs="Times New Roman"/>
        </w:rPr>
        <w:t>penyangga</w:t>
      </w:r>
      <w:r w:rsidR="00433840" w:rsidRPr="002F762D">
        <w:t xml:space="preserve"> </w:t>
      </w:r>
      <w:r w:rsidRPr="002F762D">
        <w:t xml:space="preserve">akan semakin mungkin untuk memiliki kemiripan dengan sampel referensi, sehingga data normal akan diproyeksikan dengan persebaran yang mirip dengan data referensi, sedangkan data </w:t>
      </w:r>
      <w:r w:rsidR="00B30663">
        <w:t>salah</w:t>
      </w:r>
      <w:r w:rsidRPr="002F762D">
        <w:rPr>
          <w:i/>
          <w:iCs/>
        </w:rPr>
        <w:t xml:space="preserve"> </w:t>
      </w:r>
      <w:r w:rsidRPr="002F762D">
        <w:t xml:space="preserve">akan diproyeksikan secara terpisah. Namun dengan ukuran sampel referensi yang terlalu besar, data </w:t>
      </w:r>
      <w:r w:rsidR="00B30663">
        <w:t>salah</w:t>
      </w:r>
      <w:r w:rsidRPr="002F762D">
        <w:rPr>
          <w:i/>
          <w:iCs/>
        </w:rPr>
        <w:t xml:space="preserve"> </w:t>
      </w:r>
      <w:r w:rsidRPr="002F762D">
        <w:t xml:space="preserve">akan memiliki kemiripan dengan data referensi. Sehingga proyeksi data </w:t>
      </w:r>
      <w:r w:rsidR="00B30663">
        <w:t>salah</w:t>
      </w:r>
      <w:r w:rsidRPr="002F762D">
        <w:rPr>
          <w:i/>
          <w:iCs/>
        </w:rPr>
        <w:t xml:space="preserve"> </w:t>
      </w:r>
      <w:r w:rsidRPr="002F762D">
        <w:t>akan mendekati persebaran data referensi dan data normal.</w:t>
      </w:r>
    </w:p>
    <w:p w14:paraId="786F6AA8" w14:textId="51132826" w:rsidR="002D1E6F" w:rsidRPr="009075A3" w:rsidRDefault="002D1E6F" w:rsidP="00275EDB">
      <w:pPr>
        <w:pStyle w:val="Heading3"/>
      </w:pPr>
      <w:bookmarkStart w:id="119" w:name="_Toc61463451"/>
      <w:r w:rsidRPr="009075A3">
        <w:t xml:space="preserve">Pengujian </w:t>
      </w:r>
      <w:r w:rsidR="00A370BA">
        <w:t xml:space="preserve">Metode </w:t>
      </w:r>
      <w:r w:rsidR="00EE4EEB">
        <w:rPr>
          <w:rFonts w:cs="Times New Roman"/>
        </w:rPr>
        <w:t>Pengelompokan</w:t>
      </w:r>
      <w:bookmarkEnd w:id="119"/>
    </w:p>
    <w:p w14:paraId="655BB992" w14:textId="64664A07" w:rsidR="002D1E6F" w:rsidRPr="00221095" w:rsidRDefault="002D1E6F" w:rsidP="004970DD">
      <w:pPr>
        <w:spacing w:after="0" w:line="360" w:lineRule="auto"/>
        <w:ind w:firstLine="567"/>
      </w:pPr>
      <w:bookmarkStart w:id="120" w:name="_Hlk61268414"/>
      <w:r>
        <w:t xml:space="preserve">Saat program </w:t>
      </w:r>
      <w:r w:rsidR="00B30663">
        <w:rPr>
          <w:iCs/>
        </w:rPr>
        <w:t>deteksi kesalahan</w:t>
      </w:r>
      <w:r w:rsidR="00B30663">
        <w:rPr>
          <w:i/>
        </w:rPr>
        <w:t xml:space="preserve"> </w:t>
      </w:r>
      <w:r>
        <w:t xml:space="preserve">dijalankan, program </w:t>
      </w:r>
      <w:r w:rsidR="00B30663">
        <w:rPr>
          <w:iCs/>
        </w:rPr>
        <w:t>deteksi kesalahan</w:t>
      </w:r>
      <w:r w:rsidR="00B30663">
        <w:rPr>
          <w:i/>
        </w:rPr>
        <w:t xml:space="preserve"> </w:t>
      </w:r>
      <w:r>
        <w:t xml:space="preserve">harus mampu melakukan </w:t>
      </w:r>
      <w:r w:rsidR="00B30663">
        <w:rPr>
          <w:iCs/>
        </w:rPr>
        <w:t>pelatihan</w:t>
      </w:r>
      <w:r>
        <w:rPr>
          <w:i/>
        </w:rPr>
        <w:t xml:space="preserve"> </w:t>
      </w:r>
      <w:r>
        <w:t xml:space="preserve">SVM menggunakan data pada data referensi dan </w:t>
      </w:r>
      <w:r w:rsidR="00433840">
        <w:rPr>
          <w:rFonts w:cs="Times New Roman"/>
        </w:rPr>
        <w:t>penyangga</w:t>
      </w:r>
      <w:r>
        <w:rPr>
          <w:i/>
        </w:rPr>
        <w:t xml:space="preserve">. </w:t>
      </w:r>
      <w:r>
        <w:t xml:space="preserve">Karena SVM merupakan sebuah metode klasifikasi </w:t>
      </w:r>
      <w:r>
        <w:rPr>
          <w:i/>
        </w:rPr>
        <w:t>supervised</w:t>
      </w:r>
      <w:r>
        <w:t xml:space="preserve">, SVM </w:t>
      </w:r>
      <w:r>
        <w:lastRenderedPageBreak/>
        <w:t xml:space="preserve">membutuhkan label dari data yang digunakan untuk dapat membuat garis klasifikasi. Sedangkan pada program yang dirancang, pelatihan SVM dilakukan secara </w:t>
      </w:r>
      <w:r w:rsidRPr="0054154C">
        <w:rPr>
          <w:i/>
        </w:rPr>
        <w:t>on-the-fly</w:t>
      </w:r>
      <w:r>
        <w:t xml:space="preserve">, </w:t>
      </w:r>
      <w:r w:rsidR="00FB7512">
        <w:t>sehingga</w:t>
      </w:r>
      <w:r>
        <w:t xml:space="preserve"> program harus mempelajari data yang masuk tanpa bantuan data historis. Untuk dapat melakukan pelatihan SVM secara </w:t>
      </w:r>
      <w:r>
        <w:rPr>
          <w:i/>
        </w:rPr>
        <w:t>on-the-fly</w:t>
      </w:r>
      <w:r>
        <w:t xml:space="preserve">, dibutuhkan metode yang dapat memberi label kepada data yang terdapat pada </w:t>
      </w:r>
      <w:r w:rsidR="00433840">
        <w:rPr>
          <w:rFonts w:cs="Times New Roman"/>
        </w:rPr>
        <w:t>penyangga</w:t>
      </w:r>
      <w:r>
        <w:t xml:space="preserve">. Label ini kemudian akan digunakan oleh SVM untuk membuat garis klasifikasi. Salah satu cara melabelkan sampel yang dapat dilakukan adalah melalui metode </w:t>
      </w:r>
      <w:r w:rsidR="00EE4EEB">
        <w:rPr>
          <w:rFonts w:cs="Times New Roman"/>
        </w:rPr>
        <w:t>pengelompokan</w:t>
      </w:r>
      <w:r w:rsidR="008C1B2A">
        <w:rPr>
          <w:rFonts w:cs="Times New Roman"/>
        </w:rPr>
        <w:t xml:space="preserve">, metode ini disebut dengan metode </w:t>
      </w:r>
      <w:r w:rsidR="008C1B2A">
        <w:rPr>
          <w:rFonts w:cs="Times New Roman"/>
          <w:i/>
          <w:iCs/>
        </w:rPr>
        <w:t>cluster-then-label</w:t>
      </w:r>
      <w:r w:rsidR="008C1B2A">
        <w:rPr>
          <w:rFonts w:cs="Times New Roman"/>
        </w:rPr>
        <w:t xml:space="preserve">, salah satu teknik </w:t>
      </w:r>
      <w:r w:rsidR="008C1B2A">
        <w:rPr>
          <w:rFonts w:cs="Times New Roman"/>
          <w:i/>
          <w:iCs/>
        </w:rPr>
        <w:t>semi-supervised learning</w:t>
      </w:r>
      <w:r>
        <w:t xml:space="preserve">. Pada bagian ini, akan dilakukan pengujian yang membandingkan performa metode </w:t>
      </w:r>
      <w:r w:rsidR="00EE4EEB">
        <w:rPr>
          <w:rFonts w:cs="Times New Roman"/>
        </w:rPr>
        <w:t>pengelompokan</w:t>
      </w:r>
      <w:r>
        <w:rPr>
          <w:i/>
          <w:iCs/>
        </w:rPr>
        <w:t xml:space="preserve">, </w:t>
      </w:r>
      <w:r>
        <w:t xml:space="preserve">yaitu metode </w:t>
      </w:r>
      <w:r w:rsidR="00EE4EEB">
        <w:rPr>
          <w:rFonts w:cs="Times New Roman"/>
        </w:rPr>
        <w:t>pengelompokan</w:t>
      </w:r>
      <w:r w:rsidR="00EE4EEB">
        <w:rPr>
          <w:rFonts w:cs="Times New Roman"/>
          <w:i/>
          <w:iCs/>
        </w:rPr>
        <w:t xml:space="preserve"> </w:t>
      </w:r>
      <w:r w:rsidR="00EE4EEB">
        <w:rPr>
          <w:rFonts w:cs="Times New Roman"/>
        </w:rPr>
        <w:t>k</w:t>
      </w:r>
      <w:r>
        <w:t>-</w:t>
      </w:r>
      <w:r>
        <w:rPr>
          <w:i/>
          <w:iCs/>
        </w:rPr>
        <w:t xml:space="preserve">means </w:t>
      </w:r>
      <w:r>
        <w:t>dan metode DBSCAN.</w:t>
      </w:r>
    </w:p>
    <w:bookmarkEnd w:id="120"/>
    <w:p w14:paraId="34DFD460" w14:textId="7D081C4D" w:rsidR="00532DC0" w:rsidRDefault="00EE4EEB" w:rsidP="004970DD">
      <w:pPr>
        <w:spacing w:after="0" w:line="360" w:lineRule="auto"/>
        <w:ind w:firstLine="567"/>
      </w:pPr>
      <w:r>
        <w:rPr>
          <w:rFonts w:cs="Times New Roman"/>
        </w:rPr>
        <w:t>Pengelompokan</w:t>
      </w:r>
      <w:r>
        <w:rPr>
          <w:rFonts w:cs="Times New Roman"/>
          <w:i/>
          <w:iCs/>
        </w:rPr>
        <w:t xml:space="preserve"> </w:t>
      </w:r>
      <w:r>
        <w:rPr>
          <w:rFonts w:cs="Times New Roman"/>
        </w:rPr>
        <w:t>k</w:t>
      </w:r>
      <w:r w:rsidR="002D1E6F">
        <w:t>-</w:t>
      </w:r>
      <w:r w:rsidR="002D1E6F">
        <w:rPr>
          <w:i/>
          <w:iCs/>
        </w:rPr>
        <w:t xml:space="preserve">means </w:t>
      </w:r>
      <w:r w:rsidR="002D1E6F">
        <w:t xml:space="preserve">dipilih untuk diuji karena pada nilai </w:t>
      </w:r>
      <w:r w:rsidR="008F50D0">
        <w:rPr>
          <w:rFonts w:eastAsia="Calibri" w:cs="Times New Roman"/>
          <w:lang w:val="de-DE"/>
        </w:rPr>
        <w:t>γ</w:t>
      </w:r>
      <w:r w:rsidR="008F50D0">
        <w:t xml:space="preserve"> </w:t>
      </w:r>
      <w:r w:rsidR="002D1E6F">
        <w:t xml:space="preserve">yang kecil dan ukuran data referensi yang besar, data </w:t>
      </w:r>
      <w:r w:rsidR="00B30663">
        <w:t>salah</w:t>
      </w:r>
      <w:r w:rsidR="002D1E6F">
        <w:rPr>
          <w:i/>
          <w:iCs/>
        </w:rPr>
        <w:t xml:space="preserve"> </w:t>
      </w:r>
      <w:r w:rsidR="002D1E6F">
        <w:t xml:space="preserve">diproyeksikan terpisah dari data normal, namun tersebar. </w:t>
      </w:r>
      <w:r w:rsidR="002D1E6F" w:rsidRPr="00C055FF">
        <w:t xml:space="preserve">Dengan menggunakan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means</w:t>
      </w:r>
      <w:r w:rsidR="002D1E6F" w:rsidRPr="00C055FF">
        <w:t xml:space="preserve">, program dapat melakukan </w:t>
      </w:r>
      <w:r>
        <w:rPr>
          <w:rFonts w:cs="Times New Roman"/>
        </w:rPr>
        <w:t>pengelompokan</w:t>
      </w:r>
      <w:r>
        <w:rPr>
          <w:rFonts w:cs="Times New Roman"/>
          <w:i/>
          <w:iCs/>
        </w:rPr>
        <w:t xml:space="preserve"> </w:t>
      </w:r>
      <w:r w:rsidR="002D1E6F" w:rsidRPr="00C055FF">
        <w:t xml:space="preserve">pada gabungan data referensi dan data </w:t>
      </w:r>
      <w:r w:rsidR="00433840">
        <w:rPr>
          <w:rFonts w:cs="Times New Roman"/>
        </w:rPr>
        <w:t>penyangga</w:t>
      </w:r>
      <w:r w:rsidR="002D1E6F" w:rsidRPr="00C055FF">
        <w:t xml:space="preserve">.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means</w:t>
      </w:r>
      <w:r>
        <w:rPr>
          <w:i/>
        </w:rPr>
        <w:t xml:space="preserve"> </w:t>
      </w:r>
      <w:r w:rsidR="002D1E6F" w:rsidRPr="00C055FF">
        <w:t xml:space="preserve">akan melakukan pengelompokan terhadap data berdasarkan posisinya, </w:t>
      </w:r>
      <w:r w:rsidR="00532DC0">
        <w:t>sehingga</w:t>
      </w:r>
      <w:r w:rsidR="002D1E6F" w:rsidRPr="00C055FF">
        <w:t xml:space="preserve"> apabila sebuah kumpulan data terletak jauh dari data referensi, maka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 xml:space="preserve">means </w:t>
      </w:r>
      <w:r w:rsidR="002D1E6F" w:rsidRPr="00C055FF">
        <w:t xml:space="preserve">akan memberikan label yang berbeda kepada 2 kelompok tersebut. </w:t>
      </w:r>
    </w:p>
    <w:p w14:paraId="65ADF404" w14:textId="77777777" w:rsidR="006F4902" w:rsidRDefault="002D1E6F" w:rsidP="008C1B2A">
      <w:pPr>
        <w:spacing w:after="0" w:line="360" w:lineRule="auto"/>
        <w:ind w:firstLine="567"/>
      </w:pPr>
      <w:r>
        <w:t xml:space="preserve">DBSCAN melakukan pengelompokkan sebuah data tergantung pada kepadatan dari sebuah daerah pada data tersebut. DBSCAN akan menggolongkan sebuah sampel dengan menghitung jumlah sampel lain yang terdapat didalam radius tetentu disekitar sampel tersebut, radius tersebut merupakan salah satu parameter dari DBSCAN. Kelemahan dari DBSCAN adalah apabila data </w:t>
      </w:r>
      <w:r w:rsidR="00B30663">
        <w:t>salah</w:t>
      </w:r>
      <w:r>
        <w:rPr>
          <w:i/>
          <w:iCs/>
        </w:rPr>
        <w:t xml:space="preserve"> </w:t>
      </w:r>
      <w:r>
        <w:t xml:space="preserve">diproyeksikan secara </w:t>
      </w:r>
      <w:r w:rsidR="00532DC0">
        <w:t xml:space="preserve">terlalu </w:t>
      </w:r>
      <w:r>
        <w:t xml:space="preserve">tersebar, maka DBSCAN dapat hanya menangkap sebagian dari data </w:t>
      </w:r>
      <w:r w:rsidR="00B30663">
        <w:t>salah</w:t>
      </w:r>
      <w:r>
        <w:rPr>
          <w:i/>
          <w:iCs/>
        </w:rPr>
        <w:t xml:space="preserve"> </w:t>
      </w:r>
      <w:r>
        <w:t xml:space="preserve">atau justru salah menggolongkan sebagian data normal sebagai data </w:t>
      </w:r>
      <w:r w:rsidR="00B30663">
        <w:t>salah</w:t>
      </w:r>
      <w:r>
        <w:t xml:space="preserve"> karena kepadatannya. </w:t>
      </w:r>
    </w:p>
    <w:p w14:paraId="5D772D05" w14:textId="77777777" w:rsidR="006F4902" w:rsidRPr="00C055FF" w:rsidRDefault="006F4902" w:rsidP="008C1B2A">
      <w:pPr>
        <w:spacing w:after="0" w:line="360" w:lineRule="auto"/>
        <w:ind w:firstLine="567"/>
      </w:pPr>
      <w:r w:rsidRPr="00C055FF">
        <w:t xml:space="preserve">Pada pengujian ini, </w:t>
      </w:r>
      <w:r>
        <w:rPr>
          <w:rFonts w:cs="Times New Roman"/>
        </w:rPr>
        <w:t>pengelompokan</w:t>
      </w:r>
      <w:r>
        <w:t xml:space="preserve"> </w:t>
      </w:r>
      <w:r w:rsidRPr="00C055FF">
        <w:t>dilakukan dengan</w:t>
      </w:r>
      <w:r>
        <w:t xml:space="preserve"> </w:t>
      </w:r>
      <w:r w:rsidRPr="00C055FF">
        <w:t xml:space="preserve">pertama-tama menggabungkan data referensi dengan data </w:t>
      </w:r>
      <w:r>
        <w:rPr>
          <w:rFonts w:cs="Times New Roman"/>
        </w:rPr>
        <w:t>penyangga</w:t>
      </w:r>
      <w:r w:rsidRPr="00C055FF">
        <w:t xml:space="preserve"> menjadi sebuah data gabungan. </w:t>
      </w:r>
      <w:r>
        <w:rPr>
          <w:rFonts w:cs="Times New Roman"/>
        </w:rPr>
        <w:t>pengelompokan</w:t>
      </w:r>
      <w:r>
        <w:rPr>
          <w:rFonts w:cs="Times New Roman"/>
          <w:i/>
          <w:iCs/>
        </w:rPr>
        <w:t xml:space="preserve"> </w:t>
      </w:r>
      <w:r>
        <w:rPr>
          <w:rFonts w:cs="Times New Roman"/>
        </w:rPr>
        <w:t>k</w:t>
      </w:r>
      <w:r w:rsidRPr="00C055FF">
        <w:t>-means</w:t>
      </w:r>
      <w:r>
        <w:t xml:space="preserve"> </w:t>
      </w:r>
      <w:r w:rsidRPr="00C055FF">
        <w:t xml:space="preserve">kemudian dilakukan pada data gabungan tersebut dan didapatkan keluaran berupa label dari tiap sampel berdasarkan </w:t>
      </w:r>
      <w:r>
        <w:lastRenderedPageBreak/>
        <w:t>kelompoknya</w:t>
      </w:r>
      <w:r w:rsidRPr="00C055FF">
        <w:t>.</w:t>
      </w:r>
      <w:r>
        <w:t xml:space="preserve"> </w:t>
      </w:r>
      <w:r w:rsidRPr="00C055FF">
        <w:t xml:space="preserve">Salah satu kekurangan dari penggunaan </w:t>
      </w:r>
      <w:r>
        <w:rPr>
          <w:rFonts w:cs="Times New Roman"/>
        </w:rPr>
        <w:t>pengelompokan</w:t>
      </w:r>
      <w:r>
        <w:rPr>
          <w:rFonts w:cs="Times New Roman"/>
          <w:i/>
          <w:iCs/>
        </w:rPr>
        <w:t xml:space="preserve"> </w:t>
      </w:r>
      <w:r>
        <w:rPr>
          <w:rFonts w:cs="Times New Roman"/>
        </w:rPr>
        <w:t>k</w:t>
      </w:r>
      <w:r w:rsidRPr="00C055FF">
        <w:t>-</w:t>
      </w:r>
      <w:r w:rsidRPr="00C055FF">
        <w:rPr>
          <w:i/>
        </w:rPr>
        <w:t xml:space="preserve">means </w:t>
      </w:r>
      <w:r w:rsidRPr="00C055FF">
        <w:t xml:space="preserve">adalah jumlah </w:t>
      </w:r>
      <w:r>
        <w:rPr>
          <w:iCs/>
        </w:rPr>
        <w:t>kelompok</w:t>
      </w:r>
      <w:r w:rsidRPr="00C055FF">
        <w:t xml:space="preserve"> harus ditentukan sejak awal penggunaan metode, dikarenakan </w:t>
      </w:r>
      <w:r>
        <w:rPr>
          <w:rFonts w:cs="Times New Roman"/>
        </w:rPr>
        <w:t>pengelompokan</w:t>
      </w:r>
      <w:r>
        <w:rPr>
          <w:rFonts w:cs="Times New Roman"/>
          <w:i/>
          <w:iCs/>
        </w:rPr>
        <w:t xml:space="preserve"> </w:t>
      </w:r>
      <w:r>
        <w:rPr>
          <w:rFonts w:cs="Times New Roman"/>
        </w:rPr>
        <w:t>k</w:t>
      </w:r>
      <w:r w:rsidRPr="00C055FF">
        <w:t>-</w:t>
      </w:r>
      <w:r w:rsidRPr="00C055FF">
        <w:rPr>
          <w:i/>
        </w:rPr>
        <w:t xml:space="preserve">means </w:t>
      </w:r>
      <w:r w:rsidRPr="00C055FF">
        <w:t xml:space="preserve">tidak dapat mengetahui </w:t>
      </w:r>
      <w:r>
        <w:t xml:space="preserve">jumlah </w:t>
      </w:r>
      <w:r>
        <w:rPr>
          <w:iCs/>
        </w:rPr>
        <w:t>kelompok</w:t>
      </w:r>
      <w:r w:rsidRPr="00C055FF">
        <w:t xml:space="preserve"> </w:t>
      </w:r>
      <w:r>
        <w:t xml:space="preserve">yang optimum untuk mengelompokkan data. </w:t>
      </w:r>
    </w:p>
    <w:p w14:paraId="05C81C2B" w14:textId="66B26A89" w:rsidR="00040772" w:rsidRDefault="002D1E6F" w:rsidP="00707738">
      <w:pPr>
        <w:spacing w:line="360" w:lineRule="auto"/>
        <w:ind w:firstLine="567"/>
      </w:pPr>
      <w:bookmarkStart w:id="121" w:name="_Hlk61268487"/>
      <w:r>
        <w:t xml:space="preserve">Pengujian dilakukan untuk membandingkan performa </w:t>
      </w:r>
      <w:r w:rsidR="00EE4EEB">
        <w:rPr>
          <w:iCs/>
        </w:rPr>
        <w:t>kelompok</w:t>
      </w:r>
      <w:r w:rsidR="00EE4EEB" w:rsidRPr="00C055FF">
        <w:t xml:space="preserve"> </w:t>
      </w:r>
      <w:r w:rsidR="00EE4EEB">
        <w:t>k</w:t>
      </w:r>
      <w:r>
        <w:t>-</w:t>
      </w:r>
      <w:r>
        <w:rPr>
          <w:i/>
          <w:iCs/>
        </w:rPr>
        <w:t xml:space="preserve">means </w:t>
      </w:r>
      <w:r>
        <w:t xml:space="preserve">dan DBSCAN pada berbagai skenario, yaitu variasi nilai </w:t>
      </w:r>
      <w:r w:rsidR="008F50D0">
        <w:rPr>
          <w:rFonts w:eastAsia="Calibri" w:cs="Times New Roman"/>
          <w:lang w:val="de-DE"/>
        </w:rPr>
        <w:t>γ</w:t>
      </w:r>
      <w:r>
        <w:t xml:space="preserve">, ukuran data referensi, serta jumlah data </w:t>
      </w:r>
      <w:r w:rsidR="00B30663">
        <w:t>salah</w:t>
      </w:r>
      <w:r>
        <w:rPr>
          <w:i/>
          <w:iCs/>
        </w:rPr>
        <w:t xml:space="preserve"> </w:t>
      </w:r>
      <w:r>
        <w:t xml:space="preserve">pada </w:t>
      </w:r>
      <w:r w:rsidR="00433840">
        <w:rPr>
          <w:rFonts w:cs="Times New Roman"/>
        </w:rPr>
        <w:t>penyangga</w:t>
      </w:r>
      <w:r>
        <w:t>. Dengan begitu, dapat dilihat performa pada skenario yang menguntungkan dan tidak menguntungkan bagi tiap metode.</w:t>
      </w:r>
    </w:p>
    <w:bookmarkEnd w:id="121"/>
    <w:p w14:paraId="5825744F" w14:textId="2FEBE5B3" w:rsidR="00707738" w:rsidRDefault="00707738" w:rsidP="00707738">
      <w:pPr>
        <w:spacing w:line="360" w:lineRule="auto"/>
        <w:ind w:firstLine="567"/>
      </w:pPr>
    </w:p>
    <w:p w14:paraId="07D7C631" w14:textId="7BDB082F" w:rsidR="00707738" w:rsidRDefault="00707738" w:rsidP="00707738">
      <w:pPr>
        <w:spacing w:line="360" w:lineRule="auto"/>
        <w:ind w:firstLine="567"/>
      </w:pPr>
    </w:p>
    <w:p w14:paraId="1CD5F0BB" w14:textId="568100F0" w:rsidR="00707738" w:rsidRDefault="00707738" w:rsidP="00707738">
      <w:pPr>
        <w:spacing w:line="360" w:lineRule="auto"/>
        <w:ind w:firstLine="567"/>
      </w:pPr>
    </w:p>
    <w:p w14:paraId="2E0DCA36" w14:textId="621336FB" w:rsidR="00707738" w:rsidRDefault="00707738" w:rsidP="00707738">
      <w:pPr>
        <w:spacing w:line="360" w:lineRule="auto"/>
        <w:ind w:firstLine="567"/>
      </w:pPr>
    </w:p>
    <w:p w14:paraId="16313253" w14:textId="78644648" w:rsidR="00707738" w:rsidRDefault="00707738" w:rsidP="00707738">
      <w:pPr>
        <w:spacing w:line="360" w:lineRule="auto"/>
        <w:ind w:firstLine="567"/>
      </w:pPr>
    </w:p>
    <w:p w14:paraId="39E937D6" w14:textId="430FD400" w:rsidR="00707738" w:rsidRDefault="00707738" w:rsidP="00707738">
      <w:pPr>
        <w:spacing w:line="360" w:lineRule="auto"/>
        <w:ind w:firstLine="567"/>
      </w:pPr>
    </w:p>
    <w:p w14:paraId="5144D3DF" w14:textId="588103FA" w:rsidR="00707738" w:rsidRDefault="00707738" w:rsidP="00707738">
      <w:pPr>
        <w:spacing w:line="360" w:lineRule="auto"/>
        <w:ind w:firstLine="567"/>
      </w:pPr>
    </w:p>
    <w:p w14:paraId="68827239" w14:textId="6F64DDD4" w:rsidR="00707738" w:rsidRDefault="00707738" w:rsidP="00707738">
      <w:pPr>
        <w:spacing w:line="360" w:lineRule="auto"/>
        <w:ind w:firstLine="567"/>
      </w:pPr>
    </w:p>
    <w:p w14:paraId="0B9F0827" w14:textId="6F0876A3" w:rsidR="00707738" w:rsidRDefault="00707738" w:rsidP="00707738">
      <w:pPr>
        <w:spacing w:line="360" w:lineRule="auto"/>
        <w:ind w:firstLine="567"/>
      </w:pPr>
    </w:p>
    <w:p w14:paraId="32BC4D71" w14:textId="7CF3B633" w:rsidR="00707738" w:rsidRDefault="00707738" w:rsidP="00707738">
      <w:pPr>
        <w:spacing w:line="360" w:lineRule="auto"/>
        <w:ind w:firstLine="567"/>
      </w:pPr>
    </w:p>
    <w:p w14:paraId="2CA1ADAD" w14:textId="51909618" w:rsidR="00707738" w:rsidRDefault="00707738" w:rsidP="00707738">
      <w:pPr>
        <w:spacing w:line="360" w:lineRule="auto"/>
        <w:ind w:firstLine="567"/>
      </w:pPr>
    </w:p>
    <w:p w14:paraId="32DB052A" w14:textId="1761EC0F" w:rsidR="00707738" w:rsidRDefault="00707738" w:rsidP="00707738">
      <w:pPr>
        <w:spacing w:line="360" w:lineRule="auto"/>
        <w:ind w:firstLine="567"/>
      </w:pPr>
    </w:p>
    <w:p w14:paraId="22A9C016" w14:textId="653ACE27" w:rsidR="00707738" w:rsidRDefault="00707738" w:rsidP="00707738">
      <w:pPr>
        <w:spacing w:line="360" w:lineRule="auto"/>
        <w:ind w:firstLine="567"/>
      </w:pPr>
    </w:p>
    <w:p w14:paraId="1C0396EC" w14:textId="50C18CA9" w:rsidR="00707738" w:rsidRDefault="00707738" w:rsidP="00707738">
      <w:pPr>
        <w:spacing w:line="360" w:lineRule="auto"/>
        <w:ind w:firstLine="567"/>
      </w:pPr>
    </w:p>
    <w:p w14:paraId="2C3E20B0" w14:textId="6678CBFD" w:rsidR="00707738" w:rsidRDefault="00707738" w:rsidP="00707738">
      <w:pPr>
        <w:spacing w:line="360" w:lineRule="auto"/>
        <w:ind w:firstLine="567"/>
      </w:pPr>
    </w:p>
    <w:p w14:paraId="34D84F2E" w14:textId="77777777" w:rsidR="00707738" w:rsidRPr="002F762D" w:rsidRDefault="00707738" w:rsidP="00707738">
      <w:pPr>
        <w:spacing w:line="360" w:lineRule="auto"/>
        <w:ind w:firstLine="567"/>
      </w:pPr>
    </w:p>
    <w:p w14:paraId="5D593ADF" w14:textId="503E1855" w:rsidR="0056089E" w:rsidRPr="0056089E" w:rsidRDefault="007446D7" w:rsidP="0056089E">
      <w:pPr>
        <w:pStyle w:val="Caption"/>
      </w:pPr>
      <w:r>
        <w:lastRenderedPageBreak/>
        <w:t xml:space="preserve">Table </w:t>
      </w:r>
      <w:fldSimple w:instr=" STYLEREF 1 \s ">
        <w:r w:rsidR="00C037DA">
          <w:rPr>
            <w:noProof/>
          </w:rPr>
          <w:t>V</w:t>
        </w:r>
      </w:fldSimple>
      <w:r>
        <w:t>.</w:t>
      </w:r>
      <w:fldSimple w:instr=" SEQ Table \* ARABIC \s 1 ">
        <w:r w:rsidR="00C037DA">
          <w:rPr>
            <w:noProof/>
          </w:rPr>
          <w:t>1</w:t>
        </w:r>
      </w:fldSimple>
      <w:r>
        <w:t xml:space="preserve"> </w:t>
      </w:r>
      <w:r w:rsidR="00A20134">
        <w:t xml:space="preserve">Hasil </w:t>
      </w:r>
      <w:r>
        <w:t xml:space="preserve">Pengujian Metode </w:t>
      </w:r>
      <w:r w:rsidR="00EE4EEB">
        <w:rPr>
          <w:iCs w:val="0"/>
        </w:rPr>
        <w:t>Pengelompokan</w:t>
      </w:r>
    </w:p>
    <w:tbl>
      <w:tblPr>
        <w:tblW w:w="0" w:type="auto"/>
        <w:tblInd w:w="-455" w:type="dxa"/>
        <w:tblLayout w:type="fixed"/>
        <w:tblCellMar>
          <w:left w:w="0" w:type="dxa"/>
          <w:right w:w="0" w:type="dxa"/>
        </w:tblCellMar>
        <w:tblLook w:val="04A0" w:firstRow="1" w:lastRow="0" w:firstColumn="1" w:lastColumn="0" w:noHBand="0" w:noVBand="1"/>
      </w:tblPr>
      <w:tblGrid>
        <w:gridCol w:w="464"/>
        <w:gridCol w:w="710"/>
        <w:gridCol w:w="283"/>
        <w:gridCol w:w="284"/>
        <w:gridCol w:w="425"/>
        <w:gridCol w:w="425"/>
        <w:gridCol w:w="425"/>
        <w:gridCol w:w="709"/>
      </w:tblGrid>
      <w:tr w:rsidR="00ED674D" w:rsidRPr="003B152B" w14:paraId="5C08D3D6" w14:textId="77777777" w:rsidTr="00F67103">
        <w:trPr>
          <w:trHeight w:val="600"/>
        </w:trPr>
        <w:tc>
          <w:tcPr>
            <w:tcW w:w="117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4CE6FE" w14:textId="317AFCDE" w:rsidR="00ED674D" w:rsidRPr="00F67103" w:rsidRDefault="00ED674D" w:rsidP="00971377">
            <w:pPr>
              <w:spacing w:after="0" w:line="240" w:lineRule="auto"/>
              <w:jc w:val="center"/>
              <w:rPr>
                <w:rFonts w:eastAsia="Times New Roman" w:cs="Times New Roman"/>
                <w:b/>
                <w:bCs/>
                <w:sz w:val="16"/>
                <w:szCs w:val="16"/>
                <w:lang w:val="en-ID" w:eastAsia="en-ID"/>
              </w:rPr>
            </w:pPr>
            <w:bookmarkStart w:id="122" w:name="_Hlk59584659"/>
            <w:r w:rsidRPr="00F67103">
              <w:rPr>
                <w:rFonts w:eastAsia="Times New Roman" w:cs="Times New Roman"/>
                <w:b/>
                <w:bCs/>
                <w:sz w:val="16"/>
                <w:szCs w:val="16"/>
                <w:lang w:val="en-ID" w:eastAsia="en-ID"/>
              </w:rPr>
              <w:t xml:space="preserve">Sampel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7"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3546641C" w14:textId="1C14C14C" w:rsidR="00ED674D" w:rsidRPr="00F67103" w:rsidRDefault="00B30663"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w:t>
            </w:r>
            <w:r w:rsidR="00ED674D" w:rsidRPr="00F67103">
              <w:rPr>
                <w:rFonts w:eastAsia="Times New Roman" w:cs="Times New Roman"/>
                <w:b/>
                <w:bCs/>
                <w:sz w:val="16"/>
                <w:szCs w:val="16"/>
                <w:lang w:val="en-ID" w:eastAsia="en-ID"/>
              </w:rPr>
              <w:t xml:space="preserve"> dan </w:t>
            </w:r>
            <w:r w:rsidRPr="00F67103">
              <w:rPr>
                <w:rFonts w:eastAsia="Times New Roman" w:cs="Times New Roman"/>
                <w:b/>
                <w:bCs/>
                <w:sz w:val="16"/>
                <w:szCs w:val="16"/>
                <w:lang w:val="en-ID" w:eastAsia="en-ID"/>
              </w:rPr>
              <w:t>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87B44BC" w14:textId="77777777"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3B152B" w14:paraId="3325C3AF" w14:textId="77777777" w:rsidTr="00F67103">
        <w:trPr>
          <w:trHeight w:val="300"/>
        </w:trPr>
        <w:tc>
          <w:tcPr>
            <w:tcW w:w="1174" w:type="dxa"/>
            <w:gridSpan w:val="2"/>
            <w:tcBorders>
              <w:top w:val="nil"/>
              <w:left w:val="single" w:sz="4" w:space="0" w:color="auto"/>
              <w:bottom w:val="single" w:sz="4" w:space="0" w:color="auto"/>
              <w:right w:val="single" w:sz="4" w:space="0" w:color="auto"/>
            </w:tcBorders>
            <w:shd w:val="clear" w:color="auto" w:fill="auto"/>
            <w:noWrap/>
            <w:vAlign w:val="center"/>
            <w:hideMark/>
          </w:tcPr>
          <w:p w14:paraId="598F69DA" w14:textId="48AEF3EB"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DDCABD5" w14:textId="35BDAE9C"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B8E9D6" w14:textId="22E2B190"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61EFA077" w14:textId="5118C6E8" w:rsidR="00ED674D" w:rsidRPr="00F67103" w:rsidRDefault="001D5446"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0EBDA62" w14:textId="5FE4C4B3"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DB</w:t>
            </w:r>
            <w:r w:rsidR="00040772" w:rsidRPr="00F67103">
              <w:rPr>
                <w:rFonts w:eastAsia="Times New Roman" w:cs="Times New Roman"/>
                <w:b/>
                <w:bCs/>
                <w:sz w:val="14"/>
                <w:szCs w:val="14"/>
                <w:lang w:val="en-ID" w:eastAsia="en-ID"/>
              </w:rPr>
              <w:t>SCAN</w:t>
            </w:r>
          </w:p>
        </w:tc>
      </w:tr>
      <w:tr w:rsidR="00593897" w:rsidRPr="003B152B" w14:paraId="42E2CF26" w14:textId="77777777" w:rsidTr="00F67103">
        <w:trPr>
          <w:trHeight w:val="300"/>
        </w:trPr>
        <w:tc>
          <w:tcPr>
            <w:tcW w:w="464" w:type="dxa"/>
            <w:tcBorders>
              <w:top w:val="nil"/>
              <w:left w:val="single" w:sz="4" w:space="0" w:color="auto"/>
              <w:bottom w:val="nil"/>
              <w:right w:val="single" w:sz="4" w:space="0" w:color="auto"/>
            </w:tcBorders>
            <w:shd w:val="clear" w:color="auto" w:fill="auto"/>
            <w:noWrap/>
            <w:vAlign w:val="center"/>
            <w:hideMark/>
          </w:tcPr>
          <w:p w14:paraId="4AD0E17F" w14:textId="61CAB682" w:rsidR="00593897" w:rsidRPr="00F67103" w:rsidRDefault="008F50D0" w:rsidP="00971377">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10" w:type="dxa"/>
            <w:tcBorders>
              <w:top w:val="nil"/>
              <w:left w:val="nil"/>
              <w:bottom w:val="nil"/>
              <w:right w:val="single" w:sz="4" w:space="0" w:color="auto"/>
            </w:tcBorders>
            <w:shd w:val="clear" w:color="auto" w:fill="auto"/>
            <w:noWrap/>
            <w:vAlign w:val="center"/>
            <w:hideMark/>
          </w:tcPr>
          <w:p w14:paraId="4A67A592" w14:textId="69353074" w:rsidR="00593897" w:rsidRPr="00F67103" w:rsidRDefault="00ED674D" w:rsidP="00971377">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3" w:type="dxa"/>
            <w:tcBorders>
              <w:top w:val="nil"/>
              <w:left w:val="nil"/>
              <w:bottom w:val="single" w:sz="4" w:space="0" w:color="auto"/>
              <w:right w:val="single" w:sz="4" w:space="0" w:color="auto"/>
            </w:tcBorders>
            <w:shd w:val="clear" w:color="auto" w:fill="auto"/>
            <w:noWrap/>
            <w:vAlign w:val="center"/>
            <w:hideMark/>
          </w:tcPr>
          <w:p w14:paraId="0547A31E" w14:textId="668BF71E"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4" w:type="dxa"/>
            <w:tcBorders>
              <w:top w:val="nil"/>
              <w:left w:val="nil"/>
              <w:bottom w:val="single" w:sz="4" w:space="0" w:color="auto"/>
              <w:right w:val="single" w:sz="4" w:space="0" w:color="auto"/>
            </w:tcBorders>
            <w:shd w:val="clear" w:color="auto" w:fill="auto"/>
            <w:noWrap/>
            <w:vAlign w:val="center"/>
            <w:hideMark/>
          </w:tcPr>
          <w:p w14:paraId="2849578B" w14:textId="19432BB4"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tcBorders>
              <w:top w:val="nil"/>
              <w:left w:val="nil"/>
              <w:bottom w:val="single" w:sz="4" w:space="0" w:color="auto"/>
              <w:right w:val="single" w:sz="4" w:space="0" w:color="auto"/>
            </w:tcBorders>
            <w:shd w:val="clear" w:color="auto" w:fill="auto"/>
            <w:noWrap/>
            <w:vAlign w:val="center"/>
            <w:hideMark/>
          </w:tcPr>
          <w:p w14:paraId="20B03854" w14:textId="6FB792A3"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236DB746" w14:textId="27AFF255"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431CBA38" w14:textId="77777777" w:rsidR="00593897" w:rsidRPr="00F67103" w:rsidRDefault="00593897" w:rsidP="00971377">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4020BC41" w14:textId="77777777" w:rsidR="00593897" w:rsidRPr="00F67103" w:rsidRDefault="00593897" w:rsidP="00971377">
            <w:pPr>
              <w:spacing w:after="0" w:line="240" w:lineRule="auto"/>
              <w:jc w:val="center"/>
              <w:rPr>
                <w:rFonts w:eastAsia="Times New Roman" w:cs="Times New Roman"/>
                <w:sz w:val="16"/>
                <w:szCs w:val="16"/>
                <w:lang w:val="en-ID" w:eastAsia="en-ID"/>
              </w:rPr>
            </w:pPr>
          </w:p>
        </w:tc>
      </w:tr>
      <w:tr w:rsidR="00E40D11" w:rsidRPr="003B152B" w14:paraId="40C22921" w14:textId="77777777" w:rsidTr="00F67103">
        <w:trPr>
          <w:trHeight w:val="77"/>
        </w:trPr>
        <w:tc>
          <w:tcPr>
            <w:tcW w:w="464" w:type="dxa"/>
            <w:vMerge w:val="restart"/>
            <w:tcBorders>
              <w:top w:val="single" w:sz="4" w:space="0" w:color="auto"/>
              <w:left w:val="single" w:sz="4" w:space="0" w:color="auto"/>
              <w:right w:val="single" w:sz="4" w:space="0" w:color="auto"/>
            </w:tcBorders>
            <w:shd w:val="clear" w:color="auto" w:fill="auto"/>
            <w:noWrap/>
            <w:vAlign w:val="center"/>
            <w:hideMark/>
          </w:tcPr>
          <w:p w14:paraId="094FAF68" w14:textId="5643E21D"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10" w:type="dxa"/>
            <w:tcBorders>
              <w:top w:val="single" w:sz="4" w:space="0" w:color="auto"/>
              <w:left w:val="nil"/>
              <w:bottom w:val="nil"/>
              <w:right w:val="single" w:sz="4" w:space="0" w:color="auto"/>
            </w:tcBorders>
            <w:shd w:val="clear" w:color="auto" w:fill="auto"/>
            <w:noWrap/>
            <w:vAlign w:val="bottom"/>
            <w:hideMark/>
          </w:tcPr>
          <w:p w14:paraId="5108E3C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D1614B7" w14:textId="5ABF6F6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332593C3" w14:textId="2E85C4C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43</w:t>
            </w:r>
          </w:p>
        </w:tc>
        <w:tc>
          <w:tcPr>
            <w:tcW w:w="425" w:type="dxa"/>
            <w:tcBorders>
              <w:top w:val="nil"/>
              <w:left w:val="nil"/>
              <w:bottom w:val="single" w:sz="4" w:space="0" w:color="auto"/>
              <w:right w:val="single" w:sz="4" w:space="0" w:color="auto"/>
            </w:tcBorders>
            <w:shd w:val="clear" w:color="auto" w:fill="auto"/>
            <w:noWrap/>
            <w:vAlign w:val="center"/>
            <w:hideMark/>
          </w:tcPr>
          <w:p w14:paraId="43A26D2A" w14:textId="5D385D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4942CF7B" w14:textId="3ECA15C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231E78C1" w14:textId="704A59C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73</w:t>
            </w:r>
          </w:p>
        </w:tc>
        <w:tc>
          <w:tcPr>
            <w:tcW w:w="709" w:type="dxa"/>
            <w:tcBorders>
              <w:top w:val="nil"/>
              <w:left w:val="nil"/>
              <w:bottom w:val="single" w:sz="4" w:space="0" w:color="auto"/>
              <w:right w:val="single" w:sz="4" w:space="0" w:color="auto"/>
            </w:tcBorders>
            <w:shd w:val="clear" w:color="auto" w:fill="auto"/>
            <w:vAlign w:val="center"/>
          </w:tcPr>
          <w:p w14:paraId="630B3A23" w14:textId="4E2BD3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30</w:t>
            </w:r>
          </w:p>
        </w:tc>
      </w:tr>
      <w:tr w:rsidR="00E40D11" w:rsidRPr="003B152B" w14:paraId="3FA4BF4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3B0BDB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E6AF07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47970CAC" w14:textId="4F161C9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4" w:type="dxa"/>
            <w:tcBorders>
              <w:top w:val="nil"/>
              <w:left w:val="nil"/>
              <w:bottom w:val="single" w:sz="4" w:space="0" w:color="auto"/>
              <w:right w:val="single" w:sz="4" w:space="0" w:color="auto"/>
            </w:tcBorders>
            <w:shd w:val="clear" w:color="auto" w:fill="auto"/>
            <w:noWrap/>
            <w:vAlign w:val="center"/>
            <w:hideMark/>
          </w:tcPr>
          <w:p w14:paraId="08CDF25D" w14:textId="299102D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FD77F06" w14:textId="06F033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930ED95" w14:textId="52B07B4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5175642" w14:textId="75B3CCC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3B54CF62" w14:textId="0D53D9F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21</w:t>
            </w:r>
          </w:p>
        </w:tc>
      </w:tr>
      <w:tr w:rsidR="00E40D11" w:rsidRPr="003B152B" w14:paraId="7AB289A8"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2E4B47CF"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190EA6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2141983" w14:textId="175B92D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382395F9" w14:textId="0E71DA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83D5410" w14:textId="168449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3CEC526" w14:textId="46F0027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E6E2CC0" w14:textId="21EBB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29</w:t>
            </w:r>
          </w:p>
        </w:tc>
        <w:tc>
          <w:tcPr>
            <w:tcW w:w="709" w:type="dxa"/>
            <w:tcBorders>
              <w:top w:val="nil"/>
              <w:left w:val="nil"/>
              <w:bottom w:val="single" w:sz="4" w:space="0" w:color="auto"/>
              <w:right w:val="single" w:sz="4" w:space="0" w:color="auto"/>
            </w:tcBorders>
            <w:shd w:val="clear" w:color="auto" w:fill="auto"/>
            <w:vAlign w:val="center"/>
          </w:tcPr>
          <w:p w14:paraId="43B7BBF5" w14:textId="32AC39E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3000505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2E57E23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7C8D953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EA26540" w14:textId="4FC7DE4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17133546" w14:textId="1E9C75D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6EF7CEB" w14:textId="7015A5F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3C982FF1" w14:textId="040F935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357411F5" w14:textId="41C51C5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c>
          <w:tcPr>
            <w:tcW w:w="709" w:type="dxa"/>
            <w:tcBorders>
              <w:top w:val="nil"/>
              <w:left w:val="nil"/>
              <w:bottom w:val="single" w:sz="4" w:space="0" w:color="auto"/>
              <w:right w:val="single" w:sz="4" w:space="0" w:color="auto"/>
            </w:tcBorders>
            <w:shd w:val="clear" w:color="auto" w:fill="auto"/>
            <w:vAlign w:val="center"/>
          </w:tcPr>
          <w:p w14:paraId="40E1C2F0" w14:textId="5BD002B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16568E1D"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51BD1BAF" w14:textId="1911632C"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5EDBFCB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387AC0C9" w14:textId="77EA43B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842C3B9" w14:textId="0A421E8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145B6ED8" w14:textId="0A916FB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2B817C2" w14:textId="09F53C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3B74254C" w14:textId="63905C6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71C7BACF" w14:textId="08153D5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23</w:t>
            </w:r>
          </w:p>
        </w:tc>
      </w:tr>
      <w:tr w:rsidR="00E40D11" w:rsidRPr="003B152B" w14:paraId="37DE44D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196AC3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C590D2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F5B395C" w14:textId="7EAC5A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49B4593C" w14:textId="4152040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26D03255" w14:textId="7D9AD8F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C27B10F" w14:textId="77D5306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vAlign w:val="center"/>
          </w:tcPr>
          <w:p w14:paraId="39C05F8C" w14:textId="6C461D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33</w:t>
            </w:r>
          </w:p>
        </w:tc>
        <w:tc>
          <w:tcPr>
            <w:tcW w:w="709" w:type="dxa"/>
            <w:tcBorders>
              <w:top w:val="nil"/>
              <w:left w:val="nil"/>
              <w:bottom w:val="single" w:sz="4" w:space="0" w:color="auto"/>
              <w:right w:val="single" w:sz="4" w:space="0" w:color="auto"/>
            </w:tcBorders>
            <w:shd w:val="clear" w:color="auto" w:fill="auto"/>
            <w:vAlign w:val="center"/>
          </w:tcPr>
          <w:p w14:paraId="241E4232" w14:textId="3842AD4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18F88B1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6502D8C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3943DFE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7BF179EE" w14:textId="2F708E1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79DF9791" w14:textId="086B58A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1C69C7A" w14:textId="277A999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0B6D9F1C" w14:textId="088E708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077D9DC9" w14:textId="041D02A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91AECBA" w14:textId="472BB42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5B8AD656"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1FBC972"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36BCBB9"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9731940" w14:textId="5A4558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2F9C8A10" w14:textId="4C7C4F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5" w:type="dxa"/>
            <w:tcBorders>
              <w:top w:val="nil"/>
              <w:left w:val="nil"/>
              <w:bottom w:val="single" w:sz="4" w:space="0" w:color="auto"/>
              <w:right w:val="single" w:sz="4" w:space="0" w:color="auto"/>
            </w:tcBorders>
            <w:shd w:val="clear" w:color="auto" w:fill="auto"/>
            <w:noWrap/>
            <w:vAlign w:val="center"/>
            <w:hideMark/>
          </w:tcPr>
          <w:p w14:paraId="23694B2D" w14:textId="57A5F68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975BC24" w14:textId="5330C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4BF6CCC" w14:textId="61A19AE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w:t>
            </w:r>
            <w:r w:rsidR="001C002C" w:rsidRPr="00F67103">
              <w:rPr>
                <w:rFonts w:cs="Times New Roman"/>
                <w:sz w:val="16"/>
                <w:szCs w:val="16"/>
              </w:rPr>
              <w:t>9</w:t>
            </w:r>
          </w:p>
        </w:tc>
        <w:tc>
          <w:tcPr>
            <w:tcW w:w="709" w:type="dxa"/>
            <w:tcBorders>
              <w:top w:val="nil"/>
              <w:left w:val="nil"/>
              <w:bottom w:val="single" w:sz="4" w:space="0" w:color="auto"/>
              <w:right w:val="single" w:sz="4" w:space="0" w:color="auto"/>
            </w:tcBorders>
            <w:shd w:val="clear" w:color="auto" w:fill="auto"/>
            <w:vAlign w:val="center"/>
          </w:tcPr>
          <w:p w14:paraId="4EBD9F08" w14:textId="39ABD64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r>
      <w:tr w:rsidR="00E40D11" w:rsidRPr="003B152B" w14:paraId="2B73E12F"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CEAAAF9" w14:textId="4EDC053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11ADF67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9D5DFB1" w14:textId="3FBD381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CF371AC" w14:textId="38C795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25CD4AA" w14:textId="0B62F6D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5736ED" w14:textId="18B713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2E312A4" w14:textId="66CDC4C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16</w:t>
            </w:r>
          </w:p>
        </w:tc>
        <w:tc>
          <w:tcPr>
            <w:tcW w:w="709" w:type="dxa"/>
            <w:tcBorders>
              <w:top w:val="nil"/>
              <w:left w:val="nil"/>
              <w:bottom w:val="single" w:sz="4" w:space="0" w:color="auto"/>
              <w:right w:val="single" w:sz="4" w:space="0" w:color="auto"/>
            </w:tcBorders>
            <w:shd w:val="clear" w:color="auto" w:fill="auto"/>
            <w:vAlign w:val="center"/>
          </w:tcPr>
          <w:p w14:paraId="6C4EF0AC" w14:textId="3511F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61362B6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79294B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D60767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28ACA2D8" w14:textId="09EC72A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1F01190" w14:textId="6624981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noWrap/>
            <w:vAlign w:val="center"/>
            <w:hideMark/>
          </w:tcPr>
          <w:p w14:paraId="71DE73A9" w14:textId="79554E2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E081CFE" w14:textId="536AD06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184D441F" w14:textId="5938E55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63</w:t>
            </w:r>
          </w:p>
        </w:tc>
        <w:tc>
          <w:tcPr>
            <w:tcW w:w="709" w:type="dxa"/>
            <w:tcBorders>
              <w:top w:val="nil"/>
              <w:left w:val="nil"/>
              <w:bottom w:val="single" w:sz="4" w:space="0" w:color="auto"/>
              <w:right w:val="single" w:sz="4" w:space="0" w:color="auto"/>
            </w:tcBorders>
            <w:shd w:val="clear" w:color="auto" w:fill="auto"/>
            <w:vAlign w:val="center"/>
          </w:tcPr>
          <w:p w14:paraId="673B18E0" w14:textId="6BD5D1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793901A3"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62B188E"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E59E423"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99209EE" w14:textId="47A66B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4293A2A3" w14:textId="01F500F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34D32361" w14:textId="77BCF4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230103C0" w14:textId="0896E4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78F9A979" w14:textId="5C46A62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1CE78729" w14:textId="235EF5A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4638CBF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B00D0F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95C51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35AD361E" w14:textId="102FC0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101DD1C" w14:textId="78F51FF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F8C6E90" w14:textId="12E853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597A59A9" w14:textId="0B2005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vAlign w:val="center"/>
          </w:tcPr>
          <w:p w14:paraId="45CE8FF2" w14:textId="5FDCD7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207511CE" w14:textId="4210AFB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24</w:t>
            </w:r>
          </w:p>
        </w:tc>
      </w:tr>
      <w:tr w:rsidR="00E40D11" w:rsidRPr="003B152B" w14:paraId="36DCCA8E"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BCFDC72" w14:textId="22D1FE00"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3048DD2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7657FB0D" w14:textId="6668466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2847072D" w14:textId="3427AFC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47EB2117" w14:textId="3510543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2613DBC" w14:textId="61E28D2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078A08A0" w14:textId="515CDCE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5579A5DC" w14:textId="39251A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7F17A77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F53771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00B739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625EF67F" w14:textId="668E74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0234345" w14:textId="418018A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3D8A5CE" w14:textId="6C202EB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95D8D80" w14:textId="5A3C18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150A5426" w14:textId="16AF91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484AF7F7" w14:textId="15046F9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50016CC4"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980F0FA"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2A971D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9807EAC" w14:textId="766321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1887038" w14:textId="553EA9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noWrap/>
            <w:vAlign w:val="center"/>
            <w:hideMark/>
          </w:tcPr>
          <w:p w14:paraId="6A45BEC0" w14:textId="57CE567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0B3C49D" w14:textId="6D7EC4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B8A7973" w14:textId="20B5E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35</w:t>
            </w:r>
          </w:p>
        </w:tc>
        <w:tc>
          <w:tcPr>
            <w:tcW w:w="709" w:type="dxa"/>
            <w:tcBorders>
              <w:top w:val="nil"/>
              <w:left w:val="nil"/>
              <w:bottom w:val="single" w:sz="4" w:space="0" w:color="auto"/>
              <w:right w:val="single" w:sz="4" w:space="0" w:color="auto"/>
            </w:tcBorders>
            <w:shd w:val="clear" w:color="auto" w:fill="auto"/>
            <w:vAlign w:val="center"/>
          </w:tcPr>
          <w:p w14:paraId="6A621661" w14:textId="300265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5FDEECD8"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61B679C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306A108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7008A09F" w14:textId="2C53ABF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1606D998" w14:textId="32636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FD64A01" w14:textId="781369D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AE1BB29" w14:textId="3814F5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40D619F1" w14:textId="7BC0A34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0AE0ABD" w14:textId="34DEAFC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42</w:t>
            </w:r>
          </w:p>
        </w:tc>
      </w:tr>
      <w:tr w:rsidR="00E40D11" w:rsidRPr="003B152B" w14:paraId="1C233CE1"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16C51DA5" w14:textId="1A71EEA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230EFA9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10B1314E" w14:textId="3015802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78BD2FC2" w14:textId="6B17E86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0CDE2F0C" w14:textId="009E64E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2BFA5B8" w14:textId="13FCCCB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4D454CD3" w14:textId="19E50C8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76A11157" w14:textId="2EFB65D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1618860B"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0EE34A6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40A9E98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1716611" w14:textId="2FAC1F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6657B96" w14:textId="1AF5AB4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7E42E20F" w14:textId="1BCBA9D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6E75EF8" w14:textId="7F338D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5533444E" w14:textId="1FF186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2AD059FA" w14:textId="249F2C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26</w:t>
            </w:r>
          </w:p>
        </w:tc>
      </w:tr>
      <w:tr w:rsidR="00E40D11" w:rsidRPr="003B152B" w14:paraId="0D000577"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45DB0CA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F80D5B4"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C934A56" w14:textId="65856FF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997871C" w14:textId="4841474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noWrap/>
            <w:vAlign w:val="center"/>
            <w:hideMark/>
          </w:tcPr>
          <w:p w14:paraId="1526E3B0" w14:textId="56C46B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FF9985A" w14:textId="20A7386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75567E1F" w14:textId="64ADA27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12316BC4" w14:textId="600A08A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r>
      <w:tr w:rsidR="00E40D11" w:rsidRPr="003B152B" w14:paraId="4A81EE0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bottom"/>
            <w:hideMark/>
          </w:tcPr>
          <w:p w14:paraId="54DE4FBD"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6FA5F7A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4D199987" w14:textId="0E5692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284" w:type="dxa"/>
            <w:tcBorders>
              <w:top w:val="nil"/>
              <w:left w:val="nil"/>
              <w:bottom w:val="single" w:sz="4" w:space="0" w:color="auto"/>
              <w:right w:val="single" w:sz="4" w:space="0" w:color="auto"/>
            </w:tcBorders>
            <w:shd w:val="clear" w:color="auto" w:fill="auto"/>
            <w:noWrap/>
            <w:vAlign w:val="center"/>
            <w:hideMark/>
          </w:tcPr>
          <w:p w14:paraId="6A23B92A" w14:textId="5EADDD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26</w:t>
            </w:r>
          </w:p>
        </w:tc>
        <w:tc>
          <w:tcPr>
            <w:tcW w:w="425" w:type="dxa"/>
            <w:tcBorders>
              <w:top w:val="nil"/>
              <w:left w:val="nil"/>
              <w:bottom w:val="single" w:sz="4" w:space="0" w:color="auto"/>
              <w:right w:val="single" w:sz="4" w:space="0" w:color="auto"/>
            </w:tcBorders>
            <w:shd w:val="clear" w:color="auto" w:fill="auto"/>
            <w:noWrap/>
            <w:vAlign w:val="center"/>
            <w:hideMark/>
          </w:tcPr>
          <w:p w14:paraId="77837A63" w14:textId="468E325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9FB2B05" w14:textId="10277E5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03AE0675" w14:textId="16B9DE4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463A6D5A" w14:textId="7B702C6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r>
    </w:tbl>
    <w:tbl>
      <w:tblPr>
        <w:tblpPr w:leftFromText="180" w:rightFromText="180" w:vertAnchor="text" w:horzAnchor="page" w:tblpX="5928" w:tblpY="-517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ED674D" w:rsidRPr="00A06363" w14:paraId="21F6829A"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687EA1" w14:textId="60404C4D"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Sampel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5CEAD4B" w14:textId="7CDF045C" w:rsidR="00ED674D"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44DB0909" w14:textId="77777777"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A06363" w14:paraId="48CB3CF0"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6E6B6F8C" w14:textId="6A37C3F6"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10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A35089" w14:textId="3CDDD9A9"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556937" w14:textId="2D3C67CB"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25B24DD5" w14:textId="1A93E5AA"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460989B" w14:textId="588B6A53" w:rsidR="00ED674D"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576FEE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37ED99BB" w14:textId="7F040D0C"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12F6CE8" w14:textId="09F3B31B"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4" w:type="dxa"/>
            <w:tcBorders>
              <w:top w:val="nil"/>
              <w:left w:val="nil"/>
              <w:bottom w:val="single" w:sz="4" w:space="0" w:color="auto"/>
              <w:right w:val="single" w:sz="4" w:space="0" w:color="auto"/>
            </w:tcBorders>
            <w:shd w:val="clear" w:color="auto" w:fill="auto"/>
            <w:noWrap/>
            <w:vAlign w:val="center"/>
            <w:hideMark/>
          </w:tcPr>
          <w:p w14:paraId="0371CF2F" w14:textId="1C4F6C97"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4025FBD1" w14:textId="28F4623B"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0C3A4E2E" w14:textId="596311AA"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33D5F89A" w14:textId="2CC23C35"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32AF0722"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7FB17F5C"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05C08ABC"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2BD27B9A" w14:textId="6A97601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44DC81A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670B82" w14:textId="5731A46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E314F45" w14:textId="35629FC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04BAEA21" w14:textId="7D6C9D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1B4A239" w14:textId="41A263D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9C01AF4" w14:textId="431038FB"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0,74</w:t>
            </w:r>
          </w:p>
        </w:tc>
        <w:tc>
          <w:tcPr>
            <w:tcW w:w="709" w:type="dxa"/>
            <w:tcBorders>
              <w:top w:val="nil"/>
              <w:left w:val="nil"/>
              <w:bottom w:val="single" w:sz="4" w:space="0" w:color="auto"/>
              <w:right w:val="single" w:sz="4" w:space="0" w:color="auto"/>
            </w:tcBorders>
            <w:shd w:val="clear" w:color="auto" w:fill="auto"/>
            <w:vAlign w:val="center"/>
          </w:tcPr>
          <w:p w14:paraId="39D6EFF6" w14:textId="27A46BF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2F3ADFE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4697040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2A8216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AE880E" w14:textId="1E11F4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51A65A8D" w14:textId="3E4AC9C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ECA86A" w14:textId="0296E4B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305D881" w14:textId="7243D3B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624F9937" w14:textId="65A1EE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22B5B058" w14:textId="32E71DA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4F0195A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0ABB89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6D66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9F66E7C" w14:textId="4A50D48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3" w:type="dxa"/>
            <w:tcBorders>
              <w:top w:val="nil"/>
              <w:left w:val="nil"/>
              <w:bottom w:val="single" w:sz="4" w:space="0" w:color="auto"/>
              <w:right w:val="single" w:sz="4" w:space="0" w:color="auto"/>
            </w:tcBorders>
            <w:shd w:val="clear" w:color="auto" w:fill="auto"/>
            <w:noWrap/>
            <w:vAlign w:val="center"/>
            <w:hideMark/>
          </w:tcPr>
          <w:p w14:paraId="7DF97F7B" w14:textId="6E9895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679C9C60" w14:textId="1172481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E27F11A" w14:textId="36F3A6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D5977AB" w14:textId="5357D3E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0,31</w:t>
            </w:r>
          </w:p>
        </w:tc>
        <w:tc>
          <w:tcPr>
            <w:tcW w:w="709" w:type="dxa"/>
            <w:tcBorders>
              <w:top w:val="nil"/>
              <w:left w:val="nil"/>
              <w:bottom w:val="single" w:sz="4" w:space="0" w:color="auto"/>
              <w:right w:val="single" w:sz="4" w:space="0" w:color="auto"/>
            </w:tcBorders>
            <w:shd w:val="clear" w:color="auto" w:fill="auto"/>
            <w:vAlign w:val="center"/>
          </w:tcPr>
          <w:p w14:paraId="4C50B376" w14:textId="3A1105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0,40</w:t>
            </w:r>
          </w:p>
        </w:tc>
      </w:tr>
      <w:tr w:rsidR="00040772" w:rsidRPr="00A06363" w14:paraId="0190119E"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D5FA3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DECB05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C363228" w14:textId="136719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62EEA9F" w14:textId="622FF22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20EB912F" w14:textId="30791AD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082D6D21" w14:textId="373BD0C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1C02F2E" w14:textId="69BA4DB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4DEC749" w14:textId="4C43EAD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7ECD9485"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0F5CEE82" w14:textId="7B5C121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B36B8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7D406DA1" w14:textId="45DB234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2BBAAF0D" w14:textId="41C75A3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33DA5F6A" w14:textId="7AF82C9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5B8B293E" w14:textId="6FCF01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04BA1129" w14:textId="57EC84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7130F901" w14:textId="4824E5D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0,42</w:t>
            </w:r>
          </w:p>
        </w:tc>
      </w:tr>
      <w:tr w:rsidR="00040772" w:rsidRPr="00A06363" w14:paraId="0A93E08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FC7A79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974BC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E816423" w14:textId="5978089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34EB4C7C" w14:textId="1F19ADE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41E20C9C" w14:textId="5F8B245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80A952A" w14:textId="4C00827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69093396" w14:textId="0AC268D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0,57</w:t>
            </w:r>
          </w:p>
        </w:tc>
        <w:tc>
          <w:tcPr>
            <w:tcW w:w="709" w:type="dxa"/>
            <w:tcBorders>
              <w:top w:val="nil"/>
              <w:left w:val="nil"/>
              <w:bottom w:val="single" w:sz="4" w:space="0" w:color="auto"/>
              <w:right w:val="single" w:sz="4" w:space="0" w:color="auto"/>
            </w:tcBorders>
            <w:shd w:val="clear" w:color="auto" w:fill="auto"/>
            <w:vAlign w:val="center"/>
          </w:tcPr>
          <w:p w14:paraId="210CFEB3" w14:textId="5198D3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0,36</w:t>
            </w:r>
          </w:p>
        </w:tc>
      </w:tr>
      <w:tr w:rsidR="00040772" w:rsidRPr="00A06363" w14:paraId="633F0A99"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618C00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8ACB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DBFA843" w14:textId="3195555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0CA6CA8A" w14:textId="3B13F4F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B4CC72" w14:textId="62373AE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143A16" w14:textId="1EDEF15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7051D76" w14:textId="2657A9E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6A47E592" w14:textId="3CCF239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125B543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486736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50574B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D5B1221" w14:textId="51BEA30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9D355AE" w14:textId="389989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5B8AB7F2" w14:textId="44B8A45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3BFA08B" w14:textId="10358F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197EE857" w14:textId="48A61D1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4A3FE30" w14:textId="711F207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304A040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51760A21" w14:textId="7CE1A9D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386F68F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51A5818" w14:textId="1FB266A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EB2696E" w14:textId="6874DE7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1D83A390" w14:textId="01B4E2F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2695DD" w14:textId="60DC858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0950353A" w14:textId="08B388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6516A1CC" w14:textId="2F61B5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35E1194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288354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702D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082B98C" w14:textId="46377CC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214F64C" w14:textId="19544EE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79396B31" w14:textId="3BFE150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AD22FBD" w14:textId="5820C5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5C7E36A8" w14:textId="6150560D"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7103B26E" w14:textId="7086034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49B46B36"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793814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0D240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D02516F" w14:textId="152A787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CFAF9BA" w14:textId="273EBAA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34B055A" w14:textId="24CAA93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40190AB0" w14:textId="1DB87C0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1BBBD63C" w14:textId="0447BD6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c>
          <w:tcPr>
            <w:tcW w:w="709" w:type="dxa"/>
            <w:tcBorders>
              <w:top w:val="nil"/>
              <w:left w:val="nil"/>
              <w:bottom w:val="single" w:sz="4" w:space="0" w:color="auto"/>
              <w:right w:val="single" w:sz="4" w:space="0" w:color="auto"/>
            </w:tcBorders>
            <w:shd w:val="clear" w:color="auto" w:fill="auto"/>
            <w:vAlign w:val="center"/>
          </w:tcPr>
          <w:p w14:paraId="10167C8A" w14:textId="73075AE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7E27C20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981CF7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4018B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A5F3928" w14:textId="76B8514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220A340" w14:textId="0CD33C2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2923A17F" w14:textId="0701387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56F75768" w14:textId="4DD628A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69E11B8D" w14:textId="5B99A10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7BEAEA34" w14:textId="7DDF134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0,45</w:t>
            </w:r>
          </w:p>
        </w:tc>
      </w:tr>
      <w:tr w:rsidR="00040772" w:rsidRPr="00A06363" w14:paraId="494F51C7"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DED9EC7" w14:textId="45AD2A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FF104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C4C0B4E" w14:textId="371BE6D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C5A6F3F" w14:textId="4C79F8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346AC1C4" w14:textId="00655C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E985C08" w14:textId="1922E4C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360FAB53" w14:textId="07A2EAA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22C51EB" w14:textId="0DB0CFB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0A2E9B68"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3011BF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C9B3A1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4A111A6B" w14:textId="3AC20F1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0D2F47FA" w14:textId="4DC4E7F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69E8F1C6" w14:textId="1F201A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8901C5C" w14:textId="2D5B4E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3B9CD0AF" w14:textId="6862DEE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09FEAC8F" w14:textId="0EE5E87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0,35</w:t>
            </w:r>
          </w:p>
        </w:tc>
      </w:tr>
      <w:tr w:rsidR="00040772" w:rsidRPr="00A06363" w14:paraId="269A5A1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90C93C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28D75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7DE0140" w14:textId="1E42673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1AE2F8BA" w14:textId="2D82D3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06CB072" w14:textId="2E549C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B9B3B9" w14:textId="2BD0EB7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53307D6C" w14:textId="2BFA7BF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06488170" w14:textId="0E2D4ED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0,48</w:t>
            </w:r>
          </w:p>
        </w:tc>
      </w:tr>
      <w:tr w:rsidR="00040772" w:rsidRPr="00A06363" w14:paraId="690863F6"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7DF06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C7B87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4A0B8BDA" w14:textId="3428891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3801186A" w14:textId="0BA1041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D127BC4" w14:textId="3A9EC9C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6922DF33" w14:textId="0EE1FE2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79D98EED" w14:textId="26FE962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2A4D0D6A" w14:textId="75EA4AC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0B8D9236"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54FD4C0" w14:textId="609CC3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12A1CA6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DEA69C" w14:textId="3280441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FAA9CAA" w14:textId="6FD2741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F491878" w14:textId="277BD5D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23CB765" w14:textId="7590D55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nil"/>
              <w:left w:val="nil"/>
              <w:bottom w:val="single" w:sz="4" w:space="0" w:color="auto"/>
              <w:right w:val="single" w:sz="4" w:space="0" w:color="auto"/>
            </w:tcBorders>
            <w:shd w:val="clear" w:color="auto" w:fill="auto"/>
            <w:vAlign w:val="center"/>
          </w:tcPr>
          <w:p w14:paraId="5E5464A6" w14:textId="5B66076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6A60EAB" w14:textId="1FF0677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E40D11" w:rsidRPr="00A06363" w14:paraId="018BA60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512EDE29"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E0D9BBF"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B1CA17D" w14:textId="700ABF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546C0D9A" w14:textId="5BBEA53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5052BAF0" w14:textId="6B32570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0DA7BE8" w14:textId="4B9217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vAlign w:val="center"/>
          </w:tcPr>
          <w:p w14:paraId="28D02A48" w14:textId="1F2AE4F9"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c>
          <w:tcPr>
            <w:tcW w:w="709" w:type="dxa"/>
            <w:tcBorders>
              <w:top w:val="nil"/>
              <w:left w:val="nil"/>
              <w:bottom w:val="single" w:sz="4" w:space="0" w:color="auto"/>
              <w:right w:val="single" w:sz="4" w:space="0" w:color="auto"/>
            </w:tcBorders>
            <w:shd w:val="clear" w:color="auto" w:fill="auto"/>
            <w:vAlign w:val="center"/>
          </w:tcPr>
          <w:p w14:paraId="54F2CC12" w14:textId="1697AB6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43</w:t>
            </w:r>
          </w:p>
        </w:tc>
      </w:tr>
      <w:tr w:rsidR="00E40D11" w:rsidRPr="00A06363" w14:paraId="30FD38E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56E46EB"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2A38B6C"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728A2AC" w14:textId="03DBE6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1CF584AA" w14:textId="204EA27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1EF41FB" w14:textId="6653E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22C2F3F5" w14:textId="58CAEA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vAlign w:val="center"/>
          </w:tcPr>
          <w:p w14:paraId="2C15B334" w14:textId="2BCE0F75"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5788AA61" w14:textId="0B60BF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78</w:t>
            </w:r>
          </w:p>
        </w:tc>
      </w:tr>
      <w:tr w:rsidR="00E40D11" w:rsidRPr="00A06363" w14:paraId="648B287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7D7DFFAA"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5C60A9A"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9919ADF" w14:textId="70626EF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1EF508D" w14:textId="539F4C1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6" w:type="dxa"/>
            <w:tcBorders>
              <w:top w:val="nil"/>
              <w:left w:val="nil"/>
              <w:bottom w:val="single" w:sz="4" w:space="0" w:color="auto"/>
              <w:right w:val="single" w:sz="4" w:space="0" w:color="auto"/>
            </w:tcBorders>
            <w:shd w:val="clear" w:color="auto" w:fill="auto"/>
            <w:noWrap/>
            <w:vAlign w:val="center"/>
            <w:hideMark/>
          </w:tcPr>
          <w:p w14:paraId="34F20EA9" w14:textId="6FF5E41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45293047" w14:textId="72F7D9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single" w:sz="4" w:space="0" w:color="auto"/>
              <w:left w:val="nil"/>
              <w:bottom w:val="single" w:sz="4" w:space="0" w:color="auto"/>
              <w:right w:val="single" w:sz="4" w:space="0" w:color="auto"/>
            </w:tcBorders>
            <w:shd w:val="clear" w:color="auto" w:fill="auto"/>
            <w:vAlign w:val="center"/>
          </w:tcPr>
          <w:p w14:paraId="582DE730" w14:textId="2D16B3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740AFCA4" w14:textId="4AAD259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82</w:t>
            </w:r>
          </w:p>
        </w:tc>
      </w:tr>
    </w:tbl>
    <w:p w14:paraId="6E22B35F" w14:textId="7319F164" w:rsidR="007446D7" w:rsidRDefault="007446D7" w:rsidP="00532DC0">
      <w:pPr>
        <w:pStyle w:val="Caption"/>
        <w:jc w:val="both"/>
      </w:pPr>
    </w:p>
    <w:tbl>
      <w:tblPr>
        <w:tblpPr w:leftFromText="180" w:rightFromText="180" w:vertAnchor="text" w:horzAnchor="page" w:tblpX="1792" w:tblpY="-2"/>
        <w:tblW w:w="0" w:type="auto"/>
        <w:tblLayout w:type="fixed"/>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A06363" w14:paraId="5E987F3D"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32E665F" w14:textId="4286720B"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Sampel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61A0674" w14:textId="2791E04C"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5F7675F7"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A06363" w14:paraId="4EBC27D9"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1B562054"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15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222EFD6" w14:textId="0E27DA93"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157BCDC"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3DF50EC7" w14:textId="4B991CF2"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7D44AD60"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421DA7D3"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23517FEF"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08A5ADF9"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4" w:type="dxa"/>
            <w:tcBorders>
              <w:top w:val="nil"/>
              <w:left w:val="nil"/>
              <w:bottom w:val="single" w:sz="4" w:space="0" w:color="auto"/>
              <w:right w:val="single" w:sz="4" w:space="0" w:color="auto"/>
            </w:tcBorders>
            <w:shd w:val="clear" w:color="auto" w:fill="auto"/>
            <w:noWrap/>
            <w:vAlign w:val="center"/>
            <w:hideMark/>
          </w:tcPr>
          <w:p w14:paraId="570FDB22" w14:textId="619EFF1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1656919A" w14:textId="50AFB682"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121C8A27" w14:textId="230D3ED4"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6BECBF66" w14:textId="2498DE8C"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7477A5F6"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D26BC97"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F40864" w14:paraId="200AF5B9"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06BC21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7A628D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1E219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9FA87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2B3FF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40CF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04781BB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0,72</w:t>
            </w:r>
          </w:p>
        </w:tc>
        <w:tc>
          <w:tcPr>
            <w:tcW w:w="709" w:type="dxa"/>
            <w:tcBorders>
              <w:top w:val="nil"/>
              <w:left w:val="nil"/>
              <w:bottom w:val="single" w:sz="4" w:space="0" w:color="auto"/>
              <w:right w:val="single" w:sz="4" w:space="0" w:color="auto"/>
            </w:tcBorders>
            <w:shd w:val="clear" w:color="auto" w:fill="auto"/>
            <w:vAlign w:val="center"/>
          </w:tcPr>
          <w:p w14:paraId="0ECB15A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0,61</w:t>
            </w:r>
          </w:p>
        </w:tc>
      </w:tr>
      <w:tr w:rsidR="00040772" w:rsidRPr="00F40864" w14:paraId="0228454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81815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64AC2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D0F3DA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4CBC2D2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A1CAE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95B3D3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6C496A9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78AC80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0,52</w:t>
            </w:r>
          </w:p>
        </w:tc>
      </w:tr>
      <w:tr w:rsidR="00040772" w:rsidRPr="00F40864" w14:paraId="7B5498A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DF5957E"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174FC8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008E4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20375A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06A5A5A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BCFE7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11DFEE9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c>
          <w:tcPr>
            <w:tcW w:w="709" w:type="dxa"/>
            <w:tcBorders>
              <w:top w:val="nil"/>
              <w:left w:val="nil"/>
              <w:bottom w:val="single" w:sz="4" w:space="0" w:color="auto"/>
              <w:right w:val="single" w:sz="4" w:space="0" w:color="auto"/>
            </w:tcBorders>
            <w:shd w:val="clear" w:color="auto" w:fill="auto"/>
            <w:vAlign w:val="center"/>
          </w:tcPr>
          <w:p w14:paraId="56CFC20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0,55</w:t>
            </w:r>
          </w:p>
        </w:tc>
      </w:tr>
      <w:tr w:rsidR="00040772" w:rsidRPr="00F40864" w14:paraId="52F80EF2"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7772463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5FD9C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D603A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FAF9A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5EC363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DDFE6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4776685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48D11F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4BCA08FF"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16233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F57058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487D31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5D02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1D3109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7D56732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425" w:type="dxa"/>
            <w:tcBorders>
              <w:top w:val="nil"/>
              <w:left w:val="nil"/>
              <w:bottom w:val="single" w:sz="4" w:space="0" w:color="auto"/>
              <w:right w:val="single" w:sz="4" w:space="0" w:color="auto"/>
            </w:tcBorders>
            <w:shd w:val="clear" w:color="auto" w:fill="auto"/>
            <w:vAlign w:val="center"/>
          </w:tcPr>
          <w:p w14:paraId="788BB5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2B9C51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0,56</w:t>
            </w:r>
          </w:p>
        </w:tc>
      </w:tr>
      <w:tr w:rsidR="00040772" w:rsidRPr="00F40864" w14:paraId="0342DB1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0C8071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4C4B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F15F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BE37D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1534D5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3CA6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7B4342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c>
          <w:tcPr>
            <w:tcW w:w="709" w:type="dxa"/>
            <w:tcBorders>
              <w:top w:val="nil"/>
              <w:left w:val="nil"/>
              <w:bottom w:val="single" w:sz="4" w:space="0" w:color="auto"/>
              <w:right w:val="single" w:sz="4" w:space="0" w:color="auto"/>
            </w:tcBorders>
            <w:shd w:val="clear" w:color="auto" w:fill="auto"/>
            <w:vAlign w:val="center"/>
          </w:tcPr>
          <w:p w14:paraId="37423D9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79F2988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6DC1BD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5258F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CF49F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4FA26A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4EA648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201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CC0EF7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0,70</w:t>
            </w:r>
          </w:p>
        </w:tc>
        <w:tc>
          <w:tcPr>
            <w:tcW w:w="709" w:type="dxa"/>
            <w:tcBorders>
              <w:top w:val="nil"/>
              <w:left w:val="nil"/>
              <w:bottom w:val="single" w:sz="4" w:space="0" w:color="auto"/>
              <w:right w:val="single" w:sz="4" w:space="0" w:color="auto"/>
            </w:tcBorders>
            <w:shd w:val="clear" w:color="auto" w:fill="auto"/>
            <w:vAlign w:val="center"/>
          </w:tcPr>
          <w:p w14:paraId="30B063D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0,53</w:t>
            </w:r>
          </w:p>
        </w:tc>
      </w:tr>
      <w:tr w:rsidR="00040772" w:rsidRPr="00F40864" w14:paraId="07058AC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AD33F9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53AC90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B3F47F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283" w:type="dxa"/>
            <w:tcBorders>
              <w:top w:val="nil"/>
              <w:left w:val="nil"/>
              <w:bottom w:val="single" w:sz="4" w:space="0" w:color="auto"/>
              <w:right w:val="single" w:sz="4" w:space="0" w:color="auto"/>
            </w:tcBorders>
            <w:shd w:val="clear" w:color="auto" w:fill="auto"/>
            <w:noWrap/>
            <w:vAlign w:val="center"/>
            <w:hideMark/>
          </w:tcPr>
          <w:p w14:paraId="45B9C06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17F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C8B5E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39C38F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c>
          <w:tcPr>
            <w:tcW w:w="709" w:type="dxa"/>
            <w:tcBorders>
              <w:top w:val="nil"/>
              <w:left w:val="nil"/>
              <w:bottom w:val="single" w:sz="4" w:space="0" w:color="auto"/>
              <w:right w:val="single" w:sz="4" w:space="0" w:color="auto"/>
            </w:tcBorders>
            <w:shd w:val="clear" w:color="auto" w:fill="auto"/>
            <w:vAlign w:val="center"/>
          </w:tcPr>
          <w:p w14:paraId="1E67968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r>
      <w:tr w:rsidR="00040772" w:rsidRPr="00F40864" w14:paraId="10AC2D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AA921A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457CA9B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884F4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3A559F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1D4A30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57F1F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08F5E6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5C85B63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7231114C"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85A795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1ECEE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9592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A165B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6B514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BEEF0D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089AB1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193124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0F7FCC6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7172D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E4F810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B163B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4F00A8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4B05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412F2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25E39B9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27D41D9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72545BBC"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34D134C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8E29A5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84728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2CE712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7C537D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23FC12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1863E7C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BBED0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0,62</w:t>
            </w:r>
          </w:p>
        </w:tc>
      </w:tr>
      <w:tr w:rsidR="00040772" w:rsidRPr="00F40864" w14:paraId="5665E0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9502E5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40D86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15DAD77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789AB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77DA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9A7E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78A2FF77"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0,93</w:t>
            </w:r>
          </w:p>
        </w:tc>
        <w:tc>
          <w:tcPr>
            <w:tcW w:w="709" w:type="dxa"/>
            <w:tcBorders>
              <w:top w:val="nil"/>
              <w:left w:val="nil"/>
              <w:bottom w:val="single" w:sz="4" w:space="0" w:color="auto"/>
              <w:right w:val="single" w:sz="4" w:space="0" w:color="auto"/>
            </w:tcBorders>
            <w:shd w:val="clear" w:color="auto" w:fill="auto"/>
            <w:vAlign w:val="center"/>
          </w:tcPr>
          <w:p w14:paraId="202F6C9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6C7FEAD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62942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9DB37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9F1AE3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7B583E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992A5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9E75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4AD4031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4287BD8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4E5DDE0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262314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C0910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2BEDF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7F8D34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1DFEE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4C852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1410465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4F6770C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388F6D1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21B8FA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663D7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F52530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44769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A4D55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983F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3D8FCC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665558A"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0,71</w:t>
            </w:r>
          </w:p>
        </w:tc>
      </w:tr>
      <w:tr w:rsidR="00040772" w:rsidRPr="00F40864" w14:paraId="1D8A9F5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15903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D58D5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19D0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0D3765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B703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0C374AF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404317C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8F5174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3E2E4417"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A0E937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4C3BCF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9C5B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6274C3A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4838B8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358D99E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1456328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0,42</w:t>
            </w:r>
          </w:p>
        </w:tc>
        <w:tc>
          <w:tcPr>
            <w:tcW w:w="709" w:type="dxa"/>
            <w:tcBorders>
              <w:top w:val="nil"/>
              <w:left w:val="nil"/>
              <w:bottom w:val="single" w:sz="4" w:space="0" w:color="auto"/>
              <w:right w:val="single" w:sz="4" w:space="0" w:color="auto"/>
            </w:tcBorders>
            <w:shd w:val="clear" w:color="auto" w:fill="auto"/>
            <w:vAlign w:val="center"/>
          </w:tcPr>
          <w:p w14:paraId="49DCFEF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0,54</w:t>
            </w:r>
          </w:p>
        </w:tc>
      </w:tr>
      <w:tr w:rsidR="00040772" w:rsidRPr="00F40864" w14:paraId="712B094A"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0FF6F19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9EC9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993F57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C3C35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CCB889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3742E4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1C464F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5051E78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r>
      <w:tr w:rsidR="00040772" w:rsidRPr="00F40864" w14:paraId="1B308261"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1B105C6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DB5093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52F9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F09E2B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94C04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444F40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2F6529E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5705F90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0,88</w:t>
            </w:r>
          </w:p>
        </w:tc>
      </w:tr>
    </w:tbl>
    <w:tbl>
      <w:tblPr>
        <w:tblpPr w:leftFromText="180" w:rightFromText="180" w:vertAnchor="text" w:horzAnchor="page" w:tblpX="5894" w:tblpY="-2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165CAF" w14:paraId="1432E6FF"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E49DFD" w14:textId="6C7EE899"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Sampel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18DC661" w14:textId="190668D8"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7005E6A"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165CAF" w14:paraId="53434CB7"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D479FB"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20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5589EFA" w14:textId="124B9F18"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3D79BF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0187F11C" w14:textId="2FFEEC56"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57397B7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08C740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57E2F9C5"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994ECFC"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 xml:space="preserve">Ukuran Referensi </w:t>
            </w:r>
          </w:p>
        </w:tc>
        <w:tc>
          <w:tcPr>
            <w:tcW w:w="284" w:type="dxa"/>
            <w:tcBorders>
              <w:top w:val="nil"/>
              <w:left w:val="nil"/>
              <w:bottom w:val="single" w:sz="4" w:space="0" w:color="auto"/>
              <w:right w:val="single" w:sz="4" w:space="0" w:color="auto"/>
            </w:tcBorders>
            <w:shd w:val="clear" w:color="auto" w:fill="auto"/>
            <w:noWrap/>
            <w:vAlign w:val="center"/>
            <w:hideMark/>
          </w:tcPr>
          <w:p w14:paraId="21544109" w14:textId="7D256FB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384FC6AB" w14:textId="59288B2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67856423" w14:textId="664E9171"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035F80A4" w14:textId="68642FD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01D6B29A"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48E7911"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60FCC895"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5F0A9E8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35703FB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E482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21311C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7426B1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80F1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425" w:type="dxa"/>
            <w:tcBorders>
              <w:top w:val="nil"/>
              <w:left w:val="nil"/>
              <w:bottom w:val="single" w:sz="4" w:space="0" w:color="auto"/>
              <w:right w:val="single" w:sz="4" w:space="0" w:color="auto"/>
            </w:tcBorders>
            <w:shd w:val="clear" w:color="auto" w:fill="auto"/>
            <w:vAlign w:val="center"/>
          </w:tcPr>
          <w:p w14:paraId="6CC5383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c>
          <w:tcPr>
            <w:tcW w:w="709" w:type="dxa"/>
            <w:tcBorders>
              <w:top w:val="nil"/>
              <w:left w:val="nil"/>
              <w:bottom w:val="single" w:sz="4" w:space="0" w:color="auto"/>
              <w:right w:val="single" w:sz="4" w:space="0" w:color="auto"/>
            </w:tcBorders>
            <w:shd w:val="clear" w:color="auto" w:fill="auto"/>
            <w:vAlign w:val="center"/>
          </w:tcPr>
          <w:p w14:paraId="650A8E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0,70</w:t>
            </w:r>
          </w:p>
        </w:tc>
      </w:tr>
      <w:tr w:rsidR="00040772" w:rsidRPr="00A06363" w14:paraId="4393EDD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CA7E8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08E5C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608BC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EA78B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CA092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2719B9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425" w:type="dxa"/>
            <w:tcBorders>
              <w:top w:val="nil"/>
              <w:left w:val="nil"/>
              <w:bottom w:val="single" w:sz="4" w:space="0" w:color="auto"/>
              <w:right w:val="single" w:sz="4" w:space="0" w:color="auto"/>
            </w:tcBorders>
            <w:shd w:val="clear" w:color="auto" w:fill="auto"/>
            <w:vAlign w:val="center"/>
          </w:tcPr>
          <w:p w14:paraId="20F3935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B68E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3CA3641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1906F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42BDB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19F5D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59E0F5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263CBF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390CFD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65816B9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c>
          <w:tcPr>
            <w:tcW w:w="709" w:type="dxa"/>
            <w:tcBorders>
              <w:top w:val="nil"/>
              <w:left w:val="nil"/>
              <w:bottom w:val="single" w:sz="4" w:space="0" w:color="auto"/>
              <w:right w:val="single" w:sz="4" w:space="0" w:color="auto"/>
            </w:tcBorders>
            <w:shd w:val="clear" w:color="auto" w:fill="auto"/>
            <w:vAlign w:val="center"/>
          </w:tcPr>
          <w:p w14:paraId="3108E0C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37045B3B"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342C81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40364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13F5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5524E3C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0343F1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E3D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4BCB8FA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B53C04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1DC95F79"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3D2CAE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62CEDE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4AEB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2F031CC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57417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1C593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43CA5A86"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44FFA0D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1C9EA7B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1606DD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7B63870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43F3BC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78E44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8A4A5B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F76810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041973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7F528AA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4408F26F"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D9549B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33A8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8ADA73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68F5B1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4A608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FFB8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0EB0EF8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0,62</w:t>
            </w:r>
          </w:p>
        </w:tc>
        <w:tc>
          <w:tcPr>
            <w:tcW w:w="709" w:type="dxa"/>
            <w:tcBorders>
              <w:top w:val="nil"/>
              <w:left w:val="nil"/>
              <w:bottom w:val="single" w:sz="4" w:space="0" w:color="auto"/>
              <w:right w:val="single" w:sz="4" w:space="0" w:color="auto"/>
            </w:tcBorders>
            <w:shd w:val="clear" w:color="auto" w:fill="auto"/>
            <w:vAlign w:val="center"/>
          </w:tcPr>
          <w:p w14:paraId="34E1586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7B7C1DC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6495AB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7295EB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39237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283" w:type="dxa"/>
            <w:tcBorders>
              <w:top w:val="nil"/>
              <w:left w:val="nil"/>
              <w:bottom w:val="single" w:sz="4" w:space="0" w:color="auto"/>
              <w:right w:val="single" w:sz="4" w:space="0" w:color="auto"/>
            </w:tcBorders>
            <w:shd w:val="clear" w:color="auto" w:fill="auto"/>
            <w:noWrap/>
            <w:vAlign w:val="center"/>
            <w:hideMark/>
          </w:tcPr>
          <w:p w14:paraId="216F1B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7AE5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C4653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086B4A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71E2B9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0EDAA3A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638EF2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DF7DE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9141BC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03796AB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3FEE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62D5A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54E71201"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3FAA99C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DCEA3E1"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74C57CF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757B8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590B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022A73B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6" w:type="dxa"/>
            <w:tcBorders>
              <w:top w:val="nil"/>
              <w:left w:val="nil"/>
              <w:bottom w:val="single" w:sz="4" w:space="0" w:color="auto"/>
              <w:right w:val="single" w:sz="4" w:space="0" w:color="auto"/>
            </w:tcBorders>
            <w:shd w:val="clear" w:color="auto" w:fill="auto"/>
            <w:noWrap/>
            <w:vAlign w:val="center"/>
            <w:hideMark/>
          </w:tcPr>
          <w:p w14:paraId="31A4E77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E500FA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00765C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7B74B3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3B7BDDA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B71B49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42929F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3A3BDC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2581003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0F265E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4E3BDE3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69C84CD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43835F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428FB64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19F28EE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09621C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3F3C98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A8648D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5CA4ED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3E3BAE5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129D374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45F2EB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r>
      <w:tr w:rsidR="00040772" w:rsidRPr="00A06363" w14:paraId="53E76AD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E50006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2B737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FA4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1433B1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1E35474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CFBE5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66A8EB3B"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79552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3B9BA9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FFB1DC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B38EA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67376D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46A364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54640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317E8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772DB99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036071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5A00B1B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739160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40E706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48FA9D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5177E91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3547A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709E18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711CC88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784715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46B28A69"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7AE0F9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B992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5D4C96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5E3567B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1D997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53A71A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4CAC7B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1013125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0,78</w:t>
            </w:r>
          </w:p>
        </w:tc>
      </w:tr>
      <w:tr w:rsidR="00040772" w:rsidRPr="00A06363" w14:paraId="0F1C0ED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4A74C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D2754A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8E828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2D646E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FDD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571D8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1B7E41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5596A3F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17C85E6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4270EA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0E00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1B012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007A83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0CCCE5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C14899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AEFCC5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0,79</w:t>
            </w:r>
          </w:p>
        </w:tc>
        <w:tc>
          <w:tcPr>
            <w:tcW w:w="709" w:type="dxa"/>
            <w:tcBorders>
              <w:top w:val="nil"/>
              <w:left w:val="nil"/>
              <w:bottom w:val="single" w:sz="4" w:space="0" w:color="auto"/>
              <w:right w:val="single" w:sz="4" w:space="0" w:color="auto"/>
            </w:tcBorders>
            <w:shd w:val="clear" w:color="auto" w:fill="auto"/>
            <w:vAlign w:val="center"/>
          </w:tcPr>
          <w:p w14:paraId="2C7ECE9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0,65</w:t>
            </w:r>
          </w:p>
        </w:tc>
      </w:tr>
      <w:tr w:rsidR="00040772" w:rsidRPr="00A06363" w14:paraId="70A0D33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7CDA96AA"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8D304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26534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F8FC2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92735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042FC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5" w:type="dxa"/>
            <w:tcBorders>
              <w:top w:val="nil"/>
              <w:left w:val="nil"/>
              <w:bottom w:val="single" w:sz="4" w:space="0" w:color="auto"/>
              <w:right w:val="single" w:sz="4" w:space="0" w:color="auto"/>
            </w:tcBorders>
            <w:shd w:val="clear" w:color="auto" w:fill="auto"/>
            <w:vAlign w:val="center"/>
          </w:tcPr>
          <w:p w14:paraId="24ECCF3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2BD6F5C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r>
      <w:tr w:rsidR="00040772" w:rsidRPr="00A06363" w14:paraId="6ADDC13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64D4276B"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9F91B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4A0B8F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44E5CAA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9C55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E8786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0033654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EC15B7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0,93</w:t>
            </w:r>
          </w:p>
        </w:tc>
      </w:tr>
      <w:bookmarkEnd w:id="122"/>
    </w:tbl>
    <w:p w14:paraId="454E7500" w14:textId="6DEB5B96" w:rsidR="00040772" w:rsidRDefault="00040772" w:rsidP="00040772"/>
    <w:p w14:paraId="79257A7B" w14:textId="2DD8BD97" w:rsidR="00040772" w:rsidRDefault="00040772" w:rsidP="00040772"/>
    <w:p w14:paraId="6EEE1BE6" w14:textId="3FB142C9" w:rsidR="00040772" w:rsidRDefault="00040772" w:rsidP="00040772"/>
    <w:p w14:paraId="0E5BF928" w14:textId="797228BA" w:rsidR="00040772" w:rsidRDefault="00040772" w:rsidP="00040772"/>
    <w:p w14:paraId="2B91666D" w14:textId="04132B02" w:rsidR="00040772" w:rsidRDefault="00040772" w:rsidP="00040772"/>
    <w:p w14:paraId="6E65A32C" w14:textId="4C31B8B5" w:rsidR="00040772" w:rsidRDefault="00040772" w:rsidP="00040772"/>
    <w:p w14:paraId="2A87DCFC" w14:textId="3935723C" w:rsidR="00040772" w:rsidRDefault="00040772" w:rsidP="00040772"/>
    <w:p w14:paraId="526C3499" w14:textId="1C2AB264" w:rsidR="00040772" w:rsidRDefault="00040772" w:rsidP="00040772"/>
    <w:p w14:paraId="2D0A73E1" w14:textId="050C5882" w:rsidR="00040772" w:rsidRDefault="00040772" w:rsidP="00040772"/>
    <w:p w14:paraId="45AC1791" w14:textId="7610F32F" w:rsidR="00040772" w:rsidRDefault="00040772" w:rsidP="00040772"/>
    <w:p w14:paraId="034E464B" w14:textId="6CEB543B" w:rsidR="00040772" w:rsidRDefault="00040772" w:rsidP="00040772"/>
    <w:p w14:paraId="1B0B42FD" w14:textId="1A15AF84" w:rsidR="00040772" w:rsidRDefault="00040772" w:rsidP="00040772"/>
    <w:p w14:paraId="4CFB18FE" w14:textId="57FAB166" w:rsidR="00040772" w:rsidRDefault="00040772" w:rsidP="00040772"/>
    <w:p w14:paraId="477469D3" w14:textId="580CA056" w:rsidR="00040772" w:rsidRDefault="00040772" w:rsidP="00040772"/>
    <w:p w14:paraId="57745C73" w14:textId="77777777" w:rsidR="00593897" w:rsidRDefault="00593897" w:rsidP="00040772">
      <w:pPr>
        <w:spacing w:line="360" w:lineRule="auto"/>
      </w:pPr>
    </w:p>
    <w:p w14:paraId="1BB4BABC" w14:textId="2E0539D7" w:rsidR="002D1E6F" w:rsidRPr="00280992" w:rsidRDefault="002D1E6F" w:rsidP="004970DD">
      <w:pPr>
        <w:spacing w:after="0" w:line="360" w:lineRule="auto"/>
        <w:ind w:firstLine="567"/>
        <w:rPr>
          <w:color w:val="FF0000"/>
        </w:rPr>
      </w:pPr>
      <w:r w:rsidRPr="00511BAC">
        <w:lastRenderedPageBreak/>
        <w:t xml:space="preserve">Dari pengujian yang dilakukan, didapatkan hasil sesuai yang tertera pada </w:t>
      </w:r>
      <w:r w:rsidR="00115A33">
        <w:t>T</w:t>
      </w:r>
      <w:r w:rsidRPr="00511BAC">
        <w:t xml:space="preserve">abel </w:t>
      </w:r>
      <w:r w:rsidR="0056089E" w:rsidRPr="00511BAC">
        <w:rPr>
          <w:szCs w:val="24"/>
        </w:rPr>
        <w:t>V.1</w:t>
      </w:r>
      <w:r w:rsidRPr="00511BAC">
        <w:t xml:space="preserve">, yang berisikan jumlah </w:t>
      </w:r>
      <w:r w:rsidR="00B30663">
        <w:t>posit</w:t>
      </w:r>
      <w:r w:rsidR="00742208">
        <w:t>i</w:t>
      </w:r>
      <w:r w:rsidR="00B30663">
        <w:t xml:space="preserve">f benar </w:t>
      </w:r>
      <w:r w:rsidRPr="00511BAC">
        <w:t>(</w:t>
      </w:r>
      <w:r w:rsidR="00B30663">
        <w:t>PB</w:t>
      </w:r>
      <w:r w:rsidRPr="00511BAC">
        <w:t xml:space="preserve">) dan </w:t>
      </w:r>
      <w:r w:rsidR="00B30663">
        <w:t xml:space="preserve">negatif benar </w:t>
      </w:r>
      <w:r w:rsidRPr="00511BAC">
        <w:t>(</w:t>
      </w:r>
      <w:r w:rsidR="00B30663">
        <w:t>NB</w:t>
      </w:r>
      <w:r w:rsidRPr="00511BAC">
        <w:t xml:space="preserve">) menggunakan metode </w:t>
      </w:r>
      <w:r w:rsidR="001D5446" w:rsidRPr="001D5446">
        <w:t xml:space="preserve">PKM </w:t>
      </w:r>
      <w:r w:rsidRPr="00511BAC">
        <w:t>dan DB</w:t>
      </w:r>
      <w:r w:rsidR="008B2D8E">
        <w:t>SCAN</w:t>
      </w:r>
      <w:r w:rsidRPr="00511BAC">
        <w:t xml:space="preserve"> pada berbagai nilai </w:t>
      </w:r>
      <w:r w:rsidR="008F50D0">
        <w:rPr>
          <w:rFonts w:eastAsia="Calibri" w:cs="Times New Roman"/>
          <w:lang w:val="de-DE"/>
        </w:rPr>
        <w:t>γ</w:t>
      </w:r>
      <w:r w:rsidR="008F50D0" w:rsidRPr="00511BAC">
        <w:t xml:space="preserve"> </w:t>
      </w:r>
      <w:r w:rsidRPr="00511BAC">
        <w:t xml:space="preserve">dan ukuran referensi dengan jumlah data </w:t>
      </w:r>
      <w:r w:rsidR="00B30663">
        <w:t>salah</w:t>
      </w:r>
      <w:r w:rsidRPr="00511BAC">
        <w:rPr>
          <w:i/>
          <w:iCs/>
        </w:rPr>
        <w:t xml:space="preserve"> </w:t>
      </w:r>
      <w:r w:rsidRPr="00511BAC">
        <w:t xml:space="preserve">sebanyak 5, 10, </w:t>
      </w:r>
      <w:r w:rsidR="005E1BA4" w:rsidRPr="00511BAC">
        <w:t xml:space="preserve">15, </w:t>
      </w:r>
      <w:r w:rsidRPr="00511BAC">
        <w:t>dan 20 secara berturutan</w:t>
      </w:r>
      <w:r w:rsidR="005E1BA4" w:rsidRPr="00511BAC">
        <w:t>, dengan</w:t>
      </w:r>
      <w:r w:rsidRPr="00511BAC">
        <w:t xml:space="preserve"> </w:t>
      </w:r>
      <w:r w:rsidR="00433840">
        <w:t>PB</w:t>
      </w:r>
      <w:r w:rsidRPr="00511BAC">
        <w:t xml:space="preserve"> dan </w:t>
      </w:r>
      <w:r w:rsidR="00433840">
        <w:t>NB</w:t>
      </w:r>
      <w:r w:rsidRPr="00511BAC">
        <w:t xml:space="preserve"> yang tertera pada tabel-tabel tersebut hanya dari penggolongan data </w:t>
      </w:r>
      <w:r w:rsidR="00433840">
        <w:rPr>
          <w:rFonts w:cs="Times New Roman"/>
        </w:rPr>
        <w:t>penyangga</w:t>
      </w:r>
      <w:r w:rsidRPr="00511BAC">
        <w:t xml:space="preserve">, tidak termasuk data referensi. </w:t>
      </w:r>
    </w:p>
    <w:p w14:paraId="3258536B" w14:textId="30FD28F4" w:rsidR="00CC04BE" w:rsidRPr="00CC04BE" w:rsidRDefault="00E95A01" w:rsidP="00785233">
      <w:pPr>
        <w:spacing w:after="0" w:line="360" w:lineRule="auto"/>
        <w:ind w:firstLine="567"/>
      </w:pPr>
      <w:r w:rsidRPr="00E95A01">
        <w:t>Semakin kecilnya</w:t>
      </w:r>
      <w:r w:rsidR="002D1E6F" w:rsidRPr="00E95A01">
        <w:t xml:space="preserve"> nilai </w:t>
      </w:r>
      <w:r w:rsidR="008F50D0">
        <w:rPr>
          <w:rFonts w:eastAsia="Calibri" w:cs="Times New Roman"/>
          <w:lang w:val="de-DE"/>
        </w:rPr>
        <w:t>γ</w:t>
      </w:r>
      <w:r w:rsidR="008F50D0">
        <w:t xml:space="preserve"> </w:t>
      </w:r>
      <w:r w:rsidR="002D1E6F" w:rsidRPr="00E95A01">
        <w:t xml:space="preserve">memiliki pengaruh positif bagi metode </w:t>
      </w:r>
      <w:r w:rsidR="001D5446" w:rsidRPr="001D5446">
        <w:t>PKM</w:t>
      </w:r>
      <w:r w:rsidR="002D1E6F" w:rsidRPr="00E95A01">
        <w:t xml:space="preserve">, semakin </w:t>
      </w:r>
      <w:r w:rsidRPr="00E95A01">
        <w:t>kecil</w:t>
      </w:r>
      <w:r w:rsidR="002D1E6F" w:rsidRPr="00E95A01">
        <w:t xml:space="preserve"> nilai </w:t>
      </w:r>
      <w:r w:rsidR="008F50D0">
        <w:rPr>
          <w:rFonts w:eastAsia="Calibri" w:cs="Times New Roman"/>
          <w:lang w:val="de-DE"/>
        </w:rPr>
        <w:t>γ</w:t>
      </w:r>
      <w:r w:rsidR="008F50D0" w:rsidRPr="00E95A01">
        <w:t xml:space="preserve"> </w:t>
      </w:r>
      <w:r w:rsidR="002D1E6F" w:rsidRPr="00E95A01">
        <w:t xml:space="preserve">yang digunakan, akurasi pengelompokan dengan </w:t>
      </w:r>
      <w:r w:rsidR="001D5446" w:rsidRPr="001D5446">
        <w:t xml:space="preserve">PKM </w:t>
      </w:r>
      <w:r w:rsidR="002D1E6F" w:rsidRPr="00E95A01">
        <w:t>semakin meningkat</w:t>
      </w:r>
      <w:r w:rsidR="00CC04BE">
        <w:t xml:space="preserve">, </w:t>
      </w:r>
      <w:r w:rsidR="002D1E6F" w:rsidRPr="00E95A01">
        <w:t xml:space="preserve">disebabkan oleh semakin terpisahnya data </w:t>
      </w:r>
      <w:r w:rsidR="00B30663">
        <w:t>salah</w:t>
      </w:r>
      <w:r w:rsidR="002D1E6F" w:rsidRPr="00E95A01">
        <w:rPr>
          <w:i/>
          <w:iCs/>
        </w:rPr>
        <w:t xml:space="preserve"> </w:t>
      </w:r>
      <w:r w:rsidR="002D1E6F" w:rsidRPr="00E95A01">
        <w:t xml:space="preserve">dari data </w:t>
      </w:r>
      <w:r w:rsidR="002D1E6F" w:rsidRPr="00E95A01">
        <w:rPr>
          <w:i/>
          <w:iCs/>
        </w:rPr>
        <w:t xml:space="preserve">normal </w:t>
      </w:r>
      <w:r w:rsidR="002D1E6F" w:rsidRPr="00E95A01">
        <w:t xml:space="preserve">seiring meningkatnya nilai </w:t>
      </w:r>
      <w:r w:rsidR="008F50D0">
        <w:rPr>
          <w:rFonts w:eastAsia="Calibri" w:cs="Times New Roman"/>
          <w:lang w:val="de-DE"/>
        </w:rPr>
        <w:t>γ</w:t>
      </w:r>
      <w:r w:rsidR="008F50D0" w:rsidRPr="00E95A01">
        <w:t xml:space="preserve"> </w:t>
      </w:r>
      <w:r w:rsidR="002D1E6F" w:rsidRPr="00E95A01">
        <w:t xml:space="preserve">yang digunakan. </w:t>
      </w:r>
      <w:r w:rsidR="001D5446" w:rsidRPr="001D5446">
        <w:t xml:space="preserve">PKM </w:t>
      </w:r>
      <w:r w:rsidR="002D1E6F" w:rsidRPr="00E95A01">
        <w:t xml:space="preserve">hanya dapat mengelompokkan data yang terpisah secara linier, sedangkan pada nilai </w:t>
      </w:r>
      <w:r w:rsidR="008F50D0">
        <w:rPr>
          <w:rFonts w:eastAsia="Calibri" w:cs="Times New Roman"/>
          <w:lang w:val="de-DE"/>
        </w:rPr>
        <w:t>γ</w:t>
      </w:r>
      <w:r w:rsidR="008F50D0" w:rsidRPr="00E95A01">
        <w:t xml:space="preserve"> </w:t>
      </w:r>
      <w:r w:rsidR="002D1E6F" w:rsidRPr="00E95A01">
        <w:t xml:space="preserve">yang besar, data </w:t>
      </w:r>
      <w:r w:rsidR="00B30663">
        <w:t>salah</w:t>
      </w:r>
      <w:r w:rsidR="00B30663" w:rsidRPr="00E95A01">
        <w:rPr>
          <w:i/>
          <w:iCs/>
        </w:rPr>
        <w:t xml:space="preserve"> </w:t>
      </w:r>
      <w:r w:rsidR="002D1E6F" w:rsidRPr="00E95A01">
        <w:t xml:space="preserve">diproyeksikan didalam persebaran data normal, sehingga </w:t>
      </w:r>
      <w:r w:rsidR="001D5446" w:rsidRPr="001D5446">
        <w:t xml:space="preserve">PKM </w:t>
      </w:r>
      <w:r w:rsidR="002D1E6F" w:rsidRPr="00E95A01">
        <w:t xml:space="preserve">kesulitan untuk memisahkan data </w:t>
      </w:r>
      <w:r w:rsidR="00B30663">
        <w:t>salah</w:t>
      </w:r>
      <w:r w:rsidR="00B30663" w:rsidRPr="00E95A01">
        <w:rPr>
          <w:i/>
          <w:iCs/>
        </w:rPr>
        <w:t xml:space="preserve"> </w:t>
      </w:r>
      <w:r w:rsidR="002D1E6F" w:rsidRPr="00E95A01">
        <w:t>dari data normal</w:t>
      </w:r>
      <w:r w:rsidR="00565AC4">
        <w:t>, s</w:t>
      </w:r>
      <w:r w:rsidR="002D1E6F" w:rsidRPr="00565AC4">
        <w:t xml:space="preserve">ifat </w:t>
      </w:r>
      <w:r w:rsidR="001D5446" w:rsidRPr="001D5446">
        <w:t xml:space="preserve">PKM </w:t>
      </w:r>
      <w:r w:rsidR="002D1E6F" w:rsidRPr="00565AC4">
        <w:t xml:space="preserve">tersebut mengakibatkan metode </w:t>
      </w:r>
      <w:r w:rsidR="001D5446" w:rsidRPr="001D5446">
        <w:t xml:space="preserve">PKM </w:t>
      </w:r>
      <w:r w:rsidR="002D1E6F" w:rsidRPr="00565AC4">
        <w:t>sulit untuk mendapatkan F-</w:t>
      </w:r>
      <w:r w:rsidR="002D1E6F" w:rsidRPr="00565AC4">
        <w:rPr>
          <w:i/>
          <w:iCs/>
        </w:rPr>
        <w:t xml:space="preserve">score </w:t>
      </w:r>
      <w:r w:rsidR="002D1E6F" w:rsidRPr="00565AC4">
        <w:t xml:space="preserve">bernilai sempurna. </w:t>
      </w:r>
      <w:r w:rsidR="00CC04BE">
        <w:t xml:space="preserve">Namun pada pengujian yang dilakukan didapatkan hasil bahwa perubahan penggunaan nilai </w:t>
      </w:r>
      <w:r w:rsidR="008F50D0">
        <w:rPr>
          <w:rFonts w:eastAsia="Calibri" w:cs="Times New Roman"/>
          <w:lang w:val="de-DE"/>
        </w:rPr>
        <w:t>γ</w:t>
      </w:r>
      <w:r w:rsidR="008F50D0">
        <w:t xml:space="preserve"> </w:t>
      </w:r>
      <w:r w:rsidR="00CC04BE">
        <w:t>tidak memiliki pengaruh yang jelas terhadap nilai F-</w:t>
      </w:r>
      <w:r w:rsidR="00CC04BE">
        <w:rPr>
          <w:i/>
          <w:iCs/>
        </w:rPr>
        <w:t xml:space="preserve">score </w:t>
      </w:r>
      <w:r w:rsidR="00CC04BE">
        <w:t xml:space="preserve">yang dihasilkan oleh metode </w:t>
      </w:r>
      <w:r w:rsidR="001D5446" w:rsidRPr="001D5446">
        <w:t xml:space="preserve">PKM </w:t>
      </w:r>
      <w:r w:rsidR="00CC04BE">
        <w:t>maupun DBSCAN</w:t>
      </w:r>
      <w:r w:rsidR="00C77403">
        <w:t xml:space="preserve">, dikarenakan proyeksi dari data akan sangat beragam bergantung pada ukuran referensi dan </w:t>
      </w:r>
      <w:r w:rsidR="008F50D0">
        <w:rPr>
          <w:rFonts w:eastAsia="Calibri" w:cs="Times New Roman"/>
          <w:lang w:val="de-DE"/>
        </w:rPr>
        <w:t>γ</w:t>
      </w:r>
      <w:r w:rsidR="008F50D0">
        <w:t xml:space="preserve"> </w:t>
      </w:r>
      <w:r w:rsidR="00C77403">
        <w:t>yang digunakan.</w:t>
      </w:r>
    </w:p>
    <w:p w14:paraId="181B161C" w14:textId="1B250DC2" w:rsidR="00184C69" w:rsidRPr="00235BA7" w:rsidRDefault="005E3008" w:rsidP="00785233">
      <w:pPr>
        <w:spacing w:after="0" w:line="360" w:lineRule="auto"/>
        <w:ind w:firstLine="567"/>
      </w:pPr>
      <w:r w:rsidRPr="00785233">
        <w:t xml:space="preserve">Pada DBSCAN, </w:t>
      </w:r>
      <w:r w:rsidR="00785233" w:rsidRPr="00785233">
        <w:t>F-</w:t>
      </w:r>
      <w:r w:rsidR="00785233" w:rsidRPr="00785233">
        <w:rPr>
          <w:i/>
          <w:iCs/>
        </w:rPr>
        <w:t xml:space="preserve">score </w:t>
      </w:r>
      <w:r w:rsidR="00785233" w:rsidRPr="00785233">
        <w:t xml:space="preserve">yang dihasilkan apabila digunakan </w:t>
      </w:r>
      <w:r w:rsidR="008F50D0">
        <w:rPr>
          <w:rFonts w:eastAsia="Calibri" w:cs="Times New Roman"/>
          <w:lang w:val="de-DE"/>
        </w:rPr>
        <w:t>γ</w:t>
      </w:r>
      <w:r w:rsidR="008F50D0" w:rsidRPr="00785233">
        <w:t xml:space="preserve"> </w:t>
      </w:r>
      <w:r w:rsidR="00785233" w:rsidRPr="00785233">
        <w:t>sebesar 5</w:t>
      </w:r>
      <w:r w:rsidR="00040772">
        <w:t>x10</w:t>
      </w:r>
      <w:r w:rsidR="00040772">
        <w:rPr>
          <w:vertAlign w:val="superscript"/>
        </w:rPr>
        <w:t>-5</w:t>
      </w:r>
      <w:r w:rsidR="00785233" w:rsidRPr="00785233">
        <w:t xml:space="preserve"> selalu lebih rendah dibandingkan apabila digunakan </w:t>
      </w:r>
      <w:r w:rsidR="008F50D0">
        <w:rPr>
          <w:rFonts w:eastAsia="Calibri" w:cs="Times New Roman"/>
          <w:lang w:val="de-DE"/>
        </w:rPr>
        <w:t>γ</w:t>
      </w:r>
      <w:r w:rsidR="008F50D0" w:rsidRPr="00785233">
        <w:t xml:space="preserve"> </w:t>
      </w:r>
      <w:r w:rsidR="00785233" w:rsidRPr="00785233">
        <w:t>sebesar 1</w:t>
      </w:r>
      <w:r w:rsidR="00040772">
        <w:t>0</w:t>
      </w:r>
      <w:r w:rsidR="00040772">
        <w:rPr>
          <w:vertAlign w:val="superscript"/>
        </w:rPr>
        <w:t>-4</w:t>
      </w:r>
      <w:r w:rsidR="00785233" w:rsidRPr="00785233">
        <w:t xml:space="preserve">. Namun </w:t>
      </w:r>
      <w:r w:rsidR="00184C69" w:rsidRPr="00785233">
        <w:t xml:space="preserve">pada jumlah data </w:t>
      </w:r>
      <w:r w:rsidR="00C26F8B">
        <w:t>salah</w:t>
      </w:r>
      <w:r w:rsidR="00C26F8B" w:rsidRPr="00E95A01">
        <w:rPr>
          <w:i/>
          <w:iCs/>
        </w:rPr>
        <w:t xml:space="preserve"> </w:t>
      </w:r>
      <w:r w:rsidR="00184C69" w:rsidRPr="00785233">
        <w:t xml:space="preserve">dan ukuran referensi yang sama, </w:t>
      </w:r>
      <w:r w:rsidR="00D11E1E" w:rsidRPr="00785233">
        <w:t>dapat dilihat bahwa F-</w:t>
      </w:r>
      <w:r w:rsidR="00D11E1E" w:rsidRPr="00785233">
        <w:rPr>
          <w:i/>
          <w:iCs/>
        </w:rPr>
        <w:t xml:space="preserve">score </w:t>
      </w:r>
      <w:r w:rsidR="00D11E1E" w:rsidRPr="00785233">
        <w:t xml:space="preserve">dari DBSCAN </w:t>
      </w:r>
      <w:r w:rsidR="00785233" w:rsidRPr="00785233">
        <w:t xml:space="preserve">meningkat dan </w:t>
      </w:r>
      <w:r w:rsidR="00D11E1E" w:rsidRPr="00785233">
        <w:t xml:space="preserve">meraih nilai maksimum apabila digunakan nilai </w:t>
      </w:r>
      <w:r w:rsidR="008F50D0">
        <w:rPr>
          <w:rFonts w:eastAsia="Calibri" w:cs="Times New Roman"/>
          <w:lang w:val="de-DE"/>
        </w:rPr>
        <w:t>γ</w:t>
      </w:r>
      <w:r w:rsidR="008F50D0" w:rsidRPr="00785233">
        <w:t xml:space="preserve"> </w:t>
      </w:r>
      <w:r w:rsidR="00D11E1E" w:rsidRPr="00785233">
        <w:t xml:space="preserve">sebesar </w:t>
      </w:r>
      <w:r w:rsidR="00184C69" w:rsidRPr="00785233">
        <w:t>1</w:t>
      </w:r>
      <w:r w:rsidR="00040772">
        <w:t>0</w:t>
      </w:r>
      <w:r w:rsidR="00040772">
        <w:rPr>
          <w:vertAlign w:val="superscript"/>
        </w:rPr>
        <w:t>-5</w:t>
      </w:r>
      <w:r w:rsidR="00785233" w:rsidRPr="00785233">
        <w:t>. F-</w:t>
      </w:r>
      <w:r w:rsidR="00785233" w:rsidRPr="00785233">
        <w:rPr>
          <w:i/>
          <w:iCs/>
        </w:rPr>
        <w:t xml:space="preserve">score </w:t>
      </w:r>
      <w:r w:rsidR="00785233" w:rsidRPr="00785233">
        <w:t xml:space="preserve">kemudian akan menurun lagi pada nilai </w:t>
      </w:r>
      <w:r w:rsidR="008F50D0">
        <w:rPr>
          <w:rFonts w:eastAsia="Calibri" w:cs="Times New Roman"/>
          <w:lang w:val="de-DE"/>
        </w:rPr>
        <w:t>γ</w:t>
      </w:r>
      <w:r w:rsidR="008F50D0" w:rsidRPr="00785233">
        <w:t xml:space="preserve"> </w:t>
      </w:r>
      <w:r w:rsidR="00785233" w:rsidRPr="00785233">
        <w:t>sebesar 5</w:t>
      </w:r>
      <w:r w:rsidR="00040772">
        <w:t>x10</w:t>
      </w:r>
      <w:r w:rsidR="00040772">
        <w:rPr>
          <w:vertAlign w:val="superscript"/>
        </w:rPr>
        <w:t>-6</w:t>
      </w:r>
      <w:r w:rsidR="00785233" w:rsidRPr="00785233">
        <w:t xml:space="preserve"> dan meningkat kembali pada nilai </w:t>
      </w:r>
      <w:r w:rsidR="008F50D0">
        <w:rPr>
          <w:rFonts w:eastAsia="Calibri" w:cs="Times New Roman"/>
          <w:lang w:val="de-DE"/>
        </w:rPr>
        <w:t>γ</w:t>
      </w:r>
      <w:r w:rsidR="008F50D0" w:rsidRPr="00785233">
        <w:t xml:space="preserve"> </w:t>
      </w:r>
      <w:r w:rsidR="00785233" w:rsidRPr="00785233">
        <w:t>sebesar</w:t>
      </w:r>
      <w:r w:rsidR="00040772">
        <w:t xml:space="preserve"> </w:t>
      </w:r>
      <w:r w:rsidR="00785233" w:rsidRPr="00785233">
        <w:t>1</w:t>
      </w:r>
      <w:r w:rsidR="00040772">
        <w:t>0</w:t>
      </w:r>
      <w:r w:rsidR="00040772">
        <w:rPr>
          <w:vertAlign w:val="superscript"/>
        </w:rPr>
        <w:t>-6</w:t>
      </w:r>
      <w:r w:rsidR="00785233" w:rsidRPr="00785233">
        <w:t>.</w:t>
      </w:r>
      <w:r w:rsidR="00785233">
        <w:t xml:space="preserve"> Hal tersebut menandakan bahwa DBSCAN </w:t>
      </w:r>
      <w:r w:rsidR="00235BA7">
        <w:t xml:space="preserve">sangat </w:t>
      </w:r>
      <w:r w:rsidR="00785233">
        <w:t>peka terhadap</w:t>
      </w:r>
      <w:r w:rsidR="00235BA7">
        <w:t xml:space="preserve"> kepadatan</w:t>
      </w:r>
      <w:r w:rsidR="00785233">
        <w:t xml:space="preserve"> hasil proyeksi data dari tiap </w:t>
      </w:r>
      <w:r w:rsidR="008F50D0">
        <w:rPr>
          <w:rFonts w:eastAsia="Calibri" w:cs="Times New Roman"/>
          <w:lang w:val="de-DE"/>
        </w:rPr>
        <w:t>γ</w:t>
      </w:r>
      <w:r w:rsidR="008F50D0">
        <w:t xml:space="preserve"> </w:t>
      </w:r>
      <w:r w:rsidR="00785233">
        <w:t>yang digunakan</w:t>
      </w:r>
      <w:r w:rsidR="00235BA7">
        <w:t xml:space="preserve">, bukan hanya keterpisahan dari data normal dan data </w:t>
      </w:r>
      <w:r w:rsidR="00C26F8B">
        <w:t>salah</w:t>
      </w:r>
      <w:r w:rsidR="00235BA7">
        <w:t xml:space="preserve">. </w:t>
      </w:r>
    </w:p>
    <w:p w14:paraId="4C466FFD" w14:textId="478FE2C4" w:rsidR="002D1E6F" w:rsidRPr="00CC04BE" w:rsidRDefault="002D1E6F" w:rsidP="00CC04BE">
      <w:pPr>
        <w:spacing w:after="0" w:line="360" w:lineRule="auto"/>
        <w:ind w:firstLine="567"/>
      </w:pPr>
      <w:r w:rsidRPr="00235BA7">
        <w:t xml:space="preserve">Ukuran data referensi juga mempengaruhi bagaimana data diproyeksikan, </w:t>
      </w:r>
      <w:r w:rsidR="001F4CBF">
        <w:t xml:space="preserve">namun pada pengujian dengan nilai </w:t>
      </w:r>
      <w:r w:rsidR="008F50D0">
        <w:rPr>
          <w:rFonts w:eastAsia="Calibri" w:cs="Times New Roman"/>
          <w:lang w:val="de-DE"/>
        </w:rPr>
        <w:t>γ</w:t>
      </w:r>
      <w:r w:rsidR="008F50D0">
        <w:t xml:space="preserve"> </w:t>
      </w:r>
      <w:r w:rsidR="001F4CBF">
        <w:t xml:space="preserve">dan jumlah sampel </w:t>
      </w:r>
      <w:r w:rsidR="00C26F8B">
        <w:t>salah</w:t>
      </w:r>
      <w:r w:rsidR="00C26F8B" w:rsidRPr="00E95A01">
        <w:rPr>
          <w:i/>
          <w:iCs/>
        </w:rPr>
        <w:t xml:space="preserve"> </w:t>
      </w:r>
      <w:r w:rsidR="001F4CBF">
        <w:t>yang sama, meningkatnya ukuran data referensi</w:t>
      </w:r>
      <w:r w:rsidR="00CC04BE">
        <w:t xml:space="preserve"> tidak memiliki pengaruh yang jelas bagi F-</w:t>
      </w:r>
      <w:r w:rsidR="00CC04BE">
        <w:rPr>
          <w:i/>
          <w:iCs/>
        </w:rPr>
        <w:t xml:space="preserve">score </w:t>
      </w:r>
      <w:r w:rsidR="001D5446" w:rsidRPr="001D5446">
        <w:t xml:space="preserve">PKM </w:t>
      </w:r>
      <w:r w:rsidR="00CC04BE">
        <w:t xml:space="preserve">maupun DBSCAN. </w:t>
      </w:r>
    </w:p>
    <w:p w14:paraId="4543170D" w14:textId="5FE0A960" w:rsidR="002D1E6F" w:rsidRPr="00E95A01" w:rsidRDefault="002D1E6F" w:rsidP="004970DD">
      <w:pPr>
        <w:spacing w:after="0" w:line="360" w:lineRule="auto"/>
        <w:ind w:firstLine="567"/>
        <w:rPr>
          <w:iCs/>
        </w:rPr>
      </w:pPr>
      <w:r w:rsidRPr="00E95A01">
        <w:lastRenderedPageBreak/>
        <w:t xml:space="preserve">Tidak ada perbedaan signifikan pada peningkatan jumlah data </w:t>
      </w:r>
      <w:r w:rsidR="00C26F8B">
        <w:t>salah</w:t>
      </w:r>
      <w:r w:rsidR="00C26F8B" w:rsidRPr="00E95A01">
        <w:rPr>
          <w:i/>
          <w:iCs/>
        </w:rPr>
        <w:t xml:space="preserve"> </w:t>
      </w:r>
      <w:r w:rsidRPr="00E95A01">
        <w:t>terhadap akurasi pengelompokan oleh metode DBSCAN. Meskipun terlihat ada peningkatan nilai F-</w:t>
      </w:r>
      <w:r w:rsidRPr="00E95A01">
        <w:rPr>
          <w:i/>
          <w:iCs/>
        </w:rPr>
        <w:t>score</w:t>
      </w:r>
      <w:r w:rsidRPr="00E95A01">
        <w:t xml:space="preserve">, namun hal tersebut dikarenakan meningkatnya jumlah data </w:t>
      </w:r>
      <w:r w:rsidR="00C26F8B">
        <w:t>salah</w:t>
      </w:r>
      <w:r w:rsidR="00C26F8B" w:rsidRPr="00E95A01">
        <w:rPr>
          <w:i/>
          <w:iCs/>
        </w:rPr>
        <w:t xml:space="preserve"> </w:t>
      </w:r>
      <w:r w:rsidRPr="00E95A01">
        <w:t xml:space="preserve">yang dapat dikelompokkan oleh DBSCAN. Pada </w:t>
      </w:r>
      <w:r w:rsidR="001D5446" w:rsidRPr="001D5446">
        <w:t>PKM</w:t>
      </w:r>
      <w:r w:rsidRPr="00E95A01">
        <w:t xml:space="preserve">, pengaruh jumlah data </w:t>
      </w:r>
      <w:r w:rsidR="00C26F8B">
        <w:t>salah</w:t>
      </w:r>
      <w:r w:rsidR="00C26F8B" w:rsidRPr="00E95A01">
        <w:rPr>
          <w:i/>
          <w:iCs/>
        </w:rPr>
        <w:t xml:space="preserve"> </w:t>
      </w:r>
      <w:r w:rsidRPr="00E95A01">
        <w:t xml:space="preserve">baru terlihat pada </w:t>
      </w:r>
      <w:r w:rsidR="008F50D0">
        <w:rPr>
          <w:rFonts w:eastAsia="Calibri" w:cs="Times New Roman"/>
          <w:lang w:val="de-DE"/>
        </w:rPr>
        <w:t>γ</w:t>
      </w:r>
      <w:r w:rsidR="008F50D0" w:rsidRPr="00E95A01">
        <w:t xml:space="preserve"> </w:t>
      </w:r>
      <w:r w:rsidRPr="00E95A01">
        <w:t xml:space="preserve">yang kecil, </w:t>
      </w:r>
      <w:r w:rsidR="00FB7512">
        <w:t>dengan</w:t>
      </w:r>
      <w:r w:rsidRPr="00E95A01">
        <w:t xml:space="preserve"> semakin besar jumlah data </w:t>
      </w:r>
      <w:r w:rsidR="00C26F8B">
        <w:t>salah</w:t>
      </w:r>
      <w:r w:rsidR="00C26F8B" w:rsidRPr="00E95A01">
        <w:rPr>
          <w:i/>
          <w:iCs/>
        </w:rPr>
        <w:t xml:space="preserve"> </w:t>
      </w:r>
      <w:r w:rsidRPr="00E95A01">
        <w:rPr>
          <w:iCs/>
        </w:rPr>
        <w:t xml:space="preserve">pada </w:t>
      </w:r>
      <w:r w:rsidR="00433840">
        <w:rPr>
          <w:rFonts w:cs="Times New Roman"/>
        </w:rPr>
        <w:t>penyangga</w:t>
      </w:r>
      <w:r w:rsidRPr="00E95A01">
        <w:rPr>
          <w:iCs/>
        </w:rPr>
        <w:t>, F-</w:t>
      </w:r>
      <w:r w:rsidRPr="00E95A01">
        <w:rPr>
          <w:i/>
        </w:rPr>
        <w:t xml:space="preserve">score </w:t>
      </w:r>
      <w:r w:rsidRPr="00E95A01">
        <w:rPr>
          <w:iCs/>
        </w:rPr>
        <w:t xml:space="preserve">dari </w:t>
      </w:r>
      <w:r w:rsidR="001D5446" w:rsidRPr="001D5446">
        <w:t xml:space="preserve">PKM </w:t>
      </w:r>
      <w:r w:rsidR="00E95A01">
        <w:rPr>
          <w:iCs/>
        </w:rPr>
        <w:t xml:space="preserve">meningkat dengan drastis karena dengan meningkatnya jumlah data </w:t>
      </w:r>
      <w:r w:rsidR="00C26F8B">
        <w:t>salah</w:t>
      </w:r>
      <w:r w:rsidR="00E95A01">
        <w:rPr>
          <w:i/>
        </w:rPr>
        <w:t xml:space="preserve">, </w:t>
      </w:r>
      <w:r w:rsidR="00E95A01">
        <w:rPr>
          <w:iCs/>
        </w:rPr>
        <w:t xml:space="preserve">pusat dari tiap </w:t>
      </w:r>
      <w:r w:rsidR="00EE4EEB">
        <w:rPr>
          <w:iCs/>
        </w:rPr>
        <w:t>kelompok</w:t>
      </w:r>
      <w:r w:rsidR="00E95A01">
        <w:rPr>
          <w:i/>
        </w:rPr>
        <w:t xml:space="preserve"> </w:t>
      </w:r>
      <w:r w:rsidR="00E95A01">
        <w:rPr>
          <w:iCs/>
        </w:rPr>
        <w:t>akan bergeser dan menghasilkan F-</w:t>
      </w:r>
      <w:r w:rsidR="00E95A01">
        <w:rPr>
          <w:i/>
        </w:rPr>
        <w:t xml:space="preserve">score </w:t>
      </w:r>
      <w:r w:rsidR="00E95A01">
        <w:rPr>
          <w:iCs/>
        </w:rPr>
        <w:t>yang lebih tinggi</w:t>
      </w:r>
      <w:r w:rsidRPr="00E95A01">
        <w:rPr>
          <w:iCs/>
        </w:rPr>
        <w:t>.</w:t>
      </w:r>
      <w:r w:rsidR="00E95A01">
        <w:rPr>
          <w:iCs/>
        </w:rPr>
        <w:t xml:space="preserve"> Kondisi tersebut dapat dilihat pada nilai </w:t>
      </w:r>
      <w:r w:rsidR="008F50D0">
        <w:rPr>
          <w:rFonts w:eastAsia="Calibri" w:cs="Times New Roman"/>
          <w:lang w:val="de-DE"/>
        </w:rPr>
        <w:t>γ</w:t>
      </w:r>
      <w:r w:rsidR="008F50D0">
        <w:rPr>
          <w:iCs/>
        </w:rPr>
        <w:t xml:space="preserve"> </w:t>
      </w:r>
      <w:r w:rsidR="00E95A01">
        <w:rPr>
          <w:iCs/>
        </w:rPr>
        <w:t xml:space="preserve">sebesar </w:t>
      </w:r>
      <w:r w:rsidR="00E95A01" w:rsidRPr="00E95A01">
        <w:rPr>
          <w:iCs/>
        </w:rPr>
        <w:t>1</w:t>
      </w:r>
      <w:r w:rsidR="00040772">
        <w:rPr>
          <w:iCs/>
        </w:rPr>
        <w:t>0</w:t>
      </w:r>
      <w:r w:rsidR="00040772">
        <w:rPr>
          <w:iCs/>
          <w:vertAlign w:val="superscript"/>
        </w:rPr>
        <w:t>-5</w:t>
      </w:r>
      <w:r w:rsidR="00E95A01">
        <w:rPr>
          <w:iCs/>
        </w:rPr>
        <w:t xml:space="preserve">. </w:t>
      </w:r>
    </w:p>
    <w:p w14:paraId="08F22854" w14:textId="251F0593" w:rsidR="00333317" w:rsidRDefault="002D1E6F" w:rsidP="004970DD">
      <w:pPr>
        <w:spacing w:after="0" w:line="360" w:lineRule="auto"/>
        <w:ind w:firstLine="567"/>
        <w:rPr>
          <w:iCs/>
          <w:color w:val="FF0000"/>
        </w:rPr>
      </w:pPr>
      <w:r w:rsidRPr="00737FE8">
        <w:rPr>
          <w:iCs/>
        </w:rPr>
        <w:t xml:space="preserve">Perlu diingat bahwa SVM mengklasifikasikan data dengan membentuk garis pemisah antar kelompok data yang memiliki label berbeda. Hasil pengelompokan oleh metode </w:t>
      </w:r>
      <w:r w:rsidR="00EE4EEB">
        <w:rPr>
          <w:iCs/>
        </w:rPr>
        <w:t>kelompok</w:t>
      </w:r>
      <w:r w:rsidR="00EE4EEB" w:rsidRPr="00C055FF">
        <w:t xml:space="preserve"> </w:t>
      </w:r>
      <w:r w:rsidRPr="00737FE8">
        <w:rPr>
          <w:iCs/>
        </w:rPr>
        <w:t xml:space="preserve">berupa label tiap sampel akan digunakan oleh SVM untuk mencari posisi dan orientasi garis pemisah yang optimum. Pada nilai </w:t>
      </w:r>
      <w:r w:rsidR="008F50D0">
        <w:rPr>
          <w:rFonts w:eastAsia="Calibri" w:cs="Times New Roman"/>
          <w:lang w:val="de-DE"/>
        </w:rPr>
        <w:t>γ</w:t>
      </w:r>
      <w:r w:rsidR="008F50D0" w:rsidRPr="00737FE8">
        <w:rPr>
          <w:iCs/>
        </w:rPr>
        <w:t xml:space="preserve"> </w:t>
      </w:r>
      <w:r w:rsidRPr="00737FE8">
        <w:rPr>
          <w:iCs/>
        </w:rPr>
        <w:t xml:space="preserve">yang lebih </w:t>
      </w:r>
      <w:r w:rsidR="00737FE8" w:rsidRPr="00737FE8">
        <w:rPr>
          <w:iCs/>
        </w:rPr>
        <w:t>besar</w:t>
      </w:r>
      <w:r w:rsidRPr="00737FE8">
        <w:rPr>
          <w:iCs/>
        </w:rPr>
        <w:t xml:space="preserve">, data </w:t>
      </w:r>
      <w:r w:rsidR="00C26F8B">
        <w:t>salah</w:t>
      </w:r>
      <w:r w:rsidR="00C26F8B" w:rsidRPr="00E95A01">
        <w:rPr>
          <w:i/>
          <w:iCs/>
        </w:rPr>
        <w:t xml:space="preserve"> </w:t>
      </w:r>
      <w:r w:rsidRPr="00737FE8">
        <w:rPr>
          <w:iCs/>
        </w:rPr>
        <w:t xml:space="preserve">akan diproyeksikan didalam persebaran data referensi atau bahkan didalam persebaran data </w:t>
      </w:r>
      <w:r w:rsidRPr="00737FE8">
        <w:rPr>
          <w:i/>
        </w:rPr>
        <w:t>normal</w:t>
      </w:r>
      <w:r w:rsidRPr="00737FE8">
        <w:rPr>
          <w:iCs/>
        </w:rPr>
        <w:t>, sehingga meskipun DBSCAN dapat memberikan pengelompokan yang relatif akurat</w:t>
      </w:r>
      <w:r w:rsidR="008C1B2A">
        <w:rPr>
          <w:iCs/>
        </w:rPr>
        <w:t xml:space="preserve"> pada kondisi tersebut</w:t>
      </w:r>
      <w:r w:rsidRPr="00737FE8">
        <w:rPr>
          <w:iCs/>
        </w:rPr>
        <w:t xml:space="preserve">, namun SVM akan kesulitan untuk membuat garis pemisah untuk memisahkan data </w:t>
      </w:r>
      <w:r w:rsidR="00C26F8B">
        <w:t>salah</w:t>
      </w:r>
      <w:r w:rsidR="00C26F8B" w:rsidRPr="00E95A01">
        <w:rPr>
          <w:i/>
          <w:iCs/>
        </w:rPr>
        <w:t xml:space="preserve"> </w:t>
      </w:r>
      <w:r w:rsidRPr="00737FE8">
        <w:rPr>
          <w:iCs/>
        </w:rPr>
        <w:t xml:space="preserve">dari data normal secara akurat. </w:t>
      </w:r>
    </w:p>
    <w:p w14:paraId="1C43C4F1" w14:textId="40221792" w:rsidR="00774225" w:rsidRPr="00B54AD8" w:rsidRDefault="00774225" w:rsidP="004970DD">
      <w:pPr>
        <w:spacing w:after="0" w:line="360" w:lineRule="auto"/>
        <w:ind w:firstLine="567"/>
        <w:rPr>
          <w:iCs/>
        </w:rPr>
      </w:pPr>
      <w:bookmarkStart w:id="123" w:name="_Hlk59585543"/>
      <w:r>
        <w:rPr>
          <w:iCs/>
        </w:rPr>
        <w:t xml:space="preserve">Pada pengujian yang telah dilakukan, didapatkan hasil bahwa penggunaan metode </w:t>
      </w:r>
      <w:r w:rsidR="00EE4EEB">
        <w:rPr>
          <w:iCs/>
        </w:rPr>
        <w:t>pengelompokan</w:t>
      </w:r>
      <w:r w:rsidR="00EE4EEB" w:rsidRPr="00C055FF">
        <w:t xml:space="preserve"> </w:t>
      </w:r>
      <w:r w:rsidR="00EE4EEB">
        <w:t>k</w:t>
      </w:r>
      <w:r>
        <w:rPr>
          <w:iCs/>
        </w:rPr>
        <w:t>-</w:t>
      </w:r>
      <w:r>
        <w:rPr>
          <w:i/>
        </w:rPr>
        <w:t>means</w:t>
      </w:r>
      <w:r w:rsidR="00EE4EEB">
        <w:rPr>
          <w:i/>
        </w:rPr>
        <w:t xml:space="preserve"> </w:t>
      </w:r>
      <w:r>
        <w:rPr>
          <w:iCs/>
        </w:rPr>
        <w:t>menghasilkan F-</w:t>
      </w:r>
      <w:r w:rsidR="00B54AD8">
        <w:rPr>
          <w:i/>
        </w:rPr>
        <w:t xml:space="preserve">score </w:t>
      </w:r>
      <w:r w:rsidR="00B54AD8">
        <w:rPr>
          <w:iCs/>
        </w:rPr>
        <w:t>yang lebih tinggi dibandingkan metode DBSCAN</w:t>
      </w:r>
      <w:r w:rsidR="007235ED">
        <w:rPr>
          <w:iCs/>
        </w:rPr>
        <w:t xml:space="preserve"> pada 59 pengujian, terutama apabila digunakan jumlah sampel salah yang kecil.</w:t>
      </w:r>
      <w:r w:rsidR="00B54AD8">
        <w:rPr>
          <w:iCs/>
        </w:rPr>
        <w:t xml:space="preserve"> Sebagai hasil dari pengujian ini, metode </w:t>
      </w:r>
      <w:r w:rsidR="00EE4EEB">
        <w:rPr>
          <w:iCs/>
        </w:rPr>
        <w:t>pengelompokan</w:t>
      </w:r>
      <w:r w:rsidR="00EE4EEB" w:rsidRPr="00C055FF">
        <w:t xml:space="preserve"> </w:t>
      </w:r>
      <w:r w:rsidR="00EE4EEB">
        <w:t>k</w:t>
      </w:r>
      <w:r w:rsidR="00B54AD8">
        <w:rPr>
          <w:iCs/>
        </w:rPr>
        <w:t>-</w:t>
      </w:r>
      <w:r w:rsidR="00B54AD8">
        <w:rPr>
          <w:i/>
        </w:rPr>
        <w:t xml:space="preserve">means </w:t>
      </w:r>
      <w:r w:rsidR="00B54AD8">
        <w:rPr>
          <w:iCs/>
        </w:rPr>
        <w:t xml:space="preserve">akan digunakan sebagai metode </w:t>
      </w:r>
      <w:r w:rsidR="00EE4EEB">
        <w:rPr>
          <w:iCs/>
        </w:rPr>
        <w:t>pengelompokan</w:t>
      </w:r>
      <w:r w:rsidR="00EE4EEB" w:rsidRPr="00C055FF">
        <w:t xml:space="preserve"> </w:t>
      </w:r>
      <w:r w:rsidR="00B54AD8">
        <w:rPr>
          <w:iCs/>
        </w:rPr>
        <w:t>pada program yang dirancang.</w:t>
      </w:r>
    </w:p>
    <w:p w14:paraId="19461062" w14:textId="02A40B4C" w:rsidR="002D1E6F" w:rsidRPr="00054AAA" w:rsidRDefault="002D1E6F" w:rsidP="00275EDB">
      <w:pPr>
        <w:pStyle w:val="Heading3"/>
      </w:pPr>
      <w:bookmarkStart w:id="124" w:name="_Toc61463452"/>
      <w:bookmarkStart w:id="125" w:name="_Hlk59547787"/>
      <w:bookmarkEnd w:id="123"/>
      <w:r>
        <w:t xml:space="preserve">Pengujian </w:t>
      </w:r>
      <w:r w:rsidR="00D936E5">
        <w:rPr>
          <w:iCs/>
        </w:rPr>
        <w:t>Pengelompokan</w:t>
      </w:r>
      <w:r w:rsidR="00D936E5">
        <w:t xml:space="preserve"> </w:t>
      </w:r>
      <w:r>
        <w:t>K-Means</w:t>
      </w:r>
      <w:bookmarkEnd w:id="124"/>
      <w:r>
        <w:t xml:space="preserve"> </w:t>
      </w:r>
    </w:p>
    <w:p w14:paraId="52FFBB3A" w14:textId="7EADDC45" w:rsidR="00E54988" w:rsidRPr="00E54988" w:rsidRDefault="002D1E6F" w:rsidP="00290AE2">
      <w:pPr>
        <w:spacing w:after="0" w:line="360" w:lineRule="auto"/>
        <w:ind w:firstLine="567"/>
        <w:rPr>
          <w:rFonts w:cs="Times New Roman"/>
        </w:rPr>
      </w:pPr>
      <w:bookmarkStart w:id="126" w:name="_Hlk59585853"/>
      <w:bookmarkStart w:id="127" w:name="_Hlk61269388"/>
      <w:bookmarkEnd w:id="125"/>
      <w:r w:rsidRPr="00054AAA">
        <w:t xml:space="preserve">Pengujian dilakukan untuk mendapatkan sebuah 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054AAA">
        <w:t xml:space="preserve">untuk memulai metode </w:t>
      </w:r>
      <w:r w:rsidR="00EE4EEB">
        <w:rPr>
          <w:iCs/>
        </w:rPr>
        <w:t>pengelompokan</w:t>
      </w:r>
      <w:r w:rsidR="00EE4EEB" w:rsidRPr="00C055FF">
        <w:t xml:space="preserve"> </w:t>
      </w:r>
      <w:r w:rsidR="00EE4EEB">
        <w:t>k</w:t>
      </w:r>
      <w:r w:rsidRPr="00054AAA">
        <w:t>-</w:t>
      </w:r>
      <w:r w:rsidRPr="00054AAA">
        <w:rPr>
          <w:i/>
        </w:rPr>
        <w:t>means</w:t>
      </w:r>
      <w:r w:rsidR="00EE4EEB">
        <w:rPr>
          <w:i/>
        </w:rPr>
        <w:t xml:space="preserve"> </w:t>
      </w:r>
      <w:r w:rsidRPr="00054AAA">
        <w:t xml:space="preserve">dan mengelompokkan data gabungan kedalam 2 kelompok. Seperti pada </w:t>
      </w:r>
      <w:r w:rsidRPr="00054AAA">
        <w:rPr>
          <w:i/>
        </w:rPr>
        <w:t>elbow method</w:t>
      </w:r>
      <w:r w:rsidRPr="00054AAA">
        <w:t xml:space="preserve">, pengujian akan membandingkan nilai </w:t>
      </w:r>
      <w:r w:rsidRPr="00054AAA">
        <w:rPr>
          <w:i/>
        </w:rPr>
        <w:t xml:space="preserve">within cluster sum of squares </w:t>
      </w:r>
      <w:r w:rsidRPr="00054AAA">
        <w:t xml:space="preserve">(WCSS) pada 1 hingga 3 kluster. </w:t>
      </w:r>
      <w:r w:rsidRPr="00054AAA">
        <w:rPr>
          <w:i/>
        </w:rPr>
        <w:t xml:space="preserve">Elbow method </w:t>
      </w:r>
      <w:r w:rsidRPr="00054AAA">
        <w:t xml:space="preserve">merupakan sebuah evaluasi </w:t>
      </w:r>
      <w:r>
        <w:t>secara visual</w:t>
      </w:r>
      <w:r w:rsidRPr="00054AAA">
        <w:t>, di</w:t>
      </w:r>
      <w:r w:rsidR="00FB7512">
        <w:t xml:space="preserve"> </w:t>
      </w:r>
      <w:r w:rsidRPr="00054AAA">
        <w:t xml:space="preserve">mana seorang pengguna mengevaluasi grafik WCSS untuk menentukan jumlah </w:t>
      </w:r>
      <w:r w:rsidR="00630EDB">
        <w:t xml:space="preserve">kelompok </w:t>
      </w:r>
      <w:r w:rsidRPr="00054AAA">
        <w:t xml:space="preserve">optimal berdasarkan pembentukan sebuah siku pada grafik, sedangkan pada program yang dirancang, program harus </w:t>
      </w:r>
      <w:r w:rsidRPr="00054AAA">
        <w:lastRenderedPageBreak/>
        <w:t xml:space="preserve">mampu mengevaluasi pembentukan siku secara otomatis dan mulai mengelompokkan data gabungan apabila terdapat siku pada penggunaan 2 </w:t>
      </w:r>
      <w:r w:rsidR="00630EDB">
        <w:t>kelompok</w:t>
      </w:r>
      <w:r w:rsidRPr="00054AAA">
        <w:t xml:space="preserve">. </w:t>
      </w:r>
      <w:bookmarkEnd w:id="126"/>
      <w:r>
        <w:rPr>
          <w:rFonts w:cs="Times New Roman"/>
        </w:rPr>
        <w:t xml:space="preserve">Sehingga pada tahap ini juga dilakukan pengujian implementasi metode </w:t>
      </w:r>
      <w:r w:rsidR="00EE4EEB">
        <w:rPr>
          <w:iCs/>
        </w:rPr>
        <w:t>pengelompokan</w:t>
      </w:r>
      <w:r w:rsidR="00EE4EEB" w:rsidRPr="00C055FF">
        <w:t xml:space="preserve"> </w:t>
      </w:r>
      <w:r w:rsidR="00EE4EEB">
        <w:t>k</w:t>
      </w:r>
      <w:r>
        <w:rPr>
          <w:rFonts w:cs="Times New Roman"/>
        </w:rPr>
        <w:t>-</w:t>
      </w:r>
      <w:r w:rsidRPr="00EE4EEB">
        <w:rPr>
          <w:rFonts w:cs="Times New Roman"/>
          <w:i/>
          <w:iCs/>
        </w:rPr>
        <w:t>means</w:t>
      </w:r>
      <w:r>
        <w:rPr>
          <w:rFonts w:cs="Times New Roman"/>
        </w:rPr>
        <w:t xml:space="preserve"> kedalam rangka kerja. </w:t>
      </w:r>
    </w:p>
    <w:p w14:paraId="209FB998" w14:textId="3165653B" w:rsidR="00E54988" w:rsidRPr="005E3008" w:rsidRDefault="002D1E6F" w:rsidP="004970DD">
      <w:pPr>
        <w:spacing w:after="0" w:line="360" w:lineRule="auto"/>
        <w:ind w:firstLine="567"/>
        <w:rPr>
          <w:noProof/>
        </w:rPr>
      </w:pPr>
      <w:bookmarkStart w:id="128" w:name="_Hlk59586099"/>
      <w:bookmarkStart w:id="129" w:name="_Hlk61269429"/>
      <w:bookmarkEnd w:id="127"/>
      <w:r w:rsidRPr="005E3008">
        <w:t xml:space="preserve">Pengujian dilakukan dengan memvariasikan ukuran referensi dan ukuran </w:t>
      </w:r>
      <w:r w:rsidR="00433840">
        <w:rPr>
          <w:rFonts w:cs="Times New Roman"/>
        </w:rPr>
        <w:t>penyangga</w:t>
      </w:r>
      <w:r w:rsidR="00433840" w:rsidRPr="005E3008">
        <w:t xml:space="preserve"> </w:t>
      </w:r>
      <w:r w:rsidRPr="005E3008">
        <w:t xml:space="preserve">pada 50 hingga 200 pada </w:t>
      </w:r>
      <w:r w:rsidR="008F50D0">
        <w:rPr>
          <w:rFonts w:eastAsia="Calibri" w:cs="Times New Roman"/>
          <w:lang w:val="de-DE"/>
        </w:rPr>
        <w:t>γ</w:t>
      </w:r>
      <w:r w:rsidR="008F50D0" w:rsidRPr="005E3008">
        <w:t xml:space="preserve"> </w:t>
      </w:r>
      <w:r w:rsidRPr="005E3008">
        <w:t>sebesar 5</w:t>
      </w:r>
      <w:r w:rsidR="00FB0C7C">
        <w:t>x10</w:t>
      </w:r>
      <w:r w:rsidR="00FB0C7C">
        <w:rPr>
          <w:vertAlign w:val="superscript"/>
        </w:rPr>
        <w:t>-5</w:t>
      </w:r>
      <w:r w:rsidRPr="005E3008">
        <w:t xml:space="preserve">. Data referensi akan diisi dengan sampel normal, dan data </w:t>
      </w:r>
      <w:r w:rsidR="00433840">
        <w:rPr>
          <w:rFonts w:cs="Times New Roman"/>
        </w:rPr>
        <w:t>penyangga</w:t>
      </w:r>
      <w:r w:rsidR="00433840" w:rsidRPr="005E3008">
        <w:t xml:space="preserve"> </w:t>
      </w:r>
      <w:r w:rsidRPr="005E3008">
        <w:t xml:space="preserve">akan diisi dengan campuran sampel normal dan sampel </w:t>
      </w:r>
      <w:r w:rsidR="00C26F8B">
        <w:t>salah</w:t>
      </w:r>
      <w:r w:rsidRPr="005E3008">
        <w:t xml:space="preserve">. Kedua data tersebut kemudian digabungkan dan dilakukan metode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untuk dikelompokkan kedalam 2 kelompok, normal dan </w:t>
      </w:r>
      <w:r w:rsidR="00C26F8B">
        <w:t>salah</w:t>
      </w:r>
      <w:r w:rsidRPr="005E3008">
        <w:t xml:space="preserve">. </w:t>
      </w:r>
      <w:bookmarkEnd w:id="128"/>
      <w:r w:rsidRPr="005E3008">
        <w:t xml:space="preserve">Apabila pada data </w:t>
      </w:r>
      <w:r w:rsidR="00433840">
        <w:rPr>
          <w:rFonts w:cs="Times New Roman"/>
        </w:rPr>
        <w:t>penyangga</w:t>
      </w:r>
      <w:r w:rsidR="008B2D8E">
        <w:t xml:space="preserve"> </w:t>
      </w:r>
      <w:r w:rsidRPr="005E3008">
        <w:t xml:space="preserve">jumlah sampel </w:t>
      </w:r>
      <w:r w:rsidR="00C26F8B">
        <w:t>salah</w:t>
      </w:r>
      <w:r w:rsidR="00C26F8B" w:rsidRPr="00E95A01">
        <w:rPr>
          <w:i/>
          <w:iCs/>
        </w:rPr>
        <w:t xml:space="preserve"> </w:t>
      </w:r>
      <w:r w:rsidRPr="005E3008">
        <w:t xml:space="preserve">terlalu sedikit, maka hasil dari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akan terlihat seperti sekedar membagi data gabungan menjadi 2 kelompok sama rata. Hal tersebut berarti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tidak memiliki akurasi tinggi pada komposisi data </w:t>
      </w:r>
      <w:r w:rsidR="00433840">
        <w:rPr>
          <w:rFonts w:cs="Times New Roman"/>
        </w:rPr>
        <w:t>penyangga</w:t>
      </w:r>
      <w:r w:rsidR="00433840" w:rsidRPr="005E3008">
        <w:t xml:space="preserve"> </w:t>
      </w:r>
      <w:r w:rsidRPr="005E3008">
        <w:t xml:space="preserve">yang digunakan. Oleh sebab itu, pengujian ini juga digunakan untuk mengetahui berapa jumlah data </w:t>
      </w:r>
      <w:r w:rsidR="00C26F8B">
        <w:t>salah</w:t>
      </w:r>
      <w:r w:rsidR="00C26F8B" w:rsidRPr="00E95A01">
        <w:rPr>
          <w:i/>
          <w:iCs/>
        </w:rPr>
        <w:t xml:space="preserve"> </w:t>
      </w:r>
      <w:r w:rsidRPr="005E3008">
        <w:t xml:space="preserve">pada data </w:t>
      </w:r>
      <w:r w:rsidR="00433840">
        <w:rPr>
          <w:rFonts w:cs="Times New Roman"/>
        </w:rPr>
        <w:t>penyangga</w:t>
      </w:r>
      <w:r w:rsidR="00433840" w:rsidRPr="005E3008">
        <w:t xml:space="preserve"> </w:t>
      </w:r>
      <w:r w:rsidRPr="005E3008">
        <w:t xml:space="preserve">agar </w:t>
      </w:r>
      <w:r w:rsidR="00EE4EEB">
        <w:rPr>
          <w:iCs/>
        </w:rPr>
        <w:t>pengelompokan</w:t>
      </w:r>
      <w:r w:rsidR="00EE4EEB" w:rsidRPr="00C055FF">
        <w:t xml:space="preserve"> </w:t>
      </w:r>
      <w:r w:rsidR="00EE4EEB">
        <w:t>k</w:t>
      </w:r>
      <w:r w:rsidRPr="005E3008">
        <w:t>-</w:t>
      </w:r>
      <w:r w:rsidRPr="00EE4EEB">
        <w:rPr>
          <w:i/>
          <w:iCs/>
        </w:rPr>
        <w:t>means</w:t>
      </w:r>
      <w:r w:rsidRPr="005E3008">
        <w:t xml:space="preserve"> dapat melakukan pelabelan secara akurat. Apabila akurasi pelabelan </w:t>
      </w:r>
      <w:r w:rsidR="00EE4EEB">
        <w:rPr>
          <w:iCs/>
        </w:rPr>
        <w:t>pengelompokan</w:t>
      </w:r>
      <w:r w:rsidR="00EE4EEB" w:rsidRPr="00C055FF">
        <w:t xml:space="preserve"> </w:t>
      </w:r>
      <w:r w:rsidR="00EE4EEB">
        <w:t>k</w:t>
      </w:r>
      <w:r w:rsidRPr="005E3008">
        <w:t>-</w:t>
      </w:r>
      <w:r w:rsidRPr="00EE4EEB">
        <w:rPr>
          <w:i/>
          <w:iCs/>
        </w:rPr>
        <w:t>means</w:t>
      </w:r>
      <w:r w:rsidRPr="005E3008">
        <w:t xml:space="preserve"> melewati batas tertentu, maka akan dicatat ketiga nilai WCSS serta jumlah sampel </w:t>
      </w:r>
      <w:r w:rsidR="00C26F8B">
        <w:t>salah</w:t>
      </w:r>
      <w:r w:rsidR="00C26F8B" w:rsidRPr="00E95A01">
        <w:rPr>
          <w:i/>
          <w:iCs/>
        </w:rPr>
        <w:t xml:space="preserve"> </w:t>
      </w:r>
      <w:r w:rsidRPr="005E3008">
        <w:t xml:space="preserve">yang digunakan. </w:t>
      </w:r>
      <w:bookmarkEnd w:id="129"/>
      <w:r w:rsidRPr="005E3008">
        <w:t xml:space="preserve">Dari pengujian tersebut didapatkan hasil seperti pada </w:t>
      </w:r>
      <w:r w:rsidR="00302E0A">
        <w:t>G</w:t>
      </w:r>
      <w:r w:rsidRPr="005E3008">
        <w:t xml:space="preserve">ambar </w:t>
      </w:r>
      <w:r w:rsidR="005B459F" w:rsidRPr="005E3008">
        <w:t>V</w:t>
      </w:r>
      <w:r w:rsidRPr="005E3008">
        <w:t xml:space="preserve">.8, </w:t>
      </w:r>
      <w:r w:rsidR="005B459F" w:rsidRPr="005E3008">
        <w:t>V</w:t>
      </w:r>
      <w:r w:rsidRPr="005E3008">
        <w:t xml:space="preserve">.9, </w:t>
      </w:r>
      <w:r w:rsidR="005B459F" w:rsidRPr="005E3008">
        <w:t>V</w:t>
      </w:r>
      <w:r w:rsidRPr="005E3008">
        <w:t xml:space="preserve">.10 dan </w:t>
      </w:r>
      <w:r w:rsidR="005B459F" w:rsidRPr="005E3008">
        <w:t>V</w:t>
      </w:r>
      <w:r w:rsidRPr="005E3008">
        <w:t>.11.</w:t>
      </w:r>
      <w:r w:rsidRPr="005E3008">
        <w:rPr>
          <w:noProof/>
        </w:rPr>
        <w:t xml:space="preserve"> </w:t>
      </w:r>
    </w:p>
    <w:tbl>
      <w:tblPr>
        <w:tblStyle w:val="TableGrid"/>
        <w:tblW w:w="0" w:type="auto"/>
        <w:tblLook w:val="04A0" w:firstRow="1" w:lastRow="0" w:firstColumn="1" w:lastColumn="0" w:noHBand="0" w:noVBand="1"/>
      </w:tblPr>
      <w:tblGrid>
        <w:gridCol w:w="4068"/>
        <w:gridCol w:w="3859"/>
      </w:tblGrid>
      <w:tr w:rsidR="0004334E" w14:paraId="5C183E7C"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9195A1" w14:textId="369E0CB3" w:rsidR="0004334E" w:rsidRDefault="0004334E" w:rsidP="0086434D">
            <w:pPr>
              <w:spacing w:after="0" w:line="360" w:lineRule="auto"/>
            </w:pPr>
            <w:bookmarkStart w:id="130" w:name="_Hlk59586386"/>
            <w:r>
              <w:rPr>
                <w:noProof/>
              </w:rPr>
              <mc:AlternateContent>
                <mc:Choice Requires="wps">
                  <w:drawing>
                    <wp:anchor distT="0" distB="0" distL="114300" distR="114300" simplePos="0" relativeHeight="251709440" behindDoc="0" locked="0" layoutInCell="1" allowOverlap="1" wp14:anchorId="685A04F8" wp14:editId="52F9A202">
                      <wp:simplePos x="0" y="0"/>
                      <wp:positionH relativeFrom="column">
                        <wp:posOffset>5715</wp:posOffset>
                      </wp:positionH>
                      <wp:positionV relativeFrom="paragraph">
                        <wp:posOffset>2282825</wp:posOffset>
                      </wp:positionV>
                      <wp:extent cx="23475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47595" cy="635"/>
                              </a:xfrm>
                              <a:prstGeom prst="rect">
                                <a:avLst/>
                              </a:prstGeom>
                              <a:solidFill>
                                <a:prstClr val="white"/>
                              </a:solidFill>
                              <a:ln>
                                <a:noFill/>
                              </a:ln>
                            </wps:spPr>
                            <wps:txbx>
                              <w:txbxContent>
                                <w:p w14:paraId="16903DC3" w14:textId="122EB246" w:rsidR="0021367A" w:rsidRPr="00C3456C" w:rsidRDefault="0021367A" w:rsidP="0004334E">
                                  <w:pPr>
                                    <w:pStyle w:val="Caption"/>
                                    <w:rPr>
                                      <w:rFonts w:eastAsia="WenQuanYi Micro Hei" w:cs="Lohit Devanagari"/>
                                      <w:noProof/>
                                      <w:lang w:eastAsia="zh-CN" w:bidi="hi-IN"/>
                                    </w:rPr>
                                  </w:pPr>
                                  <w:bookmarkStart w:id="131" w:name="_Toc60962580"/>
                                  <w:r>
                                    <w:t xml:space="preserve">Gambar </w:t>
                                  </w:r>
                                  <w:fldSimple w:instr=" STYLEREF 1 \s ">
                                    <w:r w:rsidR="00C037DA">
                                      <w:rPr>
                                        <w:noProof/>
                                      </w:rPr>
                                      <w:t>V</w:t>
                                    </w:r>
                                  </w:fldSimple>
                                  <w:r>
                                    <w:t>.</w:t>
                                  </w:r>
                                  <w:fldSimple w:instr=" SEQ Gambar \* ARABIC \s 1 ">
                                    <w:r w:rsidR="00C037DA">
                                      <w:rPr>
                                        <w:noProof/>
                                      </w:rPr>
                                      <w:t>8</w:t>
                                    </w:r>
                                  </w:fldSimple>
                                  <w:r>
                                    <w:t xml:space="preserve"> Nilai WCSS Minimum Pada Ukuran Referensi = 50</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04F8" id="Text Box 18" o:spid="_x0000_s1080" type="#_x0000_t202" style="position:absolute;left:0;text-align:left;margin-left:.45pt;margin-top:179.75pt;width:184.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" stroked="f">
                      <v:textbox style="mso-fit-shape-to-text:t" inset="0,0,0,0">
                        <w:txbxContent>
                          <w:p w14:paraId="16903DC3" w14:textId="122EB246" w:rsidR="0021367A" w:rsidRPr="00C3456C" w:rsidRDefault="0021367A" w:rsidP="0004334E">
                            <w:pPr>
                              <w:pStyle w:val="Caption"/>
                              <w:rPr>
                                <w:rFonts w:eastAsia="WenQuanYi Micro Hei" w:cs="Lohit Devanagari"/>
                                <w:noProof/>
                                <w:lang w:eastAsia="zh-CN" w:bidi="hi-IN"/>
                              </w:rPr>
                            </w:pPr>
                            <w:bookmarkStart w:id="132" w:name="_Toc60962580"/>
                            <w:r>
                              <w:t xml:space="preserve">Gambar </w:t>
                            </w:r>
                            <w:fldSimple w:instr=" STYLEREF 1 \s ">
                              <w:r w:rsidR="00C037DA">
                                <w:rPr>
                                  <w:noProof/>
                                </w:rPr>
                                <w:t>V</w:t>
                              </w:r>
                            </w:fldSimple>
                            <w:r>
                              <w:t>.</w:t>
                            </w:r>
                            <w:fldSimple w:instr=" SEQ Gambar \* ARABIC \s 1 ">
                              <w:r w:rsidR="00C037DA">
                                <w:rPr>
                                  <w:noProof/>
                                </w:rPr>
                                <w:t>8</w:t>
                              </w:r>
                            </w:fldSimple>
                            <w:r>
                              <w:t xml:space="preserve"> Nilai WCSS Minimum Pada Ukuran Referensi = 50</w:t>
                            </w:r>
                            <w:bookmarkEnd w:id="132"/>
                          </w:p>
                        </w:txbxContent>
                      </v:textbox>
                      <w10:wrap type="topAndBottom"/>
                    </v:shape>
                  </w:pict>
                </mc:Fallback>
              </mc:AlternateContent>
            </w:r>
            <w:r>
              <w:rPr>
                <w:noProof/>
              </w:rPr>
              <w:drawing>
                <wp:anchor distT="0" distB="0" distL="114300" distR="114300" simplePos="0" relativeHeight="251618304" behindDoc="0" locked="0" layoutInCell="1" allowOverlap="1" wp14:anchorId="587D9222" wp14:editId="4DC900DD">
                  <wp:simplePos x="0" y="0"/>
                  <wp:positionH relativeFrom="column">
                    <wp:posOffset>5848</wp:posOffset>
                  </wp:positionH>
                  <wp:positionV relativeFrom="paragraph">
                    <wp:posOffset>10130</wp:posOffset>
                  </wp:positionV>
                  <wp:extent cx="2347595" cy="2216665"/>
                  <wp:effectExtent l="0" t="0" r="14605" b="12700"/>
                  <wp:wrapTopAndBottom/>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2629A4" w14:textId="6D8F9323" w:rsidR="0004334E" w:rsidRDefault="0004334E" w:rsidP="0086434D">
            <w:pPr>
              <w:spacing w:after="0" w:line="360" w:lineRule="auto"/>
            </w:pPr>
            <w:r>
              <w:rPr>
                <w:noProof/>
              </w:rPr>
              <mc:AlternateContent>
                <mc:Choice Requires="wps">
                  <w:drawing>
                    <wp:anchor distT="0" distB="0" distL="114300" distR="114300" simplePos="0" relativeHeight="251714560" behindDoc="0" locked="0" layoutInCell="1" allowOverlap="1" wp14:anchorId="380C8A1F" wp14:editId="33330BD5">
                      <wp:simplePos x="0" y="0"/>
                      <wp:positionH relativeFrom="column">
                        <wp:posOffset>-3175</wp:posOffset>
                      </wp:positionH>
                      <wp:positionV relativeFrom="paragraph">
                        <wp:posOffset>2270760</wp:posOffset>
                      </wp:positionV>
                      <wp:extent cx="246570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27D33B1D" w14:textId="012E3E68" w:rsidR="0021367A" w:rsidRPr="00D37A4C" w:rsidRDefault="0021367A" w:rsidP="0004334E">
                                  <w:pPr>
                                    <w:pStyle w:val="Caption"/>
                                    <w:rPr>
                                      <w:rFonts w:eastAsia="WenQuanYi Micro Hei" w:cs="Lohit Devanagari"/>
                                      <w:noProof/>
                                      <w:lang w:eastAsia="zh-CN" w:bidi="hi-IN"/>
                                    </w:rPr>
                                  </w:pPr>
                                  <w:bookmarkStart w:id="133" w:name="_Toc60962581"/>
                                  <w:r>
                                    <w:t xml:space="preserve">Gambar </w:t>
                                  </w:r>
                                  <w:fldSimple w:instr=" STYLEREF 1 \s ">
                                    <w:r w:rsidR="00C037DA">
                                      <w:rPr>
                                        <w:noProof/>
                                      </w:rPr>
                                      <w:t>V</w:t>
                                    </w:r>
                                  </w:fldSimple>
                                  <w:r>
                                    <w:t>.</w:t>
                                  </w:r>
                                  <w:fldSimple w:instr=" SEQ Gambar \* ARABIC \s 1 ">
                                    <w:r w:rsidR="00C037DA">
                                      <w:rPr>
                                        <w:noProof/>
                                      </w:rPr>
                                      <w:t>9</w:t>
                                    </w:r>
                                  </w:fldSimple>
                                  <w:r>
                                    <w:t xml:space="preserve"> Nilai WCSS Minimum Pada Ukuran Referensi = 100</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8A1F" id="Text Box 25" o:spid="_x0000_s1081" type="#_x0000_t202" style="position:absolute;left:0;text-align:left;margin-left:-.25pt;margin-top:178.8pt;width:194.1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RGMQIAAGc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" stroked="f">
                      <v:textbox style="mso-fit-shape-to-text:t" inset="0,0,0,0">
                        <w:txbxContent>
                          <w:p w14:paraId="27D33B1D" w14:textId="012E3E68" w:rsidR="0021367A" w:rsidRPr="00D37A4C" w:rsidRDefault="0021367A" w:rsidP="0004334E">
                            <w:pPr>
                              <w:pStyle w:val="Caption"/>
                              <w:rPr>
                                <w:rFonts w:eastAsia="WenQuanYi Micro Hei" w:cs="Lohit Devanagari"/>
                                <w:noProof/>
                                <w:lang w:eastAsia="zh-CN" w:bidi="hi-IN"/>
                              </w:rPr>
                            </w:pPr>
                            <w:bookmarkStart w:id="134" w:name="_Toc60962581"/>
                            <w:r>
                              <w:t xml:space="preserve">Gambar </w:t>
                            </w:r>
                            <w:fldSimple w:instr=" STYLEREF 1 \s ">
                              <w:r w:rsidR="00C037DA">
                                <w:rPr>
                                  <w:noProof/>
                                </w:rPr>
                                <w:t>V</w:t>
                              </w:r>
                            </w:fldSimple>
                            <w:r>
                              <w:t>.</w:t>
                            </w:r>
                            <w:fldSimple w:instr=" SEQ Gambar \* ARABIC \s 1 ">
                              <w:r w:rsidR="00C037DA">
                                <w:rPr>
                                  <w:noProof/>
                                </w:rPr>
                                <w:t>9</w:t>
                              </w:r>
                            </w:fldSimple>
                            <w:r>
                              <w:t xml:space="preserve"> Nilai WCSS Minimum Pada Ukuran Referensi = 100</w:t>
                            </w:r>
                            <w:bookmarkEnd w:id="134"/>
                          </w:p>
                        </w:txbxContent>
                      </v:textbox>
                    </v:shape>
                  </w:pict>
                </mc:Fallback>
              </mc:AlternateContent>
            </w:r>
            <w:r>
              <w:rPr>
                <w:noProof/>
              </w:rPr>
              <w:drawing>
                <wp:anchor distT="0" distB="0" distL="114300" distR="114300" simplePos="0" relativeHeight="251623424" behindDoc="0" locked="0" layoutInCell="1" allowOverlap="1" wp14:anchorId="4DECF015" wp14:editId="4859B349">
                  <wp:simplePos x="0" y="0"/>
                  <wp:positionH relativeFrom="column">
                    <wp:posOffset>-3175</wp:posOffset>
                  </wp:positionH>
                  <wp:positionV relativeFrom="paragraph">
                    <wp:posOffset>9525</wp:posOffset>
                  </wp:positionV>
                  <wp:extent cx="2466255" cy="2204310"/>
                  <wp:effectExtent l="0" t="0" r="10795" b="5715"/>
                  <wp:wrapNone/>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p>
        </w:tc>
      </w:tr>
      <w:tr w:rsidR="0004334E" w14:paraId="27F019C2"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2206F2" w14:textId="1B0A5163" w:rsidR="0004334E" w:rsidRDefault="0004334E" w:rsidP="0086434D">
            <w:pPr>
              <w:spacing w:after="0" w:line="360" w:lineRule="auto"/>
            </w:pPr>
            <w:r>
              <w:rPr>
                <w:noProof/>
              </w:rPr>
              <w:lastRenderedPageBreak/>
              <mc:AlternateContent>
                <mc:Choice Requires="wps">
                  <w:drawing>
                    <wp:anchor distT="0" distB="0" distL="114300" distR="114300" simplePos="0" relativeHeight="251719680" behindDoc="0" locked="0" layoutInCell="1" allowOverlap="1" wp14:anchorId="75E0F58A" wp14:editId="343FC73F">
                      <wp:simplePos x="0" y="0"/>
                      <wp:positionH relativeFrom="column">
                        <wp:posOffset>5715</wp:posOffset>
                      </wp:positionH>
                      <wp:positionV relativeFrom="paragraph">
                        <wp:posOffset>2294890</wp:posOffset>
                      </wp:positionV>
                      <wp:extent cx="23558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355850" cy="635"/>
                              </a:xfrm>
                              <a:prstGeom prst="rect">
                                <a:avLst/>
                              </a:prstGeom>
                              <a:solidFill>
                                <a:prstClr val="white"/>
                              </a:solidFill>
                              <a:ln>
                                <a:noFill/>
                              </a:ln>
                            </wps:spPr>
                            <wps:txbx>
                              <w:txbxContent>
                                <w:p w14:paraId="7C81CFB5" w14:textId="11825D1B" w:rsidR="0021367A" w:rsidRPr="001F4976" w:rsidRDefault="0021367A" w:rsidP="0004334E">
                                  <w:pPr>
                                    <w:pStyle w:val="Caption"/>
                                    <w:rPr>
                                      <w:rFonts w:eastAsia="WenQuanYi Micro Hei" w:cs="Lohit Devanagari"/>
                                      <w:noProof/>
                                      <w:lang w:eastAsia="zh-CN" w:bidi="hi-IN"/>
                                    </w:rPr>
                                  </w:pPr>
                                  <w:bookmarkStart w:id="135" w:name="_Toc60962582"/>
                                  <w:r>
                                    <w:t xml:space="preserve">Gambar </w:t>
                                  </w:r>
                                  <w:fldSimple w:instr=" STYLEREF 1 \s ">
                                    <w:r w:rsidR="00C037DA">
                                      <w:rPr>
                                        <w:noProof/>
                                      </w:rPr>
                                      <w:t>V</w:t>
                                    </w:r>
                                  </w:fldSimple>
                                  <w:r>
                                    <w:t>.</w:t>
                                  </w:r>
                                  <w:fldSimple w:instr=" SEQ Gambar \* ARABIC \s 1 ">
                                    <w:r w:rsidR="00C037DA">
                                      <w:rPr>
                                        <w:noProof/>
                                      </w:rPr>
                                      <w:t>10</w:t>
                                    </w:r>
                                  </w:fldSimple>
                                  <w:r>
                                    <w:t xml:space="preserve"> </w:t>
                                  </w:r>
                                  <w:r w:rsidRPr="00AB3CF1">
                                    <w:rPr>
                                      <w:noProof/>
                                    </w:rPr>
                                    <w:t>Nilai WCSS Minimum Pada Ukuran Referensi = 1</w:t>
                                  </w:r>
                                  <w:r>
                                    <w:rPr>
                                      <w:noProof/>
                                    </w:rPr>
                                    <w:t>5</w:t>
                                  </w:r>
                                  <w:r w:rsidRPr="00AB3CF1">
                                    <w:rPr>
                                      <w:noProof/>
                                    </w:rPr>
                                    <w:t>0</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0F58A" id="Text Box 28" o:spid="_x0000_s1082" type="#_x0000_t202" style="position:absolute;left:0;text-align:left;margin-left:.45pt;margin-top:180.7pt;width:185.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" stroked="f">
                      <v:textbox style="mso-fit-shape-to-text:t" inset="0,0,0,0">
                        <w:txbxContent>
                          <w:p w14:paraId="7C81CFB5" w14:textId="11825D1B" w:rsidR="0021367A" w:rsidRPr="001F4976" w:rsidRDefault="0021367A" w:rsidP="0004334E">
                            <w:pPr>
                              <w:pStyle w:val="Caption"/>
                              <w:rPr>
                                <w:rFonts w:eastAsia="WenQuanYi Micro Hei" w:cs="Lohit Devanagari"/>
                                <w:noProof/>
                                <w:lang w:eastAsia="zh-CN" w:bidi="hi-IN"/>
                              </w:rPr>
                            </w:pPr>
                            <w:bookmarkStart w:id="136" w:name="_Toc60962582"/>
                            <w:r>
                              <w:t xml:space="preserve">Gambar </w:t>
                            </w:r>
                            <w:fldSimple w:instr=" STYLEREF 1 \s ">
                              <w:r w:rsidR="00C037DA">
                                <w:rPr>
                                  <w:noProof/>
                                </w:rPr>
                                <w:t>V</w:t>
                              </w:r>
                            </w:fldSimple>
                            <w:r>
                              <w:t>.</w:t>
                            </w:r>
                            <w:fldSimple w:instr=" SEQ Gambar \* ARABIC \s 1 ">
                              <w:r w:rsidR="00C037DA">
                                <w:rPr>
                                  <w:noProof/>
                                </w:rPr>
                                <w:t>10</w:t>
                              </w:r>
                            </w:fldSimple>
                            <w:r>
                              <w:t xml:space="preserve"> </w:t>
                            </w:r>
                            <w:r w:rsidRPr="00AB3CF1">
                              <w:rPr>
                                <w:noProof/>
                              </w:rPr>
                              <w:t>Nilai WCSS Minimum Pada Ukuran Referensi = 1</w:t>
                            </w:r>
                            <w:r>
                              <w:rPr>
                                <w:noProof/>
                              </w:rPr>
                              <w:t>5</w:t>
                            </w:r>
                            <w:r w:rsidRPr="00AB3CF1">
                              <w:rPr>
                                <w:noProof/>
                              </w:rPr>
                              <w:t>0</w:t>
                            </w:r>
                            <w:bookmarkEnd w:id="136"/>
                          </w:p>
                        </w:txbxContent>
                      </v:textbox>
                      <w10:wrap type="topAndBottom"/>
                    </v:shape>
                  </w:pict>
                </mc:Fallback>
              </mc:AlternateContent>
            </w:r>
            <w:r>
              <w:rPr>
                <w:noProof/>
              </w:rPr>
              <w:drawing>
                <wp:anchor distT="0" distB="0" distL="114300" distR="114300" simplePos="0" relativeHeight="251628544" behindDoc="0" locked="0" layoutInCell="1" allowOverlap="1" wp14:anchorId="63029C6E" wp14:editId="0DCB798E">
                  <wp:simplePos x="0" y="0"/>
                  <wp:positionH relativeFrom="column">
                    <wp:posOffset>5848</wp:posOffset>
                  </wp:positionH>
                  <wp:positionV relativeFrom="paragraph">
                    <wp:posOffset>11799</wp:posOffset>
                  </wp:positionV>
                  <wp:extent cx="2355937" cy="2226314"/>
                  <wp:effectExtent l="0" t="0" r="6350" b="2540"/>
                  <wp:wrapTopAndBottom/>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713AF9" w14:textId="499F1799" w:rsidR="0004334E" w:rsidRDefault="0004334E" w:rsidP="0086434D">
            <w:pPr>
              <w:spacing w:after="0" w:line="360" w:lineRule="auto"/>
            </w:pPr>
            <w:r>
              <w:rPr>
                <w:noProof/>
              </w:rPr>
              <mc:AlternateContent>
                <mc:Choice Requires="wps">
                  <w:drawing>
                    <wp:anchor distT="0" distB="0" distL="114300" distR="114300" simplePos="0" relativeHeight="251724800" behindDoc="0" locked="0" layoutInCell="1" allowOverlap="1" wp14:anchorId="015C7A43" wp14:editId="520302DE">
                      <wp:simplePos x="0" y="0"/>
                      <wp:positionH relativeFrom="column">
                        <wp:posOffset>-3175</wp:posOffset>
                      </wp:positionH>
                      <wp:positionV relativeFrom="paragraph">
                        <wp:posOffset>2257425</wp:posOffset>
                      </wp:positionV>
                      <wp:extent cx="2465705" cy="63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72FB1D68" w14:textId="488062A9" w:rsidR="0021367A" w:rsidRPr="004B3E65" w:rsidRDefault="0021367A" w:rsidP="0004334E">
                                  <w:pPr>
                                    <w:pStyle w:val="Caption"/>
                                    <w:rPr>
                                      <w:rFonts w:eastAsia="WenQuanYi Micro Hei" w:cs="Lohit Devanagari"/>
                                      <w:noProof/>
                                      <w:lang w:eastAsia="zh-CN" w:bidi="hi-IN"/>
                                    </w:rPr>
                                  </w:pPr>
                                  <w:bookmarkStart w:id="137" w:name="_Toc60962583"/>
                                  <w:r>
                                    <w:t xml:space="preserve">Gambar </w:t>
                                  </w:r>
                                  <w:fldSimple w:instr=" STYLEREF 1 \s ">
                                    <w:r w:rsidR="00C037DA">
                                      <w:rPr>
                                        <w:noProof/>
                                      </w:rPr>
                                      <w:t>V</w:t>
                                    </w:r>
                                  </w:fldSimple>
                                  <w:r>
                                    <w:t>.</w:t>
                                  </w:r>
                                  <w:fldSimple w:instr=" SEQ Gambar \* ARABIC \s 1 ">
                                    <w:r w:rsidR="00C037DA">
                                      <w:rPr>
                                        <w:noProof/>
                                      </w:rPr>
                                      <w:t>11</w:t>
                                    </w:r>
                                  </w:fldSimple>
                                  <w:r>
                                    <w:t xml:space="preserve"> </w:t>
                                  </w:r>
                                  <w:r w:rsidRPr="00E07098">
                                    <w:t xml:space="preserve">Nilai WCSS Minimum Pada Ukuran Referensi = </w:t>
                                  </w:r>
                                  <w:r>
                                    <w:t>200</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C7A43" id="Text Box 224" o:spid="_x0000_s1083" type="#_x0000_t202" style="position:absolute;left:0;text-align:left;margin-left:-.25pt;margin-top:177.75pt;width:194.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2LMQIAAGk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" stroked="f">
                      <v:textbox style="mso-fit-shape-to-text:t" inset="0,0,0,0">
                        <w:txbxContent>
                          <w:p w14:paraId="72FB1D68" w14:textId="488062A9" w:rsidR="0021367A" w:rsidRPr="004B3E65" w:rsidRDefault="0021367A" w:rsidP="0004334E">
                            <w:pPr>
                              <w:pStyle w:val="Caption"/>
                              <w:rPr>
                                <w:rFonts w:eastAsia="WenQuanYi Micro Hei" w:cs="Lohit Devanagari"/>
                                <w:noProof/>
                                <w:lang w:eastAsia="zh-CN" w:bidi="hi-IN"/>
                              </w:rPr>
                            </w:pPr>
                            <w:bookmarkStart w:id="138" w:name="_Toc60962583"/>
                            <w:r>
                              <w:t xml:space="preserve">Gambar </w:t>
                            </w:r>
                            <w:fldSimple w:instr=" STYLEREF 1 \s ">
                              <w:r w:rsidR="00C037DA">
                                <w:rPr>
                                  <w:noProof/>
                                </w:rPr>
                                <w:t>V</w:t>
                              </w:r>
                            </w:fldSimple>
                            <w:r>
                              <w:t>.</w:t>
                            </w:r>
                            <w:fldSimple w:instr=" SEQ Gambar \* ARABIC \s 1 ">
                              <w:r w:rsidR="00C037DA">
                                <w:rPr>
                                  <w:noProof/>
                                </w:rPr>
                                <w:t>11</w:t>
                              </w:r>
                            </w:fldSimple>
                            <w:r>
                              <w:t xml:space="preserve"> </w:t>
                            </w:r>
                            <w:r w:rsidRPr="00E07098">
                              <w:t xml:space="preserve">Nilai WCSS Minimum Pada Ukuran Referensi = </w:t>
                            </w:r>
                            <w:r>
                              <w:t>200</w:t>
                            </w:r>
                            <w:bookmarkEnd w:id="138"/>
                          </w:p>
                        </w:txbxContent>
                      </v:textbox>
                    </v:shape>
                  </w:pict>
                </mc:Fallback>
              </mc:AlternateContent>
            </w:r>
            <w:r>
              <w:rPr>
                <w:noProof/>
              </w:rPr>
              <w:drawing>
                <wp:anchor distT="0" distB="0" distL="114300" distR="114300" simplePos="0" relativeHeight="251704320" behindDoc="0" locked="0" layoutInCell="1" allowOverlap="1" wp14:anchorId="1D1EBCE8" wp14:editId="5891E706">
                  <wp:simplePos x="0" y="0"/>
                  <wp:positionH relativeFrom="column">
                    <wp:posOffset>-3175</wp:posOffset>
                  </wp:positionH>
                  <wp:positionV relativeFrom="paragraph">
                    <wp:posOffset>10795</wp:posOffset>
                  </wp:positionV>
                  <wp:extent cx="2466175" cy="2189586"/>
                  <wp:effectExtent l="0" t="0" r="10795" b="1270"/>
                  <wp:wrapNone/>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anchor>
              </w:drawing>
            </w:r>
          </w:p>
        </w:tc>
      </w:tr>
    </w:tbl>
    <w:p w14:paraId="72EF32A6" w14:textId="1437E32B" w:rsidR="005B459F" w:rsidRPr="00737FE8" w:rsidRDefault="005B459F" w:rsidP="0004334E">
      <w:pPr>
        <w:spacing w:after="0" w:line="360" w:lineRule="auto"/>
        <w:ind w:firstLine="567"/>
        <w:rPr>
          <w:color w:val="FF0000"/>
          <w:vertAlign w:val="subscript"/>
        </w:rPr>
      </w:pPr>
      <w:bookmarkStart w:id="139" w:name="_Hlk59587131"/>
      <w:bookmarkEnd w:id="130"/>
      <w:r w:rsidRPr="005E3008">
        <w:t xml:space="preserve">Tiap garis pada </w:t>
      </w:r>
      <w:r w:rsidR="00302E0A">
        <w:t>G</w:t>
      </w:r>
      <w:r w:rsidRPr="005E3008">
        <w:t xml:space="preserve">ambar V.8, V.9, </w:t>
      </w:r>
      <w:r w:rsidR="008E751C" w:rsidRPr="005E3008">
        <w:t xml:space="preserve">V.10, </w:t>
      </w:r>
      <w:r w:rsidRPr="005E3008">
        <w:t>dan V.1</w:t>
      </w:r>
      <w:r w:rsidR="008E751C" w:rsidRPr="005E3008">
        <w:t>1</w:t>
      </w:r>
      <w:r w:rsidRPr="005E3008">
        <w:t xml:space="preserve"> mewakili pengujian menggunakan </w:t>
      </w:r>
      <w:r w:rsidR="00433840">
        <w:rPr>
          <w:rFonts w:cs="Times New Roman"/>
        </w:rPr>
        <w:t>penyangga</w:t>
      </w:r>
      <w:r w:rsidR="00433840" w:rsidRPr="005E3008">
        <w:t xml:space="preserve"> </w:t>
      </w:r>
      <w:r w:rsidRPr="005E3008">
        <w:t xml:space="preserve">dengan ukuran tertentu, dan tiap titik pada garis mewakili nilai WCSS apabila WCSS dihitung pada jumlah kluster yang bersangkutan. </w:t>
      </w:r>
      <w:r w:rsidR="001D3EA3">
        <w:rPr>
          <w:color w:val="FF0000"/>
          <w:vertAlign w:val="subscript"/>
        </w:rPr>
        <w:t xml:space="preserve"> </w:t>
      </w:r>
      <w:r w:rsidRPr="005E3008">
        <w:t xml:space="preserve">Variasi nilai minimum WCSS pada </w:t>
      </w:r>
      <w:r w:rsidR="00302E0A">
        <w:t>keempat</w:t>
      </w:r>
      <w:r w:rsidRPr="005E3008">
        <w:t xml:space="preserve"> </w:t>
      </w:r>
      <w:r w:rsidR="00302E0A">
        <w:t>G</w:t>
      </w:r>
      <w:r w:rsidRPr="005E3008">
        <w:t xml:space="preserve">ambar utamanya disebabkan oleh perbedaan ukuran referensi serta perbedaan ukuran </w:t>
      </w:r>
      <w:r w:rsidR="00433840">
        <w:rPr>
          <w:rFonts w:cs="Times New Roman"/>
        </w:rPr>
        <w:t>penyangga</w:t>
      </w:r>
      <w:r w:rsidRPr="005E3008">
        <w:t xml:space="preserve">, ukuran referensi akan mempengaruhi proyeksi data dan ukuran </w:t>
      </w:r>
      <w:r w:rsidR="00433840">
        <w:rPr>
          <w:rFonts w:cs="Times New Roman"/>
        </w:rPr>
        <w:t>penyangga</w:t>
      </w:r>
      <w:r w:rsidR="00433840" w:rsidRPr="005E3008">
        <w:t xml:space="preserve"> </w:t>
      </w:r>
      <w:r w:rsidRPr="005E3008">
        <w:t xml:space="preserve">akan mempengaruhi pengelompokan oleh </w:t>
      </w:r>
      <w:r w:rsidR="001D5446" w:rsidRPr="001D5446">
        <w:t>PKM</w:t>
      </w:r>
      <w:r w:rsidRPr="005E3008">
        <w:t>. Nilai WCSS meningkat seiring membesarnya ukuran referensi yang digunakan, hal tersebut dikarenakan data referensi diproyeksikan dengan persebaran yang besar, sehingga menghasilkan nilai WCSS yang besar</w:t>
      </w:r>
      <w:r w:rsidR="00FE4A26">
        <w:t>.</w:t>
      </w:r>
    </w:p>
    <w:bookmarkEnd w:id="139"/>
    <w:p w14:paraId="3629BC24" w14:textId="1D6C8B7D" w:rsidR="00846417" w:rsidRDefault="0004334E" w:rsidP="00644B5F">
      <w:pPr>
        <w:tabs>
          <w:tab w:val="left" w:pos="1134"/>
        </w:tabs>
        <w:spacing w:after="0" w:line="360" w:lineRule="auto"/>
        <w:ind w:firstLine="567"/>
      </w:pPr>
      <w:r>
        <w:rPr>
          <w:noProof/>
        </w:rPr>
        <w:lastRenderedPageBreak/>
        <mc:AlternateContent>
          <mc:Choice Requires="wps">
            <w:drawing>
              <wp:anchor distT="0" distB="0" distL="114300" distR="114300" simplePos="0" relativeHeight="251699200" behindDoc="0" locked="0" layoutInCell="1" allowOverlap="1" wp14:anchorId="683001BD" wp14:editId="7058ABFD">
                <wp:simplePos x="0" y="0"/>
                <wp:positionH relativeFrom="column">
                  <wp:posOffset>1132840</wp:posOffset>
                </wp:positionH>
                <wp:positionV relativeFrom="paragraph">
                  <wp:posOffset>3004820</wp:posOffset>
                </wp:positionV>
                <wp:extent cx="3068955"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623B710B" w14:textId="2E8DDD7B" w:rsidR="0021367A" w:rsidRPr="00AF2E74" w:rsidRDefault="0021367A" w:rsidP="0004334E">
                            <w:pPr>
                              <w:pStyle w:val="Caption"/>
                              <w:rPr>
                                <w:noProof/>
                              </w:rPr>
                            </w:pPr>
                            <w:bookmarkStart w:id="140" w:name="_Toc60962584"/>
                            <w:r>
                              <w:t xml:space="preserve">Gambar </w:t>
                            </w:r>
                            <w:fldSimple w:instr=" STYLEREF 1 \s ">
                              <w:r w:rsidR="00C037DA">
                                <w:rPr>
                                  <w:noProof/>
                                </w:rPr>
                                <w:t>V</w:t>
                              </w:r>
                            </w:fldSimple>
                            <w:r>
                              <w:t>.</w:t>
                            </w:r>
                            <w:fldSimple w:instr=" SEQ Gambar \* ARABIC \s 1 ">
                              <w:r w:rsidR="00C037DA">
                                <w:rPr>
                                  <w:noProof/>
                                </w:rPr>
                                <w:t>12</w:t>
                              </w:r>
                            </w:fldSimple>
                            <w:r>
                              <w:t xml:space="preserve"> </w:t>
                            </w:r>
                            <w:r w:rsidRPr="00612025">
                              <w:t>Sampel Salah Minimum</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001BD" id="Text Box 225" o:spid="_x0000_s1084" type="#_x0000_t202" style="position:absolute;left:0;text-align:left;margin-left:89.2pt;margin-top:236.6pt;width:241.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" stroked="f">
                <v:textbox style="mso-fit-shape-to-text:t" inset="0,0,0,0">
                  <w:txbxContent>
                    <w:p w14:paraId="623B710B" w14:textId="2E8DDD7B" w:rsidR="0021367A" w:rsidRPr="00AF2E74" w:rsidRDefault="0021367A" w:rsidP="0004334E">
                      <w:pPr>
                        <w:pStyle w:val="Caption"/>
                        <w:rPr>
                          <w:noProof/>
                        </w:rPr>
                      </w:pPr>
                      <w:bookmarkStart w:id="141" w:name="_Toc60962584"/>
                      <w:r>
                        <w:t xml:space="preserve">Gambar </w:t>
                      </w:r>
                      <w:fldSimple w:instr=" STYLEREF 1 \s ">
                        <w:r w:rsidR="00C037DA">
                          <w:rPr>
                            <w:noProof/>
                          </w:rPr>
                          <w:t>V</w:t>
                        </w:r>
                      </w:fldSimple>
                      <w:r>
                        <w:t>.</w:t>
                      </w:r>
                      <w:fldSimple w:instr=" SEQ Gambar \* ARABIC \s 1 ">
                        <w:r w:rsidR="00C037DA">
                          <w:rPr>
                            <w:noProof/>
                          </w:rPr>
                          <w:t>12</w:t>
                        </w:r>
                      </w:fldSimple>
                      <w:r>
                        <w:t xml:space="preserve"> </w:t>
                      </w:r>
                      <w:r w:rsidRPr="00612025">
                        <w:t>Sampel Salah Minimum</w:t>
                      </w:r>
                      <w:bookmarkEnd w:id="141"/>
                    </w:p>
                  </w:txbxContent>
                </v:textbox>
                <w10:wrap type="topAndBottom"/>
              </v:shape>
            </w:pict>
          </mc:Fallback>
        </mc:AlternateContent>
      </w:r>
      <w:r>
        <w:rPr>
          <w:noProof/>
        </w:rPr>
        <w:drawing>
          <wp:anchor distT="0" distB="0" distL="114300" distR="114300" simplePos="0" relativeHeight="251577344" behindDoc="0" locked="0" layoutInCell="1" allowOverlap="1" wp14:anchorId="5A9FCF9C" wp14:editId="14CB0ECF">
            <wp:simplePos x="0" y="0"/>
            <wp:positionH relativeFrom="column">
              <wp:posOffset>1132899</wp:posOffset>
            </wp:positionH>
            <wp:positionV relativeFrom="paragraph">
              <wp:posOffset>288142</wp:posOffset>
            </wp:positionV>
            <wp:extent cx="3068955" cy="2660015"/>
            <wp:effectExtent l="0" t="0" r="17145" b="6985"/>
            <wp:wrapTopAndBottom/>
            <wp:docPr id="264" name="Chart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anchor>
        </w:drawing>
      </w:r>
    </w:p>
    <w:p w14:paraId="6BDB976E" w14:textId="25E05B4A" w:rsidR="00737FE8" w:rsidRDefault="00737FE8" w:rsidP="00644B5F">
      <w:pPr>
        <w:tabs>
          <w:tab w:val="left" w:pos="1134"/>
        </w:tabs>
        <w:spacing w:after="0" w:line="360" w:lineRule="auto"/>
        <w:ind w:firstLine="567"/>
      </w:pPr>
    </w:p>
    <w:p w14:paraId="2E724AF6" w14:textId="1492A077" w:rsidR="00F77E16" w:rsidRPr="004C62C6" w:rsidRDefault="005B459F" w:rsidP="00CD5827">
      <w:pPr>
        <w:tabs>
          <w:tab w:val="left" w:pos="1134"/>
        </w:tabs>
        <w:spacing w:after="0" w:line="360" w:lineRule="auto"/>
        <w:ind w:firstLine="567"/>
      </w:pPr>
      <w:bookmarkStart w:id="142" w:name="_Hlk59587537"/>
      <w:r w:rsidRPr="00644B5F">
        <w:t>Gambar V.1</w:t>
      </w:r>
      <w:r w:rsidR="008E751C" w:rsidRPr="00644B5F">
        <w:t>2</w:t>
      </w:r>
      <w:r w:rsidRPr="00644B5F">
        <w:t xml:space="preserve"> menjelaskan jumlah sampel </w:t>
      </w:r>
      <w:r w:rsidR="00C26F8B">
        <w:rPr>
          <w:iCs/>
        </w:rPr>
        <w:t>salah</w:t>
      </w:r>
      <w:r w:rsidRPr="00644B5F">
        <w:rPr>
          <w:i/>
        </w:rPr>
        <w:t xml:space="preserve"> </w:t>
      </w:r>
      <w:r w:rsidRPr="00644B5F">
        <w:t xml:space="preserve">minimal dalam </w:t>
      </w:r>
      <w:r w:rsidR="00433840">
        <w:rPr>
          <w:rFonts w:cs="Times New Roman"/>
        </w:rPr>
        <w:t>penyangga</w:t>
      </w:r>
      <w:r w:rsidR="00433840" w:rsidRPr="00644B5F">
        <w:t xml:space="preserve"> </w:t>
      </w:r>
      <w:r w:rsidRPr="00644B5F">
        <w:t xml:space="preserve">agar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dapat melakukan pelabelan secara akurat. </w:t>
      </w:r>
      <w:bookmarkStart w:id="143" w:name="_Hlk61269517"/>
      <w:r w:rsidRPr="00644B5F">
        <w:t xml:space="preserve">Pada </w:t>
      </w:r>
      <w:r w:rsidR="008E751C" w:rsidRPr="00644B5F">
        <w:t>G</w:t>
      </w:r>
      <w:r w:rsidRPr="00644B5F">
        <w:t xml:space="preserve">ambar </w:t>
      </w:r>
      <w:r w:rsidR="008E751C" w:rsidRPr="00644B5F">
        <w:t>V</w:t>
      </w:r>
      <w:r w:rsidRPr="00644B5F">
        <w:t>.1</w:t>
      </w:r>
      <w:r w:rsidR="008E751C" w:rsidRPr="00644B5F">
        <w:t>2</w:t>
      </w:r>
      <w:r w:rsidRPr="00644B5F">
        <w:t xml:space="preserve"> dapat dilihat bahwa dengan ukuran referensi yang semakin besar, dibutuhkan sampel </w:t>
      </w:r>
      <w:r w:rsidR="00C26F8B">
        <w:rPr>
          <w:iCs/>
        </w:rPr>
        <w:t>salah</w:t>
      </w:r>
      <w:r w:rsidR="00C26F8B" w:rsidRPr="00644B5F">
        <w:rPr>
          <w:i/>
        </w:rPr>
        <w:t xml:space="preserve"> </w:t>
      </w:r>
      <w:r w:rsidRPr="00644B5F">
        <w:t xml:space="preserve">pada data </w:t>
      </w:r>
      <w:r w:rsidR="00433840">
        <w:rPr>
          <w:rFonts w:cs="Times New Roman"/>
        </w:rPr>
        <w:t>penyangga</w:t>
      </w:r>
      <w:r w:rsidR="00433840" w:rsidRPr="00644B5F">
        <w:t xml:space="preserve"> </w:t>
      </w:r>
      <w:r w:rsidRPr="00644B5F">
        <w:t xml:space="preserve">yang semakin sedikit, sedangkan seiring bertambahnya ukuran </w:t>
      </w:r>
      <w:r w:rsidR="00433840">
        <w:rPr>
          <w:rFonts w:cs="Times New Roman"/>
        </w:rPr>
        <w:t>penyangga</w:t>
      </w:r>
      <w:r w:rsidRPr="00644B5F">
        <w:t xml:space="preserve">, jumlah sampel </w:t>
      </w:r>
      <w:r w:rsidR="00C26F8B">
        <w:rPr>
          <w:iCs/>
        </w:rPr>
        <w:t>salah</w:t>
      </w:r>
      <w:r w:rsidR="00C26F8B" w:rsidRPr="00644B5F">
        <w:rPr>
          <w:i/>
        </w:rPr>
        <w:t xml:space="preserve"> </w:t>
      </w:r>
      <w:r w:rsidRPr="00644B5F">
        <w:t xml:space="preserve">minimal ikut bertambah. Jumlah sampel </w:t>
      </w:r>
      <w:r w:rsidR="00C26F8B">
        <w:rPr>
          <w:iCs/>
        </w:rPr>
        <w:t>salah</w:t>
      </w:r>
      <w:r w:rsidR="00C26F8B" w:rsidRPr="00644B5F">
        <w:rPr>
          <w:i/>
        </w:rPr>
        <w:t xml:space="preserve"> </w:t>
      </w:r>
      <w:r w:rsidRPr="00644B5F">
        <w:t xml:space="preserve">minimal yang kecil akan memberikan dampak positif terhadap </w:t>
      </w:r>
      <w:r w:rsidR="00C26F8B">
        <w:rPr>
          <w:iCs/>
        </w:rPr>
        <w:t>deteksi kesalahan</w:t>
      </w:r>
      <w:r w:rsidRPr="00644B5F">
        <w:t xml:space="preserve">, karena berarti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lebih peka terhadap data </w:t>
      </w:r>
      <w:r w:rsidR="00C26F8B">
        <w:rPr>
          <w:iCs/>
        </w:rPr>
        <w:t>salah</w:t>
      </w:r>
      <w:r w:rsidRPr="00644B5F">
        <w:t xml:space="preserve">. </w:t>
      </w:r>
      <w:bookmarkEnd w:id="143"/>
      <w:r w:rsidRPr="00644B5F">
        <w:t xml:space="preserve">Sedangkan pada pengujian menggunakan ukuran referensi sebesar 50, dibutuhkan jumlah sampel </w:t>
      </w:r>
      <w:r w:rsidR="00C26F8B">
        <w:rPr>
          <w:iCs/>
        </w:rPr>
        <w:t>salah</w:t>
      </w:r>
      <w:r w:rsidR="00C26F8B" w:rsidRPr="00644B5F">
        <w:rPr>
          <w:i/>
        </w:rPr>
        <w:t xml:space="preserve"> </w:t>
      </w:r>
      <w:r w:rsidRPr="00644B5F">
        <w:t xml:space="preserve">yang besar agar </w:t>
      </w:r>
      <w:r w:rsidR="00EE4EEB">
        <w:rPr>
          <w:iCs/>
        </w:rPr>
        <w:t>pengelompokan</w:t>
      </w:r>
      <w:r w:rsidR="00EE4EEB" w:rsidRPr="00C055FF">
        <w:t xml:space="preserve"> </w:t>
      </w:r>
      <w:r w:rsidR="00EE4EEB">
        <w:t>k</w:t>
      </w:r>
      <w:r w:rsidRPr="00644B5F">
        <w:t>-</w:t>
      </w:r>
      <w:r w:rsidRPr="00644B5F">
        <w:rPr>
          <w:i/>
        </w:rPr>
        <w:t xml:space="preserve">means </w:t>
      </w:r>
      <w:r w:rsidRPr="00644B5F">
        <w:t>dapat melakukan pelabelan secara akurat.</w:t>
      </w:r>
      <w:bookmarkEnd w:id="142"/>
      <w:r w:rsidRPr="00644B5F">
        <w:t xml:space="preserve"> Misalkan, pada ukuran </w:t>
      </w:r>
      <w:r w:rsidR="00433840">
        <w:rPr>
          <w:rFonts w:cs="Times New Roman"/>
        </w:rPr>
        <w:t>penyangga</w:t>
      </w:r>
      <w:r w:rsidR="00433840" w:rsidRPr="00644B5F">
        <w:t xml:space="preserve"> </w:t>
      </w:r>
      <w:r w:rsidRPr="00644B5F">
        <w:t xml:space="preserve">sebesar 200, </w:t>
      </w:r>
      <w:r w:rsidR="00EE4EEB">
        <w:rPr>
          <w:iCs/>
        </w:rPr>
        <w:t>pengelompokan</w:t>
      </w:r>
      <w:r w:rsidR="00EE4EEB" w:rsidRPr="00C055FF">
        <w:t xml:space="preserve"> </w:t>
      </w:r>
      <w:r w:rsidR="00EE4EEB">
        <w:t>k</w:t>
      </w:r>
      <w:r w:rsidRPr="00644B5F">
        <w:t>-</w:t>
      </w:r>
      <w:r w:rsidRPr="00644B5F">
        <w:rPr>
          <w:i/>
        </w:rPr>
        <w:t>means</w:t>
      </w:r>
      <w:r w:rsidR="00EE4EEB">
        <w:rPr>
          <w:i/>
        </w:rPr>
        <w:t xml:space="preserve"> </w:t>
      </w:r>
      <w:r w:rsidRPr="00644B5F">
        <w:t xml:space="preserve">membutuhkan data </w:t>
      </w:r>
      <w:r w:rsidR="00C26F8B">
        <w:rPr>
          <w:iCs/>
        </w:rPr>
        <w:t>salah</w:t>
      </w:r>
      <w:r w:rsidR="00C26F8B" w:rsidRPr="00644B5F">
        <w:rPr>
          <w:i/>
        </w:rPr>
        <w:t xml:space="preserve"> </w:t>
      </w:r>
      <w:r w:rsidRPr="00644B5F">
        <w:t>sebanyak 155 untuk dapat memberikan pelabelan secara akurat.</w:t>
      </w:r>
    </w:p>
    <w:p w14:paraId="5031B36D" w14:textId="222AC782" w:rsidR="002D1E6F" w:rsidRPr="00644B5F" w:rsidRDefault="002D1E6F" w:rsidP="004970DD">
      <w:pPr>
        <w:spacing w:after="0" w:line="360" w:lineRule="auto"/>
        <w:ind w:firstLine="567"/>
      </w:pPr>
      <w:bookmarkStart w:id="144" w:name="_Hlk59587572"/>
      <w:r w:rsidRPr="00644B5F">
        <w:t xml:space="preserve">Pada </w:t>
      </w:r>
      <w:r w:rsidRPr="00644B5F">
        <w:rPr>
          <w:i/>
        </w:rPr>
        <w:t>elbow method</w:t>
      </w:r>
      <w:r w:rsidRPr="00644B5F">
        <w:t xml:space="preserve">, sebuah jumlah </w:t>
      </w:r>
      <w:r w:rsidR="00630EDB">
        <w:t xml:space="preserve">kelompok </w:t>
      </w:r>
      <w:r w:rsidRPr="00644B5F">
        <w:t xml:space="preserve">disebut sebagai jumlah </w:t>
      </w:r>
      <w:r w:rsidR="00630EDB">
        <w:t xml:space="preserve">kelompok </w:t>
      </w:r>
      <w:r w:rsidRPr="00644B5F">
        <w:t>optimal apabila grafik WCSS membentuk sebuah siku (</w:t>
      </w:r>
      <w:r w:rsidRPr="00644B5F">
        <w:rPr>
          <w:i/>
        </w:rPr>
        <w:t>elbow</w:t>
      </w:r>
      <w:r w:rsidRPr="00644B5F">
        <w:t xml:space="preserve">) pada jumlah </w:t>
      </w:r>
      <w:r w:rsidR="00630EDB">
        <w:t xml:space="preserve">kelompok </w:t>
      </w:r>
      <w:r w:rsidRPr="00644B5F">
        <w:t xml:space="preserve">tersebut. Mempertimbangkan metode tersebut, penentuan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t xml:space="preserve">dilakukan dengan cara mencari rasio beda nilai WCSS pada tiap pengujian, </w:t>
      </w:r>
      <w:r w:rsidR="0050730D">
        <w:t>dengan</w:t>
      </w:r>
      <w:r w:rsidRPr="00644B5F">
        <w:t xml:space="preserve"> rasio didapatkan dengan </w:t>
      </w:r>
      <m:oMath>
        <m:r>
          <m:rPr>
            <m:sty m:val="p"/>
          </m:rPr>
          <w:rPr>
            <w:rFonts w:ascii="Cambria Math" w:eastAsia="Noto Sans JP Black" w:hAnsi="Cambria Math" w:cs="Times New Roman"/>
            <w:sz w:val="23"/>
            <w:szCs w:val="23"/>
          </w:rPr>
          <m:t xml:space="preserve">rasio = </m:t>
        </m:r>
        <m:f>
          <m:fPr>
            <m:type m:val="lin"/>
            <m:ctrlPr>
              <w:rPr>
                <w:rFonts w:ascii="Cambria Math" w:eastAsia="Noto Sans JP Black" w:hAnsi="Cambria Math" w:cs="Times New Roman"/>
                <w:i/>
                <w:sz w:val="23"/>
                <w:szCs w:val="23"/>
              </w:rPr>
            </m:ctrlPr>
          </m:fPr>
          <m:num>
            <m:r>
              <w:rPr>
                <w:rFonts w:ascii="Cambria Math" w:eastAsia="Noto Sans JP Black" w:hAnsi="Cambria Math" w:cs="Times New Roman"/>
                <w:sz w:val="23"/>
                <w:szCs w:val="23"/>
              </w:rPr>
              <m:t>(WCSS 1-WCSS 2)</m:t>
            </m:r>
          </m:num>
          <m:den>
            <m:r>
              <w:rPr>
                <w:rFonts w:ascii="Cambria Math" w:eastAsia="Noto Sans JP Black" w:hAnsi="Cambria Math" w:cs="Times New Roman"/>
                <w:sz w:val="23"/>
                <w:szCs w:val="23"/>
              </w:rPr>
              <m:t>(WCSS 2-WCSS 3)</m:t>
            </m:r>
          </m:den>
        </m:f>
      </m:oMath>
      <w:r w:rsidRPr="00644B5F">
        <w:rPr>
          <w:rFonts w:eastAsiaTheme="minorEastAsia"/>
          <w:sz w:val="23"/>
          <w:szCs w:val="23"/>
        </w:rPr>
        <w:t xml:space="preserve">. </w:t>
      </w:r>
      <w:r w:rsidRPr="00644B5F">
        <w:t xml:space="preserve">Rasio akan meningkat seiring dengan </w:t>
      </w:r>
      <w:r w:rsidRPr="00644B5F">
        <w:lastRenderedPageBreak/>
        <w:t xml:space="preserve">bertambahnya jumlah sampel </w:t>
      </w:r>
      <w:r w:rsidR="00C26F8B">
        <w:rPr>
          <w:iCs/>
        </w:rPr>
        <w:t>salah</w:t>
      </w:r>
      <w:r w:rsidR="00C26F8B" w:rsidRPr="00644B5F">
        <w:rPr>
          <w:i/>
        </w:rPr>
        <w:t xml:space="preserve"> </w:t>
      </w:r>
      <w:r w:rsidRPr="00644B5F">
        <w:t xml:space="preserve">yang terdapat pada </w:t>
      </w:r>
      <w:r w:rsidR="00433840">
        <w:rPr>
          <w:rFonts w:cs="Times New Roman"/>
        </w:rPr>
        <w:t>penyangga</w:t>
      </w:r>
      <w:r w:rsidRPr="00644B5F">
        <w:t>, sehingga apabila</w:t>
      </w:r>
      <w:r w:rsidRPr="00644B5F">
        <w:rPr>
          <w:i/>
        </w:rPr>
        <w:t xml:space="preserve"> </w:t>
      </w:r>
      <w:r w:rsidRPr="00644B5F">
        <w:t xml:space="preserve">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t xml:space="preserve">terlalu tinggi, berarti program akan membiarkan beberapa sampel </w:t>
      </w:r>
      <w:r w:rsidR="00C26F8B">
        <w:rPr>
          <w:iCs/>
        </w:rPr>
        <w:t>salah</w:t>
      </w:r>
      <w:r w:rsidR="00C26F8B" w:rsidRPr="00644B5F">
        <w:rPr>
          <w:i/>
        </w:rPr>
        <w:t xml:space="preserve"> </w:t>
      </w:r>
      <w:r w:rsidRPr="00644B5F">
        <w:t xml:space="preserve">masuk kedalam </w:t>
      </w:r>
      <w:r w:rsidR="00433840">
        <w:rPr>
          <w:rFonts w:cs="Times New Roman"/>
        </w:rPr>
        <w:t>penyangga</w:t>
      </w:r>
      <w:r w:rsidR="00433840" w:rsidRPr="00644B5F">
        <w:t xml:space="preserve"> </w:t>
      </w:r>
      <w:r w:rsidRPr="00644B5F">
        <w:t xml:space="preserve">tanpa deteksi,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baru dijalankan apabila sampel </w:t>
      </w:r>
      <w:r w:rsidR="00C26F8B">
        <w:rPr>
          <w:iCs/>
        </w:rPr>
        <w:t>salah</w:t>
      </w:r>
      <w:r w:rsidR="00C26F8B" w:rsidRPr="00644B5F">
        <w:rPr>
          <w:i/>
        </w:rPr>
        <w:t xml:space="preserve"> </w:t>
      </w:r>
      <w:r w:rsidRPr="00644B5F">
        <w:t xml:space="preserve">sudah cukup banyak sehingga rasio mencapai </w:t>
      </w:r>
      <w:r w:rsidR="00433840">
        <w:rPr>
          <w:rFonts w:eastAsia="Times New Roman" w:cs="Times New Roman"/>
          <w:szCs w:val="24"/>
          <w:lang w:val="en-ID" w:eastAsia="en-ID"/>
        </w:rPr>
        <w:t>ambang</w:t>
      </w:r>
      <w:r w:rsidRPr="00644B5F">
        <w:t xml:space="preserve">. </w:t>
      </w:r>
      <w:r w:rsidRPr="00644B5F">
        <w:rPr>
          <w:rFonts w:eastAsiaTheme="minorEastAsia"/>
          <w:sz w:val="23"/>
          <w:szCs w:val="23"/>
        </w:rPr>
        <w:t xml:space="preserve">Rasio yang paling kecil untuk tiap ukuran referensi ditetapkan sebagai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rPr>
          <w:rFonts w:eastAsiaTheme="minorEastAsia"/>
          <w:sz w:val="23"/>
          <w:szCs w:val="23"/>
        </w:rPr>
        <w:t xml:space="preserve">pada ukuran referensi tersebut agar </w:t>
      </w:r>
      <w:r w:rsidR="00EE4EEB">
        <w:rPr>
          <w:iCs/>
        </w:rPr>
        <w:t>pengelompokan</w:t>
      </w:r>
      <w:r w:rsidR="00EE4EEB" w:rsidRPr="00C055FF">
        <w:t xml:space="preserve"> </w:t>
      </w:r>
      <w:r w:rsidR="00EE4EEB">
        <w:t>k</w:t>
      </w:r>
      <w:r w:rsidRPr="00644B5F">
        <w:rPr>
          <w:rFonts w:eastAsiaTheme="minorEastAsia"/>
          <w:sz w:val="23"/>
          <w:szCs w:val="23"/>
        </w:rPr>
        <w:t>-</w:t>
      </w:r>
      <w:r w:rsidRPr="00644B5F">
        <w:rPr>
          <w:rFonts w:eastAsiaTheme="minorEastAsia"/>
          <w:i/>
          <w:sz w:val="23"/>
          <w:szCs w:val="23"/>
        </w:rPr>
        <w:t xml:space="preserve">means </w:t>
      </w:r>
      <w:r w:rsidRPr="00644B5F">
        <w:rPr>
          <w:rFonts w:eastAsiaTheme="minorEastAsia"/>
          <w:sz w:val="23"/>
          <w:szCs w:val="23"/>
        </w:rPr>
        <w:t xml:space="preserve">dapat segera dijalankan dengan jumlah sampel </w:t>
      </w:r>
      <w:r w:rsidR="00C26F8B">
        <w:rPr>
          <w:iCs/>
        </w:rPr>
        <w:t>salah</w:t>
      </w:r>
      <w:r w:rsidR="00C26F8B" w:rsidRPr="00644B5F">
        <w:rPr>
          <w:i/>
        </w:rPr>
        <w:t xml:space="preserve"> </w:t>
      </w:r>
      <w:r w:rsidRPr="00644B5F">
        <w:rPr>
          <w:rFonts w:eastAsiaTheme="minorEastAsia"/>
          <w:i/>
          <w:sz w:val="23"/>
          <w:szCs w:val="23"/>
        </w:rPr>
        <w:t xml:space="preserve">yang </w:t>
      </w:r>
      <w:r w:rsidRPr="00644B5F">
        <w:rPr>
          <w:rFonts w:eastAsiaTheme="minorEastAsia"/>
          <w:sz w:val="23"/>
          <w:szCs w:val="23"/>
        </w:rPr>
        <w:t>sedikit</w:t>
      </w:r>
      <w:r w:rsidR="008B2D8E">
        <w:rPr>
          <w:rFonts w:eastAsiaTheme="minorEastAsia"/>
          <w:sz w:val="23"/>
          <w:szCs w:val="23"/>
        </w:rPr>
        <w:t xml:space="preserve"> </w:t>
      </w:r>
      <w:r w:rsidRPr="00644B5F">
        <w:rPr>
          <w:rFonts w:eastAsiaTheme="minorEastAsia"/>
          <w:sz w:val="23"/>
          <w:szCs w:val="23"/>
        </w:rPr>
        <w:t xml:space="preserve">mungkin.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rPr>
          <w:rFonts w:eastAsiaTheme="minorEastAsia"/>
          <w:sz w:val="23"/>
          <w:szCs w:val="23"/>
        </w:rPr>
        <w:t xml:space="preserve">yang didapatkan yakni: </w:t>
      </w:r>
      <w:r w:rsidR="00433840">
        <w:rPr>
          <w:rFonts w:eastAsia="Times New Roman" w:cs="Times New Roman"/>
          <w:szCs w:val="24"/>
          <w:lang w:val="en-ID" w:eastAsia="en-ID"/>
        </w:rPr>
        <w:t>ambang</w:t>
      </w:r>
      <w:r w:rsidR="00C8095A" w:rsidRPr="00644B5F">
        <w:rPr>
          <w:rFonts w:eastAsiaTheme="minorEastAsia"/>
          <w:sz w:val="23"/>
          <w:szCs w:val="23"/>
          <w:vertAlign w:val="subscript"/>
        </w:rPr>
        <w:t>50</w:t>
      </w:r>
      <w:r w:rsidR="00C8095A" w:rsidRPr="00644B5F">
        <w:rPr>
          <w:rFonts w:eastAsiaTheme="minorEastAsia"/>
          <w:i/>
          <w:sz w:val="23"/>
          <w:szCs w:val="23"/>
          <w:vertAlign w:val="subscript"/>
        </w:rPr>
        <w:t xml:space="preserve"> </w:t>
      </w:r>
      <w:r w:rsidR="00C8095A" w:rsidRPr="00644B5F">
        <w:t xml:space="preserve">= 1.62, </w:t>
      </w:r>
      <w:r w:rsidR="00433840">
        <w:rPr>
          <w:rFonts w:eastAsia="Times New Roman" w:cs="Times New Roman"/>
          <w:szCs w:val="24"/>
          <w:lang w:val="en-ID" w:eastAsia="en-ID"/>
        </w:rPr>
        <w:t>ambang</w:t>
      </w:r>
      <w:r w:rsidRPr="00644B5F">
        <w:rPr>
          <w:rFonts w:eastAsiaTheme="minorEastAsia"/>
          <w:sz w:val="23"/>
          <w:szCs w:val="23"/>
          <w:vertAlign w:val="subscript"/>
        </w:rPr>
        <w:t>100</w:t>
      </w:r>
      <w:r w:rsidRPr="00644B5F">
        <w:rPr>
          <w:rFonts w:eastAsiaTheme="minorEastAsia"/>
          <w:i/>
          <w:sz w:val="23"/>
          <w:szCs w:val="23"/>
          <w:vertAlign w:val="subscript"/>
        </w:rPr>
        <w:t xml:space="preserve"> </w:t>
      </w:r>
      <w:r w:rsidRPr="00644B5F">
        <w:t xml:space="preserve">= </w:t>
      </w:r>
      <w:r w:rsidR="00C8095A" w:rsidRPr="00644B5F">
        <w:t>3.18</w:t>
      </w:r>
      <w:r w:rsidRPr="00644B5F">
        <w:t xml:space="preserve">, </w:t>
      </w:r>
      <w:r w:rsidR="00433840">
        <w:rPr>
          <w:rFonts w:eastAsia="Times New Roman" w:cs="Times New Roman"/>
          <w:szCs w:val="24"/>
          <w:lang w:val="en-ID" w:eastAsia="en-ID"/>
        </w:rPr>
        <w:t>ambang</w:t>
      </w:r>
      <w:r w:rsidRPr="00644B5F">
        <w:rPr>
          <w:vertAlign w:val="subscript"/>
        </w:rPr>
        <w:t xml:space="preserve">150 </w:t>
      </w:r>
      <w:r w:rsidRPr="00644B5F">
        <w:t xml:space="preserve">= </w:t>
      </w:r>
      <w:r w:rsidR="00C8095A" w:rsidRPr="00644B5F">
        <w:t>1.2</w:t>
      </w:r>
      <w:r w:rsidRPr="00644B5F">
        <w:t xml:space="preserve">, dan </w:t>
      </w:r>
      <w:r w:rsidR="00433840">
        <w:rPr>
          <w:rFonts w:eastAsia="Times New Roman" w:cs="Times New Roman"/>
          <w:szCs w:val="24"/>
          <w:lang w:val="en-ID" w:eastAsia="en-ID"/>
        </w:rPr>
        <w:t>ambang</w:t>
      </w:r>
      <w:r w:rsidRPr="00644B5F">
        <w:rPr>
          <w:vertAlign w:val="subscript"/>
        </w:rPr>
        <w:t xml:space="preserve">200 </w:t>
      </w:r>
      <w:r w:rsidRPr="00644B5F">
        <w:rPr>
          <w:vertAlign w:val="subscript"/>
        </w:rPr>
        <w:softHyphen/>
      </w:r>
      <w:r w:rsidRPr="00644B5F">
        <w:rPr>
          <w:vertAlign w:val="subscript"/>
        </w:rPr>
        <w:softHyphen/>
      </w:r>
      <w:r w:rsidRPr="00644B5F">
        <w:t xml:space="preserve">= </w:t>
      </w:r>
      <w:r w:rsidR="00C8095A" w:rsidRPr="00644B5F">
        <w:t>3.46</w:t>
      </w:r>
      <w:r w:rsidRPr="00644B5F">
        <w:t>.</w:t>
      </w:r>
    </w:p>
    <w:bookmarkEnd w:id="144"/>
    <w:p w14:paraId="3D1ED210" w14:textId="3ADC452F" w:rsidR="00A370BA" w:rsidRDefault="002D1E6F" w:rsidP="00644B5F">
      <w:pPr>
        <w:spacing w:after="0" w:line="360" w:lineRule="auto"/>
        <w:rPr>
          <w:b/>
          <w:bCs/>
        </w:rPr>
      </w:pPr>
      <w:r w:rsidRPr="009075A3">
        <w:rPr>
          <w:b/>
          <w:bCs/>
        </w:rPr>
        <w:t>V.</w:t>
      </w:r>
      <w:r w:rsidR="00D7324F">
        <w:rPr>
          <w:b/>
          <w:bCs/>
        </w:rPr>
        <w:t>2</w:t>
      </w:r>
      <w:r w:rsidRPr="009075A3">
        <w:rPr>
          <w:b/>
          <w:bCs/>
        </w:rPr>
        <w:t xml:space="preserve">.3. </w:t>
      </w:r>
      <w:bookmarkStart w:id="145" w:name="_Hlk59547800"/>
      <w:r w:rsidRPr="009075A3">
        <w:rPr>
          <w:b/>
          <w:bCs/>
        </w:rPr>
        <w:t>Penentuan Parameter</w:t>
      </w:r>
      <w:bookmarkEnd w:id="145"/>
    </w:p>
    <w:p w14:paraId="7F0C3649" w14:textId="7C8DAECF" w:rsidR="002D1E6F" w:rsidRPr="00E13647" w:rsidRDefault="00A370BA" w:rsidP="00644B5F">
      <w:pPr>
        <w:spacing w:after="0" w:line="360" w:lineRule="auto"/>
        <w:rPr>
          <w:b/>
          <w:bCs/>
        </w:rPr>
      </w:pPr>
      <w:r>
        <w:rPr>
          <w:b/>
          <w:bCs/>
        </w:rPr>
        <w:tab/>
      </w:r>
      <w:r w:rsidR="00B54AD8" w:rsidRPr="00E13647">
        <w:t>P</w:t>
      </w:r>
      <w:r w:rsidR="001C002C" w:rsidRPr="00E13647">
        <w:t>a</w:t>
      </w:r>
      <w:r w:rsidR="00E13647">
        <w:t>d</w:t>
      </w:r>
      <w:r w:rsidR="001C002C" w:rsidRPr="00E13647">
        <w:t>a bagian ini, p</w:t>
      </w:r>
      <w:r w:rsidR="00B54AD8" w:rsidRPr="00E13647">
        <w:t xml:space="preserve">arameter yang akan digunakan sebagai parameter </w:t>
      </w:r>
      <w:r w:rsidR="00433840">
        <w:rPr>
          <w:rFonts w:cs="Times New Roman"/>
        </w:rPr>
        <w:t xml:space="preserve">yang ditentukan </w:t>
      </w:r>
      <w:r w:rsidR="001C002C" w:rsidRPr="00E13647">
        <w:t xml:space="preserve">dari program yang dirancang akan ditentukan. Berdasarkan pengujian pengaruh ukuran referensi, ukuran </w:t>
      </w:r>
      <w:r w:rsidR="00433840">
        <w:rPr>
          <w:rFonts w:cs="Times New Roman"/>
        </w:rPr>
        <w:t>penyangga</w:t>
      </w:r>
      <w:r w:rsidR="001C002C" w:rsidRPr="00E13647">
        <w:t xml:space="preserve">, dan nilai </w:t>
      </w:r>
      <w:r w:rsidR="008F50D0">
        <w:rPr>
          <w:rFonts w:eastAsia="Calibri" w:cs="Times New Roman"/>
          <w:lang w:val="de-DE"/>
        </w:rPr>
        <w:t>γ</w:t>
      </w:r>
      <w:r w:rsidR="001C002C" w:rsidRPr="00E13647">
        <w:t xml:space="preserve">, didapatkan bahwa semakin besarnya nilai </w:t>
      </w:r>
      <w:r w:rsidR="00433840">
        <w:rPr>
          <w:rFonts w:cs="Times New Roman"/>
        </w:rPr>
        <w:t>penyangga</w:t>
      </w:r>
      <w:r w:rsidR="00433840" w:rsidRPr="00E13647">
        <w:t xml:space="preserve"> </w:t>
      </w:r>
      <w:r w:rsidR="001C002C" w:rsidRPr="00E13647">
        <w:t xml:space="preserve">yang digunakan, akurasi dari SVM akan semakin menurun. Oleh karena itu, digunakan ukuran </w:t>
      </w:r>
      <w:r w:rsidR="00433840">
        <w:rPr>
          <w:rFonts w:cs="Times New Roman"/>
        </w:rPr>
        <w:t>penyangga</w:t>
      </w:r>
      <w:r w:rsidR="00433840" w:rsidRPr="00E13647">
        <w:t xml:space="preserve"> </w:t>
      </w:r>
      <w:r w:rsidR="001C002C" w:rsidRPr="00E13647">
        <w:t>sebesar 50. Ukuran ini juga dirasa tepat untuk digunakan pada metode</w:t>
      </w:r>
      <w:r w:rsidR="00EE4EEB" w:rsidRPr="00EE4EEB">
        <w:rPr>
          <w:iCs/>
        </w:rPr>
        <w:t xml:space="preserve"> </w:t>
      </w:r>
      <w:r w:rsidR="00EE4EEB">
        <w:rPr>
          <w:iCs/>
        </w:rPr>
        <w:t>pengelompokan</w:t>
      </w:r>
      <w:r w:rsidR="001C002C" w:rsidRPr="00E13647">
        <w:t xml:space="preserve">, karena dengan ukuran </w:t>
      </w:r>
      <w:r w:rsidR="00433840">
        <w:rPr>
          <w:rFonts w:cs="Times New Roman"/>
        </w:rPr>
        <w:t>penyangga</w:t>
      </w:r>
      <w:r w:rsidR="00433840" w:rsidRPr="00E13647">
        <w:t xml:space="preserve"> </w:t>
      </w:r>
      <w:r w:rsidR="001C002C" w:rsidRPr="00E13647">
        <w:t xml:space="preserve">yang kecil, sebuah data </w:t>
      </w:r>
      <w:r w:rsidR="00C26F8B">
        <w:rPr>
          <w:iCs/>
        </w:rPr>
        <w:t>salah</w:t>
      </w:r>
      <w:r w:rsidR="00C26F8B" w:rsidRPr="00644B5F">
        <w:rPr>
          <w:i/>
        </w:rPr>
        <w:t xml:space="preserve"> </w:t>
      </w:r>
      <w:r w:rsidR="001C002C" w:rsidRPr="00E13647">
        <w:t xml:space="preserve">yang masuk kedalam </w:t>
      </w:r>
      <w:r w:rsidR="00433840">
        <w:rPr>
          <w:rFonts w:cs="Times New Roman"/>
        </w:rPr>
        <w:t>penyangga</w:t>
      </w:r>
      <w:r w:rsidR="00433840" w:rsidRPr="00E13647">
        <w:t xml:space="preserve"> </w:t>
      </w:r>
      <w:r w:rsidR="001C002C" w:rsidRPr="00E13647">
        <w:t xml:space="preserve">dapat lebih mudah terdeteksi dibandingkan apabila digunakan ukuran </w:t>
      </w:r>
      <w:r w:rsidR="00433840">
        <w:rPr>
          <w:rFonts w:cs="Times New Roman"/>
        </w:rPr>
        <w:t>penyangga</w:t>
      </w:r>
      <w:r w:rsidR="00433840" w:rsidRPr="00E13647">
        <w:t xml:space="preserve"> </w:t>
      </w:r>
      <w:r w:rsidR="001C002C" w:rsidRPr="00E13647">
        <w:t xml:space="preserve">yang lebih besar. Hal tersebut dikarenakan </w:t>
      </w:r>
      <w:r w:rsidR="00EE4EEB">
        <w:rPr>
          <w:iCs/>
        </w:rPr>
        <w:t>pengelompokan</w:t>
      </w:r>
      <w:r w:rsidR="00EE4EEB" w:rsidRPr="00C055FF">
        <w:t xml:space="preserve"> </w:t>
      </w:r>
      <w:r w:rsidR="00EE4EEB">
        <w:t>k</w:t>
      </w:r>
      <w:r w:rsidR="001C002C" w:rsidRPr="00E13647">
        <w:t>-</w:t>
      </w:r>
      <w:r w:rsidR="001C002C" w:rsidRPr="00E13647">
        <w:rPr>
          <w:i/>
          <w:iCs/>
        </w:rPr>
        <w:t xml:space="preserve">means </w:t>
      </w:r>
      <w:r w:rsidR="001C002C" w:rsidRPr="00E13647">
        <w:t xml:space="preserve">melakukan pengelompokan berdasarkan </w:t>
      </w:r>
      <w:r w:rsidR="001C002C" w:rsidRPr="00E13647">
        <w:rPr>
          <w:i/>
          <w:iCs/>
        </w:rPr>
        <w:t xml:space="preserve">mean </w:t>
      </w:r>
      <w:r w:rsidR="001C002C" w:rsidRPr="00E13647">
        <w:t xml:space="preserve">dari kumpulan data, sehingga akan kesulitan dalam mengelompokkan data yang tidak berimbang. Pada Gambar V.4 dapat dilihat bahwa pengujian menghasilkan akurasi tertinggi senilai 97,04% ketika digunakan ukuran referensi sebesar 150 dan ukuran </w:t>
      </w:r>
      <w:r w:rsidR="00433840">
        <w:rPr>
          <w:rFonts w:cs="Times New Roman"/>
        </w:rPr>
        <w:t>penyangga</w:t>
      </w:r>
      <w:r w:rsidR="00433840" w:rsidRPr="00E13647">
        <w:t xml:space="preserve"> </w:t>
      </w:r>
      <w:r w:rsidR="001C002C" w:rsidRPr="00E13647">
        <w:t xml:space="preserve">sebesar 50, pada Gambar V.5, parameter yang sama mendapatkan akurasi tertinggi pula yakni sebesar 96,25%. Namun pada Tabel V.1, pengujian dengan nilai </w:t>
      </w:r>
      <w:r w:rsidR="008F50D0">
        <w:rPr>
          <w:rFonts w:eastAsia="Calibri" w:cs="Times New Roman"/>
          <w:lang w:val="de-DE"/>
        </w:rPr>
        <w:t>γ</w:t>
      </w:r>
      <w:r w:rsidR="008F50D0" w:rsidRPr="00E13647">
        <w:t xml:space="preserve"> </w:t>
      </w:r>
      <w:r w:rsidR="001C002C" w:rsidRPr="00E13647">
        <w:t xml:space="preserve">sebesar </w:t>
      </w:r>
      <w:r w:rsidR="00FB0C7C">
        <w:t>10</w:t>
      </w:r>
      <w:r w:rsidR="00FB0C7C">
        <w:rPr>
          <w:vertAlign w:val="superscript"/>
        </w:rPr>
        <w:t>-4</w:t>
      </w:r>
      <w:r w:rsidR="00E13647" w:rsidRPr="00E13647">
        <w:t xml:space="preserve">, ukuran referensi sebesar 150 dan ukuran </w:t>
      </w:r>
      <w:r w:rsidR="00433840">
        <w:rPr>
          <w:rFonts w:cs="Times New Roman"/>
        </w:rPr>
        <w:t>penyangga</w:t>
      </w:r>
      <w:r w:rsidR="00433840" w:rsidRPr="00E13647">
        <w:t xml:space="preserve"> </w:t>
      </w:r>
      <w:r w:rsidR="00E13647" w:rsidRPr="00E13647">
        <w:t>sebesar 50 menghasilkan F-</w:t>
      </w:r>
      <w:r w:rsidR="00E13647" w:rsidRPr="00E13647">
        <w:rPr>
          <w:i/>
          <w:iCs/>
        </w:rPr>
        <w:t xml:space="preserve">score </w:t>
      </w:r>
      <w:r w:rsidR="00E13647" w:rsidRPr="00E13647">
        <w:t xml:space="preserve">yang jauh lebih kecil dibandingkan apabila digunakan nilai </w:t>
      </w:r>
      <w:r w:rsidR="008F50D0">
        <w:rPr>
          <w:rFonts w:eastAsia="Calibri" w:cs="Times New Roman"/>
          <w:lang w:val="de-DE"/>
        </w:rPr>
        <w:t>γ</w:t>
      </w:r>
      <w:r w:rsidR="008F50D0" w:rsidRPr="00E13647">
        <w:t xml:space="preserve"> </w:t>
      </w:r>
      <w:r w:rsidR="00E13647" w:rsidRPr="00E13647">
        <w:t xml:space="preserve">sebesar </w:t>
      </w:r>
      <w:r w:rsidR="00FB0C7C" w:rsidRPr="005E3008">
        <w:t>5</w:t>
      </w:r>
      <w:r w:rsidR="00FB0C7C">
        <w:t>x10</w:t>
      </w:r>
      <w:r w:rsidR="00FB0C7C">
        <w:rPr>
          <w:vertAlign w:val="superscript"/>
        </w:rPr>
        <w:t>-5</w:t>
      </w:r>
      <w:r w:rsidR="00E13647" w:rsidRPr="00E13647">
        <w:t xml:space="preserve">. </w:t>
      </w:r>
      <w:bookmarkStart w:id="146" w:name="_Hlk59587691"/>
      <w:r w:rsidR="00E13647" w:rsidRPr="00E13647">
        <w:t xml:space="preserve">Pada program yang akan dirancang, digunakan parameter </w:t>
      </w:r>
      <w:r w:rsidR="00433840">
        <w:rPr>
          <w:rFonts w:cs="Times New Roman"/>
        </w:rPr>
        <w:t xml:space="preserve">yang ditentukan </w:t>
      </w:r>
      <w:r w:rsidR="00E13647" w:rsidRPr="00E13647">
        <w:t xml:space="preserve">berupa nilai </w:t>
      </w:r>
      <w:r w:rsidR="008F50D0">
        <w:rPr>
          <w:rFonts w:eastAsia="Calibri" w:cs="Times New Roman"/>
          <w:lang w:val="de-DE"/>
        </w:rPr>
        <w:t>γ</w:t>
      </w:r>
      <w:r w:rsidR="008F50D0" w:rsidRPr="00E13647">
        <w:t xml:space="preserve"> </w:t>
      </w:r>
      <w:r w:rsidR="00E13647" w:rsidRPr="00E13647">
        <w:t xml:space="preserve">sebesar </w:t>
      </w:r>
      <w:r w:rsidR="00FB0C7C" w:rsidRPr="005E3008">
        <w:t>5</w:t>
      </w:r>
      <w:r w:rsidR="00FB0C7C">
        <w:t>x10</w:t>
      </w:r>
      <w:r w:rsidR="00FB0C7C">
        <w:rPr>
          <w:vertAlign w:val="superscript"/>
        </w:rPr>
        <w:t>-5</w:t>
      </w:r>
      <w:r w:rsidR="00E13647" w:rsidRPr="00E13647">
        <w:t xml:space="preserve">, ukuran referensi sebesar 150, dan ukuran </w:t>
      </w:r>
      <w:r w:rsidR="00433840">
        <w:rPr>
          <w:rFonts w:cs="Times New Roman"/>
        </w:rPr>
        <w:t>penyangga</w:t>
      </w:r>
      <w:r w:rsidR="00433840" w:rsidRPr="00E13647">
        <w:t xml:space="preserve"> </w:t>
      </w:r>
      <w:r w:rsidR="00E13647" w:rsidRPr="00E13647">
        <w:t>sebesar 50.</w:t>
      </w:r>
    </w:p>
    <w:p w14:paraId="128B9911" w14:textId="11F2FA10" w:rsidR="002D1E6F" w:rsidRDefault="002D1E6F" w:rsidP="00275EDB">
      <w:pPr>
        <w:pStyle w:val="Heading2"/>
      </w:pPr>
      <w:bookmarkStart w:id="147" w:name="_Toc61463453"/>
      <w:bookmarkEnd w:id="146"/>
      <w:r>
        <w:lastRenderedPageBreak/>
        <w:t>Pembangunan</w:t>
      </w:r>
      <w:r w:rsidRPr="00BA4175">
        <w:t xml:space="preserve"> Program</w:t>
      </w:r>
      <w:bookmarkEnd w:id="147"/>
    </w:p>
    <w:p w14:paraId="107BCF1C" w14:textId="27F88F5C" w:rsidR="002D1E6F" w:rsidRPr="00BA4175" w:rsidRDefault="002D1E6F" w:rsidP="00275EDB">
      <w:pPr>
        <w:pStyle w:val="Heading3"/>
      </w:pPr>
      <w:bookmarkStart w:id="148" w:name="_Toc61463454"/>
      <w:r>
        <w:t>Tahapan Program</w:t>
      </w:r>
      <w:bookmarkEnd w:id="148"/>
    </w:p>
    <w:p w14:paraId="5CA51D50" w14:textId="456263A6" w:rsidR="001E4D38" w:rsidRDefault="002D1E6F" w:rsidP="001E4D38">
      <w:pPr>
        <w:spacing w:after="0" w:line="360" w:lineRule="auto"/>
        <w:ind w:firstLine="567"/>
      </w:pPr>
      <w:r>
        <w:t xml:space="preserve">Program dibangun menggunakan metode-metode yang telah diuji pada tahap sebelumnya, dan menggunakan </w:t>
      </w:r>
      <w:r w:rsidRPr="00A376BB">
        <w:t>parameter</w:t>
      </w:r>
      <w:r>
        <w:rPr>
          <w:i/>
        </w:rPr>
        <w:t xml:space="preserve"> </w:t>
      </w:r>
      <w:r>
        <w:t xml:space="preserve">yang telah diuji sebagai parameter </w:t>
      </w:r>
      <w:r w:rsidR="00433840">
        <w:rPr>
          <w:rFonts w:cs="Times New Roman"/>
        </w:rPr>
        <w:t>yang ditentukan</w:t>
      </w:r>
      <w:r>
        <w:t xml:space="preserve">. Program memiliki 4 tahapan utama, yakni </w:t>
      </w:r>
      <w:r w:rsidR="00D4214C">
        <w:t>pengolahan</w:t>
      </w:r>
      <w:r>
        <w:t xml:space="preserve"> referensi, </w:t>
      </w:r>
      <w:r w:rsidR="005567CB">
        <w:rPr>
          <w:iCs/>
        </w:rPr>
        <w:t>ekstraksi fitur</w:t>
      </w:r>
      <w:r>
        <w:t xml:space="preserve">, </w:t>
      </w:r>
      <w:r w:rsidR="004055EA">
        <w:t>pengelompokan</w:t>
      </w:r>
      <w:r w:rsidR="005567CB">
        <w:t xml:space="preserve"> </w:t>
      </w:r>
      <w:r w:rsidRPr="005567CB">
        <w:rPr>
          <w:iCs/>
        </w:rPr>
        <w:t>data</w:t>
      </w:r>
      <w:r>
        <w:t xml:space="preserve">, dan </w:t>
      </w:r>
      <w:r w:rsidR="005567CB">
        <w:rPr>
          <w:iCs/>
        </w:rPr>
        <w:t>klasifikasi</w:t>
      </w:r>
      <w:r>
        <w:t>.</w:t>
      </w:r>
    </w:p>
    <w:p w14:paraId="3E4C3316" w14:textId="40CEDDD9" w:rsidR="002D1E6F" w:rsidRPr="006827EB" w:rsidRDefault="002D1E6F" w:rsidP="00966BBF">
      <w:pPr>
        <w:spacing w:after="0" w:line="360" w:lineRule="auto"/>
        <w:ind w:firstLine="567"/>
      </w:pPr>
      <w:r>
        <w:t>1</w:t>
      </w:r>
      <w:r w:rsidRPr="006827EB">
        <w:t xml:space="preserve">. Tahap </w:t>
      </w:r>
      <w:r w:rsidR="00D4214C">
        <w:t>Pengolahan</w:t>
      </w:r>
      <w:r w:rsidRPr="006827EB">
        <w:t xml:space="preserve"> Referensi</w:t>
      </w:r>
    </w:p>
    <w:p w14:paraId="0C50ABF0" w14:textId="2E5F4780" w:rsidR="002D1E6F" w:rsidRPr="00174B30" w:rsidRDefault="002D1E6F" w:rsidP="00966BBF">
      <w:pPr>
        <w:spacing w:after="0" w:line="360" w:lineRule="auto"/>
        <w:ind w:firstLine="567"/>
      </w:pPr>
      <w:r>
        <w:t xml:space="preserve">Tahap pengolahan referensi dimulai sejak pertama program dijalakan hingga didapatkan matriks transformasi KFDA. Pada tahap ini, program akan menyimpan sampel – sampel yang diterima melalui MQTT sebagai data referensi hingga ukuran data referensi terpenuhi. </w:t>
      </w:r>
      <w:r w:rsidR="00174B30">
        <w:t xml:space="preserve">Apabila data referensi sudah penuh, data tersebut akan diolah menggunakan KFDA untuk mengekstraksi 2 fitur, keluaran dari KFDA adalah proyeksi data referensi pada ruang KFDA dan matriks KFDA yang kemudian akan digunakan untuk memproyeksikan data penyangga pada ruang KFDA. Proyeksi data referensi kemudian diolah menggunakan </w:t>
      </w:r>
      <w:r w:rsidR="00174B30">
        <w:rPr>
          <w:i/>
          <w:iCs/>
        </w:rPr>
        <w:t xml:space="preserve">robust scaler </w:t>
      </w:r>
      <w:r w:rsidR="00174B30">
        <w:t xml:space="preserve">untuk mengubah skala dari data referensi agar tidak ada </w:t>
      </w:r>
      <w:r w:rsidR="00174B30">
        <w:rPr>
          <w:iCs/>
        </w:rPr>
        <w:t>fitur</w:t>
      </w:r>
      <w:r w:rsidR="00174B30">
        <w:rPr>
          <w:i/>
        </w:rPr>
        <w:t xml:space="preserve"> </w:t>
      </w:r>
      <w:r w:rsidR="00174B30">
        <w:t xml:space="preserve">yang mendominasi </w:t>
      </w:r>
      <w:r w:rsidR="00174B30">
        <w:rPr>
          <w:iCs/>
        </w:rPr>
        <w:t>fitur</w:t>
      </w:r>
      <w:r w:rsidR="00174B30">
        <w:rPr>
          <w:i/>
        </w:rPr>
        <w:t xml:space="preserve"> </w:t>
      </w:r>
      <w:r w:rsidR="00174B30">
        <w:t xml:space="preserve">lainnya. </w:t>
      </w:r>
      <w:r w:rsidR="00174B30">
        <w:rPr>
          <w:rFonts w:cs="Times New Roman"/>
          <w:lang w:val="en-GB"/>
        </w:rPr>
        <w:t>Keluaran</w:t>
      </w:r>
      <w:r w:rsidR="00174B30" w:rsidRPr="00944E0B">
        <w:rPr>
          <w:rFonts w:cs="Times New Roman"/>
          <w:i/>
          <w:iCs/>
          <w:lang w:val="en-GB"/>
        </w:rPr>
        <w:t xml:space="preserve"> </w:t>
      </w:r>
      <w:r w:rsidR="00174B30">
        <w:t xml:space="preserve">yang didapatkan adalah proyeksi data referensi yang sudah diubah skalanya dan persamaan </w:t>
      </w:r>
      <w:r w:rsidR="00174B30">
        <w:rPr>
          <w:i/>
        </w:rPr>
        <w:t xml:space="preserve">robust scaler </w:t>
      </w:r>
      <w:r w:rsidR="00174B30">
        <w:t xml:space="preserve">yang akan dipakai untuk mengubah skala pada data </w:t>
      </w:r>
      <w:r w:rsidR="00174B30">
        <w:rPr>
          <w:rFonts w:cs="Times New Roman"/>
        </w:rPr>
        <w:t>penyangga</w:t>
      </w:r>
      <w:r w:rsidR="00174B30">
        <w:t xml:space="preserve"> nantinya. </w:t>
      </w:r>
    </w:p>
    <w:p w14:paraId="0DE0BA9B" w14:textId="4935F904" w:rsidR="002D1E6F" w:rsidRDefault="002D1E6F" w:rsidP="00774225">
      <w:pPr>
        <w:spacing w:after="0" w:line="360" w:lineRule="auto"/>
        <w:ind w:firstLine="567"/>
        <w:rPr>
          <w:iCs/>
        </w:rPr>
      </w:pPr>
      <w:r w:rsidRPr="006827EB">
        <w:t xml:space="preserve">2. Tahap </w:t>
      </w:r>
      <w:r w:rsidR="005567CB">
        <w:t>E</w:t>
      </w:r>
      <w:r w:rsidR="005567CB">
        <w:rPr>
          <w:iCs/>
        </w:rPr>
        <w:t>kstraksi Fitur</w:t>
      </w:r>
    </w:p>
    <w:p w14:paraId="01638A6E" w14:textId="3ACB3457" w:rsidR="002D1E6F" w:rsidRPr="0052200F" w:rsidRDefault="00174B30" w:rsidP="00774225">
      <w:pPr>
        <w:spacing w:after="0" w:line="360" w:lineRule="auto"/>
        <w:ind w:firstLine="567"/>
      </w:pPr>
      <w:r>
        <w:t xml:space="preserve">Apabila data referensi telah diolah, </w:t>
      </w:r>
      <w:r w:rsidR="002D1E6F">
        <w:t xml:space="preserve">data yang masuk melalui MQTT kemudian dimasukkan kedalam data </w:t>
      </w:r>
      <w:r w:rsidR="00433840">
        <w:rPr>
          <w:rFonts w:cs="Times New Roman"/>
        </w:rPr>
        <w:t>penyangga</w:t>
      </w:r>
      <w:r w:rsidR="00433840">
        <w:t xml:space="preserve"> </w:t>
      </w:r>
      <w:r w:rsidR="002D1E6F">
        <w:t xml:space="preserve">dan program akan menunggu hingga data </w:t>
      </w:r>
      <w:r w:rsidR="00433840">
        <w:rPr>
          <w:rFonts w:cs="Times New Roman"/>
        </w:rPr>
        <w:t>penyangga</w:t>
      </w:r>
      <w:r w:rsidR="00433840">
        <w:t xml:space="preserve"> </w:t>
      </w:r>
      <w:r w:rsidR="002D1E6F">
        <w:t xml:space="preserve">sudah penuh. Apabila data </w:t>
      </w:r>
      <w:r w:rsidR="00433840">
        <w:rPr>
          <w:rFonts w:cs="Times New Roman"/>
        </w:rPr>
        <w:t>penyangga</w:t>
      </w:r>
      <w:r w:rsidR="00433840">
        <w:t xml:space="preserve"> </w:t>
      </w:r>
      <w:r w:rsidR="002D1E6F">
        <w:t xml:space="preserve">sudah dipenuhi dengan sampel, data </w:t>
      </w:r>
      <w:r w:rsidR="00433840">
        <w:rPr>
          <w:rFonts w:cs="Times New Roman"/>
        </w:rPr>
        <w:t>penyangga</w:t>
      </w:r>
      <w:r w:rsidR="00433840">
        <w:t xml:space="preserve"> </w:t>
      </w:r>
      <w:r w:rsidR="002D1E6F">
        <w:t xml:space="preserve">akan diolah menggunakan </w:t>
      </w:r>
      <w:r>
        <w:rPr>
          <w:iCs/>
        </w:rPr>
        <w:t xml:space="preserve">matriks KFDA dan </w:t>
      </w:r>
      <w:r>
        <w:rPr>
          <w:i/>
        </w:rPr>
        <w:t>robust scaler</w:t>
      </w:r>
      <w:r w:rsidR="002D1E6F">
        <w:rPr>
          <w:i/>
        </w:rPr>
        <w:t xml:space="preserve"> </w:t>
      </w:r>
      <w:r w:rsidR="002D1E6F">
        <w:t>yang didapatkan dari tahap sebelumnya</w:t>
      </w:r>
      <w:r>
        <w:t xml:space="preserve">. </w:t>
      </w:r>
      <w:r w:rsidR="00B47D19">
        <w:rPr>
          <w:rFonts w:cs="Times New Roman"/>
          <w:lang w:val="en-GB"/>
        </w:rPr>
        <w:t>Keluaran</w:t>
      </w:r>
      <w:r w:rsidR="00B47D19" w:rsidRPr="00944E0B">
        <w:rPr>
          <w:rFonts w:cs="Times New Roman"/>
          <w:i/>
          <w:iCs/>
          <w:lang w:val="en-GB"/>
        </w:rPr>
        <w:t xml:space="preserve"> </w:t>
      </w:r>
      <w:r w:rsidR="002D1E6F">
        <w:t xml:space="preserve">dari tahap ini berupa ekstraksi fitur data </w:t>
      </w:r>
      <w:r w:rsidR="00433840">
        <w:rPr>
          <w:rFonts w:cs="Times New Roman"/>
        </w:rPr>
        <w:t>penyangga</w:t>
      </w:r>
      <w:r w:rsidR="00433840">
        <w:t xml:space="preserve"> </w:t>
      </w:r>
      <w:r w:rsidR="002D1E6F">
        <w:t xml:space="preserve">menjadi hanya 2 fitur sehingga dapat di </w:t>
      </w:r>
      <w:r w:rsidR="00290AE2">
        <w:rPr>
          <w:iCs/>
        </w:rPr>
        <w:t>gambarkan</w:t>
      </w:r>
      <w:r w:rsidR="002D1E6F">
        <w:rPr>
          <w:i/>
        </w:rPr>
        <w:t xml:space="preserve"> </w:t>
      </w:r>
      <w:r w:rsidR="002D1E6F">
        <w:t xml:space="preserve">secara 2 dimensi. Saat sampel baru masuk melalui MQTT, program akan menambahkan sampel baru tersebut kedalam data </w:t>
      </w:r>
      <w:r w:rsidR="00433840">
        <w:rPr>
          <w:rFonts w:cs="Times New Roman"/>
        </w:rPr>
        <w:t>penyangga</w:t>
      </w:r>
      <w:r w:rsidR="00433840">
        <w:t xml:space="preserve"> </w:t>
      </w:r>
      <w:r w:rsidR="002D1E6F">
        <w:t xml:space="preserve">dan membuang sampel paling lama pada data </w:t>
      </w:r>
      <w:r w:rsidR="00433840">
        <w:rPr>
          <w:rFonts w:cs="Times New Roman"/>
        </w:rPr>
        <w:t>penyangga</w:t>
      </w:r>
      <w:r w:rsidR="002D1E6F">
        <w:t xml:space="preserve">, sehingga ukuran data </w:t>
      </w:r>
      <w:r w:rsidR="00433840">
        <w:rPr>
          <w:rFonts w:cs="Times New Roman"/>
        </w:rPr>
        <w:t>penyangga</w:t>
      </w:r>
      <w:r w:rsidR="00433840">
        <w:t xml:space="preserve"> </w:t>
      </w:r>
      <w:r w:rsidR="002D1E6F">
        <w:t xml:space="preserve">tetap seperti </w:t>
      </w:r>
      <w:r>
        <w:t xml:space="preserve">ukuran </w:t>
      </w:r>
      <w:r w:rsidR="002D1E6F">
        <w:t xml:space="preserve">yang telah ditetapkan. Tahap </w:t>
      </w:r>
      <w:r w:rsidR="005567CB">
        <w:rPr>
          <w:iCs/>
        </w:rPr>
        <w:t>ekstraksi fitur</w:t>
      </w:r>
      <w:r w:rsidR="005567CB">
        <w:t xml:space="preserve"> </w:t>
      </w:r>
      <w:r w:rsidR="002D1E6F">
        <w:t>akan dijalankan</w:t>
      </w:r>
      <w:r w:rsidR="002D1E6F">
        <w:rPr>
          <w:i/>
        </w:rPr>
        <w:t xml:space="preserve"> </w:t>
      </w:r>
      <w:r w:rsidR="002D1E6F">
        <w:t xml:space="preserve">setiap sampel baru masuk kedalam data </w:t>
      </w:r>
      <w:r w:rsidR="00433840">
        <w:rPr>
          <w:rFonts w:cs="Times New Roman"/>
        </w:rPr>
        <w:t>penyangga</w:t>
      </w:r>
      <w:r w:rsidR="002D1E6F">
        <w:t>.</w:t>
      </w:r>
    </w:p>
    <w:p w14:paraId="62C24153" w14:textId="55CBA4E6" w:rsidR="002D1E6F" w:rsidRPr="006827EB" w:rsidRDefault="002D1E6F" w:rsidP="00774225">
      <w:pPr>
        <w:spacing w:after="0" w:line="360" w:lineRule="auto"/>
        <w:ind w:firstLine="567"/>
      </w:pPr>
      <w:r w:rsidRPr="006827EB">
        <w:lastRenderedPageBreak/>
        <w:t xml:space="preserve">3. </w:t>
      </w:r>
      <w:r w:rsidR="00D4214C">
        <w:t xml:space="preserve">Tahap </w:t>
      </w:r>
      <w:r w:rsidR="00EA7704">
        <w:t xml:space="preserve">Pengelompokan </w:t>
      </w:r>
      <w:r w:rsidR="005567CB">
        <w:t>data</w:t>
      </w:r>
    </w:p>
    <w:p w14:paraId="5151032A" w14:textId="68869D8C" w:rsidR="002D1E6F" w:rsidRDefault="002D1E6F" w:rsidP="00774225">
      <w:pPr>
        <w:spacing w:after="0" w:line="360" w:lineRule="auto"/>
        <w:ind w:firstLine="567"/>
      </w:pPr>
      <w:r>
        <w:t xml:space="preserve">Tahap </w:t>
      </w:r>
      <w:r w:rsidR="00EA7704">
        <w:t xml:space="preserve">pengelompokan </w:t>
      </w:r>
      <w:r w:rsidR="005567CB">
        <w:t>data</w:t>
      </w:r>
      <w:r>
        <w:t xml:space="preserve"> merupakan tahap di</w:t>
      </w:r>
      <w:r w:rsidR="0050730D">
        <w:t xml:space="preserve"> </w:t>
      </w:r>
      <w:r>
        <w:t xml:space="preserve">mana dilakukan pemberian label untuk setiap sampel pada data </w:t>
      </w:r>
      <w:r w:rsidR="00433840">
        <w:rPr>
          <w:rFonts w:cs="Times New Roman"/>
        </w:rPr>
        <w:t>penyangga</w:t>
      </w:r>
      <w:r>
        <w:t xml:space="preserve">, agar data </w:t>
      </w:r>
      <w:r w:rsidR="00433840">
        <w:rPr>
          <w:rFonts w:cs="Times New Roman"/>
        </w:rPr>
        <w:t>penyangga</w:t>
      </w:r>
      <w:r w:rsidR="00433840">
        <w:t xml:space="preserve"> </w:t>
      </w:r>
      <w:r>
        <w:t xml:space="preserve">dapat digunakan untuk melatih SVM. Pada tahapan ini, data referensi dan data </w:t>
      </w:r>
      <w:r w:rsidR="00433840">
        <w:rPr>
          <w:rFonts w:cs="Times New Roman"/>
        </w:rPr>
        <w:t>penyangga</w:t>
      </w:r>
      <w:r w:rsidR="00433840">
        <w:t xml:space="preserve"> </w:t>
      </w:r>
      <w:r>
        <w:t xml:space="preserve">digabung menjadi 1 gabungan data yang akan diolah menggunakan </w:t>
      </w:r>
      <w:r w:rsidR="00EE4EEB">
        <w:rPr>
          <w:iCs/>
        </w:rPr>
        <w:t>pengelompokan</w:t>
      </w:r>
      <w:r w:rsidR="00EE4EEB" w:rsidRPr="00C055FF">
        <w:t xml:space="preserve"> </w:t>
      </w:r>
      <w:r w:rsidR="00EE4EEB">
        <w:t>k</w:t>
      </w:r>
      <w:r>
        <w:t>-</w:t>
      </w:r>
      <w:r>
        <w:rPr>
          <w:i/>
        </w:rPr>
        <w:t>means</w:t>
      </w:r>
      <w:r w:rsidR="00EE4EEB">
        <w:rPr>
          <w:i/>
        </w:rPr>
        <w:t xml:space="preserve"> </w:t>
      </w:r>
      <w:r>
        <w:t xml:space="preserve">untuk memprediksi label dari tiap sampel.  Sebelum </w:t>
      </w:r>
      <w:r w:rsidR="00EE4EEB">
        <w:rPr>
          <w:iCs/>
        </w:rPr>
        <w:t>pengelompokan</w:t>
      </w:r>
      <w:r w:rsidR="00EE4EEB" w:rsidRPr="00C055FF">
        <w:t xml:space="preserve"> </w:t>
      </w:r>
      <w:r>
        <w:t xml:space="preserve">dilakukan, dilakukan pengujian terhadap rasio nilai WCSS data gabungan. Pengujian ini dilakukan dengan cara mencari nilai WCSS untuk 1 hingga 3 </w:t>
      </w:r>
      <w:r w:rsidR="00630EDB">
        <w:t>kelompok</w:t>
      </w:r>
      <w:r>
        <w:t xml:space="preserve">, dan dihitung rasio </w:t>
      </w:r>
      <w:r w:rsidR="0050730D">
        <w:t xml:space="preserve">WCSS. </w:t>
      </w:r>
      <w:r w:rsidR="00EE4EEB">
        <w:rPr>
          <w:iCs/>
        </w:rPr>
        <w:t>pengelompokan</w:t>
      </w:r>
      <w:r w:rsidR="00EE4EEB" w:rsidRPr="00C055FF">
        <w:t xml:space="preserve"> </w:t>
      </w:r>
      <w:r w:rsidR="00EE4EEB">
        <w:t>k</w:t>
      </w:r>
      <w:r>
        <w:rPr>
          <w:rFonts w:eastAsiaTheme="minorEastAsia"/>
          <w:sz w:val="23"/>
          <w:szCs w:val="23"/>
        </w:rPr>
        <w:t>-</w:t>
      </w:r>
      <w:r>
        <w:rPr>
          <w:rFonts w:eastAsiaTheme="minorEastAsia"/>
          <w:i/>
          <w:sz w:val="23"/>
          <w:szCs w:val="23"/>
        </w:rPr>
        <w:t xml:space="preserve">means </w:t>
      </w:r>
      <w:r>
        <w:rPr>
          <w:rFonts w:eastAsiaTheme="minorEastAsia"/>
          <w:sz w:val="23"/>
          <w:szCs w:val="23"/>
        </w:rPr>
        <w:t xml:space="preserve">akan dijalankan apabila nilai rasio diatas 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Pr>
          <w:rFonts w:eastAsiaTheme="minorEastAsia"/>
          <w:sz w:val="23"/>
          <w:szCs w:val="23"/>
        </w:rPr>
        <w:t xml:space="preserve">yang digunakan. Hal tersebut dilakukan untuk menjaga akurasi dari program, atau </w:t>
      </w:r>
      <w:r w:rsidR="00225D5F">
        <w:rPr>
          <w:rFonts w:eastAsiaTheme="minorEastAsia"/>
          <w:sz w:val="23"/>
          <w:szCs w:val="23"/>
        </w:rPr>
        <w:t>dalam kata lain</w:t>
      </w:r>
      <w:r>
        <w:rPr>
          <w:rFonts w:eastAsiaTheme="minorEastAsia"/>
          <w:sz w:val="23"/>
          <w:szCs w:val="23"/>
        </w:rPr>
        <w:t xml:space="preserve">, untuk mencegah </w:t>
      </w:r>
      <w:r w:rsidR="00EE4EEB">
        <w:rPr>
          <w:iCs/>
        </w:rPr>
        <w:t>pengelompokan</w:t>
      </w:r>
      <w:r w:rsidR="00EE4EEB" w:rsidRPr="00C055FF">
        <w:t xml:space="preserve"> </w:t>
      </w:r>
      <w:r w:rsidR="00EE4EEB">
        <w:t>k</w:t>
      </w:r>
      <w:r>
        <w:rPr>
          <w:rFonts w:eastAsiaTheme="minorEastAsia"/>
          <w:sz w:val="23"/>
          <w:szCs w:val="23"/>
        </w:rPr>
        <w:t>-</w:t>
      </w:r>
      <w:r>
        <w:rPr>
          <w:rFonts w:eastAsiaTheme="minorEastAsia"/>
          <w:i/>
          <w:sz w:val="23"/>
          <w:szCs w:val="23"/>
        </w:rPr>
        <w:t xml:space="preserve">means </w:t>
      </w:r>
      <w:r>
        <w:rPr>
          <w:rFonts w:eastAsiaTheme="minorEastAsia"/>
          <w:sz w:val="23"/>
          <w:szCs w:val="23"/>
        </w:rPr>
        <w:t xml:space="preserve">dari menggolongkan data gabungan yang dipenuhi dengan data normal menjadi 2 kelompok yang akan diartikan oleh SVM sebagai </w:t>
      </w:r>
      <w:r w:rsidRPr="006827EB">
        <w:rPr>
          <w:rFonts w:eastAsiaTheme="minorEastAsia"/>
          <w:sz w:val="23"/>
          <w:szCs w:val="23"/>
        </w:rPr>
        <w:t>data</w:t>
      </w:r>
      <w:r>
        <w:rPr>
          <w:rFonts w:eastAsiaTheme="minorEastAsia"/>
          <w:i/>
          <w:sz w:val="23"/>
          <w:szCs w:val="23"/>
        </w:rPr>
        <w:t xml:space="preserve"> </w:t>
      </w:r>
      <w:r>
        <w:rPr>
          <w:rFonts w:eastAsiaTheme="minorEastAsia"/>
          <w:sz w:val="23"/>
          <w:szCs w:val="23"/>
        </w:rPr>
        <w:t xml:space="preserve">normal dan data </w:t>
      </w:r>
      <w:r w:rsidR="00C26F8B">
        <w:rPr>
          <w:iCs/>
        </w:rPr>
        <w:t>salah</w:t>
      </w:r>
      <w:r>
        <w:rPr>
          <w:rFonts w:eastAsiaTheme="minorEastAsia"/>
          <w:sz w:val="23"/>
          <w:szCs w:val="23"/>
        </w:rPr>
        <w:t>.</w:t>
      </w:r>
      <w:r>
        <w:t xml:space="preserve"> </w:t>
      </w:r>
      <w:r w:rsidR="00B47D19">
        <w:rPr>
          <w:rFonts w:cs="Times New Roman"/>
          <w:lang w:val="en-GB"/>
        </w:rPr>
        <w:t>Keluaran</w:t>
      </w:r>
      <w:r w:rsidR="00B47D19" w:rsidRPr="00944E0B">
        <w:rPr>
          <w:rFonts w:cs="Times New Roman"/>
          <w:i/>
          <w:iCs/>
          <w:lang w:val="en-GB"/>
        </w:rPr>
        <w:t xml:space="preserve"> </w:t>
      </w:r>
      <w:r>
        <w:t xml:space="preserve">dari </w:t>
      </w:r>
      <w:r w:rsidR="00EE4EEB">
        <w:rPr>
          <w:iCs/>
        </w:rPr>
        <w:t>pengelompokan</w:t>
      </w:r>
      <w:r w:rsidR="00EE4EEB" w:rsidRPr="00C055FF">
        <w:t xml:space="preserve"> </w:t>
      </w:r>
      <w:r w:rsidR="00EE4EEB">
        <w:t>k</w:t>
      </w:r>
      <w:r>
        <w:t>-</w:t>
      </w:r>
      <w:r>
        <w:rPr>
          <w:i/>
        </w:rPr>
        <w:t xml:space="preserve">means </w:t>
      </w:r>
      <w:r>
        <w:t xml:space="preserve">berupa label untuk tiap sampel pada data gabungan. Pada label data gabungan tersebut, label dari sampel-sampel data referensi diubah menjadi label normal untuk menanggulangi apabila terdapat sampel referensi yang terlabelkan sebagai data </w:t>
      </w:r>
      <w:r w:rsidR="00C26F8B">
        <w:rPr>
          <w:iCs/>
        </w:rPr>
        <w:t>salah</w:t>
      </w:r>
      <w:r>
        <w:t>. Data gabungan dan label tersebut digunakan untuk melatih SVM pada tahap berikutnya.</w:t>
      </w:r>
    </w:p>
    <w:p w14:paraId="2BF34AC9" w14:textId="4A0C5433" w:rsidR="002D1E6F" w:rsidRPr="006827EB" w:rsidRDefault="002D1E6F" w:rsidP="00774225">
      <w:pPr>
        <w:spacing w:after="0" w:line="360" w:lineRule="auto"/>
        <w:ind w:firstLine="567"/>
      </w:pPr>
      <w:r w:rsidRPr="006827EB">
        <w:t xml:space="preserve">4. </w:t>
      </w:r>
      <w:r w:rsidR="00D4214C">
        <w:t xml:space="preserve">Tahap </w:t>
      </w:r>
      <w:r w:rsidR="00EA7704">
        <w:t>Klasifikasi Data</w:t>
      </w:r>
    </w:p>
    <w:p w14:paraId="2CBD4413" w14:textId="3A005AAB" w:rsidR="002D1E6F" w:rsidRDefault="002D1E6F" w:rsidP="00314B20">
      <w:pPr>
        <w:spacing w:after="0" w:line="360" w:lineRule="auto"/>
        <w:ind w:firstLine="567"/>
      </w:pPr>
      <w:r>
        <w:t xml:space="preserve">Pada tahap ini, SVM dilatih menggunakan data gabungan dan label yang didapatkan melalui tahap sebelumnya. SVM yang dilatih kemudian digunakan untuk memprediksi label dari setiap sampel, apakah sampel tersebut normal atau </w:t>
      </w:r>
      <w:r w:rsidR="00C26F8B">
        <w:rPr>
          <w:iCs/>
        </w:rPr>
        <w:t>salah</w:t>
      </w:r>
      <w:r>
        <w:t xml:space="preserve">. Sama seperti tahap sebelumnya, tahap </w:t>
      </w:r>
      <w:r w:rsidR="00B031D0">
        <w:rPr>
          <w:iCs/>
        </w:rPr>
        <w:t>klasifikasi</w:t>
      </w:r>
      <w:r>
        <w:rPr>
          <w:i/>
        </w:rPr>
        <w:t xml:space="preserve"> </w:t>
      </w:r>
      <w:r>
        <w:t>juga akan dilakukan setiap ada sampel baru yang masuk.</w:t>
      </w:r>
    </w:p>
    <w:p w14:paraId="477A1EC1" w14:textId="7F61781C" w:rsidR="00314B20" w:rsidRPr="00314B20" w:rsidRDefault="00314B20" w:rsidP="00314B20">
      <w:pPr>
        <w:pStyle w:val="ListParagraph"/>
        <w:spacing w:after="0" w:line="360" w:lineRule="auto"/>
        <w:ind w:left="360"/>
      </w:pPr>
      <w:r w:rsidRPr="00314B20">
        <w:rPr>
          <w:b/>
          <w:bCs/>
        </w:rPr>
        <w:t>V.3.2</w:t>
      </w:r>
      <w:r>
        <w:t xml:space="preserve">. </w:t>
      </w:r>
      <w:r>
        <w:rPr>
          <w:b/>
        </w:rPr>
        <w:t>Pengujian Program Menggunakan Data Latih</w:t>
      </w:r>
    </w:p>
    <w:p w14:paraId="43CFE7C1" w14:textId="19451474" w:rsidR="00BE707C" w:rsidRPr="009C5D6C" w:rsidRDefault="001743F6" w:rsidP="00A66B77">
      <w:pPr>
        <w:spacing w:after="0" w:line="360" w:lineRule="auto"/>
        <w:ind w:firstLine="567"/>
      </w:pPr>
      <w:r w:rsidRPr="009C5D6C">
        <w:rPr>
          <w:bCs/>
        </w:rPr>
        <w:t xml:space="preserve">Pada bagian ini, program yang telah dirancang diuji untuk melakukan </w:t>
      </w:r>
      <w:r w:rsidR="00C26F8B" w:rsidRPr="009C5D6C">
        <w:rPr>
          <w:iCs/>
        </w:rPr>
        <w:t>deteksi kesalahan</w:t>
      </w:r>
      <w:r w:rsidRPr="009C5D6C">
        <w:rPr>
          <w:bCs/>
          <w:i/>
          <w:iCs/>
        </w:rPr>
        <w:t xml:space="preserve"> </w:t>
      </w:r>
      <w:r w:rsidRPr="009C5D6C">
        <w:rPr>
          <w:bCs/>
        </w:rPr>
        <w:t xml:space="preserve">terhadap </w:t>
      </w:r>
      <w:r w:rsidR="000F17D4" w:rsidRPr="009C5D6C">
        <w:rPr>
          <w:rFonts w:cs="Times New Roman"/>
          <w:iCs/>
        </w:rPr>
        <w:t>data latih</w:t>
      </w:r>
      <w:r w:rsidR="000F17D4" w:rsidRPr="009C5D6C">
        <w:rPr>
          <w:rFonts w:cs="Times New Roman"/>
          <w:i/>
        </w:rPr>
        <w:t xml:space="preserve"> </w:t>
      </w:r>
      <w:r w:rsidRPr="009C5D6C">
        <w:rPr>
          <w:bCs/>
        </w:rPr>
        <w:t>dengan parameter yang telah ditentukan sebelumnya. Pengujian yang telah dilakukan dapat dilihat pada Gambar V.13.</w:t>
      </w:r>
      <w:r w:rsidR="00B1294A" w:rsidRPr="009C5D6C">
        <w:rPr>
          <w:bCs/>
        </w:rPr>
        <w:t xml:space="preserve"> </w:t>
      </w:r>
      <w:r w:rsidR="00B1294A" w:rsidRPr="009C5D6C">
        <w:t xml:space="preserve">Pada pengujian ini, akan diuji pengaruh penggunaan bobot kelas dan strategi konvergensi SVM terhadap akurasi </w:t>
      </w:r>
      <w:r w:rsidR="00C26F8B" w:rsidRPr="009C5D6C">
        <w:rPr>
          <w:iCs/>
        </w:rPr>
        <w:t>deteksi kesalahan</w:t>
      </w:r>
      <w:r w:rsidR="00B1294A" w:rsidRPr="009C5D6C">
        <w:t xml:space="preserve">. Bobot kelas menandakan tingkat prioritas data normal dibandingkan data </w:t>
      </w:r>
      <w:r w:rsidR="00C26F8B" w:rsidRPr="009C5D6C">
        <w:t>salah</w:t>
      </w:r>
      <w:r w:rsidR="00B1294A" w:rsidRPr="009C5D6C">
        <w:t xml:space="preserve">, SVM akan menggunakan nilai bobot kelas tersebut </w:t>
      </w:r>
      <w:r w:rsidR="00B1294A" w:rsidRPr="009C5D6C">
        <w:lastRenderedPageBreak/>
        <w:t xml:space="preserve">untuk menentukan batas pemisahnya. Dengan memperkecil bobot kelas data normal, maka SVM akan memprioritaskan data </w:t>
      </w:r>
      <w:r w:rsidR="00C26F8B" w:rsidRPr="009C5D6C">
        <w:t>salah</w:t>
      </w:r>
      <w:r w:rsidR="00B1294A" w:rsidRPr="009C5D6C">
        <w:rPr>
          <w:i/>
          <w:iCs/>
        </w:rPr>
        <w:t xml:space="preserve"> </w:t>
      </w:r>
      <w:r w:rsidR="00B1294A" w:rsidRPr="009C5D6C">
        <w:t xml:space="preserve">yang memiliki bobot kelas yang lebih tinggi, sehingga garis pemisah SVM akan dibuat lebih dekat dengan data normal. Sebagai konsekuensi, daerah data </w:t>
      </w:r>
      <w:r w:rsidR="00C26F8B" w:rsidRPr="009C5D6C">
        <w:rPr>
          <w:iCs/>
        </w:rPr>
        <w:t>salah</w:t>
      </w:r>
      <w:r w:rsidR="00B1294A" w:rsidRPr="009C5D6C">
        <w:rPr>
          <w:i/>
        </w:rPr>
        <w:t xml:space="preserve"> </w:t>
      </w:r>
      <w:r w:rsidR="00B1294A" w:rsidRPr="009C5D6C">
        <w:t xml:space="preserve">memiliki ruang lebih, sehingga apabila sebuah sample dengan jenis </w:t>
      </w:r>
      <w:r w:rsidR="00C26F8B" w:rsidRPr="009C5D6C">
        <w:rPr>
          <w:iCs/>
        </w:rPr>
        <w:t>kesalahan</w:t>
      </w:r>
      <w:r w:rsidR="00B1294A" w:rsidRPr="009C5D6C">
        <w:rPr>
          <w:i/>
        </w:rPr>
        <w:t xml:space="preserve"> </w:t>
      </w:r>
      <w:r w:rsidR="00B1294A" w:rsidRPr="009C5D6C">
        <w:t>lain</w:t>
      </w:r>
      <w:r w:rsidR="00B1294A" w:rsidRPr="009C5D6C">
        <w:rPr>
          <w:i/>
        </w:rPr>
        <w:t xml:space="preserve"> </w:t>
      </w:r>
      <w:r w:rsidR="00B1294A" w:rsidRPr="009C5D6C">
        <w:t xml:space="preserve">terproyeksi lebih dekat dengan data normal, sampel tersebut akan diklasifikan sebagai sampel </w:t>
      </w:r>
      <w:r w:rsidR="00C26F8B" w:rsidRPr="009C5D6C">
        <w:rPr>
          <w:iCs/>
        </w:rPr>
        <w:t>salah</w:t>
      </w:r>
      <w:r w:rsidR="00B1294A" w:rsidRPr="009C5D6C">
        <w:t xml:space="preserve">. </w:t>
      </w:r>
    </w:p>
    <w:p w14:paraId="21FAA7DD" w14:textId="72CD5AE2" w:rsidR="00620587" w:rsidRPr="001513CF" w:rsidRDefault="001513CF" w:rsidP="001513CF">
      <w:pPr>
        <w:spacing w:after="0" w:line="360" w:lineRule="auto"/>
        <w:ind w:firstLine="567"/>
      </w:pPr>
      <w:r w:rsidRPr="009C5D6C">
        <w:rPr>
          <w:noProof/>
        </w:rPr>
        <mc:AlternateContent>
          <mc:Choice Requires="wpg">
            <w:drawing>
              <wp:anchor distT="0" distB="0" distL="114300" distR="114300" simplePos="0" relativeHeight="251694080" behindDoc="0" locked="0" layoutInCell="1" allowOverlap="1" wp14:anchorId="2AFF6BEE" wp14:editId="4D03E574">
                <wp:simplePos x="0" y="0"/>
                <wp:positionH relativeFrom="column">
                  <wp:posOffset>-111760</wp:posOffset>
                </wp:positionH>
                <wp:positionV relativeFrom="paragraph">
                  <wp:posOffset>2179955</wp:posOffset>
                </wp:positionV>
                <wp:extent cx="5060315" cy="2423795"/>
                <wp:effectExtent l="0" t="0" r="6985" b="0"/>
                <wp:wrapTopAndBottom/>
                <wp:docPr id="26" name="Group 26"/>
                <wp:cNvGraphicFramePr/>
                <a:graphic xmlns:a="http://schemas.openxmlformats.org/drawingml/2006/main">
                  <a:graphicData uri="http://schemas.microsoft.com/office/word/2010/wordprocessingGroup">
                    <wpg:wgp>
                      <wpg:cNvGrpSpPr/>
                      <wpg:grpSpPr>
                        <a:xfrm>
                          <a:off x="0" y="0"/>
                          <a:ext cx="5060315" cy="2423795"/>
                          <a:chOff x="0" y="0"/>
                          <a:chExt cx="5060622" cy="3232030"/>
                        </a:xfrm>
                      </wpg:grpSpPr>
                      <wps:wsp>
                        <wps:cNvPr id="38" name="Text Box 38"/>
                        <wps:cNvSpPr txBox="1"/>
                        <wps:spPr>
                          <a:xfrm>
                            <a:off x="21262" y="2743199"/>
                            <a:ext cx="5039360" cy="488831"/>
                          </a:xfrm>
                          <a:prstGeom prst="rect">
                            <a:avLst/>
                          </a:prstGeom>
                          <a:solidFill>
                            <a:prstClr val="white"/>
                          </a:solidFill>
                          <a:ln>
                            <a:noFill/>
                          </a:ln>
                        </wps:spPr>
                        <wps:txbx>
                          <w:txbxContent>
                            <w:p w14:paraId="1835BF0F" w14:textId="23410482" w:rsidR="0021367A" w:rsidRPr="00F41825" w:rsidRDefault="0021367A" w:rsidP="0004334E">
                              <w:pPr>
                                <w:pStyle w:val="Caption"/>
                                <w:rPr>
                                  <w:noProof/>
                                </w:rPr>
                              </w:pPr>
                              <w:bookmarkStart w:id="149" w:name="_Toc60962585"/>
                              <w:r>
                                <w:t xml:space="preserve">Gambar </w:t>
                              </w:r>
                              <w:fldSimple w:instr=" STYLEREF 1 \s ">
                                <w:r w:rsidR="00C037DA">
                                  <w:rPr>
                                    <w:noProof/>
                                  </w:rPr>
                                  <w:t>V</w:t>
                                </w:r>
                              </w:fldSimple>
                              <w:r>
                                <w:t>.</w:t>
                              </w:r>
                              <w:fldSimple w:instr=" SEQ Gambar \* ARABIC \s 1 ">
                                <w:r w:rsidR="00C037DA">
                                  <w:rPr>
                                    <w:noProof/>
                                  </w:rPr>
                                  <w:t>13</w:t>
                                </w:r>
                              </w:fldSimple>
                              <w:r>
                                <w:t xml:space="preserve"> </w:t>
                              </w:r>
                              <w:r w:rsidRPr="00C1790B">
                                <w:t>Akurasi Program Pada Jenis Kesalahan Dengan Variasi</w:t>
                              </w:r>
                              <w:r>
                                <w:t xml:space="preserve"> </w:t>
                              </w:r>
                              <w:r w:rsidRPr="00C1790B">
                                <w:t>Bobot Kelas</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aphicFrame>
                        <wpg:cNvPr id="19" name="Chart 19">
                          <a:extLst>
                            <a:ext uri="{FF2B5EF4-FFF2-40B4-BE49-F238E27FC236}">
                              <a16:creationId xmlns:a16="http://schemas.microsoft.com/office/drawing/2014/main" id="{109A7E80-6307-4F72-AB62-A258294B3607}"/>
                            </a:ext>
                          </a:extLst>
                        </wpg:cNvPr>
                        <wpg:cNvFrPr/>
                        <wpg:xfrm>
                          <a:off x="0" y="0"/>
                          <a:ext cx="5017770" cy="2743200"/>
                        </wpg:xfrm>
                        <a:graphic>
                          <a:graphicData uri="http://schemas.openxmlformats.org/drawingml/2006/chart">
                            <c:chart xmlns:c="http://schemas.openxmlformats.org/drawingml/2006/chart" xmlns:r="http://schemas.openxmlformats.org/officeDocument/2006/relationships" r:id="rId75"/>
                          </a:graphicData>
                        </a:graphic>
                      </wpg:graphicFrame>
                    </wpg:wgp>
                  </a:graphicData>
                </a:graphic>
                <wp14:sizeRelV relativeFrom="margin">
                  <wp14:pctHeight>0</wp14:pctHeight>
                </wp14:sizeRelV>
              </wp:anchor>
            </w:drawing>
          </mc:Choice>
          <mc:Fallback>
            <w:pict>
              <v:group w14:anchorId="2AFF6BEE" id="Group 26" o:spid="_x0000_s1085" style="position:absolute;left:0;text-align:left;margin-left:-8.8pt;margin-top:171.65pt;width:398.45pt;height:190.85pt;z-index:251694080;mso-height-relative:margin" coordsize="50606,3232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">
                <v:shape id="Text Box 38" o:spid="_x0000_s1086" type="#_x0000_t202" style="position:absolute;left:212;top:27431;width:50394;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1835BF0F" w14:textId="23410482" w:rsidR="0021367A" w:rsidRPr="00F41825" w:rsidRDefault="0021367A" w:rsidP="0004334E">
                        <w:pPr>
                          <w:pStyle w:val="Caption"/>
                          <w:rPr>
                            <w:noProof/>
                          </w:rPr>
                        </w:pPr>
                        <w:bookmarkStart w:id="150" w:name="_Toc60962585"/>
                        <w:r>
                          <w:t xml:space="preserve">Gambar </w:t>
                        </w:r>
                        <w:fldSimple w:instr=" STYLEREF 1 \s ">
                          <w:r w:rsidR="00C037DA">
                            <w:rPr>
                              <w:noProof/>
                            </w:rPr>
                            <w:t>V</w:t>
                          </w:r>
                        </w:fldSimple>
                        <w:r>
                          <w:t>.</w:t>
                        </w:r>
                        <w:fldSimple w:instr=" SEQ Gambar \* ARABIC \s 1 ">
                          <w:r w:rsidR="00C037DA">
                            <w:rPr>
                              <w:noProof/>
                            </w:rPr>
                            <w:t>13</w:t>
                          </w:r>
                        </w:fldSimple>
                        <w:r>
                          <w:t xml:space="preserve"> </w:t>
                        </w:r>
                        <w:r w:rsidRPr="00C1790B">
                          <w:t>Akurasi Program Pada Jenis Kesalahan Dengan Variasi</w:t>
                        </w:r>
                        <w:r>
                          <w:t xml:space="preserve"> </w:t>
                        </w:r>
                        <w:r w:rsidRPr="00C1790B">
                          <w:t>Bobot Kelas</w:t>
                        </w:r>
                        <w:bookmarkEnd w:id="150"/>
                      </w:p>
                    </w:txbxContent>
                  </v:textbox>
                </v:shape>
                <v:shape id="Chart 19" o:spid="_x0000_s1087" type="#_x0000_t75" style="position:absolute;left:-60;top:-81;width:50294;height:275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">
                  <v:imagedata r:id="rId76" o:title=""/>
                  <o:lock v:ext="edit" aspectratio="f"/>
                </v:shape>
                <w10:wrap type="topAndBottom"/>
              </v:group>
            </w:pict>
          </mc:Fallback>
        </mc:AlternateContent>
      </w:r>
      <w:r w:rsidR="00B1294A" w:rsidRPr="009C5D6C">
        <w:t xml:space="preserve">Pengukuran akurasi dilakukan dengan membandingkan prediksi label dari sampel pada data </w:t>
      </w:r>
      <w:r w:rsidR="00433840" w:rsidRPr="009C5D6C">
        <w:rPr>
          <w:rFonts w:cs="Times New Roman"/>
        </w:rPr>
        <w:t>penyangga</w:t>
      </w:r>
      <w:r w:rsidR="00433840" w:rsidRPr="009C5D6C">
        <w:t xml:space="preserve"> </w:t>
      </w:r>
      <w:r w:rsidR="00B1294A" w:rsidRPr="009C5D6C">
        <w:t xml:space="preserve">dengan label yang sebenarnya. Untuk setiap siklus klasifikasi akan didapatkan 1 nilai akurasi. Ketika semua sampel terkirim, nilai akurasi kumulatif akan dicari dengan menjumlahkan nilai akurasi yang didapat tiap siklus dan dibagi dengan jumlah siklus. Pengujian akan dilakukan dengan parameter </w:t>
      </w:r>
      <w:r w:rsidR="00DA5D8D" w:rsidRPr="009C5D6C">
        <w:t xml:space="preserve">yang telah ditentukan, yakni </w:t>
      </w:r>
      <w:r w:rsidR="00B1294A" w:rsidRPr="009C5D6C">
        <w:t xml:space="preserve">ukuran referensi </w:t>
      </w:r>
      <w:r w:rsidR="00A74968" w:rsidRPr="009C5D6C">
        <w:t>150</w:t>
      </w:r>
      <w:r w:rsidR="00B1294A" w:rsidRPr="009C5D6C">
        <w:t xml:space="preserve"> sampel, ukuran </w:t>
      </w:r>
      <w:r w:rsidR="00433840" w:rsidRPr="009C5D6C">
        <w:rPr>
          <w:rFonts w:cs="Times New Roman"/>
        </w:rPr>
        <w:t>penyangga</w:t>
      </w:r>
      <w:r w:rsidR="00433840" w:rsidRPr="009C5D6C">
        <w:t xml:space="preserve"> </w:t>
      </w:r>
      <w:r w:rsidR="00B1294A" w:rsidRPr="009C5D6C">
        <w:t xml:space="preserve">sebesar 50 sampel, dan </w:t>
      </w:r>
      <w:r w:rsidR="008F50D0" w:rsidRPr="009C5D6C">
        <w:rPr>
          <w:rFonts w:eastAsia="Calibri" w:cs="Times New Roman"/>
          <w:lang w:val="de-DE"/>
        </w:rPr>
        <w:t>γ</w:t>
      </w:r>
      <w:r w:rsidR="008F50D0" w:rsidRPr="009C5D6C">
        <w:t xml:space="preserve"> </w:t>
      </w:r>
      <w:r w:rsidR="00B1294A" w:rsidRPr="009C5D6C">
        <w:t xml:space="preserve">sebesar </w:t>
      </w:r>
      <w:r w:rsidR="00FB0C7C" w:rsidRPr="009C5D6C">
        <w:t>5x10</w:t>
      </w:r>
      <w:r w:rsidR="00FB0C7C" w:rsidRPr="009C5D6C">
        <w:rPr>
          <w:vertAlign w:val="superscript"/>
        </w:rPr>
        <w:t>-5</w:t>
      </w:r>
      <w:r w:rsidR="00B1294A" w:rsidRPr="009C5D6C">
        <w:t xml:space="preserve">. Hasil pengujian dapat dilihat pada </w:t>
      </w:r>
      <w:r w:rsidR="00302E0A" w:rsidRPr="009C5D6C">
        <w:t>G</w:t>
      </w:r>
      <w:r w:rsidR="00B1294A" w:rsidRPr="009C5D6C">
        <w:t>ambar V.1</w:t>
      </w:r>
      <w:r w:rsidR="00BE707C" w:rsidRPr="009C5D6C">
        <w:t>3</w:t>
      </w:r>
      <w:r w:rsidR="00B1294A" w:rsidRPr="009C5D6C">
        <w:t>.</w:t>
      </w:r>
      <w:r w:rsidR="00B1294A" w:rsidRPr="002C78B8">
        <w:rPr>
          <w:color w:val="FF0000"/>
        </w:rPr>
        <w:t xml:space="preserve"> </w:t>
      </w:r>
    </w:p>
    <w:p w14:paraId="52C6E8D8" w14:textId="77777777" w:rsidR="001513CF" w:rsidRDefault="001513CF" w:rsidP="00884E0A">
      <w:pPr>
        <w:spacing w:after="0" w:line="360" w:lineRule="auto"/>
        <w:ind w:firstLine="567"/>
      </w:pPr>
    </w:p>
    <w:p w14:paraId="098A1827" w14:textId="0A6A7777" w:rsidR="00125007" w:rsidRPr="00597E8A" w:rsidRDefault="002D1E6F" w:rsidP="00884E0A">
      <w:pPr>
        <w:spacing w:after="0" w:line="360" w:lineRule="auto"/>
        <w:ind w:firstLine="567"/>
      </w:pPr>
      <w:r w:rsidRPr="009C5D6C">
        <w:t xml:space="preserve">Pada </w:t>
      </w:r>
      <w:r w:rsidR="0086434D" w:rsidRPr="009C5D6C">
        <w:t>G</w:t>
      </w:r>
      <w:r w:rsidRPr="009C5D6C">
        <w:t xml:space="preserve">ambar </w:t>
      </w:r>
      <w:r w:rsidR="006F4B3E" w:rsidRPr="009C5D6C">
        <w:t>V</w:t>
      </w:r>
      <w:r w:rsidRPr="009C5D6C">
        <w:t>.1</w:t>
      </w:r>
      <w:r w:rsidR="009C5D6C" w:rsidRPr="009C5D6C">
        <w:t>3</w:t>
      </w:r>
      <w:r w:rsidRPr="009C5D6C">
        <w:t xml:space="preserve"> terlihat bahwa hampir semua mengujian memiliki kesulitan dalam mendeteksi data </w:t>
      </w:r>
      <w:r w:rsidR="00C26F8B" w:rsidRPr="009C5D6C">
        <w:rPr>
          <w:iCs/>
        </w:rPr>
        <w:t>salah</w:t>
      </w:r>
      <w:r w:rsidRPr="009C5D6C">
        <w:rPr>
          <w:i/>
        </w:rPr>
        <w:t xml:space="preserve"> </w:t>
      </w:r>
      <w:r w:rsidRPr="009C5D6C">
        <w:t xml:space="preserve">pada </w:t>
      </w:r>
      <w:r w:rsidR="00C26F8B" w:rsidRPr="009C5D6C">
        <w:rPr>
          <w:iCs/>
        </w:rPr>
        <w:t>salah</w:t>
      </w:r>
      <w:r w:rsidR="00C26F8B" w:rsidRPr="009C5D6C">
        <w:rPr>
          <w:i/>
        </w:rPr>
        <w:t xml:space="preserve"> </w:t>
      </w:r>
      <w:r w:rsidRPr="009C5D6C">
        <w:t xml:space="preserve">tipe 5 dan </w:t>
      </w:r>
      <w:r w:rsidR="00C26F8B" w:rsidRPr="009C5D6C">
        <w:rPr>
          <w:iCs/>
        </w:rPr>
        <w:t>salah</w:t>
      </w:r>
      <w:r w:rsidR="00C26F8B" w:rsidRPr="009C5D6C">
        <w:rPr>
          <w:i/>
        </w:rPr>
        <w:t xml:space="preserve"> </w:t>
      </w:r>
      <w:r w:rsidRPr="009C5D6C">
        <w:t xml:space="preserve">tipe 7. Hal tersebut dikarenakan proyeksi sampel </w:t>
      </w:r>
      <w:r w:rsidR="00C26F8B" w:rsidRPr="009C5D6C">
        <w:rPr>
          <w:iCs/>
        </w:rPr>
        <w:t>salah</w:t>
      </w:r>
      <w:r w:rsidR="00C26F8B" w:rsidRPr="009C5D6C">
        <w:rPr>
          <w:i/>
        </w:rPr>
        <w:t xml:space="preserve"> </w:t>
      </w:r>
      <w:r w:rsidRPr="009C5D6C">
        <w:t xml:space="preserve">tipe 5 dan </w:t>
      </w:r>
      <w:r w:rsidR="00C26F8B" w:rsidRPr="009C5D6C">
        <w:rPr>
          <w:iCs/>
        </w:rPr>
        <w:t>salah</w:t>
      </w:r>
      <w:r w:rsidR="00C26F8B" w:rsidRPr="009C5D6C">
        <w:rPr>
          <w:i/>
        </w:rPr>
        <w:t xml:space="preserve"> </w:t>
      </w:r>
      <w:r w:rsidRPr="009C5D6C">
        <w:t xml:space="preserve">tipe 7 bertumpukan </w:t>
      </w:r>
      <w:r w:rsidRPr="00597E8A">
        <w:t xml:space="preserve">dengan data referensi, sehingga program </w:t>
      </w:r>
      <w:r w:rsidR="00C26F8B" w:rsidRPr="00597E8A">
        <w:rPr>
          <w:iCs/>
        </w:rPr>
        <w:t>deteksi kesalahan</w:t>
      </w:r>
      <w:r w:rsidRPr="00597E8A">
        <w:t xml:space="preserve"> mengalami kesulitan dalam memisahkan sampel </w:t>
      </w:r>
      <w:r w:rsidR="00C26F8B" w:rsidRPr="00597E8A">
        <w:rPr>
          <w:iCs/>
        </w:rPr>
        <w:t>salah</w:t>
      </w:r>
      <w:r w:rsidR="00C26F8B" w:rsidRPr="00597E8A">
        <w:rPr>
          <w:i/>
        </w:rPr>
        <w:t xml:space="preserve"> </w:t>
      </w:r>
      <w:r w:rsidRPr="00597E8A">
        <w:t xml:space="preserve">tipe 5 dan </w:t>
      </w:r>
      <w:r w:rsidR="00C26F8B" w:rsidRPr="00597E8A">
        <w:rPr>
          <w:iCs/>
        </w:rPr>
        <w:t>salah</w:t>
      </w:r>
      <w:r w:rsidR="00C26F8B" w:rsidRPr="00597E8A">
        <w:rPr>
          <w:i/>
        </w:rPr>
        <w:t xml:space="preserve"> </w:t>
      </w:r>
      <w:r w:rsidRPr="00597E8A">
        <w:t xml:space="preserve">tipe 7 dari sampel normal. Meskipun begitu, seiring mengecilnya bobot kelas data normal, garis pemisah SVM </w:t>
      </w:r>
      <w:r w:rsidRPr="00597E8A">
        <w:lastRenderedPageBreak/>
        <w:t xml:space="preserve">akan semakin diletakkan melintasi data referensi karena lebih memprioritaskan data berlabel </w:t>
      </w:r>
      <w:r w:rsidR="00C26F8B" w:rsidRPr="00597E8A">
        <w:rPr>
          <w:iCs/>
        </w:rPr>
        <w:t>salah</w:t>
      </w:r>
      <w:r w:rsidR="00C26F8B" w:rsidRPr="00597E8A">
        <w:rPr>
          <w:i/>
        </w:rPr>
        <w:t xml:space="preserve"> </w:t>
      </w:r>
      <w:r w:rsidRPr="00597E8A">
        <w:t>dan menyebabkan akurasi SVM meningkat seiring mengecilnya bobot kelas dari data normal.</w:t>
      </w:r>
    </w:p>
    <w:p w14:paraId="51FC3B22" w14:textId="6100ECDF" w:rsidR="002D1E6F" w:rsidRPr="00597E8A" w:rsidRDefault="00B33A53" w:rsidP="005C562D">
      <w:pPr>
        <w:spacing w:after="0" w:line="360" w:lineRule="auto"/>
        <w:ind w:firstLine="567"/>
      </w:pPr>
      <w:r w:rsidRPr="00597E8A">
        <w:t xml:space="preserve"> </w:t>
      </w:r>
      <w:r w:rsidR="00C26F8B" w:rsidRPr="00597E8A">
        <w:t>Kesalahan</w:t>
      </w:r>
      <w:r w:rsidR="002D1E6F" w:rsidRPr="00597E8A">
        <w:t xml:space="preserve"> tipe 5 dan </w:t>
      </w:r>
      <w:r w:rsidR="00C26F8B" w:rsidRPr="00597E8A">
        <w:t>kesalahan</w:t>
      </w:r>
      <w:r w:rsidR="002D1E6F" w:rsidRPr="00597E8A">
        <w:rPr>
          <w:i/>
          <w:iCs/>
        </w:rPr>
        <w:t xml:space="preserve"> </w:t>
      </w:r>
      <w:r w:rsidR="002D1E6F" w:rsidRPr="00597E8A">
        <w:t xml:space="preserve">tipe 7 diproyeksikan pada daerah yang sama dengan data normal karena mereka memiliki data yang mirip. Ketika komposisi umpan B diubah yang kemudian menghasilkan data </w:t>
      </w:r>
      <w:r w:rsidR="00C26F8B" w:rsidRPr="00597E8A">
        <w:t>kesalahan</w:t>
      </w:r>
      <w:r w:rsidR="00C26F8B" w:rsidRPr="00597E8A">
        <w:rPr>
          <w:i/>
          <w:iCs/>
        </w:rPr>
        <w:t xml:space="preserve"> </w:t>
      </w:r>
      <w:r w:rsidR="002D1E6F" w:rsidRPr="00597E8A">
        <w:t xml:space="preserve">tipe 5, bacaan sensor akan berosilasi pada rentang waktu tertentu. Osilasi tersebut dikarenakan pada sistem pabrik dikenakan masukan berupa step, yang kemudian menyebabkan sistem memberikan respon transien berupa osilasi hingga akhirnya mencapai </w:t>
      </w:r>
      <w:r w:rsidR="006B4C1E" w:rsidRPr="00597E8A">
        <w:t>keadaan tunak</w:t>
      </w:r>
      <w:r w:rsidR="002D1E6F" w:rsidRPr="00597E8A">
        <w:t xml:space="preserve">. Ketika sistem berosilasi, bacaan sensor akan naik-turun melintasi rentang yang dianggap normal oleh program. Ketika bacaan sensor menghasilkan data yang terlalu tinggi atau terlalu rendah dibandingkan data normal, maka data tersebut akan diproyeksikan diluar persebaran data normal dan dikategorikan sebagai data </w:t>
      </w:r>
      <w:r w:rsidR="00C26F8B" w:rsidRPr="00597E8A">
        <w:t>salah</w:t>
      </w:r>
      <w:r w:rsidR="002D1E6F" w:rsidRPr="00597E8A">
        <w:t xml:space="preserve">, namun ketika bacaan sensor menghasilkan data didalam rentang yang dianggap normal, maka data akan diproyeksikan didalam persebaran data normal dan terjadi misklasifikasi. Meskipun osilasi merupakan </w:t>
      </w:r>
      <w:r w:rsidR="00C26F8B" w:rsidRPr="00597E8A">
        <w:t xml:space="preserve">salah </w:t>
      </w:r>
      <w:r w:rsidR="002D1E6F" w:rsidRPr="00597E8A">
        <w:t xml:space="preserve">tersendiri, program yang dirancang tidak dapat mendeteksi osilasi, hanya mampu mendeteksi </w:t>
      </w:r>
      <w:r w:rsidR="00C26F8B" w:rsidRPr="00597E8A">
        <w:t>kesalahan</w:t>
      </w:r>
      <w:r w:rsidR="002D1E6F" w:rsidRPr="00597E8A">
        <w:rPr>
          <w:i/>
          <w:iCs/>
        </w:rPr>
        <w:t xml:space="preserve"> </w:t>
      </w:r>
      <w:r w:rsidR="002D1E6F" w:rsidRPr="00597E8A">
        <w:t xml:space="preserve">berdasarkan proyeksi tiap sampel. Setelah data </w:t>
      </w:r>
      <w:r w:rsidR="00C26F8B" w:rsidRPr="00597E8A">
        <w:t>kesalahan</w:t>
      </w:r>
      <w:r w:rsidR="00C26F8B" w:rsidRPr="00597E8A">
        <w:rPr>
          <w:i/>
          <w:iCs/>
        </w:rPr>
        <w:t xml:space="preserve"> </w:t>
      </w:r>
      <w:r w:rsidR="002D1E6F" w:rsidRPr="00597E8A">
        <w:rPr>
          <w:i/>
          <w:iCs/>
        </w:rPr>
        <w:t>5</w:t>
      </w:r>
      <w:r w:rsidR="002D1E6F" w:rsidRPr="00597E8A">
        <w:t xml:space="preserve"> mencapai </w:t>
      </w:r>
      <w:r w:rsidR="00C26F8B" w:rsidRPr="00597E8A">
        <w:t>keadaan tunak</w:t>
      </w:r>
      <w:r w:rsidR="002D1E6F" w:rsidRPr="00597E8A">
        <w:t xml:space="preserve">, yakni ketika bacaan sensor tidak lagi berosilasi, data </w:t>
      </w:r>
      <w:r w:rsidR="006B4C1E" w:rsidRPr="00597E8A">
        <w:t>kesalahan</w:t>
      </w:r>
      <w:r w:rsidR="002D1E6F" w:rsidRPr="00597E8A">
        <w:rPr>
          <w:i/>
          <w:iCs/>
        </w:rPr>
        <w:t xml:space="preserve"> 5</w:t>
      </w:r>
      <w:r w:rsidR="002D1E6F" w:rsidRPr="00597E8A">
        <w:t xml:space="preserve"> menghasilkan bacaan sensor yang mirip dengan data normal, yang menyebabkan data </w:t>
      </w:r>
      <w:r w:rsidR="00C26F8B" w:rsidRPr="00597E8A">
        <w:t>keadaan tunak</w:t>
      </w:r>
      <w:r w:rsidR="00C26F8B" w:rsidRPr="00597E8A">
        <w:rPr>
          <w:i/>
          <w:iCs/>
        </w:rPr>
        <w:t xml:space="preserve"> </w:t>
      </w:r>
      <w:r w:rsidR="00C26F8B" w:rsidRPr="00597E8A">
        <w:t>kesalahan</w:t>
      </w:r>
      <w:r w:rsidR="002D1E6F" w:rsidRPr="00597E8A">
        <w:rPr>
          <w:i/>
          <w:iCs/>
        </w:rPr>
        <w:t xml:space="preserve"> </w:t>
      </w:r>
      <w:r w:rsidR="002D1E6F" w:rsidRPr="00597E8A">
        <w:t xml:space="preserve">tipe 5 diproyeksikan didalam persebaran data normal dan kemudian menyebabkan misklasifikasi. Misklasifikasi data </w:t>
      </w:r>
      <w:r w:rsidR="006B4C1E" w:rsidRPr="00597E8A">
        <w:t>kesalahan</w:t>
      </w:r>
      <w:r w:rsidR="006B4C1E" w:rsidRPr="00597E8A">
        <w:rPr>
          <w:i/>
          <w:iCs/>
        </w:rPr>
        <w:t xml:space="preserve"> </w:t>
      </w:r>
      <w:r w:rsidR="002D1E6F" w:rsidRPr="00597E8A">
        <w:t xml:space="preserve">tipe 7 memiliki penyebab yang sama dengan </w:t>
      </w:r>
      <w:r w:rsidR="006B4C1E" w:rsidRPr="00597E8A">
        <w:t>kesalahan</w:t>
      </w:r>
      <w:r w:rsidR="006B4C1E" w:rsidRPr="00597E8A">
        <w:rPr>
          <w:i/>
          <w:iCs/>
        </w:rPr>
        <w:t xml:space="preserve"> </w:t>
      </w:r>
      <w:r w:rsidR="002D1E6F" w:rsidRPr="00597E8A">
        <w:t xml:space="preserve">tipe 5, namun pada data </w:t>
      </w:r>
      <w:r w:rsidR="006B4C1E" w:rsidRPr="00597E8A">
        <w:t>kesalahan</w:t>
      </w:r>
      <w:r w:rsidR="006B4C1E" w:rsidRPr="00597E8A">
        <w:rPr>
          <w:i/>
          <w:iCs/>
        </w:rPr>
        <w:t xml:space="preserve"> </w:t>
      </w:r>
      <w:r w:rsidR="002D1E6F" w:rsidRPr="00597E8A">
        <w:t xml:space="preserve">tipe 7, </w:t>
      </w:r>
      <w:r w:rsidR="006B4C1E" w:rsidRPr="00597E8A">
        <w:t>kesalahan</w:t>
      </w:r>
      <w:r w:rsidR="006B4C1E" w:rsidRPr="00597E8A">
        <w:rPr>
          <w:i/>
          <w:iCs/>
        </w:rPr>
        <w:t xml:space="preserve"> </w:t>
      </w:r>
      <w:r w:rsidR="002D1E6F" w:rsidRPr="00597E8A">
        <w:t xml:space="preserve">disebabkan oleh masukan </w:t>
      </w:r>
      <w:r w:rsidR="002D1E6F" w:rsidRPr="00597E8A">
        <w:rPr>
          <w:i/>
          <w:iCs/>
        </w:rPr>
        <w:t xml:space="preserve">step </w:t>
      </w:r>
      <w:r w:rsidR="002D1E6F" w:rsidRPr="00597E8A">
        <w:t>berupa penurunan tekanan umpan C.</w:t>
      </w:r>
    </w:p>
    <w:p w14:paraId="7B8C0066" w14:textId="54C37471" w:rsidR="00123241" w:rsidRPr="00BD4EC2" w:rsidRDefault="009626A3" w:rsidP="005C562D">
      <w:pPr>
        <w:spacing w:after="0" w:line="360" w:lineRule="auto"/>
        <w:ind w:firstLine="567"/>
        <w:rPr>
          <w:color w:val="FF0000"/>
        </w:rPr>
      </w:pPr>
      <w:r w:rsidRPr="00BD4EC2">
        <w:rPr>
          <w:noProof/>
          <w:color w:val="FF0000"/>
        </w:rPr>
        <w:lastRenderedPageBreak/>
        <mc:AlternateContent>
          <mc:Choice Requires="wpg">
            <w:drawing>
              <wp:anchor distT="0" distB="0" distL="114300" distR="114300" simplePos="0" relativeHeight="251729920" behindDoc="0" locked="0" layoutInCell="1" allowOverlap="1" wp14:anchorId="6956F102" wp14:editId="29866D35">
                <wp:simplePos x="0" y="0"/>
                <wp:positionH relativeFrom="column">
                  <wp:posOffset>303072</wp:posOffset>
                </wp:positionH>
                <wp:positionV relativeFrom="paragraph">
                  <wp:posOffset>-4445</wp:posOffset>
                </wp:positionV>
                <wp:extent cx="4572000" cy="3114675"/>
                <wp:effectExtent l="0" t="0" r="0" b="9525"/>
                <wp:wrapTopAndBottom/>
                <wp:docPr id="36" name="Group 36"/>
                <wp:cNvGraphicFramePr/>
                <a:graphic xmlns:a="http://schemas.openxmlformats.org/drawingml/2006/main">
                  <a:graphicData uri="http://schemas.microsoft.com/office/word/2010/wordprocessingGroup">
                    <wpg:wgp>
                      <wpg:cNvGrpSpPr/>
                      <wpg:grpSpPr>
                        <a:xfrm>
                          <a:off x="0" y="0"/>
                          <a:ext cx="4572000" cy="3114675"/>
                          <a:chOff x="0" y="0"/>
                          <a:chExt cx="4572000" cy="3114675"/>
                        </a:xfrm>
                      </wpg:grpSpPr>
                      <wps:wsp>
                        <wps:cNvPr id="39" name="Text Box 39"/>
                        <wps:cNvSpPr txBox="1"/>
                        <wps:spPr>
                          <a:xfrm>
                            <a:off x="499731" y="2764155"/>
                            <a:ext cx="3315335" cy="350520"/>
                          </a:xfrm>
                          <a:prstGeom prst="rect">
                            <a:avLst/>
                          </a:prstGeom>
                          <a:solidFill>
                            <a:prstClr val="white"/>
                          </a:solidFill>
                          <a:ln>
                            <a:noFill/>
                          </a:ln>
                        </wps:spPr>
                        <wps:txbx>
                          <w:txbxContent>
                            <w:p w14:paraId="4D07E2E0" w14:textId="0F61FFC7" w:rsidR="0021367A" w:rsidRPr="00F426FD" w:rsidRDefault="0021367A" w:rsidP="0004334E">
                              <w:pPr>
                                <w:pStyle w:val="Caption"/>
                                <w:rPr>
                                  <w:noProof/>
                                </w:rPr>
                              </w:pPr>
                              <w:bookmarkStart w:id="151" w:name="_Toc60962586"/>
                              <w:r>
                                <w:t xml:space="preserve">Gambar </w:t>
                              </w:r>
                              <w:fldSimple w:instr=" STYLEREF 1 \s ">
                                <w:r w:rsidR="00C037DA">
                                  <w:rPr>
                                    <w:noProof/>
                                  </w:rPr>
                                  <w:t>V</w:t>
                                </w:r>
                              </w:fldSimple>
                              <w:r>
                                <w:t>.</w:t>
                              </w:r>
                              <w:fldSimple w:instr=" SEQ Gambar \* ARABIC \s 1 ">
                                <w:r w:rsidR="00C037DA">
                                  <w:rPr>
                                    <w:noProof/>
                                  </w:rPr>
                                  <w:t>14</w:t>
                                </w:r>
                              </w:fldSimple>
                              <w:r>
                                <w:t xml:space="preserve"> </w:t>
                              </w:r>
                              <w:r w:rsidRPr="00AB2E3C">
                                <w:t>Pengaruh Bobot Kelas Pada Akurasi Klasifikasi Data Normal</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33" name="Chart 33">
                          <a:extLst>
                            <a:ext uri="{FF2B5EF4-FFF2-40B4-BE49-F238E27FC236}">
                              <a16:creationId xmlns:a16="http://schemas.microsoft.com/office/drawing/2014/main" id="{61A6A18A-AFD1-4325-AF7E-53FB971C0248}"/>
                            </a:ext>
                          </a:extLst>
                        </wpg:cNvPr>
                        <wpg:cNvFrPr/>
                        <wpg:xfrm>
                          <a:off x="0" y="0"/>
                          <a:ext cx="4572000" cy="2743200"/>
                        </wpg:xfrm>
                        <a:graphic>
                          <a:graphicData uri="http://schemas.openxmlformats.org/drawingml/2006/chart">
                            <c:chart xmlns:c="http://schemas.openxmlformats.org/drawingml/2006/chart" xmlns:r="http://schemas.openxmlformats.org/officeDocument/2006/relationships" r:id="rId77"/>
                          </a:graphicData>
                        </a:graphic>
                      </wpg:graphicFrame>
                    </wpg:wgp>
                  </a:graphicData>
                </a:graphic>
              </wp:anchor>
            </w:drawing>
          </mc:Choice>
          <mc:Fallback>
            <w:pict>
              <v:group w14:anchorId="6956F102" id="Group 36" o:spid="_x0000_s1088" style="position:absolute;left:0;text-align:left;margin-left:23.85pt;margin-top:-.35pt;width:5in;height:245.25pt;z-index:251729920" coordsize="45720,3114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">
                <v:shape id="Text Box 39" o:spid="_x0000_s1089" type="#_x0000_t202" style="position:absolute;left:4997;top:27641;width:3315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D07E2E0" w14:textId="0F61FFC7" w:rsidR="0021367A" w:rsidRPr="00F426FD" w:rsidRDefault="0021367A" w:rsidP="0004334E">
                        <w:pPr>
                          <w:pStyle w:val="Caption"/>
                          <w:rPr>
                            <w:noProof/>
                          </w:rPr>
                        </w:pPr>
                        <w:bookmarkStart w:id="152" w:name="_Toc60962586"/>
                        <w:r>
                          <w:t xml:space="preserve">Gambar </w:t>
                        </w:r>
                        <w:fldSimple w:instr=" STYLEREF 1 \s ">
                          <w:r w:rsidR="00C037DA">
                            <w:rPr>
                              <w:noProof/>
                            </w:rPr>
                            <w:t>V</w:t>
                          </w:r>
                        </w:fldSimple>
                        <w:r>
                          <w:t>.</w:t>
                        </w:r>
                        <w:fldSimple w:instr=" SEQ Gambar \* ARABIC \s 1 ">
                          <w:r w:rsidR="00C037DA">
                            <w:rPr>
                              <w:noProof/>
                            </w:rPr>
                            <w:t>14</w:t>
                          </w:r>
                        </w:fldSimple>
                        <w:r>
                          <w:t xml:space="preserve"> </w:t>
                        </w:r>
                        <w:r w:rsidRPr="00AB2E3C">
                          <w:t>Pengaruh Bobot Kelas Pada Akurasi Klasifikasi Data Normal</w:t>
                        </w:r>
                        <w:bookmarkEnd w:id="152"/>
                      </w:p>
                    </w:txbxContent>
                  </v:textbox>
                </v:shape>
                <v:shape id="Chart 33" o:spid="_x0000_s1090" type="#_x0000_t75" style="position:absolute;left:-60;top:-60;width:45840;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">
                  <v:imagedata r:id="rId78" o:title=""/>
                  <o:lock v:ext="edit" aspectratio="f"/>
                </v:shape>
                <w10:wrap type="topAndBottom"/>
              </v:group>
            </w:pict>
          </mc:Fallback>
        </mc:AlternateContent>
      </w:r>
    </w:p>
    <w:p w14:paraId="22C99D1A" w14:textId="65881312" w:rsidR="00125007" w:rsidRPr="009C5D6C" w:rsidRDefault="002D1E6F" w:rsidP="00756A00">
      <w:pPr>
        <w:spacing w:after="0" w:line="360" w:lineRule="auto"/>
        <w:ind w:firstLine="567"/>
      </w:pPr>
      <w:r w:rsidRPr="009C5D6C">
        <w:t xml:space="preserve">Gambar </w:t>
      </w:r>
      <w:r w:rsidR="006F4B3E" w:rsidRPr="009C5D6C">
        <w:t>V</w:t>
      </w:r>
      <w:r w:rsidRPr="009C5D6C">
        <w:t>.1</w:t>
      </w:r>
      <w:r w:rsidR="009C5D6C">
        <w:t>4</w:t>
      </w:r>
      <w:r w:rsidRPr="009C5D6C">
        <w:t xml:space="preserve"> merupakan akurasi program dalam melakukan klasifikasi terhadap data normal dari pengujian program menggunakan data </w:t>
      </w:r>
      <w:r w:rsidR="00EE4EEB" w:rsidRPr="009C5D6C">
        <w:t>latih</w:t>
      </w:r>
      <w:r w:rsidRPr="009C5D6C">
        <w:t xml:space="preserve">. Hasil tersebut didapatkan karena </w:t>
      </w:r>
      <w:r w:rsidR="00433840" w:rsidRPr="009C5D6C">
        <w:rPr>
          <w:rFonts w:eastAsia="Times New Roman" w:cs="Times New Roman"/>
          <w:szCs w:val="24"/>
          <w:lang w:val="en-ID" w:eastAsia="en-ID"/>
        </w:rPr>
        <w:t>ambang</w:t>
      </w:r>
      <w:r w:rsidR="00433840" w:rsidRPr="009C5D6C">
        <w:rPr>
          <w:rFonts w:eastAsia="Times New Roman" w:cs="Times New Roman"/>
          <w:i/>
          <w:iCs/>
          <w:szCs w:val="24"/>
          <w:lang w:val="en-ID" w:eastAsia="en-ID"/>
        </w:rPr>
        <w:t xml:space="preserve"> </w:t>
      </w:r>
      <w:r w:rsidRPr="009C5D6C">
        <w:t xml:space="preserve">WCSS yang digunakan terlalu kecil, sehingga </w:t>
      </w:r>
      <w:r w:rsidR="00EE4EEB" w:rsidRPr="009C5D6C">
        <w:rPr>
          <w:iCs/>
        </w:rPr>
        <w:t>pengelompokan</w:t>
      </w:r>
      <w:r w:rsidR="00EE4EEB" w:rsidRPr="009C5D6C">
        <w:t xml:space="preserve"> k</w:t>
      </w:r>
      <w:r w:rsidRPr="009C5D6C">
        <w:t>-</w:t>
      </w:r>
      <w:r w:rsidRPr="009C5D6C">
        <w:rPr>
          <w:i/>
        </w:rPr>
        <w:t xml:space="preserve">means </w:t>
      </w:r>
      <w:r w:rsidRPr="009C5D6C">
        <w:t xml:space="preserve">akan melakukan pelabelan data tanpa menunggu nilai rasio WCSS mencapai </w:t>
      </w:r>
      <w:r w:rsidR="00433840" w:rsidRPr="009C5D6C">
        <w:rPr>
          <w:rFonts w:eastAsia="Times New Roman" w:cs="Times New Roman"/>
          <w:szCs w:val="24"/>
          <w:lang w:val="en-ID" w:eastAsia="en-ID"/>
        </w:rPr>
        <w:t>ambang</w:t>
      </w:r>
      <w:r w:rsidR="00433840" w:rsidRPr="009C5D6C">
        <w:rPr>
          <w:rFonts w:eastAsia="Times New Roman" w:cs="Times New Roman"/>
          <w:i/>
          <w:iCs/>
          <w:szCs w:val="24"/>
          <w:lang w:val="en-ID" w:eastAsia="en-ID"/>
        </w:rPr>
        <w:t xml:space="preserve"> </w:t>
      </w:r>
      <w:r w:rsidRPr="009C5D6C">
        <w:t xml:space="preserve">yang kemudian menyebabkan </w:t>
      </w:r>
      <w:r w:rsidR="00EE4EEB" w:rsidRPr="009C5D6C">
        <w:rPr>
          <w:iCs/>
        </w:rPr>
        <w:t>pengelompokan</w:t>
      </w:r>
      <w:r w:rsidR="00EE4EEB" w:rsidRPr="009C5D6C">
        <w:t xml:space="preserve"> </w:t>
      </w:r>
      <w:r w:rsidRPr="009C5D6C">
        <w:t>dan klasifikasi akan langsung dijalankan karena program selalu berasumsi bahwa terdapat data</w:t>
      </w:r>
      <w:r w:rsidRPr="009C5D6C">
        <w:rPr>
          <w:i/>
          <w:iCs/>
        </w:rPr>
        <w:t xml:space="preserve"> </w:t>
      </w:r>
      <w:r w:rsidR="006B4C1E" w:rsidRPr="009C5D6C">
        <w:t>salah</w:t>
      </w:r>
      <w:r w:rsidRPr="009C5D6C">
        <w:t>. Dengan bobot data normal yang kecil,</w:t>
      </w:r>
      <w:r w:rsidR="006B4C1E" w:rsidRPr="009C5D6C">
        <w:t xml:space="preserve"> </w:t>
      </w:r>
      <w:r w:rsidRPr="009C5D6C">
        <w:t xml:space="preserve">program </w:t>
      </w:r>
      <w:r w:rsidR="006B4C1E" w:rsidRPr="009C5D6C">
        <w:rPr>
          <w:iCs/>
        </w:rPr>
        <w:t>deteksi kesalahan</w:t>
      </w:r>
      <w:r w:rsidRPr="009C5D6C">
        <w:rPr>
          <w:i/>
        </w:rPr>
        <w:t xml:space="preserve"> </w:t>
      </w:r>
      <w:r w:rsidRPr="009C5D6C">
        <w:t xml:space="preserve">akan mengalami kesulitan dalam mengenali sampel normal, dan justru akan memprediksi sampel normal sebagai sampel </w:t>
      </w:r>
      <w:r w:rsidR="006B4C1E" w:rsidRPr="009C5D6C">
        <w:rPr>
          <w:iCs/>
        </w:rPr>
        <w:t>salah</w:t>
      </w:r>
      <w:r w:rsidRPr="009C5D6C">
        <w:t xml:space="preserve">. Hal ini merupakan akibat dari pelabelan sampel yang tidak akurat pada tahap </w:t>
      </w:r>
      <w:r w:rsidR="00EE4EEB" w:rsidRPr="009C5D6C">
        <w:rPr>
          <w:iCs/>
        </w:rPr>
        <w:t>pengelompokan</w:t>
      </w:r>
      <w:r w:rsidR="00EE4EEB" w:rsidRPr="009C5D6C">
        <w:t xml:space="preserve"> k</w:t>
      </w:r>
      <w:r w:rsidRPr="009C5D6C">
        <w:t>-</w:t>
      </w:r>
      <w:r w:rsidRPr="009C5D6C">
        <w:rPr>
          <w:i/>
        </w:rPr>
        <w:t>means</w:t>
      </w:r>
      <w:r w:rsidRPr="009C5D6C">
        <w:t xml:space="preserve">. Pada bobot kelas data normal yang rendah, SVM akan lebih peka terhadap sampel berlabel </w:t>
      </w:r>
      <w:r w:rsidR="006B4C1E" w:rsidRPr="009C5D6C">
        <w:rPr>
          <w:iCs/>
        </w:rPr>
        <w:t>salah</w:t>
      </w:r>
      <w:r w:rsidR="006B4C1E" w:rsidRPr="009C5D6C">
        <w:rPr>
          <w:i/>
        </w:rPr>
        <w:t xml:space="preserve"> </w:t>
      </w:r>
      <w:r w:rsidRPr="009C5D6C">
        <w:t xml:space="preserve">dan kurang memperdulikan data berlabel normal. Sebagai konsekuensi, SVM akan membuat garis pemisah yang melintasi </w:t>
      </w:r>
      <w:r w:rsidR="00630EDB" w:rsidRPr="009C5D6C">
        <w:t xml:space="preserve">kelompok </w:t>
      </w:r>
      <w:r w:rsidRPr="009C5D6C">
        <w:t xml:space="preserve">data normal tersebut demi data berlabel </w:t>
      </w:r>
      <w:r w:rsidR="006B4C1E" w:rsidRPr="009C5D6C">
        <w:rPr>
          <w:iCs/>
        </w:rPr>
        <w:t>salah</w:t>
      </w:r>
      <w:r w:rsidRPr="009C5D6C">
        <w:rPr>
          <w:i/>
        </w:rPr>
        <w:t xml:space="preserve">. </w:t>
      </w:r>
      <w:r w:rsidRPr="009C5D6C">
        <w:t xml:space="preserve">Sedangkan apabila data normal memiliki bobot kelas 1, bobot kelas data berlabel normal akan sama dengan bobot kelas data berlabel </w:t>
      </w:r>
      <w:r w:rsidR="006B4C1E" w:rsidRPr="009C5D6C">
        <w:rPr>
          <w:iCs/>
        </w:rPr>
        <w:t>salah</w:t>
      </w:r>
      <w:r w:rsidRPr="009C5D6C">
        <w:t xml:space="preserve">, alih-alih membuat garis pemisah yang menembus </w:t>
      </w:r>
      <w:r w:rsidR="00433840" w:rsidRPr="009C5D6C">
        <w:t xml:space="preserve">kelompok </w:t>
      </w:r>
      <w:r w:rsidRPr="009C5D6C">
        <w:t>data berlabel normal, SVM justru ak</w:t>
      </w:r>
      <w:r w:rsidRPr="009C5D6C">
        <w:softHyphen/>
      </w:r>
      <w:r w:rsidRPr="009C5D6C">
        <w:softHyphen/>
        <w:t xml:space="preserve">an membuat garis pemisah diujung </w:t>
      </w:r>
      <w:r w:rsidR="00433840" w:rsidRPr="009C5D6C">
        <w:t xml:space="preserve">kelompok </w:t>
      </w:r>
      <w:r w:rsidRPr="009C5D6C">
        <w:t xml:space="preserve">normal, karena SVM tidak lagi lebih sensitif terhadap data berlabel </w:t>
      </w:r>
      <w:r w:rsidR="006B4C1E" w:rsidRPr="009C5D6C">
        <w:rPr>
          <w:iCs/>
        </w:rPr>
        <w:t>salah</w:t>
      </w:r>
      <w:r w:rsidRPr="009C5D6C">
        <w:t xml:space="preserve">, dan </w:t>
      </w:r>
      <w:r w:rsidRPr="009C5D6C">
        <w:lastRenderedPageBreak/>
        <w:t xml:space="preserve">sebagai hasilnya program </w:t>
      </w:r>
      <w:r w:rsidR="006B4C1E" w:rsidRPr="009C5D6C">
        <w:rPr>
          <w:iCs/>
        </w:rPr>
        <w:t>deteksi kesalahan</w:t>
      </w:r>
      <w:r w:rsidRPr="009C5D6C">
        <w:rPr>
          <w:i/>
        </w:rPr>
        <w:t xml:space="preserve"> </w:t>
      </w:r>
      <w:r w:rsidRPr="009C5D6C">
        <w:t>menghasilkan akurasi yang lebih tinggi untuk mendeteksi data normal.</w:t>
      </w:r>
    </w:p>
    <w:p w14:paraId="40A9BD45" w14:textId="777FECCB" w:rsidR="00FF53D3" w:rsidRPr="00597E8A" w:rsidRDefault="002D1E6F" w:rsidP="00CE1707">
      <w:pPr>
        <w:spacing w:after="0" w:line="360" w:lineRule="auto"/>
        <w:ind w:firstLine="567"/>
      </w:pPr>
      <w:r w:rsidRPr="00597E8A">
        <w:t>Pengujian dengan bobot kelas 0</w:t>
      </w:r>
      <w:r w:rsidR="00ED674D" w:rsidRPr="00597E8A">
        <w:t>,</w:t>
      </w:r>
      <w:r w:rsidRPr="00597E8A">
        <w:t xml:space="preserve">3 dapat mencapai nilai akurasi yang lebih tinggi lagi apabila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rasio WCSS program sesuai dengan rasio WCSS ketika data </w:t>
      </w:r>
      <w:r w:rsidR="006B4C1E" w:rsidRPr="00597E8A">
        <w:t>kesalahan</w:t>
      </w:r>
      <w:r w:rsidR="006B4C1E" w:rsidRPr="00597E8A">
        <w:rPr>
          <w:i/>
          <w:iCs/>
        </w:rPr>
        <w:t xml:space="preserve"> </w:t>
      </w:r>
      <w:r w:rsidRPr="00597E8A">
        <w:t xml:space="preserve">masuk ke dalam program. Meskipun begitu, penentuan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rasio WCSS yang tepat sulit untuk ditentukan, karena apabila rasio WCSS terlalu rendah, maka </w:t>
      </w:r>
      <w:r w:rsidR="00EE4EEB" w:rsidRPr="00597E8A">
        <w:rPr>
          <w:iCs/>
        </w:rPr>
        <w:t>pengelompokan</w:t>
      </w:r>
      <w:r w:rsidR="00EE4EEB" w:rsidRPr="00597E8A">
        <w:t xml:space="preserve"> </w:t>
      </w:r>
      <w:r w:rsidRPr="00597E8A">
        <w:t xml:space="preserve">akan tetap dijalankan meskipun pada </w:t>
      </w:r>
      <w:r w:rsidR="00433840" w:rsidRPr="00597E8A">
        <w:rPr>
          <w:rFonts w:cs="Times New Roman"/>
        </w:rPr>
        <w:t>penyangga</w:t>
      </w:r>
      <w:r w:rsidR="00433840" w:rsidRPr="00597E8A">
        <w:t xml:space="preserve"> </w:t>
      </w:r>
      <w:r w:rsidRPr="00597E8A">
        <w:t xml:space="preserve">yang dipenuhi dengan data normal saja. Namun apabila rasio WCSS terlalu tinggi, maka apabila terdapat tipe </w:t>
      </w:r>
      <w:r w:rsidR="006B4C1E" w:rsidRPr="00597E8A">
        <w:t>kesalahan</w:t>
      </w:r>
      <w:r w:rsidR="006B4C1E" w:rsidRPr="00597E8A">
        <w:rPr>
          <w:i/>
          <w:iCs/>
        </w:rPr>
        <w:t xml:space="preserve"> </w:t>
      </w:r>
      <w:r w:rsidRPr="00597E8A">
        <w:t xml:space="preserve">yang diproyeksikan didalam persebaran data normal seperti data </w:t>
      </w:r>
      <w:r w:rsidR="006B4C1E" w:rsidRPr="00597E8A">
        <w:t>kesalahan</w:t>
      </w:r>
      <w:r w:rsidR="006B4C1E" w:rsidRPr="00597E8A">
        <w:rPr>
          <w:i/>
          <w:iCs/>
        </w:rPr>
        <w:t xml:space="preserve"> </w:t>
      </w:r>
      <w:r w:rsidRPr="00597E8A">
        <w:t xml:space="preserve">tipe 5 dan 7, maka persebaran tersebut akan menghasilkan rasio WCSS yang relatif kecil sehingga </w:t>
      </w:r>
      <w:r w:rsidR="00EE4EEB" w:rsidRPr="00597E8A">
        <w:rPr>
          <w:iCs/>
        </w:rPr>
        <w:t>pengelompokan</w:t>
      </w:r>
      <w:r w:rsidR="00EE4EEB" w:rsidRPr="00597E8A">
        <w:t xml:space="preserve"> </w:t>
      </w:r>
      <w:r w:rsidRPr="00597E8A">
        <w:t xml:space="preserve">tidak akan dijalankan dan mengakibatkan </w:t>
      </w:r>
      <w:r w:rsidR="006B4C1E" w:rsidRPr="00597E8A">
        <w:t>kesalahan</w:t>
      </w:r>
      <w:r w:rsidR="006B4C1E" w:rsidRPr="00597E8A">
        <w:rPr>
          <w:i/>
          <w:iCs/>
        </w:rPr>
        <w:t xml:space="preserve"> </w:t>
      </w:r>
      <w:r w:rsidRPr="00597E8A">
        <w:t xml:space="preserve">tidak terdeteksi oleh program. Meskipun rasio WCSS dipilih karena merupakan metode yang sering digunakan untuk mendeteksi jumlah kelas yang optimal untuk mengelompokkan sebuah data, namun penetapan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berupa rasio WCSS tidak efektif untuk digunakan pada program yang dirancang, karena data </w:t>
      </w:r>
      <w:r w:rsidR="006B4C1E" w:rsidRPr="00597E8A">
        <w:t>salah</w:t>
      </w:r>
      <w:r w:rsidR="006B4C1E" w:rsidRPr="00597E8A">
        <w:rPr>
          <w:i/>
          <w:iCs/>
        </w:rPr>
        <w:t xml:space="preserve"> </w:t>
      </w:r>
      <w:r w:rsidRPr="00597E8A">
        <w:t>dapat diproyeksikan diluar maupun didalam persebaran data normal.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7"/>
      </w:tblGrid>
      <w:tr w:rsidR="00CE1707" w14:paraId="6E60422C" w14:textId="77777777" w:rsidTr="00CE1707">
        <w:trPr>
          <w:trHeight w:val="2868"/>
        </w:trPr>
        <w:tc>
          <w:tcPr>
            <w:tcW w:w="8153" w:type="dxa"/>
            <w:shd w:val="clear" w:color="auto" w:fill="auto"/>
          </w:tcPr>
          <w:p w14:paraId="220EBC72" w14:textId="77777777" w:rsidR="008C7E20" w:rsidRDefault="008C7E20" w:rsidP="008C7E20">
            <w:pPr>
              <w:keepNext/>
              <w:spacing w:after="0" w:line="360" w:lineRule="auto"/>
            </w:pPr>
            <w:r>
              <w:rPr>
                <w:noProof/>
                <w:color w:val="FF0000"/>
              </w:rPr>
              <w:lastRenderedPageBreak/>
              <w:drawing>
                <wp:inline distT="0" distB="0" distL="0" distR="0" wp14:anchorId="60A09E24" wp14:editId="25184A78">
                  <wp:extent cx="5039995" cy="1318438"/>
                  <wp:effectExtent l="0" t="0" r="8255" b="15240"/>
                  <wp:docPr id="8" name="Chart 8">
                    <a:extLst xmlns:a="http://schemas.openxmlformats.org/drawingml/2006/main">
                      <a:ext uri="{FF2B5EF4-FFF2-40B4-BE49-F238E27FC236}">
                        <a16:creationId xmlns:a16="http://schemas.microsoft.com/office/drawing/2014/main" id="{A4FBF3FC-635C-4304-B1B8-05510741D0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406B45C4" w14:textId="59ED5470" w:rsidR="00CE1707" w:rsidRDefault="008C7E20" w:rsidP="008C7E20">
            <w:pPr>
              <w:pStyle w:val="Caption"/>
              <w:rPr>
                <w:color w:val="FF0000"/>
              </w:rPr>
            </w:pPr>
            <w:bookmarkStart w:id="153" w:name="_Toc60962587"/>
            <w:r>
              <w:t xml:space="preserve">Gambar </w:t>
            </w:r>
            <w:fldSimple w:instr=" STYLEREF 1 \s ">
              <w:r w:rsidR="00C037DA">
                <w:rPr>
                  <w:noProof/>
                </w:rPr>
                <w:t>V</w:t>
              </w:r>
            </w:fldSimple>
            <w:r w:rsidR="004D70CE">
              <w:t>.</w:t>
            </w:r>
            <w:fldSimple w:instr=" SEQ Gambar \* ARABIC \s 1 ">
              <w:r w:rsidR="00C037DA">
                <w:rPr>
                  <w:noProof/>
                </w:rPr>
                <w:t>15</w:t>
              </w:r>
            </w:fldSimple>
            <w:r>
              <w:t xml:space="preserve"> </w:t>
            </w:r>
            <w:r w:rsidRPr="008C78C6">
              <w:t>Hasil Kesimpulan Program Pada Variasi Persentasi Data Salah Pada Data Salah Tipe 2</w:t>
            </w:r>
            <w:bookmarkEnd w:id="153"/>
          </w:p>
        </w:tc>
      </w:tr>
      <w:tr w:rsidR="00CE1707" w14:paraId="506C6011" w14:textId="77777777" w:rsidTr="00CE1707">
        <w:tc>
          <w:tcPr>
            <w:tcW w:w="8153" w:type="dxa"/>
            <w:shd w:val="clear" w:color="auto" w:fill="auto"/>
          </w:tcPr>
          <w:p w14:paraId="44563201" w14:textId="77777777" w:rsidR="008C7E20" w:rsidRDefault="008C7E20" w:rsidP="008C7E20">
            <w:pPr>
              <w:keepNext/>
              <w:spacing w:after="0" w:line="360" w:lineRule="auto"/>
            </w:pPr>
            <w:r>
              <w:rPr>
                <w:noProof/>
                <w:color w:val="FF0000"/>
              </w:rPr>
              <w:drawing>
                <wp:inline distT="0" distB="0" distL="0" distR="0" wp14:anchorId="4CF1B2CA" wp14:editId="2FEDAA9F">
                  <wp:extent cx="5039995" cy="1297172"/>
                  <wp:effectExtent l="0" t="0" r="8255" b="17780"/>
                  <wp:docPr id="15" name="Chart 15">
                    <a:extLst xmlns:a="http://schemas.openxmlformats.org/drawingml/2006/main">
                      <a:ext uri="{FF2B5EF4-FFF2-40B4-BE49-F238E27FC236}">
                        <a16:creationId xmlns:a16="http://schemas.microsoft.com/office/drawing/2014/main" id="{CB404D9E-BC37-41EA-A8DE-B9357854B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DD7873E" w14:textId="33379312" w:rsidR="00CE1707" w:rsidRDefault="008C7E20" w:rsidP="008C7E20">
            <w:pPr>
              <w:pStyle w:val="Caption"/>
              <w:rPr>
                <w:color w:val="FF0000"/>
              </w:rPr>
            </w:pPr>
            <w:bookmarkStart w:id="154" w:name="_Toc60962588"/>
            <w:r>
              <w:t xml:space="preserve">Gambar </w:t>
            </w:r>
            <w:fldSimple w:instr=" STYLEREF 1 \s ">
              <w:r w:rsidR="00C037DA">
                <w:rPr>
                  <w:noProof/>
                </w:rPr>
                <w:t>V</w:t>
              </w:r>
            </w:fldSimple>
            <w:r w:rsidR="004D70CE">
              <w:t>.</w:t>
            </w:r>
            <w:fldSimple w:instr=" SEQ Gambar \* ARABIC \s 1 ">
              <w:r w:rsidR="00C037DA">
                <w:rPr>
                  <w:noProof/>
                </w:rPr>
                <w:t>16</w:t>
              </w:r>
            </w:fldSimple>
            <w:r>
              <w:t xml:space="preserve"> Hasil Kesimpulan Program Pada Variasi Persentasi Data Salah Pada Data Salah Tipe 5</w:t>
            </w:r>
            <w:bookmarkEnd w:id="154"/>
          </w:p>
        </w:tc>
      </w:tr>
      <w:tr w:rsidR="00CE1707" w14:paraId="7FEC22B1" w14:textId="77777777" w:rsidTr="00CE1707">
        <w:tc>
          <w:tcPr>
            <w:tcW w:w="8153" w:type="dxa"/>
            <w:shd w:val="clear" w:color="auto" w:fill="auto"/>
          </w:tcPr>
          <w:p w14:paraId="6347F3B2" w14:textId="77777777" w:rsidR="008C7E20" w:rsidRDefault="008C7E20" w:rsidP="008C7E20">
            <w:pPr>
              <w:keepNext/>
              <w:spacing w:after="0" w:line="360" w:lineRule="auto"/>
            </w:pPr>
            <w:r>
              <w:rPr>
                <w:noProof/>
                <w:color w:val="FF0000"/>
              </w:rPr>
              <w:drawing>
                <wp:inline distT="0" distB="0" distL="0" distR="0" wp14:anchorId="120DBE3C" wp14:editId="4BB7651C">
                  <wp:extent cx="5039995" cy="1307805"/>
                  <wp:effectExtent l="0" t="0" r="8255" b="6985"/>
                  <wp:docPr id="227" name="Chart 227">
                    <a:extLst xmlns:a="http://schemas.openxmlformats.org/drawingml/2006/main">
                      <a:ext uri="{FF2B5EF4-FFF2-40B4-BE49-F238E27FC236}">
                        <a16:creationId xmlns:a16="http://schemas.microsoft.com/office/drawing/2014/main" id="{E10CD65B-C6CA-485D-9356-592ECA7B8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8AE4078" w14:textId="64FFC3C4" w:rsidR="00CE1707" w:rsidRDefault="008C7E20" w:rsidP="008C7E20">
            <w:pPr>
              <w:pStyle w:val="Caption"/>
              <w:rPr>
                <w:color w:val="FF0000"/>
              </w:rPr>
            </w:pPr>
            <w:bookmarkStart w:id="155" w:name="_Toc60962589"/>
            <w:r>
              <w:t xml:space="preserve">Gambar </w:t>
            </w:r>
            <w:fldSimple w:instr=" STYLEREF 1 \s ">
              <w:r w:rsidR="00C037DA">
                <w:rPr>
                  <w:noProof/>
                </w:rPr>
                <w:t>V</w:t>
              </w:r>
            </w:fldSimple>
            <w:r w:rsidR="004D70CE">
              <w:t>.</w:t>
            </w:r>
            <w:fldSimple w:instr=" SEQ Gambar \* ARABIC \s 1 ">
              <w:r w:rsidR="00C037DA">
                <w:rPr>
                  <w:noProof/>
                </w:rPr>
                <w:t>17</w:t>
              </w:r>
            </w:fldSimple>
            <w:r>
              <w:t xml:space="preserve"> Hasil Kesimpulan Program Pada Variasi Persentasi Data Salah Pada Data Salah Tipe 6</w:t>
            </w:r>
            <w:bookmarkEnd w:id="155"/>
          </w:p>
        </w:tc>
      </w:tr>
      <w:tr w:rsidR="00CE1707" w14:paraId="79848ABF" w14:textId="77777777" w:rsidTr="00CE1707">
        <w:tc>
          <w:tcPr>
            <w:tcW w:w="8153" w:type="dxa"/>
            <w:shd w:val="clear" w:color="auto" w:fill="auto"/>
          </w:tcPr>
          <w:p w14:paraId="21901318" w14:textId="77777777" w:rsidR="008C7E20" w:rsidRDefault="008C7E20" w:rsidP="008C7E20">
            <w:pPr>
              <w:keepNext/>
              <w:spacing w:after="0" w:line="360" w:lineRule="auto"/>
            </w:pPr>
            <w:r>
              <w:rPr>
                <w:noProof/>
                <w:color w:val="FF0000"/>
              </w:rPr>
              <w:drawing>
                <wp:inline distT="0" distB="0" distL="0" distR="0" wp14:anchorId="6AA3AF2D" wp14:editId="55AECAB9">
                  <wp:extent cx="5039995" cy="1318437"/>
                  <wp:effectExtent l="0" t="0" r="8255" b="15240"/>
                  <wp:docPr id="228" name="Chart 228">
                    <a:extLst xmlns:a="http://schemas.openxmlformats.org/drawingml/2006/main">
                      <a:ext uri="{FF2B5EF4-FFF2-40B4-BE49-F238E27FC236}">
                        <a16:creationId xmlns:a16="http://schemas.microsoft.com/office/drawing/2014/main" id="{723FA191-14B9-45C4-8EB7-B919EB837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0FBDE1C" w14:textId="11B2A85D" w:rsidR="00CE1707" w:rsidRDefault="008C7E20" w:rsidP="008C7E20">
            <w:pPr>
              <w:pStyle w:val="Caption"/>
              <w:rPr>
                <w:color w:val="FF0000"/>
              </w:rPr>
            </w:pPr>
            <w:bookmarkStart w:id="156" w:name="_Toc60962590"/>
            <w:r>
              <w:t xml:space="preserve">Gambar </w:t>
            </w:r>
            <w:fldSimple w:instr=" STYLEREF 1 \s ">
              <w:r w:rsidR="00C037DA">
                <w:rPr>
                  <w:noProof/>
                </w:rPr>
                <w:t>V</w:t>
              </w:r>
            </w:fldSimple>
            <w:r w:rsidR="004D70CE">
              <w:t>.</w:t>
            </w:r>
            <w:fldSimple w:instr=" SEQ Gambar \* ARABIC \s 1 ">
              <w:r w:rsidR="00C037DA">
                <w:rPr>
                  <w:noProof/>
                </w:rPr>
                <w:t>18</w:t>
              </w:r>
            </w:fldSimple>
            <w:r>
              <w:t xml:space="preserve"> Hasil Kesimpulan Program Pada Variasi Persentasi Data Salah Pada Data Salah Tipe 7</w:t>
            </w:r>
            <w:bookmarkEnd w:id="156"/>
          </w:p>
        </w:tc>
      </w:tr>
    </w:tbl>
    <w:p w14:paraId="0B0DC663" w14:textId="1E47B228" w:rsidR="003257D3" w:rsidRDefault="003257D3" w:rsidP="00CE1707">
      <w:pPr>
        <w:keepNext/>
        <w:spacing w:after="0" w:line="360" w:lineRule="auto"/>
        <w:rPr>
          <w:color w:val="FF0000"/>
        </w:rPr>
      </w:pPr>
    </w:p>
    <w:p w14:paraId="1E7F517A" w14:textId="7412A9EC" w:rsidR="00AD65FB" w:rsidRDefault="00CF04A9" w:rsidP="003257D3">
      <w:pPr>
        <w:keepNext/>
        <w:spacing w:after="0" w:line="360" w:lineRule="auto"/>
        <w:ind w:firstLine="720"/>
      </w:pPr>
      <w:r w:rsidRPr="00BE1741">
        <w:t>Gambar V.1</w:t>
      </w:r>
      <w:r w:rsidR="009C5D6C">
        <w:t>5</w:t>
      </w:r>
      <w:r w:rsidRPr="00BE1741">
        <w:t xml:space="preserve"> hingga Gambar V.1</w:t>
      </w:r>
      <w:r w:rsidR="009C5D6C">
        <w:t>8</w:t>
      </w:r>
      <w:r w:rsidRPr="00BE1741">
        <w:t xml:space="preserve"> </w:t>
      </w:r>
      <w:r w:rsidR="002A4366" w:rsidRPr="00BE1741">
        <w:t xml:space="preserve">merupakan pengujian yang dilakukan untuk menilai kemampuan program dalam memberikan kesimpulan apakah terdapat kesalahan pada proses atau tidak. Garis “Grafik Sebenarnya” pada setiap </w:t>
      </w:r>
      <w:r w:rsidR="002A4366" w:rsidRPr="00BE1741">
        <w:lastRenderedPageBreak/>
        <w:t xml:space="preserve">grafik tersebut menunjukkan bentuk grafik yang ideal, dimana program seharusnya memberikan kesimpulan bahwa proses normal (0) terlebih dahulu dan memberikan kesimpulan bahwa terdapat kesalaham pada proses sejak data ke 350. Pengujian ini dilakukan menggunakan bobot data normal sebesar 0, dengan variasi nilai ambang kesimpulan dari 5% hingga 25%. </w:t>
      </w:r>
      <w:r w:rsidR="00BE1741" w:rsidRPr="00BE1741">
        <w:t xml:space="preserve">Nilai ambang kesimpulan merupakan persentase jumlah data salah pada penyangga yang digunakan untuk menyimpulkan apakah terdapat kesalahan pada proses. Nilai ambang kesimpulan sebesar 5% </w:t>
      </w:r>
      <w:r w:rsidR="00BE1741">
        <w:t>berarti</w:t>
      </w:r>
      <w:r w:rsidR="00BE1741" w:rsidRPr="00BE1741">
        <w:t xml:space="preserve"> program akan menyimpulan terdapat kesalahan proses apabila 5% data penyangga diklasifikasikan sebagai data salah.</w:t>
      </w:r>
    </w:p>
    <w:p w14:paraId="45FC36A8" w14:textId="17F74B01" w:rsidR="00314B20" w:rsidRDefault="00BE1741" w:rsidP="001513CF">
      <w:pPr>
        <w:keepNext/>
        <w:spacing w:after="0" w:line="360" w:lineRule="auto"/>
      </w:pPr>
      <w:r>
        <w:rPr>
          <w:color w:val="FF0000"/>
        </w:rPr>
        <w:tab/>
      </w:r>
      <w:r>
        <w:t>Pada Gambar V.1</w:t>
      </w:r>
      <w:r w:rsidR="009C5D6C">
        <w:t>5</w:t>
      </w:r>
      <w:r>
        <w:t xml:space="preserve"> hingga Gambar V.1</w:t>
      </w:r>
      <w:r w:rsidR="009C5D6C">
        <w:t>8</w:t>
      </w:r>
      <w:r>
        <w:t xml:space="preserve"> dapat dilihat bahwa program pada berbagai nilai ambang</w:t>
      </w:r>
      <w:r w:rsidR="005036A9">
        <w:t xml:space="preserve"> memiliki</w:t>
      </w:r>
      <w:r>
        <w:t xml:space="preserve"> </w:t>
      </w:r>
      <w:r w:rsidR="005036A9">
        <w:t>kesulitan dalam memberikan kesimpulan yang sesuai dengan keadaan sebenarnya, terutama pada data normal. Gambar V.1</w:t>
      </w:r>
      <w:r w:rsidR="009C5D6C">
        <w:t>5</w:t>
      </w:r>
      <w:r w:rsidR="005036A9">
        <w:t xml:space="preserve"> hingga V.1</w:t>
      </w:r>
      <w:r w:rsidR="009C5D6C">
        <w:t>8</w:t>
      </w:r>
      <w:r w:rsidR="005036A9">
        <w:t xml:space="preserve"> menunjukkan bahwa program sering kali memberikan kesimpulan bahwa terdapat kesalahan proses yang salah, di mana pada data ke-1 hingga data ke-350, terdapat banyak kejadian program memberikan kesimpulan bahwa terdapat kesalahan proses dengan durasi yang panjang. </w:t>
      </w:r>
      <w:r w:rsidR="008B7F30">
        <w:t>Hasil tersebut tentu sesuai dengan pengujian pada Gambar V.1</w:t>
      </w:r>
      <w:r w:rsidR="009C5D6C">
        <w:t>3</w:t>
      </w:r>
      <w:r w:rsidR="008B7F30">
        <w:t xml:space="preserve"> yang memberikan hasil bahwa pengujian pada data </w:t>
      </w:r>
      <w:r w:rsidR="008B7F30">
        <w:lastRenderedPageBreak/>
        <w:t xml:space="preserve">salah tipe 5 dan 7 menghasilkan akurasi yang rendah dibandingkan pada data salah tipe 2 dan 6. </w:t>
      </w:r>
    </w:p>
    <w:p w14:paraId="05053338" w14:textId="77777777" w:rsidR="004935A8" w:rsidRPr="001513CF" w:rsidRDefault="004935A8" w:rsidP="001513CF">
      <w:pPr>
        <w:keepNext/>
        <w:spacing w:after="0"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623E04" w14:paraId="2076A4B7" w14:textId="77777777" w:rsidTr="00623E04">
        <w:tc>
          <w:tcPr>
            <w:tcW w:w="8153" w:type="dxa"/>
          </w:tcPr>
          <w:p w14:paraId="000B9372" w14:textId="77777777" w:rsidR="00623E04" w:rsidRDefault="00623E04" w:rsidP="00531F20">
            <w:pPr>
              <w:keepNext/>
              <w:spacing w:after="0" w:line="360" w:lineRule="auto"/>
            </w:pPr>
            <w:r>
              <w:rPr>
                <w:noProof/>
              </w:rPr>
              <w:drawing>
                <wp:inline distT="0" distB="0" distL="0" distR="0" wp14:anchorId="6718F1D3" wp14:editId="2DA3F619">
                  <wp:extent cx="5039995" cy="1266825"/>
                  <wp:effectExtent l="0" t="0" r="8255" b="9525"/>
                  <wp:docPr id="248" name="Chart 248">
                    <a:extLst xmlns:a="http://schemas.openxmlformats.org/drawingml/2006/main">
                      <a:ext uri="{FF2B5EF4-FFF2-40B4-BE49-F238E27FC236}">
                        <a16:creationId xmlns:a16="http://schemas.microsoft.com/office/drawing/2014/main" id="{2B9EC3A6-44D7-4E6A-B4E1-9B2F752B09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724239A" w14:textId="4E5FC75A" w:rsidR="00623E04" w:rsidRDefault="00623E04" w:rsidP="00531F20">
            <w:pPr>
              <w:pStyle w:val="Caption"/>
            </w:pPr>
            <w:bookmarkStart w:id="157" w:name="_Toc60962591"/>
            <w:r>
              <w:t xml:space="preserve">Gambar </w:t>
            </w:r>
            <w:fldSimple w:instr=" STYLEREF 1 \s ">
              <w:r w:rsidR="00C037DA">
                <w:rPr>
                  <w:noProof/>
                </w:rPr>
                <w:t>V</w:t>
              </w:r>
            </w:fldSimple>
            <w:r w:rsidR="004D70CE">
              <w:t>.</w:t>
            </w:r>
            <w:fldSimple w:instr=" SEQ Gambar \* ARABIC \s 1 ">
              <w:r w:rsidR="00C037DA">
                <w:rPr>
                  <w:noProof/>
                </w:rPr>
                <w:t>19</w:t>
              </w:r>
            </w:fldSimple>
            <w:r>
              <w:t xml:space="preserve"> </w:t>
            </w:r>
            <w:r w:rsidRPr="00C838F4">
              <w:rPr>
                <w:noProof/>
              </w:rPr>
              <w:t>Hasil Kesimpulan Program Pada Variasi Persentasi Data Salah Pada Data Salah Tipe 2</w:t>
            </w:r>
            <w:r>
              <w:rPr>
                <w:noProof/>
              </w:rPr>
              <w:t xml:space="preserve"> Setelah Penyesuaian Parameter</w:t>
            </w:r>
            <w:bookmarkEnd w:id="157"/>
          </w:p>
        </w:tc>
      </w:tr>
      <w:tr w:rsidR="00623E04" w14:paraId="49A9736D" w14:textId="77777777" w:rsidTr="00623E04">
        <w:tc>
          <w:tcPr>
            <w:tcW w:w="8153" w:type="dxa"/>
          </w:tcPr>
          <w:p w14:paraId="0299B276" w14:textId="77777777" w:rsidR="00623E04" w:rsidRDefault="00623E04" w:rsidP="00531F20">
            <w:pPr>
              <w:keepNext/>
              <w:spacing w:after="0" w:line="360" w:lineRule="auto"/>
            </w:pPr>
            <w:r>
              <w:rPr>
                <w:noProof/>
              </w:rPr>
              <w:drawing>
                <wp:inline distT="0" distB="0" distL="0" distR="0" wp14:anchorId="43C11498" wp14:editId="0624DD39">
                  <wp:extent cx="5039995" cy="1276350"/>
                  <wp:effectExtent l="0" t="0" r="8255" b="0"/>
                  <wp:docPr id="249" name="Chart 249">
                    <a:extLst xmlns:a="http://schemas.openxmlformats.org/drawingml/2006/main">
                      <a:ext uri="{FF2B5EF4-FFF2-40B4-BE49-F238E27FC236}">
                        <a16:creationId xmlns:a16="http://schemas.microsoft.com/office/drawing/2014/main" id="{605C2935-933B-4ED4-BA20-00CA9958C2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5D601243" w14:textId="4246BEE6" w:rsidR="00623E04" w:rsidRDefault="00623E04" w:rsidP="00531F20">
            <w:pPr>
              <w:pStyle w:val="Caption"/>
            </w:pPr>
            <w:bookmarkStart w:id="158" w:name="_Toc60962592"/>
            <w:r>
              <w:t xml:space="preserve">Gambar </w:t>
            </w:r>
            <w:fldSimple w:instr=" STYLEREF 1 \s ">
              <w:r w:rsidR="00C037DA">
                <w:rPr>
                  <w:noProof/>
                </w:rPr>
                <w:t>V</w:t>
              </w:r>
            </w:fldSimple>
            <w:r w:rsidR="004D70CE">
              <w:t>.</w:t>
            </w:r>
            <w:fldSimple w:instr=" SEQ Gambar \* ARABIC \s 1 ">
              <w:r w:rsidR="00C037DA">
                <w:rPr>
                  <w:noProof/>
                </w:rPr>
                <w:t>20</w:t>
              </w:r>
            </w:fldSimple>
            <w:r>
              <w:t xml:space="preserve"> </w:t>
            </w:r>
            <w:r w:rsidRPr="002645E5">
              <w:t xml:space="preserve">Hasil Kesimpulan Program Pada Variasi Persentasi Data Salah Pada Data Salah Tipe </w:t>
            </w:r>
            <w:r>
              <w:t>5</w:t>
            </w:r>
            <w:r w:rsidRPr="002645E5">
              <w:t xml:space="preserve"> Setelah Penyesuaian Parameter</w:t>
            </w:r>
            <w:bookmarkEnd w:id="158"/>
          </w:p>
        </w:tc>
      </w:tr>
      <w:tr w:rsidR="00623E04" w14:paraId="41C93D20" w14:textId="77777777" w:rsidTr="00623E04">
        <w:tc>
          <w:tcPr>
            <w:tcW w:w="8153" w:type="dxa"/>
          </w:tcPr>
          <w:p w14:paraId="04BDFA56" w14:textId="77777777" w:rsidR="00623E04" w:rsidRDefault="00623E04" w:rsidP="00531F20">
            <w:pPr>
              <w:keepNext/>
              <w:spacing w:after="0" w:line="360" w:lineRule="auto"/>
            </w:pPr>
            <w:r>
              <w:rPr>
                <w:noProof/>
              </w:rPr>
              <w:drawing>
                <wp:inline distT="0" distB="0" distL="0" distR="0" wp14:anchorId="6CA7B215" wp14:editId="4F4799C4">
                  <wp:extent cx="5039995" cy="1295400"/>
                  <wp:effectExtent l="0" t="0" r="8255" b="0"/>
                  <wp:docPr id="250" name="Chart 250">
                    <a:extLst xmlns:a="http://schemas.openxmlformats.org/drawingml/2006/main">
                      <a:ext uri="{FF2B5EF4-FFF2-40B4-BE49-F238E27FC236}">
                        <a16:creationId xmlns:a16="http://schemas.microsoft.com/office/drawing/2014/main" id="{D3A08EAC-2830-4B5E-B1A1-F3902FB1BE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73971A3" w14:textId="31B96CAE" w:rsidR="00623E04" w:rsidRDefault="00623E04" w:rsidP="00531F20">
            <w:pPr>
              <w:pStyle w:val="Caption"/>
            </w:pPr>
            <w:bookmarkStart w:id="159" w:name="_Toc60962593"/>
            <w:r>
              <w:t xml:space="preserve">Gambar </w:t>
            </w:r>
            <w:fldSimple w:instr=" STYLEREF 1 \s ">
              <w:r w:rsidR="00C037DA">
                <w:rPr>
                  <w:noProof/>
                </w:rPr>
                <w:t>V</w:t>
              </w:r>
            </w:fldSimple>
            <w:r w:rsidR="004D70CE">
              <w:t>.</w:t>
            </w:r>
            <w:fldSimple w:instr=" SEQ Gambar \* ARABIC \s 1 ">
              <w:r w:rsidR="00C037DA">
                <w:rPr>
                  <w:noProof/>
                </w:rPr>
                <w:t>21</w:t>
              </w:r>
            </w:fldSimple>
            <w:r>
              <w:t xml:space="preserve"> </w:t>
            </w:r>
            <w:r w:rsidRPr="00054F97">
              <w:t xml:space="preserve">Hasil Kesimpulan Program Pada Variasi Persentasi Data Salah Pada Data Salah Tipe </w:t>
            </w:r>
            <w:r>
              <w:t>6</w:t>
            </w:r>
            <w:r w:rsidRPr="00054F97">
              <w:t xml:space="preserve"> Setelah Penyesuaian Parameter</w:t>
            </w:r>
            <w:bookmarkEnd w:id="159"/>
          </w:p>
        </w:tc>
      </w:tr>
      <w:tr w:rsidR="00623E04" w14:paraId="4C3D4F53" w14:textId="77777777" w:rsidTr="00623E04">
        <w:tc>
          <w:tcPr>
            <w:tcW w:w="8153" w:type="dxa"/>
          </w:tcPr>
          <w:p w14:paraId="603AD654" w14:textId="5BD1B809" w:rsidR="00623E04" w:rsidRDefault="00623E04" w:rsidP="00531F20">
            <w:pPr>
              <w:spacing w:after="0" w:line="360" w:lineRule="auto"/>
            </w:pPr>
          </w:p>
        </w:tc>
      </w:tr>
      <w:tr w:rsidR="00623E04" w14:paraId="73DAA5C2" w14:textId="77777777" w:rsidTr="00623E04">
        <w:tc>
          <w:tcPr>
            <w:tcW w:w="8153" w:type="dxa"/>
          </w:tcPr>
          <w:p w14:paraId="0272F6C1" w14:textId="77777777" w:rsidR="00623E04" w:rsidRDefault="00623E04" w:rsidP="00623E04">
            <w:pPr>
              <w:keepNext/>
              <w:spacing w:after="0" w:line="360" w:lineRule="auto"/>
            </w:pPr>
            <w:r>
              <w:rPr>
                <w:noProof/>
              </w:rPr>
              <w:lastRenderedPageBreak/>
              <w:drawing>
                <wp:inline distT="0" distB="0" distL="0" distR="0" wp14:anchorId="45CED32F" wp14:editId="08E2C7AD">
                  <wp:extent cx="5039995" cy="1352550"/>
                  <wp:effectExtent l="0" t="0" r="8255" b="0"/>
                  <wp:docPr id="251" name="Chart 251">
                    <a:extLst xmlns:a="http://schemas.openxmlformats.org/drawingml/2006/main">
                      <a:ext uri="{FF2B5EF4-FFF2-40B4-BE49-F238E27FC236}">
                        <a16:creationId xmlns:a16="http://schemas.microsoft.com/office/drawing/2014/main" id="{829BEF99-43EA-4770-9CA5-732D401684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29C5E4D" w14:textId="062402EF" w:rsidR="00623E04" w:rsidRDefault="00623E04" w:rsidP="00623E04">
            <w:pPr>
              <w:pStyle w:val="Caption"/>
              <w:rPr>
                <w:noProof/>
              </w:rPr>
            </w:pPr>
            <w:bookmarkStart w:id="160" w:name="_Toc60962594"/>
            <w:r>
              <w:t xml:space="preserve">Gambar </w:t>
            </w:r>
            <w:fldSimple w:instr=" STYLEREF 1 \s ">
              <w:r w:rsidR="00C037DA">
                <w:rPr>
                  <w:noProof/>
                </w:rPr>
                <w:t>V</w:t>
              </w:r>
            </w:fldSimple>
            <w:r w:rsidR="004D70CE">
              <w:t>.</w:t>
            </w:r>
            <w:fldSimple w:instr=" SEQ Gambar \* ARABIC \s 1 ">
              <w:r w:rsidR="00C037DA">
                <w:rPr>
                  <w:noProof/>
                </w:rPr>
                <w:t>22</w:t>
              </w:r>
            </w:fldSimple>
            <w:r>
              <w:t xml:space="preserve"> </w:t>
            </w:r>
            <w:r w:rsidRPr="009C6BA8">
              <w:rPr>
                <w:noProof/>
              </w:rPr>
              <w:t xml:space="preserve">Hasil Kesimpulan Program Pada Variasi Persentasi Data Salah Pada Data Salah Tipe </w:t>
            </w:r>
            <w:r w:rsidR="000E2AC0">
              <w:rPr>
                <w:noProof/>
              </w:rPr>
              <w:t>7</w:t>
            </w:r>
            <w:r w:rsidRPr="009C6BA8">
              <w:rPr>
                <w:noProof/>
              </w:rPr>
              <w:t xml:space="preserve"> Setelah Penyesuaian Parameter</w:t>
            </w:r>
            <w:bookmarkEnd w:id="160"/>
          </w:p>
        </w:tc>
      </w:tr>
    </w:tbl>
    <w:p w14:paraId="1F8C9E17" w14:textId="3C6AE682" w:rsidR="00597E8A" w:rsidRDefault="0049635C" w:rsidP="00C34D98">
      <w:pPr>
        <w:spacing w:after="0" w:line="360" w:lineRule="auto"/>
        <w:ind w:firstLine="567"/>
      </w:pPr>
      <w:r>
        <w:t>Gambar</w:t>
      </w:r>
      <w:r w:rsidR="002122F0">
        <w:t xml:space="preserve"> </w:t>
      </w:r>
      <w:r>
        <w:t>V.</w:t>
      </w:r>
      <w:r w:rsidR="009C5D6C">
        <w:t>19</w:t>
      </w:r>
      <w:r>
        <w:t xml:space="preserve"> hingga Gambar V.2</w:t>
      </w:r>
      <w:r w:rsidR="009C5D6C">
        <w:t>2</w:t>
      </w:r>
      <w:r>
        <w:t xml:space="preserve"> merupakan pengujian untuk menilai kemampuan program dalam memberikan kesimpulan dengan nilai parameter yang telah disesuaikan. Pengujian tersebut menghasilkan hasil yang lebih mirip dengan Grafik Sebenarnya dibandingkan hasil pengujian pada Gambar V.1</w:t>
      </w:r>
      <w:r w:rsidR="009C5D6C">
        <w:t>5</w:t>
      </w:r>
      <w:r>
        <w:t xml:space="preserve"> hingga V.1</w:t>
      </w:r>
      <w:r w:rsidR="009C5D6C">
        <w:t>8</w:t>
      </w:r>
      <w:r>
        <w:t>.</w:t>
      </w:r>
      <w:r w:rsidR="00531F20">
        <w:t xml:space="preserve"> Pada Gambar V.</w:t>
      </w:r>
      <w:r w:rsidR="009C5D6C">
        <w:t>19</w:t>
      </w:r>
      <w:r w:rsidR="00531F20">
        <w:t xml:space="preserve"> dan V.2</w:t>
      </w:r>
      <w:r w:rsidR="009C5D6C">
        <w:t>1</w:t>
      </w:r>
      <w:r w:rsidR="00531F20">
        <w:t xml:space="preserve"> dapat dilihat bahwa program dapat memberikan kesimpulan kesalahan proses dengan relatif akurat meskipun tidak secepat seharusnya. </w:t>
      </w:r>
      <w:r w:rsidR="007D37A7">
        <w:t>Pada Gambar V.</w:t>
      </w:r>
      <w:r w:rsidR="009C5D6C">
        <w:t>20</w:t>
      </w:r>
      <w:r w:rsidR="007D37A7">
        <w:t xml:space="preserve"> dan V.2</w:t>
      </w:r>
      <w:r w:rsidR="009C5D6C">
        <w:t>2</w:t>
      </w:r>
      <w:r w:rsidR="007D37A7">
        <w:t>, meskipun kesimpulan kesalahan proses didapatkan dengan relatif akurat, namun terdapat beberapa kejadian dimana program memberikan kesimpulan bahwa tidak ada kesalahan proses sedangkan seharusnya ada. Selain itu, setelah penyesuaian parameter, program juga menjadi lebih akurat dalam memberikan kesimpulan bahwa tidak ada kesalahan proses, dapat dilihat kesimpulan program pada data</w:t>
      </w:r>
      <w:r w:rsidR="002122F0">
        <w:t xml:space="preserve"> dibawah </w:t>
      </w:r>
      <w:r w:rsidR="007D37A7">
        <w:t>350.</w:t>
      </w:r>
      <w:r w:rsidR="00747EAD">
        <w:t xml:space="preserve"> Meskipun </w:t>
      </w:r>
      <w:r w:rsidR="00E439BD">
        <w:t xml:space="preserve">penyesuaian parameter menghasilkan grafik yang relatif </w:t>
      </w:r>
      <w:r w:rsidR="00747EAD">
        <w:t>lebih baik dibandingkan pengujian menggunakan parameter sebelumnya, rentang terjadinya kesimpulan yang salah pada data dibawah 350 relatif besar</w:t>
      </w:r>
      <w:r w:rsidR="00C34D98">
        <w:t>.</w:t>
      </w:r>
    </w:p>
    <w:p w14:paraId="469BCA7D" w14:textId="77777777" w:rsidR="00F15C9A" w:rsidRDefault="00F15C9A" w:rsidP="00C34D98">
      <w:pPr>
        <w:spacing w:after="0" w:line="360" w:lineRule="auto"/>
        <w:ind w:firstLine="567"/>
      </w:pPr>
    </w:p>
    <w:p w14:paraId="54E9BAF1" w14:textId="0C051693" w:rsidR="00403385" w:rsidRDefault="00403385" w:rsidP="00403385">
      <w:pPr>
        <w:pStyle w:val="Caption"/>
      </w:pPr>
      <w:bookmarkStart w:id="161" w:name="_Toc60962643"/>
      <w:r>
        <w:t xml:space="preserve">Tabel </w:t>
      </w:r>
      <w:fldSimple w:instr=" STYLEREF 1 \s ">
        <w:r w:rsidR="00C037DA">
          <w:rPr>
            <w:noProof/>
          </w:rPr>
          <w:t>V</w:t>
        </w:r>
      </w:fldSimple>
      <w:r>
        <w:t>.</w:t>
      </w:r>
      <w:fldSimple w:instr=" SEQ Tabel \* ARABIC \s 1 ">
        <w:r w:rsidR="00C037DA">
          <w:rPr>
            <w:noProof/>
          </w:rPr>
          <w:t>3</w:t>
        </w:r>
      </w:fldSimple>
      <w:r w:rsidRPr="00403385">
        <w:rPr>
          <w:color w:val="C00000"/>
        </w:rPr>
        <w:t xml:space="preserve"> </w:t>
      </w:r>
      <w:r w:rsidR="00747EAD" w:rsidRPr="00747EAD">
        <w:t xml:space="preserve">Jumlah Kesimpulan </w:t>
      </w:r>
      <w:r w:rsidR="00747EAD">
        <w:t>Keliru</w:t>
      </w:r>
      <w:r w:rsidR="00747EAD" w:rsidRPr="00747EAD">
        <w:t xml:space="preserve"> Pada Data Ke-171 Hingga Ke-201</w:t>
      </w:r>
      <w:bookmarkEnd w:id="161"/>
    </w:p>
    <w:tbl>
      <w:tblPr>
        <w:tblStyle w:val="TableGrid"/>
        <w:tblW w:w="0" w:type="auto"/>
        <w:jc w:val="center"/>
        <w:tblLook w:val="04A0" w:firstRow="1" w:lastRow="0" w:firstColumn="1" w:lastColumn="0" w:noHBand="0" w:noVBand="1"/>
      </w:tblPr>
      <w:tblGrid>
        <w:gridCol w:w="536"/>
        <w:gridCol w:w="656"/>
        <w:gridCol w:w="656"/>
        <w:gridCol w:w="656"/>
        <w:gridCol w:w="656"/>
      </w:tblGrid>
      <w:tr w:rsidR="00C903B4" w14:paraId="7E524756" w14:textId="77777777" w:rsidTr="006162BF">
        <w:trPr>
          <w:jc w:val="center"/>
        </w:trPr>
        <w:tc>
          <w:tcPr>
            <w:tcW w:w="0" w:type="auto"/>
            <w:gridSpan w:val="5"/>
            <w:vAlign w:val="bottom"/>
          </w:tcPr>
          <w:p w14:paraId="4C373DFF" w14:textId="1CB88AC2" w:rsidR="00C903B4" w:rsidRPr="00C903B4" w:rsidRDefault="00C903B4" w:rsidP="002122F0">
            <w:pPr>
              <w:spacing w:after="0" w:line="360" w:lineRule="auto"/>
              <w:jc w:val="center"/>
              <w:rPr>
                <w:rFonts w:cs="Times New Roman"/>
                <w:b/>
                <w:bCs/>
                <w:color w:val="000000"/>
                <w:szCs w:val="24"/>
              </w:rPr>
            </w:pPr>
            <w:r w:rsidRPr="00C903B4">
              <w:rPr>
                <w:rFonts w:cs="Times New Roman"/>
                <w:b/>
                <w:bCs/>
                <w:color w:val="000000"/>
                <w:szCs w:val="24"/>
              </w:rPr>
              <w:t>Nilai Ambang</w:t>
            </w:r>
          </w:p>
        </w:tc>
      </w:tr>
      <w:tr w:rsidR="002122F0" w14:paraId="62A45719" w14:textId="77777777" w:rsidTr="002122F0">
        <w:trPr>
          <w:jc w:val="center"/>
        </w:trPr>
        <w:tc>
          <w:tcPr>
            <w:tcW w:w="0" w:type="auto"/>
            <w:vAlign w:val="bottom"/>
          </w:tcPr>
          <w:p w14:paraId="54537748" w14:textId="1F8994AA" w:rsidR="002122F0" w:rsidRPr="002122F0" w:rsidRDefault="002122F0" w:rsidP="002122F0">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2113D927" w14:textId="7C19120C" w:rsidR="002122F0" w:rsidRPr="002122F0" w:rsidRDefault="002122F0" w:rsidP="002122F0">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117E7866" w14:textId="68D663D2" w:rsidR="002122F0" w:rsidRPr="002122F0" w:rsidRDefault="002122F0" w:rsidP="002122F0">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BDDA29E" w14:textId="03C06D19" w:rsidR="002122F0" w:rsidRPr="002122F0" w:rsidRDefault="002122F0" w:rsidP="002122F0">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40B45EC4" w14:textId="08260A96" w:rsidR="002122F0" w:rsidRPr="002122F0" w:rsidRDefault="002122F0" w:rsidP="002122F0">
            <w:pPr>
              <w:spacing w:after="0" w:line="360" w:lineRule="auto"/>
              <w:jc w:val="center"/>
              <w:rPr>
                <w:rFonts w:cs="Times New Roman"/>
                <w:szCs w:val="24"/>
              </w:rPr>
            </w:pPr>
            <w:r w:rsidRPr="002122F0">
              <w:rPr>
                <w:rFonts w:cs="Times New Roman"/>
                <w:color w:val="000000"/>
                <w:szCs w:val="24"/>
              </w:rPr>
              <w:t>25%</w:t>
            </w:r>
          </w:p>
        </w:tc>
      </w:tr>
      <w:tr w:rsidR="002122F0" w14:paraId="0938AFF3" w14:textId="77777777" w:rsidTr="002122F0">
        <w:trPr>
          <w:jc w:val="center"/>
        </w:trPr>
        <w:tc>
          <w:tcPr>
            <w:tcW w:w="0" w:type="auto"/>
            <w:vAlign w:val="bottom"/>
          </w:tcPr>
          <w:p w14:paraId="55AE4860" w14:textId="08D6100C" w:rsidR="002122F0" w:rsidRPr="002122F0" w:rsidRDefault="002122F0" w:rsidP="002122F0">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1A1B731A" w14:textId="02A8D9D6" w:rsidR="002122F0" w:rsidRPr="002122F0" w:rsidRDefault="002122F0" w:rsidP="002122F0">
            <w:pPr>
              <w:spacing w:after="0" w:line="360" w:lineRule="auto"/>
              <w:jc w:val="center"/>
              <w:rPr>
                <w:rFonts w:cs="Times New Roman"/>
                <w:szCs w:val="24"/>
              </w:rPr>
            </w:pPr>
            <w:r w:rsidRPr="002122F0">
              <w:rPr>
                <w:rFonts w:cs="Times New Roman"/>
                <w:color w:val="000000"/>
                <w:szCs w:val="24"/>
              </w:rPr>
              <w:t>12</w:t>
            </w:r>
          </w:p>
        </w:tc>
        <w:tc>
          <w:tcPr>
            <w:tcW w:w="0" w:type="auto"/>
            <w:vAlign w:val="bottom"/>
          </w:tcPr>
          <w:p w14:paraId="2A1B7953" w14:textId="46CB3798" w:rsidR="002122F0" w:rsidRPr="002122F0" w:rsidRDefault="002122F0" w:rsidP="002122F0">
            <w:pPr>
              <w:spacing w:after="0" w:line="360" w:lineRule="auto"/>
              <w:jc w:val="center"/>
              <w:rPr>
                <w:rFonts w:cs="Times New Roman"/>
                <w:szCs w:val="24"/>
              </w:rPr>
            </w:pPr>
            <w:r w:rsidRPr="002122F0">
              <w:rPr>
                <w:rFonts w:cs="Times New Roman"/>
                <w:color w:val="000000"/>
                <w:szCs w:val="24"/>
              </w:rPr>
              <w:t>3</w:t>
            </w:r>
          </w:p>
        </w:tc>
        <w:tc>
          <w:tcPr>
            <w:tcW w:w="0" w:type="auto"/>
            <w:vAlign w:val="bottom"/>
          </w:tcPr>
          <w:p w14:paraId="7B0A2690" w14:textId="66BF40BD"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c>
          <w:tcPr>
            <w:tcW w:w="0" w:type="auto"/>
            <w:vAlign w:val="bottom"/>
          </w:tcPr>
          <w:p w14:paraId="4F76521B" w14:textId="39C5F9F5"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r>
    </w:tbl>
    <w:p w14:paraId="78B48942" w14:textId="7D848680" w:rsidR="00C34D98" w:rsidRDefault="00C34D98" w:rsidP="00403385">
      <w:pPr>
        <w:spacing w:after="0" w:line="360" w:lineRule="auto"/>
      </w:pPr>
    </w:p>
    <w:p w14:paraId="6028D3EF" w14:textId="566E572C" w:rsidR="000D358D" w:rsidRDefault="000D358D" w:rsidP="00403385">
      <w:pPr>
        <w:spacing w:after="0" w:line="360" w:lineRule="auto"/>
      </w:pPr>
    </w:p>
    <w:p w14:paraId="5C33C520" w14:textId="77777777" w:rsidR="000D358D" w:rsidRDefault="000D358D" w:rsidP="00403385">
      <w:pPr>
        <w:spacing w:after="0" w:line="360" w:lineRule="auto"/>
      </w:pPr>
    </w:p>
    <w:p w14:paraId="44052C5E" w14:textId="5F2518C7" w:rsidR="00403385" w:rsidRDefault="00403385" w:rsidP="00403385">
      <w:pPr>
        <w:pStyle w:val="Caption"/>
      </w:pPr>
      <w:bookmarkStart w:id="162" w:name="_Toc60962644"/>
      <w:r>
        <w:lastRenderedPageBreak/>
        <w:t>Tabel</w:t>
      </w:r>
      <w:r w:rsidR="003257D3">
        <w:t xml:space="preserve"> </w:t>
      </w:r>
      <w:fldSimple w:instr=" STYLEREF 1 \s ">
        <w:r w:rsidR="00C037DA">
          <w:rPr>
            <w:noProof/>
          </w:rPr>
          <w:t>V</w:t>
        </w:r>
      </w:fldSimple>
      <w:r>
        <w:t>.</w:t>
      </w:r>
      <w:fldSimple w:instr=" SEQ Tabel \* ARABIC \s 1 ">
        <w:r w:rsidR="00C037DA">
          <w:rPr>
            <w:noProof/>
          </w:rPr>
          <w:t>4</w:t>
        </w:r>
      </w:fldSimple>
      <w:r w:rsidRPr="00403385">
        <w:rPr>
          <w:color w:val="C00000"/>
        </w:rPr>
        <w:t xml:space="preserve"> </w:t>
      </w:r>
      <w:r w:rsidR="00747EAD" w:rsidRPr="00747EAD">
        <w:t xml:space="preserve">Jumlah </w:t>
      </w:r>
      <w:r w:rsidR="00E439BD">
        <w:t>Data Yang Dibutuhkan Untuk Menghasilkan Kesimpulan Terdapat Kesalahan Proses</w:t>
      </w:r>
      <w:bookmarkEnd w:id="162"/>
    </w:p>
    <w:tbl>
      <w:tblPr>
        <w:tblStyle w:val="TableGrid"/>
        <w:tblpPr w:leftFromText="180" w:rightFromText="180" w:vertAnchor="text" w:horzAnchor="margin" w:tblpXSpec="center" w:tblpY="43"/>
        <w:tblW w:w="0" w:type="auto"/>
        <w:tblLook w:val="04A0" w:firstRow="1" w:lastRow="0" w:firstColumn="1" w:lastColumn="0" w:noHBand="0" w:noVBand="1"/>
      </w:tblPr>
      <w:tblGrid>
        <w:gridCol w:w="2050"/>
        <w:gridCol w:w="536"/>
        <w:gridCol w:w="656"/>
        <w:gridCol w:w="656"/>
        <w:gridCol w:w="656"/>
        <w:gridCol w:w="656"/>
      </w:tblGrid>
      <w:tr w:rsidR="00403385" w14:paraId="54CF6FFA" w14:textId="77777777" w:rsidTr="00403385">
        <w:tc>
          <w:tcPr>
            <w:tcW w:w="0" w:type="auto"/>
            <w:vMerge w:val="restart"/>
          </w:tcPr>
          <w:p w14:paraId="016AF907" w14:textId="77777777" w:rsidR="00403385" w:rsidRPr="002122F0" w:rsidRDefault="00403385" w:rsidP="00F15C9A">
            <w:pPr>
              <w:spacing w:after="0" w:line="360" w:lineRule="auto"/>
              <w:jc w:val="center"/>
              <w:rPr>
                <w:rFonts w:cs="Times New Roman"/>
                <w:color w:val="000000"/>
                <w:szCs w:val="24"/>
              </w:rPr>
            </w:pPr>
          </w:p>
        </w:tc>
        <w:tc>
          <w:tcPr>
            <w:tcW w:w="0" w:type="auto"/>
            <w:gridSpan w:val="5"/>
            <w:vAlign w:val="bottom"/>
          </w:tcPr>
          <w:p w14:paraId="7FE023E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Nilai Ambang</w:t>
            </w:r>
          </w:p>
        </w:tc>
      </w:tr>
      <w:tr w:rsidR="00403385" w14:paraId="6B9092A7" w14:textId="77777777" w:rsidTr="00403385">
        <w:tc>
          <w:tcPr>
            <w:tcW w:w="0" w:type="auto"/>
            <w:vMerge/>
          </w:tcPr>
          <w:p w14:paraId="35079B45" w14:textId="77777777" w:rsidR="00403385" w:rsidRPr="002122F0" w:rsidRDefault="00403385" w:rsidP="00F15C9A">
            <w:pPr>
              <w:spacing w:after="0" w:line="360" w:lineRule="auto"/>
              <w:jc w:val="center"/>
              <w:rPr>
                <w:rFonts w:cs="Times New Roman"/>
                <w:color w:val="000000"/>
                <w:szCs w:val="24"/>
              </w:rPr>
            </w:pPr>
          </w:p>
        </w:tc>
        <w:tc>
          <w:tcPr>
            <w:tcW w:w="0" w:type="auto"/>
            <w:vAlign w:val="bottom"/>
          </w:tcPr>
          <w:p w14:paraId="7FDC6A8C"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45F07DD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36175F4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9AE9137"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7905B8D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483EE00F" w14:textId="77777777" w:rsidTr="00403385">
        <w:tc>
          <w:tcPr>
            <w:tcW w:w="0" w:type="auto"/>
          </w:tcPr>
          <w:p w14:paraId="2456F16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2</w:t>
            </w:r>
          </w:p>
        </w:tc>
        <w:tc>
          <w:tcPr>
            <w:tcW w:w="0" w:type="auto"/>
            <w:vAlign w:val="bottom"/>
          </w:tcPr>
          <w:p w14:paraId="3677C31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2B8394C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71EE9CAF"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24</w:t>
            </w:r>
          </w:p>
        </w:tc>
        <w:tc>
          <w:tcPr>
            <w:tcW w:w="0" w:type="auto"/>
            <w:vAlign w:val="bottom"/>
          </w:tcPr>
          <w:p w14:paraId="69FDC6FB"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47C76A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32</w:t>
            </w:r>
          </w:p>
        </w:tc>
      </w:tr>
      <w:tr w:rsidR="00403385" w14:paraId="24BDB7A8" w14:textId="77777777" w:rsidTr="00403385">
        <w:tc>
          <w:tcPr>
            <w:tcW w:w="0" w:type="auto"/>
          </w:tcPr>
          <w:p w14:paraId="2F266D2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5</w:t>
            </w:r>
          </w:p>
        </w:tc>
        <w:tc>
          <w:tcPr>
            <w:tcW w:w="0" w:type="auto"/>
            <w:vAlign w:val="bottom"/>
          </w:tcPr>
          <w:p w14:paraId="7036328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c>
          <w:tcPr>
            <w:tcW w:w="0" w:type="auto"/>
            <w:vAlign w:val="bottom"/>
          </w:tcPr>
          <w:p w14:paraId="6A3C67B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2A62A946"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2604B035"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23</w:t>
            </w:r>
          </w:p>
        </w:tc>
        <w:tc>
          <w:tcPr>
            <w:tcW w:w="0" w:type="auto"/>
            <w:vAlign w:val="bottom"/>
          </w:tcPr>
          <w:p w14:paraId="1CE8A99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28B2A1D4" w14:textId="77777777" w:rsidTr="00403385">
        <w:tc>
          <w:tcPr>
            <w:tcW w:w="0" w:type="auto"/>
          </w:tcPr>
          <w:p w14:paraId="1D3B604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6</w:t>
            </w:r>
          </w:p>
        </w:tc>
        <w:tc>
          <w:tcPr>
            <w:tcW w:w="0" w:type="auto"/>
            <w:vAlign w:val="bottom"/>
          </w:tcPr>
          <w:p w14:paraId="09EA53A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14</w:t>
            </w:r>
          </w:p>
        </w:tc>
        <w:tc>
          <w:tcPr>
            <w:tcW w:w="0" w:type="auto"/>
            <w:vAlign w:val="bottom"/>
          </w:tcPr>
          <w:p w14:paraId="7D96D8F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1F0DA2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6911297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18</w:t>
            </w:r>
          </w:p>
        </w:tc>
        <w:tc>
          <w:tcPr>
            <w:tcW w:w="0" w:type="auto"/>
            <w:vAlign w:val="bottom"/>
          </w:tcPr>
          <w:p w14:paraId="526FDE5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r>
      <w:tr w:rsidR="00403385" w14:paraId="240C4803" w14:textId="77777777" w:rsidTr="00403385">
        <w:tc>
          <w:tcPr>
            <w:tcW w:w="0" w:type="auto"/>
          </w:tcPr>
          <w:p w14:paraId="67F70825"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7</w:t>
            </w:r>
          </w:p>
        </w:tc>
        <w:tc>
          <w:tcPr>
            <w:tcW w:w="0" w:type="auto"/>
            <w:vAlign w:val="bottom"/>
          </w:tcPr>
          <w:p w14:paraId="0B00743F"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5</w:t>
            </w:r>
          </w:p>
        </w:tc>
        <w:tc>
          <w:tcPr>
            <w:tcW w:w="0" w:type="auto"/>
            <w:vAlign w:val="bottom"/>
          </w:tcPr>
          <w:p w14:paraId="2B785195"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6</w:t>
            </w:r>
          </w:p>
        </w:tc>
        <w:tc>
          <w:tcPr>
            <w:tcW w:w="0" w:type="auto"/>
            <w:vAlign w:val="bottom"/>
          </w:tcPr>
          <w:p w14:paraId="41DE798D"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8</w:t>
            </w:r>
          </w:p>
        </w:tc>
        <w:tc>
          <w:tcPr>
            <w:tcW w:w="0" w:type="auto"/>
            <w:vAlign w:val="bottom"/>
          </w:tcPr>
          <w:p w14:paraId="0EE9E773"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12</w:t>
            </w:r>
          </w:p>
        </w:tc>
        <w:tc>
          <w:tcPr>
            <w:tcW w:w="0" w:type="auto"/>
            <w:vAlign w:val="bottom"/>
          </w:tcPr>
          <w:p w14:paraId="3E60D65B"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14</w:t>
            </w:r>
          </w:p>
        </w:tc>
      </w:tr>
    </w:tbl>
    <w:p w14:paraId="2FB09E2C" w14:textId="77777777" w:rsidR="002122F0" w:rsidRDefault="002122F0" w:rsidP="0085577F">
      <w:pPr>
        <w:spacing w:after="0" w:line="360" w:lineRule="auto"/>
        <w:ind w:firstLine="567"/>
      </w:pPr>
    </w:p>
    <w:p w14:paraId="23C2C1EB" w14:textId="1774B402" w:rsidR="002122F0" w:rsidRDefault="002122F0" w:rsidP="0085577F">
      <w:pPr>
        <w:spacing w:after="0" w:line="360" w:lineRule="auto"/>
        <w:ind w:firstLine="567"/>
      </w:pPr>
    </w:p>
    <w:p w14:paraId="732A7DD3" w14:textId="402A0455" w:rsidR="00DC6220" w:rsidRDefault="00DC6220" w:rsidP="0085577F">
      <w:pPr>
        <w:spacing w:after="0" w:line="360" w:lineRule="auto"/>
        <w:ind w:firstLine="567"/>
      </w:pPr>
    </w:p>
    <w:p w14:paraId="26F51450" w14:textId="25264B26" w:rsidR="00DC6220" w:rsidRDefault="00DC6220" w:rsidP="0085577F">
      <w:pPr>
        <w:spacing w:after="0" w:line="360" w:lineRule="auto"/>
        <w:ind w:firstLine="567"/>
      </w:pPr>
    </w:p>
    <w:p w14:paraId="491DC626" w14:textId="062F4CA9" w:rsidR="00DC6220" w:rsidRDefault="00DC6220" w:rsidP="0085577F">
      <w:pPr>
        <w:spacing w:after="0" w:line="360" w:lineRule="auto"/>
        <w:ind w:firstLine="567"/>
      </w:pPr>
    </w:p>
    <w:p w14:paraId="5F9CA843" w14:textId="32BE308E" w:rsidR="00DC6220" w:rsidRDefault="00DC6220" w:rsidP="0085577F">
      <w:pPr>
        <w:spacing w:after="0" w:line="360" w:lineRule="auto"/>
        <w:ind w:firstLine="567"/>
      </w:pPr>
    </w:p>
    <w:p w14:paraId="45599253" w14:textId="5E65D96C" w:rsidR="00DC6220" w:rsidRDefault="00DC6220" w:rsidP="0085577F">
      <w:pPr>
        <w:spacing w:after="0" w:line="360" w:lineRule="auto"/>
        <w:ind w:firstLine="567"/>
      </w:pPr>
    </w:p>
    <w:p w14:paraId="0452F78E" w14:textId="7673B916" w:rsidR="00DC6220" w:rsidRDefault="00DC6220" w:rsidP="0085577F">
      <w:pPr>
        <w:spacing w:after="0" w:line="360" w:lineRule="auto"/>
        <w:ind w:firstLine="567"/>
      </w:pPr>
      <w:r>
        <w:t>Tabel V.3 berisikan jumlah kesimpulan yang keliru pada data ke-171 hingga ke-201</w:t>
      </w:r>
      <w:r w:rsidR="00C34D98">
        <w:t xml:space="preserve"> pada berbagai nilai ambang</w:t>
      </w:r>
      <w:r>
        <w:t xml:space="preserve">, </w:t>
      </w:r>
      <w:r w:rsidR="00C34D98">
        <w:t xml:space="preserve">yakni ketika program menyimpulkan bahwa terdapat kesalahan proses, sedangkan sebenarnya tidak terdapat kesalahan proses. Ketika digunakan nilai ambang sebesar 5%, terdapat rentang kesimpulan keliru yang paling besar, yakni terjadi pada data ke-171 hingga ke-201. Sedangkan Tabel V.4 berisikan jumlah data salah yang dibutuhkan untuk mengubah kesimpulan program dari tidak ada kesalahan proses (0) ke terdapat kesalahan proses (1). Kedua tabel tersebut digunakan untuk </w:t>
      </w:r>
      <w:r w:rsidR="00F15C9A">
        <w:t xml:space="preserve">membuat nilai ambang untuk menghasilkan kesimpulan final apakah terdapat kesalahan pada proses. Nilai ambang tersebut dibutuhkan untuk menanggulangi kesimpulan keliru apabila hanya digunakan nilai ambang berupa persentase data salah. </w:t>
      </w:r>
      <w:r w:rsidR="00A81501">
        <w:t>Apabila program mendeteksi kesalahan dan telah mencapai nilai ambang keputusan final, maka program akan tetap memberikan keputusan bahwa terdapat kesalahan proses meskipun program sudah tidak mendeteksi</w:t>
      </w:r>
      <w:r w:rsidR="00A83C01">
        <w:t xml:space="preserve"> kesalahan, berbeda dengan pada Gambar V.2</w:t>
      </w:r>
      <w:r w:rsidR="009C5D6C">
        <w:t>0</w:t>
      </w:r>
      <w:r w:rsidR="00A83C01">
        <w:t xml:space="preserve"> dan V.2</w:t>
      </w:r>
      <w:r w:rsidR="009C5D6C">
        <w:t>2</w:t>
      </w:r>
      <w:r w:rsidR="00A83C01">
        <w:t xml:space="preserve"> dimana program memberikan kesimpulan bahwa tidak terdapat kesalahan proses setelah memberikan kesimpulan bahwa terdapat kesalahan proses. </w:t>
      </w:r>
    </w:p>
    <w:p w14:paraId="47F140CE" w14:textId="4CE653CE" w:rsidR="000E2AC0" w:rsidRDefault="00F15C9A" w:rsidP="000E2AC0">
      <w:pPr>
        <w:spacing w:after="0" w:line="360" w:lineRule="auto"/>
        <w:ind w:firstLine="567"/>
      </w:pPr>
      <w:r>
        <w:t>Pada Tabel V.3 diamati bahwa dengan semakin besarnya nilai ambang persentase data salah yang digunakan, maka jumlah kesimpulan keliru semakin berkurang. Namun, pada Tabel V.4 dapat diamati bahwa apabila nilai ambang persentase data salah terlalu besar, maka jumlah data salah yang dibutuhkan untuk mengubah kesimpulan program dari tidak ada kesalahan proses ke terdapat kesalahan proses akan semakin banyak</w:t>
      </w:r>
      <w:r w:rsidR="00C8348E">
        <w:t>.</w:t>
      </w:r>
      <w:r w:rsidR="006162BF">
        <w:t xml:space="preserve"> Berdasarkan Tabel V.3 dan V.4, program akan memberikan kesimpulan final bahwa terdapat kesalahan pada proses apabila </w:t>
      </w:r>
      <w:r w:rsidR="004B481A">
        <w:lastRenderedPageBreak/>
        <w:t xml:space="preserve">minimal </w:t>
      </w:r>
      <w:r w:rsidR="006162BF">
        <w:t>terdapat 15% data salah pada data penyangga selama 10 masukan data. Nilai ambang tersebut dinilai sesuai untuk mengonpensasi kesimpulan yang keliru</w:t>
      </w:r>
      <w:r w:rsidR="004307C6">
        <w:t xml:space="preserve"> seperti pada Tabel V.3 namun masih cukup cepat untuk mendeteksi kesalahan proses seperti pada Tabel V.4.</w:t>
      </w:r>
      <w:r w:rsidR="00F23CED">
        <w:t xml:space="preserve"> Berdasarkan nilai ambang keputusan final, </w:t>
      </w:r>
      <w:r w:rsidR="000E2AC0">
        <w:t>didapatkan hasil sebagai berikut.</w:t>
      </w:r>
    </w:p>
    <w:tbl>
      <w:tblPr>
        <w:tblStyle w:val="TableGrid"/>
        <w:tblpPr w:leftFromText="180" w:rightFromText="180" w:vertAnchor="text" w:horzAnchor="margin" w:tblpY="7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0E2AC0" w14:paraId="095AFD98" w14:textId="77777777" w:rsidTr="000E2AC0">
        <w:tc>
          <w:tcPr>
            <w:tcW w:w="8153" w:type="dxa"/>
          </w:tcPr>
          <w:p w14:paraId="0D4FEF2A" w14:textId="77777777" w:rsidR="000E2AC0" w:rsidRDefault="000E2AC0" w:rsidP="000E2AC0">
            <w:pPr>
              <w:keepNext/>
              <w:spacing w:after="0" w:line="360" w:lineRule="auto"/>
            </w:pPr>
            <w:r>
              <w:rPr>
                <w:noProof/>
              </w:rPr>
              <w:drawing>
                <wp:inline distT="0" distB="0" distL="0" distR="0" wp14:anchorId="7A5AECA9" wp14:editId="7F12F8A8">
                  <wp:extent cx="5039995" cy="1353787"/>
                  <wp:effectExtent l="0" t="0" r="8255" b="18415"/>
                  <wp:docPr id="238" name="Chart 238">
                    <a:extLst xmlns:a="http://schemas.openxmlformats.org/drawingml/2006/main">
                      <a:ext uri="{FF2B5EF4-FFF2-40B4-BE49-F238E27FC236}">
                        <a16:creationId xmlns:a16="http://schemas.microsoft.com/office/drawing/2014/main" id="{F0086E71-021F-46BD-A5B2-EFC33EE147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E96C6F1" w14:textId="2FAB93B1" w:rsidR="000E2AC0" w:rsidRDefault="000E2AC0" w:rsidP="000E2AC0">
            <w:pPr>
              <w:pStyle w:val="Caption"/>
            </w:pPr>
            <w:bookmarkStart w:id="163" w:name="_Toc60962595"/>
            <w:r>
              <w:t xml:space="preserve">Gambar </w:t>
            </w:r>
            <w:fldSimple w:instr=" STYLEREF 1 \s ">
              <w:r w:rsidR="00C037DA">
                <w:rPr>
                  <w:noProof/>
                </w:rPr>
                <w:t>V</w:t>
              </w:r>
            </w:fldSimple>
            <w:r w:rsidR="004D70CE">
              <w:t>.</w:t>
            </w:r>
            <w:fldSimple w:instr=" SEQ Gambar \* ARABIC \s 1 ">
              <w:r w:rsidR="00C037DA">
                <w:rPr>
                  <w:noProof/>
                </w:rPr>
                <w:t>23</w:t>
              </w:r>
            </w:fldSimple>
            <w:r>
              <w:t xml:space="preserve"> </w:t>
            </w:r>
            <w:r w:rsidRPr="00D65A9C">
              <w:rPr>
                <w:noProof/>
              </w:rPr>
              <w:t xml:space="preserve">Hasil Kesimpulan </w:t>
            </w:r>
            <w:r>
              <w:rPr>
                <w:noProof/>
              </w:rPr>
              <w:t xml:space="preserve">Final </w:t>
            </w:r>
            <w:r w:rsidRPr="00D65A9C">
              <w:rPr>
                <w:noProof/>
              </w:rPr>
              <w:t>Program Pada Data Salah Tipe 2</w:t>
            </w:r>
            <w:bookmarkEnd w:id="163"/>
          </w:p>
        </w:tc>
      </w:tr>
      <w:tr w:rsidR="000E2AC0" w14:paraId="72DF080C" w14:textId="77777777" w:rsidTr="000E2AC0">
        <w:tc>
          <w:tcPr>
            <w:tcW w:w="8153" w:type="dxa"/>
          </w:tcPr>
          <w:p w14:paraId="02BF753B" w14:textId="77777777" w:rsidR="000E2AC0" w:rsidRDefault="000E2AC0" w:rsidP="000E2AC0">
            <w:pPr>
              <w:keepNext/>
              <w:spacing w:after="0" w:line="360" w:lineRule="auto"/>
            </w:pPr>
            <w:r>
              <w:rPr>
                <w:noProof/>
              </w:rPr>
              <w:drawing>
                <wp:inline distT="0" distB="0" distL="0" distR="0" wp14:anchorId="6EB92A0D" wp14:editId="15DA49CF">
                  <wp:extent cx="5039995" cy="1382233"/>
                  <wp:effectExtent l="0" t="0" r="8255" b="8890"/>
                  <wp:docPr id="241" name="Chart 241">
                    <a:extLst xmlns:a="http://schemas.openxmlformats.org/drawingml/2006/main">
                      <a:ext uri="{FF2B5EF4-FFF2-40B4-BE49-F238E27FC236}">
                        <a16:creationId xmlns:a16="http://schemas.microsoft.com/office/drawing/2014/main" id="{07C7418E-A33B-4E4B-BD25-59F3BF636F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06011714" w14:textId="7A3EF055" w:rsidR="000E2AC0" w:rsidRDefault="000E2AC0" w:rsidP="000E2AC0">
            <w:pPr>
              <w:pStyle w:val="Caption"/>
            </w:pPr>
            <w:bookmarkStart w:id="164" w:name="_Toc60962596"/>
            <w:r>
              <w:t xml:space="preserve">Gambar </w:t>
            </w:r>
            <w:fldSimple w:instr=" STYLEREF 1 \s ">
              <w:r w:rsidR="00C037DA">
                <w:rPr>
                  <w:noProof/>
                </w:rPr>
                <w:t>V</w:t>
              </w:r>
            </w:fldSimple>
            <w:r w:rsidR="004D70CE">
              <w:t>.</w:t>
            </w:r>
            <w:fldSimple w:instr=" SEQ Gambar \* ARABIC \s 1 ">
              <w:r w:rsidR="00C037DA">
                <w:rPr>
                  <w:noProof/>
                </w:rPr>
                <w:t>24</w:t>
              </w:r>
            </w:fldSimple>
            <w:r>
              <w:t xml:space="preserve"> </w:t>
            </w:r>
            <w:r w:rsidRPr="007730F4">
              <w:t xml:space="preserve">Hasil Kesimpulan Final Program Pada Data Salah Tipe </w:t>
            </w:r>
            <w:r>
              <w:t>5</w:t>
            </w:r>
            <w:bookmarkEnd w:id="164"/>
          </w:p>
        </w:tc>
      </w:tr>
      <w:tr w:rsidR="000E2AC0" w14:paraId="48E11C18" w14:textId="77777777" w:rsidTr="000E2AC0">
        <w:tc>
          <w:tcPr>
            <w:tcW w:w="8153" w:type="dxa"/>
          </w:tcPr>
          <w:p w14:paraId="7144A484" w14:textId="77777777" w:rsidR="000E2AC0" w:rsidRDefault="000E2AC0" w:rsidP="000E2AC0">
            <w:pPr>
              <w:keepNext/>
              <w:spacing w:after="0" w:line="360" w:lineRule="auto"/>
            </w:pPr>
            <w:r>
              <w:rPr>
                <w:noProof/>
              </w:rPr>
              <w:drawing>
                <wp:inline distT="0" distB="0" distL="0" distR="0" wp14:anchorId="1CE0889C" wp14:editId="724E3894">
                  <wp:extent cx="5039995" cy="1392865"/>
                  <wp:effectExtent l="0" t="0" r="8255" b="17145"/>
                  <wp:docPr id="243" name="Chart 243">
                    <a:extLst xmlns:a="http://schemas.openxmlformats.org/drawingml/2006/main">
                      <a:ext uri="{FF2B5EF4-FFF2-40B4-BE49-F238E27FC236}">
                        <a16:creationId xmlns:a16="http://schemas.microsoft.com/office/drawing/2014/main" id="{91B48F2C-83C9-4856-8E45-30370E78C3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16849B8" w14:textId="6226F541" w:rsidR="000E2AC0" w:rsidRDefault="000E2AC0" w:rsidP="000E2AC0">
            <w:pPr>
              <w:pStyle w:val="Caption"/>
            </w:pPr>
            <w:bookmarkStart w:id="165" w:name="_Toc60962597"/>
            <w:r>
              <w:t xml:space="preserve">Gambar </w:t>
            </w:r>
            <w:fldSimple w:instr=" STYLEREF 1 \s ">
              <w:r w:rsidR="00C037DA">
                <w:rPr>
                  <w:noProof/>
                </w:rPr>
                <w:t>V</w:t>
              </w:r>
            </w:fldSimple>
            <w:r w:rsidR="004D70CE">
              <w:t>.</w:t>
            </w:r>
            <w:fldSimple w:instr=" SEQ Gambar \* ARABIC \s 1 ">
              <w:r w:rsidR="00C037DA">
                <w:rPr>
                  <w:noProof/>
                </w:rPr>
                <w:t>25</w:t>
              </w:r>
            </w:fldSimple>
            <w:r>
              <w:t xml:space="preserve"> </w:t>
            </w:r>
            <w:r w:rsidRPr="00431A85">
              <w:t xml:space="preserve">Hasil Kesimpulan Final Program Pada Data Salah Tipe </w:t>
            </w:r>
            <w:r>
              <w:t>6</w:t>
            </w:r>
            <w:bookmarkEnd w:id="165"/>
          </w:p>
        </w:tc>
      </w:tr>
      <w:tr w:rsidR="000E2AC0" w14:paraId="2D228043" w14:textId="77777777" w:rsidTr="000E2AC0">
        <w:tc>
          <w:tcPr>
            <w:tcW w:w="8153" w:type="dxa"/>
          </w:tcPr>
          <w:p w14:paraId="7EFF8F1E" w14:textId="77777777" w:rsidR="000E2AC0" w:rsidRDefault="000E2AC0" w:rsidP="000E2AC0">
            <w:pPr>
              <w:keepNext/>
              <w:spacing w:after="0" w:line="360" w:lineRule="auto"/>
              <w:rPr>
                <w:noProof/>
              </w:rPr>
            </w:pPr>
          </w:p>
        </w:tc>
      </w:tr>
      <w:tr w:rsidR="000E2AC0" w14:paraId="53C2FC6E" w14:textId="77777777" w:rsidTr="000E2AC0">
        <w:tc>
          <w:tcPr>
            <w:tcW w:w="8153" w:type="dxa"/>
          </w:tcPr>
          <w:p w14:paraId="1F9F68AD" w14:textId="77777777" w:rsidR="000E2AC0" w:rsidRDefault="000E2AC0" w:rsidP="000E2AC0">
            <w:pPr>
              <w:keepNext/>
              <w:spacing w:after="0" w:line="360" w:lineRule="auto"/>
            </w:pPr>
            <w:r>
              <w:rPr>
                <w:noProof/>
              </w:rPr>
              <w:lastRenderedPageBreak/>
              <w:drawing>
                <wp:inline distT="0" distB="0" distL="0" distR="0" wp14:anchorId="3B9926D0" wp14:editId="3DDD7050">
                  <wp:extent cx="5039995" cy="1392865"/>
                  <wp:effectExtent l="0" t="0" r="8255" b="17145"/>
                  <wp:docPr id="244" name="Chart 244">
                    <a:extLst xmlns:a="http://schemas.openxmlformats.org/drawingml/2006/main">
                      <a:ext uri="{FF2B5EF4-FFF2-40B4-BE49-F238E27FC236}">
                        <a16:creationId xmlns:a16="http://schemas.microsoft.com/office/drawing/2014/main" id="{971F1F0A-B52F-4AA8-B2D4-9ADB235BF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417F82A0" w14:textId="24816B9A" w:rsidR="000E2AC0" w:rsidRDefault="000E2AC0" w:rsidP="000E2AC0">
            <w:pPr>
              <w:pStyle w:val="Caption"/>
            </w:pPr>
            <w:bookmarkStart w:id="166" w:name="_Toc60962598"/>
            <w:r>
              <w:t xml:space="preserve">Gambar </w:t>
            </w:r>
            <w:fldSimple w:instr=" STYLEREF 1 \s ">
              <w:r w:rsidR="00C037DA">
                <w:rPr>
                  <w:noProof/>
                </w:rPr>
                <w:t>V</w:t>
              </w:r>
            </w:fldSimple>
            <w:r w:rsidR="004D70CE">
              <w:t>.</w:t>
            </w:r>
            <w:fldSimple w:instr=" SEQ Gambar \* ARABIC \s 1 ">
              <w:r w:rsidR="00C037DA">
                <w:rPr>
                  <w:noProof/>
                </w:rPr>
                <w:t>26</w:t>
              </w:r>
            </w:fldSimple>
            <w:r>
              <w:t xml:space="preserve"> </w:t>
            </w:r>
            <w:r w:rsidRPr="00D65A9C">
              <w:rPr>
                <w:noProof/>
              </w:rPr>
              <w:t xml:space="preserve">Hasil Kesimpulan </w:t>
            </w:r>
            <w:r>
              <w:rPr>
                <w:noProof/>
              </w:rPr>
              <w:t xml:space="preserve">Final </w:t>
            </w:r>
            <w:r w:rsidRPr="00D65A9C">
              <w:rPr>
                <w:noProof/>
              </w:rPr>
              <w:t xml:space="preserve">Program Pada Data Salah Tipe </w:t>
            </w:r>
            <w:r>
              <w:rPr>
                <w:noProof/>
              </w:rPr>
              <w:t>7</w:t>
            </w:r>
            <w:bookmarkEnd w:id="166"/>
          </w:p>
        </w:tc>
      </w:tr>
    </w:tbl>
    <w:p w14:paraId="07B090D9" w14:textId="77777777" w:rsidR="00FC0F9D" w:rsidRDefault="00FC0F9D" w:rsidP="00DF030B">
      <w:pPr>
        <w:spacing w:after="0" w:line="360" w:lineRule="auto"/>
      </w:pPr>
    </w:p>
    <w:p w14:paraId="6BCC79FB" w14:textId="1229357E" w:rsidR="00F23CED" w:rsidRDefault="00FC0F9D" w:rsidP="0085577F">
      <w:pPr>
        <w:spacing w:after="0" w:line="360" w:lineRule="auto"/>
        <w:ind w:firstLine="567"/>
      </w:pPr>
      <w:r>
        <w:t>Gambar V.2</w:t>
      </w:r>
      <w:r w:rsidR="009C5D6C">
        <w:t>3</w:t>
      </w:r>
      <w:r>
        <w:t xml:space="preserve"> hingga Gambar V.2</w:t>
      </w:r>
      <w:r w:rsidR="009C5D6C">
        <w:t>6</w:t>
      </w:r>
      <w:r>
        <w:t xml:space="preserve"> merupakan hasil keputusan final pada program deteksi kesalahan. Dari keempat Gambar dapat dilihat bahwa program memberikan keputusan final setelah nilai ambang terpenuhi, sehingga misklasifikasi pada data sebelum 350 belum mengubah keputusan final dari tidak ada kesalahan proses (0) menjadi terdapat kesalahan proses (1). Dengan toleransi tersebut, program menjadi lebih akurat dalam memberikan keputusan final, namun memiliki konsekuensi pada jumlah data yang dibutuhkan untuk mengubah keputusan final.</w:t>
      </w:r>
      <w:r w:rsidR="0095242E">
        <w:t xml:space="preserve"> Pada data latih setelah penyesuaian parameter, program mendeteksi kesalahan setelah terdapat data salah sejumlah 34, 30, 26, dan 17 untuk data salah tipe 2, 5, 6, dan 7 secara berurutan.</w:t>
      </w:r>
    </w:p>
    <w:p w14:paraId="636E553C" w14:textId="77777777" w:rsidR="009C5D6C" w:rsidRDefault="009C5D6C" w:rsidP="0085577F">
      <w:pPr>
        <w:spacing w:after="0" w:line="360" w:lineRule="auto"/>
        <w:ind w:firstLine="567"/>
      </w:pPr>
    </w:p>
    <w:p w14:paraId="646A701B" w14:textId="5AED3CF8" w:rsidR="002D1E6F" w:rsidRPr="00F15C9A" w:rsidRDefault="002D1E6F" w:rsidP="00EE5832">
      <w:pPr>
        <w:pStyle w:val="Heading2"/>
      </w:pPr>
      <w:bookmarkStart w:id="167" w:name="_Toc61463455"/>
      <w:r w:rsidRPr="00F15C9A">
        <w:t>Pengujian Program Menggunakan Data Validasi</w:t>
      </w:r>
      <w:bookmarkEnd w:id="167"/>
    </w:p>
    <w:p w14:paraId="625BB291" w14:textId="650E2CB3" w:rsidR="002D1E6F" w:rsidRDefault="002D1E6F" w:rsidP="004970DD">
      <w:pPr>
        <w:spacing w:after="0" w:line="360" w:lineRule="auto"/>
        <w:ind w:firstLine="567"/>
      </w:pPr>
      <w:r w:rsidRPr="00C903B4">
        <w:t xml:space="preserve">Tahap validasi dilakukan untuk menguji apakah program yang dirancang dengan parameter yang telah ditentukan sebelumnya dapat melakukan </w:t>
      </w:r>
      <w:r w:rsidR="006B4C1E" w:rsidRPr="00C903B4">
        <w:t>deteksi kesalahan</w:t>
      </w:r>
      <w:r w:rsidRPr="00C903B4">
        <w:rPr>
          <w:i/>
          <w:iCs/>
        </w:rPr>
        <w:t xml:space="preserve"> </w:t>
      </w:r>
      <w:r w:rsidRPr="00C903B4">
        <w:t xml:space="preserve">pada data selain </w:t>
      </w:r>
      <w:r w:rsidR="00773C01" w:rsidRPr="00C903B4">
        <w:t>data latih.</w:t>
      </w:r>
      <w:r w:rsidRPr="00C903B4">
        <w:t xml:space="preserve"> Pada tahap ini, program akan dijalankan untuk melakukan </w:t>
      </w:r>
      <w:r w:rsidR="006B4C1E" w:rsidRPr="00C903B4">
        <w:t>deteksi k</w:t>
      </w:r>
      <w:r w:rsidR="00C74D2C">
        <w:t>e</w:t>
      </w:r>
      <w:r w:rsidR="006B4C1E" w:rsidRPr="00C903B4">
        <w:t>salahan</w:t>
      </w:r>
      <w:r w:rsidRPr="00C903B4">
        <w:rPr>
          <w:i/>
          <w:iCs/>
        </w:rPr>
        <w:t xml:space="preserve"> </w:t>
      </w:r>
      <w:r w:rsidRPr="00C903B4">
        <w:t xml:space="preserve">pada data </w:t>
      </w:r>
      <w:r w:rsidR="00773C01" w:rsidRPr="00C903B4">
        <w:t>validasi</w:t>
      </w:r>
      <w:r w:rsidR="00C74D2C">
        <w:t xml:space="preserve"> </w:t>
      </w:r>
      <w:r w:rsidRPr="00C903B4">
        <w:t xml:space="preserve">menggunakan parameter-parameter </w:t>
      </w:r>
      <w:r w:rsidR="00773C01" w:rsidRPr="00C903B4">
        <w:t>yang telah ditentukan sebelumnya.</w:t>
      </w:r>
    </w:p>
    <w:p w14:paraId="6E9DBADA" w14:textId="77777777" w:rsidR="009C5D6C" w:rsidRDefault="009C5D6C" w:rsidP="00AC1864">
      <w:pPr>
        <w:spacing w:after="0" w:line="360" w:lineRule="auto"/>
        <w:ind w:firstLine="567"/>
      </w:pPr>
    </w:p>
    <w:p w14:paraId="152336F0" w14:textId="77777777" w:rsidR="00290AE2" w:rsidRDefault="00290AE2" w:rsidP="00AC1864">
      <w:pPr>
        <w:spacing w:after="0" w:line="360" w:lineRule="auto"/>
        <w:ind w:firstLine="567"/>
      </w:pPr>
    </w:p>
    <w:p w14:paraId="0D15DD50" w14:textId="6F1708C9" w:rsidR="00AC1864" w:rsidRDefault="00290AE2" w:rsidP="00AC1864">
      <w:pPr>
        <w:spacing w:after="0" w:line="360" w:lineRule="auto"/>
        <w:ind w:firstLine="567"/>
        <w:rPr>
          <w:iCs/>
        </w:rPr>
      </w:pPr>
      <w:r>
        <w:rPr>
          <w:noProof/>
        </w:rPr>
        <w:lastRenderedPageBreak/>
        <mc:AlternateContent>
          <mc:Choice Requires="wpg">
            <w:drawing>
              <wp:anchor distT="0" distB="0" distL="114300" distR="114300" simplePos="0" relativeHeight="251755520" behindDoc="0" locked="0" layoutInCell="1" allowOverlap="1" wp14:anchorId="7CBCD159" wp14:editId="732A924A">
                <wp:simplePos x="0" y="0"/>
                <wp:positionH relativeFrom="column">
                  <wp:posOffset>-20955</wp:posOffset>
                </wp:positionH>
                <wp:positionV relativeFrom="paragraph">
                  <wp:posOffset>-811530</wp:posOffset>
                </wp:positionV>
                <wp:extent cx="5068570" cy="181356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068570" cy="1813560"/>
                          <a:chOff x="0" y="0"/>
                          <a:chExt cx="5068570" cy="1813560"/>
                        </a:xfrm>
                      </wpg:grpSpPr>
                      <wpg:graphicFrame>
                        <wpg:cNvPr id="245" name="Chart 245">
                          <a:extLst>
                            <a:ext uri="{FF2B5EF4-FFF2-40B4-BE49-F238E27FC236}">
                              <a16:creationId xmlns:a16="http://schemas.microsoft.com/office/drawing/2014/main" id="{0D6985B4-4C5B-4E28-BDC6-2569C0283177}"/>
                            </a:ext>
                          </a:extLst>
                        </wpg:cNvPr>
                        <wpg:cNvFrPr/>
                        <wpg:xfrm>
                          <a:off x="0" y="0"/>
                          <a:ext cx="5039995" cy="1596390"/>
                        </wpg:xfrm>
                        <a:graphic>
                          <a:graphicData uri="http://schemas.openxmlformats.org/drawingml/2006/chart">
                            <c:chart xmlns:c="http://schemas.openxmlformats.org/drawingml/2006/chart" xmlns:r="http://schemas.openxmlformats.org/officeDocument/2006/relationships" r:id="rId91"/>
                          </a:graphicData>
                        </a:graphic>
                      </wpg:graphicFrame>
                      <wps:wsp>
                        <wps:cNvPr id="252" name="Text Box 252"/>
                        <wps:cNvSpPr txBox="1"/>
                        <wps:spPr>
                          <a:xfrm>
                            <a:off x="28575" y="1638300"/>
                            <a:ext cx="5039995" cy="175260"/>
                          </a:xfrm>
                          <a:prstGeom prst="rect">
                            <a:avLst/>
                          </a:prstGeom>
                          <a:solidFill>
                            <a:prstClr val="white"/>
                          </a:solidFill>
                          <a:ln>
                            <a:noFill/>
                          </a:ln>
                        </wps:spPr>
                        <wps:txbx>
                          <w:txbxContent>
                            <w:p w14:paraId="4F95D7D9" w14:textId="68A637C0" w:rsidR="0021367A" w:rsidRPr="006F3F55" w:rsidRDefault="0021367A" w:rsidP="00896F72">
                              <w:pPr>
                                <w:pStyle w:val="Caption"/>
                                <w:rPr>
                                  <w:noProof/>
                                </w:rPr>
                              </w:pPr>
                              <w:bookmarkStart w:id="168" w:name="_Toc60962599"/>
                              <w:r>
                                <w:t xml:space="preserve">Gambar </w:t>
                              </w:r>
                              <w:fldSimple w:instr=" STYLEREF 1 \s ">
                                <w:r w:rsidR="00C037DA">
                                  <w:rPr>
                                    <w:noProof/>
                                  </w:rPr>
                                  <w:t>V</w:t>
                                </w:r>
                              </w:fldSimple>
                              <w:r>
                                <w:t>.</w:t>
                              </w:r>
                              <w:fldSimple w:instr=" SEQ Gambar \* ARABIC \s 1 ">
                                <w:r w:rsidR="00C037DA">
                                  <w:rPr>
                                    <w:noProof/>
                                  </w:rPr>
                                  <w:t>27</w:t>
                                </w:r>
                              </w:fldSimple>
                              <w:r>
                                <w:t xml:space="preserve"> </w:t>
                              </w:r>
                              <w:r w:rsidRPr="00431A85">
                                <w:t xml:space="preserve">Hasil Kesimpulan Final Program Pada Data </w:t>
                              </w:r>
                              <w:r>
                                <w:t>Validasi</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BCD159" id="Group 9" o:spid="_x0000_s1091" style="position:absolute;left:0;text-align:left;margin-left:-1.65pt;margin-top:-63.9pt;width:399.1pt;height:142.8pt;z-index:251755520" coordsize="50685,18135"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">
                <v:shape id="Chart 245" o:spid="_x0000_s1092" type="#_x0000_t75" style="position:absolute;left:-60;top:-60;width:50534;height:16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">
                  <v:imagedata r:id="rId92" o:title=""/>
                  <o:lock v:ext="edit" aspectratio="f"/>
                </v:shape>
                <v:shape id="Text Box 252" o:spid="_x0000_s1093" type="#_x0000_t202" style="position:absolute;left:285;top:16383;width:50400;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" stroked="f">
                  <v:textbox style="mso-fit-shape-to-text:t" inset="0,0,0,0">
                    <w:txbxContent>
                      <w:p w14:paraId="4F95D7D9" w14:textId="68A637C0" w:rsidR="0021367A" w:rsidRPr="006F3F55" w:rsidRDefault="0021367A" w:rsidP="00896F72">
                        <w:pPr>
                          <w:pStyle w:val="Caption"/>
                          <w:rPr>
                            <w:noProof/>
                          </w:rPr>
                        </w:pPr>
                        <w:bookmarkStart w:id="169" w:name="_Toc60962599"/>
                        <w:r>
                          <w:t xml:space="preserve">Gambar </w:t>
                        </w:r>
                        <w:fldSimple w:instr=" STYLEREF 1 \s ">
                          <w:r w:rsidR="00C037DA">
                            <w:rPr>
                              <w:noProof/>
                            </w:rPr>
                            <w:t>V</w:t>
                          </w:r>
                        </w:fldSimple>
                        <w:r>
                          <w:t>.</w:t>
                        </w:r>
                        <w:fldSimple w:instr=" SEQ Gambar \* ARABIC \s 1 ">
                          <w:r w:rsidR="00C037DA">
                            <w:rPr>
                              <w:noProof/>
                            </w:rPr>
                            <w:t>27</w:t>
                          </w:r>
                        </w:fldSimple>
                        <w:r>
                          <w:t xml:space="preserve"> </w:t>
                        </w:r>
                        <w:r w:rsidRPr="00431A85">
                          <w:t xml:space="preserve">Hasil Kesimpulan Final Program Pada Data </w:t>
                        </w:r>
                        <w:r>
                          <w:t>Validasi</w:t>
                        </w:r>
                        <w:bookmarkEnd w:id="169"/>
                      </w:p>
                    </w:txbxContent>
                  </v:textbox>
                </v:shape>
                <w10:wrap type="topAndBottom"/>
              </v:group>
            </w:pict>
          </mc:Fallback>
        </mc:AlternateContent>
      </w:r>
      <w:r w:rsidR="009B73FD">
        <w:t>Gambar V.2</w:t>
      </w:r>
      <w:r w:rsidR="009C5D6C">
        <w:t>7</w:t>
      </w:r>
      <w:r w:rsidR="009B73FD">
        <w:t xml:space="preserve"> merupakan hasil pengujian program pada data validasi. </w:t>
      </w:r>
      <w:r w:rsidR="00C74D2C">
        <w:t xml:space="preserve">Pada pengujian yang dilakukan, program memberikan kesimpulan bahwa terdapat kesalahan terlalu awal.  Hal tersebut dikarenakan </w:t>
      </w:r>
      <w:r w:rsidR="00360A32">
        <w:t xml:space="preserve">terdapat </w:t>
      </w:r>
      <w:r w:rsidR="00C74D2C">
        <w:t>data normal pada penyangga</w:t>
      </w:r>
      <w:r w:rsidR="00360A32">
        <w:t xml:space="preserve"> yang</w:t>
      </w:r>
      <w:r w:rsidR="00C74D2C">
        <w:t xml:space="preserve"> diproyeksikan secara terpisah</w:t>
      </w:r>
      <w:r w:rsidR="009B73FD">
        <w:t xml:space="preserve"> dari data normal pada referensi,</w:t>
      </w:r>
      <w:r w:rsidR="000C4324">
        <w:t xml:space="preserve"> </w:t>
      </w:r>
      <w:r w:rsidR="009B73FD">
        <w:t>sehingga diklasifikasikan sebagai data salah. Misklasifikasi dari program berlangsung pada rentang yang besar,</w:t>
      </w:r>
      <w:r w:rsidR="000C4324">
        <w:t xml:space="preserve"> </w:t>
      </w:r>
      <w:r w:rsidR="009B73FD">
        <w:t xml:space="preserve">sehingga mencapai nilai ambang keputusan final dan menyebabkan program memberikan kesimpulan </w:t>
      </w:r>
      <w:r w:rsidR="000C4324">
        <w:t xml:space="preserve">bahwa terdapat kesalahan </w:t>
      </w:r>
      <w:r w:rsidR="009B73FD">
        <w:t>yang terlalu awal.</w:t>
      </w:r>
      <w:r w:rsidR="00360A32">
        <w:t xml:space="preserve"> </w:t>
      </w:r>
      <w:r w:rsidR="0025799F">
        <w:t>Dari Gambar V.2</w:t>
      </w:r>
      <w:r w:rsidR="009C5D6C">
        <w:t>7</w:t>
      </w:r>
      <w:r w:rsidR="0025799F">
        <w:t xml:space="preserve"> dapat disimpulkan bahwa kesimpulan final bahwa terdapat kesalahan diambil karena misklasifikasi data normal. </w:t>
      </w:r>
      <w:r w:rsidR="00654E63">
        <w:t>Misklasifikasi tersebut dikarenakan terdapat perbedaan antara data normal pada data latih</w:t>
      </w:r>
      <w:r w:rsidR="00C637EE">
        <w:t xml:space="preserve">, yaitu pada sampel ke-0 hingga sampel ke-300 </w:t>
      </w:r>
      <w:r w:rsidR="00654E63">
        <w:t>dengan data normal pada data uji</w:t>
      </w:r>
      <w:r w:rsidR="00C637EE">
        <w:t>, yaitu pada sampel ke-301 hingga sampel ke-356</w:t>
      </w:r>
      <w:r w:rsidR="00654E63">
        <w:t xml:space="preserve"> di dalam data validasi yang digunakan. </w:t>
      </w:r>
      <w:r w:rsidR="00C637EE" w:rsidRPr="00C637EE">
        <w:rPr>
          <w:iCs/>
        </w:rPr>
        <w:t>Perbedaan tersebut terletak pada hasil bacaan sensor FC</w:t>
      </w:r>
      <w:r w:rsidR="007B2F5A">
        <w:rPr>
          <w:iCs/>
        </w:rPr>
        <w:t>1</w:t>
      </w:r>
      <w:r w:rsidR="003257D3">
        <w:rPr>
          <w:iCs/>
        </w:rPr>
        <w:t xml:space="preserve"> </w:t>
      </w:r>
      <w:r w:rsidR="007B2F5A">
        <w:rPr>
          <w:iCs/>
        </w:rPr>
        <w:t xml:space="preserve">dan </w:t>
      </w:r>
      <w:r w:rsidR="00C637EE" w:rsidRPr="00C637EE">
        <w:rPr>
          <w:iCs/>
        </w:rPr>
        <w:t>FC</w:t>
      </w:r>
      <w:r w:rsidR="007B2F5A">
        <w:rPr>
          <w:iCs/>
        </w:rPr>
        <w:t xml:space="preserve">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AC1864" w14:paraId="1040E4F6" w14:textId="77777777" w:rsidTr="00AC1864">
        <w:tc>
          <w:tcPr>
            <w:tcW w:w="8153" w:type="dxa"/>
          </w:tcPr>
          <w:p w14:paraId="2D1B2BF0" w14:textId="77777777" w:rsidR="00AC1864" w:rsidRDefault="00AC1864" w:rsidP="00AC1864">
            <w:pPr>
              <w:keepNext/>
              <w:spacing w:after="0" w:line="360" w:lineRule="auto"/>
              <w:jc w:val="center"/>
            </w:pPr>
            <w:r>
              <w:rPr>
                <w:noProof/>
              </w:rPr>
              <w:lastRenderedPageBreak/>
              <w:drawing>
                <wp:inline distT="0" distB="0" distL="0" distR="0" wp14:anchorId="751E4E1C" wp14:editId="433B09EF">
                  <wp:extent cx="4572000" cy="1270635"/>
                  <wp:effectExtent l="0" t="0" r="0" b="5715"/>
                  <wp:docPr id="263" name="Chart 263">
                    <a:extLst xmlns:a="http://schemas.openxmlformats.org/drawingml/2006/main">
                      <a:ext uri="{FF2B5EF4-FFF2-40B4-BE49-F238E27FC236}">
                        <a16:creationId xmlns:a16="http://schemas.microsoft.com/office/drawing/2014/main" id="{79644D9C-61E9-4FC6-B029-BB507735FD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7170D24E" w14:textId="4CA84DFA" w:rsidR="00AC1864" w:rsidRDefault="00AC1864" w:rsidP="00AC1864">
            <w:pPr>
              <w:pStyle w:val="Caption"/>
            </w:pPr>
            <w:bookmarkStart w:id="170" w:name="_Toc60962600"/>
            <w:r>
              <w:t xml:space="preserve">Gambar </w:t>
            </w:r>
            <w:fldSimple w:instr=" STYLEREF 1 \s ">
              <w:r w:rsidR="00C037DA">
                <w:rPr>
                  <w:noProof/>
                </w:rPr>
                <w:t>V</w:t>
              </w:r>
            </w:fldSimple>
            <w:r w:rsidR="004D70CE">
              <w:t>.</w:t>
            </w:r>
            <w:fldSimple w:instr=" SEQ Gambar \* ARABIC \s 1 ">
              <w:r w:rsidR="00C037DA">
                <w:rPr>
                  <w:noProof/>
                </w:rPr>
                <w:t>28</w:t>
              </w:r>
            </w:fldSimple>
            <w:r>
              <w:t xml:space="preserve"> Data Normal Pada Bacaan Sensor FC1</w:t>
            </w:r>
            <w:bookmarkEnd w:id="170"/>
            <w:r>
              <w:t xml:space="preserve"> </w:t>
            </w:r>
          </w:p>
        </w:tc>
      </w:tr>
      <w:tr w:rsidR="00AC1864" w14:paraId="2192E496" w14:textId="77777777" w:rsidTr="00AC1864">
        <w:tc>
          <w:tcPr>
            <w:tcW w:w="8153" w:type="dxa"/>
          </w:tcPr>
          <w:p w14:paraId="14B170AE" w14:textId="77777777" w:rsidR="00AC1864" w:rsidRDefault="00AC1864" w:rsidP="00AC1864">
            <w:pPr>
              <w:keepNext/>
              <w:spacing w:after="0" w:line="360" w:lineRule="auto"/>
              <w:jc w:val="center"/>
            </w:pPr>
            <w:r>
              <w:rPr>
                <w:noProof/>
              </w:rPr>
              <w:drawing>
                <wp:inline distT="0" distB="0" distL="0" distR="0" wp14:anchorId="6A1C2DF3" wp14:editId="4AF8E2C6">
                  <wp:extent cx="4535805" cy="1234440"/>
                  <wp:effectExtent l="0" t="0" r="17145" b="3810"/>
                  <wp:docPr id="266" name="Chart 266">
                    <a:extLst xmlns:a="http://schemas.openxmlformats.org/drawingml/2006/main">
                      <a:ext uri="{FF2B5EF4-FFF2-40B4-BE49-F238E27FC236}">
                        <a16:creationId xmlns:a16="http://schemas.microsoft.com/office/drawing/2014/main" id="{976EF341-A251-4939-AE8B-D47D54FCC1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249C7721" w14:textId="14D3321D" w:rsidR="00AC1864" w:rsidRDefault="00AC1864" w:rsidP="00AC1864">
            <w:pPr>
              <w:pStyle w:val="Caption"/>
            </w:pPr>
            <w:bookmarkStart w:id="171" w:name="_Toc60962601"/>
            <w:r>
              <w:t xml:space="preserve">Gambar </w:t>
            </w:r>
            <w:fldSimple w:instr=" STYLEREF 1 \s ">
              <w:r w:rsidR="00C037DA">
                <w:rPr>
                  <w:noProof/>
                </w:rPr>
                <w:t>V</w:t>
              </w:r>
            </w:fldSimple>
            <w:r w:rsidR="004D70CE">
              <w:t>.</w:t>
            </w:r>
            <w:fldSimple w:instr=" SEQ Gambar \* ARABIC \s 1 ">
              <w:r w:rsidR="00C037DA">
                <w:rPr>
                  <w:noProof/>
                </w:rPr>
                <w:t>29</w:t>
              </w:r>
            </w:fldSimple>
            <w:r>
              <w:t xml:space="preserve"> Data Normal Pada Bacaan Sensor FC2</w:t>
            </w:r>
            <w:bookmarkEnd w:id="171"/>
          </w:p>
        </w:tc>
      </w:tr>
    </w:tbl>
    <w:p w14:paraId="622A770C" w14:textId="5DE9BF9B" w:rsidR="00AC1864" w:rsidRDefault="00AC1864" w:rsidP="00AC1864">
      <w:pPr>
        <w:spacing w:after="0" w:line="360" w:lineRule="auto"/>
      </w:pPr>
    </w:p>
    <w:p w14:paraId="53FD58E9" w14:textId="029A6B16" w:rsidR="004B481A" w:rsidRDefault="00AC1864" w:rsidP="004B481A">
      <w:pPr>
        <w:spacing w:after="0" w:line="360" w:lineRule="auto"/>
        <w:ind w:firstLine="567"/>
      </w:pPr>
      <w:r>
        <w:t>Pada Gambar V.</w:t>
      </w:r>
      <w:r w:rsidR="009C5D6C">
        <w:t>28</w:t>
      </w:r>
      <w:r>
        <w:t xml:space="preserve"> dan V.</w:t>
      </w:r>
      <w:r w:rsidR="009C5D6C">
        <w:t>29</w:t>
      </w:r>
      <w:r>
        <w:t xml:space="preserve">, dapat diamati bahwa terdapat </w:t>
      </w:r>
      <w:r w:rsidR="004D6DF1">
        <w:t>perbedaan</w:t>
      </w:r>
      <w:r>
        <w:t xml:space="preserve"> </w:t>
      </w:r>
      <w:r w:rsidR="004D6DF1">
        <w:t>signifikan</w:t>
      </w:r>
      <w:r>
        <w:t xml:space="preserve"> pada data normal </w:t>
      </w:r>
      <w:r w:rsidR="004D6DF1">
        <w:t>di dalam hasil bacaan sensor FC1 dan FC2. Perbedaan hasil bacaan sensor tersebut tidak terbatas pada data normal, melainkan juga terdapat pada data salah</w:t>
      </w:r>
      <w:r w:rsidR="00F26A5E">
        <w:t xml:space="preserve"> yakni setela</w:t>
      </w:r>
      <w:r w:rsidR="004B481A">
        <w:t>h</w:t>
      </w:r>
      <w:r w:rsidR="00F26A5E">
        <w:t xml:space="preserve"> data ke-356</w:t>
      </w:r>
      <w:r w:rsidR="004B481A">
        <w:t>, s</w:t>
      </w:r>
      <w:r w:rsidR="00EA7A91">
        <w:t xml:space="preserve">ehingga </w:t>
      </w:r>
      <w:r w:rsidR="002B5243">
        <w:t>terdapat kemungkinan</w:t>
      </w:r>
      <w:r w:rsidR="00EA7A91">
        <w:t xml:space="preserve"> bahwa program tidak mendeteksi kegagalan sensor AI3, namun justru mendeteksi perbedaan hasil pengukuran sensor FC1 dan FC2.</w:t>
      </w:r>
    </w:p>
    <w:p w14:paraId="1EEB30BD" w14:textId="478EC8E0" w:rsidR="009C5D6C" w:rsidRPr="00936CA8" w:rsidRDefault="004B481A" w:rsidP="00936CA8">
      <w:pPr>
        <w:spacing w:after="0" w:line="360" w:lineRule="auto"/>
        <w:ind w:firstLine="426"/>
      </w:pPr>
      <w:r>
        <w:t>Dengan perbedaan nilai hasil bacaan FC1 dan FC2 yang signifikan seperti pada Gambar V.</w:t>
      </w:r>
      <w:r w:rsidR="009C5D6C">
        <w:t>28</w:t>
      </w:r>
      <w:r>
        <w:t xml:space="preserve"> dan V.</w:t>
      </w:r>
      <w:r w:rsidR="009C5D6C">
        <w:t>29</w:t>
      </w:r>
      <w:r>
        <w:t>, program mengalami kesulitan untuk mendeteksi kegagalan sensor AI3. Program justru mengambil keputusan bahwa terdapat kesalahan ketika terdapat perubahan nilai hasil bacaan sensor FC1 dan FC2. Hal ters</w:t>
      </w:r>
      <w:r w:rsidR="00BE755F">
        <w:t xml:space="preserve">ebut dikarenakan </w:t>
      </w:r>
      <w:r w:rsidR="00891553">
        <w:t>pada saat program mengumpulkan data referensi, 150 data referensi yang dikumpulkan sesuai dengan data ke-1 hingga ke-300, sehingga data setelah data ke-300 yang memiliki karakteristik yang berbeda akan dianggap sebagai data salah.</w:t>
      </w:r>
      <w:bookmarkEnd w:id="65"/>
      <w:r w:rsidR="004D70CE">
        <w:t xml:space="preserve"> </w:t>
      </w:r>
      <w:r w:rsidR="00833B58">
        <w:rPr>
          <w:rFonts w:cs="Times New Roman"/>
        </w:rPr>
        <w:t>Pada rentang nilai γ yang telah diuji, program tidak bisa mendeteksi kesalahan secara tepat dan justru mengambil kesimpulan bahwa terdapat kesalahan sebelum data salah masuk ke dalam program</w:t>
      </w:r>
      <w:r w:rsidR="00170A28">
        <w:rPr>
          <w:rFonts w:cs="Times New Roman"/>
        </w:rPr>
        <w:t xml:space="preserve">. Hal tersebut </w:t>
      </w:r>
      <w:r w:rsidR="00163867">
        <w:rPr>
          <w:rFonts w:cs="Times New Roman"/>
        </w:rPr>
        <w:t xml:space="preserve">dapat diatasi dengan </w:t>
      </w:r>
      <w:r w:rsidR="00163867">
        <w:rPr>
          <w:rFonts w:cs="Times New Roman"/>
        </w:rPr>
        <w:lastRenderedPageBreak/>
        <w:t>memasukkan data ke-30</w:t>
      </w:r>
      <w:r w:rsidR="004D70CE">
        <w:rPr>
          <w:rFonts w:cs="Times New Roman"/>
        </w:rPr>
        <w:t>1</w:t>
      </w:r>
      <w:r w:rsidR="00163867">
        <w:rPr>
          <w:rFonts w:cs="Times New Roman"/>
        </w:rPr>
        <w:t xml:space="preserve"> hingga ke-350 kedalam data referensi</w:t>
      </w:r>
      <w:r w:rsidR="004D70CE">
        <w:rPr>
          <w:rFonts w:cs="Times New Roman"/>
        </w:rPr>
        <w:t xml:space="preserve">, sehingga program juga mengenali perubahan hasil bacaan sensor FC1 </w:t>
      </w:r>
      <w:r w:rsidR="00936CA8">
        <w:rPr>
          <w:noProof/>
        </w:rPr>
        <mc:AlternateContent>
          <mc:Choice Requires="wpg">
            <w:drawing>
              <wp:anchor distT="0" distB="0" distL="114300" distR="114300" simplePos="0" relativeHeight="251667456" behindDoc="0" locked="0" layoutInCell="1" allowOverlap="1" wp14:anchorId="2FC090E2" wp14:editId="4920B4AC">
                <wp:simplePos x="0" y="0"/>
                <wp:positionH relativeFrom="column">
                  <wp:posOffset>0</wp:posOffset>
                </wp:positionH>
                <wp:positionV relativeFrom="paragraph">
                  <wp:posOffset>818515</wp:posOffset>
                </wp:positionV>
                <wp:extent cx="5039995" cy="2196465"/>
                <wp:effectExtent l="0" t="0" r="8255" b="0"/>
                <wp:wrapTopAndBottom/>
                <wp:docPr id="237" name="Group 237"/>
                <wp:cNvGraphicFramePr/>
                <a:graphic xmlns:a="http://schemas.openxmlformats.org/drawingml/2006/main">
                  <a:graphicData uri="http://schemas.microsoft.com/office/word/2010/wordprocessingGroup">
                    <wpg:wgp>
                      <wpg:cNvGrpSpPr/>
                      <wpg:grpSpPr>
                        <a:xfrm>
                          <a:off x="0" y="0"/>
                          <a:ext cx="5039995" cy="2196465"/>
                          <a:chOff x="0" y="0"/>
                          <a:chExt cx="5039995" cy="2196465"/>
                        </a:xfrm>
                      </wpg:grpSpPr>
                      <wpg:graphicFrame>
                        <wpg:cNvPr id="229" name="Chart 229">
                          <a:extLst>
                            <a:ext uri="{FF2B5EF4-FFF2-40B4-BE49-F238E27FC236}">
                              <a16:creationId xmlns:a16="http://schemas.microsoft.com/office/drawing/2014/main" id="{7065A333-3B35-4D03-8A01-12F2CDB82E94}"/>
                            </a:ext>
                          </a:extLst>
                        </wpg:cNvPr>
                        <wpg:cNvFrPr/>
                        <wpg:xfrm>
                          <a:off x="0" y="0"/>
                          <a:ext cx="5039995" cy="1791970"/>
                        </wpg:xfrm>
                        <a:graphic>
                          <a:graphicData uri="http://schemas.openxmlformats.org/drawingml/2006/chart">
                            <c:chart xmlns:c="http://schemas.openxmlformats.org/drawingml/2006/chart" xmlns:r="http://schemas.openxmlformats.org/officeDocument/2006/relationships" r:id="rId95"/>
                          </a:graphicData>
                        </a:graphic>
                      </wpg:graphicFrame>
                      <wps:wsp>
                        <wps:cNvPr id="230" name="Text Box 230"/>
                        <wps:cNvSpPr txBox="1"/>
                        <wps:spPr>
                          <a:xfrm>
                            <a:off x="0" y="1845945"/>
                            <a:ext cx="5039995" cy="350520"/>
                          </a:xfrm>
                          <a:prstGeom prst="rect">
                            <a:avLst/>
                          </a:prstGeom>
                          <a:solidFill>
                            <a:prstClr val="white"/>
                          </a:solidFill>
                          <a:ln>
                            <a:noFill/>
                          </a:ln>
                        </wps:spPr>
                        <wps:txbx>
                          <w:txbxContent>
                            <w:p w14:paraId="790ACC1B" w14:textId="6649F8F2" w:rsidR="0021367A" w:rsidRPr="00D1031C" w:rsidRDefault="0021367A" w:rsidP="009C5D6C">
                              <w:pPr>
                                <w:pStyle w:val="Caption"/>
                                <w:rPr>
                                  <w:noProof/>
                                </w:rPr>
                              </w:pPr>
                              <w:bookmarkStart w:id="172" w:name="_Toc60962602"/>
                              <w:r>
                                <w:t xml:space="preserve">Gambar </w:t>
                              </w:r>
                              <w:fldSimple w:instr=" STYLEREF 1 \s ">
                                <w:r w:rsidR="00C037DA">
                                  <w:rPr>
                                    <w:noProof/>
                                  </w:rPr>
                                  <w:t>V</w:t>
                                </w:r>
                              </w:fldSimple>
                              <w:r>
                                <w:t>.</w:t>
                              </w:r>
                              <w:fldSimple w:instr=" SEQ Gambar \* ARABIC \s 1 ">
                                <w:r w:rsidR="00C037DA">
                                  <w:rPr>
                                    <w:noProof/>
                                  </w:rPr>
                                  <w:t>30</w:t>
                                </w:r>
                              </w:fldSimple>
                              <w:r>
                                <w:t xml:space="preserve"> Pengujian Program Pada Data Validasi Dengan Ukuran Referensi Sebesar 350 Sampel</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C090E2" id="Group 237" o:spid="_x0000_s1094" style="position:absolute;left:0;text-align:left;margin-left:0;margin-top:64.45pt;width:396.85pt;height:172.95pt;z-index:251667456" coordsize="50399,21964"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">
                <v:shape id="Chart 229" o:spid="_x0000_s1095" type="#_x0000_t75" style="position:absolute;left:-60;top:-60;width:50534;height:180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">
                  <v:imagedata r:id="rId96" o:title=""/>
                  <o:lock v:ext="edit" aspectratio="f"/>
                </v:shape>
                <v:shape id="Text Box 230" o:spid="_x0000_s1096" type="#_x0000_t202" style="position:absolute;top:18459;width:5039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790ACC1B" w14:textId="6649F8F2" w:rsidR="0021367A" w:rsidRPr="00D1031C" w:rsidRDefault="0021367A" w:rsidP="009C5D6C">
                        <w:pPr>
                          <w:pStyle w:val="Caption"/>
                          <w:rPr>
                            <w:noProof/>
                          </w:rPr>
                        </w:pPr>
                        <w:bookmarkStart w:id="173" w:name="_Toc60962602"/>
                        <w:r>
                          <w:t xml:space="preserve">Gambar </w:t>
                        </w:r>
                        <w:fldSimple w:instr=" STYLEREF 1 \s ">
                          <w:r w:rsidR="00C037DA">
                            <w:rPr>
                              <w:noProof/>
                            </w:rPr>
                            <w:t>V</w:t>
                          </w:r>
                        </w:fldSimple>
                        <w:r>
                          <w:t>.</w:t>
                        </w:r>
                        <w:fldSimple w:instr=" SEQ Gambar \* ARABIC \s 1 ">
                          <w:r w:rsidR="00C037DA">
                            <w:rPr>
                              <w:noProof/>
                            </w:rPr>
                            <w:t>30</w:t>
                          </w:r>
                        </w:fldSimple>
                        <w:r>
                          <w:t xml:space="preserve"> Pengujian Program Pada Data Validasi Dengan Ukuran Referensi Sebesar 350 Sampel</w:t>
                        </w:r>
                        <w:bookmarkEnd w:id="173"/>
                      </w:p>
                    </w:txbxContent>
                  </v:textbox>
                </v:shape>
                <w10:wrap type="topAndBottom"/>
              </v:group>
            </w:pict>
          </mc:Fallback>
        </mc:AlternateContent>
      </w:r>
      <w:r w:rsidR="004D70CE">
        <w:rPr>
          <w:rFonts w:cs="Times New Roman"/>
        </w:rPr>
        <w:t>dan FC2 sebagai data normal.</w:t>
      </w:r>
    </w:p>
    <w:p w14:paraId="6202A7E2" w14:textId="77777777" w:rsidR="00936CA8" w:rsidRDefault="00936CA8" w:rsidP="00170A28">
      <w:pPr>
        <w:spacing w:line="360" w:lineRule="auto"/>
        <w:ind w:firstLine="426"/>
        <w:rPr>
          <w:rFonts w:cs="Times New Roman"/>
        </w:rPr>
      </w:pPr>
    </w:p>
    <w:p w14:paraId="2A4E2924" w14:textId="3F6D0B24" w:rsidR="009E40DB" w:rsidRPr="001513CF" w:rsidRDefault="00BD2142" w:rsidP="0095242E">
      <w:pPr>
        <w:spacing w:line="360" w:lineRule="auto"/>
        <w:ind w:firstLine="426"/>
        <w:rPr>
          <w:rFonts w:cs="Times New Roman"/>
        </w:rPr>
        <w:sectPr w:rsidR="009E40DB" w:rsidRPr="001513CF">
          <w:headerReference w:type="default" r:id="rId97"/>
          <w:footerReference w:type="default" r:id="rId98"/>
          <w:type w:val="continuous"/>
          <w:pgSz w:w="11906" w:h="16838"/>
          <w:pgMar w:top="2268" w:right="1701" w:bottom="1701" w:left="2268" w:header="720" w:footer="720" w:gutter="0"/>
          <w:cols w:space="720"/>
          <w:docGrid w:linePitch="360"/>
        </w:sectPr>
      </w:pPr>
      <w:r>
        <w:rPr>
          <w:rFonts w:cs="Times New Roman"/>
        </w:rPr>
        <w:t>Gambar V.3</w:t>
      </w:r>
      <w:r w:rsidR="009C5D6C">
        <w:rPr>
          <w:rFonts w:cs="Times New Roman"/>
        </w:rPr>
        <w:t>0</w:t>
      </w:r>
      <w:r>
        <w:rPr>
          <w:rFonts w:cs="Times New Roman"/>
        </w:rPr>
        <w:t xml:space="preserve"> merupakan hasil pengujian program pada data validasi dengan menggunakan ukuran referensi sebesar 350 sampel. Dengan menggunakan ukuran sampel yang lebih besar, program dapat memasukkan data ke-301 hingga ke-350 sehingga program dapat mengenali karakter data tersebut sebagai data normal.</w:t>
      </w:r>
      <w:r w:rsidR="0095242E">
        <w:rPr>
          <w:rFonts w:cs="Times New Roman"/>
        </w:rPr>
        <w:t xml:space="preserve"> </w:t>
      </w:r>
      <w:r>
        <w:rPr>
          <w:rFonts w:cs="Times New Roman"/>
        </w:rPr>
        <w:t xml:space="preserve">Pengujian yang dilakukan mendapatkan </w:t>
      </w:r>
      <w:r w:rsidR="001513CF">
        <w:rPr>
          <w:rFonts w:cs="Times New Roman"/>
        </w:rPr>
        <w:t>hasil bahwa program dapat melakukan deteksi kesalahan dengan tepat apabila data referensi yang masuk mewakili karakter data normal pada proses, sehingga ukuran referensi harus disesuaikan dengan jumlah data yang dibutuhkan untuk mendapatkan data referensi yang dapat mewakili karakter data normal pada proses.</w:t>
      </w:r>
      <w:r w:rsidR="0095242E">
        <w:rPr>
          <w:rFonts w:cs="Times New Roman"/>
        </w:rPr>
        <w:t xml:space="preserve"> Pada data validasi, program mendeteksi kesalahan setelah terdapat 10 data salah.</w:t>
      </w:r>
      <w:r w:rsidR="001513CF">
        <w:rPr>
          <w:rFonts w:cs="Times New Roman"/>
        </w:rPr>
        <w:t xml:space="preserve"> Pada pengujian tersebut, juga digunakan nilai γ sebesar 5x10</w:t>
      </w:r>
      <w:r w:rsidR="001513CF">
        <w:rPr>
          <w:rFonts w:cs="Times New Roman"/>
          <w:vertAlign w:val="superscript"/>
        </w:rPr>
        <w:t>-3</w:t>
      </w:r>
      <w:r w:rsidR="001513CF">
        <w:rPr>
          <w:rFonts w:cs="Times New Roman"/>
        </w:rPr>
        <w:t xml:space="preserve">, sehingga dapat disimpulkan bahwa untuk mendapatkan hasil yang optimal, parameter program perlu disesuaikan dengan data yang digunakan. </w:t>
      </w:r>
      <w:r w:rsidR="001513CF">
        <w:rPr>
          <w:rFonts w:cs="Times New Roman"/>
        </w:rPr>
        <w:tab/>
      </w:r>
    </w:p>
    <w:p w14:paraId="138D2305" w14:textId="77777777" w:rsidR="00AE3406" w:rsidRPr="00944E0B" w:rsidRDefault="00363AA7" w:rsidP="00275EDB">
      <w:pPr>
        <w:pStyle w:val="Heading1"/>
        <w:spacing w:line="360" w:lineRule="auto"/>
        <w:ind w:left="0"/>
        <w:rPr>
          <w:rFonts w:cs="Times New Roman"/>
        </w:rPr>
      </w:pPr>
      <w:r w:rsidRPr="00944E0B">
        <w:rPr>
          <w:rFonts w:cs="Times New Roman"/>
        </w:rPr>
        <w:lastRenderedPageBreak/>
        <w:br/>
      </w:r>
      <w:bookmarkStart w:id="174" w:name="_Toc61463456"/>
      <w:r w:rsidRPr="00944E0B">
        <w:rPr>
          <w:rFonts w:cs="Times New Roman"/>
        </w:rPr>
        <w:t>KESIMPULAN DAN SARAN</w:t>
      </w:r>
      <w:bookmarkEnd w:id="174"/>
    </w:p>
    <w:p w14:paraId="28854199" w14:textId="77777777" w:rsidR="00AE3406" w:rsidRPr="00944E0B" w:rsidRDefault="00AE3406">
      <w:pPr>
        <w:spacing w:after="0" w:line="360" w:lineRule="auto"/>
        <w:rPr>
          <w:rFonts w:cs="Times New Roman"/>
        </w:rPr>
      </w:pPr>
    </w:p>
    <w:p w14:paraId="4D55A6C3" w14:textId="47905323" w:rsidR="00AE3406" w:rsidRPr="00AC4086" w:rsidRDefault="00363AA7" w:rsidP="00B843E5">
      <w:pPr>
        <w:pStyle w:val="Heading2"/>
        <w:spacing w:line="360" w:lineRule="auto"/>
        <w:ind w:left="0"/>
        <w:rPr>
          <w:rFonts w:cs="Times New Roman"/>
        </w:rPr>
      </w:pPr>
      <w:bookmarkStart w:id="175" w:name="_Toc61463457"/>
      <w:r w:rsidRPr="00944E0B">
        <w:rPr>
          <w:rFonts w:cs="Times New Roman"/>
        </w:rPr>
        <w:t>Kesimpulan</w:t>
      </w:r>
      <w:bookmarkEnd w:id="175"/>
    </w:p>
    <w:p w14:paraId="76FDCD1F" w14:textId="5D6184D6" w:rsidR="00E24B27" w:rsidRDefault="00B843E5" w:rsidP="00B843E5">
      <w:pPr>
        <w:spacing w:after="0" w:line="360" w:lineRule="auto"/>
        <w:rPr>
          <w:rFonts w:cs="Times New Roman"/>
        </w:rPr>
      </w:pPr>
      <w:r>
        <w:rPr>
          <w:rFonts w:cs="Times New Roman"/>
        </w:rPr>
        <w:tab/>
      </w:r>
      <w:r w:rsidR="008B2B42">
        <w:rPr>
          <w:rFonts w:cs="Times New Roman"/>
        </w:rPr>
        <w:t>Penelitian yang telah dilakukan</w:t>
      </w:r>
      <w:r w:rsidR="004B73D0">
        <w:rPr>
          <w:rFonts w:cs="Times New Roman"/>
        </w:rPr>
        <w:t xml:space="preserve"> bertujuan untuk merancang dan</w:t>
      </w:r>
      <w:r w:rsidR="0039307A">
        <w:rPr>
          <w:rFonts w:cs="Times New Roman"/>
        </w:rPr>
        <w:t xml:space="preserve"> </w:t>
      </w:r>
      <w:r w:rsidR="00766FFA">
        <w:rPr>
          <w:rFonts w:cs="Times New Roman"/>
        </w:rPr>
        <w:t>menguji</w:t>
      </w:r>
      <w:r w:rsidR="0039307A">
        <w:rPr>
          <w:rFonts w:cs="Times New Roman"/>
        </w:rPr>
        <w:t xml:space="preserve"> performa dari program untuk melakukan </w:t>
      </w:r>
      <w:r w:rsidR="00B70B4C">
        <w:rPr>
          <w:rFonts w:cs="Times New Roman"/>
        </w:rPr>
        <w:t>deteksi kesalahan</w:t>
      </w:r>
      <w:r w:rsidR="0039307A">
        <w:rPr>
          <w:rFonts w:cs="Times New Roman"/>
          <w:i/>
          <w:iCs/>
        </w:rPr>
        <w:t xml:space="preserve"> </w:t>
      </w:r>
      <w:r w:rsidR="006F3946">
        <w:rPr>
          <w:rFonts w:cs="Times New Roman"/>
        </w:rPr>
        <w:t xml:space="preserve">dengan fase </w:t>
      </w:r>
      <w:r w:rsidR="000F17D4">
        <w:rPr>
          <w:rFonts w:cs="Times New Roman"/>
        </w:rPr>
        <w:t>pelatihan</w:t>
      </w:r>
      <w:r w:rsidR="006F3946">
        <w:rPr>
          <w:rFonts w:cs="Times New Roman"/>
          <w:i/>
          <w:iCs/>
        </w:rPr>
        <w:t xml:space="preserve"> </w:t>
      </w:r>
      <w:r w:rsidR="006F3946">
        <w:rPr>
          <w:rFonts w:cs="Times New Roman"/>
        </w:rPr>
        <w:t xml:space="preserve">secara </w:t>
      </w:r>
      <w:r w:rsidR="006F3946">
        <w:rPr>
          <w:rFonts w:cs="Times New Roman"/>
          <w:i/>
          <w:iCs/>
        </w:rPr>
        <w:t>on-the-fly</w:t>
      </w:r>
      <w:r w:rsidR="00B6770A">
        <w:rPr>
          <w:rFonts w:cs="Times New Roman"/>
        </w:rPr>
        <w:t xml:space="preserve">. </w:t>
      </w:r>
      <w:r w:rsidR="00090E49">
        <w:rPr>
          <w:rFonts w:cs="Times New Roman"/>
        </w:rPr>
        <w:t xml:space="preserve">Beberapa sampel pertama yang masuk akan digolongkan sebagai data referensi, yakni acuan data normal untuk program. </w:t>
      </w:r>
      <w:r w:rsidR="00766FFA">
        <w:rPr>
          <w:rFonts w:cs="Times New Roman"/>
        </w:rPr>
        <w:t xml:space="preserve">Program yang dirancang menggunakan </w:t>
      </w:r>
      <w:r w:rsidR="006F3946">
        <w:rPr>
          <w:rFonts w:cs="Times New Roman"/>
        </w:rPr>
        <w:t>teknik</w:t>
      </w:r>
      <w:r w:rsidR="00766FFA">
        <w:rPr>
          <w:rFonts w:cs="Times New Roman"/>
        </w:rPr>
        <w:t xml:space="preserve"> </w:t>
      </w:r>
      <w:r w:rsidR="00766FFA">
        <w:rPr>
          <w:rFonts w:cs="Times New Roman"/>
          <w:i/>
          <w:iCs/>
        </w:rPr>
        <w:t xml:space="preserve">semi-supervised learning </w:t>
      </w:r>
      <w:r w:rsidR="0050730D">
        <w:rPr>
          <w:rFonts w:cs="Times New Roman"/>
        </w:rPr>
        <w:t>di mana</w:t>
      </w:r>
      <w:r w:rsidR="00766FFA">
        <w:rPr>
          <w:rFonts w:cs="Times New Roman"/>
        </w:rPr>
        <w:t xml:space="preserve"> data yang masuk akan diolah oleh metode </w:t>
      </w:r>
      <w:r w:rsidR="00EE4EEB">
        <w:rPr>
          <w:iCs/>
        </w:rPr>
        <w:t>pengelompokan</w:t>
      </w:r>
      <w:r w:rsidR="00EE4EEB" w:rsidRPr="00C055FF">
        <w:t xml:space="preserve"> </w:t>
      </w:r>
      <w:r w:rsidR="00195FB3">
        <w:t>k-</w:t>
      </w:r>
      <w:r w:rsidR="00195FB3" w:rsidRPr="00195FB3">
        <w:rPr>
          <w:i/>
          <w:iCs/>
        </w:rPr>
        <w:t>means</w:t>
      </w:r>
      <w:r w:rsidR="00195FB3">
        <w:t xml:space="preserve"> </w:t>
      </w:r>
      <w:r w:rsidR="00766FFA">
        <w:rPr>
          <w:rFonts w:cs="Times New Roman"/>
        </w:rPr>
        <w:t>untuk memberi label dari tiap data</w:t>
      </w:r>
      <w:r w:rsidR="004B73D0">
        <w:rPr>
          <w:rFonts w:cs="Times New Roman"/>
        </w:rPr>
        <w:t xml:space="preserve"> dan dilanjutkan dengan </w:t>
      </w:r>
      <w:r w:rsidR="00B031D0">
        <w:rPr>
          <w:rFonts w:cs="Times New Roman"/>
        </w:rPr>
        <w:t>klasifikasi</w:t>
      </w:r>
      <w:r w:rsidR="004B73D0">
        <w:rPr>
          <w:rFonts w:cs="Times New Roman"/>
          <w:i/>
          <w:iCs/>
        </w:rPr>
        <w:t xml:space="preserve"> </w:t>
      </w:r>
      <w:r w:rsidR="004B73D0">
        <w:rPr>
          <w:rFonts w:cs="Times New Roman"/>
        </w:rPr>
        <w:t>menggunakan SV</w:t>
      </w:r>
      <w:r w:rsidR="00E24B27">
        <w:rPr>
          <w:rFonts w:cs="Times New Roman"/>
        </w:rPr>
        <w:t>M.</w:t>
      </w:r>
    </w:p>
    <w:p w14:paraId="6E77349E" w14:textId="56E3A081" w:rsidR="00E24B27" w:rsidRPr="00AC4086" w:rsidRDefault="00E24B27" w:rsidP="00B843E5">
      <w:pPr>
        <w:spacing w:after="0" w:line="360" w:lineRule="auto"/>
        <w:rPr>
          <w:rFonts w:cs="Times New Roman"/>
        </w:rPr>
      </w:pPr>
      <w:r>
        <w:rPr>
          <w:rFonts w:cs="Times New Roman"/>
        </w:rPr>
        <w:tab/>
        <w:t xml:space="preserve">Pada program yang dirancang, sampel-sampel yang pertama masuk ke dalam program digunakan sebagai data referensi, yakni acuan data normal bagi program. Data referensi kemudian digunakan untuk membangun matriks KFDA yang digunakan untuk memperkecil jumlah </w:t>
      </w:r>
      <w:r w:rsidR="00C46F25">
        <w:rPr>
          <w:rFonts w:cs="Times New Roman"/>
        </w:rPr>
        <w:t>fitur</w:t>
      </w:r>
      <w:r>
        <w:rPr>
          <w:rFonts w:cs="Times New Roman"/>
          <w:i/>
          <w:iCs/>
        </w:rPr>
        <w:t xml:space="preserve"> </w:t>
      </w:r>
      <w:r>
        <w:rPr>
          <w:rFonts w:cs="Times New Roman"/>
        </w:rPr>
        <w:t xml:space="preserve">dari data program menjadi 2, sehingga data dapat diproyeksikan kedalam grafik 2 dimensi. </w:t>
      </w:r>
      <w:r w:rsidR="004000BF">
        <w:rPr>
          <w:rFonts w:cs="Times New Roman"/>
        </w:rPr>
        <w:t xml:space="preserve">Setelah itu, sampel-sampel baru akan dimasukkan kedalam </w:t>
      </w:r>
      <w:r w:rsidR="00433840">
        <w:rPr>
          <w:rFonts w:cs="Times New Roman"/>
        </w:rPr>
        <w:t xml:space="preserve">penyangga </w:t>
      </w:r>
      <w:r w:rsidR="004000BF">
        <w:rPr>
          <w:rFonts w:cs="Times New Roman"/>
        </w:rPr>
        <w:t xml:space="preserve">untuk diolah. Terdapat 3 tahap utama ketika sampel baru masuk kedalam program, </w:t>
      </w:r>
      <w:r w:rsidR="000F17D4" w:rsidRPr="000F17D4">
        <w:rPr>
          <w:rFonts w:cs="Times New Roman"/>
        </w:rPr>
        <w:t>pra-pemrosesan</w:t>
      </w:r>
      <w:r w:rsidR="004000BF">
        <w:rPr>
          <w:rFonts w:cs="Times New Roman"/>
          <w:i/>
          <w:iCs/>
        </w:rPr>
        <w:t xml:space="preserve">, </w:t>
      </w:r>
      <w:r w:rsidR="00EE4EEB">
        <w:rPr>
          <w:iCs/>
        </w:rPr>
        <w:t>pengelompokan</w:t>
      </w:r>
      <w:r w:rsidR="004000BF">
        <w:rPr>
          <w:rFonts w:cs="Times New Roman"/>
        </w:rPr>
        <w:t xml:space="preserve">, </w:t>
      </w:r>
      <w:r w:rsidR="00EE4EEB">
        <w:rPr>
          <w:rFonts w:cs="Times New Roman"/>
        </w:rPr>
        <w:t>klasifikasi</w:t>
      </w:r>
      <w:r w:rsidR="004000BF">
        <w:rPr>
          <w:rFonts w:cs="Times New Roman"/>
        </w:rPr>
        <w:t xml:space="preserve">. Setelah data diolah dengan </w:t>
      </w:r>
      <w:r w:rsidR="004000BF">
        <w:rPr>
          <w:rFonts w:cs="Times New Roman"/>
          <w:i/>
          <w:iCs/>
        </w:rPr>
        <w:t xml:space="preserve">robust </w:t>
      </w:r>
      <w:r w:rsidR="004000BF" w:rsidRPr="004000BF">
        <w:rPr>
          <w:rFonts w:cs="Times New Roman"/>
          <w:i/>
          <w:iCs/>
        </w:rPr>
        <w:t>scale</w:t>
      </w:r>
      <w:r w:rsidR="004000BF">
        <w:rPr>
          <w:rFonts w:cs="Times New Roman"/>
          <w:i/>
          <w:iCs/>
        </w:rPr>
        <w:t>r</w:t>
      </w:r>
      <w:r w:rsidR="004000BF">
        <w:rPr>
          <w:rFonts w:cs="Times New Roman"/>
        </w:rPr>
        <w:t>,</w:t>
      </w:r>
      <w:r w:rsidR="004000BF">
        <w:rPr>
          <w:rFonts w:cs="Times New Roman"/>
          <w:i/>
          <w:iCs/>
        </w:rPr>
        <w:t xml:space="preserve"> </w:t>
      </w:r>
      <w:r w:rsidR="004000BF" w:rsidRPr="004000BF">
        <w:rPr>
          <w:rFonts w:cs="Times New Roman"/>
        </w:rPr>
        <w:t>sampel</w:t>
      </w:r>
      <w:r w:rsidR="004000BF">
        <w:rPr>
          <w:rFonts w:cs="Times New Roman"/>
        </w:rPr>
        <w:t xml:space="preserve"> baru akan diproyeksikan kedalam </w:t>
      </w:r>
      <w:r w:rsidR="00C46F25">
        <w:rPr>
          <w:rFonts w:cs="Times New Roman"/>
        </w:rPr>
        <w:t xml:space="preserve">ruang fitur </w:t>
      </w:r>
      <w:r w:rsidR="004000BF">
        <w:rPr>
          <w:rFonts w:cs="Times New Roman"/>
        </w:rPr>
        <w:t xml:space="preserve">KFDA menggunakan matriks KFDA. Sampel baru dan sampel lainnya didalam </w:t>
      </w:r>
      <w:r w:rsidR="00433840">
        <w:rPr>
          <w:rFonts w:cs="Times New Roman"/>
        </w:rPr>
        <w:t xml:space="preserve">penyangga </w:t>
      </w:r>
      <w:r w:rsidR="004000BF">
        <w:rPr>
          <w:rFonts w:cs="Times New Roman"/>
        </w:rPr>
        <w:t xml:space="preserve">kemudian diolah dengan metode </w:t>
      </w:r>
      <w:r w:rsidR="00EE4EEB">
        <w:rPr>
          <w:iCs/>
        </w:rPr>
        <w:t>pengelompokan</w:t>
      </w:r>
      <w:r w:rsidR="00EE4EEB" w:rsidRPr="00C055FF">
        <w:t xml:space="preserve"> </w:t>
      </w:r>
      <w:r w:rsidR="00AC4086">
        <w:rPr>
          <w:rFonts w:cs="Times New Roman"/>
        </w:rPr>
        <w:t xml:space="preserve">berupa </w:t>
      </w:r>
      <w:r w:rsidR="00EE4EEB">
        <w:rPr>
          <w:iCs/>
        </w:rPr>
        <w:t>pengelompokan</w:t>
      </w:r>
      <w:r w:rsidR="00EE4EEB" w:rsidRPr="00C055FF">
        <w:t xml:space="preserve"> </w:t>
      </w:r>
      <w:r w:rsidR="00EE4EEB">
        <w:t>k</w:t>
      </w:r>
      <w:r w:rsidR="00AC4086">
        <w:rPr>
          <w:rFonts w:cs="Times New Roman"/>
          <w:i/>
          <w:iCs/>
        </w:rPr>
        <w:t>-means</w:t>
      </w:r>
      <w:r w:rsidR="00EE4EEB">
        <w:rPr>
          <w:rFonts w:cs="Times New Roman"/>
          <w:i/>
          <w:iCs/>
        </w:rPr>
        <w:t xml:space="preserve"> </w:t>
      </w:r>
      <w:r w:rsidR="004000BF">
        <w:rPr>
          <w:rFonts w:cs="Times New Roman"/>
        </w:rPr>
        <w:t xml:space="preserve">untuk </w:t>
      </w:r>
      <w:r w:rsidR="00AC4086">
        <w:rPr>
          <w:rFonts w:cs="Times New Roman"/>
        </w:rPr>
        <w:t xml:space="preserve">mendapatkan label dari tiap sampel. Metode </w:t>
      </w:r>
      <w:r w:rsidR="00EE4EEB">
        <w:rPr>
          <w:rFonts w:cs="Times New Roman"/>
        </w:rPr>
        <w:t>klasifikasi</w:t>
      </w:r>
      <w:r w:rsidR="00AC4086">
        <w:rPr>
          <w:rFonts w:cs="Times New Roman"/>
          <w:i/>
          <w:iCs/>
        </w:rPr>
        <w:t xml:space="preserve"> </w:t>
      </w:r>
      <w:r w:rsidR="00AC4086">
        <w:rPr>
          <w:rFonts w:cs="Times New Roman"/>
        </w:rPr>
        <w:t xml:space="preserve">berupa SVM kemudian digunakan untuk membuat garis pemisah yang optimum antara data </w:t>
      </w:r>
      <w:r w:rsidR="00AC4086" w:rsidRPr="00EE4EEB">
        <w:rPr>
          <w:rFonts w:cs="Times New Roman"/>
        </w:rPr>
        <w:t>referensi</w:t>
      </w:r>
      <w:r w:rsidR="00AC4086">
        <w:rPr>
          <w:rFonts w:cs="Times New Roman"/>
        </w:rPr>
        <w:t xml:space="preserve"> dan data normal dengan data </w:t>
      </w:r>
      <w:r w:rsidR="00B70B4C">
        <w:rPr>
          <w:rFonts w:cs="Times New Roman"/>
        </w:rPr>
        <w:t>salah</w:t>
      </w:r>
      <w:r w:rsidR="00AC4086">
        <w:rPr>
          <w:rFonts w:cs="Times New Roman"/>
        </w:rPr>
        <w:t>.</w:t>
      </w:r>
      <w:r w:rsidR="00290AE2">
        <w:rPr>
          <w:rFonts w:cs="Times New Roman"/>
        </w:rPr>
        <w:t xml:space="preserve"> Nilai ambang batas digunakan untuk mengambil kesimpulan apakah terdapat kesalahan pada proses berdasarkan hasil klasifikasi oleh SVM.</w:t>
      </w:r>
    </w:p>
    <w:p w14:paraId="20C12DD9" w14:textId="303D2D5D" w:rsidR="00AC4086" w:rsidRPr="00944E0B" w:rsidRDefault="00E24B27" w:rsidP="00B843E5">
      <w:pPr>
        <w:spacing w:after="0" w:line="360" w:lineRule="auto"/>
        <w:rPr>
          <w:rFonts w:cs="Times New Roman"/>
        </w:rPr>
        <w:sectPr w:rsidR="00AC4086" w:rsidRPr="00944E0B">
          <w:headerReference w:type="default" r:id="rId99"/>
          <w:footerReference w:type="default" r:id="rId100"/>
          <w:pgSz w:w="11906" w:h="16838"/>
          <w:pgMar w:top="2268" w:right="1701" w:bottom="1701" w:left="2268" w:header="720" w:footer="720" w:gutter="0"/>
          <w:cols w:space="720"/>
          <w:docGrid w:linePitch="360"/>
        </w:sectPr>
      </w:pPr>
      <w:r>
        <w:rPr>
          <w:rFonts w:cs="Times New Roman"/>
        </w:rPr>
        <w:tab/>
      </w:r>
      <w:r w:rsidR="00290AE2" w:rsidRPr="00936CA8">
        <w:rPr>
          <w:rFonts w:cs="Times New Roman"/>
        </w:rPr>
        <w:t>Program yang dirancang dapat me</w:t>
      </w:r>
      <w:r w:rsidR="0096010E">
        <w:rPr>
          <w:rFonts w:cs="Times New Roman"/>
        </w:rPr>
        <w:t xml:space="preserve">ndeteksi kesalahan pada kedua kumpulan data yang digunakan. </w:t>
      </w:r>
      <w:r w:rsidR="0027167F">
        <w:rPr>
          <w:rFonts w:cs="Times New Roman"/>
        </w:rPr>
        <w:t xml:space="preserve">Pada data latih, kesalahan terdeteksi setelah terdapat 34, 30, 26, dan 17 data salah untuk tipe data salah yang digunakan, sedangkan pada data validasi, dibutuhkan 10 data salah. </w:t>
      </w:r>
      <w:r w:rsidR="0096010E">
        <w:rPr>
          <w:rFonts w:cs="Times New Roman"/>
        </w:rPr>
        <w:t xml:space="preserve">Walaupun demikian, harus dilakukan penyesuaian parameter terlebih dahulu agar didapatkan hasil yang optimum pada </w:t>
      </w:r>
      <w:r w:rsidR="0096010E">
        <w:rPr>
          <w:rFonts w:cs="Times New Roman"/>
        </w:rPr>
        <w:lastRenderedPageBreak/>
        <w:t xml:space="preserve">data latih dan data validasi, sehingga program belum dapat seutuhnya digunakan untuk deteksi kesalahan secara </w:t>
      </w:r>
      <w:r w:rsidR="0096010E">
        <w:rPr>
          <w:rFonts w:cs="Times New Roman"/>
          <w:i/>
          <w:iCs/>
        </w:rPr>
        <w:t>on-the-fly</w:t>
      </w:r>
      <w:r w:rsidR="0096010E">
        <w:rPr>
          <w:rFonts w:cs="Times New Roman"/>
        </w:rPr>
        <w:t>. Selain itu, pada pengujian menggunakan data validasi, didapatkan pula bahwa program harus memiliki data yang mewakili karakter data norma</w:t>
      </w:r>
      <w:r w:rsidR="008B5343">
        <w:rPr>
          <w:rFonts w:cs="Times New Roman"/>
        </w:rPr>
        <w:t xml:space="preserve">l sebagai data referensi untuk dapat melakukan deteksi kesalahan secara optimal. </w:t>
      </w:r>
      <w:r w:rsidR="0096010E">
        <w:rPr>
          <w:rFonts w:cs="Times New Roman"/>
        </w:rPr>
        <w:t>Walaupun parameter yang telah ditentukan sebelumnya tidak sesuai dengan data yang digunakan, parameter tersebut dapat digunakan sebagai titik mulai dalam pencarian parameter optimum untuk kedua data.</w:t>
      </w:r>
    </w:p>
    <w:p w14:paraId="2E08A816" w14:textId="77777777" w:rsidR="00AE3406" w:rsidRPr="00944E0B" w:rsidRDefault="00363AA7">
      <w:pPr>
        <w:pStyle w:val="Heading2"/>
        <w:spacing w:line="360" w:lineRule="auto"/>
        <w:rPr>
          <w:rFonts w:cs="Times New Roman"/>
        </w:rPr>
      </w:pPr>
      <w:bookmarkStart w:id="176" w:name="_Toc61463458"/>
      <w:r w:rsidRPr="00944E0B">
        <w:rPr>
          <w:rFonts w:cs="Times New Roman"/>
        </w:rPr>
        <w:t>Saran</w:t>
      </w:r>
      <w:bookmarkEnd w:id="176"/>
    </w:p>
    <w:p w14:paraId="4D527FEF" w14:textId="50372051" w:rsidR="00AC4086" w:rsidRPr="00871886" w:rsidRDefault="00AC4086" w:rsidP="00B843E5">
      <w:pPr>
        <w:pStyle w:val="ListParagraph"/>
        <w:spacing w:after="0" w:line="360" w:lineRule="auto"/>
        <w:ind w:left="0"/>
        <w:rPr>
          <w:rFonts w:cs="Times New Roman"/>
          <w:lang w:val="de-DE"/>
        </w:rPr>
      </w:pPr>
      <w:r>
        <w:rPr>
          <w:rFonts w:cs="Times New Roman"/>
          <w:color w:val="C00000"/>
          <w:lang w:val="de-DE"/>
        </w:rPr>
        <w:tab/>
      </w:r>
      <w:r w:rsidR="00871886">
        <w:rPr>
          <w:rFonts w:cs="Times New Roman"/>
          <w:lang w:val="de-DE"/>
        </w:rPr>
        <w:t xml:space="preserve">Pada penelitian ini, dihasilkan program yang dapat melakukan </w:t>
      </w:r>
      <w:r w:rsidR="00B70B4C">
        <w:rPr>
          <w:rFonts w:cs="Times New Roman"/>
          <w:lang w:val="de-DE"/>
        </w:rPr>
        <w:t>deteksi kesalahan</w:t>
      </w:r>
      <w:r w:rsidR="00871886">
        <w:rPr>
          <w:rFonts w:cs="Times New Roman"/>
          <w:i/>
          <w:iCs/>
          <w:lang w:val="de-DE"/>
        </w:rPr>
        <w:t xml:space="preserve"> </w:t>
      </w:r>
      <w:r w:rsidR="00871886">
        <w:rPr>
          <w:rFonts w:cs="Times New Roman"/>
          <w:lang w:val="de-DE"/>
        </w:rPr>
        <w:t>pada pabrik kimia tanpa menggunakan kumpulan data berlabel. Namun, program masih memerlukan penyesuaian parameter secara manual untuk mendapatkan hasil yang optimal. Diperlukan studi lebih lanjut untuk mencari parameter yang tepat</w:t>
      </w:r>
      <w:r w:rsidR="00B92E8C">
        <w:rPr>
          <w:rFonts w:cs="Times New Roman"/>
          <w:lang w:val="de-DE"/>
        </w:rPr>
        <w:t xml:space="preserve"> agar didapatkan akurasi </w:t>
      </w:r>
      <w:r w:rsidR="00B70B4C">
        <w:rPr>
          <w:rFonts w:cs="Times New Roman"/>
          <w:lang w:val="de-DE"/>
        </w:rPr>
        <w:t>deteksi kesalahan</w:t>
      </w:r>
      <w:r w:rsidR="00B92E8C">
        <w:rPr>
          <w:rFonts w:cs="Times New Roman"/>
          <w:i/>
          <w:iCs/>
          <w:lang w:val="de-DE"/>
        </w:rPr>
        <w:t xml:space="preserve"> </w:t>
      </w:r>
      <w:r w:rsidR="00B92E8C">
        <w:rPr>
          <w:rFonts w:cs="Times New Roman"/>
          <w:lang w:val="de-DE"/>
        </w:rPr>
        <w:t>yang optimu</w:t>
      </w:r>
      <w:r w:rsidR="008B5343">
        <w:rPr>
          <w:rFonts w:cs="Times New Roman"/>
          <w:lang w:val="de-DE"/>
        </w:rPr>
        <w:t xml:space="preserve">m sembari program berjalan, sehingga program dapat seutuhnya digunakan untuk melakukan deteksi kesalahan </w:t>
      </w:r>
      <w:r w:rsidR="003257D3">
        <w:rPr>
          <w:rFonts w:cs="Times New Roman"/>
          <w:lang w:val="de-DE"/>
        </w:rPr>
        <w:t>tanpa melakukan penyesuaian parameter terlebih dahulu</w:t>
      </w:r>
      <w:r w:rsidR="008B5343">
        <w:rPr>
          <w:rFonts w:cs="Times New Roman"/>
          <w:lang w:val="de-DE"/>
        </w:rPr>
        <w:t xml:space="preserve">. </w:t>
      </w:r>
      <w:r w:rsidR="00B92E8C">
        <w:rPr>
          <w:rFonts w:cs="Times New Roman"/>
          <w:lang w:val="de-DE"/>
        </w:rPr>
        <w:t>Selain itu, juga diperlukan studi komparasi antara program yang diusulkan dengan metode-metode yang sudah tersedia sebelumnya.</w:t>
      </w:r>
    </w:p>
    <w:p w14:paraId="3664B5AA" w14:textId="77777777" w:rsidR="00AE3406" w:rsidRPr="00944E0B" w:rsidRDefault="00AE3406">
      <w:pPr>
        <w:pStyle w:val="ListParagraph"/>
        <w:spacing w:after="0" w:line="360" w:lineRule="auto"/>
        <w:rPr>
          <w:rFonts w:cs="Times New Roman"/>
        </w:rPr>
      </w:pPr>
    </w:p>
    <w:p w14:paraId="509A07C9" w14:textId="77777777" w:rsidR="00AE3406" w:rsidRPr="00944E0B" w:rsidRDefault="00AE3406">
      <w:pPr>
        <w:spacing w:after="0" w:line="360" w:lineRule="auto"/>
        <w:rPr>
          <w:rFonts w:cs="Times New Roman"/>
        </w:rPr>
      </w:pPr>
    </w:p>
    <w:p w14:paraId="4029795E" w14:textId="77777777" w:rsidR="00AE3406" w:rsidRPr="00944E0B" w:rsidRDefault="00AE3406">
      <w:pPr>
        <w:spacing w:after="0" w:line="360" w:lineRule="auto"/>
        <w:rPr>
          <w:rFonts w:cs="Times New Roman"/>
        </w:rPr>
        <w:sectPr w:rsidR="00AE3406" w:rsidRPr="00944E0B">
          <w:headerReference w:type="default" r:id="rId101"/>
          <w:footerReference w:type="default" r:id="rId102"/>
          <w:type w:val="continuous"/>
          <w:pgSz w:w="11906" w:h="16838"/>
          <w:pgMar w:top="2268" w:right="1701" w:bottom="1701" w:left="2268" w:header="720" w:footer="720" w:gutter="0"/>
          <w:cols w:space="720"/>
          <w:docGrid w:linePitch="360"/>
        </w:sectPr>
      </w:pPr>
    </w:p>
    <w:sdt>
      <w:sdtPr>
        <w:rPr>
          <w:rFonts w:cs="Times New Roman"/>
        </w:rPr>
        <w:id w:val="662126455"/>
        <w:docPartObj>
          <w:docPartGallery w:val="AutoText"/>
        </w:docPartObj>
      </w:sdtPr>
      <w:sdtContent>
        <w:p w14:paraId="1221F2B4" w14:textId="77777777" w:rsidR="00AE3406" w:rsidRPr="00944E0B" w:rsidRDefault="00AE3406">
          <w:pPr>
            <w:spacing w:after="0" w:line="360" w:lineRule="auto"/>
            <w:rPr>
              <w:rFonts w:cs="Times New Roman"/>
            </w:rPr>
            <w:sectPr w:rsidR="00AE3406" w:rsidRPr="00944E0B">
              <w:headerReference w:type="default" r:id="rId103"/>
              <w:footerReference w:type="default" r:id="rId104"/>
              <w:pgSz w:w="11906" w:h="16838"/>
              <w:pgMar w:top="2268" w:right="1701" w:bottom="1701" w:left="2268" w:header="720" w:footer="720" w:gutter="0"/>
              <w:cols w:space="720"/>
              <w:titlePg/>
              <w:docGrid w:linePitch="360"/>
            </w:sectPr>
          </w:pPr>
        </w:p>
        <w:p w14:paraId="3B6897EA" w14:textId="77777777" w:rsidR="00AE3406" w:rsidRPr="00944E0B" w:rsidRDefault="00363AA7">
          <w:pPr>
            <w:pStyle w:val="Heading1"/>
            <w:numPr>
              <w:ilvl w:val="0"/>
              <w:numId w:val="0"/>
            </w:numPr>
            <w:spacing w:line="360" w:lineRule="auto"/>
            <w:rPr>
              <w:rFonts w:cs="Times New Roman"/>
            </w:rPr>
          </w:pPr>
          <w:bookmarkStart w:id="177" w:name="_Toc61463459"/>
          <w:r w:rsidRPr="00944E0B">
            <w:rPr>
              <w:rFonts w:cs="Times New Roman"/>
            </w:rPr>
            <w:t>DAFTAR PUSTAKA</w:t>
          </w:r>
          <w:bookmarkEnd w:id="177"/>
        </w:p>
        <w:p w14:paraId="6952B7A7" w14:textId="02CBB340" w:rsidR="0006479F" w:rsidRPr="0006479F" w:rsidRDefault="00466392" w:rsidP="0006479F">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06479F" w:rsidRPr="0006479F">
            <w:rPr>
              <w:rFonts w:cs="Times New Roman"/>
              <w:noProof/>
              <w:szCs w:val="24"/>
            </w:rPr>
            <w:t>[1]</w:t>
          </w:r>
          <w:r w:rsidR="0006479F" w:rsidRPr="0006479F">
            <w:rPr>
              <w:rFonts w:cs="Times New Roman"/>
              <w:noProof/>
              <w:szCs w:val="24"/>
            </w:rPr>
            <w:tab/>
            <w:t xml:space="preserve">L. H. Chiang, E. L. Russell, and R. D. Braatz, “Fault diagnosis in chemical processes using Fisher discriminant analysis, discriminant partial least squares, and principal component analysis,” </w:t>
          </w:r>
          <w:r w:rsidR="0006479F" w:rsidRPr="0006479F">
            <w:rPr>
              <w:rFonts w:cs="Times New Roman"/>
              <w:i/>
              <w:iCs/>
              <w:noProof/>
              <w:szCs w:val="24"/>
            </w:rPr>
            <w:t>Chemom. Intell. Lab. Syst.</w:t>
          </w:r>
          <w:r w:rsidR="0006479F" w:rsidRPr="0006479F">
            <w:rPr>
              <w:rFonts w:cs="Times New Roman"/>
              <w:noProof/>
              <w:szCs w:val="24"/>
            </w:rPr>
            <w:t>, vol. 50, no. 2, pp. 243–252, 2000, doi: 10.1016/S0169-7439(99)00061-1.</w:t>
          </w:r>
        </w:p>
        <w:p w14:paraId="255C79C8"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w:t>
          </w:r>
          <w:r w:rsidRPr="0006479F">
            <w:rPr>
              <w:rFonts w:cs="Times New Roman"/>
              <w:noProof/>
              <w:szCs w:val="24"/>
            </w:rPr>
            <w:tab/>
            <w:t xml:space="preserve">Y. J. Yoo, “Data-driven fault detection process using correlation based clustering,” </w:t>
          </w:r>
          <w:r w:rsidRPr="0006479F">
            <w:rPr>
              <w:rFonts w:cs="Times New Roman"/>
              <w:i/>
              <w:iCs/>
              <w:noProof/>
              <w:szCs w:val="24"/>
            </w:rPr>
            <w:t>Comput. Ind.</w:t>
          </w:r>
          <w:r w:rsidRPr="0006479F">
            <w:rPr>
              <w:rFonts w:cs="Times New Roman"/>
              <w:noProof/>
              <w:szCs w:val="24"/>
            </w:rPr>
            <w:t>, vol. 122, p. 103279, 2020, doi: 10.1016/j.compind.2020.103279.</w:t>
          </w:r>
        </w:p>
        <w:p w14:paraId="67B8A7A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[3]</w:t>
          </w:r>
          <w:r w:rsidRPr="0006479F">
            <w:rPr>
              <w:rFonts w:cs="Times New Roman"/>
              <w:noProof/>
              <w:szCs w:val="24"/>
            </w:rPr>
            <w:tab/>
            <w:t xml:space="preserve">S. Yin, X. Gao, H. R. Karimi, and X. Zhu, “Study on support vector machine-based fault detection in Tennessee Eastman process,” </w:t>
          </w:r>
          <w:r w:rsidRPr="0006479F">
            <w:rPr>
              <w:rFonts w:cs="Times New Roman"/>
              <w:i/>
              <w:iCs/>
              <w:noProof/>
              <w:szCs w:val="24"/>
            </w:rPr>
            <w:t>Abstr. Appl. Anal.</w:t>
          </w:r>
          <w:r w:rsidRPr="0006479F">
            <w:rPr>
              <w:rFonts w:cs="Times New Roman"/>
              <w:noProof/>
              <w:szCs w:val="24"/>
            </w:rPr>
            <w:t>, vol. 2014, 2014, doi: 10.1155/2014/836895.</w:t>
          </w:r>
        </w:p>
        <w:p w14:paraId="32047BC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[4]</w:t>
          </w:r>
          <w:r w:rsidRPr="0006479F">
            <w:rPr>
              <w:rFonts w:cs="Times New Roman"/>
              <w:noProof/>
              <w:szCs w:val="24"/>
            </w:rPr>
            <w:tab/>
            <w:t>Y. C. A. P. Reddy, P. Viswanath, and B. E. Reddy, “Semi - supervised learning : a brief review,” vol. 7, pp. 81–85, 2018.</w:t>
          </w:r>
        </w:p>
        <w:p w14:paraId="710D270E"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[5]</w:t>
          </w:r>
          <w:r w:rsidRPr="0006479F">
            <w:rPr>
              <w:rFonts w:cs="Times New Roman"/>
              <w:noProof/>
              <w:szCs w:val="24"/>
            </w:rPr>
            <w:tab/>
            <w:t xml:space="preserve">K. Y. Chen, L. S. Chen, M. C. Chen, and C. L. Lee, “Using SVM based method for equipment fault detection in a thermal power plant,” </w:t>
          </w:r>
          <w:r w:rsidRPr="0006479F">
            <w:rPr>
              <w:rFonts w:cs="Times New Roman"/>
              <w:i/>
              <w:iCs/>
              <w:noProof/>
              <w:szCs w:val="24"/>
            </w:rPr>
            <w:t>Comput. Ind.</w:t>
          </w:r>
          <w:r w:rsidRPr="0006479F">
            <w:rPr>
              <w:rFonts w:cs="Times New Roman"/>
              <w:noProof/>
              <w:szCs w:val="24"/>
            </w:rPr>
            <w:t>, vol. 62, no. 1, pp. 42–50, 2011, doi: 10.1016/j.compind.2010.05.013.</w:t>
          </w:r>
        </w:p>
        <w:p w14:paraId="20A032E8"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[6]</w:t>
          </w:r>
          <w:r w:rsidRPr="0006479F">
            <w:rPr>
              <w:rFonts w:cs="Times New Roman"/>
              <w:noProof/>
              <w:szCs w:val="24"/>
            </w:rPr>
            <w:tab/>
            <w:t xml:space="preserve">N. G. Lo, J. M. Flaus, and O. Adrot, “Review of Machine Learning Approaches in Fault Diagnosis applied to IoT Systems,” </w:t>
          </w:r>
          <w:r w:rsidRPr="0006479F">
            <w:rPr>
              <w:rFonts w:cs="Times New Roman"/>
              <w:i/>
              <w:iCs/>
              <w:noProof/>
              <w:szCs w:val="24"/>
            </w:rPr>
            <w:t>2019 Int. Conf. Control. Autom. Diagnosis, ICCAD 2019 - Proc.</w:t>
          </w:r>
          <w:r w:rsidRPr="0006479F">
            <w:rPr>
              <w:rFonts w:cs="Times New Roman"/>
              <w:noProof/>
              <w:szCs w:val="24"/>
            </w:rPr>
            <w:t>, 2019, doi: 10.1109/ICCAD46983.2019.9037949.</w:t>
          </w:r>
        </w:p>
        <w:p w14:paraId="3CCDBAA2"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[7]</w:t>
          </w:r>
          <w:r w:rsidRPr="0006479F">
            <w:rPr>
              <w:rFonts w:cs="Times New Roman"/>
              <w:noProof/>
              <w:szCs w:val="24"/>
            </w:rPr>
            <w:tab/>
            <w:t>W. Liu, Z. Peng, and D. Cui, “A Review of Industrial Fault Diagnosis Based on Data-driven Methods,” vol. 147, no. Ncce, pp. 889–893, 2018, doi: 10.2991/ncce-18.2018.148.</w:t>
          </w:r>
        </w:p>
        <w:p w14:paraId="3B7DB63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[8]</w:t>
          </w:r>
          <w:r w:rsidRPr="0006479F">
            <w:rPr>
              <w:rFonts w:cs="Times New Roman"/>
              <w:noProof/>
              <w:szCs w:val="24"/>
            </w:rPr>
            <w:tab/>
            <w:t xml:space="preserve">A. Hajj Hassan, S. Lambert-Lacroix, and F. Pasqualini, “Real-Time Fault Detection in Semiconductor Using One-Class Support Vector Machines,” </w:t>
          </w:r>
          <w:r w:rsidRPr="0006479F">
            <w:rPr>
              <w:rFonts w:cs="Times New Roman"/>
              <w:i/>
              <w:iCs/>
              <w:noProof/>
              <w:szCs w:val="24"/>
            </w:rPr>
            <w:t>Int. J. Comput. Theory Eng.</w:t>
          </w:r>
          <w:r w:rsidRPr="0006479F">
            <w:rPr>
              <w:rFonts w:cs="Times New Roman"/>
              <w:noProof/>
              <w:szCs w:val="24"/>
            </w:rPr>
            <w:t>, vol. 7, no. 3, pp. 191–196, 2015, doi: 10.7763/ijcte.2015.v7.955.</w:t>
          </w:r>
        </w:p>
        <w:p w14:paraId="60C41BE5"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[9]</w:t>
          </w:r>
          <w:r w:rsidRPr="0006479F">
            <w:rPr>
              <w:rFonts w:cs="Times New Roman"/>
              <w:noProof/>
              <w:szCs w:val="24"/>
            </w:rPr>
            <w:tab/>
            <w:t xml:space="preserve">A. Albalate, A. Suchindranath, D. Suendermann, and W. Minker, “A semi-supervised cluster-and-label approach for utterance classification,” </w:t>
          </w:r>
          <w:r w:rsidRPr="0006479F">
            <w:rPr>
              <w:rFonts w:cs="Times New Roman"/>
              <w:i/>
              <w:iCs/>
              <w:noProof/>
              <w:szCs w:val="24"/>
            </w:rPr>
            <w:t>Proc. 11th Annu. Conf. Int. Speech Commun. Assoc. INTERSPEECH 2010</w:t>
          </w:r>
          <w:r w:rsidRPr="0006479F">
            <w:rPr>
              <w:rFonts w:cs="Times New Roman"/>
              <w:noProof/>
              <w:szCs w:val="24"/>
            </w:rPr>
            <w:t>, pp. 2510–2513, 2010.</w:t>
          </w:r>
        </w:p>
        <w:p w14:paraId="5E6EF7B5"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[10]</w:t>
          </w:r>
          <w:r w:rsidRPr="0006479F">
            <w:rPr>
              <w:rFonts w:cs="Times New Roman"/>
              <w:noProof/>
              <w:szCs w:val="24"/>
            </w:rPr>
            <w:tab/>
            <w:t xml:space="preserve">J. Liu, Y. F. Li, and E. Zio, “A SVM framework for fault detection of the braking system in a high speed train,” </w:t>
          </w:r>
          <w:r w:rsidRPr="0006479F">
            <w:rPr>
              <w:rFonts w:cs="Times New Roman"/>
              <w:i/>
              <w:iCs/>
              <w:noProof/>
              <w:szCs w:val="24"/>
            </w:rPr>
            <w:t>Mech. Syst. Signal Process.</w:t>
          </w:r>
          <w:r w:rsidRPr="0006479F">
            <w:rPr>
              <w:rFonts w:cs="Times New Roman"/>
              <w:noProof/>
              <w:szCs w:val="24"/>
            </w:rPr>
            <w:t>, vol. 87, no. August 2016, pp. 401–409, 2017, doi: 10.1016/j.ymssp.2016.10.034.</w:t>
          </w:r>
        </w:p>
        <w:p w14:paraId="6221BA9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[11]</w:t>
          </w:r>
          <w:r w:rsidRPr="0006479F">
            <w:rPr>
              <w:rFonts w:cs="Times New Roman"/>
              <w:noProof/>
              <w:szCs w:val="24"/>
            </w:rPr>
            <w:tab/>
            <w:t xml:space="preserve">Z. M. Hira and D. F. Gillies, “A Review of Feature Selection and Feature Extraction Methods Applied on Microarray Data,” </w:t>
          </w:r>
          <w:r w:rsidRPr="0006479F">
            <w:rPr>
              <w:rFonts w:cs="Times New Roman"/>
              <w:i/>
              <w:iCs/>
              <w:noProof/>
              <w:szCs w:val="24"/>
            </w:rPr>
            <w:t>Comput. Math. Methods Med.</w:t>
          </w:r>
          <w:r w:rsidRPr="0006479F">
            <w:rPr>
              <w:rFonts w:cs="Times New Roman"/>
              <w:noProof/>
              <w:szCs w:val="24"/>
            </w:rPr>
            <w:t xml:space="preserve">, vol. 2015, no. 1, pp. 2–4, 2015, [Online]. Available: </w:t>
          </w:r>
          <w:r w:rsidRPr="0006479F">
            <w:rPr>
              <w:rFonts w:cs="Times New Roman"/>
              <w:noProof/>
              <w:szCs w:val="24"/>
            </w:rPr>
            <w:lastRenderedPageBreak/>
            <w:t>http://dx.doi.org/10.1155/2015/.</w:t>
          </w:r>
        </w:p>
        <w:p w14:paraId="42FFF28B"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[12]</w:t>
          </w:r>
          <w:r w:rsidRPr="0006479F">
            <w:rPr>
              <w:rFonts w:cs="Times New Roman"/>
              <w:noProof/>
              <w:szCs w:val="24"/>
            </w:rPr>
            <w:tab/>
            <w:t xml:space="preserve">J. Yang, Z. Jin, J. Y. Yang, D. Zhang, and A. F. Frangi, “Essence of kernel Fisher discriminant: KPCA plus LDA,” </w:t>
          </w:r>
          <w:r w:rsidRPr="0006479F">
            <w:rPr>
              <w:rFonts w:cs="Times New Roman"/>
              <w:i/>
              <w:iCs/>
              <w:noProof/>
              <w:szCs w:val="24"/>
            </w:rPr>
            <w:t>Pattern Recognit.</w:t>
          </w:r>
          <w:r w:rsidRPr="0006479F">
            <w:rPr>
              <w:rFonts w:cs="Times New Roman"/>
              <w:noProof/>
              <w:szCs w:val="24"/>
            </w:rPr>
            <w:t>, vol. 37, no. 10, pp. 2097–2100, 2004, doi: 10.1016/j.patcog.2003.10.015.</w:t>
          </w:r>
        </w:p>
        <w:p w14:paraId="7008A778"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[13]</w:t>
          </w:r>
          <w:r w:rsidRPr="0006479F">
            <w:rPr>
              <w:rFonts w:cs="Times New Roman"/>
              <w:noProof/>
              <w:szCs w:val="24"/>
            </w:rPr>
            <w:tab/>
            <w:t xml:space="preserve">Z. B. Zhu and Z. H. Song, “A novel fault diagnosis system using pattern classification on kernel FDA subspace,” </w:t>
          </w:r>
          <w:r w:rsidRPr="0006479F">
            <w:rPr>
              <w:rFonts w:cs="Times New Roman"/>
              <w:i/>
              <w:iCs/>
              <w:noProof/>
              <w:szCs w:val="24"/>
            </w:rPr>
            <w:t>Expert Syst. Appl.</w:t>
          </w:r>
          <w:r w:rsidRPr="0006479F">
            <w:rPr>
              <w:rFonts w:cs="Times New Roman"/>
              <w:noProof/>
              <w:szCs w:val="24"/>
            </w:rPr>
            <w:t>, vol. 38, no. 6, pp. 6895–6905, 2011, doi: 10.1016/j.eswa.2010.12.034.</w:t>
          </w:r>
        </w:p>
        <w:p w14:paraId="170D92CB"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[14]</w:t>
          </w:r>
          <w:r w:rsidRPr="0006479F">
            <w:rPr>
              <w:rFonts w:cs="Times New Roman"/>
              <w:noProof/>
              <w:szCs w:val="24"/>
            </w:rPr>
            <w:tab/>
            <w:t xml:space="preserve">N. Amruthnath and T. Gupta, “Fault Diagnosis Using Clustering. What Statistical Test To Use for Hypothesis Testing?,” </w:t>
          </w:r>
          <w:r w:rsidRPr="0006479F">
            <w:rPr>
              <w:rFonts w:cs="Times New Roman"/>
              <w:i/>
              <w:iCs/>
              <w:noProof/>
              <w:szCs w:val="24"/>
            </w:rPr>
            <w:t>arXiv</w:t>
          </w:r>
          <w:r w:rsidRPr="0006479F">
            <w:rPr>
              <w:rFonts w:cs="Times New Roman"/>
              <w:noProof/>
              <w:szCs w:val="24"/>
            </w:rPr>
            <w:t>, vol. 6, no. 1, pp. 17–33, 2019, doi: 10.5121/mlaij.2019.6102.</w:t>
          </w:r>
        </w:p>
        <w:p w14:paraId="7EC5344F"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[15]</w:t>
          </w:r>
          <w:r w:rsidRPr="0006479F">
            <w:rPr>
              <w:rFonts w:cs="Times New Roman"/>
              <w:noProof/>
              <w:szCs w:val="24"/>
            </w:rPr>
            <w:tab/>
            <w:t xml:space="preserve">R. Chitrakar and H. Chuanhe, “Anomaly detection using Support Vector Machine classification with k-Medoids clustering,” </w:t>
          </w:r>
          <w:r w:rsidRPr="0006479F">
            <w:rPr>
              <w:rFonts w:cs="Times New Roman"/>
              <w:i/>
              <w:iCs/>
              <w:noProof/>
              <w:szCs w:val="24"/>
            </w:rPr>
            <w:t>Asian Himalayas Int. Conf. Internet</w:t>
          </w:r>
          <w:r w:rsidRPr="0006479F">
            <w:rPr>
              <w:rFonts w:cs="Times New Roman"/>
              <w:noProof/>
              <w:szCs w:val="24"/>
            </w:rPr>
            <w:t>, pp. 1–5, 2012, doi: 10.1109/AHICI.2012.6408446.</w:t>
          </w:r>
        </w:p>
        <w:p w14:paraId="6E74AE3C"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[16]</w:t>
          </w:r>
          <w:r w:rsidRPr="0006479F">
            <w:rPr>
              <w:rFonts w:cs="Times New Roman"/>
              <w:noProof/>
              <w:szCs w:val="24"/>
            </w:rPr>
            <w:tab/>
            <w:t>R. G. Brereton and G. R. Lloyd, “Support Vector Machines for classification and regression,” 1998. doi: 10.1039/b918972f.</w:t>
          </w:r>
        </w:p>
        <w:p w14:paraId="0D4D3799"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[17]</w:t>
          </w:r>
          <w:r w:rsidRPr="0006479F">
            <w:rPr>
              <w:rFonts w:cs="Times New Roman"/>
              <w:noProof/>
              <w:szCs w:val="24"/>
            </w:rPr>
            <w:tab/>
            <w:t xml:space="preserve">C.-W. Hsu and C.-J. Lin, “A comparison of methods for multi-class support vector machines,” </w:t>
          </w:r>
          <w:r w:rsidRPr="0006479F">
            <w:rPr>
              <w:rFonts w:cs="Times New Roman"/>
              <w:i/>
              <w:iCs/>
              <w:noProof/>
              <w:szCs w:val="24"/>
            </w:rPr>
            <w:t>Lect. Notes Comput. Sci.</w:t>
          </w:r>
          <w:r w:rsidRPr="0006479F">
            <w:rPr>
              <w:rFonts w:cs="Times New Roman"/>
              <w:noProof/>
              <w:szCs w:val="24"/>
            </w:rPr>
            <w:t>, vol. 13, no. 2, pp. 415–425, 2002, doi: 10.1109/72.991427.</w:t>
          </w:r>
        </w:p>
        <w:p w14:paraId="665AAF8A"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[18]</w:t>
          </w:r>
          <w:r w:rsidRPr="0006479F">
            <w:rPr>
              <w:rFonts w:cs="Times New Roman"/>
              <w:noProof/>
              <w:szCs w:val="24"/>
            </w:rPr>
            <w:tab/>
            <w:t xml:space="preserve">Y. Du, W. Zhang, Y. Zhang, Z. Gao, and X. Wang, “Fault diagnosis of rotating machines for rail vehicles based on local mean decomposition - energy moment - directed acyclic graph support vector machine,” </w:t>
          </w:r>
          <w:r w:rsidRPr="0006479F">
            <w:rPr>
              <w:rFonts w:cs="Times New Roman"/>
              <w:i/>
              <w:iCs/>
              <w:noProof/>
              <w:szCs w:val="24"/>
            </w:rPr>
            <w:t>Adv. Mech. Eng.</w:t>
          </w:r>
          <w:r w:rsidRPr="0006479F">
            <w:rPr>
              <w:rFonts w:cs="Times New Roman"/>
              <w:noProof/>
              <w:szCs w:val="24"/>
            </w:rPr>
            <w:t>, vol. 8, no. 1, pp. 1–6, 2016, doi: 10.1177/1687814016629345.</w:t>
          </w:r>
        </w:p>
        <w:p w14:paraId="400D1B7F"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[19]</w:t>
          </w:r>
          <w:r w:rsidRPr="0006479F">
            <w:rPr>
              <w:rFonts w:cs="Times New Roman"/>
              <w:noProof/>
              <w:szCs w:val="24"/>
            </w:rPr>
            <w:tab/>
            <w:t>J. MacQueen, “SOME METHODS FOR CLASSIFICATION AND ANALYSIS OF MULTIVARIATE OBSERVATIONS,” 1967, doi: 10.1.1.308.8619.</w:t>
          </w:r>
        </w:p>
        <w:p w14:paraId="51E4B339"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[20]</w:t>
          </w:r>
          <w:r w:rsidRPr="0006479F">
            <w:rPr>
              <w:rFonts w:cs="Times New Roman"/>
              <w:noProof/>
              <w:szCs w:val="24"/>
            </w:rPr>
            <w:tab/>
            <w:t xml:space="preserve">D. Arthur and S. Vassilvitskii, “k-means++: The Advantages of Careful Seeding,” in </w:t>
          </w:r>
          <w:r w:rsidRPr="0006479F">
            <w:rPr>
              <w:rFonts w:cs="Times New Roman"/>
              <w:i/>
              <w:iCs/>
              <w:noProof/>
              <w:szCs w:val="24"/>
            </w:rPr>
            <w:t>SODA ’07: Proceedings of the eighteenth annual ACM-SIAM symposium on Discrete algorithms</w:t>
          </w:r>
          <w:r w:rsidRPr="0006479F">
            <w:rPr>
              <w:rFonts w:cs="Times New Roman"/>
              <w:noProof/>
              <w:szCs w:val="24"/>
            </w:rPr>
            <w:t>, 2007, pp. 1027–1035.</w:t>
          </w:r>
        </w:p>
        <w:p w14:paraId="4DBC749D"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[21]</w:t>
          </w:r>
          <w:r w:rsidRPr="0006479F">
            <w:rPr>
              <w:rFonts w:cs="Times New Roman"/>
              <w:noProof/>
              <w:szCs w:val="24"/>
            </w:rPr>
            <w:tab/>
            <w:t xml:space="preserve">M. A. Syakur, B. K. Khotimah, E. M. S. Rochman, and B. D. Satoto, “Integration K-Means Clustering Method and Elbow Method for Identification of the Best Customer Profile Cluster,” </w:t>
          </w:r>
          <w:r w:rsidRPr="0006479F">
            <w:rPr>
              <w:rFonts w:cs="Times New Roman"/>
              <w:i/>
              <w:iCs/>
              <w:noProof/>
              <w:szCs w:val="24"/>
            </w:rPr>
            <w:t>IOP Conf. Ser. Mater. Sci. Eng.</w:t>
          </w:r>
          <w:r w:rsidRPr="0006479F">
            <w:rPr>
              <w:rFonts w:cs="Times New Roman"/>
              <w:noProof/>
              <w:szCs w:val="24"/>
            </w:rPr>
            <w:t>, vol. 336, no. 1, 2018, doi: 10.1088/1757-899X/336/1/012017.</w:t>
          </w:r>
        </w:p>
        <w:p w14:paraId="51D27BE2"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[22]</w:t>
          </w:r>
          <w:r w:rsidRPr="0006479F">
            <w:rPr>
              <w:rFonts w:cs="Times New Roman"/>
              <w:noProof/>
              <w:szCs w:val="24"/>
            </w:rPr>
            <w:tab/>
            <w:t>M. Ester, H.-P. Kriegel, J. Sander, and X. Xu, “A Density-Based Algorithm for Discovering Clusters in Large Spatial Databases with Noise,” 1996, [Online]. Available: http://www.dbs.informatik.uni-muenchen.de/ dbs/project/publikationen/veroeffentlichun- gen.html.</w:t>
          </w:r>
        </w:p>
        <w:p w14:paraId="12E76692"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[23]</w:t>
          </w:r>
          <w:r w:rsidRPr="0006479F">
            <w:rPr>
              <w:rFonts w:cs="Times New Roman"/>
              <w:noProof/>
              <w:szCs w:val="24"/>
            </w:rPr>
            <w:tab/>
            <w:t xml:space="preserve">E. Schubert, J. Sander, M. Ester, H. P. Kriegel, and X. Xu, “DBSCAN Revisited, Revisited,” </w:t>
          </w:r>
          <w:r w:rsidRPr="0006479F">
            <w:rPr>
              <w:rFonts w:cs="Times New Roman"/>
              <w:i/>
              <w:iCs/>
              <w:noProof/>
              <w:szCs w:val="24"/>
            </w:rPr>
            <w:t>ACM Trans. Database Syst.</w:t>
          </w:r>
          <w:r w:rsidRPr="0006479F">
            <w:rPr>
              <w:rFonts w:cs="Times New Roman"/>
              <w:noProof/>
              <w:szCs w:val="24"/>
            </w:rPr>
            <w:t>, vol. 42, no. 3, pp. 1–21, 2017, doi: 10.1145/3068335.</w:t>
          </w:r>
        </w:p>
        <w:p w14:paraId="52569DDE"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lastRenderedPageBreak/>
            <w:t>[24]</w:t>
          </w:r>
          <w:r w:rsidRPr="0006479F">
            <w:rPr>
              <w:rFonts w:cs="Times New Roman"/>
              <w:noProof/>
              <w:szCs w:val="24"/>
            </w:rPr>
            <w:tab/>
            <w:t xml:space="preserve">A. Ng, “CS229 Lecture notes Margins : SVM,” </w:t>
          </w:r>
          <w:r w:rsidRPr="0006479F">
            <w:rPr>
              <w:rFonts w:cs="Times New Roman"/>
              <w:i/>
              <w:iCs/>
              <w:noProof/>
              <w:szCs w:val="24"/>
            </w:rPr>
            <w:t>Intell. Syst. their Appl. IEEE</w:t>
          </w:r>
          <w:r w:rsidRPr="0006479F">
            <w:rPr>
              <w:rFonts w:cs="Times New Roman"/>
              <w:noProof/>
              <w:szCs w:val="24"/>
            </w:rPr>
            <w:t>, vol. pt.1, no. x, pp. 1–25, 2012, [Online]. Available: http://www.stanford.edu/class/cs229/notes/cs229-notes3.pdf.</w:t>
          </w:r>
        </w:p>
        <w:p w14:paraId="5FF33BA4"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[25]</w:t>
          </w:r>
          <w:r w:rsidRPr="0006479F">
            <w:rPr>
              <w:rFonts w:cs="Times New Roman"/>
              <w:noProof/>
              <w:szCs w:val="24"/>
            </w:rPr>
            <w:tab/>
            <w:t xml:space="preserve">L. J. P. Van Der Maaten, E. O. Postma, and H. J. Van Den Herik, “Dimensionality Reduction: A Comparative Review,” </w:t>
          </w:r>
          <w:r w:rsidRPr="0006479F">
            <w:rPr>
              <w:rFonts w:cs="Times New Roman"/>
              <w:i/>
              <w:iCs/>
              <w:noProof/>
              <w:szCs w:val="24"/>
            </w:rPr>
            <w:t>J. Mach. Learn. Res.</w:t>
          </w:r>
          <w:r w:rsidRPr="0006479F">
            <w:rPr>
              <w:rFonts w:cs="Times New Roman"/>
              <w:noProof/>
              <w:szCs w:val="24"/>
            </w:rPr>
            <w:t>, vol. 10, pp. 1–41, 2009, doi: 10.1080/13506280444000102.</w:t>
          </w:r>
        </w:p>
        <w:p w14:paraId="1143F54C"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[26]</w:t>
          </w:r>
          <w:r w:rsidRPr="0006479F">
            <w:rPr>
              <w:rFonts w:cs="Times New Roman"/>
              <w:noProof/>
              <w:szCs w:val="24"/>
            </w:rPr>
            <w:tab/>
            <w:t xml:space="preserve">Q. Yang and K. A. Loparo, “Model-based and data driven fault diagnosis methods with applications to process monitoring,” </w:t>
          </w:r>
          <w:r w:rsidRPr="0006479F">
            <w:rPr>
              <w:rFonts w:cs="Times New Roman"/>
              <w:i/>
              <w:iCs/>
              <w:noProof/>
              <w:szCs w:val="24"/>
            </w:rPr>
            <w:t>Case West. Reserv. Univ.</w:t>
          </w:r>
          <w:r w:rsidRPr="0006479F">
            <w:rPr>
              <w:rFonts w:cs="Times New Roman"/>
              <w:noProof/>
              <w:szCs w:val="24"/>
            </w:rPr>
            <w:t>, no. May, pp. 1–191, 2004.</w:t>
          </w:r>
        </w:p>
        <w:p w14:paraId="77261B9B"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[27]</w:t>
          </w:r>
          <w:r w:rsidRPr="0006479F">
            <w:rPr>
              <w:rFonts w:cs="Times New Roman"/>
              <w:noProof/>
              <w:szCs w:val="24"/>
            </w:rPr>
            <w:tab/>
            <w:t xml:space="preserve">X. Wan, “Influence of feature scaling on convergence of gradient iterative algorithm,” </w:t>
          </w:r>
          <w:r w:rsidRPr="0006479F">
            <w:rPr>
              <w:rFonts w:cs="Times New Roman"/>
              <w:i/>
              <w:iCs/>
              <w:noProof/>
              <w:szCs w:val="24"/>
            </w:rPr>
            <w:t>J. Phys. Conf. Ser.</w:t>
          </w:r>
          <w:r w:rsidRPr="0006479F">
            <w:rPr>
              <w:rFonts w:cs="Times New Roman"/>
              <w:noProof/>
              <w:szCs w:val="24"/>
            </w:rPr>
            <w:t>, vol. 1213, no. 3, 2019, doi: 10.1088/1742-6596/1213/3/032021.</w:t>
          </w:r>
        </w:p>
        <w:p w14:paraId="0BFDEF97"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[28]</w:t>
          </w:r>
          <w:r w:rsidRPr="0006479F">
            <w:rPr>
              <w:rFonts w:cs="Times New Roman"/>
              <w:noProof/>
              <w:szCs w:val="24"/>
            </w:rPr>
            <w:tab/>
            <w:t xml:space="preserve">V. N. G. Raju, K. P. Lakshmi, V. M. Jain, A. Kalidindi, and V. Padma, “Study the Influence of Normalization/Transformation process on the Accuracy of Supervised Classification,” </w:t>
          </w:r>
          <w:r w:rsidRPr="0006479F">
            <w:rPr>
              <w:rFonts w:cs="Times New Roman"/>
              <w:i/>
              <w:iCs/>
              <w:noProof/>
              <w:szCs w:val="24"/>
            </w:rPr>
            <w:t>Proc. 3rd Int. Conf. Smart Syst. Inven. Technol. ICSSIT 2020</w:t>
          </w:r>
          <w:r w:rsidRPr="0006479F">
            <w:rPr>
              <w:rFonts w:cs="Times New Roman"/>
              <w:noProof/>
              <w:szCs w:val="24"/>
            </w:rPr>
            <w:t>, no. Icssit, pp. 729–735, 2020, doi: 10.1109/ICSSIT48917.2020.9214160.</w:t>
          </w:r>
        </w:p>
        <w:p w14:paraId="27DD2516"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[29]</w:t>
          </w:r>
          <w:r w:rsidRPr="0006479F">
            <w:rPr>
              <w:rFonts w:cs="Times New Roman"/>
              <w:noProof/>
              <w:szCs w:val="24"/>
            </w:rPr>
            <w:tab/>
            <w:t xml:space="preserve">R. Isermann, “Model-based fault-detection and diagnosis - Status and applications,” </w:t>
          </w:r>
          <w:r w:rsidRPr="0006479F">
            <w:rPr>
              <w:rFonts w:cs="Times New Roman"/>
              <w:i/>
              <w:iCs/>
              <w:noProof/>
              <w:szCs w:val="24"/>
            </w:rPr>
            <w:t>Annu. Rev. Control</w:t>
          </w:r>
          <w:r w:rsidRPr="0006479F">
            <w:rPr>
              <w:rFonts w:cs="Times New Roman"/>
              <w:noProof/>
              <w:szCs w:val="24"/>
            </w:rPr>
            <w:t>, vol. 29, no. 1, pp. 71–85, 2005, doi: 10.1016/j.arcontrol.2004.12.002.</w:t>
          </w:r>
        </w:p>
        <w:p w14:paraId="69E47D6E"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[30]</w:t>
          </w:r>
          <w:r w:rsidRPr="0006479F">
            <w:rPr>
              <w:rFonts w:cs="Times New Roman"/>
              <w:noProof/>
              <w:szCs w:val="24"/>
            </w:rPr>
            <w:tab/>
            <w:t xml:space="preserve">V. Lampkin, W. T. Leong, L. Olivera, S. Rawat, N. Subrahmanyam, and R. Xiang, “Building Smarter Planet Solutions with MQTT and IBM WebSphere MQ Telemetry,” </w:t>
          </w:r>
          <w:r w:rsidRPr="0006479F">
            <w:rPr>
              <w:rFonts w:cs="Times New Roman"/>
              <w:i/>
              <w:iCs/>
              <w:noProof/>
              <w:szCs w:val="24"/>
            </w:rPr>
            <w:t>IBM Redbooks</w:t>
          </w:r>
          <w:r w:rsidRPr="0006479F">
            <w:rPr>
              <w:rFonts w:cs="Times New Roman"/>
              <w:noProof/>
              <w:szCs w:val="24"/>
            </w:rPr>
            <w:t>, p. 270, 2012, [Online]. Available: http://books.google.com/books?hl=en&amp;lr=&amp;id=F_HHAgAAQBAJ&amp;oi=fnd&amp;pg=PP1&amp;dq=Building+Smarter+Planet+Solutions+with+MQTT+and+IBM+WebSphere+MQ+Telemetry&amp;ots=2CE3veSYOD&amp;sig=CR-rE8p9kZqMzAno6nzLy7G29qg.</w:t>
          </w:r>
        </w:p>
        <w:p w14:paraId="7DACC6E4" w14:textId="77777777" w:rsidR="0006479F" w:rsidRPr="0006479F" w:rsidRDefault="0006479F" w:rsidP="0006479F">
          <w:pPr>
            <w:widowControl w:val="0"/>
            <w:autoSpaceDE w:val="0"/>
            <w:autoSpaceDN w:val="0"/>
            <w:adjustRightInd w:val="0"/>
            <w:spacing w:line="240" w:lineRule="auto"/>
            <w:ind w:left="640" w:hanging="640"/>
            <w:rPr>
              <w:rFonts w:cs="Times New Roman"/>
              <w:noProof/>
              <w:szCs w:val="24"/>
            </w:rPr>
          </w:pPr>
          <w:r w:rsidRPr="0006479F">
            <w:rPr>
              <w:rFonts w:cs="Times New Roman"/>
              <w:noProof/>
              <w:szCs w:val="24"/>
            </w:rPr>
            <w:t>[31]</w:t>
          </w:r>
          <w:r w:rsidRPr="0006479F">
            <w:rPr>
              <w:rFonts w:cs="Times New Roman"/>
              <w:noProof/>
              <w:szCs w:val="24"/>
            </w:rPr>
            <w:tab/>
            <w:t xml:space="preserve">J. J. Downs and E. F. Vogel, “A Plant-wide Industrial Problem Process,” </w:t>
          </w:r>
          <w:r w:rsidRPr="0006479F">
            <w:rPr>
              <w:rFonts w:cs="Times New Roman"/>
              <w:i/>
              <w:iCs/>
              <w:noProof/>
              <w:szCs w:val="24"/>
            </w:rPr>
            <w:t>Comput. Chem. Eng.</w:t>
          </w:r>
          <w:r w:rsidRPr="0006479F">
            <w:rPr>
              <w:rFonts w:cs="Times New Roman"/>
              <w:noProof/>
              <w:szCs w:val="24"/>
            </w:rPr>
            <w:t>, vol. 17, no. 3, pp. 245–255, 1993.</w:t>
          </w:r>
        </w:p>
        <w:p w14:paraId="6857022D" w14:textId="77777777" w:rsidR="0006479F" w:rsidRPr="0006479F" w:rsidRDefault="0006479F" w:rsidP="0006479F">
          <w:pPr>
            <w:widowControl w:val="0"/>
            <w:autoSpaceDE w:val="0"/>
            <w:autoSpaceDN w:val="0"/>
            <w:adjustRightInd w:val="0"/>
            <w:spacing w:line="240" w:lineRule="auto"/>
            <w:ind w:left="640" w:hanging="640"/>
            <w:rPr>
              <w:rFonts w:cs="Times New Roman"/>
              <w:noProof/>
            </w:rPr>
          </w:pPr>
          <w:r w:rsidRPr="0006479F">
            <w:rPr>
              <w:rFonts w:cs="Times New Roman"/>
              <w:noProof/>
              <w:szCs w:val="24"/>
            </w:rPr>
            <w:t>[32]</w:t>
          </w:r>
          <w:r w:rsidRPr="0006479F">
            <w:rPr>
              <w:rFonts w:cs="Times New Roman"/>
              <w:noProof/>
              <w:szCs w:val="24"/>
            </w:rPr>
            <w:tab/>
            <w:t xml:space="preserve">K. S. Brooks and M. Bauer, “Sensor validation and reconstruction: Experiences with commercial technology,” </w:t>
          </w:r>
          <w:r w:rsidRPr="0006479F">
            <w:rPr>
              <w:rFonts w:cs="Times New Roman"/>
              <w:i/>
              <w:iCs/>
              <w:noProof/>
              <w:szCs w:val="24"/>
            </w:rPr>
            <w:t>Control Eng. Pract.</w:t>
          </w:r>
          <w:r w:rsidRPr="0006479F">
            <w:rPr>
              <w:rFonts w:cs="Times New Roman"/>
              <w:noProof/>
              <w:szCs w:val="24"/>
            </w:rPr>
            <w:t>, vol. 77, no. March 2017, pp. 28–40, 2018, doi: 10.1016/j.conengprac.2018.04.003.</w:t>
          </w:r>
        </w:p>
        <w:p w14:paraId="6E93E064" w14:textId="3FA19247" w:rsidR="00EA1B66" w:rsidRPr="00466392" w:rsidRDefault="00466392" w:rsidP="00466392">
          <w:r>
            <w:fldChar w:fldCharType="end"/>
          </w:r>
        </w:p>
        <w:p w14:paraId="3A1461A0" w14:textId="77777777" w:rsidR="00AE3406" w:rsidRPr="00944E0B" w:rsidRDefault="0021367A" w:rsidP="00EA1B66">
          <w:pPr>
            <w:spacing w:after="0" w:line="360" w:lineRule="auto"/>
            <w:rPr>
              <w:rFonts w:cs="Times New Roman"/>
            </w:rPr>
            <w:sectPr w:rsidR="00AE3406" w:rsidRPr="00944E0B">
              <w:headerReference w:type="default" r:id="rId105"/>
              <w:footerReference w:type="default" r:id="rId106"/>
              <w:type w:val="continuous"/>
              <w:pgSz w:w="11906" w:h="16838"/>
              <w:pgMar w:top="2268" w:right="1701" w:bottom="1701" w:left="2268" w:header="720" w:footer="720" w:gutter="0"/>
              <w:cols w:space="720"/>
              <w:docGrid w:linePitch="360"/>
            </w:sectPr>
          </w:pPr>
        </w:p>
      </w:sdtContent>
    </w:sdt>
    <w:p w14:paraId="2FFDBC1E" w14:textId="132D408C" w:rsidR="00AE3406" w:rsidRPr="000640A0" w:rsidRDefault="00AE3406">
      <w:pPr>
        <w:pStyle w:val="Heading1"/>
        <w:numPr>
          <w:ilvl w:val="0"/>
          <w:numId w:val="0"/>
        </w:numPr>
        <w:rPr>
          <w:rFonts w:cs="Times New Roman"/>
          <w:b w:val="0"/>
          <w:color w:val="FFFFFF" w:themeColor="background1"/>
          <w:szCs w:val="24"/>
        </w:rPr>
      </w:pPr>
    </w:p>
    <w:p w14:paraId="2FBF8C9F" w14:textId="7418462D" w:rsidR="00AE3406" w:rsidRPr="00A351AB" w:rsidRDefault="00363AA7" w:rsidP="00A351AB">
      <w:pPr>
        <w:pStyle w:val="Heading1"/>
        <w:numPr>
          <w:ilvl w:val="0"/>
          <w:numId w:val="0"/>
        </w:numPr>
        <w:sectPr w:rsidR="00AE3406" w:rsidRPr="00A351AB">
          <w:pgSz w:w="11906" w:h="16838"/>
          <w:pgMar w:top="2268" w:right="1701" w:bottom="1701" w:left="2268" w:header="720" w:footer="720" w:gutter="0"/>
          <w:cols w:space="720"/>
          <w:titlePg/>
          <w:docGrid w:linePitch="360"/>
        </w:sectPr>
      </w:pPr>
      <w:bookmarkStart w:id="178" w:name="_Toc61463460"/>
      <w:r w:rsidRPr="00944E0B">
        <w:t>LAMPIR</w:t>
      </w:r>
      <w:r w:rsidR="00A351AB">
        <w:t>A</w:t>
      </w:r>
      <w:r w:rsidR="00675C21">
        <w:t>N</w:t>
      </w:r>
      <w:bookmarkEnd w:id="178"/>
    </w:p>
    <w:p w14:paraId="62826CD4" w14:textId="77777777" w:rsidR="00AE3406" w:rsidRPr="00944E0B" w:rsidRDefault="00AE3406" w:rsidP="00A351AB">
      <w:pPr>
        <w:pStyle w:val="Heading2"/>
        <w:numPr>
          <w:ilvl w:val="0"/>
          <w:numId w:val="0"/>
        </w:numPr>
        <w:spacing w:line="360" w:lineRule="auto"/>
        <w:rPr>
          <w:rFonts w:cs="Times New Roman"/>
        </w:rPr>
      </w:pPr>
    </w:p>
    <w:sectPr w:rsidR="00AE3406" w:rsidRPr="00944E0B">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FD750" w14:textId="77777777" w:rsidR="0021367A" w:rsidRDefault="0021367A">
      <w:pPr>
        <w:spacing w:after="0" w:line="240" w:lineRule="auto"/>
      </w:pPr>
      <w:r>
        <w:separator/>
      </w:r>
    </w:p>
  </w:endnote>
  <w:endnote w:type="continuationSeparator" w:id="0">
    <w:p w14:paraId="5080ACA4" w14:textId="77777777" w:rsidR="0021367A" w:rsidRDefault="00213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nQuanYi Micro Hei">
    <w:altName w:val="Cambria"/>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charset w:val="00"/>
    <w:family w:val="roman"/>
    <w:pitch w:val="default"/>
  </w:font>
  <w:font w:name="Liberation Serif">
    <w:altName w:val="Times New Roman"/>
    <w:charset w:val="01"/>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Bold">
    <w:altName w:val="Garamond"/>
    <w:panose1 w:val="00000000000000000000"/>
    <w:charset w:val="00"/>
    <w:family w:val="roman"/>
    <w:notTrueType/>
    <w:pitch w:val="default"/>
  </w:font>
  <w:font w:name="Times-Bold">
    <w:altName w:val="Times New Roman"/>
    <w:panose1 w:val="00000000000000000000"/>
    <w:charset w:val="00"/>
    <w:family w:val="roman"/>
    <w:notTrueType/>
    <w:pitch w:val="default"/>
  </w:font>
  <w:font w:name="Noto Sans JP Black">
    <w:panose1 w:val="00000000000000000000"/>
    <w:charset w:val="80"/>
    <w:family w:val="swiss"/>
    <w:notTrueType/>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2845067"/>
      <w:docPartObj>
        <w:docPartGallery w:val="AutoText"/>
      </w:docPartObj>
    </w:sdtPr>
    <w:sdtContent>
      <w:p w14:paraId="1FE3C531" w14:textId="77777777" w:rsidR="0021367A" w:rsidRDefault="0021367A">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0BCA6" w14:textId="77777777" w:rsidR="0021367A" w:rsidRDefault="0021367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FCC6E" w14:textId="77777777" w:rsidR="0021367A" w:rsidRDefault="0021367A">
    <w:pPr>
      <w:pStyle w:val="Footer"/>
      <w:jc w:val="center"/>
    </w:pPr>
  </w:p>
  <w:p w14:paraId="2A824E23" w14:textId="77777777" w:rsidR="0021367A" w:rsidRDefault="0021367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37453" w14:textId="77777777" w:rsidR="0021367A" w:rsidRDefault="0021367A">
    <w:pPr>
      <w:pStyle w:val="Footer"/>
      <w:jc w:val="center"/>
    </w:pPr>
  </w:p>
  <w:p w14:paraId="6FF26BBE" w14:textId="77777777" w:rsidR="0021367A" w:rsidRDefault="0021367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A16B" w14:textId="77777777" w:rsidR="0021367A" w:rsidRDefault="0021367A">
    <w:pPr>
      <w:pStyle w:val="Footer"/>
      <w:jc w:val="center"/>
    </w:pPr>
  </w:p>
  <w:p w14:paraId="39EE518D" w14:textId="77777777" w:rsidR="0021367A" w:rsidRDefault="002136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52619"/>
      <w:docPartObj>
        <w:docPartGallery w:val="AutoText"/>
      </w:docPartObj>
    </w:sdtPr>
    <w:sdtEndPr>
      <w:rPr>
        <w:color w:val="FFFFFF" w:themeColor="background1"/>
      </w:rPr>
    </w:sdtEndPr>
    <w:sdtContent>
      <w:p w14:paraId="390B5C63" w14:textId="77777777" w:rsidR="0021367A" w:rsidRDefault="0021367A">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i</w:t>
        </w:r>
        <w:r>
          <w:rPr>
            <w:color w:val="FFFFFF" w:themeColor="background1"/>
          </w:rPr>
          <w:fldChar w:fldCharType="end"/>
        </w:r>
      </w:p>
    </w:sdtContent>
  </w:sdt>
  <w:p w14:paraId="03E42639" w14:textId="77777777" w:rsidR="0021367A" w:rsidRDefault="002136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3891749"/>
      <w:docPartObj>
        <w:docPartGallery w:val="AutoText"/>
      </w:docPartObj>
    </w:sdtPr>
    <w:sdtContent>
      <w:p w14:paraId="7162F66A" w14:textId="77777777" w:rsidR="0021367A" w:rsidRDefault="0021367A">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7C9442CE" w14:textId="77777777" w:rsidR="0021367A" w:rsidRDefault="0021367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114196"/>
      <w:docPartObj>
        <w:docPartGallery w:val="AutoText"/>
      </w:docPartObj>
    </w:sdtPr>
    <w:sdtContent>
      <w:p w14:paraId="7F822EA7" w14:textId="77777777" w:rsidR="0021367A" w:rsidRDefault="0021367A">
        <w:pPr>
          <w:pStyle w:val="Footer"/>
          <w:jc w:val="center"/>
        </w:pPr>
        <w:r>
          <w:fldChar w:fldCharType="begin"/>
        </w:r>
        <w:r>
          <w:instrText xml:space="preserve"> PAGE   \* MERGEFORMAT </w:instrText>
        </w:r>
        <w:r>
          <w:fldChar w:fldCharType="separate"/>
        </w:r>
        <w:r>
          <w:rPr>
            <w:noProof/>
          </w:rPr>
          <w:t>x</w:t>
        </w:r>
        <w:r>
          <w:fldChar w:fldCharType="end"/>
        </w:r>
      </w:p>
    </w:sdtContent>
  </w:sdt>
  <w:p w14:paraId="4044BE98" w14:textId="77777777" w:rsidR="0021367A" w:rsidRDefault="0021367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0667186"/>
      <w:docPartObj>
        <w:docPartGallery w:val="AutoText"/>
      </w:docPartObj>
    </w:sdtPr>
    <w:sdtContent>
      <w:p w14:paraId="64B6450A" w14:textId="77777777" w:rsidR="0021367A" w:rsidRDefault="0021367A">
        <w:pPr>
          <w:pStyle w:val="Footer"/>
          <w:jc w:val="center"/>
        </w:pPr>
        <w:r>
          <w:fldChar w:fldCharType="begin"/>
        </w:r>
        <w:r>
          <w:instrText xml:space="preserve"> PAGE   \* MERGEFORMAT </w:instrText>
        </w:r>
        <w:r>
          <w:fldChar w:fldCharType="separate"/>
        </w:r>
        <w:r>
          <w:rPr>
            <w:noProof/>
          </w:rPr>
          <w:t>xvii</w:t>
        </w:r>
        <w:r>
          <w:fldChar w:fldCharType="end"/>
        </w:r>
      </w:p>
    </w:sdtContent>
  </w:sdt>
  <w:p w14:paraId="3F837363" w14:textId="77777777" w:rsidR="0021367A" w:rsidRDefault="0021367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7CE3" w14:textId="77777777" w:rsidR="0021367A" w:rsidRDefault="0021367A">
    <w:pPr>
      <w:pStyle w:val="Footer"/>
      <w:jc w:val="center"/>
    </w:pPr>
  </w:p>
  <w:p w14:paraId="19AD1072" w14:textId="77777777" w:rsidR="0021367A" w:rsidRDefault="0021367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2E99" w14:textId="619D6B46" w:rsidR="0021367A" w:rsidRDefault="0021367A">
    <w:pPr>
      <w:pStyle w:val="Footer"/>
      <w:jc w:val="center"/>
    </w:pPr>
  </w:p>
  <w:p w14:paraId="46DD587B" w14:textId="77777777" w:rsidR="0021367A" w:rsidRDefault="0021367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A3255" w14:textId="77777777" w:rsidR="0021367A" w:rsidRDefault="0021367A">
    <w:pPr>
      <w:pStyle w:val="Footer"/>
      <w:jc w:val="center"/>
    </w:pPr>
  </w:p>
  <w:p w14:paraId="6B9999D4" w14:textId="77777777" w:rsidR="0021367A" w:rsidRDefault="0021367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051947"/>
      <w:docPartObj>
        <w:docPartGallery w:val="AutoText"/>
      </w:docPartObj>
    </w:sdtPr>
    <w:sdtContent>
      <w:p w14:paraId="438B9500" w14:textId="77777777" w:rsidR="0021367A" w:rsidRDefault="0021367A">
        <w:pPr>
          <w:pStyle w:val="Footer"/>
          <w:jc w:val="center"/>
        </w:pPr>
        <w:r>
          <w:fldChar w:fldCharType="begin"/>
        </w:r>
        <w:r>
          <w:instrText xml:space="preserve"> PAGE   \* MERGEFORMAT </w:instrText>
        </w:r>
        <w:r>
          <w:fldChar w:fldCharType="separate"/>
        </w:r>
        <w:r>
          <w:rPr>
            <w:noProof/>
          </w:rPr>
          <w:t>38</w:t>
        </w:r>
        <w:r>
          <w:fldChar w:fldCharType="end"/>
        </w:r>
      </w:p>
    </w:sdtContent>
  </w:sdt>
  <w:p w14:paraId="5CDFF19F" w14:textId="77777777" w:rsidR="0021367A" w:rsidRDefault="002136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A033A" w14:textId="77777777" w:rsidR="0021367A" w:rsidRDefault="0021367A">
      <w:pPr>
        <w:spacing w:after="0" w:line="240" w:lineRule="auto"/>
      </w:pPr>
      <w:r>
        <w:separator/>
      </w:r>
    </w:p>
  </w:footnote>
  <w:footnote w:type="continuationSeparator" w:id="0">
    <w:p w14:paraId="65E508A2" w14:textId="77777777" w:rsidR="0021367A" w:rsidRDefault="00213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1272930"/>
      <w:docPartObj>
        <w:docPartGallery w:val="AutoText"/>
      </w:docPartObj>
    </w:sdtPr>
    <w:sdtContent>
      <w:p w14:paraId="7C08B859" w14:textId="77777777" w:rsidR="0021367A" w:rsidRDefault="0021367A">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15847001"/>
      <w:docPartObj>
        <w:docPartGallery w:val="AutoText"/>
      </w:docPartObj>
    </w:sdtPr>
    <w:sdtContent>
      <w:p w14:paraId="75953BDE" w14:textId="77777777" w:rsidR="0021367A" w:rsidRDefault="0021367A">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3656744"/>
      <w:docPartObj>
        <w:docPartGallery w:val="AutoText"/>
      </w:docPartObj>
    </w:sdtPr>
    <w:sdtContent>
      <w:p w14:paraId="7926B87E" w14:textId="77777777" w:rsidR="0021367A" w:rsidRDefault="0021367A">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0BBEC" w14:textId="77777777" w:rsidR="0021367A" w:rsidRDefault="002136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7BE31" w14:textId="77777777" w:rsidR="0021367A" w:rsidRDefault="0021367A">
    <w:pPr>
      <w:pStyle w:val="Header"/>
      <w:jc w:val="right"/>
    </w:pPr>
  </w:p>
  <w:p w14:paraId="13482C67" w14:textId="77777777" w:rsidR="0021367A" w:rsidRDefault="002136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314457"/>
      <w:docPartObj>
        <w:docPartGallery w:val="AutoText"/>
      </w:docPartObj>
    </w:sdtPr>
    <w:sdtContent>
      <w:p w14:paraId="49A0B3DE" w14:textId="77777777" w:rsidR="0021367A" w:rsidRDefault="0021367A">
        <w:pPr>
          <w:pStyle w:val="Header"/>
          <w:jc w:val="right"/>
        </w:pPr>
        <w:r>
          <w:fldChar w:fldCharType="begin"/>
        </w:r>
        <w:r>
          <w:instrText xml:space="preserve"> PAGE   \* MERGEFORMAT </w:instrText>
        </w:r>
        <w:r>
          <w:fldChar w:fldCharType="separate"/>
        </w:r>
        <w:r>
          <w:rPr>
            <w:noProof/>
          </w:rPr>
          <w:t>3</w:t>
        </w:r>
        <w:r>
          <w:fldChar w:fldCharType="end"/>
        </w:r>
      </w:p>
    </w:sdtContent>
  </w:sdt>
  <w:p w14:paraId="35212018" w14:textId="77777777" w:rsidR="0021367A" w:rsidRDefault="0021367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685713"/>
      <w:docPartObj>
        <w:docPartGallery w:val="AutoText"/>
      </w:docPartObj>
    </w:sdtPr>
    <w:sdtContent>
      <w:p w14:paraId="3FC6A477" w14:textId="77777777" w:rsidR="0021367A" w:rsidRDefault="0021367A">
        <w:pPr>
          <w:pStyle w:val="Header"/>
          <w:jc w:val="right"/>
        </w:pPr>
        <w:r>
          <w:fldChar w:fldCharType="begin"/>
        </w:r>
        <w:r>
          <w:instrText xml:space="preserve"> PAGE   \* MERGEFORMAT </w:instrText>
        </w:r>
        <w:r>
          <w:fldChar w:fldCharType="separate"/>
        </w:r>
        <w:r>
          <w:rPr>
            <w:noProof/>
          </w:rPr>
          <w:t>11</w:t>
        </w:r>
        <w:r>
          <w:fldChar w:fldCharType="end"/>
        </w:r>
      </w:p>
    </w:sdtContent>
  </w:sdt>
  <w:p w14:paraId="42A03655" w14:textId="77777777" w:rsidR="0021367A" w:rsidRDefault="0021367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47402"/>
      <w:docPartObj>
        <w:docPartGallery w:val="AutoText"/>
      </w:docPartObj>
    </w:sdtPr>
    <w:sdtContent>
      <w:p w14:paraId="24CF3B05" w14:textId="77777777" w:rsidR="0021367A" w:rsidRDefault="0021367A">
        <w:pPr>
          <w:pStyle w:val="Header"/>
          <w:jc w:val="right"/>
        </w:pPr>
        <w:r>
          <w:fldChar w:fldCharType="begin"/>
        </w:r>
        <w:r>
          <w:instrText xml:space="preserve"> PAGE   \* MERGEFORMAT </w:instrText>
        </w:r>
        <w:r>
          <w:fldChar w:fldCharType="separate"/>
        </w:r>
        <w:r>
          <w:rPr>
            <w:noProof/>
          </w:rPr>
          <w:t>37</w:t>
        </w:r>
        <w:r>
          <w:fldChar w:fldCharType="end"/>
        </w:r>
      </w:p>
    </w:sdtContent>
  </w:sdt>
  <w:p w14:paraId="3D17EC2F" w14:textId="77777777" w:rsidR="0021367A" w:rsidRDefault="0021367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C082A" w14:textId="77777777" w:rsidR="0021367A" w:rsidRDefault="0021367A">
    <w:pPr>
      <w:pStyle w:val="Header"/>
      <w:jc w:val="right"/>
    </w:pPr>
  </w:p>
  <w:p w14:paraId="56B205E7" w14:textId="77777777" w:rsidR="0021367A" w:rsidRDefault="0021367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788207"/>
      <w:docPartObj>
        <w:docPartGallery w:val="AutoText"/>
      </w:docPartObj>
    </w:sdtPr>
    <w:sdtContent>
      <w:p w14:paraId="7B755A21" w14:textId="77777777" w:rsidR="0021367A" w:rsidRDefault="0021367A">
        <w:pPr>
          <w:pStyle w:val="Header"/>
          <w:jc w:val="right"/>
        </w:pPr>
        <w:r>
          <w:fldChar w:fldCharType="begin"/>
        </w:r>
        <w:r>
          <w:instrText xml:space="preserve"> PAGE   \* MERGEFORMAT </w:instrText>
        </w:r>
        <w:r>
          <w:fldChar w:fldCharType="separate"/>
        </w:r>
        <w:r>
          <w:t>34</w:t>
        </w:r>
        <w:r>
          <w:fldChar w:fldCharType="end"/>
        </w:r>
      </w:p>
    </w:sdtContent>
  </w:sdt>
  <w:p w14:paraId="600F90DC" w14:textId="77777777" w:rsidR="0021367A" w:rsidRDefault="0021367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082123"/>
      <w:docPartObj>
        <w:docPartGallery w:val="AutoText"/>
      </w:docPartObj>
    </w:sdtPr>
    <w:sdtContent>
      <w:p w14:paraId="624A5BE0" w14:textId="77777777" w:rsidR="0021367A" w:rsidRDefault="0021367A">
        <w:pPr>
          <w:pStyle w:val="Header"/>
          <w:jc w:val="right"/>
        </w:pPr>
        <w:r>
          <w:fldChar w:fldCharType="begin"/>
        </w:r>
        <w:r>
          <w:instrText xml:space="preserve"> PAGE   \* MERGEFORMAT </w:instrText>
        </w:r>
        <w:r>
          <w:fldChar w:fldCharType="separate"/>
        </w:r>
        <w:r>
          <w:t>26</w:t>
        </w:r>
        <w:r>
          <w:fldChar w:fldCharType="end"/>
        </w:r>
      </w:p>
    </w:sdtContent>
  </w:sdt>
  <w:p w14:paraId="59B37C16" w14:textId="77777777" w:rsidR="0021367A" w:rsidRDefault="0021367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9836173"/>
      <w:docPartObj>
        <w:docPartGallery w:val="AutoText"/>
      </w:docPartObj>
    </w:sdtPr>
    <w:sdtContent>
      <w:p w14:paraId="50A30695" w14:textId="77777777" w:rsidR="0021367A" w:rsidRDefault="0021367A">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sdtContent>
  </w:sdt>
  <w:p w14:paraId="19406B7B" w14:textId="77777777" w:rsidR="0021367A" w:rsidRDefault="0021367A">
    <w:pPr>
      <w:pStyle w:val="Header"/>
      <w:ind w:right="360"/>
      <w:jc w:val="right"/>
    </w:pPr>
  </w:p>
  <w:p w14:paraId="57680FFE" w14:textId="77777777" w:rsidR="0021367A" w:rsidRDefault="002136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lvl w:ilvl="0">
      <w:start w:val="1"/>
      <w:numFmt w:val="decimal"/>
      <w:lvlText w:val="%1)"/>
      <w:lvlJc w:val="left"/>
      <w:pPr>
        <w:tabs>
          <w:tab w:val="left" w:pos="-839"/>
        </w:tabs>
        <w:ind w:left="-839" w:hanging="360"/>
      </w:pPr>
    </w:lvl>
    <w:lvl w:ilvl="1">
      <w:start w:val="1"/>
      <w:numFmt w:val="lowerLetter"/>
      <w:lvlText w:val="%2)"/>
      <w:lvlJc w:val="left"/>
      <w:pPr>
        <w:tabs>
          <w:tab w:val="left" w:pos="-479"/>
        </w:tabs>
        <w:ind w:left="-479" w:hanging="360"/>
      </w:pPr>
    </w:lvl>
    <w:lvl w:ilvl="2">
      <w:start w:val="1"/>
      <w:numFmt w:val="lowerRoman"/>
      <w:lvlText w:val="%3)"/>
      <w:lvlJc w:val="left"/>
      <w:pPr>
        <w:tabs>
          <w:tab w:val="left" w:pos="-119"/>
        </w:tabs>
        <w:ind w:left="-119" w:hanging="360"/>
      </w:pPr>
    </w:lvl>
    <w:lvl w:ilvl="3">
      <w:start w:val="1"/>
      <w:numFmt w:val="decimal"/>
      <w:lvlText w:val="(%4)"/>
      <w:lvlJc w:val="left"/>
      <w:pPr>
        <w:tabs>
          <w:tab w:val="left" w:pos="-119"/>
        </w:tabs>
        <w:ind w:left="-119" w:hanging="360"/>
      </w:pPr>
    </w:lvl>
    <w:lvl w:ilvl="4">
      <w:start w:val="1"/>
      <w:numFmt w:val="lowerLetter"/>
      <w:lvlText w:val="(%5)"/>
      <w:lvlJc w:val="left"/>
      <w:pPr>
        <w:tabs>
          <w:tab w:val="left" w:pos="241"/>
        </w:tabs>
        <w:ind w:left="241" w:hanging="360"/>
      </w:pPr>
    </w:lvl>
    <w:lvl w:ilvl="5">
      <w:start w:val="1"/>
      <w:numFmt w:val="lowerRoman"/>
      <w:lvlText w:val="(%6)"/>
      <w:lvlJc w:val="left"/>
      <w:pPr>
        <w:tabs>
          <w:tab w:val="left" w:pos="601"/>
        </w:tabs>
        <w:ind w:left="601" w:hanging="360"/>
      </w:pPr>
    </w:lvl>
    <w:lvl w:ilvl="6">
      <w:start w:val="1"/>
      <w:numFmt w:val="decimal"/>
      <w:lvlText w:val="%7."/>
      <w:lvlJc w:val="left"/>
      <w:pPr>
        <w:tabs>
          <w:tab w:val="left" w:pos="961"/>
        </w:tabs>
        <w:ind w:left="961" w:hanging="360"/>
      </w:pPr>
    </w:lvl>
    <w:lvl w:ilvl="7">
      <w:start w:val="1"/>
      <w:numFmt w:val="lowerLetter"/>
      <w:lvlText w:val="%8."/>
      <w:lvlJc w:val="left"/>
      <w:pPr>
        <w:tabs>
          <w:tab w:val="left" w:pos="1321"/>
        </w:tabs>
        <w:ind w:left="1321" w:hanging="360"/>
      </w:pPr>
    </w:lvl>
    <w:lvl w:ilvl="8">
      <w:start w:val="1"/>
      <w:numFmt w:val="lowerRoman"/>
      <w:lvlText w:val="%9."/>
      <w:lvlJc w:val="left"/>
      <w:pPr>
        <w:tabs>
          <w:tab w:val="left" w:pos="1681"/>
        </w:tabs>
        <w:ind w:left="1681" w:hanging="360"/>
      </w:pPr>
    </w:lvl>
  </w:abstractNum>
  <w:abstractNum w:abstractNumId="1" w15:restartNumberingAfterBreak="0">
    <w:nsid w:val="0000000E"/>
    <w:multiLevelType w:val="multilevel"/>
    <w:tmpl w:val="0000000E"/>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2" w15:restartNumberingAfterBreak="0">
    <w:nsid w:val="0000000F"/>
    <w:multiLevelType w:val="multilevel"/>
    <w:tmpl w:val="0000000F"/>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3" w15:restartNumberingAfterBreak="0">
    <w:nsid w:val="00000014"/>
    <w:multiLevelType w:val="singleLevel"/>
    <w:tmpl w:val="00000014"/>
    <w:lvl w:ilvl="0">
      <w:start w:val="1"/>
      <w:numFmt w:val="bullet"/>
      <w:lvlText w:val=""/>
      <w:lvlJc w:val="left"/>
      <w:pPr>
        <w:tabs>
          <w:tab w:val="left" w:pos="780"/>
        </w:tabs>
        <w:ind w:left="780" w:hanging="360"/>
      </w:pPr>
      <w:rPr>
        <w:rFonts w:ascii="Symbol" w:hAnsi="Symbol"/>
      </w:rPr>
    </w:lvl>
  </w:abstractNum>
  <w:abstractNum w:abstractNumId="4" w15:restartNumberingAfterBreak="0">
    <w:nsid w:val="0EDB0762"/>
    <w:multiLevelType w:val="multilevel"/>
    <w:tmpl w:val="0EDB0762"/>
    <w:lvl w:ilvl="0">
      <w:start w:val="1"/>
      <w:numFmt w:val="upperRoman"/>
      <w:pStyle w:val="Heading1"/>
      <w:suff w:val="space"/>
      <w:lvlText w:val="BAB %1"/>
      <w:lvlJc w:val="left"/>
      <w:pPr>
        <w:ind w:left="4253" w:firstLine="0"/>
      </w:pPr>
      <w:rPr>
        <w:rFonts w:ascii="Times New Roman" w:hAnsi="Times New Roman" w:hint="default"/>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suff w:val="space"/>
      <w:lvlText w:val="%1.%2."/>
      <w:lvlJc w:val="left"/>
      <w:pPr>
        <w:ind w:left="180" w:firstLine="0"/>
      </w:pPr>
      <w:rPr>
        <w:rFonts w:ascii="Times New Roman" w:hAnsi="Times New Roman" w:hint="default"/>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3">
      <w:start w:val="1"/>
      <w:numFmt w:val="decimal"/>
      <w:pStyle w:val="Heading4"/>
      <w:suff w:val="space"/>
      <w:lvlText w:val="%1.%2.%3.%4."/>
      <w:lvlJc w:val="left"/>
      <w:pPr>
        <w:ind w:left="18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4">
      <w:start w:val="1"/>
      <w:numFmt w:val="decimal"/>
      <w:pStyle w:val="Heading5"/>
      <w:suff w:val="space"/>
      <w:lvlText w:val="%1.%2.%3.%4.%5."/>
      <w:lvlJc w:val="left"/>
      <w:pPr>
        <w:ind w:left="180" w:firstLine="0"/>
      </w:pPr>
      <w:rPr>
        <w:rFonts w:ascii="Times New Roman" w:hAnsi="Times New Roman" w:hint="default"/>
      </w:rPr>
    </w:lvl>
    <w:lvl w:ilvl="5">
      <w:start w:val="1"/>
      <w:numFmt w:val="decimal"/>
      <w:lvlRestart w:val="0"/>
      <w:pStyle w:val="Heading6"/>
      <w:suff w:val="space"/>
      <w:lvlText w:val="%6."/>
      <w:lvlJc w:val="left"/>
      <w:pPr>
        <w:ind w:left="1080" w:firstLine="0"/>
      </w:pPr>
      <w:rPr>
        <w:rFonts w:ascii="Times New Roman" w:hAnsi="Times New Roman" w:hint="default"/>
      </w:rPr>
    </w:lvl>
    <w:lvl w:ilvl="6">
      <w:start w:val="1"/>
      <w:numFmt w:val="decimal"/>
      <w:suff w:val="space"/>
      <w:lvlText w:val="%1.%2.%3.%4.%5.%6.%7."/>
      <w:lvlJc w:val="left"/>
      <w:pPr>
        <w:ind w:left="180" w:firstLine="0"/>
      </w:pPr>
      <w:rPr>
        <w:rFonts w:hint="default"/>
      </w:rPr>
    </w:lvl>
    <w:lvl w:ilvl="7">
      <w:start w:val="1"/>
      <w:numFmt w:val="decimal"/>
      <w:suff w:val="space"/>
      <w:lvlText w:val="%1.%2.%3.%4.%5.%6.%7.%8."/>
      <w:lvlJc w:val="left"/>
      <w:pPr>
        <w:ind w:left="180" w:firstLine="0"/>
      </w:pPr>
      <w:rPr>
        <w:rFonts w:hint="default"/>
      </w:rPr>
    </w:lvl>
    <w:lvl w:ilvl="8">
      <w:start w:val="1"/>
      <w:numFmt w:val="decimal"/>
      <w:suff w:val="space"/>
      <w:lvlText w:val="%1.%2.%3.%4.%5.%6.%7.%8.%9."/>
      <w:lvlJc w:val="left"/>
      <w:pPr>
        <w:ind w:left="180" w:firstLine="0"/>
      </w:pPr>
      <w:rPr>
        <w:rFonts w:hint="default"/>
      </w:rPr>
    </w:lvl>
  </w:abstractNum>
  <w:abstractNum w:abstractNumId="5" w15:restartNumberingAfterBreak="0">
    <w:nsid w:val="17B52A8B"/>
    <w:multiLevelType w:val="multilevel"/>
    <w:tmpl w:val="17B52A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2B42A8"/>
    <w:multiLevelType w:val="multilevel"/>
    <w:tmpl w:val="1C2B42A8"/>
    <w:lvl w:ilvl="0">
      <w:start w:val="3"/>
      <w:numFmt w:val="bullet"/>
      <w:lvlText w:val="-"/>
      <w:lvlJc w:val="left"/>
      <w:pPr>
        <w:ind w:left="705" w:hanging="360"/>
      </w:pPr>
      <w:rPr>
        <w:rFonts w:ascii="Times New Roman" w:eastAsia="WenQuanYi Micro Hei" w:hAnsi="Times New Roman" w:cs="Times New Roman"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7" w15:restartNumberingAfterBreak="0">
    <w:nsid w:val="335630A5"/>
    <w:multiLevelType w:val="multilevel"/>
    <w:tmpl w:val="335630A5"/>
    <w:lvl w:ilvl="0">
      <w:start w:val="1"/>
      <w:numFmt w:val="upperRoman"/>
      <w:suff w:val="space"/>
      <w:lvlText w:val="BAB %1"/>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3B002B1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536C06"/>
    <w:multiLevelType w:val="hybridMultilevel"/>
    <w:tmpl w:val="1C8CA516"/>
    <w:lvl w:ilvl="0" w:tplc="AD923B60">
      <w:start w:val="1"/>
      <w:numFmt w:val="decimal"/>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0" w15:restartNumberingAfterBreak="0">
    <w:nsid w:val="45325262"/>
    <w:multiLevelType w:val="multilevel"/>
    <w:tmpl w:val="45325262"/>
    <w:lvl w:ilvl="0">
      <w:start w:val="1"/>
      <w:numFmt w:val="decimal"/>
      <w:pStyle w:val="ukul"/>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65F7405"/>
    <w:multiLevelType w:val="multilevel"/>
    <w:tmpl w:val="465F7405"/>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0639E4"/>
    <w:multiLevelType w:val="multilevel"/>
    <w:tmpl w:val="540639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3" w15:restartNumberingAfterBreak="0">
    <w:nsid w:val="56F705E0"/>
    <w:multiLevelType w:val="hybridMultilevel"/>
    <w:tmpl w:val="26CCB52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5D4D26E6"/>
    <w:multiLevelType w:val="hybridMultilevel"/>
    <w:tmpl w:val="7F60E4F8"/>
    <w:lvl w:ilvl="0" w:tplc="FCC8516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5" w15:restartNumberingAfterBreak="0">
    <w:nsid w:val="5E72033B"/>
    <w:multiLevelType w:val="multilevel"/>
    <w:tmpl w:val="5E72033B"/>
    <w:lvl w:ilvl="0">
      <w:start w:val="1"/>
      <w:numFmt w:val="decimal"/>
      <w:suff w:val="space"/>
      <w:lvlText w:val="BAB %1"/>
      <w:lvlJc w:val="left"/>
      <w:pPr>
        <w:ind w:left="0" w:firstLine="0"/>
      </w:pPr>
      <w:rPr>
        <w:rFonts w:ascii="Times New Roman" w:hAnsi="Times New Roman" w:hint="default"/>
      </w:rPr>
    </w:lvl>
    <w:lvl w:ilvl="1">
      <w:start w:val="1"/>
      <w:numFmt w:val="decimal"/>
      <w:suff w:val="space"/>
      <w:lvlText w:val="%1.%2."/>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5F50386C"/>
    <w:multiLevelType w:val="hybridMultilevel"/>
    <w:tmpl w:val="09624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5D0378"/>
    <w:multiLevelType w:val="hybridMultilevel"/>
    <w:tmpl w:val="793C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C66118"/>
    <w:multiLevelType w:val="hybridMultilevel"/>
    <w:tmpl w:val="51DAA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E682B27"/>
    <w:multiLevelType w:val="hybridMultilevel"/>
    <w:tmpl w:val="6600635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4"/>
  </w:num>
  <w:num w:numId="2">
    <w:abstractNumId w:val="10"/>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5">
    <w:abstractNumId w:val="15"/>
  </w:num>
  <w:num w:numId="6">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7">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8">
    <w:abstractNumId w:val="6"/>
  </w:num>
  <w:num w:numId="9">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0">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1">
    <w:abstractNumId w:val="5"/>
  </w:num>
  <w:num w:numId="12">
    <w:abstractNumId w:val="3"/>
  </w:num>
  <w:num w:numId="13">
    <w:abstractNumId w:val="2"/>
  </w:num>
  <w:num w:numId="14">
    <w:abstractNumId w:val="0"/>
  </w:num>
  <w:num w:numId="15">
    <w:abstractNumId w:val="11"/>
  </w:num>
  <w:num w:numId="16">
    <w:abstractNumId w:val="1"/>
  </w:num>
  <w:num w:numId="17">
    <w:abstractNumId w:val="18"/>
  </w:num>
  <w:num w:numId="18">
    <w:abstractNumId w:val="16"/>
  </w:num>
  <w:num w:numId="19">
    <w:abstractNumId w:val="17"/>
  </w:num>
  <w:num w:numId="20">
    <w:abstractNumId w:val="19"/>
  </w:num>
  <w:num w:numId="21">
    <w:abstractNumId w:val="14"/>
  </w:num>
  <w:num w:numId="22">
    <w:abstractNumId w:val="9"/>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defaultTabStop w:val="720"/>
  <w:characterSpacingControl w:val="doNotCompress"/>
  <w:hdrShapeDefaults>
    <o:shapedefaults v:ext="edit" spidmax="10241"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487"/>
    <w:rsid w:val="000006A7"/>
    <w:rsid w:val="00000D04"/>
    <w:rsid w:val="00001346"/>
    <w:rsid w:val="0000320E"/>
    <w:rsid w:val="00004C96"/>
    <w:rsid w:val="00004D1C"/>
    <w:rsid w:val="000053DC"/>
    <w:rsid w:val="000107D1"/>
    <w:rsid w:val="00011962"/>
    <w:rsid w:val="00012336"/>
    <w:rsid w:val="00013173"/>
    <w:rsid w:val="00014BD6"/>
    <w:rsid w:val="00017081"/>
    <w:rsid w:val="00017E7F"/>
    <w:rsid w:val="00021F37"/>
    <w:rsid w:val="00022182"/>
    <w:rsid w:val="0002245A"/>
    <w:rsid w:val="00024483"/>
    <w:rsid w:val="00025087"/>
    <w:rsid w:val="0002575B"/>
    <w:rsid w:val="00025B42"/>
    <w:rsid w:val="00027D76"/>
    <w:rsid w:val="00030444"/>
    <w:rsid w:val="0003179B"/>
    <w:rsid w:val="00031D1F"/>
    <w:rsid w:val="000320E8"/>
    <w:rsid w:val="00033A21"/>
    <w:rsid w:val="000351A7"/>
    <w:rsid w:val="00035598"/>
    <w:rsid w:val="000357F4"/>
    <w:rsid w:val="00036E84"/>
    <w:rsid w:val="00037333"/>
    <w:rsid w:val="00040609"/>
    <w:rsid w:val="00040772"/>
    <w:rsid w:val="00040A3F"/>
    <w:rsid w:val="000417A3"/>
    <w:rsid w:val="00041805"/>
    <w:rsid w:val="0004334E"/>
    <w:rsid w:val="00043F98"/>
    <w:rsid w:val="00045B7B"/>
    <w:rsid w:val="000467C9"/>
    <w:rsid w:val="0004736E"/>
    <w:rsid w:val="00050D23"/>
    <w:rsid w:val="00050FAC"/>
    <w:rsid w:val="0005272E"/>
    <w:rsid w:val="00052C04"/>
    <w:rsid w:val="00053715"/>
    <w:rsid w:val="00054E85"/>
    <w:rsid w:val="0005722D"/>
    <w:rsid w:val="0005774D"/>
    <w:rsid w:val="00057A96"/>
    <w:rsid w:val="00057EFD"/>
    <w:rsid w:val="00061021"/>
    <w:rsid w:val="0006127D"/>
    <w:rsid w:val="00061342"/>
    <w:rsid w:val="00061525"/>
    <w:rsid w:val="000640A0"/>
    <w:rsid w:val="0006479F"/>
    <w:rsid w:val="000662E4"/>
    <w:rsid w:val="00066867"/>
    <w:rsid w:val="0006755E"/>
    <w:rsid w:val="0007108D"/>
    <w:rsid w:val="00072C14"/>
    <w:rsid w:val="00073504"/>
    <w:rsid w:val="00073572"/>
    <w:rsid w:val="00074719"/>
    <w:rsid w:val="00074FA4"/>
    <w:rsid w:val="0007613E"/>
    <w:rsid w:val="000771E6"/>
    <w:rsid w:val="000778BF"/>
    <w:rsid w:val="0007795F"/>
    <w:rsid w:val="000813A4"/>
    <w:rsid w:val="00084449"/>
    <w:rsid w:val="00086376"/>
    <w:rsid w:val="0008638F"/>
    <w:rsid w:val="00086E58"/>
    <w:rsid w:val="00090A89"/>
    <w:rsid w:val="00090E49"/>
    <w:rsid w:val="00091E94"/>
    <w:rsid w:val="00092FA5"/>
    <w:rsid w:val="0009380A"/>
    <w:rsid w:val="000944BB"/>
    <w:rsid w:val="0009704C"/>
    <w:rsid w:val="000A0B70"/>
    <w:rsid w:val="000A2447"/>
    <w:rsid w:val="000A2789"/>
    <w:rsid w:val="000A2BC7"/>
    <w:rsid w:val="000A2D95"/>
    <w:rsid w:val="000A6A16"/>
    <w:rsid w:val="000A6C07"/>
    <w:rsid w:val="000A7DC3"/>
    <w:rsid w:val="000B3275"/>
    <w:rsid w:val="000B6919"/>
    <w:rsid w:val="000B6A48"/>
    <w:rsid w:val="000B6BC8"/>
    <w:rsid w:val="000B7BDC"/>
    <w:rsid w:val="000C0934"/>
    <w:rsid w:val="000C263D"/>
    <w:rsid w:val="000C31CD"/>
    <w:rsid w:val="000C3FF8"/>
    <w:rsid w:val="000C4324"/>
    <w:rsid w:val="000C54AD"/>
    <w:rsid w:val="000C7A5D"/>
    <w:rsid w:val="000D0487"/>
    <w:rsid w:val="000D3533"/>
    <w:rsid w:val="000D358D"/>
    <w:rsid w:val="000D46E1"/>
    <w:rsid w:val="000D4C24"/>
    <w:rsid w:val="000D50F1"/>
    <w:rsid w:val="000D5E55"/>
    <w:rsid w:val="000E0617"/>
    <w:rsid w:val="000E0806"/>
    <w:rsid w:val="000E0983"/>
    <w:rsid w:val="000E0E8A"/>
    <w:rsid w:val="000E1217"/>
    <w:rsid w:val="000E173B"/>
    <w:rsid w:val="000E1994"/>
    <w:rsid w:val="000E19C5"/>
    <w:rsid w:val="000E2AC0"/>
    <w:rsid w:val="000E40EF"/>
    <w:rsid w:val="000E54F2"/>
    <w:rsid w:val="000E57DD"/>
    <w:rsid w:val="000E5807"/>
    <w:rsid w:val="000E6C91"/>
    <w:rsid w:val="000E73F1"/>
    <w:rsid w:val="000F00CC"/>
    <w:rsid w:val="000F17D4"/>
    <w:rsid w:val="000F2407"/>
    <w:rsid w:val="000F4C56"/>
    <w:rsid w:val="000F5D40"/>
    <w:rsid w:val="000F613B"/>
    <w:rsid w:val="000F6248"/>
    <w:rsid w:val="000F71CE"/>
    <w:rsid w:val="000F7A9B"/>
    <w:rsid w:val="00100668"/>
    <w:rsid w:val="00100905"/>
    <w:rsid w:val="00100CE5"/>
    <w:rsid w:val="00101A16"/>
    <w:rsid w:val="00104D60"/>
    <w:rsid w:val="0010772E"/>
    <w:rsid w:val="001112F2"/>
    <w:rsid w:val="00112440"/>
    <w:rsid w:val="00114BFC"/>
    <w:rsid w:val="00115A33"/>
    <w:rsid w:val="00115C2F"/>
    <w:rsid w:val="00117AED"/>
    <w:rsid w:val="00121FB0"/>
    <w:rsid w:val="00123241"/>
    <w:rsid w:val="00124D0C"/>
    <w:rsid w:val="00125007"/>
    <w:rsid w:val="00125286"/>
    <w:rsid w:val="00127825"/>
    <w:rsid w:val="00130AB0"/>
    <w:rsid w:val="00130B82"/>
    <w:rsid w:val="00133D56"/>
    <w:rsid w:val="00135923"/>
    <w:rsid w:val="00137529"/>
    <w:rsid w:val="00137A5C"/>
    <w:rsid w:val="00140C66"/>
    <w:rsid w:val="00140D45"/>
    <w:rsid w:val="001418FA"/>
    <w:rsid w:val="00142592"/>
    <w:rsid w:val="001425F6"/>
    <w:rsid w:val="0014270F"/>
    <w:rsid w:val="0014299F"/>
    <w:rsid w:val="001434CA"/>
    <w:rsid w:val="00143537"/>
    <w:rsid w:val="001437C2"/>
    <w:rsid w:val="00146BCB"/>
    <w:rsid w:val="001502B2"/>
    <w:rsid w:val="00150A35"/>
    <w:rsid w:val="001513CF"/>
    <w:rsid w:val="00151566"/>
    <w:rsid w:val="00151882"/>
    <w:rsid w:val="00151A5B"/>
    <w:rsid w:val="0015273A"/>
    <w:rsid w:val="0015415D"/>
    <w:rsid w:val="001605B9"/>
    <w:rsid w:val="00161A8B"/>
    <w:rsid w:val="00161D87"/>
    <w:rsid w:val="001630CA"/>
    <w:rsid w:val="00163867"/>
    <w:rsid w:val="00166113"/>
    <w:rsid w:val="00166C81"/>
    <w:rsid w:val="00170A28"/>
    <w:rsid w:val="00172A51"/>
    <w:rsid w:val="00172F8A"/>
    <w:rsid w:val="00173A4B"/>
    <w:rsid w:val="00173B17"/>
    <w:rsid w:val="00173F2B"/>
    <w:rsid w:val="001743F6"/>
    <w:rsid w:val="00174976"/>
    <w:rsid w:val="00174B30"/>
    <w:rsid w:val="00177098"/>
    <w:rsid w:val="00180BBA"/>
    <w:rsid w:val="00180C99"/>
    <w:rsid w:val="001815ED"/>
    <w:rsid w:val="00181FFA"/>
    <w:rsid w:val="00182693"/>
    <w:rsid w:val="00183802"/>
    <w:rsid w:val="00184C69"/>
    <w:rsid w:val="00184ECB"/>
    <w:rsid w:val="00187031"/>
    <w:rsid w:val="0018798A"/>
    <w:rsid w:val="00190129"/>
    <w:rsid w:val="00192AB8"/>
    <w:rsid w:val="00195FB3"/>
    <w:rsid w:val="00196570"/>
    <w:rsid w:val="00196787"/>
    <w:rsid w:val="00196DEC"/>
    <w:rsid w:val="001A03E2"/>
    <w:rsid w:val="001A04D0"/>
    <w:rsid w:val="001A18E6"/>
    <w:rsid w:val="001A23C2"/>
    <w:rsid w:val="001A4C7E"/>
    <w:rsid w:val="001A6116"/>
    <w:rsid w:val="001A7F6F"/>
    <w:rsid w:val="001B3377"/>
    <w:rsid w:val="001B395A"/>
    <w:rsid w:val="001B7C22"/>
    <w:rsid w:val="001C002C"/>
    <w:rsid w:val="001C0665"/>
    <w:rsid w:val="001C0822"/>
    <w:rsid w:val="001C1070"/>
    <w:rsid w:val="001C3363"/>
    <w:rsid w:val="001C351F"/>
    <w:rsid w:val="001C3A46"/>
    <w:rsid w:val="001D0350"/>
    <w:rsid w:val="001D129C"/>
    <w:rsid w:val="001D1890"/>
    <w:rsid w:val="001D2EF3"/>
    <w:rsid w:val="001D3EA3"/>
    <w:rsid w:val="001D5446"/>
    <w:rsid w:val="001D58E5"/>
    <w:rsid w:val="001D5974"/>
    <w:rsid w:val="001D5A50"/>
    <w:rsid w:val="001D6952"/>
    <w:rsid w:val="001E0504"/>
    <w:rsid w:val="001E0548"/>
    <w:rsid w:val="001E3B93"/>
    <w:rsid w:val="001E4D38"/>
    <w:rsid w:val="001E4D87"/>
    <w:rsid w:val="001E59B2"/>
    <w:rsid w:val="001F002C"/>
    <w:rsid w:val="001F034A"/>
    <w:rsid w:val="001F25AD"/>
    <w:rsid w:val="001F3B4E"/>
    <w:rsid w:val="001F4CBF"/>
    <w:rsid w:val="001F5E2B"/>
    <w:rsid w:val="001F60A3"/>
    <w:rsid w:val="001F7259"/>
    <w:rsid w:val="001F75A2"/>
    <w:rsid w:val="00200C45"/>
    <w:rsid w:val="00202BD3"/>
    <w:rsid w:val="00204D55"/>
    <w:rsid w:val="00205C5D"/>
    <w:rsid w:val="00207201"/>
    <w:rsid w:val="00210B14"/>
    <w:rsid w:val="00210B47"/>
    <w:rsid w:val="00211B7A"/>
    <w:rsid w:val="002122F0"/>
    <w:rsid w:val="00212986"/>
    <w:rsid w:val="00212AF0"/>
    <w:rsid w:val="0021367A"/>
    <w:rsid w:val="002136D4"/>
    <w:rsid w:val="002136F3"/>
    <w:rsid w:val="0021560E"/>
    <w:rsid w:val="00216000"/>
    <w:rsid w:val="002200E6"/>
    <w:rsid w:val="002211BF"/>
    <w:rsid w:val="002241D7"/>
    <w:rsid w:val="00224A19"/>
    <w:rsid w:val="00225D5F"/>
    <w:rsid w:val="0023143E"/>
    <w:rsid w:val="002315CD"/>
    <w:rsid w:val="00231A27"/>
    <w:rsid w:val="00231C15"/>
    <w:rsid w:val="0023242F"/>
    <w:rsid w:val="00233EDF"/>
    <w:rsid w:val="002345F2"/>
    <w:rsid w:val="0023598E"/>
    <w:rsid w:val="00235BA7"/>
    <w:rsid w:val="00237092"/>
    <w:rsid w:val="002406B3"/>
    <w:rsid w:val="00241D2E"/>
    <w:rsid w:val="00241E48"/>
    <w:rsid w:val="00241E5C"/>
    <w:rsid w:val="00243F39"/>
    <w:rsid w:val="0024467A"/>
    <w:rsid w:val="002457E3"/>
    <w:rsid w:val="00250A58"/>
    <w:rsid w:val="002516AA"/>
    <w:rsid w:val="00252956"/>
    <w:rsid w:val="002534F3"/>
    <w:rsid w:val="002535C3"/>
    <w:rsid w:val="00255CE8"/>
    <w:rsid w:val="002565C8"/>
    <w:rsid w:val="0025799F"/>
    <w:rsid w:val="002600B0"/>
    <w:rsid w:val="00260566"/>
    <w:rsid w:val="00261685"/>
    <w:rsid w:val="00262CD0"/>
    <w:rsid w:val="00262E25"/>
    <w:rsid w:val="002632E3"/>
    <w:rsid w:val="00265DD0"/>
    <w:rsid w:val="002677D2"/>
    <w:rsid w:val="00270F33"/>
    <w:rsid w:val="0027161B"/>
    <w:rsid w:val="00271658"/>
    <w:rsid w:val="0027167F"/>
    <w:rsid w:val="00271E69"/>
    <w:rsid w:val="00275EDB"/>
    <w:rsid w:val="00277226"/>
    <w:rsid w:val="002806BE"/>
    <w:rsid w:val="00280992"/>
    <w:rsid w:val="00282C4A"/>
    <w:rsid w:val="0028333F"/>
    <w:rsid w:val="00283688"/>
    <w:rsid w:val="0028379C"/>
    <w:rsid w:val="00285D46"/>
    <w:rsid w:val="00286869"/>
    <w:rsid w:val="00286C73"/>
    <w:rsid w:val="00290139"/>
    <w:rsid w:val="00290AE2"/>
    <w:rsid w:val="00291E22"/>
    <w:rsid w:val="0029537D"/>
    <w:rsid w:val="00295AA7"/>
    <w:rsid w:val="00296720"/>
    <w:rsid w:val="002A0F6C"/>
    <w:rsid w:val="002A12A0"/>
    <w:rsid w:val="002A2DF3"/>
    <w:rsid w:val="002A2EA7"/>
    <w:rsid w:val="002A355B"/>
    <w:rsid w:val="002A3990"/>
    <w:rsid w:val="002A40C8"/>
    <w:rsid w:val="002A4366"/>
    <w:rsid w:val="002B0ABC"/>
    <w:rsid w:val="002B102C"/>
    <w:rsid w:val="002B1996"/>
    <w:rsid w:val="002B2411"/>
    <w:rsid w:val="002B4073"/>
    <w:rsid w:val="002B5243"/>
    <w:rsid w:val="002B5389"/>
    <w:rsid w:val="002B5C12"/>
    <w:rsid w:val="002B7175"/>
    <w:rsid w:val="002C0222"/>
    <w:rsid w:val="002C0A8C"/>
    <w:rsid w:val="002C1B5C"/>
    <w:rsid w:val="002C1B93"/>
    <w:rsid w:val="002C1DDA"/>
    <w:rsid w:val="002C1F2B"/>
    <w:rsid w:val="002C3DBD"/>
    <w:rsid w:val="002C6D39"/>
    <w:rsid w:val="002C7227"/>
    <w:rsid w:val="002C723D"/>
    <w:rsid w:val="002C78B8"/>
    <w:rsid w:val="002D17D0"/>
    <w:rsid w:val="002D1DE6"/>
    <w:rsid w:val="002D1E6F"/>
    <w:rsid w:val="002D3430"/>
    <w:rsid w:val="002D377D"/>
    <w:rsid w:val="002D3CD7"/>
    <w:rsid w:val="002D4146"/>
    <w:rsid w:val="002D6FF6"/>
    <w:rsid w:val="002E07B4"/>
    <w:rsid w:val="002E0FB7"/>
    <w:rsid w:val="002E32C9"/>
    <w:rsid w:val="002E42FB"/>
    <w:rsid w:val="002E5FBF"/>
    <w:rsid w:val="002E6FE7"/>
    <w:rsid w:val="002E79ED"/>
    <w:rsid w:val="002F05A9"/>
    <w:rsid w:val="002F0AE4"/>
    <w:rsid w:val="002F3A81"/>
    <w:rsid w:val="002F3B9F"/>
    <w:rsid w:val="002F3E43"/>
    <w:rsid w:val="002F5FDA"/>
    <w:rsid w:val="002F762D"/>
    <w:rsid w:val="00301990"/>
    <w:rsid w:val="00301B86"/>
    <w:rsid w:val="00302E0A"/>
    <w:rsid w:val="00305E10"/>
    <w:rsid w:val="003069F8"/>
    <w:rsid w:val="00312B4C"/>
    <w:rsid w:val="00314B20"/>
    <w:rsid w:val="00316735"/>
    <w:rsid w:val="003200CE"/>
    <w:rsid w:val="003204EE"/>
    <w:rsid w:val="00322059"/>
    <w:rsid w:val="00322200"/>
    <w:rsid w:val="003225ED"/>
    <w:rsid w:val="003237DA"/>
    <w:rsid w:val="00323966"/>
    <w:rsid w:val="00323C08"/>
    <w:rsid w:val="003257D3"/>
    <w:rsid w:val="00331E2B"/>
    <w:rsid w:val="003324E3"/>
    <w:rsid w:val="00333317"/>
    <w:rsid w:val="0033333A"/>
    <w:rsid w:val="00333C79"/>
    <w:rsid w:val="003345D8"/>
    <w:rsid w:val="00334881"/>
    <w:rsid w:val="00335012"/>
    <w:rsid w:val="00335897"/>
    <w:rsid w:val="00335C09"/>
    <w:rsid w:val="00337764"/>
    <w:rsid w:val="00340E23"/>
    <w:rsid w:val="003419AF"/>
    <w:rsid w:val="003429C8"/>
    <w:rsid w:val="00344FFC"/>
    <w:rsid w:val="0034687C"/>
    <w:rsid w:val="00346BEC"/>
    <w:rsid w:val="0034719A"/>
    <w:rsid w:val="00347A7E"/>
    <w:rsid w:val="003505F6"/>
    <w:rsid w:val="00352B09"/>
    <w:rsid w:val="00352F9B"/>
    <w:rsid w:val="00354865"/>
    <w:rsid w:val="00354F09"/>
    <w:rsid w:val="00357BAF"/>
    <w:rsid w:val="003600EC"/>
    <w:rsid w:val="0036099F"/>
    <w:rsid w:val="00360A32"/>
    <w:rsid w:val="00360ACF"/>
    <w:rsid w:val="00360E91"/>
    <w:rsid w:val="003636BD"/>
    <w:rsid w:val="00363AA7"/>
    <w:rsid w:val="00364293"/>
    <w:rsid w:val="003658DE"/>
    <w:rsid w:val="00366E70"/>
    <w:rsid w:val="0036780F"/>
    <w:rsid w:val="00370683"/>
    <w:rsid w:val="00370E7E"/>
    <w:rsid w:val="00374E66"/>
    <w:rsid w:val="003759D4"/>
    <w:rsid w:val="00377263"/>
    <w:rsid w:val="0037781E"/>
    <w:rsid w:val="00377EFA"/>
    <w:rsid w:val="003828BC"/>
    <w:rsid w:val="00383BA5"/>
    <w:rsid w:val="00383CCD"/>
    <w:rsid w:val="00384F2E"/>
    <w:rsid w:val="00390A69"/>
    <w:rsid w:val="003914E3"/>
    <w:rsid w:val="003921EB"/>
    <w:rsid w:val="0039307A"/>
    <w:rsid w:val="00393E14"/>
    <w:rsid w:val="003944CD"/>
    <w:rsid w:val="00396F6D"/>
    <w:rsid w:val="00397094"/>
    <w:rsid w:val="003A0196"/>
    <w:rsid w:val="003A4358"/>
    <w:rsid w:val="003A6C15"/>
    <w:rsid w:val="003A7DC9"/>
    <w:rsid w:val="003B0F5E"/>
    <w:rsid w:val="003B132D"/>
    <w:rsid w:val="003B1491"/>
    <w:rsid w:val="003B1878"/>
    <w:rsid w:val="003B1A9F"/>
    <w:rsid w:val="003B25C3"/>
    <w:rsid w:val="003B3AF0"/>
    <w:rsid w:val="003B43F8"/>
    <w:rsid w:val="003B4C39"/>
    <w:rsid w:val="003B61F8"/>
    <w:rsid w:val="003B6C2F"/>
    <w:rsid w:val="003C3B76"/>
    <w:rsid w:val="003C4943"/>
    <w:rsid w:val="003C57DA"/>
    <w:rsid w:val="003C59F8"/>
    <w:rsid w:val="003D08F4"/>
    <w:rsid w:val="003D0A67"/>
    <w:rsid w:val="003D1065"/>
    <w:rsid w:val="003D2233"/>
    <w:rsid w:val="003D23D0"/>
    <w:rsid w:val="003D282A"/>
    <w:rsid w:val="003D3772"/>
    <w:rsid w:val="003D384F"/>
    <w:rsid w:val="003D3A28"/>
    <w:rsid w:val="003D4052"/>
    <w:rsid w:val="003D75B3"/>
    <w:rsid w:val="003D777C"/>
    <w:rsid w:val="003E2127"/>
    <w:rsid w:val="003E2365"/>
    <w:rsid w:val="003E2F92"/>
    <w:rsid w:val="003E3B5F"/>
    <w:rsid w:val="003E42DF"/>
    <w:rsid w:val="003E4702"/>
    <w:rsid w:val="003E58FB"/>
    <w:rsid w:val="003E65DB"/>
    <w:rsid w:val="003E6C33"/>
    <w:rsid w:val="003E6D59"/>
    <w:rsid w:val="003E77F3"/>
    <w:rsid w:val="003E790C"/>
    <w:rsid w:val="003E7C61"/>
    <w:rsid w:val="003F0081"/>
    <w:rsid w:val="003F30D5"/>
    <w:rsid w:val="003F3D75"/>
    <w:rsid w:val="003F42B4"/>
    <w:rsid w:val="003F4777"/>
    <w:rsid w:val="003F562A"/>
    <w:rsid w:val="003F6510"/>
    <w:rsid w:val="003F74F7"/>
    <w:rsid w:val="003F7B6D"/>
    <w:rsid w:val="004000BF"/>
    <w:rsid w:val="004007A9"/>
    <w:rsid w:val="004022F1"/>
    <w:rsid w:val="00402605"/>
    <w:rsid w:val="00403099"/>
    <w:rsid w:val="00403385"/>
    <w:rsid w:val="004044EC"/>
    <w:rsid w:val="004055EA"/>
    <w:rsid w:val="00405AD2"/>
    <w:rsid w:val="0040749B"/>
    <w:rsid w:val="00407563"/>
    <w:rsid w:val="00411628"/>
    <w:rsid w:val="0041202B"/>
    <w:rsid w:val="00412BB5"/>
    <w:rsid w:val="00413227"/>
    <w:rsid w:val="004147A4"/>
    <w:rsid w:val="00416222"/>
    <w:rsid w:val="00417819"/>
    <w:rsid w:val="00417BFB"/>
    <w:rsid w:val="00422EC8"/>
    <w:rsid w:val="00423471"/>
    <w:rsid w:val="00423D98"/>
    <w:rsid w:val="004240BB"/>
    <w:rsid w:val="0042420C"/>
    <w:rsid w:val="00424EC6"/>
    <w:rsid w:val="0042582B"/>
    <w:rsid w:val="00425837"/>
    <w:rsid w:val="00425F94"/>
    <w:rsid w:val="00426762"/>
    <w:rsid w:val="00426BC9"/>
    <w:rsid w:val="00430579"/>
    <w:rsid w:val="004307C6"/>
    <w:rsid w:val="00431FC8"/>
    <w:rsid w:val="004324FF"/>
    <w:rsid w:val="004331F6"/>
    <w:rsid w:val="00433840"/>
    <w:rsid w:val="004346D0"/>
    <w:rsid w:val="00437C54"/>
    <w:rsid w:val="00437C73"/>
    <w:rsid w:val="00441FBA"/>
    <w:rsid w:val="004427CD"/>
    <w:rsid w:val="00442A2B"/>
    <w:rsid w:val="00443951"/>
    <w:rsid w:val="004455CA"/>
    <w:rsid w:val="004456F0"/>
    <w:rsid w:val="0044608B"/>
    <w:rsid w:val="00450D9C"/>
    <w:rsid w:val="00451324"/>
    <w:rsid w:val="00452F03"/>
    <w:rsid w:val="004534D2"/>
    <w:rsid w:val="004535E7"/>
    <w:rsid w:val="00453A63"/>
    <w:rsid w:val="004547F0"/>
    <w:rsid w:val="00454A22"/>
    <w:rsid w:val="00455540"/>
    <w:rsid w:val="00455653"/>
    <w:rsid w:val="00457C6C"/>
    <w:rsid w:val="00462FEC"/>
    <w:rsid w:val="0046545A"/>
    <w:rsid w:val="00466392"/>
    <w:rsid w:val="004706B9"/>
    <w:rsid w:val="00471442"/>
    <w:rsid w:val="00472D87"/>
    <w:rsid w:val="0047327F"/>
    <w:rsid w:val="0047484F"/>
    <w:rsid w:val="00475EFA"/>
    <w:rsid w:val="004763CB"/>
    <w:rsid w:val="00477456"/>
    <w:rsid w:val="004800EE"/>
    <w:rsid w:val="00480EC4"/>
    <w:rsid w:val="00481E57"/>
    <w:rsid w:val="0048350E"/>
    <w:rsid w:val="00484BA6"/>
    <w:rsid w:val="0048625E"/>
    <w:rsid w:val="00491646"/>
    <w:rsid w:val="00492B02"/>
    <w:rsid w:val="004935A8"/>
    <w:rsid w:val="00493ABA"/>
    <w:rsid w:val="0049635C"/>
    <w:rsid w:val="004970DD"/>
    <w:rsid w:val="00497977"/>
    <w:rsid w:val="004A0ACB"/>
    <w:rsid w:val="004A35FC"/>
    <w:rsid w:val="004A3F0A"/>
    <w:rsid w:val="004A72BC"/>
    <w:rsid w:val="004B44BD"/>
    <w:rsid w:val="004B481A"/>
    <w:rsid w:val="004B5266"/>
    <w:rsid w:val="004B56A1"/>
    <w:rsid w:val="004B73D0"/>
    <w:rsid w:val="004B77CB"/>
    <w:rsid w:val="004C302A"/>
    <w:rsid w:val="004C39F9"/>
    <w:rsid w:val="004C7053"/>
    <w:rsid w:val="004C7B4D"/>
    <w:rsid w:val="004D163C"/>
    <w:rsid w:val="004D22B9"/>
    <w:rsid w:val="004D59A8"/>
    <w:rsid w:val="004D5A1C"/>
    <w:rsid w:val="004D6495"/>
    <w:rsid w:val="004D6C9D"/>
    <w:rsid w:val="004D6DF1"/>
    <w:rsid w:val="004D6EE0"/>
    <w:rsid w:val="004D70CE"/>
    <w:rsid w:val="004E28C6"/>
    <w:rsid w:val="004E3C55"/>
    <w:rsid w:val="004E5058"/>
    <w:rsid w:val="004E7C64"/>
    <w:rsid w:val="004F008A"/>
    <w:rsid w:val="004F10C1"/>
    <w:rsid w:val="004F3997"/>
    <w:rsid w:val="004F4AE2"/>
    <w:rsid w:val="004F5E71"/>
    <w:rsid w:val="004F64C2"/>
    <w:rsid w:val="004F7503"/>
    <w:rsid w:val="005036A9"/>
    <w:rsid w:val="00504A3F"/>
    <w:rsid w:val="0050730D"/>
    <w:rsid w:val="0050760B"/>
    <w:rsid w:val="005112B2"/>
    <w:rsid w:val="00511BAC"/>
    <w:rsid w:val="00512132"/>
    <w:rsid w:val="005140A5"/>
    <w:rsid w:val="00514E3C"/>
    <w:rsid w:val="00515633"/>
    <w:rsid w:val="005169F0"/>
    <w:rsid w:val="0051799C"/>
    <w:rsid w:val="00522AE1"/>
    <w:rsid w:val="005260E3"/>
    <w:rsid w:val="005266D7"/>
    <w:rsid w:val="00526F14"/>
    <w:rsid w:val="00530865"/>
    <w:rsid w:val="00531F20"/>
    <w:rsid w:val="00532DC0"/>
    <w:rsid w:val="00533585"/>
    <w:rsid w:val="005346DA"/>
    <w:rsid w:val="00534BDD"/>
    <w:rsid w:val="005353F9"/>
    <w:rsid w:val="005355F6"/>
    <w:rsid w:val="0053677B"/>
    <w:rsid w:val="00536C50"/>
    <w:rsid w:val="005378AD"/>
    <w:rsid w:val="00540809"/>
    <w:rsid w:val="0054392F"/>
    <w:rsid w:val="00545FB2"/>
    <w:rsid w:val="00546395"/>
    <w:rsid w:val="00546715"/>
    <w:rsid w:val="0054787A"/>
    <w:rsid w:val="005500F6"/>
    <w:rsid w:val="00550190"/>
    <w:rsid w:val="0055038D"/>
    <w:rsid w:val="00550446"/>
    <w:rsid w:val="00551F0E"/>
    <w:rsid w:val="0055219E"/>
    <w:rsid w:val="00552585"/>
    <w:rsid w:val="0055313F"/>
    <w:rsid w:val="0055358E"/>
    <w:rsid w:val="00554CEB"/>
    <w:rsid w:val="005567CB"/>
    <w:rsid w:val="00556F06"/>
    <w:rsid w:val="0056089E"/>
    <w:rsid w:val="005618EE"/>
    <w:rsid w:val="00562E90"/>
    <w:rsid w:val="00565450"/>
    <w:rsid w:val="0056583B"/>
    <w:rsid w:val="00565AC4"/>
    <w:rsid w:val="005709EE"/>
    <w:rsid w:val="0057174E"/>
    <w:rsid w:val="00572BB1"/>
    <w:rsid w:val="005745FC"/>
    <w:rsid w:val="005750E5"/>
    <w:rsid w:val="0057699E"/>
    <w:rsid w:val="00577BE9"/>
    <w:rsid w:val="00577BF5"/>
    <w:rsid w:val="00577D05"/>
    <w:rsid w:val="0058001A"/>
    <w:rsid w:val="0058187B"/>
    <w:rsid w:val="00581E83"/>
    <w:rsid w:val="00582C7F"/>
    <w:rsid w:val="0058313D"/>
    <w:rsid w:val="005851CC"/>
    <w:rsid w:val="005856C5"/>
    <w:rsid w:val="005866D9"/>
    <w:rsid w:val="00586702"/>
    <w:rsid w:val="00586D35"/>
    <w:rsid w:val="00587BB6"/>
    <w:rsid w:val="00587D6E"/>
    <w:rsid w:val="00590520"/>
    <w:rsid w:val="00590A92"/>
    <w:rsid w:val="00590E29"/>
    <w:rsid w:val="00591956"/>
    <w:rsid w:val="00593897"/>
    <w:rsid w:val="0059583F"/>
    <w:rsid w:val="00596362"/>
    <w:rsid w:val="005976AF"/>
    <w:rsid w:val="00597E8A"/>
    <w:rsid w:val="005A0E58"/>
    <w:rsid w:val="005A14B5"/>
    <w:rsid w:val="005A4991"/>
    <w:rsid w:val="005A53E3"/>
    <w:rsid w:val="005A5B95"/>
    <w:rsid w:val="005A5EA4"/>
    <w:rsid w:val="005A71A7"/>
    <w:rsid w:val="005A7751"/>
    <w:rsid w:val="005A7A3A"/>
    <w:rsid w:val="005B0206"/>
    <w:rsid w:val="005B44C3"/>
    <w:rsid w:val="005B459F"/>
    <w:rsid w:val="005B507E"/>
    <w:rsid w:val="005B66CF"/>
    <w:rsid w:val="005B6B54"/>
    <w:rsid w:val="005B7CAA"/>
    <w:rsid w:val="005C0796"/>
    <w:rsid w:val="005C2EDB"/>
    <w:rsid w:val="005C396D"/>
    <w:rsid w:val="005C5535"/>
    <w:rsid w:val="005C562D"/>
    <w:rsid w:val="005C5A49"/>
    <w:rsid w:val="005C6386"/>
    <w:rsid w:val="005C6978"/>
    <w:rsid w:val="005D04F2"/>
    <w:rsid w:val="005D273A"/>
    <w:rsid w:val="005D4B26"/>
    <w:rsid w:val="005D57AA"/>
    <w:rsid w:val="005D698B"/>
    <w:rsid w:val="005D6C78"/>
    <w:rsid w:val="005D6DA4"/>
    <w:rsid w:val="005D7563"/>
    <w:rsid w:val="005E012A"/>
    <w:rsid w:val="005E150D"/>
    <w:rsid w:val="005E1BA4"/>
    <w:rsid w:val="005E3008"/>
    <w:rsid w:val="005E333A"/>
    <w:rsid w:val="005E6430"/>
    <w:rsid w:val="005E72DD"/>
    <w:rsid w:val="005E738B"/>
    <w:rsid w:val="005F00F9"/>
    <w:rsid w:val="005F054B"/>
    <w:rsid w:val="005F0E40"/>
    <w:rsid w:val="005F19F8"/>
    <w:rsid w:val="005F1D63"/>
    <w:rsid w:val="005F2E65"/>
    <w:rsid w:val="005F3851"/>
    <w:rsid w:val="00600DAF"/>
    <w:rsid w:val="00602321"/>
    <w:rsid w:val="0060488A"/>
    <w:rsid w:val="00604DF3"/>
    <w:rsid w:val="006060F8"/>
    <w:rsid w:val="006061B1"/>
    <w:rsid w:val="006100BF"/>
    <w:rsid w:val="0061073D"/>
    <w:rsid w:val="00611742"/>
    <w:rsid w:val="006132C3"/>
    <w:rsid w:val="00614637"/>
    <w:rsid w:val="00616109"/>
    <w:rsid w:val="006162BF"/>
    <w:rsid w:val="006162C6"/>
    <w:rsid w:val="00616A09"/>
    <w:rsid w:val="00616E73"/>
    <w:rsid w:val="00617EA3"/>
    <w:rsid w:val="00620250"/>
    <w:rsid w:val="00620587"/>
    <w:rsid w:val="00621E5A"/>
    <w:rsid w:val="00622708"/>
    <w:rsid w:val="00622A35"/>
    <w:rsid w:val="006231B3"/>
    <w:rsid w:val="0062356D"/>
    <w:rsid w:val="00623E04"/>
    <w:rsid w:val="006246AD"/>
    <w:rsid w:val="00624877"/>
    <w:rsid w:val="00626530"/>
    <w:rsid w:val="00626E23"/>
    <w:rsid w:val="00630383"/>
    <w:rsid w:val="00630EDB"/>
    <w:rsid w:val="00635CED"/>
    <w:rsid w:val="00636ACC"/>
    <w:rsid w:val="00642E2C"/>
    <w:rsid w:val="00644B5F"/>
    <w:rsid w:val="00646A85"/>
    <w:rsid w:val="00652D96"/>
    <w:rsid w:val="00652D99"/>
    <w:rsid w:val="00654E63"/>
    <w:rsid w:val="00656A83"/>
    <w:rsid w:val="00656D23"/>
    <w:rsid w:val="00657B93"/>
    <w:rsid w:val="00660317"/>
    <w:rsid w:val="00660EC1"/>
    <w:rsid w:val="006628B1"/>
    <w:rsid w:val="00664CF1"/>
    <w:rsid w:val="0066601F"/>
    <w:rsid w:val="0066656D"/>
    <w:rsid w:val="006724AB"/>
    <w:rsid w:val="00673BCC"/>
    <w:rsid w:val="00675C21"/>
    <w:rsid w:val="0067629F"/>
    <w:rsid w:val="0067637C"/>
    <w:rsid w:val="006763FB"/>
    <w:rsid w:val="00677B87"/>
    <w:rsid w:val="006811D5"/>
    <w:rsid w:val="0068120F"/>
    <w:rsid w:val="006820BA"/>
    <w:rsid w:val="00682253"/>
    <w:rsid w:val="00690021"/>
    <w:rsid w:val="0069022A"/>
    <w:rsid w:val="00693E53"/>
    <w:rsid w:val="0069496B"/>
    <w:rsid w:val="00694B96"/>
    <w:rsid w:val="00694B9E"/>
    <w:rsid w:val="00694D04"/>
    <w:rsid w:val="0069664E"/>
    <w:rsid w:val="006966BD"/>
    <w:rsid w:val="006A229A"/>
    <w:rsid w:val="006A34F7"/>
    <w:rsid w:val="006A3B5D"/>
    <w:rsid w:val="006A4A23"/>
    <w:rsid w:val="006A517D"/>
    <w:rsid w:val="006A5382"/>
    <w:rsid w:val="006A5B8D"/>
    <w:rsid w:val="006A6265"/>
    <w:rsid w:val="006A7DDA"/>
    <w:rsid w:val="006B1421"/>
    <w:rsid w:val="006B16E8"/>
    <w:rsid w:val="006B3715"/>
    <w:rsid w:val="006B4C1E"/>
    <w:rsid w:val="006B60D9"/>
    <w:rsid w:val="006B7A66"/>
    <w:rsid w:val="006C1129"/>
    <w:rsid w:val="006C2A28"/>
    <w:rsid w:val="006C3D51"/>
    <w:rsid w:val="006C44E6"/>
    <w:rsid w:val="006C4613"/>
    <w:rsid w:val="006C5093"/>
    <w:rsid w:val="006C5648"/>
    <w:rsid w:val="006C7A4F"/>
    <w:rsid w:val="006D377A"/>
    <w:rsid w:val="006D5CDD"/>
    <w:rsid w:val="006D5DCF"/>
    <w:rsid w:val="006D6568"/>
    <w:rsid w:val="006D6C17"/>
    <w:rsid w:val="006E264B"/>
    <w:rsid w:val="006E36DD"/>
    <w:rsid w:val="006E680C"/>
    <w:rsid w:val="006F336A"/>
    <w:rsid w:val="006F34BA"/>
    <w:rsid w:val="006F3946"/>
    <w:rsid w:val="006F436B"/>
    <w:rsid w:val="006F446F"/>
    <w:rsid w:val="006F4902"/>
    <w:rsid w:val="006F4B3E"/>
    <w:rsid w:val="006F657A"/>
    <w:rsid w:val="007020A8"/>
    <w:rsid w:val="007020E3"/>
    <w:rsid w:val="0070341C"/>
    <w:rsid w:val="00705063"/>
    <w:rsid w:val="00707738"/>
    <w:rsid w:val="007107F1"/>
    <w:rsid w:val="007108A5"/>
    <w:rsid w:val="00710DD4"/>
    <w:rsid w:val="007111AB"/>
    <w:rsid w:val="00712CF8"/>
    <w:rsid w:val="00712D1B"/>
    <w:rsid w:val="00713FE3"/>
    <w:rsid w:val="0071401C"/>
    <w:rsid w:val="007144C6"/>
    <w:rsid w:val="007150B0"/>
    <w:rsid w:val="00715426"/>
    <w:rsid w:val="00715C02"/>
    <w:rsid w:val="00717440"/>
    <w:rsid w:val="007235ED"/>
    <w:rsid w:val="00726201"/>
    <w:rsid w:val="007264D9"/>
    <w:rsid w:val="007272BD"/>
    <w:rsid w:val="007302F5"/>
    <w:rsid w:val="007303D5"/>
    <w:rsid w:val="0073061E"/>
    <w:rsid w:val="00732827"/>
    <w:rsid w:val="00732B50"/>
    <w:rsid w:val="007337FC"/>
    <w:rsid w:val="00733A94"/>
    <w:rsid w:val="00734179"/>
    <w:rsid w:val="00735430"/>
    <w:rsid w:val="00736353"/>
    <w:rsid w:val="0073673C"/>
    <w:rsid w:val="00737FE8"/>
    <w:rsid w:val="0074008E"/>
    <w:rsid w:val="007415AA"/>
    <w:rsid w:val="007419FE"/>
    <w:rsid w:val="00742208"/>
    <w:rsid w:val="00743B3B"/>
    <w:rsid w:val="00743D26"/>
    <w:rsid w:val="007446D7"/>
    <w:rsid w:val="0074491B"/>
    <w:rsid w:val="0074736B"/>
    <w:rsid w:val="00747EAD"/>
    <w:rsid w:val="00750189"/>
    <w:rsid w:val="00750C95"/>
    <w:rsid w:val="00750E66"/>
    <w:rsid w:val="007520B7"/>
    <w:rsid w:val="0075261A"/>
    <w:rsid w:val="0075300D"/>
    <w:rsid w:val="00754E9D"/>
    <w:rsid w:val="00756A00"/>
    <w:rsid w:val="00760866"/>
    <w:rsid w:val="00762FCD"/>
    <w:rsid w:val="0076312F"/>
    <w:rsid w:val="00763939"/>
    <w:rsid w:val="0076451B"/>
    <w:rsid w:val="00764B14"/>
    <w:rsid w:val="00765001"/>
    <w:rsid w:val="00765D67"/>
    <w:rsid w:val="00765D76"/>
    <w:rsid w:val="00766FFA"/>
    <w:rsid w:val="007701CD"/>
    <w:rsid w:val="007709A0"/>
    <w:rsid w:val="00771730"/>
    <w:rsid w:val="00772568"/>
    <w:rsid w:val="0077375C"/>
    <w:rsid w:val="00773C01"/>
    <w:rsid w:val="00774225"/>
    <w:rsid w:val="007746D0"/>
    <w:rsid w:val="007751C5"/>
    <w:rsid w:val="007802C7"/>
    <w:rsid w:val="007818F9"/>
    <w:rsid w:val="00781D6A"/>
    <w:rsid w:val="00785233"/>
    <w:rsid w:val="007857FC"/>
    <w:rsid w:val="0078618D"/>
    <w:rsid w:val="00786C38"/>
    <w:rsid w:val="00790187"/>
    <w:rsid w:val="007901DE"/>
    <w:rsid w:val="007906C9"/>
    <w:rsid w:val="007920D7"/>
    <w:rsid w:val="00792E0E"/>
    <w:rsid w:val="00794143"/>
    <w:rsid w:val="00794A15"/>
    <w:rsid w:val="00795923"/>
    <w:rsid w:val="00795D9A"/>
    <w:rsid w:val="00797858"/>
    <w:rsid w:val="007A1B4F"/>
    <w:rsid w:val="007A23F1"/>
    <w:rsid w:val="007A2950"/>
    <w:rsid w:val="007A58BB"/>
    <w:rsid w:val="007A72B8"/>
    <w:rsid w:val="007B2F5A"/>
    <w:rsid w:val="007B3089"/>
    <w:rsid w:val="007B697F"/>
    <w:rsid w:val="007B7341"/>
    <w:rsid w:val="007C01F9"/>
    <w:rsid w:val="007C043B"/>
    <w:rsid w:val="007C2375"/>
    <w:rsid w:val="007C2B62"/>
    <w:rsid w:val="007C3925"/>
    <w:rsid w:val="007C476F"/>
    <w:rsid w:val="007C4854"/>
    <w:rsid w:val="007C4897"/>
    <w:rsid w:val="007C4DFD"/>
    <w:rsid w:val="007C50E0"/>
    <w:rsid w:val="007C511B"/>
    <w:rsid w:val="007C62B8"/>
    <w:rsid w:val="007C769C"/>
    <w:rsid w:val="007C7F36"/>
    <w:rsid w:val="007D09A3"/>
    <w:rsid w:val="007D116A"/>
    <w:rsid w:val="007D27C6"/>
    <w:rsid w:val="007D37A7"/>
    <w:rsid w:val="007E138A"/>
    <w:rsid w:val="007E13AE"/>
    <w:rsid w:val="007E2897"/>
    <w:rsid w:val="007E3B8E"/>
    <w:rsid w:val="007E43E8"/>
    <w:rsid w:val="007E57FA"/>
    <w:rsid w:val="007E61C9"/>
    <w:rsid w:val="007E6354"/>
    <w:rsid w:val="007E7146"/>
    <w:rsid w:val="007E7315"/>
    <w:rsid w:val="007F0423"/>
    <w:rsid w:val="007F09BA"/>
    <w:rsid w:val="007F2EAB"/>
    <w:rsid w:val="007F39B8"/>
    <w:rsid w:val="00800D30"/>
    <w:rsid w:val="00801C7B"/>
    <w:rsid w:val="008025E6"/>
    <w:rsid w:val="008032A1"/>
    <w:rsid w:val="00803524"/>
    <w:rsid w:val="00803689"/>
    <w:rsid w:val="00805050"/>
    <w:rsid w:val="00805070"/>
    <w:rsid w:val="0081002A"/>
    <w:rsid w:val="00810373"/>
    <w:rsid w:val="00811B1D"/>
    <w:rsid w:val="00811CC0"/>
    <w:rsid w:val="008128A4"/>
    <w:rsid w:val="00812BB7"/>
    <w:rsid w:val="00813199"/>
    <w:rsid w:val="0081407B"/>
    <w:rsid w:val="0081640C"/>
    <w:rsid w:val="00820336"/>
    <w:rsid w:val="00823561"/>
    <w:rsid w:val="008237A5"/>
    <w:rsid w:val="00827899"/>
    <w:rsid w:val="00827DD5"/>
    <w:rsid w:val="00827F38"/>
    <w:rsid w:val="008324B4"/>
    <w:rsid w:val="0083308F"/>
    <w:rsid w:val="00833B58"/>
    <w:rsid w:val="00842A00"/>
    <w:rsid w:val="008453A0"/>
    <w:rsid w:val="00846417"/>
    <w:rsid w:val="0084789B"/>
    <w:rsid w:val="008478E7"/>
    <w:rsid w:val="0085079F"/>
    <w:rsid w:val="0085353E"/>
    <w:rsid w:val="0085577F"/>
    <w:rsid w:val="00857BE9"/>
    <w:rsid w:val="00861034"/>
    <w:rsid w:val="00862729"/>
    <w:rsid w:val="00862C1C"/>
    <w:rsid w:val="00863F75"/>
    <w:rsid w:val="0086434D"/>
    <w:rsid w:val="00864376"/>
    <w:rsid w:val="0086616F"/>
    <w:rsid w:val="0087000A"/>
    <w:rsid w:val="00871886"/>
    <w:rsid w:val="008727EC"/>
    <w:rsid w:val="00872BFF"/>
    <w:rsid w:val="00873681"/>
    <w:rsid w:val="008743BC"/>
    <w:rsid w:val="00875ACC"/>
    <w:rsid w:val="00876833"/>
    <w:rsid w:val="008805DF"/>
    <w:rsid w:val="00881EB2"/>
    <w:rsid w:val="00882529"/>
    <w:rsid w:val="00882B1B"/>
    <w:rsid w:val="0088424B"/>
    <w:rsid w:val="00884E0A"/>
    <w:rsid w:val="00884E5B"/>
    <w:rsid w:val="00886023"/>
    <w:rsid w:val="0088635C"/>
    <w:rsid w:val="00886A33"/>
    <w:rsid w:val="00887ACC"/>
    <w:rsid w:val="00890D36"/>
    <w:rsid w:val="00891553"/>
    <w:rsid w:val="008926AC"/>
    <w:rsid w:val="00892B29"/>
    <w:rsid w:val="00892FF6"/>
    <w:rsid w:val="008944F3"/>
    <w:rsid w:val="00895286"/>
    <w:rsid w:val="00896F72"/>
    <w:rsid w:val="0089755E"/>
    <w:rsid w:val="008A1513"/>
    <w:rsid w:val="008A2139"/>
    <w:rsid w:val="008A2615"/>
    <w:rsid w:val="008A44AE"/>
    <w:rsid w:val="008A4AAF"/>
    <w:rsid w:val="008A50D8"/>
    <w:rsid w:val="008A59D7"/>
    <w:rsid w:val="008A7821"/>
    <w:rsid w:val="008A7B35"/>
    <w:rsid w:val="008B0B6B"/>
    <w:rsid w:val="008B0E7E"/>
    <w:rsid w:val="008B2B42"/>
    <w:rsid w:val="008B2D8E"/>
    <w:rsid w:val="008B2F72"/>
    <w:rsid w:val="008B383E"/>
    <w:rsid w:val="008B43BB"/>
    <w:rsid w:val="008B5343"/>
    <w:rsid w:val="008B67F1"/>
    <w:rsid w:val="008B692C"/>
    <w:rsid w:val="008B7B3D"/>
    <w:rsid w:val="008B7F30"/>
    <w:rsid w:val="008C0930"/>
    <w:rsid w:val="008C0DB7"/>
    <w:rsid w:val="008C1B2A"/>
    <w:rsid w:val="008C248B"/>
    <w:rsid w:val="008C42AB"/>
    <w:rsid w:val="008C5766"/>
    <w:rsid w:val="008C5F65"/>
    <w:rsid w:val="008C60A1"/>
    <w:rsid w:val="008C6415"/>
    <w:rsid w:val="008C7392"/>
    <w:rsid w:val="008C7B14"/>
    <w:rsid w:val="008C7E20"/>
    <w:rsid w:val="008D008C"/>
    <w:rsid w:val="008D09CF"/>
    <w:rsid w:val="008D0B48"/>
    <w:rsid w:val="008D27F9"/>
    <w:rsid w:val="008D2D5D"/>
    <w:rsid w:val="008D3065"/>
    <w:rsid w:val="008D35E4"/>
    <w:rsid w:val="008D6919"/>
    <w:rsid w:val="008D6DF1"/>
    <w:rsid w:val="008D6EDB"/>
    <w:rsid w:val="008E0540"/>
    <w:rsid w:val="008E458D"/>
    <w:rsid w:val="008E5F0A"/>
    <w:rsid w:val="008E6286"/>
    <w:rsid w:val="008E69E3"/>
    <w:rsid w:val="008E751C"/>
    <w:rsid w:val="008E7BE4"/>
    <w:rsid w:val="008E7E18"/>
    <w:rsid w:val="008F0773"/>
    <w:rsid w:val="008F0CFE"/>
    <w:rsid w:val="008F0E40"/>
    <w:rsid w:val="008F227D"/>
    <w:rsid w:val="008F4559"/>
    <w:rsid w:val="008F50D0"/>
    <w:rsid w:val="008F6828"/>
    <w:rsid w:val="00900295"/>
    <w:rsid w:val="0090047C"/>
    <w:rsid w:val="009029F4"/>
    <w:rsid w:val="00903F70"/>
    <w:rsid w:val="00903F85"/>
    <w:rsid w:val="00904056"/>
    <w:rsid w:val="00905206"/>
    <w:rsid w:val="0091073F"/>
    <w:rsid w:val="00913D30"/>
    <w:rsid w:val="00913F76"/>
    <w:rsid w:val="00914CB0"/>
    <w:rsid w:val="009159E1"/>
    <w:rsid w:val="00920FE4"/>
    <w:rsid w:val="009229EE"/>
    <w:rsid w:val="009259A2"/>
    <w:rsid w:val="00926100"/>
    <w:rsid w:val="00926ECD"/>
    <w:rsid w:val="00927BA9"/>
    <w:rsid w:val="00930126"/>
    <w:rsid w:val="00930AEA"/>
    <w:rsid w:val="00930FBF"/>
    <w:rsid w:val="00932D6B"/>
    <w:rsid w:val="00933045"/>
    <w:rsid w:val="009363F5"/>
    <w:rsid w:val="00936874"/>
    <w:rsid w:val="00936CA8"/>
    <w:rsid w:val="00940B1B"/>
    <w:rsid w:val="00940EF1"/>
    <w:rsid w:val="0094275B"/>
    <w:rsid w:val="00942BF3"/>
    <w:rsid w:val="00944767"/>
    <w:rsid w:val="00944E0B"/>
    <w:rsid w:val="00946343"/>
    <w:rsid w:val="00946375"/>
    <w:rsid w:val="009509B1"/>
    <w:rsid w:val="009509D0"/>
    <w:rsid w:val="0095159D"/>
    <w:rsid w:val="00951D09"/>
    <w:rsid w:val="0095242E"/>
    <w:rsid w:val="009524D8"/>
    <w:rsid w:val="00952AB8"/>
    <w:rsid w:val="009564BB"/>
    <w:rsid w:val="009569EC"/>
    <w:rsid w:val="00956C45"/>
    <w:rsid w:val="0096010E"/>
    <w:rsid w:val="009626A3"/>
    <w:rsid w:val="0096281C"/>
    <w:rsid w:val="00963B1C"/>
    <w:rsid w:val="00964A6D"/>
    <w:rsid w:val="009652BE"/>
    <w:rsid w:val="00965D16"/>
    <w:rsid w:val="00966BBF"/>
    <w:rsid w:val="00970871"/>
    <w:rsid w:val="00971377"/>
    <w:rsid w:val="009725D5"/>
    <w:rsid w:val="0097291F"/>
    <w:rsid w:val="009750BD"/>
    <w:rsid w:val="00975C87"/>
    <w:rsid w:val="00976994"/>
    <w:rsid w:val="00982634"/>
    <w:rsid w:val="009927F3"/>
    <w:rsid w:val="0099299A"/>
    <w:rsid w:val="00995469"/>
    <w:rsid w:val="0099606C"/>
    <w:rsid w:val="009960F5"/>
    <w:rsid w:val="009963C5"/>
    <w:rsid w:val="00996556"/>
    <w:rsid w:val="00996BCC"/>
    <w:rsid w:val="00997AAA"/>
    <w:rsid w:val="00997F12"/>
    <w:rsid w:val="009A2C3A"/>
    <w:rsid w:val="009A5167"/>
    <w:rsid w:val="009A5CA3"/>
    <w:rsid w:val="009B0E7C"/>
    <w:rsid w:val="009B14DC"/>
    <w:rsid w:val="009B19AC"/>
    <w:rsid w:val="009B1DC9"/>
    <w:rsid w:val="009B27C7"/>
    <w:rsid w:val="009B2E24"/>
    <w:rsid w:val="009B48FC"/>
    <w:rsid w:val="009B6E4E"/>
    <w:rsid w:val="009B6F7C"/>
    <w:rsid w:val="009B73FD"/>
    <w:rsid w:val="009B7D85"/>
    <w:rsid w:val="009C16B2"/>
    <w:rsid w:val="009C1CA0"/>
    <w:rsid w:val="009C2361"/>
    <w:rsid w:val="009C3804"/>
    <w:rsid w:val="009C41C9"/>
    <w:rsid w:val="009C5D6C"/>
    <w:rsid w:val="009D08F0"/>
    <w:rsid w:val="009D224B"/>
    <w:rsid w:val="009D2CDD"/>
    <w:rsid w:val="009D3C69"/>
    <w:rsid w:val="009D6E15"/>
    <w:rsid w:val="009E0588"/>
    <w:rsid w:val="009E1E1F"/>
    <w:rsid w:val="009E2C3B"/>
    <w:rsid w:val="009E40DB"/>
    <w:rsid w:val="009E5CBA"/>
    <w:rsid w:val="009E5E20"/>
    <w:rsid w:val="009E62BB"/>
    <w:rsid w:val="009E62E5"/>
    <w:rsid w:val="009F0007"/>
    <w:rsid w:val="009F2D98"/>
    <w:rsid w:val="009F2F3A"/>
    <w:rsid w:val="009F49BE"/>
    <w:rsid w:val="009F6657"/>
    <w:rsid w:val="009F699E"/>
    <w:rsid w:val="009F6DB7"/>
    <w:rsid w:val="009F6FC8"/>
    <w:rsid w:val="00A00067"/>
    <w:rsid w:val="00A01F7D"/>
    <w:rsid w:val="00A033FD"/>
    <w:rsid w:val="00A03F87"/>
    <w:rsid w:val="00A06904"/>
    <w:rsid w:val="00A07D06"/>
    <w:rsid w:val="00A07F5D"/>
    <w:rsid w:val="00A07FC2"/>
    <w:rsid w:val="00A11C6D"/>
    <w:rsid w:val="00A139B8"/>
    <w:rsid w:val="00A14ACD"/>
    <w:rsid w:val="00A1568A"/>
    <w:rsid w:val="00A15C6C"/>
    <w:rsid w:val="00A1603B"/>
    <w:rsid w:val="00A20134"/>
    <w:rsid w:val="00A20302"/>
    <w:rsid w:val="00A20382"/>
    <w:rsid w:val="00A20A4F"/>
    <w:rsid w:val="00A24B55"/>
    <w:rsid w:val="00A26466"/>
    <w:rsid w:val="00A26792"/>
    <w:rsid w:val="00A30653"/>
    <w:rsid w:val="00A30E86"/>
    <w:rsid w:val="00A32265"/>
    <w:rsid w:val="00A326CB"/>
    <w:rsid w:val="00A34283"/>
    <w:rsid w:val="00A3492C"/>
    <w:rsid w:val="00A34F2C"/>
    <w:rsid w:val="00A351AB"/>
    <w:rsid w:val="00A370BA"/>
    <w:rsid w:val="00A41B38"/>
    <w:rsid w:val="00A44C33"/>
    <w:rsid w:val="00A468D5"/>
    <w:rsid w:val="00A46BB4"/>
    <w:rsid w:val="00A500CD"/>
    <w:rsid w:val="00A510AC"/>
    <w:rsid w:val="00A61635"/>
    <w:rsid w:val="00A618C0"/>
    <w:rsid w:val="00A64117"/>
    <w:rsid w:val="00A6424D"/>
    <w:rsid w:val="00A65067"/>
    <w:rsid w:val="00A659A3"/>
    <w:rsid w:val="00A65A93"/>
    <w:rsid w:val="00A6679E"/>
    <w:rsid w:val="00A66B77"/>
    <w:rsid w:val="00A6740F"/>
    <w:rsid w:val="00A70479"/>
    <w:rsid w:val="00A71B3B"/>
    <w:rsid w:val="00A72346"/>
    <w:rsid w:val="00A724C8"/>
    <w:rsid w:val="00A74968"/>
    <w:rsid w:val="00A75380"/>
    <w:rsid w:val="00A804CB"/>
    <w:rsid w:val="00A81501"/>
    <w:rsid w:val="00A81AFE"/>
    <w:rsid w:val="00A8223E"/>
    <w:rsid w:val="00A83C01"/>
    <w:rsid w:val="00A83CA1"/>
    <w:rsid w:val="00A84085"/>
    <w:rsid w:val="00A842B0"/>
    <w:rsid w:val="00A84C38"/>
    <w:rsid w:val="00A9086D"/>
    <w:rsid w:val="00A95A4A"/>
    <w:rsid w:val="00A96588"/>
    <w:rsid w:val="00AA0F6F"/>
    <w:rsid w:val="00AA2976"/>
    <w:rsid w:val="00AA2D2C"/>
    <w:rsid w:val="00AA3362"/>
    <w:rsid w:val="00AA37AF"/>
    <w:rsid w:val="00AA4A99"/>
    <w:rsid w:val="00AA594B"/>
    <w:rsid w:val="00AA5CE9"/>
    <w:rsid w:val="00AB33BB"/>
    <w:rsid w:val="00AB50F9"/>
    <w:rsid w:val="00AB5A35"/>
    <w:rsid w:val="00AB5ADD"/>
    <w:rsid w:val="00AB5BB5"/>
    <w:rsid w:val="00AB65FA"/>
    <w:rsid w:val="00AB763F"/>
    <w:rsid w:val="00AC1864"/>
    <w:rsid w:val="00AC3273"/>
    <w:rsid w:val="00AC3D33"/>
    <w:rsid w:val="00AC4086"/>
    <w:rsid w:val="00AC5A66"/>
    <w:rsid w:val="00AC5C93"/>
    <w:rsid w:val="00AC6A76"/>
    <w:rsid w:val="00AC70F3"/>
    <w:rsid w:val="00AD424D"/>
    <w:rsid w:val="00AD4A14"/>
    <w:rsid w:val="00AD60EC"/>
    <w:rsid w:val="00AD65FB"/>
    <w:rsid w:val="00AD7BBA"/>
    <w:rsid w:val="00AE1553"/>
    <w:rsid w:val="00AE1BAC"/>
    <w:rsid w:val="00AE2224"/>
    <w:rsid w:val="00AE2D29"/>
    <w:rsid w:val="00AE3406"/>
    <w:rsid w:val="00AE3B4A"/>
    <w:rsid w:val="00AE4BFD"/>
    <w:rsid w:val="00AE7C27"/>
    <w:rsid w:val="00AF6DFB"/>
    <w:rsid w:val="00AF77A3"/>
    <w:rsid w:val="00AF7A6F"/>
    <w:rsid w:val="00B00825"/>
    <w:rsid w:val="00B011ED"/>
    <w:rsid w:val="00B0139F"/>
    <w:rsid w:val="00B01589"/>
    <w:rsid w:val="00B02E07"/>
    <w:rsid w:val="00B031D0"/>
    <w:rsid w:val="00B047C7"/>
    <w:rsid w:val="00B0663B"/>
    <w:rsid w:val="00B0742F"/>
    <w:rsid w:val="00B07CB6"/>
    <w:rsid w:val="00B125F7"/>
    <w:rsid w:val="00B1263E"/>
    <w:rsid w:val="00B1294A"/>
    <w:rsid w:val="00B12ECB"/>
    <w:rsid w:val="00B1330B"/>
    <w:rsid w:val="00B1479B"/>
    <w:rsid w:val="00B14CD0"/>
    <w:rsid w:val="00B15A1A"/>
    <w:rsid w:val="00B15DF5"/>
    <w:rsid w:val="00B21C42"/>
    <w:rsid w:val="00B22921"/>
    <w:rsid w:val="00B2437F"/>
    <w:rsid w:val="00B258A7"/>
    <w:rsid w:val="00B27AD3"/>
    <w:rsid w:val="00B30663"/>
    <w:rsid w:val="00B325A1"/>
    <w:rsid w:val="00B329EC"/>
    <w:rsid w:val="00B33A53"/>
    <w:rsid w:val="00B34435"/>
    <w:rsid w:val="00B34FBB"/>
    <w:rsid w:val="00B357F0"/>
    <w:rsid w:val="00B401AE"/>
    <w:rsid w:val="00B407B2"/>
    <w:rsid w:val="00B424E6"/>
    <w:rsid w:val="00B451B7"/>
    <w:rsid w:val="00B455CF"/>
    <w:rsid w:val="00B46F26"/>
    <w:rsid w:val="00B47D19"/>
    <w:rsid w:val="00B5006B"/>
    <w:rsid w:val="00B51375"/>
    <w:rsid w:val="00B51A43"/>
    <w:rsid w:val="00B52DB0"/>
    <w:rsid w:val="00B533E8"/>
    <w:rsid w:val="00B54AD8"/>
    <w:rsid w:val="00B55E34"/>
    <w:rsid w:val="00B560C7"/>
    <w:rsid w:val="00B56FAC"/>
    <w:rsid w:val="00B57ABE"/>
    <w:rsid w:val="00B57C6C"/>
    <w:rsid w:val="00B57C83"/>
    <w:rsid w:val="00B601B1"/>
    <w:rsid w:val="00B61816"/>
    <w:rsid w:val="00B6417D"/>
    <w:rsid w:val="00B65D06"/>
    <w:rsid w:val="00B6770A"/>
    <w:rsid w:val="00B70640"/>
    <w:rsid w:val="00B70B4C"/>
    <w:rsid w:val="00B71F6C"/>
    <w:rsid w:val="00B76E1B"/>
    <w:rsid w:val="00B801EB"/>
    <w:rsid w:val="00B803FF"/>
    <w:rsid w:val="00B81214"/>
    <w:rsid w:val="00B81C18"/>
    <w:rsid w:val="00B82004"/>
    <w:rsid w:val="00B83171"/>
    <w:rsid w:val="00B83BD0"/>
    <w:rsid w:val="00B843E5"/>
    <w:rsid w:val="00B84AFE"/>
    <w:rsid w:val="00B8624A"/>
    <w:rsid w:val="00B8733D"/>
    <w:rsid w:val="00B92E8C"/>
    <w:rsid w:val="00B938D6"/>
    <w:rsid w:val="00B94410"/>
    <w:rsid w:val="00B953BD"/>
    <w:rsid w:val="00BA07D0"/>
    <w:rsid w:val="00BA26EF"/>
    <w:rsid w:val="00BA453C"/>
    <w:rsid w:val="00BA553B"/>
    <w:rsid w:val="00BA6020"/>
    <w:rsid w:val="00BA6E9E"/>
    <w:rsid w:val="00BA7485"/>
    <w:rsid w:val="00BA7638"/>
    <w:rsid w:val="00BA7E71"/>
    <w:rsid w:val="00BB0982"/>
    <w:rsid w:val="00BB1042"/>
    <w:rsid w:val="00BB1662"/>
    <w:rsid w:val="00BB171B"/>
    <w:rsid w:val="00BB30CC"/>
    <w:rsid w:val="00BB32BD"/>
    <w:rsid w:val="00BB438E"/>
    <w:rsid w:val="00BB5348"/>
    <w:rsid w:val="00BB5EA3"/>
    <w:rsid w:val="00BC303C"/>
    <w:rsid w:val="00BC33E3"/>
    <w:rsid w:val="00BC455A"/>
    <w:rsid w:val="00BC4A4C"/>
    <w:rsid w:val="00BC52CD"/>
    <w:rsid w:val="00BC7ADC"/>
    <w:rsid w:val="00BD19DD"/>
    <w:rsid w:val="00BD2142"/>
    <w:rsid w:val="00BD277F"/>
    <w:rsid w:val="00BD28C7"/>
    <w:rsid w:val="00BD2C10"/>
    <w:rsid w:val="00BD42E6"/>
    <w:rsid w:val="00BD4EC2"/>
    <w:rsid w:val="00BD54B7"/>
    <w:rsid w:val="00BD5948"/>
    <w:rsid w:val="00BD7734"/>
    <w:rsid w:val="00BE0044"/>
    <w:rsid w:val="00BE1741"/>
    <w:rsid w:val="00BE2FD1"/>
    <w:rsid w:val="00BE5794"/>
    <w:rsid w:val="00BE6D3B"/>
    <w:rsid w:val="00BE707C"/>
    <w:rsid w:val="00BE70A5"/>
    <w:rsid w:val="00BE755F"/>
    <w:rsid w:val="00BF0384"/>
    <w:rsid w:val="00BF0964"/>
    <w:rsid w:val="00BF13EF"/>
    <w:rsid w:val="00BF2B8C"/>
    <w:rsid w:val="00BF6A93"/>
    <w:rsid w:val="00C00695"/>
    <w:rsid w:val="00C00DCC"/>
    <w:rsid w:val="00C011ED"/>
    <w:rsid w:val="00C029BB"/>
    <w:rsid w:val="00C037DA"/>
    <w:rsid w:val="00C04F42"/>
    <w:rsid w:val="00C05F60"/>
    <w:rsid w:val="00C07458"/>
    <w:rsid w:val="00C1050E"/>
    <w:rsid w:val="00C109C6"/>
    <w:rsid w:val="00C12B18"/>
    <w:rsid w:val="00C12B87"/>
    <w:rsid w:val="00C16001"/>
    <w:rsid w:val="00C22E1D"/>
    <w:rsid w:val="00C2381D"/>
    <w:rsid w:val="00C249C8"/>
    <w:rsid w:val="00C26F8B"/>
    <w:rsid w:val="00C27B7E"/>
    <w:rsid w:val="00C309D0"/>
    <w:rsid w:val="00C33E81"/>
    <w:rsid w:val="00C34D98"/>
    <w:rsid w:val="00C35B26"/>
    <w:rsid w:val="00C372B5"/>
    <w:rsid w:val="00C40C70"/>
    <w:rsid w:val="00C465C7"/>
    <w:rsid w:val="00C46F25"/>
    <w:rsid w:val="00C506BA"/>
    <w:rsid w:val="00C50A55"/>
    <w:rsid w:val="00C51920"/>
    <w:rsid w:val="00C529B8"/>
    <w:rsid w:val="00C5300A"/>
    <w:rsid w:val="00C54AA7"/>
    <w:rsid w:val="00C5567B"/>
    <w:rsid w:val="00C5571F"/>
    <w:rsid w:val="00C56436"/>
    <w:rsid w:val="00C57B37"/>
    <w:rsid w:val="00C622DC"/>
    <w:rsid w:val="00C626F8"/>
    <w:rsid w:val="00C637EE"/>
    <w:rsid w:val="00C6716D"/>
    <w:rsid w:val="00C704F7"/>
    <w:rsid w:val="00C72A87"/>
    <w:rsid w:val="00C74AD3"/>
    <w:rsid w:val="00C74D2C"/>
    <w:rsid w:val="00C7614F"/>
    <w:rsid w:val="00C77254"/>
    <w:rsid w:val="00C77403"/>
    <w:rsid w:val="00C8095A"/>
    <w:rsid w:val="00C81AE4"/>
    <w:rsid w:val="00C81D58"/>
    <w:rsid w:val="00C8348E"/>
    <w:rsid w:val="00C84BCB"/>
    <w:rsid w:val="00C8710C"/>
    <w:rsid w:val="00C903B4"/>
    <w:rsid w:val="00C90BCE"/>
    <w:rsid w:val="00C93E0F"/>
    <w:rsid w:val="00CA1D3C"/>
    <w:rsid w:val="00CA4DE3"/>
    <w:rsid w:val="00CA52A5"/>
    <w:rsid w:val="00CA5DBC"/>
    <w:rsid w:val="00CA5FBC"/>
    <w:rsid w:val="00CA69EE"/>
    <w:rsid w:val="00CA6B28"/>
    <w:rsid w:val="00CA7AD6"/>
    <w:rsid w:val="00CA7C0E"/>
    <w:rsid w:val="00CB0E1F"/>
    <w:rsid w:val="00CB0E7D"/>
    <w:rsid w:val="00CB1219"/>
    <w:rsid w:val="00CB2EE1"/>
    <w:rsid w:val="00CB3261"/>
    <w:rsid w:val="00CB34BB"/>
    <w:rsid w:val="00CB3AC8"/>
    <w:rsid w:val="00CC04BE"/>
    <w:rsid w:val="00CC0A43"/>
    <w:rsid w:val="00CC1666"/>
    <w:rsid w:val="00CC41AC"/>
    <w:rsid w:val="00CC43C5"/>
    <w:rsid w:val="00CC474A"/>
    <w:rsid w:val="00CC6733"/>
    <w:rsid w:val="00CD0621"/>
    <w:rsid w:val="00CD183E"/>
    <w:rsid w:val="00CD39E8"/>
    <w:rsid w:val="00CD3E88"/>
    <w:rsid w:val="00CD40B8"/>
    <w:rsid w:val="00CD4674"/>
    <w:rsid w:val="00CD5827"/>
    <w:rsid w:val="00CD68DE"/>
    <w:rsid w:val="00CD6EA9"/>
    <w:rsid w:val="00CE002C"/>
    <w:rsid w:val="00CE1707"/>
    <w:rsid w:val="00CE1770"/>
    <w:rsid w:val="00CE1787"/>
    <w:rsid w:val="00CE2EF2"/>
    <w:rsid w:val="00CE5D23"/>
    <w:rsid w:val="00CE6245"/>
    <w:rsid w:val="00CE7621"/>
    <w:rsid w:val="00CF04A9"/>
    <w:rsid w:val="00CF0D1C"/>
    <w:rsid w:val="00CF120F"/>
    <w:rsid w:val="00CF18B3"/>
    <w:rsid w:val="00CF3235"/>
    <w:rsid w:val="00CF40EE"/>
    <w:rsid w:val="00CF4AE9"/>
    <w:rsid w:val="00CF4E0D"/>
    <w:rsid w:val="00CF4E16"/>
    <w:rsid w:val="00CF62E2"/>
    <w:rsid w:val="00CF7076"/>
    <w:rsid w:val="00CF73C5"/>
    <w:rsid w:val="00CF7ED4"/>
    <w:rsid w:val="00D02AE0"/>
    <w:rsid w:val="00D04143"/>
    <w:rsid w:val="00D06542"/>
    <w:rsid w:val="00D06C38"/>
    <w:rsid w:val="00D10C86"/>
    <w:rsid w:val="00D11C38"/>
    <w:rsid w:val="00D11E1E"/>
    <w:rsid w:val="00D1213D"/>
    <w:rsid w:val="00D1239C"/>
    <w:rsid w:val="00D16BF9"/>
    <w:rsid w:val="00D25698"/>
    <w:rsid w:val="00D27AA2"/>
    <w:rsid w:val="00D27D50"/>
    <w:rsid w:val="00D321E0"/>
    <w:rsid w:val="00D326B9"/>
    <w:rsid w:val="00D3273D"/>
    <w:rsid w:val="00D32AF7"/>
    <w:rsid w:val="00D334BE"/>
    <w:rsid w:val="00D35BA8"/>
    <w:rsid w:val="00D35CE2"/>
    <w:rsid w:val="00D366E6"/>
    <w:rsid w:val="00D37418"/>
    <w:rsid w:val="00D414D2"/>
    <w:rsid w:val="00D4214C"/>
    <w:rsid w:val="00D42E63"/>
    <w:rsid w:val="00D43043"/>
    <w:rsid w:val="00D43A11"/>
    <w:rsid w:val="00D448B1"/>
    <w:rsid w:val="00D45B1A"/>
    <w:rsid w:val="00D45B7C"/>
    <w:rsid w:val="00D45C0D"/>
    <w:rsid w:val="00D46254"/>
    <w:rsid w:val="00D46C3B"/>
    <w:rsid w:val="00D471DA"/>
    <w:rsid w:val="00D50255"/>
    <w:rsid w:val="00D502FE"/>
    <w:rsid w:val="00D50388"/>
    <w:rsid w:val="00D50F89"/>
    <w:rsid w:val="00D51E30"/>
    <w:rsid w:val="00D52337"/>
    <w:rsid w:val="00D52B54"/>
    <w:rsid w:val="00D5308E"/>
    <w:rsid w:val="00D53156"/>
    <w:rsid w:val="00D536F3"/>
    <w:rsid w:val="00D55850"/>
    <w:rsid w:val="00D5665B"/>
    <w:rsid w:val="00D569CA"/>
    <w:rsid w:val="00D57EAD"/>
    <w:rsid w:val="00D613FC"/>
    <w:rsid w:val="00D6140D"/>
    <w:rsid w:val="00D61A5D"/>
    <w:rsid w:val="00D639FD"/>
    <w:rsid w:val="00D6614C"/>
    <w:rsid w:val="00D668E1"/>
    <w:rsid w:val="00D669F0"/>
    <w:rsid w:val="00D66BF4"/>
    <w:rsid w:val="00D66E7C"/>
    <w:rsid w:val="00D72862"/>
    <w:rsid w:val="00D72C3E"/>
    <w:rsid w:val="00D7324F"/>
    <w:rsid w:val="00D736D4"/>
    <w:rsid w:val="00D73DBE"/>
    <w:rsid w:val="00D73E52"/>
    <w:rsid w:val="00D76613"/>
    <w:rsid w:val="00D81A22"/>
    <w:rsid w:val="00D81AB4"/>
    <w:rsid w:val="00D81E70"/>
    <w:rsid w:val="00D82C5F"/>
    <w:rsid w:val="00D83455"/>
    <w:rsid w:val="00D83CC2"/>
    <w:rsid w:val="00D85F32"/>
    <w:rsid w:val="00D87776"/>
    <w:rsid w:val="00D90D46"/>
    <w:rsid w:val="00D92CB0"/>
    <w:rsid w:val="00D92D64"/>
    <w:rsid w:val="00D936E5"/>
    <w:rsid w:val="00D94490"/>
    <w:rsid w:val="00D958EA"/>
    <w:rsid w:val="00D95BA5"/>
    <w:rsid w:val="00D97312"/>
    <w:rsid w:val="00D97AD8"/>
    <w:rsid w:val="00DA0EA9"/>
    <w:rsid w:val="00DA1EB4"/>
    <w:rsid w:val="00DA3D91"/>
    <w:rsid w:val="00DA4A4F"/>
    <w:rsid w:val="00DA4C06"/>
    <w:rsid w:val="00DA51B2"/>
    <w:rsid w:val="00DA5D8D"/>
    <w:rsid w:val="00DB1B96"/>
    <w:rsid w:val="00DB2157"/>
    <w:rsid w:val="00DB22FE"/>
    <w:rsid w:val="00DB32FC"/>
    <w:rsid w:val="00DB38CD"/>
    <w:rsid w:val="00DB38E7"/>
    <w:rsid w:val="00DB47C9"/>
    <w:rsid w:val="00DB4CC1"/>
    <w:rsid w:val="00DB4DBC"/>
    <w:rsid w:val="00DC0C34"/>
    <w:rsid w:val="00DC3176"/>
    <w:rsid w:val="00DC3619"/>
    <w:rsid w:val="00DC6220"/>
    <w:rsid w:val="00DC6A79"/>
    <w:rsid w:val="00DC6D84"/>
    <w:rsid w:val="00DC7BC2"/>
    <w:rsid w:val="00DC7D14"/>
    <w:rsid w:val="00DD096F"/>
    <w:rsid w:val="00DD2722"/>
    <w:rsid w:val="00DD48D0"/>
    <w:rsid w:val="00DD4DF5"/>
    <w:rsid w:val="00DD79D0"/>
    <w:rsid w:val="00DD7AC1"/>
    <w:rsid w:val="00DD7B54"/>
    <w:rsid w:val="00DE2F99"/>
    <w:rsid w:val="00DE395C"/>
    <w:rsid w:val="00DE43F7"/>
    <w:rsid w:val="00DE44DA"/>
    <w:rsid w:val="00DE5ADA"/>
    <w:rsid w:val="00DE6192"/>
    <w:rsid w:val="00DE63C5"/>
    <w:rsid w:val="00DE649E"/>
    <w:rsid w:val="00DE7CBB"/>
    <w:rsid w:val="00DF030B"/>
    <w:rsid w:val="00DF0758"/>
    <w:rsid w:val="00DF199C"/>
    <w:rsid w:val="00DF2617"/>
    <w:rsid w:val="00DF26B3"/>
    <w:rsid w:val="00DF2CAD"/>
    <w:rsid w:val="00DF3D79"/>
    <w:rsid w:val="00DF47DC"/>
    <w:rsid w:val="00DF4D1F"/>
    <w:rsid w:val="00DF5D9A"/>
    <w:rsid w:val="00DF65FB"/>
    <w:rsid w:val="00DF7D03"/>
    <w:rsid w:val="00E00A6C"/>
    <w:rsid w:val="00E01189"/>
    <w:rsid w:val="00E01C24"/>
    <w:rsid w:val="00E01D4D"/>
    <w:rsid w:val="00E03DE3"/>
    <w:rsid w:val="00E04A5C"/>
    <w:rsid w:val="00E0515F"/>
    <w:rsid w:val="00E06D06"/>
    <w:rsid w:val="00E11885"/>
    <w:rsid w:val="00E12E17"/>
    <w:rsid w:val="00E12E72"/>
    <w:rsid w:val="00E13647"/>
    <w:rsid w:val="00E15672"/>
    <w:rsid w:val="00E15D45"/>
    <w:rsid w:val="00E16054"/>
    <w:rsid w:val="00E17A96"/>
    <w:rsid w:val="00E20891"/>
    <w:rsid w:val="00E2095B"/>
    <w:rsid w:val="00E20D84"/>
    <w:rsid w:val="00E24B27"/>
    <w:rsid w:val="00E24ED1"/>
    <w:rsid w:val="00E2694A"/>
    <w:rsid w:val="00E301DD"/>
    <w:rsid w:val="00E3151D"/>
    <w:rsid w:val="00E31C27"/>
    <w:rsid w:val="00E34B15"/>
    <w:rsid w:val="00E34C9A"/>
    <w:rsid w:val="00E35733"/>
    <w:rsid w:val="00E36791"/>
    <w:rsid w:val="00E40D11"/>
    <w:rsid w:val="00E42710"/>
    <w:rsid w:val="00E439BD"/>
    <w:rsid w:val="00E44091"/>
    <w:rsid w:val="00E446B7"/>
    <w:rsid w:val="00E52062"/>
    <w:rsid w:val="00E52518"/>
    <w:rsid w:val="00E5377F"/>
    <w:rsid w:val="00E5389B"/>
    <w:rsid w:val="00E540F4"/>
    <w:rsid w:val="00E54988"/>
    <w:rsid w:val="00E555BC"/>
    <w:rsid w:val="00E5600A"/>
    <w:rsid w:val="00E568F2"/>
    <w:rsid w:val="00E574C7"/>
    <w:rsid w:val="00E60611"/>
    <w:rsid w:val="00E608B4"/>
    <w:rsid w:val="00E60D13"/>
    <w:rsid w:val="00E611D4"/>
    <w:rsid w:val="00E64EB8"/>
    <w:rsid w:val="00E65E86"/>
    <w:rsid w:val="00E66020"/>
    <w:rsid w:val="00E66BCC"/>
    <w:rsid w:val="00E7044D"/>
    <w:rsid w:val="00E70887"/>
    <w:rsid w:val="00E708D9"/>
    <w:rsid w:val="00E7142D"/>
    <w:rsid w:val="00E72316"/>
    <w:rsid w:val="00E75554"/>
    <w:rsid w:val="00E7567D"/>
    <w:rsid w:val="00E817E8"/>
    <w:rsid w:val="00E81B92"/>
    <w:rsid w:val="00E8234B"/>
    <w:rsid w:val="00E835AF"/>
    <w:rsid w:val="00E838E1"/>
    <w:rsid w:val="00E854AE"/>
    <w:rsid w:val="00E87B84"/>
    <w:rsid w:val="00E91F17"/>
    <w:rsid w:val="00E92F8F"/>
    <w:rsid w:val="00E9353D"/>
    <w:rsid w:val="00E93C90"/>
    <w:rsid w:val="00E95A01"/>
    <w:rsid w:val="00E96315"/>
    <w:rsid w:val="00E964D0"/>
    <w:rsid w:val="00E96541"/>
    <w:rsid w:val="00E96DDE"/>
    <w:rsid w:val="00E971B5"/>
    <w:rsid w:val="00E97CBF"/>
    <w:rsid w:val="00EA12C6"/>
    <w:rsid w:val="00EA1B66"/>
    <w:rsid w:val="00EA2262"/>
    <w:rsid w:val="00EA28C5"/>
    <w:rsid w:val="00EA3A1D"/>
    <w:rsid w:val="00EA7704"/>
    <w:rsid w:val="00EA7A91"/>
    <w:rsid w:val="00EB0B0C"/>
    <w:rsid w:val="00EB25A7"/>
    <w:rsid w:val="00EB576B"/>
    <w:rsid w:val="00EB702D"/>
    <w:rsid w:val="00EB73A4"/>
    <w:rsid w:val="00EB7F56"/>
    <w:rsid w:val="00EC00B0"/>
    <w:rsid w:val="00EC045B"/>
    <w:rsid w:val="00EC0F3D"/>
    <w:rsid w:val="00EC2064"/>
    <w:rsid w:val="00EC3D29"/>
    <w:rsid w:val="00EC4B88"/>
    <w:rsid w:val="00EC4E11"/>
    <w:rsid w:val="00EC530B"/>
    <w:rsid w:val="00EC5B07"/>
    <w:rsid w:val="00EC5BDC"/>
    <w:rsid w:val="00EC6C85"/>
    <w:rsid w:val="00ED0CE0"/>
    <w:rsid w:val="00ED0F73"/>
    <w:rsid w:val="00ED1A1B"/>
    <w:rsid w:val="00ED2622"/>
    <w:rsid w:val="00ED3618"/>
    <w:rsid w:val="00ED47A3"/>
    <w:rsid w:val="00ED4B8B"/>
    <w:rsid w:val="00ED5EFF"/>
    <w:rsid w:val="00ED674D"/>
    <w:rsid w:val="00ED68D2"/>
    <w:rsid w:val="00EE0A88"/>
    <w:rsid w:val="00EE18DC"/>
    <w:rsid w:val="00EE1E77"/>
    <w:rsid w:val="00EE20A2"/>
    <w:rsid w:val="00EE2A49"/>
    <w:rsid w:val="00EE4EEB"/>
    <w:rsid w:val="00EE5832"/>
    <w:rsid w:val="00EE5E9A"/>
    <w:rsid w:val="00EE6F44"/>
    <w:rsid w:val="00EE7030"/>
    <w:rsid w:val="00EE7F27"/>
    <w:rsid w:val="00EF00FD"/>
    <w:rsid w:val="00EF03C8"/>
    <w:rsid w:val="00EF30F3"/>
    <w:rsid w:val="00EF35A2"/>
    <w:rsid w:val="00EF3710"/>
    <w:rsid w:val="00EF494A"/>
    <w:rsid w:val="00EF5C9D"/>
    <w:rsid w:val="00EF648A"/>
    <w:rsid w:val="00F01F66"/>
    <w:rsid w:val="00F025B5"/>
    <w:rsid w:val="00F043AD"/>
    <w:rsid w:val="00F04446"/>
    <w:rsid w:val="00F04C30"/>
    <w:rsid w:val="00F072A2"/>
    <w:rsid w:val="00F11CF8"/>
    <w:rsid w:val="00F13A89"/>
    <w:rsid w:val="00F14460"/>
    <w:rsid w:val="00F14C8E"/>
    <w:rsid w:val="00F15C9A"/>
    <w:rsid w:val="00F169FA"/>
    <w:rsid w:val="00F16C1B"/>
    <w:rsid w:val="00F16C49"/>
    <w:rsid w:val="00F17B80"/>
    <w:rsid w:val="00F227BC"/>
    <w:rsid w:val="00F2334F"/>
    <w:rsid w:val="00F23626"/>
    <w:rsid w:val="00F238D1"/>
    <w:rsid w:val="00F23CED"/>
    <w:rsid w:val="00F24124"/>
    <w:rsid w:val="00F24785"/>
    <w:rsid w:val="00F256C9"/>
    <w:rsid w:val="00F26599"/>
    <w:rsid w:val="00F26A5E"/>
    <w:rsid w:val="00F2707E"/>
    <w:rsid w:val="00F3001A"/>
    <w:rsid w:val="00F30A3F"/>
    <w:rsid w:val="00F31645"/>
    <w:rsid w:val="00F31CDF"/>
    <w:rsid w:val="00F320F5"/>
    <w:rsid w:val="00F32F98"/>
    <w:rsid w:val="00F36BB7"/>
    <w:rsid w:val="00F37762"/>
    <w:rsid w:val="00F4094C"/>
    <w:rsid w:val="00F45850"/>
    <w:rsid w:val="00F45948"/>
    <w:rsid w:val="00F47223"/>
    <w:rsid w:val="00F474D6"/>
    <w:rsid w:val="00F50BB4"/>
    <w:rsid w:val="00F51322"/>
    <w:rsid w:val="00F51B9D"/>
    <w:rsid w:val="00F53146"/>
    <w:rsid w:val="00F5392A"/>
    <w:rsid w:val="00F53F0D"/>
    <w:rsid w:val="00F543A4"/>
    <w:rsid w:val="00F546F5"/>
    <w:rsid w:val="00F55428"/>
    <w:rsid w:val="00F561C8"/>
    <w:rsid w:val="00F57940"/>
    <w:rsid w:val="00F57AA2"/>
    <w:rsid w:val="00F601F0"/>
    <w:rsid w:val="00F60287"/>
    <w:rsid w:val="00F61380"/>
    <w:rsid w:val="00F620D3"/>
    <w:rsid w:val="00F63994"/>
    <w:rsid w:val="00F63EB3"/>
    <w:rsid w:val="00F642BE"/>
    <w:rsid w:val="00F64D9E"/>
    <w:rsid w:val="00F65108"/>
    <w:rsid w:val="00F67103"/>
    <w:rsid w:val="00F70DF1"/>
    <w:rsid w:val="00F747DF"/>
    <w:rsid w:val="00F754FA"/>
    <w:rsid w:val="00F77E16"/>
    <w:rsid w:val="00F802C1"/>
    <w:rsid w:val="00F837F3"/>
    <w:rsid w:val="00F843E4"/>
    <w:rsid w:val="00F85D3C"/>
    <w:rsid w:val="00F92825"/>
    <w:rsid w:val="00F937B4"/>
    <w:rsid w:val="00F94BC3"/>
    <w:rsid w:val="00F94FA3"/>
    <w:rsid w:val="00F95910"/>
    <w:rsid w:val="00F96F57"/>
    <w:rsid w:val="00F979CC"/>
    <w:rsid w:val="00FA01DB"/>
    <w:rsid w:val="00FA16D8"/>
    <w:rsid w:val="00FA1F4C"/>
    <w:rsid w:val="00FA343F"/>
    <w:rsid w:val="00FA5103"/>
    <w:rsid w:val="00FA7C6D"/>
    <w:rsid w:val="00FB0C5D"/>
    <w:rsid w:val="00FB0C7C"/>
    <w:rsid w:val="00FB367D"/>
    <w:rsid w:val="00FB4218"/>
    <w:rsid w:val="00FB7512"/>
    <w:rsid w:val="00FC0C13"/>
    <w:rsid w:val="00FC0F9D"/>
    <w:rsid w:val="00FC1757"/>
    <w:rsid w:val="00FC17EE"/>
    <w:rsid w:val="00FC27B2"/>
    <w:rsid w:val="00FC281C"/>
    <w:rsid w:val="00FC3C44"/>
    <w:rsid w:val="00FC56F7"/>
    <w:rsid w:val="00FC7470"/>
    <w:rsid w:val="00FC755A"/>
    <w:rsid w:val="00FD207C"/>
    <w:rsid w:val="00FD20C9"/>
    <w:rsid w:val="00FD3440"/>
    <w:rsid w:val="00FD597B"/>
    <w:rsid w:val="00FE1256"/>
    <w:rsid w:val="00FE3300"/>
    <w:rsid w:val="00FE46E5"/>
    <w:rsid w:val="00FE4A26"/>
    <w:rsid w:val="00FE4D99"/>
    <w:rsid w:val="00FE6619"/>
    <w:rsid w:val="00FE6D92"/>
    <w:rsid w:val="00FF04D2"/>
    <w:rsid w:val="00FF145F"/>
    <w:rsid w:val="00FF1C0D"/>
    <w:rsid w:val="00FF2F85"/>
    <w:rsid w:val="00FF488E"/>
    <w:rsid w:val="00FF53D3"/>
    <w:rsid w:val="00FF5526"/>
    <w:rsid w:val="00FF59F0"/>
    <w:rsid w:val="00FF641E"/>
    <w:rsid w:val="00FF7A1B"/>
    <w:rsid w:val="00FF7C51"/>
    <w:rsid w:val="79280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fillcolor="white">
      <v:fill color="white"/>
    </o:shapedefaults>
    <o:shapelayout v:ext="edit">
      <o:idmap v:ext="edit" data="1"/>
    </o:shapelayout>
  </w:shapeDefaults>
  <w:decimalSymbol w:val=","/>
  <w:listSeparator w:val=";"/>
  <w14:docId w14:val="7D3068D4"/>
  <w15:docId w15:val="{EBA517FE-C260-4545-853C-A9526945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6E8"/>
    <w:pPr>
      <w:spacing w:after="160" w:line="259" w:lineRule="auto"/>
      <w:jc w:val="both"/>
    </w:pPr>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nhideWhenUsed/>
    <w:pPr>
      <w:spacing w:after="140" w:line="288" w:lineRule="auto"/>
    </w:pPr>
    <w:rPr>
      <w:rFonts w:eastAsia="WenQuanYi Micro Hei" w:cs="Lohit Devanagari"/>
      <w:szCs w:val="24"/>
      <w:lang w:eastAsia="zh-CN" w:bidi="hi-IN"/>
    </w:rPr>
  </w:style>
  <w:style w:type="paragraph" w:styleId="Caption">
    <w:name w:val="caption"/>
    <w:basedOn w:val="Normal"/>
    <w:next w:val="Normal"/>
    <w:uiPriority w:val="35"/>
    <w:unhideWhenUsed/>
    <w:qFormat/>
    <w:pPr>
      <w:keepNext/>
      <w:spacing w:after="0" w:line="240" w:lineRule="auto"/>
      <w:jc w:val="center"/>
    </w:pPr>
    <w:rPr>
      <w:iCs/>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Cs w:val="56"/>
    </w:rPr>
  </w:style>
  <w:style w:type="paragraph" w:styleId="TOC1">
    <w:name w:val="toc 1"/>
    <w:basedOn w:val="Normal"/>
    <w:next w:val="Normal"/>
    <w:uiPriority w:val="39"/>
    <w:unhideWhenUsed/>
    <w:pPr>
      <w:tabs>
        <w:tab w:val="right" w:leader="dot" w:pos="7927"/>
      </w:tabs>
      <w:spacing w:after="100"/>
    </w:pPr>
  </w:style>
  <w:style w:type="paragraph" w:styleId="TOC2">
    <w:name w:val="toc 2"/>
    <w:basedOn w:val="Normal"/>
    <w:next w:val="Normal"/>
    <w:uiPriority w:val="39"/>
    <w:unhideWhenUsed/>
    <w:pPr>
      <w:tabs>
        <w:tab w:val="right" w:leader="dot" w:pos="7927"/>
      </w:tabs>
      <w:spacing w:after="100"/>
      <w:ind w:left="240"/>
    </w:p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pPr>
      <w:spacing w:after="0" w:line="240" w:lineRule="auto"/>
    </w:pPr>
    <w:rPr>
      <w:rFonts w:ascii="Liberation Serif" w:eastAsia="WenQuanYi Micro Hei" w:hAnsi="Liberation Serif" w:cs="Lohit Devanagari"/>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paragraph" w:customStyle="1" w:styleId="Heading">
    <w:name w:val="Heading"/>
    <w:basedOn w:val="Normal"/>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qFormat/>
    <w:rPr>
      <w:rFonts w:ascii="Times New Roman" w:eastAsia="WenQuanYi Micro Hei" w:hAnsi="Times New Roman" w:cs="Lohit Devanagari"/>
      <w:sz w:val="24"/>
      <w:szCs w:val="24"/>
      <w:lang w:eastAsia="zh-CN" w:bidi="hi-IN"/>
    </w:rPr>
  </w:style>
  <w:style w:type="character" w:styleId="PlaceholderText">
    <w:name w:val="Placeholder Text"/>
    <w:basedOn w:val="DefaultParagraphFont"/>
    <w:uiPriority w:val="99"/>
    <w:semiHidden/>
    <w:rPr>
      <w:color w:val="808080"/>
    </w:rPr>
  </w:style>
  <w:style w:type="paragraph" w:customStyle="1" w:styleId="ukul">
    <w:name w:val="ukul"/>
    <w:basedOn w:val="Normal"/>
    <w:pPr>
      <w:numPr>
        <w:numId w:val="2"/>
      </w:numPr>
      <w:spacing w:after="0" w:line="360" w:lineRule="auto"/>
    </w:pPr>
    <w:rPr>
      <w:szCs w:val="24"/>
    </w:rPr>
  </w:style>
  <w:style w:type="paragraph" w:customStyle="1" w:styleId="Bibliography1">
    <w:name w:val="Bibliography1"/>
    <w:basedOn w:val="Normal"/>
    <w:next w:val="Normal"/>
    <w:uiPriority w:val="37"/>
    <w:unhideWhenUsed/>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24"/>
      <w:szCs w:val="56"/>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TableGrid1">
    <w:name w:val="Table Grid1"/>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A1B66"/>
  </w:style>
  <w:style w:type="paragraph" w:styleId="NormalWeb">
    <w:name w:val="Normal (Web)"/>
    <w:basedOn w:val="Normal"/>
    <w:uiPriority w:val="99"/>
    <w:semiHidden/>
    <w:unhideWhenUsed/>
    <w:rsid w:val="004B44BD"/>
    <w:pPr>
      <w:spacing w:before="100" w:beforeAutospacing="1" w:after="100" w:afterAutospacing="1" w:line="240" w:lineRule="auto"/>
      <w:jc w:val="left"/>
    </w:pPr>
    <w:rPr>
      <w:rFonts w:eastAsiaTheme="minorEastAsia" w:cs="Times New Roman"/>
      <w:szCs w:val="24"/>
    </w:rPr>
  </w:style>
  <w:style w:type="character" w:customStyle="1" w:styleId="mop">
    <w:name w:val="mop"/>
    <w:basedOn w:val="DefaultParagraphFont"/>
    <w:rsid w:val="00913F76"/>
  </w:style>
  <w:style w:type="character" w:customStyle="1" w:styleId="mord">
    <w:name w:val="mord"/>
    <w:basedOn w:val="DefaultParagraphFont"/>
    <w:rsid w:val="00913F76"/>
  </w:style>
  <w:style w:type="character" w:customStyle="1" w:styleId="mrel">
    <w:name w:val="mrel"/>
    <w:basedOn w:val="DefaultParagraphFont"/>
    <w:rsid w:val="00913F76"/>
  </w:style>
  <w:style w:type="character" w:customStyle="1" w:styleId="vlist-s">
    <w:name w:val="vlist-s"/>
    <w:basedOn w:val="DefaultParagraphFont"/>
    <w:rsid w:val="00913F76"/>
  </w:style>
  <w:style w:type="character" w:customStyle="1" w:styleId="mopen">
    <w:name w:val="mopen"/>
    <w:basedOn w:val="DefaultParagraphFont"/>
    <w:rsid w:val="00913F76"/>
  </w:style>
  <w:style w:type="character" w:customStyle="1" w:styleId="mbin">
    <w:name w:val="mbin"/>
    <w:basedOn w:val="DefaultParagraphFont"/>
    <w:rsid w:val="00913F76"/>
  </w:style>
  <w:style w:type="character" w:customStyle="1" w:styleId="mclose">
    <w:name w:val="mclose"/>
    <w:basedOn w:val="DefaultParagraphFont"/>
    <w:rsid w:val="00913F76"/>
  </w:style>
  <w:style w:type="character" w:styleId="FollowedHyperlink">
    <w:name w:val="FollowedHyperlink"/>
    <w:basedOn w:val="DefaultParagraphFont"/>
    <w:uiPriority w:val="99"/>
    <w:semiHidden/>
    <w:unhideWhenUsed/>
    <w:rsid w:val="00593897"/>
    <w:rPr>
      <w:color w:val="954F72" w:themeColor="followedHyperlink"/>
      <w:u w:val="single"/>
    </w:rPr>
  </w:style>
  <w:style w:type="character" w:styleId="CommentReference">
    <w:name w:val="annotation reference"/>
    <w:basedOn w:val="DefaultParagraphFont"/>
    <w:uiPriority w:val="99"/>
    <w:semiHidden/>
    <w:unhideWhenUsed/>
    <w:rsid w:val="0023242F"/>
    <w:rPr>
      <w:sz w:val="16"/>
      <w:szCs w:val="16"/>
    </w:rPr>
  </w:style>
  <w:style w:type="paragraph" w:styleId="CommentText">
    <w:name w:val="annotation text"/>
    <w:basedOn w:val="Normal"/>
    <w:link w:val="CommentTextChar"/>
    <w:uiPriority w:val="99"/>
    <w:semiHidden/>
    <w:unhideWhenUsed/>
    <w:rsid w:val="0023242F"/>
    <w:pPr>
      <w:spacing w:line="240" w:lineRule="auto"/>
    </w:pPr>
    <w:rPr>
      <w:sz w:val="20"/>
      <w:szCs w:val="20"/>
    </w:rPr>
  </w:style>
  <w:style w:type="character" w:customStyle="1" w:styleId="CommentTextChar">
    <w:name w:val="Comment Text Char"/>
    <w:basedOn w:val="DefaultParagraphFont"/>
    <w:link w:val="CommentText"/>
    <w:uiPriority w:val="99"/>
    <w:semiHidden/>
    <w:rsid w:val="0023242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3242F"/>
    <w:rPr>
      <w:b/>
      <w:bCs/>
    </w:rPr>
  </w:style>
  <w:style w:type="character" w:customStyle="1" w:styleId="CommentSubjectChar">
    <w:name w:val="Comment Subject Char"/>
    <w:basedOn w:val="CommentTextChar"/>
    <w:link w:val="CommentSubject"/>
    <w:uiPriority w:val="99"/>
    <w:semiHidden/>
    <w:rsid w:val="0023242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7878">
      <w:bodyDiv w:val="1"/>
      <w:marLeft w:val="0"/>
      <w:marRight w:val="0"/>
      <w:marTop w:val="0"/>
      <w:marBottom w:val="0"/>
      <w:divBdr>
        <w:top w:val="none" w:sz="0" w:space="0" w:color="auto"/>
        <w:left w:val="none" w:sz="0" w:space="0" w:color="auto"/>
        <w:bottom w:val="none" w:sz="0" w:space="0" w:color="auto"/>
        <w:right w:val="none" w:sz="0" w:space="0" w:color="auto"/>
      </w:divBdr>
    </w:div>
    <w:div w:id="7759670">
      <w:bodyDiv w:val="1"/>
      <w:marLeft w:val="0"/>
      <w:marRight w:val="0"/>
      <w:marTop w:val="0"/>
      <w:marBottom w:val="0"/>
      <w:divBdr>
        <w:top w:val="none" w:sz="0" w:space="0" w:color="auto"/>
        <w:left w:val="none" w:sz="0" w:space="0" w:color="auto"/>
        <w:bottom w:val="none" w:sz="0" w:space="0" w:color="auto"/>
        <w:right w:val="none" w:sz="0" w:space="0" w:color="auto"/>
      </w:divBdr>
    </w:div>
    <w:div w:id="10841647">
      <w:bodyDiv w:val="1"/>
      <w:marLeft w:val="0"/>
      <w:marRight w:val="0"/>
      <w:marTop w:val="0"/>
      <w:marBottom w:val="0"/>
      <w:divBdr>
        <w:top w:val="none" w:sz="0" w:space="0" w:color="auto"/>
        <w:left w:val="none" w:sz="0" w:space="0" w:color="auto"/>
        <w:bottom w:val="none" w:sz="0" w:space="0" w:color="auto"/>
        <w:right w:val="none" w:sz="0" w:space="0" w:color="auto"/>
      </w:divBdr>
    </w:div>
    <w:div w:id="11494203">
      <w:bodyDiv w:val="1"/>
      <w:marLeft w:val="0"/>
      <w:marRight w:val="0"/>
      <w:marTop w:val="0"/>
      <w:marBottom w:val="0"/>
      <w:divBdr>
        <w:top w:val="none" w:sz="0" w:space="0" w:color="auto"/>
        <w:left w:val="none" w:sz="0" w:space="0" w:color="auto"/>
        <w:bottom w:val="none" w:sz="0" w:space="0" w:color="auto"/>
        <w:right w:val="none" w:sz="0" w:space="0" w:color="auto"/>
      </w:divBdr>
    </w:div>
    <w:div w:id="12849059">
      <w:bodyDiv w:val="1"/>
      <w:marLeft w:val="0"/>
      <w:marRight w:val="0"/>
      <w:marTop w:val="0"/>
      <w:marBottom w:val="0"/>
      <w:divBdr>
        <w:top w:val="none" w:sz="0" w:space="0" w:color="auto"/>
        <w:left w:val="none" w:sz="0" w:space="0" w:color="auto"/>
        <w:bottom w:val="none" w:sz="0" w:space="0" w:color="auto"/>
        <w:right w:val="none" w:sz="0" w:space="0" w:color="auto"/>
      </w:divBdr>
    </w:div>
    <w:div w:id="13845170">
      <w:bodyDiv w:val="1"/>
      <w:marLeft w:val="0"/>
      <w:marRight w:val="0"/>
      <w:marTop w:val="0"/>
      <w:marBottom w:val="0"/>
      <w:divBdr>
        <w:top w:val="none" w:sz="0" w:space="0" w:color="auto"/>
        <w:left w:val="none" w:sz="0" w:space="0" w:color="auto"/>
        <w:bottom w:val="none" w:sz="0" w:space="0" w:color="auto"/>
        <w:right w:val="none" w:sz="0" w:space="0" w:color="auto"/>
      </w:divBdr>
    </w:div>
    <w:div w:id="20977584">
      <w:bodyDiv w:val="1"/>
      <w:marLeft w:val="0"/>
      <w:marRight w:val="0"/>
      <w:marTop w:val="0"/>
      <w:marBottom w:val="0"/>
      <w:divBdr>
        <w:top w:val="none" w:sz="0" w:space="0" w:color="auto"/>
        <w:left w:val="none" w:sz="0" w:space="0" w:color="auto"/>
        <w:bottom w:val="none" w:sz="0" w:space="0" w:color="auto"/>
        <w:right w:val="none" w:sz="0" w:space="0" w:color="auto"/>
      </w:divBdr>
    </w:div>
    <w:div w:id="34434353">
      <w:bodyDiv w:val="1"/>
      <w:marLeft w:val="0"/>
      <w:marRight w:val="0"/>
      <w:marTop w:val="0"/>
      <w:marBottom w:val="0"/>
      <w:divBdr>
        <w:top w:val="none" w:sz="0" w:space="0" w:color="auto"/>
        <w:left w:val="none" w:sz="0" w:space="0" w:color="auto"/>
        <w:bottom w:val="none" w:sz="0" w:space="0" w:color="auto"/>
        <w:right w:val="none" w:sz="0" w:space="0" w:color="auto"/>
      </w:divBdr>
    </w:div>
    <w:div w:id="38745112">
      <w:bodyDiv w:val="1"/>
      <w:marLeft w:val="0"/>
      <w:marRight w:val="0"/>
      <w:marTop w:val="0"/>
      <w:marBottom w:val="0"/>
      <w:divBdr>
        <w:top w:val="none" w:sz="0" w:space="0" w:color="auto"/>
        <w:left w:val="none" w:sz="0" w:space="0" w:color="auto"/>
        <w:bottom w:val="none" w:sz="0" w:space="0" w:color="auto"/>
        <w:right w:val="none" w:sz="0" w:space="0" w:color="auto"/>
      </w:divBdr>
    </w:div>
    <w:div w:id="41902445">
      <w:bodyDiv w:val="1"/>
      <w:marLeft w:val="0"/>
      <w:marRight w:val="0"/>
      <w:marTop w:val="0"/>
      <w:marBottom w:val="0"/>
      <w:divBdr>
        <w:top w:val="none" w:sz="0" w:space="0" w:color="auto"/>
        <w:left w:val="none" w:sz="0" w:space="0" w:color="auto"/>
        <w:bottom w:val="none" w:sz="0" w:space="0" w:color="auto"/>
        <w:right w:val="none" w:sz="0" w:space="0" w:color="auto"/>
      </w:divBdr>
    </w:div>
    <w:div w:id="42292181">
      <w:bodyDiv w:val="1"/>
      <w:marLeft w:val="0"/>
      <w:marRight w:val="0"/>
      <w:marTop w:val="0"/>
      <w:marBottom w:val="0"/>
      <w:divBdr>
        <w:top w:val="none" w:sz="0" w:space="0" w:color="auto"/>
        <w:left w:val="none" w:sz="0" w:space="0" w:color="auto"/>
        <w:bottom w:val="none" w:sz="0" w:space="0" w:color="auto"/>
        <w:right w:val="none" w:sz="0" w:space="0" w:color="auto"/>
      </w:divBdr>
    </w:div>
    <w:div w:id="54856370">
      <w:bodyDiv w:val="1"/>
      <w:marLeft w:val="0"/>
      <w:marRight w:val="0"/>
      <w:marTop w:val="0"/>
      <w:marBottom w:val="0"/>
      <w:divBdr>
        <w:top w:val="none" w:sz="0" w:space="0" w:color="auto"/>
        <w:left w:val="none" w:sz="0" w:space="0" w:color="auto"/>
        <w:bottom w:val="none" w:sz="0" w:space="0" w:color="auto"/>
        <w:right w:val="none" w:sz="0" w:space="0" w:color="auto"/>
      </w:divBdr>
    </w:div>
    <w:div w:id="57048316">
      <w:bodyDiv w:val="1"/>
      <w:marLeft w:val="0"/>
      <w:marRight w:val="0"/>
      <w:marTop w:val="0"/>
      <w:marBottom w:val="0"/>
      <w:divBdr>
        <w:top w:val="none" w:sz="0" w:space="0" w:color="auto"/>
        <w:left w:val="none" w:sz="0" w:space="0" w:color="auto"/>
        <w:bottom w:val="none" w:sz="0" w:space="0" w:color="auto"/>
        <w:right w:val="none" w:sz="0" w:space="0" w:color="auto"/>
      </w:divBdr>
    </w:div>
    <w:div w:id="60325389">
      <w:bodyDiv w:val="1"/>
      <w:marLeft w:val="0"/>
      <w:marRight w:val="0"/>
      <w:marTop w:val="0"/>
      <w:marBottom w:val="0"/>
      <w:divBdr>
        <w:top w:val="none" w:sz="0" w:space="0" w:color="auto"/>
        <w:left w:val="none" w:sz="0" w:space="0" w:color="auto"/>
        <w:bottom w:val="none" w:sz="0" w:space="0" w:color="auto"/>
        <w:right w:val="none" w:sz="0" w:space="0" w:color="auto"/>
      </w:divBdr>
    </w:div>
    <w:div w:id="60565593">
      <w:bodyDiv w:val="1"/>
      <w:marLeft w:val="0"/>
      <w:marRight w:val="0"/>
      <w:marTop w:val="0"/>
      <w:marBottom w:val="0"/>
      <w:divBdr>
        <w:top w:val="none" w:sz="0" w:space="0" w:color="auto"/>
        <w:left w:val="none" w:sz="0" w:space="0" w:color="auto"/>
        <w:bottom w:val="none" w:sz="0" w:space="0" w:color="auto"/>
        <w:right w:val="none" w:sz="0" w:space="0" w:color="auto"/>
      </w:divBdr>
    </w:div>
    <w:div w:id="62946943">
      <w:bodyDiv w:val="1"/>
      <w:marLeft w:val="0"/>
      <w:marRight w:val="0"/>
      <w:marTop w:val="0"/>
      <w:marBottom w:val="0"/>
      <w:divBdr>
        <w:top w:val="none" w:sz="0" w:space="0" w:color="auto"/>
        <w:left w:val="none" w:sz="0" w:space="0" w:color="auto"/>
        <w:bottom w:val="none" w:sz="0" w:space="0" w:color="auto"/>
        <w:right w:val="none" w:sz="0" w:space="0" w:color="auto"/>
      </w:divBdr>
    </w:div>
    <w:div w:id="65765256">
      <w:bodyDiv w:val="1"/>
      <w:marLeft w:val="0"/>
      <w:marRight w:val="0"/>
      <w:marTop w:val="0"/>
      <w:marBottom w:val="0"/>
      <w:divBdr>
        <w:top w:val="none" w:sz="0" w:space="0" w:color="auto"/>
        <w:left w:val="none" w:sz="0" w:space="0" w:color="auto"/>
        <w:bottom w:val="none" w:sz="0" w:space="0" w:color="auto"/>
        <w:right w:val="none" w:sz="0" w:space="0" w:color="auto"/>
      </w:divBdr>
    </w:div>
    <w:div w:id="67265855">
      <w:bodyDiv w:val="1"/>
      <w:marLeft w:val="0"/>
      <w:marRight w:val="0"/>
      <w:marTop w:val="0"/>
      <w:marBottom w:val="0"/>
      <w:divBdr>
        <w:top w:val="none" w:sz="0" w:space="0" w:color="auto"/>
        <w:left w:val="none" w:sz="0" w:space="0" w:color="auto"/>
        <w:bottom w:val="none" w:sz="0" w:space="0" w:color="auto"/>
        <w:right w:val="none" w:sz="0" w:space="0" w:color="auto"/>
      </w:divBdr>
    </w:div>
    <w:div w:id="74014290">
      <w:bodyDiv w:val="1"/>
      <w:marLeft w:val="0"/>
      <w:marRight w:val="0"/>
      <w:marTop w:val="0"/>
      <w:marBottom w:val="0"/>
      <w:divBdr>
        <w:top w:val="none" w:sz="0" w:space="0" w:color="auto"/>
        <w:left w:val="none" w:sz="0" w:space="0" w:color="auto"/>
        <w:bottom w:val="none" w:sz="0" w:space="0" w:color="auto"/>
        <w:right w:val="none" w:sz="0" w:space="0" w:color="auto"/>
      </w:divBdr>
    </w:div>
    <w:div w:id="74137198">
      <w:bodyDiv w:val="1"/>
      <w:marLeft w:val="0"/>
      <w:marRight w:val="0"/>
      <w:marTop w:val="0"/>
      <w:marBottom w:val="0"/>
      <w:divBdr>
        <w:top w:val="none" w:sz="0" w:space="0" w:color="auto"/>
        <w:left w:val="none" w:sz="0" w:space="0" w:color="auto"/>
        <w:bottom w:val="none" w:sz="0" w:space="0" w:color="auto"/>
        <w:right w:val="none" w:sz="0" w:space="0" w:color="auto"/>
      </w:divBdr>
    </w:div>
    <w:div w:id="77484335">
      <w:bodyDiv w:val="1"/>
      <w:marLeft w:val="0"/>
      <w:marRight w:val="0"/>
      <w:marTop w:val="0"/>
      <w:marBottom w:val="0"/>
      <w:divBdr>
        <w:top w:val="none" w:sz="0" w:space="0" w:color="auto"/>
        <w:left w:val="none" w:sz="0" w:space="0" w:color="auto"/>
        <w:bottom w:val="none" w:sz="0" w:space="0" w:color="auto"/>
        <w:right w:val="none" w:sz="0" w:space="0" w:color="auto"/>
      </w:divBdr>
    </w:div>
    <w:div w:id="86460413">
      <w:bodyDiv w:val="1"/>
      <w:marLeft w:val="0"/>
      <w:marRight w:val="0"/>
      <w:marTop w:val="0"/>
      <w:marBottom w:val="0"/>
      <w:divBdr>
        <w:top w:val="none" w:sz="0" w:space="0" w:color="auto"/>
        <w:left w:val="none" w:sz="0" w:space="0" w:color="auto"/>
        <w:bottom w:val="none" w:sz="0" w:space="0" w:color="auto"/>
        <w:right w:val="none" w:sz="0" w:space="0" w:color="auto"/>
      </w:divBdr>
    </w:div>
    <w:div w:id="94373347">
      <w:bodyDiv w:val="1"/>
      <w:marLeft w:val="0"/>
      <w:marRight w:val="0"/>
      <w:marTop w:val="0"/>
      <w:marBottom w:val="0"/>
      <w:divBdr>
        <w:top w:val="none" w:sz="0" w:space="0" w:color="auto"/>
        <w:left w:val="none" w:sz="0" w:space="0" w:color="auto"/>
        <w:bottom w:val="none" w:sz="0" w:space="0" w:color="auto"/>
        <w:right w:val="none" w:sz="0" w:space="0" w:color="auto"/>
      </w:divBdr>
    </w:div>
    <w:div w:id="99960010">
      <w:bodyDiv w:val="1"/>
      <w:marLeft w:val="0"/>
      <w:marRight w:val="0"/>
      <w:marTop w:val="0"/>
      <w:marBottom w:val="0"/>
      <w:divBdr>
        <w:top w:val="none" w:sz="0" w:space="0" w:color="auto"/>
        <w:left w:val="none" w:sz="0" w:space="0" w:color="auto"/>
        <w:bottom w:val="none" w:sz="0" w:space="0" w:color="auto"/>
        <w:right w:val="none" w:sz="0" w:space="0" w:color="auto"/>
      </w:divBdr>
    </w:div>
    <w:div w:id="106504972">
      <w:bodyDiv w:val="1"/>
      <w:marLeft w:val="0"/>
      <w:marRight w:val="0"/>
      <w:marTop w:val="0"/>
      <w:marBottom w:val="0"/>
      <w:divBdr>
        <w:top w:val="none" w:sz="0" w:space="0" w:color="auto"/>
        <w:left w:val="none" w:sz="0" w:space="0" w:color="auto"/>
        <w:bottom w:val="none" w:sz="0" w:space="0" w:color="auto"/>
        <w:right w:val="none" w:sz="0" w:space="0" w:color="auto"/>
      </w:divBdr>
    </w:div>
    <w:div w:id="109126903">
      <w:bodyDiv w:val="1"/>
      <w:marLeft w:val="0"/>
      <w:marRight w:val="0"/>
      <w:marTop w:val="0"/>
      <w:marBottom w:val="0"/>
      <w:divBdr>
        <w:top w:val="none" w:sz="0" w:space="0" w:color="auto"/>
        <w:left w:val="none" w:sz="0" w:space="0" w:color="auto"/>
        <w:bottom w:val="none" w:sz="0" w:space="0" w:color="auto"/>
        <w:right w:val="none" w:sz="0" w:space="0" w:color="auto"/>
      </w:divBdr>
    </w:div>
    <w:div w:id="111289841">
      <w:bodyDiv w:val="1"/>
      <w:marLeft w:val="0"/>
      <w:marRight w:val="0"/>
      <w:marTop w:val="0"/>
      <w:marBottom w:val="0"/>
      <w:divBdr>
        <w:top w:val="none" w:sz="0" w:space="0" w:color="auto"/>
        <w:left w:val="none" w:sz="0" w:space="0" w:color="auto"/>
        <w:bottom w:val="none" w:sz="0" w:space="0" w:color="auto"/>
        <w:right w:val="none" w:sz="0" w:space="0" w:color="auto"/>
      </w:divBdr>
    </w:div>
    <w:div w:id="112407407">
      <w:bodyDiv w:val="1"/>
      <w:marLeft w:val="0"/>
      <w:marRight w:val="0"/>
      <w:marTop w:val="0"/>
      <w:marBottom w:val="0"/>
      <w:divBdr>
        <w:top w:val="none" w:sz="0" w:space="0" w:color="auto"/>
        <w:left w:val="none" w:sz="0" w:space="0" w:color="auto"/>
        <w:bottom w:val="none" w:sz="0" w:space="0" w:color="auto"/>
        <w:right w:val="none" w:sz="0" w:space="0" w:color="auto"/>
      </w:divBdr>
    </w:div>
    <w:div w:id="115419432">
      <w:bodyDiv w:val="1"/>
      <w:marLeft w:val="0"/>
      <w:marRight w:val="0"/>
      <w:marTop w:val="0"/>
      <w:marBottom w:val="0"/>
      <w:divBdr>
        <w:top w:val="none" w:sz="0" w:space="0" w:color="auto"/>
        <w:left w:val="none" w:sz="0" w:space="0" w:color="auto"/>
        <w:bottom w:val="none" w:sz="0" w:space="0" w:color="auto"/>
        <w:right w:val="none" w:sz="0" w:space="0" w:color="auto"/>
      </w:divBdr>
    </w:div>
    <w:div w:id="118568573">
      <w:bodyDiv w:val="1"/>
      <w:marLeft w:val="0"/>
      <w:marRight w:val="0"/>
      <w:marTop w:val="0"/>
      <w:marBottom w:val="0"/>
      <w:divBdr>
        <w:top w:val="none" w:sz="0" w:space="0" w:color="auto"/>
        <w:left w:val="none" w:sz="0" w:space="0" w:color="auto"/>
        <w:bottom w:val="none" w:sz="0" w:space="0" w:color="auto"/>
        <w:right w:val="none" w:sz="0" w:space="0" w:color="auto"/>
      </w:divBdr>
    </w:div>
    <w:div w:id="120467404">
      <w:bodyDiv w:val="1"/>
      <w:marLeft w:val="0"/>
      <w:marRight w:val="0"/>
      <w:marTop w:val="0"/>
      <w:marBottom w:val="0"/>
      <w:divBdr>
        <w:top w:val="none" w:sz="0" w:space="0" w:color="auto"/>
        <w:left w:val="none" w:sz="0" w:space="0" w:color="auto"/>
        <w:bottom w:val="none" w:sz="0" w:space="0" w:color="auto"/>
        <w:right w:val="none" w:sz="0" w:space="0" w:color="auto"/>
      </w:divBdr>
    </w:div>
    <w:div w:id="121657807">
      <w:bodyDiv w:val="1"/>
      <w:marLeft w:val="0"/>
      <w:marRight w:val="0"/>
      <w:marTop w:val="0"/>
      <w:marBottom w:val="0"/>
      <w:divBdr>
        <w:top w:val="none" w:sz="0" w:space="0" w:color="auto"/>
        <w:left w:val="none" w:sz="0" w:space="0" w:color="auto"/>
        <w:bottom w:val="none" w:sz="0" w:space="0" w:color="auto"/>
        <w:right w:val="none" w:sz="0" w:space="0" w:color="auto"/>
      </w:divBdr>
    </w:div>
    <w:div w:id="121849081">
      <w:bodyDiv w:val="1"/>
      <w:marLeft w:val="0"/>
      <w:marRight w:val="0"/>
      <w:marTop w:val="0"/>
      <w:marBottom w:val="0"/>
      <w:divBdr>
        <w:top w:val="none" w:sz="0" w:space="0" w:color="auto"/>
        <w:left w:val="none" w:sz="0" w:space="0" w:color="auto"/>
        <w:bottom w:val="none" w:sz="0" w:space="0" w:color="auto"/>
        <w:right w:val="none" w:sz="0" w:space="0" w:color="auto"/>
      </w:divBdr>
    </w:div>
    <w:div w:id="136996694">
      <w:bodyDiv w:val="1"/>
      <w:marLeft w:val="0"/>
      <w:marRight w:val="0"/>
      <w:marTop w:val="0"/>
      <w:marBottom w:val="0"/>
      <w:divBdr>
        <w:top w:val="none" w:sz="0" w:space="0" w:color="auto"/>
        <w:left w:val="none" w:sz="0" w:space="0" w:color="auto"/>
        <w:bottom w:val="none" w:sz="0" w:space="0" w:color="auto"/>
        <w:right w:val="none" w:sz="0" w:space="0" w:color="auto"/>
      </w:divBdr>
    </w:div>
    <w:div w:id="148062849">
      <w:bodyDiv w:val="1"/>
      <w:marLeft w:val="0"/>
      <w:marRight w:val="0"/>
      <w:marTop w:val="0"/>
      <w:marBottom w:val="0"/>
      <w:divBdr>
        <w:top w:val="none" w:sz="0" w:space="0" w:color="auto"/>
        <w:left w:val="none" w:sz="0" w:space="0" w:color="auto"/>
        <w:bottom w:val="none" w:sz="0" w:space="0" w:color="auto"/>
        <w:right w:val="none" w:sz="0" w:space="0" w:color="auto"/>
      </w:divBdr>
    </w:div>
    <w:div w:id="149366077">
      <w:bodyDiv w:val="1"/>
      <w:marLeft w:val="0"/>
      <w:marRight w:val="0"/>
      <w:marTop w:val="0"/>
      <w:marBottom w:val="0"/>
      <w:divBdr>
        <w:top w:val="none" w:sz="0" w:space="0" w:color="auto"/>
        <w:left w:val="none" w:sz="0" w:space="0" w:color="auto"/>
        <w:bottom w:val="none" w:sz="0" w:space="0" w:color="auto"/>
        <w:right w:val="none" w:sz="0" w:space="0" w:color="auto"/>
      </w:divBdr>
    </w:div>
    <w:div w:id="150948484">
      <w:bodyDiv w:val="1"/>
      <w:marLeft w:val="0"/>
      <w:marRight w:val="0"/>
      <w:marTop w:val="0"/>
      <w:marBottom w:val="0"/>
      <w:divBdr>
        <w:top w:val="none" w:sz="0" w:space="0" w:color="auto"/>
        <w:left w:val="none" w:sz="0" w:space="0" w:color="auto"/>
        <w:bottom w:val="none" w:sz="0" w:space="0" w:color="auto"/>
        <w:right w:val="none" w:sz="0" w:space="0" w:color="auto"/>
      </w:divBdr>
    </w:div>
    <w:div w:id="161431367">
      <w:bodyDiv w:val="1"/>
      <w:marLeft w:val="0"/>
      <w:marRight w:val="0"/>
      <w:marTop w:val="0"/>
      <w:marBottom w:val="0"/>
      <w:divBdr>
        <w:top w:val="none" w:sz="0" w:space="0" w:color="auto"/>
        <w:left w:val="none" w:sz="0" w:space="0" w:color="auto"/>
        <w:bottom w:val="none" w:sz="0" w:space="0" w:color="auto"/>
        <w:right w:val="none" w:sz="0" w:space="0" w:color="auto"/>
      </w:divBdr>
    </w:div>
    <w:div w:id="163514603">
      <w:bodyDiv w:val="1"/>
      <w:marLeft w:val="0"/>
      <w:marRight w:val="0"/>
      <w:marTop w:val="0"/>
      <w:marBottom w:val="0"/>
      <w:divBdr>
        <w:top w:val="none" w:sz="0" w:space="0" w:color="auto"/>
        <w:left w:val="none" w:sz="0" w:space="0" w:color="auto"/>
        <w:bottom w:val="none" w:sz="0" w:space="0" w:color="auto"/>
        <w:right w:val="none" w:sz="0" w:space="0" w:color="auto"/>
      </w:divBdr>
    </w:div>
    <w:div w:id="165168180">
      <w:bodyDiv w:val="1"/>
      <w:marLeft w:val="0"/>
      <w:marRight w:val="0"/>
      <w:marTop w:val="0"/>
      <w:marBottom w:val="0"/>
      <w:divBdr>
        <w:top w:val="none" w:sz="0" w:space="0" w:color="auto"/>
        <w:left w:val="none" w:sz="0" w:space="0" w:color="auto"/>
        <w:bottom w:val="none" w:sz="0" w:space="0" w:color="auto"/>
        <w:right w:val="none" w:sz="0" w:space="0" w:color="auto"/>
      </w:divBdr>
    </w:div>
    <w:div w:id="170459793">
      <w:bodyDiv w:val="1"/>
      <w:marLeft w:val="0"/>
      <w:marRight w:val="0"/>
      <w:marTop w:val="0"/>
      <w:marBottom w:val="0"/>
      <w:divBdr>
        <w:top w:val="none" w:sz="0" w:space="0" w:color="auto"/>
        <w:left w:val="none" w:sz="0" w:space="0" w:color="auto"/>
        <w:bottom w:val="none" w:sz="0" w:space="0" w:color="auto"/>
        <w:right w:val="none" w:sz="0" w:space="0" w:color="auto"/>
      </w:divBdr>
    </w:div>
    <w:div w:id="173964192">
      <w:bodyDiv w:val="1"/>
      <w:marLeft w:val="0"/>
      <w:marRight w:val="0"/>
      <w:marTop w:val="0"/>
      <w:marBottom w:val="0"/>
      <w:divBdr>
        <w:top w:val="none" w:sz="0" w:space="0" w:color="auto"/>
        <w:left w:val="none" w:sz="0" w:space="0" w:color="auto"/>
        <w:bottom w:val="none" w:sz="0" w:space="0" w:color="auto"/>
        <w:right w:val="none" w:sz="0" w:space="0" w:color="auto"/>
      </w:divBdr>
    </w:div>
    <w:div w:id="177817658">
      <w:bodyDiv w:val="1"/>
      <w:marLeft w:val="0"/>
      <w:marRight w:val="0"/>
      <w:marTop w:val="0"/>
      <w:marBottom w:val="0"/>
      <w:divBdr>
        <w:top w:val="none" w:sz="0" w:space="0" w:color="auto"/>
        <w:left w:val="none" w:sz="0" w:space="0" w:color="auto"/>
        <w:bottom w:val="none" w:sz="0" w:space="0" w:color="auto"/>
        <w:right w:val="none" w:sz="0" w:space="0" w:color="auto"/>
      </w:divBdr>
    </w:div>
    <w:div w:id="178356115">
      <w:bodyDiv w:val="1"/>
      <w:marLeft w:val="0"/>
      <w:marRight w:val="0"/>
      <w:marTop w:val="0"/>
      <w:marBottom w:val="0"/>
      <w:divBdr>
        <w:top w:val="none" w:sz="0" w:space="0" w:color="auto"/>
        <w:left w:val="none" w:sz="0" w:space="0" w:color="auto"/>
        <w:bottom w:val="none" w:sz="0" w:space="0" w:color="auto"/>
        <w:right w:val="none" w:sz="0" w:space="0" w:color="auto"/>
      </w:divBdr>
    </w:div>
    <w:div w:id="180360887">
      <w:bodyDiv w:val="1"/>
      <w:marLeft w:val="0"/>
      <w:marRight w:val="0"/>
      <w:marTop w:val="0"/>
      <w:marBottom w:val="0"/>
      <w:divBdr>
        <w:top w:val="none" w:sz="0" w:space="0" w:color="auto"/>
        <w:left w:val="none" w:sz="0" w:space="0" w:color="auto"/>
        <w:bottom w:val="none" w:sz="0" w:space="0" w:color="auto"/>
        <w:right w:val="none" w:sz="0" w:space="0" w:color="auto"/>
      </w:divBdr>
    </w:div>
    <w:div w:id="180558190">
      <w:bodyDiv w:val="1"/>
      <w:marLeft w:val="0"/>
      <w:marRight w:val="0"/>
      <w:marTop w:val="0"/>
      <w:marBottom w:val="0"/>
      <w:divBdr>
        <w:top w:val="none" w:sz="0" w:space="0" w:color="auto"/>
        <w:left w:val="none" w:sz="0" w:space="0" w:color="auto"/>
        <w:bottom w:val="none" w:sz="0" w:space="0" w:color="auto"/>
        <w:right w:val="none" w:sz="0" w:space="0" w:color="auto"/>
      </w:divBdr>
    </w:div>
    <w:div w:id="183793292">
      <w:bodyDiv w:val="1"/>
      <w:marLeft w:val="0"/>
      <w:marRight w:val="0"/>
      <w:marTop w:val="0"/>
      <w:marBottom w:val="0"/>
      <w:divBdr>
        <w:top w:val="none" w:sz="0" w:space="0" w:color="auto"/>
        <w:left w:val="none" w:sz="0" w:space="0" w:color="auto"/>
        <w:bottom w:val="none" w:sz="0" w:space="0" w:color="auto"/>
        <w:right w:val="none" w:sz="0" w:space="0" w:color="auto"/>
      </w:divBdr>
    </w:div>
    <w:div w:id="183978009">
      <w:bodyDiv w:val="1"/>
      <w:marLeft w:val="0"/>
      <w:marRight w:val="0"/>
      <w:marTop w:val="0"/>
      <w:marBottom w:val="0"/>
      <w:divBdr>
        <w:top w:val="none" w:sz="0" w:space="0" w:color="auto"/>
        <w:left w:val="none" w:sz="0" w:space="0" w:color="auto"/>
        <w:bottom w:val="none" w:sz="0" w:space="0" w:color="auto"/>
        <w:right w:val="none" w:sz="0" w:space="0" w:color="auto"/>
      </w:divBdr>
    </w:div>
    <w:div w:id="184830314">
      <w:bodyDiv w:val="1"/>
      <w:marLeft w:val="0"/>
      <w:marRight w:val="0"/>
      <w:marTop w:val="0"/>
      <w:marBottom w:val="0"/>
      <w:divBdr>
        <w:top w:val="none" w:sz="0" w:space="0" w:color="auto"/>
        <w:left w:val="none" w:sz="0" w:space="0" w:color="auto"/>
        <w:bottom w:val="none" w:sz="0" w:space="0" w:color="auto"/>
        <w:right w:val="none" w:sz="0" w:space="0" w:color="auto"/>
      </w:divBdr>
    </w:div>
    <w:div w:id="188184565">
      <w:bodyDiv w:val="1"/>
      <w:marLeft w:val="0"/>
      <w:marRight w:val="0"/>
      <w:marTop w:val="0"/>
      <w:marBottom w:val="0"/>
      <w:divBdr>
        <w:top w:val="none" w:sz="0" w:space="0" w:color="auto"/>
        <w:left w:val="none" w:sz="0" w:space="0" w:color="auto"/>
        <w:bottom w:val="none" w:sz="0" w:space="0" w:color="auto"/>
        <w:right w:val="none" w:sz="0" w:space="0" w:color="auto"/>
      </w:divBdr>
    </w:div>
    <w:div w:id="209265973">
      <w:bodyDiv w:val="1"/>
      <w:marLeft w:val="0"/>
      <w:marRight w:val="0"/>
      <w:marTop w:val="0"/>
      <w:marBottom w:val="0"/>
      <w:divBdr>
        <w:top w:val="none" w:sz="0" w:space="0" w:color="auto"/>
        <w:left w:val="none" w:sz="0" w:space="0" w:color="auto"/>
        <w:bottom w:val="none" w:sz="0" w:space="0" w:color="auto"/>
        <w:right w:val="none" w:sz="0" w:space="0" w:color="auto"/>
      </w:divBdr>
    </w:div>
    <w:div w:id="218253165">
      <w:bodyDiv w:val="1"/>
      <w:marLeft w:val="0"/>
      <w:marRight w:val="0"/>
      <w:marTop w:val="0"/>
      <w:marBottom w:val="0"/>
      <w:divBdr>
        <w:top w:val="none" w:sz="0" w:space="0" w:color="auto"/>
        <w:left w:val="none" w:sz="0" w:space="0" w:color="auto"/>
        <w:bottom w:val="none" w:sz="0" w:space="0" w:color="auto"/>
        <w:right w:val="none" w:sz="0" w:space="0" w:color="auto"/>
      </w:divBdr>
    </w:div>
    <w:div w:id="221598775">
      <w:bodyDiv w:val="1"/>
      <w:marLeft w:val="0"/>
      <w:marRight w:val="0"/>
      <w:marTop w:val="0"/>
      <w:marBottom w:val="0"/>
      <w:divBdr>
        <w:top w:val="none" w:sz="0" w:space="0" w:color="auto"/>
        <w:left w:val="none" w:sz="0" w:space="0" w:color="auto"/>
        <w:bottom w:val="none" w:sz="0" w:space="0" w:color="auto"/>
        <w:right w:val="none" w:sz="0" w:space="0" w:color="auto"/>
      </w:divBdr>
    </w:div>
    <w:div w:id="227764234">
      <w:bodyDiv w:val="1"/>
      <w:marLeft w:val="0"/>
      <w:marRight w:val="0"/>
      <w:marTop w:val="0"/>
      <w:marBottom w:val="0"/>
      <w:divBdr>
        <w:top w:val="none" w:sz="0" w:space="0" w:color="auto"/>
        <w:left w:val="none" w:sz="0" w:space="0" w:color="auto"/>
        <w:bottom w:val="none" w:sz="0" w:space="0" w:color="auto"/>
        <w:right w:val="none" w:sz="0" w:space="0" w:color="auto"/>
      </w:divBdr>
    </w:div>
    <w:div w:id="232278891">
      <w:bodyDiv w:val="1"/>
      <w:marLeft w:val="0"/>
      <w:marRight w:val="0"/>
      <w:marTop w:val="0"/>
      <w:marBottom w:val="0"/>
      <w:divBdr>
        <w:top w:val="none" w:sz="0" w:space="0" w:color="auto"/>
        <w:left w:val="none" w:sz="0" w:space="0" w:color="auto"/>
        <w:bottom w:val="none" w:sz="0" w:space="0" w:color="auto"/>
        <w:right w:val="none" w:sz="0" w:space="0" w:color="auto"/>
      </w:divBdr>
    </w:div>
    <w:div w:id="233398752">
      <w:bodyDiv w:val="1"/>
      <w:marLeft w:val="0"/>
      <w:marRight w:val="0"/>
      <w:marTop w:val="0"/>
      <w:marBottom w:val="0"/>
      <w:divBdr>
        <w:top w:val="none" w:sz="0" w:space="0" w:color="auto"/>
        <w:left w:val="none" w:sz="0" w:space="0" w:color="auto"/>
        <w:bottom w:val="none" w:sz="0" w:space="0" w:color="auto"/>
        <w:right w:val="none" w:sz="0" w:space="0" w:color="auto"/>
      </w:divBdr>
    </w:div>
    <w:div w:id="240481047">
      <w:bodyDiv w:val="1"/>
      <w:marLeft w:val="0"/>
      <w:marRight w:val="0"/>
      <w:marTop w:val="0"/>
      <w:marBottom w:val="0"/>
      <w:divBdr>
        <w:top w:val="none" w:sz="0" w:space="0" w:color="auto"/>
        <w:left w:val="none" w:sz="0" w:space="0" w:color="auto"/>
        <w:bottom w:val="none" w:sz="0" w:space="0" w:color="auto"/>
        <w:right w:val="none" w:sz="0" w:space="0" w:color="auto"/>
      </w:divBdr>
    </w:div>
    <w:div w:id="246158149">
      <w:bodyDiv w:val="1"/>
      <w:marLeft w:val="0"/>
      <w:marRight w:val="0"/>
      <w:marTop w:val="0"/>
      <w:marBottom w:val="0"/>
      <w:divBdr>
        <w:top w:val="none" w:sz="0" w:space="0" w:color="auto"/>
        <w:left w:val="none" w:sz="0" w:space="0" w:color="auto"/>
        <w:bottom w:val="none" w:sz="0" w:space="0" w:color="auto"/>
        <w:right w:val="none" w:sz="0" w:space="0" w:color="auto"/>
      </w:divBdr>
    </w:div>
    <w:div w:id="248004462">
      <w:bodyDiv w:val="1"/>
      <w:marLeft w:val="0"/>
      <w:marRight w:val="0"/>
      <w:marTop w:val="0"/>
      <w:marBottom w:val="0"/>
      <w:divBdr>
        <w:top w:val="none" w:sz="0" w:space="0" w:color="auto"/>
        <w:left w:val="none" w:sz="0" w:space="0" w:color="auto"/>
        <w:bottom w:val="none" w:sz="0" w:space="0" w:color="auto"/>
        <w:right w:val="none" w:sz="0" w:space="0" w:color="auto"/>
      </w:divBdr>
    </w:div>
    <w:div w:id="251359591">
      <w:bodyDiv w:val="1"/>
      <w:marLeft w:val="0"/>
      <w:marRight w:val="0"/>
      <w:marTop w:val="0"/>
      <w:marBottom w:val="0"/>
      <w:divBdr>
        <w:top w:val="none" w:sz="0" w:space="0" w:color="auto"/>
        <w:left w:val="none" w:sz="0" w:space="0" w:color="auto"/>
        <w:bottom w:val="none" w:sz="0" w:space="0" w:color="auto"/>
        <w:right w:val="none" w:sz="0" w:space="0" w:color="auto"/>
      </w:divBdr>
    </w:div>
    <w:div w:id="252057104">
      <w:bodyDiv w:val="1"/>
      <w:marLeft w:val="0"/>
      <w:marRight w:val="0"/>
      <w:marTop w:val="0"/>
      <w:marBottom w:val="0"/>
      <w:divBdr>
        <w:top w:val="none" w:sz="0" w:space="0" w:color="auto"/>
        <w:left w:val="none" w:sz="0" w:space="0" w:color="auto"/>
        <w:bottom w:val="none" w:sz="0" w:space="0" w:color="auto"/>
        <w:right w:val="none" w:sz="0" w:space="0" w:color="auto"/>
      </w:divBdr>
    </w:div>
    <w:div w:id="252788696">
      <w:bodyDiv w:val="1"/>
      <w:marLeft w:val="0"/>
      <w:marRight w:val="0"/>
      <w:marTop w:val="0"/>
      <w:marBottom w:val="0"/>
      <w:divBdr>
        <w:top w:val="none" w:sz="0" w:space="0" w:color="auto"/>
        <w:left w:val="none" w:sz="0" w:space="0" w:color="auto"/>
        <w:bottom w:val="none" w:sz="0" w:space="0" w:color="auto"/>
        <w:right w:val="none" w:sz="0" w:space="0" w:color="auto"/>
      </w:divBdr>
    </w:div>
    <w:div w:id="257832174">
      <w:bodyDiv w:val="1"/>
      <w:marLeft w:val="0"/>
      <w:marRight w:val="0"/>
      <w:marTop w:val="0"/>
      <w:marBottom w:val="0"/>
      <w:divBdr>
        <w:top w:val="none" w:sz="0" w:space="0" w:color="auto"/>
        <w:left w:val="none" w:sz="0" w:space="0" w:color="auto"/>
        <w:bottom w:val="none" w:sz="0" w:space="0" w:color="auto"/>
        <w:right w:val="none" w:sz="0" w:space="0" w:color="auto"/>
      </w:divBdr>
    </w:div>
    <w:div w:id="267128019">
      <w:bodyDiv w:val="1"/>
      <w:marLeft w:val="0"/>
      <w:marRight w:val="0"/>
      <w:marTop w:val="0"/>
      <w:marBottom w:val="0"/>
      <w:divBdr>
        <w:top w:val="none" w:sz="0" w:space="0" w:color="auto"/>
        <w:left w:val="none" w:sz="0" w:space="0" w:color="auto"/>
        <w:bottom w:val="none" w:sz="0" w:space="0" w:color="auto"/>
        <w:right w:val="none" w:sz="0" w:space="0" w:color="auto"/>
      </w:divBdr>
    </w:div>
    <w:div w:id="267202967">
      <w:bodyDiv w:val="1"/>
      <w:marLeft w:val="0"/>
      <w:marRight w:val="0"/>
      <w:marTop w:val="0"/>
      <w:marBottom w:val="0"/>
      <w:divBdr>
        <w:top w:val="none" w:sz="0" w:space="0" w:color="auto"/>
        <w:left w:val="none" w:sz="0" w:space="0" w:color="auto"/>
        <w:bottom w:val="none" w:sz="0" w:space="0" w:color="auto"/>
        <w:right w:val="none" w:sz="0" w:space="0" w:color="auto"/>
      </w:divBdr>
    </w:div>
    <w:div w:id="273440806">
      <w:bodyDiv w:val="1"/>
      <w:marLeft w:val="0"/>
      <w:marRight w:val="0"/>
      <w:marTop w:val="0"/>
      <w:marBottom w:val="0"/>
      <w:divBdr>
        <w:top w:val="none" w:sz="0" w:space="0" w:color="auto"/>
        <w:left w:val="none" w:sz="0" w:space="0" w:color="auto"/>
        <w:bottom w:val="none" w:sz="0" w:space="0" w:color="auto"/>
        <w:right w:val="none" w:sz="0" w:space="0" w:color="auto"/>
      </w:divBdr>
    </w:div>
    <w:div w:id="287056476">
      <w:bodyDiv w:val="1"/>
      <w:marLeft w:val="0"/>
      <w:marRight w:val="0"/>
      <w:marTop w:val="0"/>
      <w:marBottom w:val="0"/>
      <w:divBdr>
        <w:top w:val="none" w:sz="0" w:space="0" w:color="auto"/>
        <w:left w:val="none" w:sz="0" w:space="0" w:color="auto"/>
        <w:bottom w:val="none" w:sz="0" w:space="0" w:color="auto"/>
        <w:right w:val="none" w:sz="0" w:space="0" w:color="auto"/>
      </w:divBdr>
    </w:div>
    <w:div w:id="289215811">
      <w:bodyDiv w:val="1"/>
      <w:marLeft w:val="0"/>
      <w:marRight w:val="0"/>
      <w:marTop w:val="0"/>
      <w:marBottom w:val="0"/>
      <w:divBdr>
        <w:top w:val="none" w:sz="0" w:space="0" w:color="auto"/>
        <w:left w:val="none" w:sz="0" w:space="0" w:color="auto"/>
        <w:bottom w:val="none" w:sz="0" w:space="0" w:color="auto"/>
        <w:right w:val="none" w:sz="0" w:space="0" w:color="auto"/>
      </w:divBdr>
    </w:div>
    <w:div w:id="291398795">
      <w:bodyDiv w:val="1"/>
      <w:marLeft w:val="0"/>
      <w:marRight w:val="0"/>
      <w:marTop w:val="0"/>
      <w:marBottom w:val="0"/>
      <w:divBdr>
        <w:top w:val="none" w:sz="0" w:space="0" w:color="auto"/>
        <w:left w:val="none" w:sz="0" w:space="0" w:color="auto"/>
        <w:bottom w:val="none" w:sz="0" w:space="0" w:color="auto"/>
        <w:right w:val="none" w:sz="0" w:space="0" w:color="auto"/>
      </w:divBdr>
    </w:div>
    <w:div w:id="294336356">
      <w:bodyDiv w:val="1"/>
      <w:marLeft w:val="0"/>
      <w:marRight w:val="0"/>
      <w:marTop w:val="0"/>
      <w:marBottom w:val="0"/>
      <w:divBdr>
        <w:top w:val="none" w:sz="0" w:space="0" w:color="auto"/>
        <w:left w:val="none" w:sz="0" w:space="0" w:color="auto"/>
        <w:bottom w:val="none" w:sz="0" w:space="0" w:color="auto"/>
        <w:right w:val="none" w:sz="0" w:space="0" w:color="auto"/>
      </w:divBdr>
    </w:div>
    <w:div w:id="296881962">
      <w:bodyDiv w:val="1"/>
      <w:marLeft w:val="0"/>
      <w:marRight w:val="0"/>
      <w:marTop w:val="0"/>
      <w:marBottom w:val="0"/>
      <w:divBdr>
        <w:top w:val="none" w:sz="0" w:space="0" w:color="auto"/>
        <w:left w:val="none" w:sz="0" w:space="0" w:color="auto"/>
        <w:bottom w:val="none" w:sz="0" w:space="0" w:color="auto"/>
        <w:right w:val="none" w:sz="0" w:space="0" w:color="auto"/>
      </w:divBdr>
      <w:divsChild>
        <w:div w:id="1527401088">
          <w:marLeft w:val="0"/>
          <w:marRight w:val="0"/>
          <w:marTop w:val="0"/>
          <w:marBottom w:val="0"/>
          <w:divBdr>
            <w:top w:val="none" w:sz="0" w:space="0" w:color="auto"/>
            <w:left w:val="none" w:sz="0" w:space="0" w:color="auto"/>
            <w:bottom w:val="none" w:sz="0" w:space="0" w:color="auto"/>
            <w:right w:val="none" w:sz="0" w:space="0" w:color="auto"/>
          </w:divBdr>
        </w:div>
        <w:div w:id="808089014">
          <w:marLeft w:val="0"/>
          <w:marRight w:val="0"/>
          <w:marTop w:val="0"/>
          <w:marBottom w:val="0"/>
          <w:divBdr>
            <w:top w:val="none" w:sz="0" w:space="0" w:color="auto"/>
            <w:left w:val="none" w:sz="0" w:space="0" w:color="auto"/>
            <w:bottom w:val="none" w:sz="0" w:space="0" w:color="auto"/>
            <w:right w:val="none" w:sz="0" w:space="0" w:color="auto"/>
          </w:divBdr>
        </w:div>
      </w:divsChild>
    </w:div>
    <w:div w:id="297884957">
      <w:bodyDiv w:val="1"/>
      <w:marLeft w:val="0"/>
      <w:marRight w:val="0"/>
      <w:marTop w:val="0"/>
      <w:marBottom w:val="0"/>
      <w:divBdr>
        <w:top w:val="none" w:sz="0" w:space="0" w:color="auto"/>
        <w:left w:val="none" w:sz="0" w:space="0" w:color="auto"/>
        <w:bottom w:val="none" w:sz="0" w:space="0" w:color="auto"/>
        <w:right w:val="none" w:sz="0" w:space="0" w:color="auto"/>
      </w:divBdr>
    </w:div>
    <w:div w:id="298728885">
      <w:bodyDiv w:val="1"/>
      <w:marLeft w:val="0"/>
      <w:marRight w:val="0"/>
      <w:marTop w:val="0"/>
      <w:marBottom w:val="0"/>
      <w:divBdr>
        <w:top w:val="none" w:sz="0" w:space="0" w:color="auto"/>
        <w:left w:val="none" w:sz="0" w:space="0" w:color="auto"/>
        <w:bottom w:val="none" w:sz="0" w:space="0" w:color="auto"/>
        <w:right w:val="none" w:sz="0" w:space="0" w:color="auto"/>
      </w:divBdr>
    </w:div>
    <w:div w:id="302589424">
      <w:bodyDiv w:val="1"/>
      <w:marLeft w:val="0"/>
      <w:marRight w:val="0"/>
      <w:marTop w:val="0"/>
      <w:marBottom w:val="0"/>
      <w:divBdr>
        <w:top w:val="none" w:sz="0" w:space="0" w:color="auto"/>
        <w:left w:val="none" w:sz="0" w:space="0" w:color="auto"/>
        <w:bottom w:val="none" w:sz="0" w:space="0" w:color="auto"/>
        <w:right w:val="none" w:sz="0" w:space="0" w:color="auto"/>
      </w:divBdr>
    </w:div>
    <w:div w:id="308487126">
      <w:bodyDiv w:val="1"/>
      <w:marLeft w:val="0"/>
      <w:marRight w:val="0"/>
      <w:marTop w:val="0"/>
      <w:marBottom w:val="0"/>
      <w:divBdr>
        <w:top w:val="none" w:sz="0" w:space="0" w:color="auto"/>
        <w:left w:val="none" w:sz="0" w:space="0" w:color="auto"/>
        <w:bottom w:val="none" w:sz="0" w:space="0" w:color="auto"/>
        <w:right w:val="none" w:sz="0" w:space="0" w:color="auto"/>
      </w:divBdr>
    </w:div>
    <w:div w:id="309336128">
      <w:bodyDiv w:val="1"/>
      <w:marLeft w:val="0"/>
      <w:marRight w:val="0"/>
      <w:marTop w:val="0"/>
      <w:marBottom w:val="0"/>
      <w:divBdr>
        <w:top w:val="none" w:sz="0" w:space="0" w:color="auto"/>
        <w:left w:val="none" w:sz="0" w:space="0" w:color="auto"/>
        <w:bottom w:val="none" w:sz="0" w:space="0" w:color="auto"/>
        <w:right w:val="none" w:sz="0" w:space="0" w:color="auto"/>
      </w:divBdr>
    </w:div>
    <w:div w:id="309949101">
      <w:bodyDiv w:val="1"/>
      <w:marLeft w:val="0"/>
      <w:marRight w:val="0"/>
      <w:marTop w:val="0"/>
      <w:marBottom w:val="0"/>
      <w:divBdr>
        <w:top w:val="none" w:sz="0" w:space="0" w:color="auto"/>
        <w:left w:val="none" w:sz="0" w:space="0" w:color="auto"/>
        <w:bottom w:val="none" w:sz="0" w:space="0" w:color="auto"/>
        <w:right w:val="none" w:sz="0" w:space="0" w:color="auto"/>
      </w:divBdr>
    </w:div>
    <w:div w:id="311718744">
      <w:bodyDiv w:val="1"/>
      <w:marLeft w:val="0"/>
      <w:marRight w:val="0"/>
      <w:marTop w:val="0"/>
      <w:marBottom w:val="0"/>
      <w:divBdr>
        <w:top w:val="none" w:sz="0" w:space="0" w:color="auto"/>
        <w:left w:val="none" w:sz="0" w:space="0" w:color="auto"/>
        <w:bottom w:val="none" w:sz="0" w:space="0" w:color="auto"/>
        <w:right w:val="none" w:sz="0" w:space="0" w:color="auto"/>
      </w:divBdr>
    </w:div>
    <w:div w:id="314381222">
      <w:bodyDiv w:val="1"/>
      <w:marLeft w:val="0"/>
      <w:marRight w:val="0"/>
      <w:marTop w:val="0"/>
      <w:marBottom w:val="0"/>
      <w:divBdr>
        <w:top w:val="none" w:sz="0" w:space="0" w:color="auto"/>
        <w:left w:val="none" w:sz="0" w:space="0" w:color="auto"/>
        <w:bottom w:val="none" w:sz="0" w:space="0" w:color="auto"/>
        <w:right w:val="none" w:sz="0" w:space="0" w:color="auto"/>
      </w:divBdr>
    </w:div>
    <w:div w:id="314995372">
      <w:bodyDiv w:val="1"/>
      <w:marLeft w:val="0"/>
      <w:marRight w:val="0"/>
      <w:marTop w:val="0"/>
      <w:marBottom w:val="0"/>
      <w:divBdr>
        <w:top w:val="none" w:sz="0" w:space="0" w:color="auto"/>
        <w:left w:val="none" w:sz="0" w:space="0" w:color="auto"/>
        <w:bottom w:val="none" w:sz="0" w:space="0" w:color="auto"/>
        <w:right w:val="none" w:sz="0" w:space="0" w:color="auto"/>
      </w:divBdr>
      <w:divsChild>
        <w:div w:id="225066843">
          <w:marLeft w:val="0"/>
          <w:marRight w:val="0"/>
          <w:marTop w:val="0"/>
          <w:marBottom w:val="0"/>
          <w:divBdr>
            <w:top w:val="none" w:sz="0" w:space="0" w:color="auto"/>
            <w:left w:val="none" w:sz="0" w:space="0" w:color="auto"/>
            <w:bottom w:val="none" w:sz="0" w:space="0" w:color="auto"/>
            <w:right w:val="none" w:sz="0" w:space="0" w:color="auto"/>
          </w:divBdr>
        </w:div>
        <w:div w:id="858664501">
          <w:marLeft w:val="0"/>
          <w:marRight w:val="0"/>
          <w:marTop w:val="0"/>
          <w:marBottom w:val="0"/>
          <w:divBdr>
            <w:top w:val="none" w:sz="0" w:space="0" w:color="auto"/>
            <w:left w:val="none" w:sz="0" w:space="0" w:color="auto"/>
            <w:bottom w:val="none" w:sz="0" w:space="0" w:color="auto"/>
            <w:right w:val="none" w:sz="0" w:space="0" w:color="auto"/>
          </w:divBdr>
        </w:div>
      </w:divsChild>
    </w:div>
    <w:div w:id="318311765">
      <w:bodyDiv w:val="1"/>
      <w:marLeft w:val="0"/>
      <w:marRight w:val="0"/>
      <w:marTop w:val="0"/>
      <w:marBottom w:val="0"/>
      <w:divBdr>
        <w:top w:val="none" w:sz="0" w:space="0" w:color="auto"/>
        <w:left w:val="none" w:sz="0" w:space="0" w:color="auto"/>
        <w:bottom w:val="none" w:sz="0" w:space="0" w:color="auto"/>
        <w:right w:val="none" w:sz="0" w:space="0" w:color="auto"/>
      </w:divBdr>
    </w:div>
    <w:div w:id="319844095">
      <w:bodyDiv w:val="1"/>
      <w:marLeft w:val="0"/>
      <w:marRight w:val="0"/>
      <w:marTop w:val="0"/>
      <w:marBottom w:val="0"/>
      <w:divBdr>
        <w:top w:val="none" w:sz="0" w:space="0" w:color="auto"/>
        <w:left w:val="none" w:sz="0" w:space="0" w:color="auto"/>
        <w:bottom w:val="none" w:sz="0" w:space="0" w:color="auto"/>
        <w:right w:val="none" w:sz="0" w:space="0" w:color="auto"/>
      </w:divBdr>
    </w:div>
    <w:div w:id="320617384">
      <w:bodyDiv w:val="1"/>
      <w:marLeft w:val="0"/>
      <w:marRight w:val="0"/>
      <w:marTop w:val="0"/>
      <w:marBottom w:val="0"/>
      <w:divBdr>
        <w:top w:val="none" w:sz="0" w:space="0" w:color="auto"/>
        <w:left w:val="none" w:sz="0" w:space="0" w:color="auto"/>
        <w:bottom w:val="none" w:sz="0" w:space="0" w:color="auto"/>
        <w:right w:val="none" w:sz="0" w:space="0" w:color="auto"/>
      </w:divBdr>
    </w:div>
    <w:div w:id="329992790">
      <w:bodyDiv w:val="1"/>
      <w:marLeft w:val="0"/>
      <w:marRight w:val="0"/>
      <w:marTop w:val="0"/>
      <w:marBottom w:val="0"/>
      <w:divBdr>
        <w:top w:val="none" w:sz="0" w:space="0" w:color="auto"/>
        <w:left w:val="none" w:sz="0" w:space="0" w:color="auto"/>
        <w:bottom w:val="none" w:sz="0" w:space="0" w:color="auto"/>
        <w:right w:val="none" w:sz="0" w:space="0" w:color="auto"/>
      </w:divBdr>
    </w:div>
    <w:div w:id="330567706">
      <w:bodyDiv w:val="1"/>
      <w:marLeft w:val="0"/>
      <w:marRight w:val="0"/>
      <w:marTop w:val="0"/>
      <w:marBottom w:val="0"/>
      <w:divBdr>
        <w:top w:val="none" w:sz="0" w:space="0" w:color="auto"/>
        <w:left w:val="none" w:sz="0" w:space="0" w:color="auto"/>
        <w:bottom w:val="none" w:sz="0" w:space="0" w:color="auto"/>
        <w:right w:val="none" w:sz="0" w:space="0" w:color="auto"/>
      </w:divBdr>
    </w:div>
    <w:div w:id="340547718">
      <w:bodyDiv w:val="1"/>
      <w:marLeft w:val="0"/>
      <w:marRight w:val="0"/>
      <w:marTop w:val="0"/>
      <w:marBottom w:val="0"/>
      <w:divBdr>
        <w:top w:val="none" w:sz="0" w:space="0" w:color="auto"/>
        <w:left w:val="none" w:sz="0" w:space="0" w:color="auto"/>
        <w:bottom w:val="none" w:sz="0" w:space="0" w:color="auto"/>
        <w:right w:val="none" w:sz="0" w:space="0" w:color="auto"/>
      </w:divBdr>
    </w:div>
    <w:div w:id="340746518">
      <w:bodyDiv w:val="1"/>
      <w:marLeft w:val="0"/>
      <w:marRight w:val="0"/>
      <w:marTop w:val="0"/>
      <w:marBottom w:val="0"/>
      <w:divBdr>
        <w:top w:val="none" w:sz="0" w:space="0" w:color="auto"/>
        <w:left w:val="none" w:sz="0" w:space="0" w:color="auto"/>
        <w:bottom w:val="none" w:sz="0" w:space="0" w:color="auto"/>
        <w:right w:val="none" w:sz="0" w:space="0" w:color="auto"/>
      </w:divBdr>
    </w:div>
    <w:div w:id="348529158">
      <w:bodyDiv w:val="1"/>
      <w:marLeft w:val="0"/>
      <w:marRight w:val="0"/>
      <w:marTop w:val="0"/>
      <w:marBottom w:val="0"/>
      <w:divBdr>
        <w:top w:val="none" w:sz="0" w:space="0" w:color="auto"/>
        <w:left w:val="none" w:sz="0" w:space="0" w:color="auto"/>
        <w:bottom w:val="none" w:sz="0" w:space="0" w:color="auto"/>
        <w:right w:val="none" w:sz="0" w:space="0" w:color="auto"/>
      </w:divBdr>
    </w:div>
    <w:div w:id="351883370">
      <w:bodyDiv w:val="1"/>
      <w:marLeft w:val="0"/>
      <w:marRight w:val="0"/>
      <w:marTop w:val="0"/>
      <w:marBottom w:val="0"/>
      <w:divBdr>
        <w:top w:val="none" w:sz="0" w:space="0" w:color="auto"/>
        <w:left w:val="none" w:sz="0" w:space="0" w:color="auto"/>
        <w:bottom w:val="none" w:sz="0" w:space="0" w:color="auto"/>
        <w:right w:val="none" w:sz="0" w:space="0" w:color="auto"/>
      </w:divBdr>
    </w:div>
    <w:div w:id="354113760">
      <w:bodyDiv w:val="1"/>
      <w:marLeft w:val="0"/>
      <w:marRight w:val="0"/>
      <w:marTop w:val="0"/>
      <w:marBottom w:val="0"/>
      <w:divBdr>
        <w:top w:val="none" w:sz="0" w:space="0" w:color="auto"/>
        <w:left w:val="none" w:sz="0" w:space="0" w:color="auto"/>
        <w:bottom w:val="none" w:sz="0" w:space="0" w:color="auto"/>
        <w:right w:val="none" w:sz="0" w:space="0" w:color="auto"/>
      </w:divBdr>
    </w:div>
    <w:div w:id="358238179">
      <w:bodyDiv w:val="1"/>
      <w:marLeft w:val="0"/>
      <w:marRight w:val="0"/>
      <w:marTop w:val="0"/>
      <w:marBottom w:val="0"/>
      <w:divBdr>
        <w:top w:val="none" w:sz="0" w:space="0" w:color="auto"/>
        <w:left w:val="none" w:sz="0" w:space="0" w:color="auto"/>
        <w:bottom w:val="none" w:sz="0" w:space="0" w:color="auto"/>
        <w:right w:val="none" w:sz="0" w:space="0" w:color="auto"/>
      </w:divBdr>
    </w:div>
    <w:div w:id="359598051">
      <w:bodyDiv w:val="1"/>
      <w:marLeft w:val="0"/>
      <w:marRight w:val="0"/>
      <w:marTop w:val="0"/>
      <w:marBottom w:val="0"/>
      <w:divBdr>
        <w:top w:val="none" w:sz="0" w:space="0" w:color="auto"/>
        <w:left w:val="none" w:sz="0" w:space="0" w:color="auto"/>
        <w:bottom w:val="none" w:sz="0" w:space="0" w:color="auto"/>
        <w:right w:val="none" w:sz="0" w:space="0" w:color="auto"/>
      </w:divBdr>
    </w:div>
    <w:div w:id="360132077">
      <w:bodyDiv w:val="1"/>
      <w:marLeft w:val="0"/>
      <w:marRight w:val="0"/>
      <w:marTop w:val="0"/>
      <w:marBottom w:val="0"/>
      <w:divBdr>
        <w:top w:val="none" w:sz="0" w:space="0" w:color="auto"/>
        <w:left w:val="none" w:sz="0" w:space="0" w:color="auto"/>
        <w:bottom w:val="none" w:sz="0" w:space="0" w:color="auto"/>
        <w:right w:val="none" w:sz="0" w:space="0" w:color="auto"/>
      </w:divBdr>
    </w:div>
    <w:div w:id="364645213">
      <w:bodyDiv w:val="1"/>
      <w:marLeft w:val="0"/>
      <w:marRight w:val="0"/>
      <w:marTop w:val="0"/>
      <w:marBottom w:val="0"/>
      <w:divBdr>
        <w:top w:val="none" w:sz="0" w:space="0" w:color="auto"/>
        <w:left w:val="none" w:sz="0" w:space="0" w:color="auto"/>
        <w:bottom w:val="none" w:sz="0" w:space="0" w:color="auto"/>
        <w:right w:val="none" w:sz="0" w:space="0" w:color="auto"/>
      </w:divBdr>
    </w:div>
    <w:div w:id="366181164">
      <w:bodyDiv w:val="1"/>
      <w:marLeft w:val="0"/>
      <w:marRight w:val="0"/>
      <w:marTop w:val="0"/>
      <w:marBottom w:val="0"/>
      <w:divBdr>
        <w:top w:val="none" w:sz="0" w:space="0" w:color="auto"/>
        <w:left w:val="none" w:sz="0" w:space="0" w:color="auto"/>
        <w:bottom w:val="none" w:sz="0" w:space="0" w:color="auto"/>
        <w:right w:val="none" w:sz="0" w:space="0" w:color="auto"/>
      </w:divBdr>
    </w:div>
    <w:div w:id="366417785">
      <w:bodyDiv w:val="1"/>
      <w:marLeft w:val="0"/>
      <w:marRight w:val="0"/>
      <w:marTop w:val="0"/>
      <w:marBottom w:val="0"/>
      <w:divBdr>
        <w:top w:val="none" w:sz="0" w:space="0" w:color="auto"/>
        <w:left w:val="none" w:sz="0" w:space="0" w:color="auto"/>
        <w:bottom w:val="none" w:sz="0" w:space="0" w:color="auto"/>
        <w:right w:val="none" w:sz="0" w:space="0" w:color="auto"/>
      </w:divBdr>
      <w:divsChild>
        <w:div w:id="582881025">
          <w:marLeft w:val="0"/>
          <w:marRight w:val="0"/>
          <w:marTop w:val="0"/>
          <w:marBottom w:val="0"/>
          <w:divBdr>
            <w:top w:val="none" w:sz="0" w:space="0" w:color="auto"/>
            <w:left w:val="none" w:sz="0" w:space="0" w:color="auto"/>
            <w:bottom w:val="none" w:sz="0" w:space="0" w:color="auto"/>
            <w:right w:val="none" w:sz="0" w:space="0" w:color="auto"/>
          </w:divBdr>
        </w:div>
        <w:div w:id="535502787">
          <w:marLeft w:val="0"/>
          <w:marRight w:val="0"/>
          <w:marTop w:val="0"/>
          <w:marBottom w:val="0"/>
          <w:divBdr>
            <w:top w:val="none" w:sz="0" w:space="0" w:color="auto"/>
            <w:left w:val="none" w:sz="0" w:space="0" w:color="auto"/>
            <w:bottom w:val="none" w:sz="0" w:space="0" w:color="auto"/>
            <w:right w:val="none" w:sz="0" w:space="0" w:color="auto"/>
          </w:divBdr>
        </w:div>
        <w:div w:id="26952959">
          <w:marLeft w:val="0"/>
          <w:marRight w:val="0"/>
          <w:marTop w:val="0"/>
          <w:marBottom w:val="0"/>
          <w:divBdr>
            <w:top w:val="none" w:sz="0" w:space="0" w:color="auto"/>
            <w:left w:val="none" w:sz="0" w:space="0" w:color="auto"/>
            <w:bottom w:val="none" w:sz="0" w:space="0" w:color="auto"/>
            <w:right w:val="none" w:sz="0" w:space="0" w:color="auto"/>
          </w:divBdr>
        </w:div>
        <w:div w:id="399713766">
          <w:marLeft w:val="0"/>
          <w:marRight w:val="0"/>
          <w:marTop w:val="0"/>
          <w:marBottom w:val="0"/>
          <w:divBdr>
            <w:top w:val="none" w:sz="0" w:space="0" w:color="auto"/>
            <w:left w:val="none" w:sz="0" w:space="0" w:color="auto"/>
            <w:bottom w:val="none" w:sz="0" w:space="0" w:color="auto"/>
            <w:right w:val="none" w:sz="0" w:space="0" w:color="auto"/>
          </w:divBdr>
        </w:div>
        <w:div w:id="1942642868">
          <w:marLeft w:val="0"/>
          <w:marRight w:val="0"/>
          <w:marTop w:val="0"/>
          <w:marBottom w:val="0"/>
          <w:divBdr>
            <w:top w:val="none" w:sz="0" w:space="0" w:color="auto"/>
            <w:left w:val="none" w:sz="0" w:space="0" w:color="auto"/>
            <w:bottom w:val="none" w:sz="0" w:space="0" w:color="auto"/>
            <w:right w:val="none" w:sz="0" w:space="0" w:color="auto"/>
          </w:divBdr>
        </w:div>
        <w:div w:id="2092695637">
          <w:marLeft w:val="0"/>
          <w:marRight w:val="0"/>
          <w:marTop w:val="0"/>
          <w:marBottom w:val="0"/>
          <w:divBdr>
            <w:top w:val="none" w:sz="0" w:space="0" w:color="auto"/>
            <w:left w:val="none" w:sz="0" w:space="0" w:color="auto"/>
            <w:bottom w:val="none" w:sz="0" w:space="0" w:color="auto"/>
            <w:right w:val="none" w:sz="0" w:space="0" w:color="auto"/>
          </w:divBdr>
        </w:div>
      </w:divsChild>
    </w:div>
    <w:div w:id="370106156">
      <w:bodyDiv w:val="1"/>
      <w:marLeft w:val="0"/>
      <w:marRight w:val="0"/>
      <w:marTop w:val="0"/>
      <w:marBottom w:val="0"/>
      <w:divBdr>
        <w:top w:val="none" w:sz="0" w:space="0" w:color="auto"/>
        <w:left w:val="none" w:sz="0" w:space="0" w:color="auto"/>
        <w:bottom w:val="none" w:sz="0" w:space="0" w:color="auto"/>
        <w:right w:val="none" w:sz="0" w:space="0" w:color="auto"/>
      </w:divBdr>
    </w:div>
    <w:div w:id="371199447">
      <w:bodyDiv w:val="1"/>
      <w:marLeft w:val="0"/>
      <w:marRight w:val="0"/>
      <w:marTop w:val="0"/>
      <w:marBottom w:val="0"/>
      <w:divBdr>
        <w:top w:val="none" w:sz="0" w:space="0" w:color="auto"/>
        <w:left w:val="none" w:sz="0" w:space="0" w:color="auto"/>
        <w:bottom w:val="none" w:sz="0" w:space="0" w:color="auto"/>
        <w:right w:val="none" w:sz="0" w:space="0" w:color="auto"/>
      </w:divBdr>
    </w:div>
    <w:div w:id="372117919">
      <w:bodyDiv w:val="1"/>
      <w:marLeft w:val="0"/>
      <w:marRight w:val="0"/>
      <w:marTop w:val="0"/>
      <w:marBottom w:val="0"/>
      <w:divBdr>
        <w:top w:val="none" w:sz="0" w:space="0" w:color="auto"/>
        <w:left w:val="none" w:sz="0" w:space="0" w:color="auto"/>
        <w:bottom w:val="none" w:sz="0" w:space="0" w:color="auto"/>
        <w:right w:val="none" w:sz="0" w:space="0" w:color="auto"/>
      </w:divBdr>
    </w:div>
    <w:div w:id="373698218">
      <w:bodyDiv w:val="1"/>
      <w:marLeft w:val="0"/>
      <w:marRight w:val="0"/>
      <w:marTop w:val="0"/>
      <w:marBottom w:val="0"/>
      <w:divBdr>
        <w:top w:val="none" w:sz="0" w:space="0" w:color="auto"/>
        <w:left w:val="none" w:sz="0" w:space="0" w:color="auto"/>
        <w:bottom w:val="none" w:sz="0" w:space="0" w:color="auto"/>
        <w:right w:val="none" w:sz="0" w:space="0" w:color="auto"/>
      </w:divBdr>
    </w:div>
    <w:div w:id="375275967">
      <w:bodyDiv w:val="1"/>
      <w:marLeft w:val="0"/>
      <w:marRight w:val="0"/>
      <w:marTop w:val="0"/>
      <w:marBottom w:val="0"/>
      <w:divBdr>
        <w:top w:val="none" w:sz="0" w:space="0" w:color="auto"/>
        <w:left w:val="none" w:sz="0" w:space="0" w:color="auto"/>
        <w:bottom w:val="none" w:sz="0" w:space="0" w:color="auto"/>
        <w:right w:val="none" w:sz="0" w:space="0" w:color="auto"/>
      </w:divBdr>
    </w:div>
    <w:div w:id="379209791">
      <w:bodyDiv w:val="1"/>
      <w:marLeft w:val="0"/>
      <w:marRight w:val="0"/>
      <w:marTop w:val="0"/>
      <w:marBottom w:val="0"/>
      <w:divBdr>
        <w:top w:val="none" w:sz="0" w:space="0" w:color="auto"/>
        <w:left w:val="none" w:sz="0" w:space="0" w:color="auto"/>
        <w:bottom w:val="none" w:sz="0" w:space="0" w:color="auto"/>
        <w:right w:val="none" w:sz="0" w:space="0" w:color="auto"/>
      </w:divBdr>
    </w:div>
    <w:div w:id="387071088">
      <w:bodyDiv w:val="1"/>
      <w:marLeft w:val="0"/>
      <w:marRight w:val="0"/>
      <w:marTop w:val="0"/>
      <w:marBottom w:val="0"/>
      <w:divBdr>
        <w:top w:val="none" w:sz="0" w:space="0" w:color="auto"/>
        <w:left w:val="none" w:sz="0" w:space="0" w:color="auto"/>
        <w:bottom w:val="none" w:sz="0" w:space="0" w:color="auto"/>
        <w:right w:val="none" w:sz="0" w:space="0" w:color="auto"/>
      </w:divBdr>
    </w:div>
    <w:div w:id="387805261">
      <w:bodyDiv w:val="1"/>
      <w:marLeft w:val="0"/>
      <w:marRight w:val="0"/>
      <w:marTop w:val="0"/>
      <w:marBottom w:val="0"/>
      <w:divBdr>
        <w:top w:val="none" w:sz="0" w:space="0" w:color="auto"/>
        <w:left w:val="none" w:sz="0" w:space="0" w:color="auto"/>
        <w:bottom w:val="none" w:sz="0" w:space="0" w:color="auto"/>
        <w:right w:val="none" w:sz="0" w:space="0" w:color="auto"/>
      </w:divBdr>
    </w:div>
    <w:div w:id="390737998">
      <w:bodyDiv w:val="1"/>
      <w:marLeft w:val="0"/>
      <w:marRight w:val="0"/>
      <w:marTop w:val="0"/>
      <w:marBottom w:val="0"/>
      <w:divBdr>
        <w:top w:val="none" w:sz="0" w:space="0" w:color="auto"/>
        <w:left w:val="none" w:sz="0" w:space="0" w:color="auto"/>
        <w:bottom w:val="none" w:sz="0" w:space="0" w:color="auto"/>
        <w:right w:val="none" w:sz="0" w:space="0" w:color="auto"/>
      </w:divBdr>
    </w:div>
    <w:div w:id="392047077">
      <w:bodyDiv w:val="1"/>
      <w:marLeft w:val="0"/>
      <w:marRight w:val="0"/>
      <w:marTop w:val="0"/>
      <w:marBottom w:val="0"/>
      <w:divBdr>
        <w:top w:val="none" w:sz="0" w:space="0" w:color="auto"/>
        <w:left w:val="none" w:sz="0" w:space="0" w:color="auto"/>
        <w:bottom w:val="none" w:sz="0" w:space="0" w:color="auto"/>
        <w:right w:val="none" w:sz="0" w:space="0" w:color="auto"/>
      </w:divBdr>
    </w:div>
    <w:div w:id="401878484">
      <w:bodyDiv w:val="1"/>
      <w:marLeft w:val="0"/>
      <w:marRight w:val="0"/>
      <w:marTop w:val="0"/>
      <w:marBottom w:val="0"/>
      <w:divBdr>
        <w:top w:val="none" w:sz="0" w:space="0" w:color="auto"/>
        <w:left w:val="none" w:sz="0" w:space="0" w:color="auto"/>
        <w:bottom w:val="none" w:sz="0" w:space="0" w:color="auto"/>
        <w:right w:val="none" w:sz="0" w:space="0" w:color="auto"/>
      </w:divBdr>
    </w:div>
    <w:div w:id="403380944">
      <w:bodyDiv w:val="1"/>
      <w:marLeft w:val="0"/>
      <w:marRight w:val="0"/>
      <w:marTop w:val="0"/>
      <w:marBottom w:val="0"/>
      <w:divBdr>
        <w:top w:val="none" w:sz="0" w:space="0" w:color="auto"/>
        <w:left w:val="none" w:sz="0" w:space="0" w:color="auto"/>
        <w:bottom w:val="none" w:sz="0" w:space="0" w:color="auto"/>
        <w:right w:val="none" w:sz="0" w:space="0" w:color="auto"/>
      </w:divBdr>
    </w:div>
    <w:div w:id="407505690">
      <w:bodyDiv w:val="1"/>
      <w:marLeft w:val="0"/>
      <w:marRight w:val="0"/>
      <w:marTop w:val="0"/>
      <w:marBottom w:val="0"/>
      <w:divBdr>
        <w:top w:val="none" w:sz="0" w:space="0" w:color="auto"/>
        <w:left w:val="none" w:sz="0" w:space="0" w:color="auto"/>
        <w:bottom w:val="none" w:sz="0" w:space="0" w:color="auto"/>
        <w:right w:val="none" w:sz="0" w:space="0" w:color="auto"/>
      </w:divBdr>
    </w:div>
    <w:div w:id="410349171">
      <w:bodyDiv w:val="1"/>
      <w:marLeft w:val="0"/>
      <w:marRight w:val="0"/>
      <w:marTop w:val="0"/>
      <w:marBottom w:val="0"/>
      <w:divBdr>
        <w:top w:val="none" w:sz="0" w:space="0" w:color="auto"/>
        <w:left w:val="none" w:sz="0" w:space="0" w:color="auto"/>
        <w:bottom w:val="none" w:sz="0" w:space="0" w:color="auto"/>
        <w:right w:val="none" w:sz="0" w:space="0" w:color="auto"/>
      </w:divBdr>
    </w:div>
    <w:div w:id="410854120">
      <w:bodyDiv w:val="1"/>
      <w:marLeft w:val="0"/>
      <w:marRight w:val="0"/>
      <w:marTop w:val="0"/>
      <w:marBottom w:val="0"/>
      <w:divBdr>
        <w:top w:val="none" w:sz="0" w:space="0" w:color="auto"/>
        <w:left w:val="none" w:sz="0" w:space="0" w:color="auto"/>
        <w:bottom w:val="none" w:sz="0" w:space="0" w:color="auto"/>
        <w:right w:val="none" w:sz="0" w:space="0" w:color="auto"/>
      </w:divBdr>
    </w:div>
    <w:div w:id="417023775">
      <w:bodyDiv w:val="1"/>
      <w:marLeft w:val="0"/>
      <w:marRight w:val="0"/>
      <w:marTop w:val="0"/>
      <w:marBottom w:val="0"/>
      <w:divBdr>
        <w:top w:val="none" w:sz="0" w:space="0" w:color="auto"/>
        <w:left w:val="none" w:sz="0" w:space="0" w:color="auto"/>
        <w:bottom w:val="none" w:sz="0" w:space="0" w:color="auto"/>
        <w:right w:val="none" w:sz="0" w:space="0" w:color="auto"/>
      </w:divBdr>
    </w:div>
    <w:div w:id="417874284">
      <w:bodyDiv w:val="1"/>
      <w:marLeft w:val="0"/>
      <w:marRight w:val="0"/>
      <w:marTop w:val="0"/>
      <w:marBottom w:val="0"/>
      <w:divBdr>
        <w:top w:val="none" w:sz="0" w:space="0" w:color="auto"/>
        <w:left w:val="none" w:sz="0" w:space="0" w:color="auto"/>
        <w:bottom w:val="none" w:sz="0" w:space="0" w:color="auto"/>
        <w:right w:val="none" w:sz="0" w:space="0" w:color="auto"/>
      </w:divBdr>
    </w:div>
    <w:div w:id="422262995">
      <w:bodyDiv w:val="1"/>
      <w:marLeft w:val="0"/>
      <w:marRight w:val="0"/>
      <w:marTop w:val="0"/>
      <w:marBottom w:val="0"/>
      <w:divBdr>
        <w:top w:val="none" w:sz="0" w:space="0" w:color="auto"/>
        <w:left w:val="none" w:sz="0" w:space="0" w:color="auto"/>
        <w:bottom w:val="none" w:sz="0" w:space="0" w:color="auto"/>
        <w:right w:val="none" w:sz="0" w:space="0" w:color="auto"/>
      </w:divBdr>
    </w:div>
    <w:div w:id="423186026">
      <w:bodyDiv w:val="1"/>
      <w:marLeft w:val="0"/>
      <w:marRight w:val="0"/>
      <w:marTop w:val="0"/>
      <w:marBottom w:val="0"/>
      <w:divBdr>
        <w:top w:val="none" w:sz="0" w:space="0" w:color="auto"/>
        <w:left w:val="none" w:sz="0" w:space="0" w:color="auto"/>
        <w:bottom w:val="none" w:sz="0" w:space="0" w:color="auto"/>
        <w:right w:val="none" w:sz="0" w:space="0" w:color="auto"/>
      </w:divBdr>
    </w:div>
    <w:div w:id="430709778">
      <w:bodyDiv w:val="1"/>
      <w:marLeft w:val="0"/>
      <w:marRight w:val="0"/>
      <w:marTop w:val="0"/>
      <w:marBottom w:val="0"/>
      <w:divBdr>
        <w:top w:val="none" w:sz="0" w:space="0" w:color="auto"/>
        <w:left w:val="none" w:sz="0" w:space="0" w:color="auto"/>
        <w:bottom w:val="none" w:sz="0" w:space="0" w:color="auto"/>
        <w:right w:val="none" w:sz="0" w:space="0" w:color="auto"/>
      </w:divBdr>
    </w:div>
    <w:div w:id="454258932">
      <w:bodyDiv w:val="1"/>
      <w:marLeft w:val="0"/>
      <w:marRight w:val="0"/>
      <w:marTop w:val="0"/>
      <w:marBottom w:val="0"/>
      <w:divBdr>
        <w:top w:val="none" w:sz="0" w:space="0" w:color="auto"/>
        <w:left w:val="none" w:sz="0" w:space="0" w:color="auto"/>
        <w:bottom w:val="none" w:sz="0" w:space="0" w:color="auto"/>
        <w:right w:val="none" w:sz="0" w:space="0" w:color="auto"/>
      </w:divBdr>
    </w:div>
    <w:div w:id="454956338">
      <w:bodyDiv w:val="1"/>
      <w:marLeft w:val="0"/>
      <w:marRight w:val="0"/>
      <w:marTop w:val="0"/>
      <w:marBottom w:val="0"/>
      <w:divBdr>
        <w:top w:val="none" w:sz="0" w:space="0" w:color="auto"/>
        <w:left w:val="none" w:sz="0" w:space="0" w:color="auto"/>
        <w:bottom w:val="none" w:sz="0" w:space="0" w:color="auto"/>
        <w:right w:val="none" w:sz="0" w:space="0" w:color="auto"/>
      </w:divBdr>
    </w:div>
    <w:div w:id="455296835">
      <w:bodyDiv w:val="1"/>
      <w:marLeft w:val="0"/>
      <w:marRight w:val="0"/>
      <w:marTop w:val="0"/>
      <w:marBottom w:val="0"/>
      <w:divBdr>
        <w:top w:val="none" w:sz="0" w:space="0" w:color="auto"/>
        <w:left w:val="none" w:sz="0" w:space="0" w:color="auto"/>
        <w:bottom w:val="none" w:sz="0" w:space="0" w:color="auto"/>
        <w:right w:val="none" w:sz="0" w:space="0" w:color="auto"/>
      </w:divBdr>
    </w:div>
    <w:div w:id="465851746">
      <w:bodyDiv w:val="1"/>
      <w:marLeft w:val="0"/>
      <w:marRight w:val="0"/>
      <w:marTop w:val="0"/>
      <w:marBottom w:val="0"/>
      <w:divBdr>
        <w:top w:val="none" w:sz="0" w:space="0" w:color="auto"/>
        <w:left w:val="none" w:sz="0" w:space="0" w:color="auto"/>
        <w:bottom w:val="none" w:sz="0" w:space="0" w:color="auto"/>
        <w:right w:val="none" w:sz="0" w:space="0" w:color="auto"/>
      </w:divBdr>
    </w:div>
    <w:div w:id="474373127">
      <w:bodyDiv w:val="1"/>
      <w:marLeft w:val="0"/>
      <w:marRight w:val="0"/>
      <w:marTop w:val="0"/>
      <w:marBottom w:val="0"/>
      <w:divBdr>
        <w:top w:val="none" w:sz="0" w:space="0" w:color="auto"/>
        <w:left w:val="none" w:sz="0" w:space="0" w:color="auto"/>
        <w:bottom w:val="none" w:sz="0" w:space="0" w:color="auto"/>
        <w:right w:val="none" w:sz="0" w:space="0" w:color="auto"/>
      </w:divBdr>
    </w:div>
    <w:div w:id="475881230">
      <w:bodyDiv w:val="1"/>
      <w:marLeft w:val="0"/>
      <w:marRight w:val="0"/>
      <w:marTop w:val="0"/>
      <w:marBottom w:val="0"/>
      <w:divBdr>
        <w:top w:val="none" w:sz="0" w:space="0" w:color="auto"/>
        <w:left w:val="none" w:sz="0" w:space="0" w:color="auto"/>
        <w:bottom w:val="none" w:sz="0" w:space="0" w:color="auto"/>
        <w:right w:val="none" w:sz="0" w:space="0" w:color="auto"/>
      </w:divBdr>
    </w:div>
    <w:div w:id="476460011">
      <w:bodyDiv w:val="1"/>
      <w:marLeft w:val="0"/>
      <w:marRight w:val="0"/>
      <w:marTop w:val="0"/>
      <w:marBottom w:val="0"/>
      <w:divBdr>
        <w:top w:val="none" w:sz="0" w:space="0" w:color="auto"/>
        <w:left w:val="none" w:sz="0" w:space="0" w:color="auto"/>
        <w:bottom w:val="none" w:sz="0" w:space="0" w:color="auto"/>
        <w:right w:val="none" w:sz="0" w:space="0" w:color="auto"/>
      </w:divBdr>
    </w:div>
    <w:div w:id="477841303">
      <w:bodyDiv w:val="1"/>
      <w:marLeft w:val="0"/>
      <w:marRight w:val="0"/>
      <w:marTop w:val="0"/>
      <w:marBottom w:val="0"/>
      <w:divBdr>
        <w:top w:val="none" w:sz="0" w:space="0" w:color="auto"/>
        <w:left w:val="none" w:sz="0" w:space="0" w:color="auto"/>
        <w:bottom w:val="none" w:sz="0" w:space="0" w:color="auto"/>
        <w:right w:val="none" w:sz="0" w:space="0" w:color="auto"/>
      </w:divBdr>
    </w:div>
    <w:div w:id="483544307">
      <w:bodyDiv w:val="1"/>
      <w:marLeft w:val="0"/>
      <w:marRight w:val="0"/>
      <w:marTop w:val="0"/>
      <w:marBottom w:val="0"/>
      <w:divBdr>
        <w:top w:val="none" w:sz="0" w:space="0" w:color="auto"/>
        <w:left w:val="none" w:sz="0" w:space="0" w:color="auto"/>
        <w:bottom w:val="none" w:sz="0" w:space="0" w:color="auto"/>
        <w:right w:val="none" w:sz="0" w:space="0" w:color="auto"/>
      </w:divBdr>
    </w:div>
    <w:div w:id="483817743">
      <w:bodyDiv w:val="1"/>
      <w:marLeft w:val="0"/>
      <w:marRight w:val="0"/>
      <w:marTop w:val="0"/>
      <w:marBottom w:val="0"/>
      <w:divBdr>
        <w:top w:val="none" w:sz="0" w:space="0" w:color="auto"/>
        <w:left w:val="none" w:sz="0" w:space="0" w:color="auto"/>
        <w:bottom w:val="none" w:sz="0" w:space="0" w:color="auto"/>
        <w:right w:val="none" w:sz="0" w:space="0" w:color="auto"/>
      </w:divBdr>
    </w:div>
    <w:div w:id="485902119">
      <w:bodyDiv w:val="1"/>
      <w:marLeft w:val="0"/>
      <w:marRight w:val="0"/>
      <w:marTop w:val="0"/>
      <w:marBottom w:val="0"/>
      <w:divBdr>
        <w:top w:val="none" w:sz="0" w:space="0" w:color="auto"/>
        <w:left w:val="none" w:sz="0" w:space="0" w:color="auto"/>
        <w:bottom w:val="none" w:sz="0" w:space="0" w:color="auto"/>
        <w:right w:val="none" w:sz="0" w:space="0" w:color="auto"/>
      </w:divBdr>
    </w:div>
    <w:div w:id="486819381">
      <w:bodyDiv w:val="1"/>
      <w:marLeft w:val="0"/>
      <w:marRight w:val="0"/>
      <w:marTop w:val="0"/>
      <w:marBottom w:val="0"/>
      <w:divBdr>
        <w:top w:val="none" w:sz="0" w:space="0" w:color="auto"/>
        <w:left w:val="none" w:sz="0" w:space="0" w:color="auto"/>
        <w:bottom w:val="none" w:sz="0" w:space="0" w:color="auto"/>
        <w:right w:val="none" w:sz="0" w:space="0" w:color="auto"/>
      </w:divBdr>
    </w:div>
    <w:div w:id="489056723">
      <w:bodyDiv w:val="1"/>
      <w:marLeft w:val="0"/>
      <w:marRight w:val="0"/>
      <w:marTop w:val="0"/>
      <w:marBottom w:val="0"/>
      <w:divBdr>
        <w:top w:val="none" w:sz="0" w:space="0" w:color="auto"/>
        <w:left w:val="none" w:sz="0" w:space="0" w:color="auto"/>
        <w:bottom w:val="none" w:sz="0" w:space="0" w:color="auto"/>
        <w:right w:val="none" w:sz="0" w:space="0" w:color="auto"/>
      </w:divBdr>
    </w:div>
    <w:div w:id="492721214">
      <w:bodyDiv w:val="1"/>
      <w:marLeft w:val="0"/>
      <w:marRight w:val="0"/>
      <w:marTop w:val="0"/>
      <w:marBottom w:val="0"/>
      <w:divBdr>
        <w:top w:val="none" w:sz="0" w:space="0" w:color="auto"/>
        <w:left w:val="none" w:sz="0" w:space="0" w:color="auto"/>
        <w:bottom w:val="none" w:sz="0" w:space="0" w:color="auto"/>
        <w:right w:val="none" w:sz="0" w:space="0" w:color="auto"/>
      </w:divBdr>
    </w:div>
    <w:div w:id="499588503">
      <w:bodyDiv w:val="1"/>
      <w:marLeft w:val="0"/>
      <w:marRight w:val="0"/>
      <w:marTop w:val="0"/>
      <w:marBottom w:val="0"/>
      <w:divBdr>
        <w:top w:val="none" w:sz="0" w:space="0" w:color="auto"/>
        <w:left w:val="none" w:sz="0" w:space="0" w:color="auto"/>
        <w:bottom w:val="none" w:sz="0" w:space="0" w:color="auto"/>
        <w:right w:val="none" w:sz="0" w:space="0" w:color="auto"/>
      </w:divBdr>
    </w:div>
    <w:div w:id="505025025">
      <w:bodyDiv w:val="1"/>
      <w:marLeft w:val="0"/>
      <w:marRight w:val="0"/>
      <w:marTop w:val="0"/>
      <w:marBottom w:val="0"/>
      <w:divBdr>
        <w:top w:val="none" w:sz="0" w:space="0" w:color="auto"/>
        <w:left w:val="none" w:sz="0" w:space="0" w:color="auto"/>
        <w:bottom w:val="none" w:sz="0" w:space="0" w:color="auto"/>
        <w:right w:val="none" w:sz="0" w:space="0" w:color="auto"/>
      </w:divBdr>
    </w:div>
    <w:div w:id="513498378">
      <w:bodyDiv w:val="1"/>
      <w:marLeft w:val="0"/>
      <w:marRight w:val="0"/>
      <w:marTop w:val="0"/>
      <w:marBottom w:val="0"/>
      <w:divBdr>
        <w:top w:val="none" w:sz="0" w:space="0" w:color="auto"/>
        <w:left w:val="none" w:sz="0" w:space="0" w:color="auto"/>
        <w:bottom w:val="none" w:sz="0" w:space="0" w:color="auto"/>
        <w:right w:val="none" w:sz="0" w:space="0" w:color="auto"/>
      </w:divBdr>
    </w:div>
    <w:div w:id="515121140">
      <w:bodyDiv w:val="1"/>
      <w:marLeft w:val="0"/>
      <w:marRight w:val="0"/>
      <w:marTop w:val="0"/>
      <w:marBottom w:val="0"/>
      <w:divBdr>
        <w:top w:val="none" w:sz="0" w:space="0" w:color="auto"/>
        <w:left w:val="none" w:sz="0" w:space="0" w:color="auto"/>
        <w:bottom w:val="none" w:sz="0" w:space="0" w:color="auto"/>
        <w:right w:val="none" w:sz="0" w:space="0" w:color="auto"/>
      </w:divBdr>
    </w:div>
    <w:div w:id="515458965">
      <w:bodyDiv w:val="1"/>
      <w:marLeft w:val="0"/>
      <w:marRight w:val="0"/>
      <w:marTop w:val="0"/>
      <w:marBottom w:val="0"/>
      <w:divBdr>
        <w:top w:val="none" w:sz="0" w:space="0" w:color="auto"/>
        <w:left w:val="none" w:sz="0" w:space="0" w:color="auto"/>
        <w:bottom w:val="none" w:sz="0" w:space="0" w:color="auto"/>
        <w:right w:val="none" w:sz="0" w:space="0" w:color="auto"/>
      </w:divBdr>
    </w:div>
    <w:div w:id="515508981">
      <w:bodyDiv w:val="1"/>
      <w:marLeft w:val="0"/>
      <w:marRight w:val="0"/>
      <w:marTop w:val="0"/>
      <w:marBottom w:val="0"/>
      <w:divBdr>
        <w:top w:val="none" w:sz="0" w:space="0" w:color="auto"/>
        <w:left w:val="none" w:sz="0" w:space="0" w:color="auto"/>
        <w:bottom w:val="none" w:sz="0" w:space="0" w:color="auto"/>
        <w:right w:val="none" w:sz="0" w:space="0" w:color="auto"/>
      </w:divBdr>
    </w:div>
    <w:div w:id="518857222">
      <w:bodyDiv w:val="1"/>
      <w:marLeft w:val="0"/>
      <w:marRight w:val="0"/>
      <w:marTop w:val="0"/>
      <w:marBottom w:val="0"/>
      <w:divBdr>
        <w:top w:val="none" w:sz="0" w:space="0" w:color="auto"/>
        <w:left w:val="none" w:sz="0" w:space="0" w:color="auto"/>
        <w:bottom w:val="none" w:sz="0" w:space="0" w:color="auto"/>
        <w:right w:val="none" w:sz="0" w:space="0" w:color="auto"/>
      </w:divBdr>
    </w:div>
    <w:div w:id="519127968">
      <w:bodyDiv w:val="1"/>
      <w:marLeft w:val="0"/>
      <w:marRight w:val="0"/>
      <w:marTop w:val="0"/>
      <w:marBottom w:val="0"/>
      <w:divBdr>
        <w:top w:val="none" w:sz="0" w:space="0" w:color="auto"/>
        <w:left w:val="none" w:sz="0" w:space="0" w:color="auto"/>
        <w:bottom w:val="none" w:sz="0" w:space="0" w:color="auto"/>
        <w:right w:val="none" w:sz="0" w:space="0" w:color="auto"/>
      </w:divBdr>
    </w:div>
    <w:div w:id="521936075">
      <w:bodyDiv w:val="1"/>
      <w:marLeft w:val="0"/>
      <w:marRight w:val="0"/>
      <w:marTop w:val="0"/>
      <w:marBottom w:val="0"/>
      <w:divBdr>
        <w:top w:val="none" w:sz="0" w:space="0" w:color="auto"/>
        <w:left w:val="none" w:sz="0" w:space="0" w:color="auto"/>
        <w:bottom w:val="none" w:sz="0" w:space="0" w:color="auto"/>
        <w:right w:val="none" w:sz="0" w:space="0" w:color="auto"/>
      </w:divBdr>
    </w:div>
    <w:div w:id="542181569">
      <w:bodyDiv w:val="1"/>
      <w:marLeft w:val="0"/>
      <w:marRight w:val="0"/>
      <w:marTop w:val="0"/>
      <w:marBottom w:val="0"/>
      <w:divBdr>
        <w:top w:val="none" w:sz="0" w:space="0" w:color="auto"/>
        <w:left w:val="none" w:sz="0" w:space="0" w:color="auto"/>
        <w:bottom w:val="none" w:sz="0" w:space="0" w:color="auto"/>
        <w:right w:val="none" w:sz="0" w:space="0" w:color="auto"/>
      </w:divBdr>
    </w:div>
    <w:div w:id="542712161">
      <w:bodyDiv w:val="1"/>
      <w:marLeft w:val="0"/>
      <w:marRight w:val="0"/>
      <w:marTop w:val="0"/>
      <w:marBottom w:val="0"/>
      <w:divBdr>
        <w:top w:val="none" w:sz="0" w:space="0" w:color="auto"/>
        <w:left w:val="none" w:sz="0" w:space="0" w:color="auto"/>
        <w:bottom w:val="none" w:sz="0" w:space="0" w:color="auto"/>
        <w:right w:val="none" w:sz="0" w:space="0" w:color="auto"/>
      </w:divBdr>
    </w:div>
    <w:div w:id="544635587">
      <w:bodyDiv w:val="1"/>
      <w:marLeft w:val="0"/>
      <w:marRight w:val="0"/>
      <w:marTop w:val="0"/>
      <w:marBottom w:val="0"/>
      <w:divBdr>
        <w:top w:val="none" w:sz="0" w:space="0" w:color="auto"/>
        <w:left w:val="none" w:sz="0" w:space="0" w:color="auto"/>
        <w:bottom w:val="none" w:sz="0" w:space="0" w:color="auto"/>
        <w:right w:val="none" w:sz="0" w:space="0" w:color="auto"/>
      </w:divBdr>
    </w:div>
    <w:div w:id="549532491">
      <w:bodyDiv w:val="1"/>
      <w:marLeft w:val="0"/>
      <w:marRight w:val="0"/>
      <w:marTop w:val="0"/>
      <w:marBottom w:val="0"/>
      <w:divBdr>
        <w:top w:val="none" w:sz="0" w:space="0" w:color="auto"/>
        <w:left w:val="none" w:sz="0" w:space="0" w:color="auto"/>
        <w:bottom w:val="none" w:sz="0" w:space="0" w:color="auto"/>
        <w:right w:val="none" w:sz="0" w:space="0" w:color="auto"/>
      </w:divBdr>
      <w:divsChild>
        <w:div w:id="2012947216">
          <w:marLeft w:val="0"/>
          <w:marRight w:val="0"/>
          <w:marTop w:val="0"/>
          <w:marBottom w:val="0"/>
          <w:divBdr>
            <w:top w:val="none" w:sz="0" w:space="0" w:color="auto"/>
            <w:left w:val="none" w:sz="0" w:space="0" w:color="auto"/>
            <w:bottom w:val="none" w:sz="0" w:space="0" w:color="auto"/>
            <w:right w:val="none" w:sz="0" w:space="0" w:color="auto"/>
          </w:divBdr>
          <w:divsChild>
            <w:div w:id="12180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133">
      <w:bodyDiv w:val="1"/>
      <w:marLeft w:val="0"/>
      <w:marRight w:val="0"/>
      <w:marTop w:val="0"/>
      <w:marBottom w:val="0"/>
      <w:divBdr>
        <w:top w:val="none" w:sz="0" w:space="0" w:color="auto"/>
        <w:left w:val="none" w:sz="0" w:space="0" w:color="auto"/>
        <w:bottom w:val="none" w:sz="0" w:space="0" w:color="auto"/>
        <w:right w:val="none" w:sz="0" w:space="0" w:color="auto"/>
      </w:divBdr>
    </w:div>
    <w:div w:id="556745952">
      <w:bodyDiv w:val="1"/>
      <w:marLeft w:val="0"/>
      <w:marRight w:val="0"/>
      <w:marTop w:val="0"/>
      <w:marBottom w:val="0"/>
      <w:divBdr>
        <w:top w:val="none" w:sz="0" w:space="0" w:color="auto"/>
        <w:left w:val="none" w:sz="0" w:space="0" w:color="auto"/>
        <w:bottom w:val="none" w:sz="0" w:space="0" w:color="auto"/>
        <w:right w:val="none" w:sz="0" w:space="0" w:color="auto"/>
      </w:divBdr>
    </w:div>
    <w:div w:id="557940377">
      <w:bodyDiv w:val="1"/>
      <w:marLeft w:val="0"/>
      <w:marRight w:val="0"/>
      <w:marTop w:val="0"/>
      <w:marBottom w:val="0"/>
      <w:divBdr>
        <w:top w:val="none" w:sz="0" w:space="0" w:color="auto"/>
        <w:left w:val="none" w:sz="0" w:space="0" w:color="auto"/>
        <w:bottom w:val="none" w:sz="0" w:space="0" w:color="auto"/>
        <w:right w:val="none" w:sz="0" w:space="0" w:color="auto"/>
      </w:divBdr>
    </w:div>
    <w:div w:id="560486279">
      <w:bodyDiv w:val="1"/>
      <w:marLeft w:val="0"/>
      <w:marRight w:val="0"/>
      <w:marTop w:val="0"/>
      <w:marBottom w:val="0"/>
      <w:divBdr>
        <w:top w:val="none" w:sz="0" w:space="0" w:color="auto"/>
        <w:left w:val="none" w:sz="0" w:space="0" w:color="auto"/>
        <w:bottom w:val="none" w:sz="0" w:space="0" w:color="auto"/>
        <w:right w:val="none" w:sz="0" w:space="0" w:color="auto"/>
      </w:divBdr>
    </w:div>
    <w:div w:id="563837993">
      <w:bodyDiv w:val="1"/>
      <w:marLeft w:val="0"/>
      <w:marRight w:val="0"/>
      <w:marTop w:val="0"/>
      <w:marBottom w:val="0"/>
      <w:divBdr>
        <w:top w:val="none" w:sz="0" w:space="0" w:color="auto"/>
        <w:left w:val="none" w:sz="0" w:space="0" w:color="auto"/>
        <w:bottom w:val="none" w:sz="0" w:space="0" w:color="auto"/>
        <w:right w:val="none" w:sz="0" w:space="0" w:color="auto"/>
      </w:divBdr>
    </w:div>
    <w:div w:id="564947228">
      <w:bodyDiv w:val="1"/>
      <w:marLeft w:val="0"/>
      <w:marRight w:val="0"/>
      <w:marTop w:val="0"/>
      <w:marBottom w:val="0"/>
      <w:divBdr>
        <w:top w:val="none" w:sz="0" w:space="0" w:color="auto"/>
        <w:left w:val="none" w:sz="0" w:space="0" w:color="auto"/>
        <w:bottom w:val="none" w:sz="0" w:space="0" w:color="auto"/>
        <w:right w:val="none" w:sz="0" w:space="0" w:color="auto"/>
      </w:divBdr>
    </w:div>
    <w:div w:id="567494167">
      <w:bodyDiv w:val="1"/>
      <w:marLeft w:val="0"/>
      <w:marRight w:val="0"/>
      <w:marTop w:val="0"/>
      <w:marBottom w:val="0"/>
      <w:divBdr>
        <w:top w:val="none" w:sz="0" w:space="0" w:color="auto"/>
        <w:left w:val="none" w:sz="0" w:space="0" w:color="auto"/>
        <w:bottom w:val="none" w:sz="0" w:space="0" w:color="auto"/>
        <w:right w:val="none" w:sz="0" w:space="0" w:color="auto"/>
      </w:divBdr>
    </w:div>
    <w:div w:id="573395373">
      <w:bodyDiv w:val="1"/>
      <w:marLeft w:val="0"/>
      <w:marRight w:val="0"/>
      <w:marTop w:val="0"/>
      <w:marBottom w:val="0"/>
      <w:divBdr>
        <w:top w:val="none" w:sz="0" w:space="0" w:color="auto"/>
        <w:left w:val="none" w:sz="0" w:space="0" w:color="auto"/>
        <w:bottom w:val="none" w:sz="0" w:space="0" w:color="auto"/>
        <w:right w:val="none" w:sz="0" w:space="0" w:color="auto"/>
      </w:divBdr>
    </w:div>
    <w:div w:id="575092482">
      <w:bodyDiv w:val="1"/>
      <w:marLeft w:val="0"/>
      <w:marRight w:val="0"/>
      <w:marTop w:val="0"/>
      <w:marBottom w:val="0"/>
      <w:divBdr>
        <w:top w:val="none" w:sz="0" w:space="0" w:color="auto"/>
        <w:left w:val="none" w:sz="0" w:space="0" w:color="auto"/>
        <w:bottom w:val="none" w:sz="0" w:space="0" w:color="auto"/>
        <w:right w:val="none" w:sz="0" w:space="0" w:color="auto"/>
      </w:divBdr>
    </w:div>
    <w:div w:id="576212996">
      <w:bodyDiv w:val="1"/>
      <w:marLeft w:val="0"/>
      <w:marRight w:val="0"/>
      <w:marTop w:val="0"/>
      <w:marBottom w:val="0"/>
      <w:divBdr>
        <w:top w:val="none" w:sz="0" w:space="0" w:color="auto"/>
        <w:left w:val="none" w:sz="0" w:space="0" w:color="auto"/>
        <w:bottom w:val="none" w:sz="0" w:space="0" w:color="auto"/>
        <w:right w:val="none" w:sz="0" w:space="0" w:color="auto"/>
      </w:divBdr>
    </w:div>
    <w:div w:id="581722108">
      <w:bodyDiv w:val="1"/>
      <w:marLeft w:val="0"/>
      <w:marRight w:val="0"/>
      <w:marTop w:val="0"/>
      <w:marBottom w:val="0"/>
      <w:divBdr>
        <w:top w:val="none" w:sz="0" w:space="0" w:color="auto"/>
        <w:left w:val="none" w:sz="0" w:space="0" w:color="auto"/>
        <w:bottom w:val="none" w:sz="0" w:space="0" w:color="auto"/>
        <w:right w:val="none" w:sz="0" w:space="0" w:color="auto"/>
      </w:divBdr>
    </w:div>
    <w:div w:id="585263073">
      <w:bodyDiv w:val="1"/>
      <w:marLeft w:val="0"/>
      <w:marRight w:val="0"/>
      <w:marTop w:val="0"/>
      <w:marBottom w:val="0"/>
      <w:divBdr>
        <w:top w:val="none" w:sz="0" w:space="0" w:color="auto"/>
        <w:left w:val="none" w:sz="0" w:space="0" w:color="auto"/>
        <w:bottom w:val="none" w:sz="0" w:space="0" w:color="auto"/>
        <w:right w:val="none" w:sz="0" w:space="0" w:color="auto"/>
      </w:divBdr>
    </w:div>
    <w:div w:id="592739151">
      <w:bodyDiv w:val="1"/>
      <w:marLeft w:val="0"/>
      <w:marRight w:val="0"/>
      <w:marTop w:val="0"/>
      <w:marBottom w:val="0"/>
      <w:divBdr>
        <w:top w:val="none" w:sz="0" w:space="0" w:color="auto"/>
        <w:left w:val="none" w:sz="0" w:space="0" w:color="auto"/>
        <w:bottom w:val="none" w:sz="0" w:space="0" w:color="auto"/>
        <w:right w:val="none" w:sz="0" w:space="0" w:color="auto"/>
      </w:divBdr>
    </w:div>
    <w:div w:id="604116501">
      <w:bodyDiv w:val="1"/>
      <w:marLeft w:val="0"/>
      <w:marRight w:val="0"/>
      <w:marTop w:val="0"/>
      <w:marBottom w:val="0"/>
      <w:divBdr>
        <w:top w:val="none" w:sz="0" w:space="0" w:color="auto"/>
        <w:left w:val="none" w:sz="0" w:space="0" w:color="auto"/>
        <w:bottom w:val="none" w:sz="0" w:space="0" w:color="auto"/>
        <w:right w:val="none" w:sz="0" w:space="0" w:color="auto"/>
      </w:divBdr>
    </w:div>
    <w:div w:id="606498196">
      <w:bodyDiv w:val="1"/>
      <w:marLeft w:val="0"/>
      <w:marRight w:val="0"/>
      <w:marTop w:val="0"/>
      <w:marBottom w:val="0"/>
      <w:divBdr>
        <w:top w:val="none" w:sz="0" w:space="0" w:color="auto"/>
        <w:left w:val="none" w:sz="0" w:space="0" w:color="auto"/>
        <w:bottom w:val="none" w:sz="0" w:space="0" w:color="auto"/>
        <w:right w:val="none" w:sz="0" w:space="0" w:color="auto"/>
      </w:divBdr>
    </w:div>
    <w:div w:id="607129404">
      <w:bodyDiv w:val="1"/>
      <w:marLeft w:val="0"/>
      <w:marRight w:val="0"/>
      <w:marTop w:val="0"/>
      <w:marBottom w:val="0"/>
      <w:divBdr>
        <w:top w:val="none" w:sz="0" w:space="0" w:color="auto"/>
        <w:left w:val="none" w:sz="0" w:space="0" w:color="auto"/>
        <w:bottom w:val="none" w:sz="0" w:space="0" w:color="auto"/>
        <w:right w:val="none" w:sz="0" w:space="0" w:color="auto"/>
      </w:divBdr>
    </w:div>
    <w:div w:id="617298369">
      <w:bodyDiv w:val="1"/>
      <w:marLeft w:val="0"/>
      <w:marRight w:val="0"/>
      <w:marTop w:val="0"/>
      <w:marBottom w:val="0"/>
      <w:divBdr>
        <w:top w:val="none" w:sz="0" w:space="0" w:color="auto"/>
        <w:left w:val="none" w:sz="0" w:space="0" w:color="auto"/>
        <w:bottom w:val="none" w:sz="0" w:space="0" w:color="auto"/>
        <w:right w:val="none" w:sz="0" w:space="0" w:color="auto"/>
      </w:divBdr>
    </w:div>
    <w:div w:id="619798929">
      <w:bodyDiv w:val="1"/>
      <w:marLeft w:val="0"/>
      <w:marRight w:val="0"/>
      <w:marTop w:val="0"/>
      <w:marBottom w:val="0"/>
      <w:divBdr>
        <w:top w:val="none" w:sz="0" w:space="0" w:color="auto"/>
        <w:left w:val="none" w:sz="0" w:space="0" w:color="auto"/>
        <w:bottom w:val="none" w:sz="0" w:space="0" w:color="auto"/>
        <w:right w:val="none" w:sz="0" w:space="0" w:color="auto"/>
      </w:divBdr>
    </w:div>
    <w:div w:id="621155891">
      <w:bodyDiv w:val="1"/>
      <w:marLeft w:val="0"/>
      <w:marRight w:val="0"/>
      <w:marTop w:val="0"/>
      <w:marBottom w:val="0"/>
      <w:divBdr>
        <w:top w:val="none" w:sz="0" w:space="0" w:color="auto"/>
        <w:left w:val="none" w:sz="0" w:space="0" w:color="auto"/>
        <w:bottom w:val="none" w:sz="0" w:space="0" w:color="auto"/>
        <w:right w:val="none" w:sz="0" w:space="0" w:color="auto"/>
      </w:divBdr>
      <w:divsChild>
        <w:div w:id="1092506218">
          <w:marLeft w:val="0"/>
          <w:marRight w:val="0"/>
          <w:marTop w:val="0"/>
          <w:marBottom w:val="0"/>
          <w:divBdr>
            <w:top w:val="none" w:sz="0" w:space="0" w:color="auto"/>
            <w:left w:val="none" w:sz="0" w:space="0" w:color="auto"/>
            <w:bottom w:val="none" w:sz="0" w:space="0" w:color="auto"/>
            <w:right w:val="none" w:sz="0" w:space="0" w:color="auto"/>
          </w:divBdr>
        </w:div>
      </w:divsChild>
    </w:div>
    <w:div w:id="624044056">
      <w:bodyDiv w:val="1"/>
      <w:marLeft w:val="0"/>
      <w:marRight w:val="0"/>
      <w:marTop w:val="0"/>
      <w:marBottom w:val="0"/>
      <w:divBdr>
        <w:top w:val="none" w:sz="0" w:space="0" w:color="auto"/>
        <w:left w:val="none" w:sz="0" w:space="0" w:color="auto"/>
        <w:bottom w:val="none" w:sz="0" w:space="0" w:color="auto"/>
        <w:right w:val="none" w:sz="0" w:space="0" w:color="auto"/>
      </w:divBdr>
    </w:div>
    <w:div w:id="628510390">
      <w:bodyDiv w:val="1"/>
      <w:marLeft w:val="0"/>
      <w:marRight w:val="0"/>
      <w:marTop w:val="0"/>
      <w:marBottom w:val="0"/>
      <w:divBdr>
        <w:top w:val="none" w:sz="0" w:space="0" w:color="auto"/>
        <w:left w:val="none" w:sz="0" w:space="0" w:color="auto"/>
        <w:bottom w:val="none" w:sz="0" w:space="0" w:color="auto"/>
        <w:right w:val="none" w:sz="0" w:space="0" w:color="auto"/>
      </w:divBdr>
    </w:div>
    <w:div w:id="638848529">
      <w:bodyDiv w:val="1"/>
      <w:marLeft w:val="0"/>
      <w:marRight w:val="0"/>
      <w:marTop w:val="0"/>
      <w:marBottom w:val="0"/>
      <w:divBdr>
        <w:top w:val="none" w:sz="0" w:space="0" w:color="auto"/>
        <w:left w:val="none" w:sz="0" w:space="0" w:color="auto"/>
        <w:bottom w:val="none" w:sz="0" w:space="0" w:color="auto"/>
        <w:right w:val="none" w:sz="0" w:space="0" w:color="auto"/>
      </w:divBdr>
    </w:div>
    <w:div w:id="640774106">
      <w:bodyDiv w:val="1"/>
      <w:marLeft w:val="0"/>
      <w:marRight w:val="0"/>
      <w:marTop w:val="0"/>
      <w:marBottom w:val="0"/>
      <w:divBdr>
        <w:top w:val="none" w:sz="0" w:space="0" w:color="auto"/>
        <w:left w:val="none" w:sz="0" w:space="0" w:color="auto"/>
        <w:bottom w:val="none" w:sz="0" w:space="0" w:color="auto"/>
        <w:right w:val="none" w:sz="0" w:space="0" w:color="auto"/>
      </w:divBdr>
    </w:div>
    <w:div w:id="644547987">
      <w:bodyDiv w:val="1"/>
      <w:marLeft w:val="0"/>
      <w:marRight w:val="0"/>
      <w:marTop w:val="0"/>
      <w:marBottom w:val="0"/>
      <w:divBdr>
        <w:top w:val="none" w:sz="0" w:space="0" w:color="auto"/>
        <w:left w:val="none" w:sz="0" w:space="0" w:color="auto"/>
        <w:bottom w:val="none" w:sz="0" w:space="0" w:color="auto"/>
        <w:right w:val="none" w:sz="0" w:space="0" w:color="auto"/>
      </w:divBdr>
    </w:div>
    <w:div w:id="650603280">
      <w:bodyDiv w:val="1"/>
      <w:marLeft w:val="0"/>
      <w:marRight w:val="0"/>
      <w:marTop w:val="0"/>
      <w:marBottom w:val="0"/>
      <w:divBdr>
        <w:top w:val="none" w:sz="0" w:space="0" w:color="auto"/>
        <w:left w:val="none" w:sz="0" w:space="0" w:color="auto"/>
        <w:bottom w:val="none" w:sz="0" w:space="0" w:color="auto"/>
        <w:right w:val="none" w:sz="0" w:space="0" w:color="auto"/>
      </w:divBdr>
    </w:div>
    <w:div w:id="654801914">
      <w:bodyDiv w:val="1"/>
      <w:marLeft w:val="0"/>
      <w:marRight w:val="0"/>
      <w:marTop w:val="0"/>
      <w:marBottom w:val="0"/>
      <w:divBdr>
        <w:top w:val="none" w:sz="0" w:space="0" w:color="auto"/>
        <w:left w:val="none" w:sz="0" w:space="0" w:color="auto"/>
        <w:bottom w:val="none" w:sz="0" w:space="0" w:color="auto"/>
        <w:right w:val="none" w:sz="0" w:space="0" w:color="auto"/>
      </w:divBdr>
    </w:div>
    <w:div w:id="658655302">
      <w:bodyDiv w:val="1"/>
      <w:marLeft w:val="0"/>
      <w:marRight w:val="0"/>
      <w:marTop w:val="0"/>
      <w:marBottom w:val="0"/>
      <w:divBdr>
        <w:top w:val="none" w:sz="0" w:space="0" w:color="auto"/>
        <w:left w:val="none" w:sz="0" w:space="0" w:color="auto"/>
        <w:bottom w:val="none" w:sz="0" w:space="0" w:color="auto"/>
        <w:right w:val="none" w:sz="0" w:space="0" w:color="auto"/>
      </w:divBdr>
    </w:div>
    <w:div w:id="663898233">
      <w:bodyDiv w:val="1"/>
      <w:marLeft w:val="0"/>
      <w:marRight w:val="0"/>
      <w:marTop w:val="0"/>
      <w:marBottom w:val="0"/>
      <w:divBdr>
        <w:top w:val="none" w:sz="0" w:space="0" w:color="auto"/>
        <w:left w:val="none" w:sz="0" w:space="0" w:color="auto"/>
        <w:bottom w:val="none" w:sz="0" w:space="0" w:color="auto"/>
        <w:right w:val="none" w:sz="0" w:space="0" w:color="auto"/>
      </w:divBdr>
    </w:div>
    <w:div w:id="674187447">
      <w:bodyDiv w:val="1"/>
      <w:marLeft w:val="0"/>
      <w:marRight w:val="0"/>
      <w:marTop w:val="0"/>
      <w:marBottom w:val="0"/>
      <w:divBdr>
        <w:top w:val="none" w:sz="0" w:space="0" w:color="auto"/>
        <w:left w:val="none" w:sz="0" w:space="0" w:color="auto"/>
        <w:bottom w:val="none" w:sz="0" w:space="0" w:color="auto"/>
        <w:right w:val="none" w:sz="0" w:space="0" w:color="auto"/>
      </w:divBdr>
    </w:div>
    <w:div w:id="676079746">
      <w:bodyDiv w:val="1"/>
      <w:marLeft w:val="0"/>
      <w:marRight w:val="0"/>
      <w:marTop w:val="0"/>
      <w:marBottom w:val="0"/>
      <w:divBdr>
        <w:top w:val="none" w:sz="0" w:space="0" w:color="auto"/>
        <w:left w:val="none" w:sz="0" w:space="0" w:color="auto"/>
        <w:bottom w:val="none" w:sz="0" w:space="0" w:color="auto"/>
        <w:right w:val="none" w:sz="0" w:space="0" w:color="auto"/>
      </w:divBdr>
    </w:div>
    <w:div w:id="677079656">
      <w:bodyDiv w:val="1"/>
      <w:marLeft w:val="0"/>
      <w:marRight w:val="0"/>
      <w:marTop w:val="0"/>
      <w:marBottom w:val="0"/>
      <w:divBdr>
        <w:top w:val="none" w:sz="0" w:space="0" w:color="auto"/>
        <w:left w:val="none" w:sz="0" w:space="0" w:color="auto"/>
        <w:bottom w:val="none" w:sz="0" w:space="0" w:color="auto"/>
        <w:right w:val="none" w:sz="0" w:space="0" w:color="auto"/>
      </w:divBdr>
    </w:div>
    <w:div w:id="680084306">
      <w:bodyDiv w:val="1"/>
      <w:marLeft w:val="0"/>
      <w:marRight w:val="0"/>
      <w:marTop w:val="0"/>
      <w:marBottom w:val="0"/>
      <w:divBdr>
        <w:top w:val="none" w:sz="0" w:space="0" w:color="auto"/>
        <w:left w:val="none" w:sz="0" w:space="0" w:color="auto"/>
        <w:bottom w:val="none" w:sz="0" w:space="0" w:color="auto"/>
        <w:right w:val="none" w:sz="0" w:space="0" w:color="auto"/>
      </w:divBdr>
    </w:div>
    <w:div w:id="680352027">
      <w:bodyDiv w:val="1"/>
      <w:marLeft w:val="0"/>
      <w:marRight w:val="0"/>
      <w:marTop w:val="0"/>
      <w:marBottom w:val="0"/>
      <w:divBdr>
        <w:top w:val="none" w:sz="0" w:space="0" w:color="auto"/>
        <w:left w:val="none" w:sz="0" w:space="0" w:color="auto"/>
        <w:bottom w:val="none" w:sz="0" w:space="0" w:color="auto"/>
        <w:right w:val="none" w:sz="0" w:space="0" w:color="auto"/>
      </w:divBdr>
    </w:div>
    <w:div w:id="683357614">
      <w:bodyDiv w:val="1"/>
      <w:marLeft w:val="0"/>
      <w:marRight w:val="0"/>
      <w:marTop w:val="0"/>
      <w:marBottom w:val="0"/>
      <w:divBdr>
        <w:top w:val="none" w:sz="0" w:space="0" w:color="auto"/>
        <w:left w:val="none" w:sz="0" w:space="0" w:color="auto"/>
        <w:bottom w:val="none" w:sz="0" w:space="0" w:color="auto"/>
        <w:right w:val="none" w:sz="0" w:space="0" w:color="auto"/>
      </w:divBdr>
    </w:div>
    <w:div w:id="692806699">
      <w:bodyDiv w:val="1"/>
      <w:marLeft w:val="0"/>
      <w:marRight w:val="0"/>
      <w:marTop w:val="0"/>
      <w:marBottom w:val="0"/>
      <w:divBdr>
        <w:top w:val="none" w:sz="0" w:space="0" w:color="auto"/>
        <w:left w:val="none" w:sz="0" w:space="0" w:color="auto"/>
        <w:bottom w:val="none" w:sz="0" w:space="0" w:color="auto"/>
        <w:right w:val="none" w:sz="0" w:space="0" w:color="auto"/>
      </w:divBdr>
    </w:div>
    <w:div w:id="694506255">
      <w:bodyDiv w:val="1"/>
      <w:marLeft w:val="0"/>
      <w:marRight w:val="0"/>
      <w:marTop w:val="0"/>
      <w:marBottom w:val="0"/>
      <w:divBdr>
        <w:top w:val="none" w:sz="0" w:space="0" w:color="auto"/>
        <w:left w:val="none" w:sz="0" w:space="0" w:color="auto"/>
        <w:bottom w:val="none" w:sz="0" w:space="0" w:color="auto"/>
        <w:right w:val="none" w:sz="0" w:space="0" w:color="auto"/>
      </w:divBdr>
    </w:div>
    <w:div w:id="695035802">
      <w:bodyDiv w:val="1"/>
      <w:marLeft w:val="0"/>
      <w:marRight w:val="0"/>
      <w:marTop w:val="0"/>
      <w:marBottom w:val="0"/>
      <w:divBdr>
        <w:top w:val="none" w:sz="0" w:space="0" w:color="auto"/>
        <w:left w:val="none" w:sz="0" w:space="0" w:color="auto"/>
        <w:bottom w:val="none" w:sz="0" w:space="0" w:color="auto"/>
        <w:right w:val="none" w:sz="0" w:space="0" w:color="auto"/>
      </w:divBdr>
    </w:div>
    <w:div w:id="699356018">
      <w:bodyDiv w:val="1"/>
      <w:marLeft w:val="0"/>
      <w:marRight w:val="0"/>
      <w:marTop w:val="0"/>
      <w:marBottom w:val="0"/>
      <w:divBdr>
        <w:top w:val="none" w:sz="0" w:space="0" w:color="auto"/>
        <w:left w:val="none" w:sz="0" w:space="0" w:color="auto"/>
        <w:bottom w:val="none" w:sz="0" w:space="0" w:color="auto"/>
        <w:right w:val="none" w:sz="0" w:space="0" w:color="auto"/>
      </w:divBdr>
    </w:div>
    <w:div w:id="702632558">
      <w:bodyDiv w:val="1"/>
      <w:marLeft w:val="0"/>
      <w:marRight w:val="0"/>
      <w:marTop w:val="0"/>
      <w:marBottom w:val="0"/>
      <w:divBdr>
        <w:top w:val="none" w:sz="0" w:space="0" w:color="auto"/>
        <w:left w:val="none" w:sz="0" w:space="0" w:color="auto"/>
        <w:bottom w:val="none" w:sz="0" w:space="0" w:color="auto"/>
        <w:right w:val="none" w:sz="0" w:space="0" w:color="auto"/>
      </w:divBdr>
    </w:div>
    <w:div w:id="716703525">
      <w:bodyDiv w:val="1"/>
      <w:marLeft w:val="0"/>
      <w:marRight w:val="0"/>
      <w:marTop w:val="0"/>
      <w:marBottom w:val="0"/>
      <w:divBdr>
        <w:top w:val="none" w:sz="0" w:space="0" w:color="auto"/>
        <w:left w:val="none" w:sz="0" w:space="0" w:color="auto"/>
        <w:bottom w:val="none" w:sz="0" w:space="0" w:color="auto"/>
        <w:right w:val="none" w:sz="0" w:space="0" w:color="auto"/>
      </w:divBdr>
    </w:div>
    <w:div w:id="719784773">
      <w:bodyDiv w:val="1"/>
      <w:marLeft w:val="0"/>
      <w:marRight w:val="0"/>
      <w:marTop w:val="0"/>
      <w:marBottom w:val="0"/>
      <w:divBdr>
        <w:top w:val="none" w:sz="0" w:space="0" w:color="auto"/>
        <w:left w:val="none" w:sz="0" w:space="0" w:color="auto"/>
        <w:bottom w:val="none" w:sz="0" w:space="0" w:color="auto"/>
        <w:right w:val="none" w:sz="0" w:space="0" w:color="auto"/>
      </w:divBdr>
    </w:div>
    <w:div w:id="720205058">
      <w:bodyDiv w:val="1"/>
      <w:marLeft w:val="0"/>
      <w:marRight w:val="0"/>
      <w:marTop w:val="0"/>
      <w:marBottom w:val="0"/>
      <w:divBdr>
        <w:top w:val="none" w:sz="0" w:space="0" w:color="auto"/>
        <w:left w:val="none" w:sz="0" w:space="0" w:color="auto"/>
        <w:bottom w:val="none" w:sz="0" w:space="0" w:color="auto"/>
        <w:right w:val="none" w:sz="0" w:space="0" w:color="auto"/>
      </w:divBdr>
    </w:div>
    <w:div w:id="729498216">
      <w:bodyDiv w:val="1"/>
      <w:marLeft w:val="0"/>
      <w:marRight w:val="0"/>
      <w:marTop w:val="0"/>
      <w:marBottom w:val="0"/>
      <w:divBdr>
        <w:top w:val="none" w:sz="0" w:space="0" w:color="auto"/>
        <w:left w:val="none" w:sz="0" w:space="0" w:color="auto"/>
        <w:bottom w:val="none" w:sz="0" w:space="0" w:color="auto"/>
        <w:right w:val="none" w:sz="0" w:space="0" w:color="auto"/>
      </w:divBdr>
    </w:div>
    <w:div w:id="733432789">
      <w:bodyDiv w:val="1"/>
      <w:marLeft w:val="0"/>
      <w:marRight w:val="0"/>
      <w:marTop w:val="0"/>
      <w:marBottom w:val="0"/>
      <w:divBdr>
        <w:top w:val="none" w:sz="0" w:space="0" w:color="auto"/>
        <w:left w:val="none" w:sz="0" w:space="0" w:color="auto"/>
        <w:bottom w:val="none" w:sz="0" w:space="0" w:color="auto"/>
        <w:right w:val="none" w:sz="0" w:space="0" w:color="auto"/>
      </w:divBdr>
    </w:div>
    <w:div w:id="735056507">
      <w:bodyDiv w:val="1"/>
      <w:marLeft w:val="0"/>
      <w:marRight w:val="0"/>
      <w:marTop w:val="0"/>
      <w:marBottom w:val="0"/>
      <w:divBdr>
        <w:top w:val="none" w:sz="0" w:space="0" w:color="auto"/>
        <w:left w:val="none" w:sz="0" w:space="0" w:color="auto"/>
        <w:bottom w:val="none" w:sz="0" w:space="0" w:color="auto"/>
        <w:right w:val="none" w:sz="0" w:space="0" w:color="auto"/>
      </w:divBdr>
    </w:div>
    <w:div w:id="737823964">
      <w:bodyDiv w:val="1"/>
      <w:marLeft w:val="0"/>
      <w:marRight w:val="0"/>
      <w:marTop w:val="0"/>
      <w:marBottom w:val="0"/>
      <w:divBdr>
        <w:top w:val="none" w:sz="0" w:space="0" w:color="auto"/>
        <w:left w:val="none" w:sz="0" w:space="0" w:color="auto"/>
        <w:bottom w:val="none" w:sz="0" w:space="0" w:color="auto"/>
        <w:right w:val="none" w:sz="0" w:space="0" w:color="auto"/>
      </w:divBdr>
    </w:div>
    <w:div w:id="741147655">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45954691">
      <w:bodyDiv w:val="1"/>
      <w:marLeft w:val="0"/>
      <w:marRight w:val="0"/>
      <w:marTop w:val="0"/>
      <w:marBottom w:val="0"/>
      <w:divBdr>
        <w:top w:val="none" w:sz="0" w:space="0" w:color="auto"/>
        <w:left w:val="none" w:sz="0" w:space="0" w:color="auto"/>
        <w:bottom w:val="none" w:sz="0" w:space="0" w:color="auto"/>
        <w:right w:val="none" w:sz="0" w:space="0" w:color="auto"/>
      </w:divBdr>
    </w:div>
    <w:div w:id="748818334">
      <w:bodyDiv w:val="1"/>
      <w:marLeft w:val="0"/>
      <w:marRight w:val="0"/>
      <w:marTop w:val="0"/>
      <w:marBottom w:val="0"/>
      <w:divBdr>
        <w:top w:val="none" w:sz="0" w:space="0" w:color="auto"/>
        <w:left w:val="none" w:sz="0" w:space="0" w:color="auto"/>
        <w:bottom w:val="none" w:sz="0" w:space="0" w:color="auto"/>
        <w:right w:val="none" w:sz="0" w:space="0" w:color="auto"/>
      </w:divBdr>
    </w:div>
    <w:div w:id="755594023">
      <w:bodyDiv w:val="1"/>
      <w:marLeft w:val="0"/>
      <w:marRight w:val="0"/>
      <w:marTop w:val="0"/>
      <w:marBottom w:val="0"/>
      <w:divBdr>
        <w:top w:val="none" w:sz="0" w:space="0" w:color="auto"/>
        <w:left w:val="none" w:sz="0" w:space="0" w:color="auto"/>
        <w:bottom w:val="none" w:sz="0" w:space="0" w:color="auto"/>
        <w:right w:val="none" w:sz="0" w:space="0" w:color="auto"/>
      </w:divBdr>
    </w:div>
    <w:div w:id="758720208">
      <w:bodyDiv w:val="1"/>
      <w:marLeft w:val="0"/>
      <w:marRight w:val="0"/>
      <w:marTop w:val="0"/>
      <w:marBottom w:val="0"/>
      <w:divBdr>
        <w:top w:val="none" w:sz="0" w:space="0" w:color="auto"/>
        <w:left w:val="none" w:sz="0" w:space="0" w:color="auto"/>
        <w:bottom w:val="none" w:sz="0" w:space="0" w:color="auto"/>
        <w:right w:val="none" w:sz="0" w:space="0" w:color="auto"/>
      </w:divBdr>
    </w:div>
    <w:div w:id="763766027">
      <w:bodyDiv w:val="1"/>
      <w:marLeft w:val="0"/>
      <w:marRight w:val="0"/>
      <w:marTop w:val="0"/>
      <w:marBottom w:val="0"/>
      <w:divBdr>
        <w:top w:val="none" w:sz="0" w:space="0" w:color="auto"/>
        <w:left w:val="none" w:sz="0" w:space="0" w:color="auto"/>
        <w:bottom w:val="none" w:sz="0" w:space="0" w:color="auto"/>
        <w:right w:val="none" w:sz="0" w:space="0" w:color="auto"/>
      </w:divBdr>
    </w:div>
    <w:div w:id="766268010">
      <w:bodyDiv w:val="1"/>
      <w:marLeft w:val="0"/>
      <w:marRight w:val="0"/>
      <w:marTop w:val="0"/>
      <w:marBottom w:val="0"/>
      <w:divBdr>
        <w:top w:val="none" w:sz="0" w:space="0" w:color="auto"/>
        <w:left w:val="none" w:sz="0" w:space="0" w:color="auto"/>
        <w:bottom w:val="none" w:sz="0" w:space="0" w:color="auto"/>
        <w:right w:val="none" w:sz="0" w:space="0" w:color="auto"/>
      </w:divBdr>
    </w:div>
    <w:div w:id="774053385">
      <w:bodyDiv w:val="1"/>
      <w:marLeft w:val="0"/>
      <w:marRight w:val="0"/>
      <w:marTop w:val="0"/>
      <w:marBottom w:val="0"/>
      <w:divBdr>
        <w:top w:val="none" w:sz="0" w:space="0" w:color="auto"/>
        <w:left w:val="none" w:sz="0" w:space="0" w:color="auto"/>
        <w:bottom w:val="none" w:sz="0" w:space="0" w:color="auto"/>
        <w:right w:val="none" w:sz="0" w:space="0" w:color="auto"/>
      </w:divBdr>
    </w:div>
    <w:div w:id="779370803">
      <w:bodyDiv w:val="1"/>
      <w:marLeft w:val="0"/>
      <w:marRight w:val="0"/>
      <w:marTop w:val="0"/>
      <w:marBottom w:val="0"/>
      <w:divBdr>
        <w:top w:val="none" w:sz="0" w:space="0" w:color="auto"/>
        <w:left w:val="none" w:sz="0" w:space="0" w:color="auto"/>
        <w:bottom w:val="none" w:sz="0" w:space="0" w:color="auto"/>
        <w:right w:val="none" w:sz="0" w:space="0" w:color="auto"/>
      </w:divBdr>
    </w:div>
    <w:div w:id="783696925">
      <w:bodyDiv w:val="1"/>
      <w:marLeft w:val="0"/>
      <w:marRight w:val="0"/>
      <w:marTop w:val="0"/>
      <w:marBottom w:val="0"/>
      <w:divBdr>
        <w:top w:val="none" w:sz="0" w:space="0" w:color="auto"/>
        <w:left w:val="none" w:sz="0" w:space="0" w:color="auto"/>
        <w:bottom w:val="none" w:sz="0" w:space="0" w:color="auto"/>
        <w:right w:val="none" w:sz="0" w:space="0" w:color="auto"/>
      </w:divBdr>
    </w:div>
    <w:div w:id="783967268">
      <w:bodyDiv w:val="1"/>
      <w:marLeft w:val="0"/>
      <w:marRight w:val="0"/>
      <w:marTop w:val="0"/>
      <w:marBottom w:val="0"/>
      <w:divBdr>
        <w:top w:val="none" w:sz="0" w:space="0" w:color="auto"/>
        <w:left w:val="none" w:sz="0" w:space="0" w:color="auto"/>
        <w:bottom w:val="none" w:sz="0" w:space="0" w:color="auto"/>
        <w:right w:val="none" w:sz="0" w:space="0" w:color="auto"/>
      </w:divBdr>
    </w:div>
    <w:div w:id="795563981">
      <w:bodyDiv w:val="1"/>
      <w:marLeft w:val="0"/>
      <w:marRight w:val="0"/>
      <w:marTop w:val="0"/>
      <w:marBottom w:val="0"/>
      <w:divBdr>
        <w:top w:val="none" w:sz="0" w:space="0" w:color="auto"/>
        <w:left w:val="none" w:sz="0" w:space="0" w:color="auto"/>
        <w:bottom w:val="none" w:sz="0" w:space="0" w:color="auto"/>
        <w:right w:val="none" w:sz="0" w:space="0" w:color="auto"/>
      </w:divBdr>
    </w:div>
    <w:div w:id="795683268">
      <w:bodyDiv w:val="1"/>
      <w:marLeft w:val="0"/>
      <w:marRight w:val="0"/>
      <w:marTop w:val="0"/>
      <w:marBottom w:val="0"/>
      <w:divBdr>
        <w:top w:val="none" w:sz="0" w:space="0" w:color="auto"/>
        <w:left w:val="none" w:sz="0" w:space="0" w:color="auto"/>
        <w:bottom w:val="none" w:sz="0" w:space="0" w:color="auto"/>
        <w:right w:val="none" w:sz="0" w:space="0" w:color="auto"/>
      </w:divBdr>
    </w:div>
    <w:div w:id="796415411">
      <w:bodyDiv w:val="1"/>
      <w:marLeft w:val="0"/>
      <w:marRight w:val="0"/>
      <w:marTop w:val="0"/>
      <w:marBottom w:val="0"/>
      <w:divBdr>
        <w:top w:val="none" w:sz="0" w:space="0" w:color="auto"/>
        <w:left w:val="none" w:sz="0" w:space="0" w:color="auto"/>
        <w:bottom w:val="none" w:sz="0" w:space="0" w:color="auto"/>
        <w:right w:val="none" w:sz="0" w:space="0" w:color="auto"/>
      </w:divBdr>
    </w:div>
    <w:div w:id="797332803">
      <w:bodyDiv w:val="1"/>
      <w:marLeft w:val="0"/>
      <w:marRight w:val="0"/>
      <w:marTop w:val="0"/>
      <w:marBottom w:val="0"/>
      <w:divBdr>
        <w:top w:val="none" w:sz="0" w:space="0" w:color="auto"/>
        <w:left w:val="none" w:sz="0" w:space="0" w:color="auto"/>
        <w:bottom w:val="none" w:sz="0" w:space="0" w:color="auto"/>
        <w:right w:val="none" w:sz="0" w:space="0" w:color="auto"/>
      </w:divBdr>
    </w:div>
    <w:div w:id="800995325">
      <w:bodyDiv w:val="1"/>
      <w:marLeft w:val="0"/>
      <w:marRight w:val="0"/>
      <w:marTop w:val="0"/>
      <w:marBottom w:val="0"/>
      <w:divBdr>
        <w:top w:val="none" w:sz="0" w:space="0" w:color="auto"/>
        <w:left w:val="none" w:sz="0" w:space="0" w:color="auto"/>
        <w:bottom w:val="none" w:sz="0" w:space="0" w:color="auto"/>
        <w:right w:val="none" w:sz="0" w:space="0" w:color="auto"/>
      </w:divBdr>
    </w:div>
    <w:div w:id="817066621">
      <w:bodyDiv w:val="1"/>
      <w:marLeft w:val="0"/>
      <w:marRight w:val="0"/>
      <w:marTop w:val="0"/>
      <w:marBottom w:val="0"/>
      <w:divBdr>
        <w:top w:val="none" w:sz="0" w:space="0" w:color="auto"/>
        <w:left w:val="none" w:sz="0" w:space="0" w:color="auto"/>
        <w:bottom w:val="none" w:sz="0" w:space="0" w:color="auto"/>
        <w:right w:val="none" w:sz="0" w:space="0" w:color="auto"/>
      </w:divBdr>
    </w:div>
    <w:div w:id="825783485">
      <w:bodyDiv w:val="1"/>
      <w:marLeft w:val="0"/>
      <w:marRight w:val="0"/>
      <w:marTop w:val="0"/>
      <w:marBottom w:val="0"/>
      <w:divBdr>
        <w:top w:val="none" w:sz="0" w:space="0" w:color="auto"/>
        <w:left w:val="none" w:sz="0" w:space="0" w:color="auto"/>
        <w:bottom w:val="none" w:sz="0" w:space="0" w:color="auto"/>
        <w:right w:val="none" w:sz="0" w:space="0" w:color="auto"/>
      </w:divBdr>
    </w:div>
    <w:div w:id="832524428">
      <w:bodyDiv w:val="1"/>
      <w:marLeft w:val="0"/>
      <w:marRight w:val="0"/>
      <w:marTop w:val="0"/>
      <w:marBottom w:val="0"/>
      <w:divBdr>
        <w:top w:val="none" w:sz="0" w:space="0" w:color="auto"/>
        <w:left w:val="none" w:sz="0" w:space="0" w:color="auto"/>
        <w:bottom w:val="none" w:sz="0" w:space="0" w:color="auto"/>
        <w:right w:val="none" w:sz="0" w:space="0" w:color="auto"/>
      </w:divBdr>
    </w:div>
    <w:div w:id="835340404">
      <w:bodyDiv w:val="1"/>
      <w:marLeft w:val="0"/>
      <w:marRight w:val="0"/>
      <w:marTop w:val="0"/>
      <w:marBottom w:val="0"/>
      <w:divBdr>
        <w:top w:val="none" w:sz="0" w:space="0" w:color="auto"/>
        <w:left w:val="none" w:sz="0" w:space="0" w:color="auto"/>
        <w:bottom w:val="none" w:sz="0" w:space="0" w:color="auto"/>
        <w:right w:val="none" w:sz="0" w:space="0" w:color="auto"/>
      </w:divBdr>
    </w:div>
    <w:div w:id="838814561">
      <w:bodyDiv w:val="1"/>
      <w:marLeft w:val="0"/>
      <w:marRight w:val="0"/>
      <w:marTop w:val="0"/>
      <w:marBottom w:val="0"/>
      <w:divBdr>
        <w:top w:val="none" w:sz="0" w:space="0" w:color="auto"/>
        <w:left w:val="none" w:sz="0" w:space="0" w:color="auto"/>
        <w:bottom w:val="none" w:sz="0" w:space="0" w:color="auto"/>
        <w:right w:val="none" w:sz="0" w:space="0" w:color="auto"/>
      </w:divBdr>
    </w:div>
    <w:div w:id="839779376">
      <w:bodyDiv w:val="1"/>
      <w:marLeft w:val="0"/>
      <w:marRight w:val="0"/>
      <w:marTop w:val="0"/>
      <w:marBottom w:val="0"/>
      <w:divBdr>
        <w:top w:val="none" w:sz="0" w:space="0" w:color="auto"/>
        <w:left w:val="none" w:sz="0" w:space="0" w:color="auto"/>
        <w:bottom w:val="none" w:sz="0" w:space="0" w:color="auto"/>
        <w:right w:val="none" w:sz="0" w:space="0" w:color="auto"/>
      </w:divBdr>
    </w:div>
    <w:div w:id="841503948">
      <w:bodyDiv w:val="1"/>
      <w:marLeft w:val="0"/>
      <w:marRight w:val="0"/>
      <w:marTop w:val="0"/>
      <w:marBottom w:val="0"/>
      <w:divBdr>
        <w:top w:val="none" w:sz="0" w:space="0" w:color="auto"/>
        <w:left w:val="none" w:sz="0" w:space="0" w:color="auto"/>
        <w:bottom w:val="none" w:sz="0" w:space="0" w:color="auto"/>
        <w:right w:val="none" w:sz="0" w:space="0" w:color="auto"/>
      </w:divBdr>
    </w:div>
    <w:div w:id="843203815">
      <w:bodyDiv w:val="1"/>
      <w:marLeft w:val="0"/>
      <w:marRight w:val="0"/>
      <w:marTop w:val="0"/>
      <w:marBottom w:val="0"/>
      <w:divBdr>
        <w:top w:val="none" w:sz="0" w:space="0" w:color="auto"/>
        <w:left w:val="none" w:sz="0" w:space="0" w:color="auto"/>
        <w:bottom w:val="none" w:sz="0" w:space="0" w:color="auto"/>
        <w:right w:val="none" w:sz="0" w:space="0" w:color="auto"/>
      </w:divBdr>
    </w:div>
    <w:div w:id="846598688">
      <w:bodyDiv w:val="1"/>
      <w:marLeft w:val="0"/>
      <w:marRight w:val="0"/>
      <w:marTop w:val="0"/>
      <w:marBottom w:val="0"/>
      <w:divBdr>
        <w:top w:val="none" w:sz="0" w:space="0" w:color="auto"/>
        <w:left w:val="none" w:sz="0" w:space="0" w:color="auto"/>
        <w:bottom w:val="none" w:sz="0" w:space="0" w:color="auto"/>
        <w:right w:val="none" w:sz="0" w:space="0" w:color="auto"/>
      </w:divBdr>
    </w:div>
    <w:div w:id="859244049">
      <w:bodyDiv w:val="1"/>
      <w:marLeft w:val="0"/>
      <w:marRight w:val="0"/>
      <w:marTop w:val="0"/>
      <w:marBottom w:val="0"/>
      <w:divBdr>
        <w:top w:val="none" w:sz="0" w:space="0" w:color="auto"/>
        <w:left w:val="none" w:sz="0" w:space="0" w:color="auto"/>
        <w:bottom w:val="none" w:sz="0" w:space="0" w:color="auto"/>
        <w:right w:val="none" w:sz="0" w:space="0" w:color="auto"/>
      </w:divBdr>
    </w:div>
    <w:div w:id="869221149">
      <w:bodyDiv w:val="1"/>
      <w:marLeft w:val="0"/>
      <w:marRight w:val="0"/>
      <w:marTop w:val="0"/>
      <w:marBottom w:val="0"/>
      <w:divBdr>
        <w:top w:val="none" w:sz="0" w:space="0" w:color="auto"/>
        <w:left w:val="none" w:sz="0" w:space="0" w:color="auto"/>
        <w:bottom w:val="none" w:sz="0" w:space="0" w:color="auto"/>
        <w:right w:val="none" w:sz="0" w:space="0" w:color="auto"/>
      </w:divBdr>
    </w:div>
    <w:div w:id="877357388">
      <w:bodyDiv w:val="1"/>
      <w:marLeft w:val="0"/>
      <w:marRight w:val="0"/>
      <w:marTop w:val="0"/>
      <w:marBottom w:val="0"/>
      <w:divBdr>
        <w:top w:val="none" w:sz="0" w:space="0" w:color="auto"/>
        <w:left w:val="none" w:sz="0" w:space="0" w:color="auto"/>
        <w:bottom w:val="none" w:sz="0" w:space="0" w:color="auto"/>
        <w:right w:val="none" w:sz="0" w:space="0" w:color="auto"/>
      </w:divBdr>
    </w:div>
    <w:div w:id="877476740">
      <w:bodyDiv w:val="1"/>
      <w:marLeft w:val="0"/>
      <w:marRight w:val="0"/>
      <w:marTop w:val="0"/>
      <w:marBottom w:val="0"/>
      <w:divBdr>
        <w:top w:val="none" w:sz="0" w:space="0" w:color="auto"/>
        <w:left w:val="none" w:sz="0" w:space="0" w:color="auto"/>
        <w:bottom w:val="none" w:sz="0" w:space="0" w:color="auto"/>
        <w:right w:val="none" w:sz="0" w:space="0" w:color="auto"/>
      </w:divBdr>
    </w:div>
    <w:div w:id="878780673">
      <w:bodyDiv w:val="1"/>
      <w:marLeft w:val="0"/>
      <w:marRight w:val="0"/>
      <w:marTop w:val="0"/>
      <w:marBottom w:val="0"/>
      <w:divBdr>
        <w:top w:val="none" w:sz="0" w:space="0" w:color="auto"/>
        <w:left w:val="none" w:sz="0" w:space="0" w:color="auto"/>
        <w:bottom w:val="none" w:sz="0" w:space="0" w:color="auto"/>
        <w:right w:val="none" w:sz="0" w:space="0" w:color="auto"/>
      </w:divBdr>
    </w:div>
    <w:div w:id="881749301">
      <w:bodyDiv w:val="1"/>
      <w:marLeft w:val="0"/>
      <w:marRight w:val="0"/>
      <w:marTop w:val="0"/>
      <w:marBottom w:val="0"/>
      <w:divBdr>
        <w:top w:val="none" w:sz="0" w:space="0" w:color="auto"/>
        <w:left w:val="none" w:sz="0" w:space="0" w:color="auto"/>
        <w:bottom w:val="none" w:sz="0" w:space="0" w:color="auto"/>
        <w:right w:val="none" w:sz="0" w:space="0" w:color="auto"/>
      </w:divBdr>
    </w:div>
    <w:div w:id="883365446">
      <w:bodyDiv w:val="1"/>
      <w:marLeft w:val="0"/>
      <w:marRight w:val="0"/>
      <w:marTop w:val="0"/>
      <w:marBottom w:val="0"/>
      <w:divBdr>
        <w:top w:val="none" w:sz="0" w:space="0" w:color="auto"/>
        <w:left w:val="none" w:sz="0" w:space="0" w:color="auto"/>
        <w:bottom w:val="none" w:sz="0" w:space="0" w:color="auto"/>
        <w:right w:val="none" w:sz="0" w:space="0" w:color="auto"/>
      </w:divBdr>
    </w:div>
    <w:div w:id="886527471">
      <w:bodyDiv w:val="1"/>
      <w:marLeft w:val="0"/>
      <w:marRight w:val="0"/>
      <w:marTop w:val="0"/>
      <w:marBottom w:val="0"/>
      <w:divBdr>
        <w:top w:val="none" w:sz="0" w:space="0" w:color="auto"/>
        <w:left w:val="none" w:sz="0" w:space="0" w:color="auto"/>
        <w:bottom w:val="none" w:sz="0" w:space="0" w:color="auto"/>
        <w:right w:val="none" w:sz="0" w:space="0" w:color="auto"/>
      </w:divBdr>
    </w:div>
    <w:div w:id="890655928">
      <w:bodyDiv w:val="1"/>
      <w:marLeft w:val="0"/>
      <w:marRight w:val="0"/>
      <w:marTop w:val="0"/>
      <w:marBottom w:val="0"/>
      <w:divBdr>
        <w:top w:val="none" w:sz="0" w:space="0" w:color="auto"/>
        <w:left w:val="none" w:sz="0" w:space="0" w:color="auto"/>
        <w:bottom w:val="none" w:sz="0" w:space="0" w:color="auto"/>
        <w:right w:val="none" w:sz="0" w:space="0" w:color="auto"/>
      </w:divBdr>
    </w:div>
    <w:div w:id="893664214">
      <w:bodyDiv w:val="1"/>
      <w:marLeft w:val="0"/>
      <w:marRight w:val="0"/>
      <w:marTop w:val="0"/>
      <w:marBottom w:val="0"/>
      <w:divBdr>
        <w:top w:val="none" w:sz="0" w:space="0" w:color="auto"/>
        <w:left w:val="none" w:sz="0" w:space="0" w:color="auto"/>
        <w:bottom w:val="none" w:sz="0" w:space="0" w:color="auto"/>
        <w:right w:val="none" w:sz="0" w:space="0" w:color="auto"/>
      </w:divBdr>
    </w:div>
    <w:div w:id="896235676">
      <w:bodyDiv w:val="1"/>
      <w:marLeft w:val="0"/>
      <w:marRight w:val="0"/>
      <w:marTop w:val="0"/>
      <w:marBottom w:val="0"/>
      <w:divBdr>
        <w:top w:val="none" w:sz="0" w:space="0" w:color="auto"/>
        <w:left w:val="none" w:sz="0" w:space="0" w:color="auto"/>
        <w:bottom w:val="none" w:sz="0" w:space="0" w:color="auto"/>
        <w:right w:val="none" w:sz="0" w:space="0" w:color="auto"/>
      </w:divBdr>
    </w:div>
    <w:div w:id="896237532">
      <w:bodyDiv w:val="1"/>
      <w:marLeft w:val="0"/>
      <w:marRight w:val="0"/>
      <w:marTop w:val="0"/>
      <w:marBottom w:val="0"/>
      <w:divBdr>
        <w:top w:val="none" w:sz="0" w:space="0" w:color="auto"/>
        <w:left w:val="none" w:sz="0" w:space="0" w:color="auto"/>
        <w:bottom w:val="none" w:sz="0" w:space="0" w:color="auto"/>
        <w:right w:val="none" w:sz="0" w:space="0" w:color="auto"/>
      </w:divBdr>
    </w:div>
    <w:div w:id="907611982">
      <w:bodyDiv w:val="1"/>
      <w:marLeft w:val="0"/>
      <w:marRight w:val="0"/>
      <w:marTop w:val="0"/>
      <w:marBottom w:val="0"/>
      <w:divBdr>
        <w:top w:val="none" w:sz="0" w:space="0" w:color="auto"/>
        <w:left w:val="none" w:sz="0" w:space="0" w:color="auto"/>
        <w:bottom w:val="none" w:sz="0" w:space="0" w:color="auto"/>
        <w:right w:val="none" w:sz="0" w:space="0" w:color="auto"/>
      </w:divBdr>
    </w:div>
    <w:div w:id="920527397">
      <w:bodyDiv w:val="1"/>
      <w:marLeft w:val="0"/>
      <w:marRight w:val="0"/>
      <w:marTop w:val="0"/>
      <w:marBottom w:val="0"/>
      <w:divBdr>
        <w:top w:val="none" w:sz="0" w:space="0" w:color="auto"/>
        <w:left w:val="none" w:sz="0" w:space="0" w:color="auto"/>
        <w:bottom w:val="none" w:sz="0" w:space="0" w:color="auto"/>
        <w:right w:val="none" w:sz="0" w:space="0" w:color="auto"/>
      </w:divBdr>
    </w:div>
    <w:div w:id="920914343">
      <w:bodyDiv w:val="1"/>
      <w:marLeft w:val="0"/>
      <w:marRight w:val="0"/>
      <w:marTop w:val="0"/>
      <w:marBottom w:val="0"/>
      <w:divBdr>
        <w:top w:val="none" w:sz="0" w:space="0" w:color="auto"/>
        <w:left w:val="none" w:sz="0" w:space="0" w:color="auto"/>
        <w:bottom w:val="none" w:sz="0" w:space="0" w:color="auto"/>
        <w:right w:val="none" w:sz="0" w:space="0" w:color="auto"/>
      </w:divBdr>
    </w:div>
    <w:div w:id="923878998">
      <w:bodyDiv w:val="1"/>
      <w:marLeft w:val="0"/>
      <w:marRight w:val="0"/>
      <w:marTop w:val="0"/>
      <w:marBottom w:val="0"/>
      <w:divBdr>
        <w:top w:val="none" w:sz="0" w:space="0" w:color="auto"/>
        <w:left w:val="none" w:sz="0" w:space="0" w:color="auto"/>
        <w:bottom w:val="none" w:sz="0" w:space="0" w:color="auto"/>
        <w:right w:val="none" w:sz="0" w:space="0" w:color="auto"/>
      </w:divBdr>
    </w:div>
    <w:div w:id="933631502">
      <w:bodyDiv w:val="1"/>
      <w:marLeft w:val="0"/>
      <w:marRight w:val="0"/>
      <w:marTop w:val="0"/>
      <w:marBottom w:val="0"/>
      <w:divBdr>
        <w:top w:val="none" w:sz="0" w:space="0" w:color="auto"/>
        <w:left w:val="none" w:sz="0" w:space="0" w:color="auto"/>
        <w:bottom w:val="none" w:sz="0" w:space="0" w:color="auto"/>
        <w:right w:val="none" w:sz="0" w:space="0" w:color="auto"/>
      </w:divBdr>
    </w:div>
    <w:div w:id="942421893">
      <w:bodyDiv w:val="1"/>
      <w:marLeft w:val="0"/>
      <w:marRight w:val="0"/>
      <w:marTop w:val="0"/>
      <w:marBottom w:val="0"/>
      <w:divBdr>
        <w:top w:val="none" w:sz="0" w:space="0" w:color="auto"/>
        <w:left w:val="none" w:sz="0" w:space="0" w:color="auto"/>
        <w:bottom w:val="none" w:sz="0" w:space="0" w:color="auto"/>
        <w:right w:val="none" w:sz="0" w:space="0" w:color="auto"/>
      </w:divBdr>
    </w:div>
    <w:div w:id="953830790">
      <w:bodyDiv w:val="1"/>
      <w:marLeft w:val="0"/>
      <w:marRight w:val="0"/>
      <w:marTop w:val="0"/>
      <w:marBottom w:val="0"/>
      <w:divBdr>
        <w:top w:val="none" w:sz="0" w:space="0" w:color="auto"/>
        <w:left w:val="none" w:sz="0" w:space="0" w:color="auto"/>
        <w:bottom w:val="none" w:sz="0" w:space="0" w:color="auto"/>
        <w:right w:val="none" w:sz="0" w:space="0" w:color="auto"/>
      </w:divBdr>
    </w:div>
    <w:div w:id="956373083">
      <w:bodyDiv w:val="1"/>
      <w:marLeft w:val="0"/>
      <w:marRight w:val="0"/>
      <w:marTop w:val="0"/>
      <w:marBottom w:val="0"/>
      <w:divBdr>
        <w:top w:val="none" w:sz="0" w:space="0" w:color="auto"/>
        <w:left w:val="none" w:sz="0" w:space="0" w:color="auto"/>
        <w:bottom w:val="none" w:sz="0" w:space="0" w:color="auto"/>
        <w:right w:val="none" w:sz="0" w:space="0" w:color="auto"/>
      </w:divBdr>
    </w:div>
    <w:div w:id="957642431">
      <w:bodyDiv w:val="1"/>
      <w:marLeft w:val="0"/>
      <w:marRight w:val="0"/>
      <w:marTop w:val="0"/>
      <w:marBottom w:val="0"/>
      <w:divBdr>
        <w:top w:val="none" w:sz="0" w:space="0" w:color="auto"/>
        <w:left w:val="none" w:sz="0" w:space="0" w:color="auto"/>
        <w:bottom w:val="none" w:sz="0" w:space="0" w:color="auto"/>
        <w:right w:val="none" w:sz="0" w:space="0" w:color="auto"/>
      </w:divBdr>
    </w:div>
    <w:div w:id="960189496">
      <w:bodyDiv w:val="1"/>
      <w:marLeft w:val="0"/>
      <w:marRight w:val="0"/>
      <w:marTop w:val="0"/>
      <w:marBottom w:val="0"/>
      <w:divBdr>
        <w:top w:val="none" w:sz="0" w:space="0" w:color="auto"/>
        <w:left w:val="none" w:sz="0" w:space="0" w:color="auto"/>
        <w:bottom w:val="none" w:sz="0" w:space="0" w:color="auto"/>
        <w:right w:val="none" w:sz="0" w:space="0" w:color="auto"/>
      </w:divBdr>
    </w:div>
    <w:div w:id="961501941">
      <w:bodyDiv w:val="1"/>
      <w:marLeft w:val="0"/>
      <w:marRight w:val="0"/>
      <w:marTop w:val="0"/>
      <w:marBottom w:val="0"/>
      <w:divBdr>
        <w:top w:val="none" w:sz="0" w:space="0" w:color="auto"/>
        <w:left w:val="none" w:sz="0" w:space="0" w:color="auto"/>
        <w:bottom w:val="none" w:sz="0" w:space="0" w:color="auto"/>
        <w:right w:val="none" w:sz="0" w:space="0" w:color="auto"/>
      </w:divBdr>
    </w:div>
    <w:div w:id="969944576">
      <w:bodyDiv w:val="1"/>
      <w:marLeft w:val="0"/>
      <w:marRight w:val="0"/>
      <w:marTop w:val="0"/>
      <w:marBottom w:val="0"/>
      <w:divBdr>
        <w:top w:val="none" w:sz="0" w:space="0" w:color="auto"/>
        <w:left w:val="none" w:sz="0" w:space="0" w:color="auto"/>
        <w:bottom w:val="none" w:sz="0" w:space="0" w:color="auto"/>
        <w:right w:val="none" w:sz="0" w:space="0" w:color="auto"/>
      </w:divBdr>
    </w:div>
    <w:div w:id="984043768">
      <w:bodyDiv w:val="1"/>
      <w:marLeft w:val="0"/>
      <w:marRight w:val="0"/>
      <w:marTop w:val="0"/>
      <w:marBottom w:val="0"/>
      <w:divBdr>
        <w:top w:val="none" w:sz="0" w:space="0" w:color="auto"/>
        <w:left w:val="none" w:sz="0" w:space="0" w:color="auto"/>
        <w:bottom w:val="none" w:sz="0" w:space="0" w:color="auto"/>
        <w:right w:val="none" w:sz="0" w:space="0" w:color="auto"/>
      </w:divBdr>
      <w:divsChild>
        <w:div w:id="1891837739">
          <w:marLeft w:val="0"/>
          <w:marRight w:val="0"/>
          <w:marTop w:val="0"/>
          <w:marBottom w:val="0"/>
          <w:divBdr>
            <w:top w:val="none" w:sz="0" w:space="0" w:color="auto"/>
            <w:left w:val="none" w:sz="0" w:space="0" w:color="auto"/>
            <w:bottom w:val="none" w:sz="0" w:space="0" w:color="auto"/>
            <w:right w:val="none" w:sz="0" w:space="0" w:color="auto"/>
          </w:divBdr>
        </w:div>
        <w:div w:id="659694443">
          <w:marLeft w:val="0"/>
          <w:marRight w:val="0"/>
          <w:marTop w:val="0"/>
          <w:marBottom w:val="0"/>
          <w:divBdr>
            <w:top w:val="none" w:sz="0" w:space="0" w:color="auto"/>
            <w:left w:val="none" w:sz="0" w:space="0" w:color="auto"/>
            <w:bottom w:val="none" w:sz="0" w:space="0" w:color="auto"/>
            <w:right w:val="none" w:sz="0" w:space="0" w:color="auto"/>
          </w:divBdr>
        </w:div>
        <w:div w:id="1685209763">
          <w:marLeft w:val="0"/>
          <w:marRight w:val="0"/>
          <w:marTop w:val="0"/>
          <w:marBottom w:val="0"/>
          <w:divBdr>
            <w:top w:val="none" w:sz="0" w:space="0" w:color="auto"/>
            <w:left w:val="none" w:sz="0" w:space="0" w:color="auto"/>
            <w:bottom w:val="none" w:sz="0" w:space="0" w:color="auto"/>
            <w:right w:val="none" w:sz="0" w:space="0" w:color="auto"/>
          </w:divBdr>
        </w:div>
        <w:div w:id="95368368">
          <w:marLeft w:val="0"/>
          <w:marRight w:val="0"/>
          <w:marTop w:val="0"/>
          <w:marBottom w:val="0"/>
          <w:divBdr>
            <w:top w:val="none" w:sz="0" w:space="0" w:color="auto"/>
            <w:left w:val="none" w:sz="0" w:space="0" w:color="auto"/>
            <w:bottom w:val="none" w:sz="0" w:space="0" w:color="auto"/>
            <w:right w:val="none" w:sz="0" w:space="0" w:color="auto"/>
          </w:divBdr>
        </w:div>
        <w:div w:id="1393623420">
          <w:marLeft w:val="0"/>
          <w:marRight w:val="0"/>
          <w:marTop w:val="0"/>
          <w:marBottom w:val="0"/>
          <w:divBdr>
            <w:top w:val="none" w:sz="0" w:space="0" w:color="auto"/>
            <w:left w:val="none" w:sz="0" w:space="0" w:color="auto"/>
            <w:bottom w:val="none" w:sz="0" w:space="0" w:color="auto"/>
            <w:right w:val="none" w:sz="0" w:space="0" w:color="auto"/>
          </w:divBdr>
        </w:div>
        <w:div w:id="87434135">
          <w:marLeft w:val="0"/>
          <w:marRight w:val="0"/>
          <w:marTop w:val="0"/>
          <w:marBottom w:val="0"/>
          <w:divBdr>
            <w:top w:val="none" w:sz="0" w:space="0" w:color="auto"/>
            <w:left w:val="none" w:sz="0" w:space="0" w:color="auto"/>
            <w:bottom w:val="none" w:sz="0" w:space="0" w:color="auto"/>
            <w:right w:val="none" w:sz="0" w:space="0" w:color="auto"/>
          </w:divBdr>
        </w:div>
        <w:div w:id="1581057773">
          <w:marLeft w:val="0"/>
          <w:marRight w:val="0"/>
          <w:marTop w:val="0"/>
          <w:marBottom w:val="0"/>
          <w:divBdr>
            <w:top w:val="none" w:sz="0" w:space="0" w:color="auto"/>
            <w:left w:val="none" w:sz="0" w:space="0" w:color="auto"/>
            <w:bottom w:val="none" w:sz="0" w:space="0" w:color="auto"/>
            <w:right w:val="none" w:sz="0" w:space="0" w:color="auto"/>
          </w:divBdr>
        </w:div>
        <w:div w:id="1114130015">
          <w:marLeft w:val="0"/>
          <w:marRight w:val="0"/>
          <w:marTop w:val="0"/>
          <w:marBottom w:val="0"/>
          <w:divBdr>
            <w:top w:val="none" w:sz="0" w:space="0" w:color="auto"/>
            <w:left w:val="none" w:sz="0" w:space="0" w:color="auto"/>
            <w:bottom w:val="none" w:sz="0" w:space="0" w:color="auto"/>
            <w:right w:val="none" w:sz="0" w:space="0" w:color="auto"/>
          </w:divBdr>
        </w:div>
        <w:div w:id="1158031877">
          <w:marLeft w:val="0"/>
          <w:marRight w:val="0"/>
          <w:marTop w:val="0"/>
          <w:marBottom w:val="0"/>
          <w:divBdr>
            <w:top w:val="none" w:sz="0" w:space="0" w:color="auto"/>
            <w:left w:val="none" w:sz="0" w:space="0" w:color="auto"/>
            <w:bottom w:val="none" w:sz="0" w:space="0" w:color="auto"/>
            <w:right w:val="none" w:sz="0" w:space="0" w:color="auto"/>
          </w:divBdr>
        </w:div>
        <w:div w:id="230047714">
          <w:marLeft w:val="0"/>
          <w:marRight w:val="0"/>
          <w:marTop w:val="0"/>
          <w:marBottom w:val="0"/>
          <w:divBdr>
            <w:top w:val="none" w:sz="0" w:space="0" w:color="auto"/>
            <w:left w:val="none" w:sz="0" w:space="0" w:color="auto"/>
            <w:bottom w:val="none" w:sz="0" w:space="0" w:color="auto"/>
            <w:right w:val="none" w:sz="0" w:space="0" w:color="auto"/>
          </w:divBdr>
        </w:div>
        <w:div w:id="1805269856">
          <w:marLeft w:val="0"/>
          <w:marRight w:val="0"/>
          <w:marTop w:val="0"/>
          <w:marBottom w:val="0"/>
          <w:divBdr>
            <w:top w:val="none" w:sz="0" w:space="0" w:color="auto"/>
            <w:left w:val="none" w:sz="0" w:space="0" w:color="auto"/>
            <w:bottom w:val="none" w:sz="0" w:space="0" w:color="auto"/>
            <w:right w:val="none" w:sz="0" w:space="0" w:color="auto"/>
          </w:divBdr>
        </w:div>
      </w:divsChild>
    </w:div>
    <w:div w:id="988364091">
      <w:bodyDiv w:val="1"/>
      <w:marLeft w:val="0"/>
      <w:marRight w:val="0"/>
      <w:marTop w:val="0"/>
      <w:marBottom w:val="0"/>
      <w:divBdr>
        <w:top w:val="none" w:sz="0" w:space="0" w:color="auto"/>
        <w:left w:val="none" w:sz="0" w:space="0" w:color="auto"/>
        <w:bottom w:val="none" w:sz="0" w:space="0" w:color="auto"/>
        <w:right w:val="none" w:sz="0" w:space="0" w:color="auto"/>
      </w:divBdr>
    </w:div>
    <w:div w:id="991560046">
      <w:bodyDiv w:val="1"/>
      <w:marLeft w:val="0"/>
      <w:marRight w:val="0"/>
      <w:marTop w:val="0"/>
      <w:marBottom w:val="0"/>
      <w:divBdr>
        <w:top w:val="none" w:sz="0" w:space="0" w:color="auto"/>
        <w:left w:val="none" w:sz="0" w:space="0" w:color="auto"/>
        <w:bottom w:val="none" w:sz="0" w:space="0" w:color="auto"/>
        <w:right w:val="none" w:sz="0" w:space="0" w:color="auto"/>
      </w:divBdr>
    </w:div>
    <w:div w:id="994335039">
      <w:bodyDiv w:val="1"/>
      <w:marLeft w:val="0"/>
      <w:marRight w:val="0"/>
      <w:marTop w:val="0"/>
      <w:marBottom w:val="0"/>
      <w:divBdr>
        <w:top w:val="none" w:sz="0" w:space="0" w:color="auto"/>
        <w:left w:val="none" w:sz="0" w:space="0" w:color="auto"/>
        <w:bottom w:val="none" w:sz="0" w:space="0" w:color="auto"/>
        <w:right w:val="none" w:sz="0" w:space="0" w:color="auto"/>
      </w:divBdr>
    </w:div>
    <w:div w:id="994450946">
      <w:bodyDiv w:val="1"/>
      <w:marLeft w:val="0"/>
      <w:marRight w:val="0"/>
      <w:marTop w:val="0"/>
      <w:marBottom w:val="0"/>
      <w:divBdr>
        <w:top w:val="none" w:sz="0" w:space="0" w:color="auto"/>
        <w:left w:val="none" w:sz="0" w:space="0" w:color="auto"/>
        <w:bottom w:val="none" w:sz="0" w:space="0" w:color="auto"/>
        <w:right w:val="none" w:sz="0" w:space="0" w:color="auto"/>
      </w:divBdr>
    </w:div>
    <w:div w:id="998533297">
      <w:bodyDiv w:val="1"/>
      <w:marLeft w:val="0"/>
      <w:marRight w:val="0"/>
      <w:marTop w:val="0"/>
      <w:marBottom w:val="0"/>
      <w:divBdr>
        <w:top w:val="none" w:sz="0" w:space="0" w:color="auto"/>
        <w:left w:val="none" w:sz="0" w:space="0" w:color="auto"/>
        <w:bottom w:val="none" w:sz="0" w:space="0" w:color="auto"/>
        <w:right w:val="none" w:sz="0" w:space="0" w:color="auto"/>
      </w:divBdr>
    </w:div>
    <w:div w:id="1005283064">
      <w:bodyDiv w:val="1"/>
      <w:marLeft w:val="0"/>
      <w:marRight w:val="0"/>
      <w:marTop w:val="0"/>
      <w:marBottom w:val="0"/>
      <w:divBdr>
        <w:top w:val="none" w:sz="0" w:space="0" w:color="auto"/>
        <w:left w:val="none" w:sz="0" w:space="0" w:color="auto"/>
        <w:bottom w:val="none" w:sz="0" w:space="0" w:color="auto"/>
        <w:right w:val="none" w:sz="0" w:space="0" w:color="auto"/>
      </w:divBdr>
    </w:div>
    <w:div w:id="1009530154">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6007351">
      <w:bodyDiv w:val="1"/>
      <w:marLeft w:val="0"/>
      <w:marRight w:val="0"/>
      <w:marTop w:val="0"/>
      <w:marBottom w:val="0"/>
      <w:divBdr>
        <w:top w:val="none" w:sz="0" w:space="0" w:color="auto"/>
        <w:left w:val="none" w:sz="0" w:space="0" w:color="auto"/>
        <w:bottom w:val="none" w:sz="0" w:space="0" w:color="auto"/>
        <w:right w:val="none" w:sz="0" w:space="0" w:color="auto"/>
      </w:divBdr>
    </w:div>
    <w:div w:id="1017737626">
      <w:bodyDiv w:val="1"/>
      <w:marLeft w:val="0"/>
      <w:marRight w:val="0"/>
      <w:marTop w:val="0"/>
      <w:marBottom w:val="0"/>
      <w:divBdr>
        <w:top w:val="none" w:sz="0" w:space="0" w:color="auto"/>
        <w:left w:val="none" w:sz="0" w:space="0" w:color="auto"/>
        <w:bottom w:val="none" w:sz="0" w:space="0" w:color="auto"/>
        <w:right w:val="none" w:sz="0" w:space="0" w:color="auto"/>
      </w:divBdr>
    </w:div>
    <w:div w:id="1021082058">
      <w:bodyDiv w:val="1"/>
      <w:marLeft w:val="0"/>
      <w:marRight w:val="0"/>
      <w:marTop w:val="0"/>
      <w:marBottom w:val="0"/>
      <w:divBdr>
        <w:top w:val="none" w:sz="0" w:space="0" w:color="auto"/>
        <w:left w:val="none" w:sz="0" w:space="0" w:color="auto"/>
        <w:bottom w:val="none" w:sz="0" w:space="0" w:color="auto"/>
        <w:right w:val="none" w:sz="0" w:space="0" w:color="auto"/>
      </w:divBdr>
    </w:div>
    <w:div w:id="1030717296">
      <w:bodyDiv w:val="1"/>
      <w:marLeft w:val="0"/>
      <w:marRight w:val="0"/>
      <w:marTop w:val="0"/>
      <w:marBottom w:val="0"/>
      <w:divBdr>
        <w:top w:val="none" w:sz="0" w:space="0" w:color="auto"/>
        <w:left w:val="none" w:sz="0" w:space="0" w:color="auto"/>
        <w:bottom w:val="none" w:sz="0" w:space="0" w:color="auto"/>
        <w:right w:val="none" w:sz="0" w:space="0" w:color="auto"/>
      </w:divBdr>
    </w:div>
    <w:div w:id="1031422963">
      <w:bodyDiv w:val="1"/>
      <w:marLeft w:val="0"/>
      <w:marRight w:val="0"/>
      <w:marTop w:val="0"/>
      <w:marBottom w:val="0"/>
      <w:divBdr>
        <w:top w:val="none" w:sz="0" w:space="0" w:color="auto"/>
        <w:left w:val="none" w:sz="0" w:space="0" w:color="auto"/>
        <w:bottom w:val="none" w:sz="0" w:space="0" w:color="auto"/>
        <w:right w:val="none" w:sz="0" w:space="0" w:color="auto"/>
      </w:divBdr>
    </w:div>
    <w:div w:id="1031806840">
      <w:bodyDiv w:val="1"/>
      <w:marLeft w:val="0"/>
      <w:marRight w:val="0"/>
      <w:marTop w:val="0"/>
      <w:marBottom w:val="0"/>
      <w:divBdr>
        <w:top w:val="none" w:sz="0" w:space="0" w:color="auto"/>
        <w:left w:val="none" w:sz="0" w:space="0" w:color="auto"/>
        <w:bottom w:val="none" w:sz="0" w:space="0" w:color="auto"/>
        <w:right w:val="none" w:sz="0" w:space="0" w:color="auto"/>
      </w:divBdr>
    </w:div>
    <w:div w:id="1033967307">
      <w:bodyDiv w:val="1"/>
      <w:marLeft w:val="0"/>
      <w:marRight w:val="0"/>
      <w:marTop w:val="0"/>
      <w:marBottom w:val="0"/>
      <w:divBdr>
        <w:top w:val="none" w:sz="0" w:space="0" w:color="auto"/>
        <w:left w:val="none" w:sz="0" w:space="0" w:color="auto"/>
        <w:bottom w:val="none" w:sz="0" w:space="0" w:color="auto"/>
        <w:right w:val="none" w:sz="0" w:space="0" w:color="auto"/>
      </w:divBdr>
    </w:div>
    <w:div w:id="1034815074">
      <w:bodyDiv w:val="1"/>
      <w:marLeft w:val="0"/>
      <w:marRight w:val="0"/>
      <w:marTop w:val="0"/>
      <w:marBottom w:val="0"/>
      <w:divBdr>
        <w:top w:val="none" w:sz="0" w:space="0" w:color="auto"/>
        <w:left w:val="none" w:sz="0" w:space="0" w:color="auto"/>
        <w:bottom w:val="none" w:sz="0" w:space="0" w:color="auto"/>
        <w:right w:val="none" w:sz="0" w:space="0" w:color="auto"/>
      </w:divBdr>
    </w:div>
    <w:div w:id="1036468317">
      <w:bodyDiv w:val="1"/>
      <w:marLeft w:val="0"/>
      <w:marRight w:val="0"/>
      <w:marTop w:val="0"/>
      <w:marBottom w:val="0"/>
      <w:divBdr>
        <w:top w:val="none" w:sz="0" w:space="0" w:color="auto"/>
        <w:left w:val="none" w:sz="0" w:space="0" w:color="auto"/>
        <w:bottom w:val="none" w:sz="0" w:space="0" w:color="auto"/>
        <w:right w:val="none" w:sz="0" w:space="0" w:color="auto"/>
      </w:divBdr>
    </w:div>
    <w:div w:id="1038236823">
      <w:bodyDiv w:val="1"/>
      <w:marLeft w:val="0"/>
      <w:marRight w:val="0"/>
      <w:marTop w:val="0"/>
      <w:marBottom w:val="0"/>
      <w:divBdr>
        <w:top w:val="none" w:sz="0" w:space="0" w:color="auto"/>
        <w:left w:val="none" w:sz="0" w:space="0" w:color="auto"/>
        <w:bottom w:val="none" w:sz="0" w:space="0" w:color="auto"/>
        <w:right w:val="none" w:sz="0" w:space="0" w:color="auto"/>
      </w:divBdr>
    </w:div>
    <w:div w:id="1040864486">
      <w:bodyDiv w:val="1"/>
      <w:marLeft w:val="0"/>
      <w:marRight w:val="0"/>
      <w:marTop w:val="0"/>
      <w:marBottom w:val="0"/>
      <w:divBdr>
        <w:top w:val="none" w:sz="0" w:space="0" w:color="auto"/>
        <w:left w:val="none" w:sz="0" w:space="0" w:color="auto"/>
        <w:bottom w:val="none" w:sz="0" w:space="0" w:color="auto"/>
        <w:right w:val="none" w:sz="0" w:space="0" w:color="auto"/>
      </w:divBdr>
    </w:div>
    <w:div w:id="1042248450">
      <w:bodyDiv w:val="1"/>
      <w:marLeft w:val="0"/>
      <w:marRight w:val="0"/>
      <w:marTop w:val="0"/>
      <w:marBottom w:val="0"/>
      <w:divBdr>
        <w:top w:val="none" w:sz="0" w:space="0" w:color="auto"/>
        <w:left w:val="none" w:sz="0" w:space="0" w:color="auto"/>
        <w:bottom w:val="none" w:sz="0" w:space="0" w:color="auto"/>
        <w:right w:val="none" w:sz="0" w:space="0" w:color="auto"/>
      </w:divBdr>
    </w:div>
    <w:div w:id="1043947848">
      <w:bodyDiv w:val="1"/>
      <w:marLeft w:val="0"/>
      <w:marRight w:val="0"/>
      <w:marTop w:val="0"/>
      <w:marBottom w:val="0"/>
      <w:divBdr>
        <w:top w:val="none" w:sz="0" w:space="0" w:color="auto"/>
        <w:left w:val="none" w:sz="0" w:space="0" w:color="auto"/>
        <w:bottom w:val="none" w:sz="0" w:space="0" w:color="auto"/>
        <w:right w:val="none" w:sz="0" w:space="0" w:color="auto"/>
      </w:divBdr>
    </w:div>
    <w:div w:id="1044139221">
      <w:bodyDiv w:val="1"/>
      <w:marLeft w:val="0"/>
      <w:marRight w:val="0"/>
      <w:marTop w:val="0"/>
      <w:marBottom w:val="0"/>
      <w:divBdr>
        <w:top w:val="none" w:sz="0" w:space="0" w:color="auto"/>
        <w:left w:val="none" w:sz="0" w:space="0" w:color="auto"/>
        <w:bottom w:val="none" w:sz="0" w:space="0" w:color="auto"/>
        <w:right w:val="none" w:sz="0" w:space="0" w:color="auto"/>
      </w:divBdr>
    </w:div>
    <w:div w:id="1052968223">
      <w:bodyDiv w:val="1"/>
      <w:marLeft w:val="0"/>
      <w:marRight w:val="0"/>
      <w:marTop w:val="0"/>
      <w:marBottom w:val="0"/>
      <w:divBdr>
        <w:top w:val="none" w:sz="0" w:space="0" w:color="auto"/>
        <w:left w:val="none" w:sz="0" w:space="0" w:color="auto"/>
        <w:bottom w:val="none" w:sz="0" w:space="0" w:color="auto"/>
        <w:right w:val="none" w:sz="0" w:space="0" w:color="auto"/>
      </w:divBdr>
    </w:div>
    <w:div w:id="1055929780">
      <w:bodyDiv w:val="1"/>
      <w:marLeft w:val="0"/>
      <w:marRight w:val="0"/>
      <w:marTop w:val="0"/>
      <w:marBottom w:val="0"/>
      <w:divBdr>
        <w:top w:val="none" w:sz="0" w:space="0" w:color="auto"/>
        <w:left w:val="none" w:sz="0" w:space="0" w:color="auto"/>
        <w:bottom w:val="none" w:sz="0" w:space="0" w:color="auto"/>
        <w:right w:val="none" w:sz="0" w:space="0" w:color="auto"/>
      </w:divBdr>
    </w:div>
    <w:div w:id="1073159302">
      <w:bodyDiv w:val="1"/>
      <w:marLeft w:val="0"/>
      <w:marRight w:val="0"/>
      <w:marTop w:val="0"/>
      <w:marBottom w:val="0"/>
      <w:divBdr>
        <w:top w:val="none" w:sz="0" w:space="0" w:color="auto"/>
        <w:left w:val="none" w:sz="0" w:space="0" w:color="auto"/>
        <w:bottom w:val="none" w:sz="0" w:space="0" w:color="auto"/>
        <w:right w:val="none" w:sz="0" w:space="0" w:color="auto"/>
      </w:divBdr>
    </w:div>
    <w:div w:id="1074205198">
      <w:bodyDiv w:val="1"/>
      <w:marLeft w:val="0"/>
      <w:marRight w:val="0"/>
      <w:marTop w:val="0"/>
      <w:marBottom w:val="0"/>
      <w:divBdr>
        <w:top w:val="none" w:sz="0" w:space="0" w:color="auto"/>
        <w:left w:val="none" w:sz="0" w:space="0" w:color="auto"/>
        <w:bottom w:val="none" w:sz="0" w:space="0" w:color="auto"/>
        <w:right w:val="none" w:sz="0" w:space="0" w:color="auto"/>
      </w:divBdr>
    </w:div>
    <w:div w:id="1075131530">
      <w:bodyDiv w:val="1"/>
      <w:marLeft w:val="0"/>
      <w:marRight w:val="0"/>
      <w:marTop w:val="0"/>
      <w:marBottom w:val="0"/>
      <w:divBdr>
        <w:top w:val="none" w:sz="0" w:space="0" w:color="auto"/>
        <w:left w:val="none" w:sz="0" w:space="0" w:color="auto"/>
        <w:bottom w:val="none" w:sz="0" w:space="0" w:color="auto"/>
        <w:right w:val="none" w:sz="0" w:space="0" w:color="auto"/>
      </w:divBdr>
    </w:div>
    <w:div w:id="1075586626">
      <w:bodyDiv w:val="1"/>
      <w:marLeft w:val="0"/>
      <w:marRight w:val="0"/>
      <w:marTop w:val="0"/>
      <w:marBottom w:val="0"/>
      <w:divBdr>
        <w:top w:val="none" w:sz="0" w:space="0" w:color="auto"/>
        <w:left w:val="none" w:sz="0" w:space="0" w:color="auto"/>
        <w:bottom w:val="none" w:sz="0" w:space="0" w:color="auto"/>
        <w:right w:val="none" w:sz="0" w:space="0" w:color="auto"/>
      </w:divBdr>
    </w:div>
    <w:div w:id="1076629058">
      <w:bodyDiv w:val="1"/>
      <w:marLeft w:val="0"/>
      <w:marRight w:val="0"/>
      <w:marTop w:val="0"/>
      <w:marBottom w:val="0"/>
      <w:divBdr>
        <w:top w:val="none" w:sz="0" w:space="0" w:color="auto"/>
        <w:left w:val="none" w:sz="0" w:space="0" w:color="auto"/>
        <w:bottom w:val="none" w:sz="0" w:space="0" w:color="auto"/>
        <w:right w:val="none" w:sz="0" w:space="0" w:color="auto"/>
      </w:divBdr>
    </w:div>
    <w:div w:id="1076779942">
      <w:bodyDiv w:val="1"/>
      <w:marLeft w:val="0"/>
      <w:marRight w:val="0"/>
      <w:marTop w:val="0"/>
      <w:marBottom w:val="0"/>
      <w:divBdr>
        <w:top w:val="none" w:sz="0" w:space="0" w:color="auto"/>
        <w:left w:val="none" w:sz="0" w:space="0" w:color="auto"/>
        <w:bottom w:val="none" w:sz="0" w:space="0" w:color="auto"/>
        <w:right w:val="none" w:sz="0" w:space="0" w:color="auto"/>
      </w:divBdr>
    </w:div>
    <w:div w:id="1079861491">
      <w:bodyDiv w:val="1"/>
      <w:marLeft w:val="0"/>
      <w:marRight w:val="0"/>
      <w:marTop w:val="0"/>
      <w:marBottom w:val="0"/>
      <w:divBdr>
        <w:top w:val="none" w:sz="0" w:space="0" w:color="auto"/>
        <w:left w:val="none" w:sz="0" w:space="0" w:color="auto"/>
        <w:bottom w:val="none" w:sz="0" w:space="0" w:color="auto"/>
        <w:right w:val="none" w:sz="0" w:space="0" w:color="auto"/>
      </w:divBdr>
    </w:div>
    <w:div w:id="1082801131">
      <w:bodyDiv w:val="1"/>
      <w:marLeft w:val="0"/>
      <w:marRight w:val="0"/>
      <w:marTop w:val="0"/>
      <w:marBottom w:val="0"/>
      <w:divBdr>
        <w:top w:val="none" w:sz="0" w:space="0" w:color="auto"/>
        <w:left w:val="none" w:sz="0" w:space="0" w:color="auto"/>
        <w:bottom w:val="none" w:sz="0" w:space="0" w:color="auto"/>
        <w:right w:val="none" w:sz="0" w:space="0" w:color="auto"/>
      </w:divBdr>
    </w:div>
    <w:div w:id="1083718685">
      <w:bodyDiv w:val="1"/>
      <w:marLeft w:val="0"/>
      <w:marRight w:val="0"/>
      <w:marTop w:val="0"/>
      <w:marBottom w:val="0"/>
      <w:divBdr>
        <w:top w:val="none" w:sz="0" w:space="0" w:color="auto"/>
        <w:left w:val="none" w:sz="0" w:space="0" w:color="auto"/>
        <w:bottom w:val="none" w:sz="0" w:space="0" w:color="auto"/>
        <w:right w:val="none" w:sz="0" w:space="0" w:color="auto"/>
      </w:divBdr>
    </w:div>
    <w:div w:id="1096169702">
      <w:bodyDiv w:val="1"/>
      <w:marLeft w:val="0"/>
      <w:marRight w:val="0"/>
      <w:marTop w:val="0"/>
      <w:marBottom w:val="0"/>
      <w:divBdr>
        <w:top w:val="none" w:sz="0" w:space="0" w:color="auto"/>
        <w:left w:val="none" w:sz="0" w:space="0" w:color="auto"/>
        <w:bottom w:val="none" w:sz="0" w:space="0" w:color="auto"/>
        <w:right w:val="none" w:sz="0" w:space="0" w:color="auto"/>
      </w:divBdr>
      <w:divsChild>
        <w:div w:id="1273781048">
          <w:marLeft w:val="0"/>
          <w:marRight w:val="0"/>
          <w:marTop w:val="0"/>
          <w:marBottom w:val="0"/>
          <w:divBdr>
            <w:top w:val="none" w:sz="0" w:space="0" w:color="auto"/>
            <w:left w:val="none" w:sz="0" w:space="0" w:color="auto"/>
            <w:bottom w:val="none" w:sz="0" w:space="0" w:color="auto"/>
            <w:right w:val="none" w:sz="0" w:space="0" w:color="auto"/>
          </w:divBdr>
        </w:div>
      </w:divsChild>
    </w:div>
    <w:div w:id="1101876063">
      <w:bodyDiv w:val="1"/>
      <w:marLeft w:val="0"/>
      <w:marRight w:val="0"/>
      <w:marTop w:val="0"/>
      <w:marBottom w:val="0"/>
      <w:divBdr>
        <w:top w:val="none" w:sz="0" w:space="0" w:color="auto"/>
        <w:left w:val="none" w:sz="0" w:space="0" w:color="auto"/>
        <w:bottom w:val="none" w:sz="0" w:space="0" w:color="auto"/>
        <w:right w:val="none" w:sz="0" w:space="0" w:color="auto"/>
      </w:divBdr>
    </w:div>
    <w:div w:id="1103457246">
      <w:bodyDiv w:val="1"/>
      <w:marLeft w:val="0"/>
      <w:marRight w:val="0"/>
      <w:marTop w:val="0"/>
      <w:marBottom w:val="0"/>
      <w:divBdr>
        <w:top w:val="none" w:sz="0" w:space="0" w:color="auto"/>
        <w:left w:val="none" w:sz="0" w:space="0" w:color="auto"/>
        <w:bottom w:val="none" w:sz="0" w:space="0" w:color="auto"/>
        <w:right w:val="none" w:sz="0" w:space="0" w:color="auto"/>
      </w:divBdr>
    </w:div>
    <w:div w:id="1104493806">
      <w:bodyDiv w:val="1"/>
      <w:marLeft w:val="0"/>
      <w:marRight w:val="0"/>
      <w:marTop w:val="0"/>
      <w:marBottom w:val="0"/>
      <w:divBdr>
        <w:top w:val="none" w:sz="0" w:space="0" w:color="auto"/>
        <w:left w:val="none" w:sz="0" w:space="0" w:color="auto"/>
        <w:bottom w:val="none" w:sz="0" w:space="0" w:color="auto"/>
        <w:right w:val="none" w:sz="0" w:space="0" w:color="auto"/>
      </w:divBdr>
    </w:div>
    <w:div w:id="1113204464">
      <w:bodyDiv w:val="1"/>
      <w:marLeft w:val="0"/>
      <w:marRight w:val="0"/>
      <w:marTop w:val="0"/>
      <w:marBottom w:val="0"/>
      <w:divBdr>
        <w:top w:val="none" w:sz="0" w:space="0" w:color="auto"/>
        <w:left w:val="none" w:sz="0" w:space="0" w:color="auto"/>
        <w:bottom w:val="none" w:sz="0" w:space="0" w:color="auto"/>
        <w:right w:val="none" w:sz="0" w:space="0" w:color="auto"/>
      </w:divBdr>
    </w:div>
    <w:div w:id="1117914211">
      <w:bodyDiv w:val="1"/>
      <w:marLeft w:val="0"/>
      <w:marRight w:val="0"/>
      <w:marTop w:val="0"/>
      <w:marBottom w:val="0"/>
      <w:divBdr>
        <w:top w:val="none" w:sz="0" w:space="0" w:color="auto"/>
        <w:left w:val="none" w:sz="0" w:space="0" w:color="auto"/>
        <w:bottom w:val="none" w:sz="0" w:space="0" w:color="auto"/>
        <w:right w:val="none" w:sz="0" w:space="0" w:color="auto"/>
      </w:divBdr>
    </w:div>
    <w:div w:id="1121261786">
      <w:bodyDiv w:val="1"/>
      <w:marLeft w:val="0"/>
      <w:marRight w:val="0"/>
      <w:marTop w:val="0"/>
      <w:marBottom w:val="0"/>
      <w:divBdr>
        <w:top w:val="none" w:sz="0" w:space="0" w:color="auto"/>
        <w:left w:val="none" w:sz="0" w:space="0" w:color="auto"/>
        <w:bottom w:val="none" w:sz="0" w:space="0" w:color="auto"/>
        <w:right w:val="none" w:sz="0" w:space="0" w:color="auto"/>
      </w:divBdr>
    </w:div>
    <w:div w:id="1135098014">
      <w:bodyDiv w:val="1"/>
      <w:marLeft w:val="0"/>
      <w:marRight w:val="0"/>
      <w:marTop w:val="0"/>
      <w:marBottom w:val="0"/>
      <w:divBdr>
        <w:top w:val="none" w:sz="0" w:space="0" w:color="auto"/>
        <w:left w:val="none" w:sz="0" w:space="0" w:color="auto"/>
        <w:bottom w:val="none" w:sz="0" w:space="0" w:color="auto"/>
        <w:right w:val="none" w:sz="0" w:space="0" w:color="auto"/>
      </w:divBdr>
    </w:div>
    <w:div w:id="1139688935">
      <w:bodyDiv w:val="1"/>
      <w:marLeft w:val="0"/>
      <w:marRight w:val="0"/>
      <w:marTop w:val="0"/>
      <w:marBottom w:val="0"/>
      <w:divBdr>
        <w:top w:val="none" w:sz="0" w:space="0" w:color="auto"/>
        <w:left w:val="none" w:sz="0" w:space="0" w:color="auto"/>
        <w:bottom w:val="none" w:sz="0" w:space="0" w:color="auto"/>
        <w:right w:val="none" w:sz="0" w:space="0" w:color="auto"/>
      </w:divBdr>
    </w:div>
    <w:div w:id="1144663362">
      <w:bodyDiv w:val="1"/>
      <w:marLeft w:val="0"/>
      <w:marRight w:val="0"/>
      <w:marTop w:val="0"/>
      <w:marBottom w:val="0"/>
      <w:divBdr>
        <w:top w:val="none" w:sz="0" w:space="0" w:color="auto"/>
        <w:left w:val="none" w:sz="0" w:space="0" w:color="auto"/>
        <w:bottom w:val="none" w:sz="0" w:space="0" w:color="auto"/>
        <w:right w:val="none" w:sz="0" w:space="0" w:color="auto"/>
      </w:divBdr>
      <w:divsChild>
        <w:div w:id="934676666">
          <w:marLeft w:val="0"/>
          <w:marRight w:val="0"/>
          <w:marTop w:val="0"/>
          <w:marBottom w:val="0"/>
          <w:divBdr>
            <w:top w:val="none" w:sz="0" w:space="0" w:color="auto"/>
            <w:left w:val="none" w:sz="0" w:space="0" w:color="auto"/>
            <w:bottom w:val="none" w:sz="0" w:space="0" w:color="auto"/>
            <w:right w:val="none" w:sz="0" w:space="0" w:color="auto"/>
          </w:divBdr>
          <w:divsChild>
            <w:div w:id="21206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418">
      <w:bodyDiv w:val="1"/>
      <w:marLeft w:val="0"/>
      <w:marRight w:val="0"/>
      <w:marTop w:val="0"/>
      <w:marBottom w:val="0"/>
      <w:divBdr>
        <w:top w:val="none" w:sz="0" w:space="0" w:color="auto"/>
        <w:left w:val="none" w:sz="0" w:space="0" w:color="auto"/>
        <w:bottom w:val="none" w:sz="0" w:space="0" w:color="auto"/>
        <w:right w:val="none" w:sz="0" w:space="0" w:color="auto"/>
      </w:divBdr>
    </w:div>
    <w:div w:id="1148522256">
      <w:bodyDiv w:val="1"/>
      <w:marLeft w:val="0"/>
      <w:marRight w:val="0"/>
      <w:marTop w:val="0"/>
      <w:marBottom w:val="0"/>
      <w:divBdr>
        <w:top w:val="none" w:sz="0" w:space="0" w:color="auto"/>
        <w:left w:val="none" w:sz="0" w:space="0" w:color="auto"/>
        <w:bottom w:val="none" w:sz="0" w:space="0" w:color="auto"/>
        <w:right w:val="none" w:sz="0" w:space="0" w:color="auto"/>
      </w:divBdr>
      <w:divsChild>
        <w:div w:id="370111475">
          <w:marLeft w:val="0"/>
          <w:marRight w:val="0"/>
          <w:marTop w:val="0"/>
          <w:marBottom w:val="0"/>
          <w:divBdr>
            <w:top w:val="none" w:sz="0" w:space="0" w:color="auto"/>
            <w:left w:val="none" w:sz="0" w:space="0" w:color="auto"/>
            <w:bottom w:val="none" w:sz="0" w:space="0" w:color="auto"/>
            <w:right w:val="none" w:sz="0" w:space="0" w:color="auto"/>
          </w:divBdr>
        </w:div>
        <w:div w:id="1344938321">
          <w:marLeft w:val="0"/>
          <w:marRight w:val="0"/>
          <w:marTop w:val="0"/>
          <w:marBottom w:val="0"/>
          <w:divBdr>
            <w:top w:val="none" w:sz="0" w:space="0" w:color="auto"/>
            <w:left w:val="none" w:sz="0" w:space="0" w:color="auto"/>
            <w:bottom w:val="none" w:sz="0" w:space="0" w:color="auto"/>
            <w:right w:val="none" w:sz="0" w:space="0" w:color="auto"/>
          </w:divBdr>
        </w:div>
      </w:divsChild>
    </w:div>
    <w:div w:id="1157115523">
      <w:bodyDiv w:val="1"/>
      <w:marLeft w:val="0"/>
      <w:marRight w:val="0"/>
      <w:marTop w:val="0"/>
      <w:marBottom w:val="0"/>
      <w:divBdr>
        <w:top w:val="none" w:sz="0" w:space="0" w:color="auto"/>
        <w:left w:val="none" w:sz="0" w:space="0" w:color="auto"/>
        <w:bottom w:val="none" w:sz="0" w:space="0" w:color="auto"/>
        <w:right w:val="none" w:sz="0" w:space="0" w:color="auto"/>
      </w:divBdr>
    </w:div>
    <w:div w:id="1162162634">
      <w:bodyDiv w:val="1"/>
      <w:marLeft w:val="0"/>
      <w:marRight w:val="0"/>
      <w:marTop w:val="0"/>
      <w:marBottom w:val="0"/>
      <w:divBdr>
        <w:top w:val="none" w:sz="0" w:space="0" w:color="auto"/>
        <w:left w:val="none" w:sz="0" w:space="0" w:color="auto"/>
        <w:bottom w:val="none" w:sz="0" w:space="0" w:color="auto"/>
        <w:right w:val="none" w:sz="0" w:space="0" w:color="auto"/>
      </w:divBdr>
    </w:div>
    <w:div w:id="1163737569">
      <w:bodyDiv w:val="1"/>
      <w:marLeft w:val="0"/>
      <w:marRight w:val="0"/>
      <w:marTop w:val="0"/>
      <w:marBottom w:val="0"/>
      <w:divBdr>
        <w:top w:val="none" w:sz="0" w:space="0" w:color="auto"/>
        <w:left w:val="none" w:sz="0" w:space="0" w:color="auto"/>
        <w:bottom w:val="none" w:sz="0" w:space="0" w:color="auto"/>
        <w:right w:val="none" w:sz="0" w:space="0" w:color="auto"/>
      </w:divBdr>
    </w:div>
    <w:div w:id="1167093806">
      <w:bodyDiv w:val="1"/>
      <w:marLeft w:val="0"/>
      <w:marRight w:val="0"/>
      <w:marTop w:val="0"/>
      <w:marBottom w:val="0"/>
      <w:divBdr>
        <w:top w:val="none" w:sz="0" w:space="0" w:color="auto"/>
        <w:left w:val="none" w:sz="0" w:space="0" w:color="auto"/>
        <w:bottom w:val="none" w:sz="0" w:space="0" w:color="auto"/>
        <w:right w:val="none" w:sz="0" w:space="0" w:color="auto"/>
      </w:divBdr>
    </w:div>
    <w:div w:id="1172143452">
      <w:bodyDiv w:val="1"/>
      <w:marLeft w:val="0"/>
      <w:marRight w:val="0"/>
      <w:marTop w:val="0"/>
      <w:marBottom w:val="0"/>
      <w:divBdr>
        <w:top w:val="none" w:sz="0" w:space="0" w:color="auto"/>
        <w:left w:val="none" w:sz="0" w:space="0" w:color="auto"/>
        <w:bottom w:val="none" w:sz="0" w:space="0" w:color="auto"/>
        <w:right w:val="none" w:sz="0" w:space="0" w:color="auto"/>
      </w:divBdr>
    </w:div>
    <w:div w:id="1185943510">
      <w:bodyDiv w:val="1"/>
      <w:marLeft w:val="0"/>
      <w:marRight w:val="0"/>
      <w:marTop w:val="0"/>
      <w:marBottom w:val="0"/>
      <w:divBdr>
        <w:top w:val="none" w:sz="0" w:space="0" w:color="auto"/>
        <w:left w:val="none" w:sz="0" w:space="0" w:color="auto"/>
        <w:bottom w:val="none" w:sz="0" w:space="0" w:color="auto"/>
        <w:right w:val="none" w:sz="0" w:space="0" w:color="auto"/>
      </w:divBdr>
    </w:div>
    <w:div w:id="1186554253">
      <w:bodyDiv w:val="1"/>
      <w:marLeft w:val="0"/>
      <w:marRight w:val="0"/>
      <w:marTop w:val="0"/>
      <w:marBottom w:val="0"/>
      <w:divBdr>
        <w:top w:val="none" w:sz="0" w:space="0" w:color="auto"/>
        <w:left w:val="none" w:sz="0" w:space="0" w:color="auto"/>
        <w:bottom w:val="none" w:sz="0" w:space="0" w:color="auto"/>
        <w:right w:val="none" w:sz="0" w:space="0" w:color="auto"/>
      </w:divBdr>
    </w:div>
    <w:div w:id="1189836913">
      <w:bodyDiv w:val="1"/>
      <w:marLeft w:val="0"/>
      <w:marRight w:val="0"/>
      <w:marTop w:val="0"/>
      <w:marBottom w:val="0"/>
      <w:divBdr>
        <w:top w:val="none" w:sz="0" w:space="0" w:color="auto"/>
        <w:left w:val="none" w:sz="0" w:space="0" w:color="auto"/>
        <w:bottom w:val="none" w:sz="0" w:space="0" w:color="auto"/>
        <w:right w:val="none" w:sz="0" w:space="0" w:color="auto"/>
      </w:divBdr>
    </w:div>
    <w:div w:id="1191409418">
      <w:bodyDiv w:val="1"/>
      <w:marLeft w:val="0"/>
      <w:marRight w:val="0"/>
      <w:marTop w:val="0"/>
      <w:marBottom w:val="0"/>
      <w:divBdr>
        <w:top w:val="none" w:sz="0" w:space="0" w:color="auto"/>
        <w:left w:val="none" w:sz="0" w:space="0" w:color="auto"/>
        <w:bottom w:val="none" w:sz="0" w:space="0" w:color="auto"/>
        <w:right w:val="none" w:sz="0" w:space="0" w:color="auto"/>
      </w:divBdr>
    </w:div>
    <w:div w:id="1197354347">
      <w:bodyDiv w:val="1"/>
      <w:marLeft w:val="0"/>
      <w:marRight w:val="0"/>
      <w:marTop w:val="0"/>
      <w:marBottom w:val="0"/>
      <w:divBdr>
        <w:top w:val="none" w:sz="0" w:space="0" w:color="auto"/>
        <w:left w:val="none" w:sz="0" w:space="0" w:color="auto"/>
        <w:bottom w:val="none" w:sz="0" w:space="0" w:color="auto"/>
        <w:right w:val="none" w:sz="0" w:space="0" w:color="auto"/>
      </w:divBdr>
    </w:div>
    <w:div w:id="1202474141">
      <w:bodyDiv w:val="1"/>
      <w:marLeft w:val="0"/>
      <w:marRight w:val="0"/>
      <w:marTop w:val="0"/>
      <w:marBottom w:val="0"/>
      <w:divBdr>
        <w:top w:val="none" w:sz="0" w:space="0" w:color="auto"/>
        <w:left w:val="none" w:sz="0" w:space="0" w:color="auto"/>
        <w:bottom w:val="none" w:sz="0" w:space="0" w:color="auto"/>
        <w:right w:val="none" w:sz="0" w:space="0" w:color="auto"/>
      </w:divBdr>
    </w:div>
    <w:div w:id="1203403037">
      <w:bodyDiv w:val="1"/>
      <w:marLeft w:val="0"/>
      <w:marRight w:val="0"/>
      <w:marTop w:val="0"/>
      <w:marBottom w:val="0"/>
      <w:divBdr>
        <w:top w:val="none" w:sz="0" w:space="0" w:color="auto"/>
        <w:left w:val="none" w:sz="0" w:space="0" w:color="auto"/>
        <w:bottom w:val="none" w:sz="0" w:space="0" w:color="auto"/>
        <w:right w:val="none" w:sz="0" w:space="0" w:color="auto"/>
      </w:divBdr>
    </w:div>
    <w:div w:id="1204367120">
      <w:bodyDiv w:val="1"/>
      <w:marLeft w:val="0"/>
      <w:marRight w:val="0"/>
      <w:marTop w:val="0"/>
      <w:marBottom w:val="0"/>
      <w:divBdr>
        <w:top w:val="none" w:sz="0" w:space="0" w:color="auto"/>
        <w:left w:val="none" w:sz="0" w:space="0" w:color="auto"/>
        <w:bottom w:val="none" w:sz="0" w:space="0" w:color="auto"/>
        <w:right w:val="none" w:sz="0" w:space="0" w:color="auto"/>
      </w:divBdr>
    </w:div>
    <w:div w:id="1209679728">
      <w:bodyDiv w:val="1"/>
      <w:marLeft w:val="0"/>
      <w:marRight w:val="0"/>
      <w:marTop w:val="0"/>
      <w:marBottom w:val="0"/>
      <w:divBdr>
        <w:top w:val="none" w:sz="0" w:space="0" w:color="auto"/>
        <w:left w:val="none" w:sz="0" w:space="0" w:color="auto"/>
        <w:bottom w:val="none" w:sz="0" w:space="0" w:color="auto"/>
        <w:right w:val="none" w:sz="0" w:space="0" w:color="auto"/>
      </w:divBdr>
    </w:div>
    <w:div w:id="1215311539">
      <w:bodyDiv w:val="1"/>
      <w:marLeft w:val="0"/>
      <w:marRight w:val="0"/>
      <w:marTop w:val="0"/>
      <w:marBottom w:val="0"/>
      <w:divBdr>
        <w:top w:val="none" w:sz="0" w:space="0" w:color="auto"/>
        <w:left w:val="none" w:sz="0" w:space="0" w:color="auto"/>
        <w:bottom w:val="none" w:sz="0" w:space="0" w:color="auto"/>
        <w:right w:val="none" w:sz="0" w:space="0" w:color="auto"/>
      </w:divBdr>
    </w:div>
    <w:div w:id="1221163066">
      <w:bodyDiv w:val="1"/>
      <w:marLeft w:val="0"/>
      <w:marRight w:val="0"/>
      <w:marTop w:val="0"/>
      <w:marBottom w:val="0"/>
      <w:divBdr>
        <w:top w:val="none" w:sz="0" w:space="0" w:color="auto"/>
        <w:left w:val="none" w:sz="0" w:space="0" w:color="auto"/>
        <w:bottom w:val="none" w:sz="0" w:space="0" w:color="auto"/>
        <w:right w:val="none" w:sz="0" w:space="0" w:color="auto"/>
      </w:divBdr>
    </w:div>
    <w:div w:id="1221554160">
      <w:bodyDiv w:val="1"/>
      <w:marLeft w:val="0"/>
      <w:marRight w:val="0"/>
      <w:marTop w:val="0"/>
      <w:marBottom w:val="0"/>
      <w:divBdr>
        <w:top w:val="none" w:sz="0" w:space="0" w:color="auto"/>
        <w:left w:val="none" w:sz="0" w:space="0" w:color="auto"/>
        <w:bottom w:val="none" w:sz="0" w:space="0" w:color="auto"/>
        <w:right w:val="none" w:sz="0" w:space="0" w:color="auto"/>
      </w:divBdr>
    </w:div>
    <w:div w:id="1223835502">
      <w:bodyDiv w:val="1"/>
      <w:marLeft w:val="0"/>
      <w:marRight w:val="0"/>
      <w:marTop w:val="0"/>
      <w:marBottom w:val="0"/>
      <w:divBdr>
        <w:top w:val="none" w:sz="0" w:space="0" w:color="auto"/>
        <w:left w:val="none" w:sz="0" w:space="0" w:color="auto"/>
        <w:bottom w:val="none" w:sz="0" w:space="0" w:color="auto"/>
        <w:right w:val="none" w:sz="0" w:space="0" w:color="auto"/>
      </w:divBdr>
    </w:div>
    <w:div w:id="1227030836">
      <w:bodyDiv w:val="1"/>
      <w:marLeft w:val="0"/>
      <w:marRight w:val="0"/>
      <w:marTop w:val="0"/>
      <w:marBottom w:val="0"/>
      <w:divBdr>
        <w:top w:val="none" w:sz="0" w:space="0" w:color="auto"/>
        <w:left w:val="none" w:sz="0" w:space="0" w:color="auto"/>
        <w:bottom w:val="none" w:sz="0" w:space="0" w:color="auto"/>
        <w:right w:val="none" w:sz="0" w:space="0" w:color="auto"/>
      </w:divBdr>
    </w:div>
    <w:div w:id="1228030925">
      <w:bodyDiv w:val="1"/>
      <w:marLeft w:val="0"/>
      <w:marRight w:val="0"/>
      <w:marTop w:val="0"/>
      <w:marBottom w:val="0"/>
      <w:divBdr>
        <w:top w:val="none" w:sz="0" w:space="0" w:color="auto"/>
        <w:left w:val="none" w:sz="0" w:space="0" w:color="auto"/>
        <w:bottom w:val="none" w:sz="0" w:space="0" w:color="auto"/>
        <w:right w:val="none" w:sz="0" w:space="0" w:color="auto"/>
      </w:divBdr>
    </w:div>
    <w:div w:id="1230384901">
      <w:bodyDiv w:val="1"/>
      <w:marLeft w:val="0"/>
      <w:marRight w:val="0"/>
      <w:marTop w:val="0"/>
      <w:marBottom w:val="0"/>
      <w:divBdr>
        <w:top w:val="none" w:sz="0" w:space="0" w:color="auto"/>
        <w:left w:val="none" w:sz="0" w:space="0" w:color="auto"/>
        <w:bottom w:val="none" w:sz="0" w:space="0" w:color="auto"/>
        <w:right w:val="none" w:sz="0" w:space="0" w:color="auto"/>
      </w:divBdr>
    </w:div>
    <w:div w:id="1233345190">
      <w:bodyDiv w:val="1"/>
      <w:marLeft w:val="0"/>
      <w:marRight w:val="0"/>
      <w:marTop w:val="0"/>
      <w:marBottom w:val="0"/>
      <w:divBdr>
        <w:top w:val="none" w:sz="0" w:space="0" w:color="auto"/>
        <w:left w:val="none" w:sz="0" w:space="0" w:color="auto"/>
        <w:bottom w:val="none" w:sz="0" w:space="0" w:color="auto"/>
        <w:right w:val="none" w:sz="0" w:space="0" w:color="auto"/>
      </w:divBdr>
    </w:div>
    <w:div w:id="1236665057">
      <w:bodyDiv w:val="1"/>
      <w:marLeft w:val="0"/>
      <w:marRight w:val="0"/>
      <w:marTop w:val="0"/>
      <w:marBottom w:val="0"/>
      <w:divBdr>
        <w:top w:val="none" w:sz="0" w:space="0" w:color="auto"/>
        <w:left w:val="none" w:sz="0" w:space="0" w:color="auto"/>
        <w:bottom w:val="none" w:sz="0" w:space="0" w:color="auto"/>
        <w:right w:val="none" w:sz="0" w:space="0" w:color="auto"/>
      </w:divBdr>
    </w:div>
    <w:div w:id="1238907397">
      <w:bodyDiv w:val="1"/>
      <w:marLeft w:val="0"/>
      <w:marRight w:val="0"/>
      <w:marTop w:val="0"/>
      <w:marBottom w:val="0"/>
      <w:divBdr>
        <w:top w:val="none" w:sz="0" w:space="0" w:color="auto"/>
        <w:left w:val="none" w:sz="0" w:space="0" w:color="auto"/>
        <w:bottom w:val="none" w:sz="0" w:space="0" w:color="auto"/>
        <w:right w:val="none" w:sz="0" w:space="0" w:color="auto"/>
      </w:divBdr>
    </w:div>
    <w:div w:id="1239904515">
      <w:bodyDiv w:val="1"/>
      <w:marLeft w:val="0"/>
      <w:marRight w:val="0"/>
      <w:marTop w:val="0"/>
      <w:marBottom w:val="0"/>
      <w:divBdr>
        <w:top w:val="none" w:sz="0" w:space="0" w:color="auto"/>
        <w:left w:val="none" w:sz="0" w:space="0" w:color="auto"/>
        <w:bottom w:val="none" w:sz="0" w:space="0" w:color="auto"/>
        <w:right w:val="none" w:sz="0" w:space="0" w:color="auto"/>
      </w:divBdr>
    </w:div>
    <w:div w:id="1240363850">
      <w:bodyDiv w:val="1"/>
      <w:marLeft w:val="0"/>
      <w:marRight w:val="0"/>
      <w:marTop w:val="0"/>
      <w:marBottom w:val="0"/>
      <w:divBdr>
        <w:top w:val="none" w:sz="0" w:space="0" w:color="auto"/>
        <w:left w:val="none" w:sz="0" w:space="0" w:color="auto"/>
        <w:bottom w:val="none" w:sz="0" w:space="0" w:color="auto"/>
        <w:right w:val="none" w:sz="0" w:space="0" w:color="auto"/>
      </w:divBdr>
    </w:div>
    <w:div w:id="1243681949">
      <w:bodyDiv w:val="1"/>
      <w:marLeft w:val="0"/>
      <w:marRight w:val="0"/>
      <w:marTop w:val="0"/>
      <w:marBottom w:val="0"/>
      <w:divBdr>
        <w:top w:val="none" w:sz="0" w:space="0" w:color="auto"/>
        <w:left w:val="none" w:sz="0" w:space="0" w:color="auto"/>
        <w:bottom w:val="none" w:sz="0" w:space="0" w:color="auto"/>
        <w:right w:val="none" w:sz="0" w:space="0" w:color="auto"/>
      </w:divBdr>
    </w:div>
    <w:div w:id="1257597652">
      <w:bodyDiv w:val="1"/>
      <w:marLeft w:val="0"/>
      <w:marRight w:val="0"/>
      <w:marTop w:val="0"/>
      <w:marBottom w:val="0"/>
      <w:divBdr>
        <w:top w:val="none" w:sz="0" w:space="0" w:color="auto"/>
        <w:left w:val="none" w:sz="0" w:space="0" w:color="auto"/>
        <w:bottom w:val="none" w:sz="0" w:space="0" w:color="auto"/>
        <w:right w:val="none" w:sz="0" w:space="0" w:color="auto"/>
      </w:divBdr>
    </w:div>
    <w:div w:id="1269124067">
      <w:bodyDiv w:val="1"/>
      <w:marLeft w:val="0"/>
      <w:marRight w:val="0"/>
      <w:marTop w:val="0"/>
      <w:marBottom w:val="0"/>
      <w:divBdr>
        <w:top w:val="none" w:sz="0" w:space="0" w:color="auto"/>
        <w:left w:val="none" w:sz="0" w:space="0" w:color="auto"/>
        <w:bottom w:val="none" w:sz="0" w:space="0" w:color="auto"/>
        <w:right w:val="none" w:sz="0" w:space="0" w:color="auto"/>
      </w:divBdr>
    </w:div>
    <w:div w:id="1270743512">
      <w:bodyDiv w:val="1"/>
      <w:marLeft w:val="0"/>
      <w:marRight w:val="0"/>
      <w:marTop w:val="0"/>
      <w:marBottom w:val="0"/>
      <w:divBdr>
        <w:top w:val="none" w:sz="0" w:space="0" w:color="auto"/>
        <w:left w:val="none" w:sz="0" w:space="0" w:color="auto"/>
        <w:bottom w:val="none" w:sz="0" w:space="0" w:color="auto"/>
        <w:right w:val="none" w:sz="0" w:space="0" w:color="auto"/>
      </w:divBdr>
    </w:div>
    <w:div w:id="1279872909">
      <w:bodyDiv w:val="1"/>
      <w:marLeft w:val="0"/>
      <w:marRight w:val="0"/>
      <w:marTop w:val="0"/>
      <w:marBottom w:val="0"/>
      <w:divBdr>
        <w:top w:val="none" w:sz="0" w:space="0" w:color="auto"/>
        <w:left w:val="none" w:sz="0" w:space="0" w:color="auto"/>
        <w:bottom w:val="none" w:sz="0" w:space="0" w:color="auto"/>
        <w:right w:val="none" w:sz="0" w:space="0" w:color="auto"/>
      </w:divBdr>
    </w:div>
    <w:div w:id="1279948397">
      <w:bodyDiv w:val="1"/>
      <w:marLeft w:val="0"/>
      <w:marRight w:val="0"/>
      <w:marTop w:val="0"/>
      <w:marBottom w:val="0"/>
      <w:divBdr>
        <w:top w:val="none" w:sz="0" w:space="0" w:color="auto"/>
        <w:left w:val="none" w:sz="0" w:space="0" w:color="auto"/>
        <w:bottom w:val="none" w:sz="0" w:space="0" w:color="auto"/>
        <w:right w:val="none" w:sz="0" w:space="0" w:color="auto"/>
      </w:divBdr>
    </w:div>
    <w:div w:id="1280724286">
      <w:bodyDiv w:val="1"/>
      <w:marLeft w:val="0"/>
      <w:marRight w:val="0"/>
      <w:marTop w:val="0"/>
      <w:marBottom w:val="0"/>
      <w:divBdr>
        <w:top w:val="none" w:sz="0" w:space="0" w:color="auto"/>
        <w:left w:val="none" w:sz="0" w:space="0" w:color="auto"/>
        <w:bottom w:val="none" w:sz="0" w:space="0" w:color="auto"/>
        <w:right w:val="none" w:sz="0" w:space="0" w:color="auto"/>
      </w:divBdr>
    </w:div>
    <w:div w:id="1284533507">
      <w:bodyDiv w:val="1"/>
      <w:marLeft w:val="0"/>
      <w:marRight w:val="0"/>
      <w:marTop w:val="0"/>
      <w:marBottom w:val="0"/>
      <w:divBdr>
        <w:top w:val="none" w:sz="0" w:space="0" w:color="auto"/>
        <w:left w:val="none" w:sz="0" w:space="0" w:color="auto"/>
        <w:bottom w:val="none" w:sz="0" w:space="0" w:color="auto"/>
        <w:right w:val="none" w:sz="0" w:space="0" w:color="auto"/>
      </w:divBdr>
    </w:div>
    <w:div w:id="1291284528">
      <w:bodyDiv w:val="1"/>
      <w:marLeft w:val="0"/>
      <w:marRight w:val="0"/>
      <w:marTop w:val="0"/>
      <w:marBottom w:val="0"/>
      <w:divBdr>
        <w:top w:val="none" w:sz="0" w:space="0" w:color="auto"/>
        <w:left w:val="none" w:sz="0" w:space="0" w:color="auto"/>
        <w:bottom w:val="none" w:sz="0" w:space="0" w:color="auto"/>
        <w:right w:val="none" w:sz="0" w:space="0" w:color="auto"/>
      </w:divBdr>
    </w:div>
    <w:div w:id="1298607343">
      <w:bodyDiv w:val="1"/>
      <w:marLeft w:val="0"/>
      <w:marRight w:val="0"/>
      <w:marTop w:val="0"/>
      <w:marBottom w:val="0"/>
      <w:divBdr>
        <w:top w:val="none" w:sz="0" w:space="0" w:color="auto"/>
        <w:left w:val="none" w:sz="0" w:space="0" w:color="auto"/>
        <w:bottom w:val="none" w:sz="0" w:space="0" w:color="auto"/>
        <w:right w:val="none" w:sz="0" w:space="0" w:color="auto"/>
      </w:divBdr>
    </w:div>
    <w:div w:id="1299267430">
      <w:bodyDiv w:val="1"/>
      <w:marLeft w:val="0"/>
      <w:marRight w:val="0"/>
      <w:marTop w:val="0"/>
      <w:marBottom w:val="0"/>
      <w:divBdr>
        <w:top w:val="none" w:sz="0" w:space="0" w:color="auto"/>
        <w:left w:val="none" w:sz="0" w:space="0" w:color="auto"/>
        <w:bottom w:val="none" w:sz="0" w:space="0" w:color="auto"/>
        <w:right w:val="none" w:sz="0" w:space="0" w:color="auto"/>
      </w:divBdr>
    </w:div>
    <w:div w:id="1304851368">
      <w:bodyDiv w:val="1"/>
      <w:marLeft w:val="0"/>
      <w:marRight w:val="0"/>
      <w:marTop w:val="0"/>
      <w:marBottom w:val="0"/>
      <w:divBdr>
        <w:top w:val="none" w:sz="0" w:space="0" w:color="auto"/>
        <w:left w:val="none" w:sz="0" w:space="0" w:color="auto"/>
        <w:bottom w:val="none" w:sz="0" w:space="0" w:color="auto"/>
        <w:right w:val="none" w:sz="0" w:space="0" w:color="auto"/>
      </w:divBdr>
    </w:div>
    <w:div w:id="1310213645">
      <w:bodyDiv w:val="1"/>
      <w:marLeft w:val="0"/>
      <w:marRight w:val="0"/>
      <w:marTop w:val="0"/>
      <w:marBottom w:val="0"/>
      <w:divBdr>
        <w:top w:val="none" w:sz="0" w:space="0" w:color="auto"/>
        <w:left w:val="none" w:sz="0" w:space="0" w:color="auto"/>
        <w:bottom w:val="none" w:sz="0" w:space="0" w:color="auto"/>
        <w:right w:val="none" w:sz="0" w:space="0" w:color="auto"/>
      </w:divBdr>
    </w:div>
    <w:div w:id="1310591394">
      <w:bodyDiv w:val="1"/>
      <w:marLeft w:val="0"/>
      <w:marRight w:val="0"/>
      <w:marTop w:val="0"/>
      <w:marBottom w:val="0"/>
      <w:divBdr>
        <w:top w:val="none" w:sz="0" w:space="0" w:color="auto"/>
        <w:left w:val="none" w:sz="0" w:space="0" w:color="auto"/>
        <w:bottom w:val="none" w:sz="0" w:space="0" w:color="auto"/>
        <w:right w:val="none" w:sz="0" w:space="0" w:color="auto"/>
      </w:divBdr>
    </w:div>
    <w:div w:id="1314603658">
      <w:bodyDiv w:val="1"/>
      <w:marLeft w:val="0"/>
      <w:marRight w:val="0"/>
      <w:marTop w:val="0"/>
      <w:marBottom w:val="0"/>
      <w:divBdr>
        <w:top w:val="none" w:sz="0" w:space="0" w:color="auto"/>
        <w:left w:val="none" w:sz="0" w:space="0" w:color="auto"/>
        <w:bottom w:val="none" w:sz="0" w:space="0" w:color="auto"/>
        <w:right w:val="none" w:sz="0" w:space="0" w:color="auto"/>
      </w:divBdr>
    </w:div>
    <w:div w:id="1316255407">
      <w:bodyDiv w:val="1"/>
      <w:marLeft w:val="0"/>
      <w:marRight w:val="0"/>
      <w:marTop w:val="0"/>
      <w:marBottom w:val="0"/>
      <w:divBdr>
        <w:top w:val="none" w:sz="0" w:space="0" w:color="auto"/>
        <w:left w:val="none" w:sz="0" w:space="0" w:color="auto"/>
        <w:bottom w:val="none" w:sz="0" w:space="0" w:color="auto"/>
        <w:right w:val="none" w:sz="0" w:space="0" w:color="auto"/>
      </w:divBdr>
    </w:div>
    <w:div w:id="1316379358">
      <w:bodyDiv w:val="1"/>
      <w:marLeft w:val="0"/>
      <w:marRight w:val="0"/>
      <w:marTop w:val="0"/>
      <w:marBottom w:val="0"/>
      <w:divBdr>
        <w:top w:val="none" w:sz="0" w:space="0" w:color="auto"/>
        <w:left w:val="none" w:sz="0" w:space="0" w:color="auto"/>
        <w:bottom w:val="none" w:sz="0" w:space="0" w:color="auto"/>
        <w:right w:val="none" w:sz="0" w:space="0" w:color="auto"/>
      </w:divBdr>
    </w:div>
    <w:div w:id="1317228412">
      <w:bodyDiv w:val="1"/>
      <w:marLeft w:val="0"/>
      <w:marRight w:val="0"/>
      <w:marTop w:val="0"/>
      <w:marBottom w:val="0"/>
      <w:divBdr>
        <w:top w:val="none" w:sz="0" w:space="0" w:color="auto"/>
        <w:left w:val="none" w:sz="0" w:space="0" w:color="auto"/>
        <w:bottom w:val="none" w:sz="0" w:space="0" w:color="auto"/>
        <w:right w:val="none" w:sz="0" w:space="0" w:color="auto"/>
      </w:divBdr>
    </w:div>
    <w:div w:id="1331980621">
      <w:bodyDiv w:val="1"/>
      <w:marLeft w:val="0"/>
      <w:marRight w:val="0"/>
      <w:marTop w:val="0"/>
      <w:marBottom w:val="0"/>
      <w:divBdr>
        <w:top w:val="none" w:sz="0" w:space="0" w:color="auto"/>
        <w:left w:val="none" w:sz="0" w:space="0" w:color="auto"/>
        <w:bottom w:val="none" w:sz="0" w:space="0" w:color="auto"/>
        <w:right w:val="none" w:sz="0" w:space="0" w:color="auto"/>
      </w:divBdr>
    </w:div>
    <w:div w:id="1332754112">
      <w:bodyDiv w:val="1"/>
      <w:marLeft w:val="0"/>
      <w:marRight w:val="0"/>
      <w:marTop w:val="0"/>
      <w:marBottom w:val="0"/>
      <w:divBdr>
        <w:top w:val="none" w:sz="0" w:space="0" w:color="auto"/>
        <w:left w:val="none" w:sz="0" w:space="0" w:color="auto"/>
        <w:bottom w:val="none" w:sz="0" w:space="0" w:color="auto"/>
        <w:right w:val="none" w:sz="0" w:space="0" w:color="auto"/>
      </w:divBdr>
    </w:div>
    <w:div w:id="1335956962">
      <w:bodyDiv w:val="1"/>
      <w:marLeft w:val="0"/>
      <w:marRight w:val="0"/>
      <w:marTop w:val="0"/>
      <w:marBottom w:val="0"/>
      <w:divBdr>
        <w:top w:val="none" w:sz="0" w:space="0" w:color="auto"/>
        <w:left w:val="none" w:sz="0" w:space="0" w:color="auto"/>
        <w:bottom w:val="none" w:sz="0" w:space="0" w:color="auto"/>
        <w:right w:val="none" w:sz="0" w:space="0" w:color="auto"/>
      </w:divBdr>
    </w:div>
    <w:div w:id="1336616287">
      <w:bodyDiv w:val="1"/>
      <w:marLeft w:val="0"/>
      <w:marRight w:val="0"/>
      <w:marTop w:val="0"/>
      <w:marBottom w:val="0"/>
      <w:divBdr>
        <w:top w:val="none" w:sz="0" w:space="0" w:color="auto"/>
        <w:left w:val="none" w:sz="0" w:space="0" w:color="auto"/>
        <w:bottom w:val="none" w:sz="0" w:space="0" w:color="auto"/>
        <w:right w:val="none" w:sz="0" w:space="0" w:color="auto"/>
      </w:divBdr>
    </w:div>
    <w:div w:id="1346707669">
      <w:bodyDiv w:val="1"/>
      <w:marLeft w:val="0"/>
      <w:marRight w:val="0"/>
      <w:marTop w:val="0"/>
      <w:marBottom w:val="0"/>
      <w:divBdr>
        <w:top w:val="none" w:sz="0" w:space="0" w:color="auto"/>
        <w:left w:val="none" w:sz="0" w:space="0" w:color="auto"/>
        <w:bottom w:val="none" w:sz="0" w:space="0" w:color="auto"/>
        <w:right w:val="none" w:sz="0" w:space="0" w:color="auto"/>
      </w:divBdr>
    </w:div>
    <w:div w:id="1351027351">
      <w:bodyDiv w:val="1"/>
      <w:marLeft w:val="0"/>
      <w:marRight w:val="0"/>
      <w:marTop w:val="0"/>
      <w:marBottom w:val="0"/>
      <w:divBdr>
        <w:top w:val="none" w:sz="0" w:space="0" w:color="auto"/>
        <w:left w:val="none" w:sz="0" w:space="0" w:color="auto"/>
        <w:bottom w:val="none" w:sz="0" w:space="0" w:color="auto"/>
        <w:right w:val="none" w:sz="0" w:space="0" w:color="auto"/>
      </w:divBdr>
    </w:div>
    <w:div w:id="1353604462">
      <w:bodyDiv w:val="1"/>
      <w:marLeft w:val="0"/>
      <w:marRight w:val="0"/>
      <w:marTop w:val="0"/>
      <w:marBottom w:val="0"/>
      <w:divBdr>
        <w:top w:val="none" w:sz="0" w:space="0" w:color="auto"/>
        <w:left w:val="none" w:sz="0" w:space="0" w:color="auto"/>
        <w:bottom w:val="none" w:sz="0" w:space="0" w:color="auto"/>
        <w:right w:val="none" w:sz="0" w:space="0" w:color="auto"/>
      </w:divBdr>
    </w:div>
    <w:div w:id="1353919877">
      <w:bodyDiv w:val="1"/>
      <w:marLeft w:val="0"/>
      <w:marRight w:val="0"/>
      <w:marTop w:val="0"/>
      <w:marBottom w:val="0"/>
      <w:divBdr>
        <w:top w:val="none" w:sz="0" w:space="0" w:color="auto"/>
        <w:left w:val="none" w:sz="0" w:space="0" w:color="auto"/>
        <w:bottom w:val="none" w:sz="0" w:space="0" w:color="auto"/>
        <w:right w:val="none" w:sz="0" w:space="0" w:color="auto"/>
      </w:divBdr>
    </w:div>
    <w:div w:id="1355418574">
      <w:bodyDiv w:val="1"/>
      <w:marLeft w:val="0"/>
      <w:marRight w:val="0"/>
      <w:marTop w:val="0"/>
      <w:marBottom w:val="0"/>
      <w:divBdr>
        <w:top w:val="none" w:sz="0" w:space="0" w:color="auto"/>
        <w:left w:val="none" w:sz="0" w:space="0" w:color="auto"/>
        <w:bottom w:val="none" w:sz="0" w:space="0" w:color="auto"/>
        <w:right w:val="none" w:sz="0" w:space="0" w:color="auto"/>
      </w:divBdr>
    </w:div>
    <w:div w:id="1357392878">
      <w:bodyDiv w:val="1"/>
      <w:marLeft w:val="0"/>
      <w:marRight w:val="0"/>
      <w:marTop w:val="0"/>
      <w:marBottom w:val="0"/>
      <w:divBdr>
        <w:top w:val="none" w:sz="0" w:space="0" w:color="auto"/>
        <w:left w:val="none" w:sz="0" w:space="0" w:color="auto"/>
        <w:bottom w:val="none" w:sz="0" w:space="0" w:color="auto"/>
        <w:right w:val="none" w:sz="0" w:space="0" w:color="auto"/>
      </w:divBdr>
    </w:div>
    <w:div w:id="1358192351">
      <w:bodyDiv w:val="1"/>
      <w:marLeft w:val="0"/>
      <w:marRight w:val="0"/>
      <w:marTop w:val="0"/>
      <w:marBottom w:val="0"/>
      <w:divBdr>
        <w:top w:val="none" w:sz="0" w:space="0" w:color="auto"/>
        <w:left w:val="none" w:sz="0" w:space="0" w:color="auto"/>
        <w:bottom w:val="none" w:sz="0" w:space="0" w:color="auto"/>
        <w:right w:val="none" w:sz="0" w:space="0" w:color="auto"/>
      </w:divBdr>
    </w:div>
    <w:div w:id="1363900191">
      <w:bodyDiv w:val="1"/>
      <w:marLeft w:val="0"/>
      <w:marRight w:val="0"/>
      <w:marTop w:val="0"/>
      <w:marBottom w:val="0"/>
      <w:divBdr>
        <w:top w:val="none" w:sz="0" w:space="0" w:color="auto"/>
        <w:left w:val="none" w:sz="0" w:space="0" w:color="auto"/>
        <w:bottom w:val="none" w:sz="0" w:space="0" w:color="auto"/>
        <w:right w:val="none" w:sz="0" w:space="0" w:color="auto"/>
      </w:divBdr>
    </w:div>
    <w:div w:id="1364862735">
      <w:bodyDiv w:val="1"/>
      <w:marLeft w:val="0"/>
      <w:marRight w:val="0"/>
      <w:marTop w:val="0"/>
      <w:marBottom w:val="0"/>
      <w:divBdr>
        <w:top w:val="none" w:sz="0" w:space="0" w:color="auto"/>
        <w:left w:val="none" w:sz="0" w:space="0" w:color="auto"/>
        <w:bottom w:val="none" w:sz="0" w:space="0" w:color="auto"/>
        <w:right w:val="none" w:sz="0" w:space="0" w:color="auto"/>
      </w:divBdr>
    </w:div>
    <w:div w:id="1373574805">
      <w:bodyDiv w:val="1"/>
      <w:marLeft w:val="0"/>
      <w:marRight w:val="0"/>
      <w:marTop w:val="0"/>
      <w:marBottom w:val="0"/>
      <w:divBdr>
        <w:top w:val="none" w:sz="0" w:space="0" w:color="auto"/>
        <w:left w:val="none" w:sz="0" w:space="0" w:color="auto"/>
        <w:bottom w:val="none" w:sz="0" w:space="0" w:color="auto"/>
        <w:right w:val="none" w:sz="0" w:space="0" w:color="auto"/>
      </w:divBdr>
    </w:div>
    <w:div w:id="1377848851">
      <w:bodyDiv w:val="1"/>
      <w:marLeft w:val="0"/>
      <w:marRight w:val="0"/>
      <w:marTop w:val="0"/>
      <w:marBottom w:val="0"/>
      <w:divBdr>
        <w:top w:val="none" w:sz="0" w:space="0" w:color="auto"/>
        <w:left w:val="none" w:sz="0" w:space="0" w:color="auto"/>
        <w:bottom w:val="none" w:sz="0" w:space="0" w:color="auto"/>
        <w:right w:val="none" w:sz="0" w:space="0" w:color="auto"/>
      </w:divBdr>
    </w:div>
    <w:div w:id="1385058650">
      <w:bodyDiv w:val="1"/>
      <w:marLeft w:val="0"/>
      <w:marRight w:val="0"/>
      <w:marTop w:val="0"/>
      <w:marBottom w:val="0"/>
      <w:divBdr>
        <w:top w:val="none" w:sz="0" w:space="0" w:color="auto"/>
        <w:left w:val="none" w:sz="0" w:space="0" w:color="auto"/>
        <w:bottom w:val="none" w:sz="0" w:space="0" w:color="auto"/>
        <w:right w:val="none" w:sz="0" w:space="0" w:color="auto"/>
      </w:divBdr>
    </w:div>
    <w:div w:id="1388531671">
      <w:bodyDiv w:val="1"/>
      <w:marLeft w:val="0"/>
      <w:marRight w:val="0"/>
      <w:marTop w:val="0"/>
      <w:marBottom w:val="0"/>
      <w:divBdr>
        <w:top w:val="none" w:sz="0" w:space="0" w:color="auto"/>
        <w:left w:val="none" w:sz="0" w:space="0" w:color="auto"/>
        <w:bottom w:val="none" w:sz="0" w:space="0" w:color="auto"/>
        <w:right w:val="none" w:sz="0" w:space="0" w:color="auto"/>
      </w:divBdr>
    </w:div>
    <w:div w:id="1392775786">
      <w:bodyDiv w:val="1"/>
      <w:marLeft w:val="0"/>
      <w:marRight w:val="0"/>
      <w:marTop w:val="0"/>
      <w:marBottom w:val="0"/>
      <w:divBdr>
        <w:top w:val="none" w:sz="0" w:space="0" w:color="auto"/>
        <w:left w:val="none" w:sz="0" w:space="0" w:color="auto"/>
        <w:bottom w:val="none" w:sz="0" w:space="0" w:color="auto"/>
        <w:right w:val="none" w:sz="0" w:space="0" w:color="auto"/>
      </w:divBdr>
    </w:div>
    <w:div w:id="1393504480">
      <w:bodyDiv w:val="1"/>
      <w:marLeft w:val="0"/>
      <w:marRight w:val="0"/>
      <w:marTop w:val="0"/>
      <w:marBottom w:val="0"/>
      <w:divBdr>
        <w:top w:val="none" w:sz="0" w:space="0" w:color="auto"/>
        <w:left w:val="none" w:sz="0" w:space="0" w:color="auto"/>
        <w:bottom w:val="none" w:sz="0" w:space="0" w:color="auto"/>
        <w:right w:val="none" w:sz="0" w:space="0" w:color="auto"/>
      </w:divBdr>
    </w:div>
    <w:div w:id="1395271481">
      <w:bodyDiv w:val="1"/>
      <w:marLeft w:val="0"/>
      <w:marRight w:val="0"/>
      <w:marTop w:val="0"/>
      <w:marBottom w:val="0"/>
      <w:divBdr>
        <w:top w:val="none" w:sz="0" w:space="0" w:color="auto"/>
        <w:left w:val="none" w:sz="0" w:space="0" w:color="auto"/>
        <w:bottom w:val="none" w:sz="0" w:space="0" w:color="auto"/>
        <w:right w:val="none" w:sz="0" w:space="0" w:color="auto"/>
      </w:divBdr>
    </w:div>
    <w:div w:id="1399011677">
      <w:bodyDiv w:val="1"/>
      <w:marLeft w:val="0"/>
      <w:marRight w:val="0"/>
      <w:marTop w:val="0"/>
      <w:marBottom w:val="0"/>
      <w:divBdr>
        <w:top w:val="none" w:sz="0" w:space="0" w:color="auto"/>
        <w:left w:val="none" w:sz="0" w:space="0" w:color="auto"/>
        <w:bottom w:val="none" w:sz="0" w:space="0" w:color="auto"/>
        <w:right w:val="none" w:sz="0" w:space="0" w:color="auto"/>
      </w:divBdr>
    </w:div>
    <w:div w:id="1400128564">
      <w:bodyDiv w:val="1"/>
      <w:marLeft w:val="0"/>
      <w:marRight w:val="0"/>
      <w:marTop w:val="0"/>
      <w:marBottom w:val="0"/>
      <w:divBdr>
        <w:top w:val="none" w:sz="0" w:space="0" w:color="auto"/>
        <w:left w:val="none" w:sz="0" w:space="0" w:color="auto"/>
        <w:bottom w:val="none" w:sz="0" w:space="0" w:color="auto"/>
        <w:right w:val="none" w:sz="0" w:space="0" w:color="auto"/>
      </w:divBdr>
    </w:div>
    <w:div w:id="1405372638">
      <w:bodyDiv w:val="1"/>
      <w:marLeft w:val="0"/>
      <w:marRight w:val="0"/>
      <w:marTop w:val="0"/>
      <w:marBottom w:val="0"/>
      <w:divBdr>
        <w:top w:val="none" w:sz="0" w:space="0" w:color="auto"/>
        <w:left w:val="none" w:sz="0" w:space="0" w:color="auto"/>
        <w:bottom w:val="none" w:sz="0" w:space="0" w:color="auto"/>
        <w:right w:val="none" w:sz="0" w:space="0" w:color="auto"/>
      </w:divBdr>
    </w:div>
    <w:div w:id="1417283247">
      <w:bodyDiv w:val="1"/>
      <w:marLeft w:val="0"/>
      <w:marRight w:val="0"/>
      <w:marTop w:val="0"/>
      <w:marBottom w:val="0"/>
      <w:divBdr>
        <w:top w:val="none" w:sz="0" w:space="0" w:color="auto"/>
        <w:left w:val="none" w:sz="0" w:space="0" w:color="auto"/>
        <w:bottom w:val="none" w:sz="0" w:space="0" w:color="auto"/>
        <w:right w:val="none" w:sz="0" w:space="0" w:color="auto"/>
      </w:divBdr>
    </w:div>
    <w:div w:id="1417365173">
      <w:bodyDiv w:val="1"/>
      <w:marLeft w:val="0"/>
      <w:marRight w:val="0"/>
      <w:marTop w:val="0"/>
      <w:marBottom w:val="0"/>
      <w:divBdr>
        <w:top w:val="none" w:sz="0" w:space="0" w:color="auto"/>
        <w:left w:val="none" w:sz="0" w:space="0" w:color="auto"/>
        <w:bottom w:val="none" w:sz="0" w:space="0" w:color="auto"/>
        <w:right w:val="none" w:sz="0" w:space="0" w:color="auto"/>
      </w:divBdr>
    </w:div>
    <w:div w:id="1420370494">
      <w:bodyDiv w:val="1"/>
      <w:marLeft w:val="0"/>
      <w:marRight w:val="0"/>
      <w:marTop w:val="0"/>
      <w:marBottom w:val="0"/>
      <w:divBdr>
        <w:top w:val="none" w:sz="0" w:space="0" w:color="auto"/>
        <w:left w:val="none" w:sz="0" w:space="0" w:color="auto"/>
        <w:bottom w:val="none" w:sz="0" w:space="0" w:color="auto"/>
        <w:right w:val="none" w:sz="0" w:space="0" w:color="auto"/>
      </w:divBdr>
    </w:div>
    <w:div w:id="1423138217">
      <w:bodyDiv w:val="1"/>
      <w:marLeft w:val="0"/>
      <w:marRight w:val="0"/>
      <w:marTop w:val="0"/>
      <w:marBottom w:val="0"/>
      <w:divBdr>
        <w:top w:val="none" w:sz="0" w:space="0" w:color="auto"/>
        <w:left w:val="none" w:sz="0" w:space="0" w:color="auto"/>
        <w:bottom w:val="none" w:sz="0" w:space="0" w:color="auto"/>
        <w:right w:val="none" w:sz="0" w:space="0" w:color="auto"/>
      </w:divBdr>
    </w:div>
    <w:div w:id="1431393586">
      <w:bodyDiv w:val="1"/>
      <w:marLeft w:val="0"/>
      <w:marRight w:val="0"/>
      <w:marTop w:val="0"/>
      <w:marBottom w:val="0"/>
      <w:divBdr>
        <w:top w:val="none" w:sz="0" w:space="0" w:color="auto"/>
        <w:left w:val="none" w:sz="0" w:space="0" w:color="auto"/>
        <w:bottom w:val="none" w:sz="0" w:space="0" w:color="auto"/>
        <w:right w:val="none" w:sz="0" w:space="0" w:color="auto"/>
      </w:divBdr>
    </w:div>
    <w:div w:id="1433083797">
      <w:bodyDiv w:val="1"/>
      <w:marLeft w:val="0"/>
      <w:marRight w:val="0"/>
      <w:marTop w:val="0"/>
      <w:marBottom w:val="0"/>
      <w:divBdr>
        <w:top w:val="none" w:sz="0" w:space="0" w:color="auto"/>
        <w:left w:val="none" w:sz="0" w:space="0" w:color="auto"/>
        <w:bottom w:val="none" w:sz="0" w:space="0" w:color="auto"/>
        <w:right w:val="none" w:sz="0" w:space="0" w:color="auto"/>
      </w:divBdr>
    </w:div>
    <w:div w:id="1437561114">
      <w:bodyDiv w:val="1"/>
      <w:marLeft w:val="0"/>
      <w:marRight w:val="0"/>
      <w:marTop w:val="0"/>
      <w:marBottom w:val="0"/>
      <w:divBdr>
        <w:top w:val="none" w:sz="0" w:space="0" w:color="auto"/>
        <w:left w:val="none" w:sz="0" w:space="0" w:color="auto"/>
        <w:bottom w:val="none" w:sz="0" w:space="0" w:color="auto"/>
        <w:right w:val="none" w:sz="0" w:space="0" w:color="auto"/>
      </w:divBdr>
    </w:div>
    <w:div w:id="1439762626">
      <w:bodyDiv w:val="1"/>
      <w:marLeft w:val="0"/>
      <w:marRight w:val="0"/>
      <w:marTop w:val="0"/>
      <w:marBottom w:val="0"/>
      <w:divBdr>
        <w:top w:val="none" w:sz="0" w:space="0" w:color="auto"/>
        <w:left w:val="none" w:sz="0" w:space="0" w:color="auto"/>
        <w:bottom w:val="none" w:sz="0" w:space="0" w:color="auto"/>
        <w:right w:val="none" w:sz="0" w:space="0" w:color="auto"/>
      </w:divBdr>
    </w:div>
    <w:div w:id="1442918291">
      <w:bodyDiv w:val="1"/>
      <w:marLeft w:val="0"/>
      <w:marRight w:val="0"/>
      <w:marTop w:val="0"/>
      <w:marBottom w:val="0"/>
      <w:divBdr>
        <w:top w:val="none" w:sz="0" w:space="0" w:color="auto"/>
        <w:left w:val="none" w:sz="0" w:space="0" w:color="auto"/>
        <w:bottom w:val="none" w:sz="0" w:space="0" w:color="auto"/>
        <w:right w:val="none" w:sz="0" w:space="0" w:color="auto"/>
      </w:divBdr>
    </w:div>
    <w:div w:id="1442921363">
      <w:bodyDiv w:val="1"/>
      <w:marLeft w:val="0"/>
      <w:marRight w:val="0"/>
      <w:marTop w:val="0"/>
      <w:marBottom w:val="0"/>
      <w:divBdr>
        <w:top w:val="none" w:sz="0" w:space="0" w:color="auto"/>
        <w:left w:val="none" w:sz="0" w:space="0" w:color="auto"/>
        <w:bottom w:val="none" w:sz="0" w:space="0" w:color="auto"/>
        <w:right w:val="none" w:sz="0" w:space="0" w:color="auto"/>
      </w:divBdr>
    </w:div>
    <w:div w:id="1443256716">
      <w:bodyDiv w:val="1"/>
      <w:marLeft w:val="0"/>
      <w:marRight w:val="0"/>
      <w:marTop w:val="0"/>
      <w:marBottom w:val="0"/>
      <w:divBdr>
        <w:top w:val="none" w:sz="0" w:space="0" w:color="auto"/>
        <w:left w:val="none" w:sz="0" w:space="0" w:color="auto"/>
        <w:bottom w:val="none" w:sz="0" w:space="0" w:color="auto"/>
        <w:right w:val="none" w:sz="0" w:space="0" w:color="auto"/>
      </w:divBdr>
    </w:div>
    <w:div w:id="1446080179">
      <w:bodyDiv w:val="1"/>
      <w:marLeft w:val="0"/>
      <w:marRight w:val="0"/>
      <w:marTop w:val="0"/>
      <w:marBottom w:val="0"/>
      <w:divBdr>
        <w:top w:val="none" w:sz="0" w:space="0" w:color="auto"/>
        <w:left w:val="none" w:sz="0" w:space="0" w:color="auto"/>
        <w:bottom w:val="none" w:sz="0" w:space="0" w:color="auto"/>
        <w:right w:val="none" w:sz="0" w:space="0" w:color="auto"/>
      </w:divBdr>
    </w:div>
    <w:div w:id="1446272423">
      <w:bodyDiv w:val="1"/>
      <w:marLeft w:val="0"/>
      <w:marRight w:val="0"/>
      <w:marTop w:val="0"/>
      <w:marBottom w:val="0"/>
      <w:divBdr>
        <w:top w:val="none" w:sz="0" w:space="0" w:color="auto"/>
        <w:left w:val="none" w:sz="0" w:space="0" w:color="auto"/>
        <w:bottom w:val="none" w:sz="0" w:space="0" w:color="auto"/>
        <w:right w:val="none" w:sz="0" w:space="0" w:color="auto"/>
      </w:divBdr>
    </w:div>
    <w:div w:id="1450735194">
      <w:bodyDiv w:val="1"/>
      <w:marLeft w:val="0"/>
      <w:marRight w:val="0"/>
      <w:marTop w:val="0"/>
      <w:marBottom w:val="0"/>
      <w:divBdr>
        <w:top w:val="none" w:sz="0" w:space="0" w:color="auto"/>
        <w:left w:val="none" w:sz="0" w:space="0" w:color="auto"/>
        <w:bottom w:val="none" w:sz="0" w:space="0" w:color="auto"/>
        <w:right w:val="none" w:sz="0" w:space="0" w:color="auto"/>
      </w:divBdr>
    </w:div>
    <w:div w:id="1453865026">
      <w:bodyDiv w:val="1"/>
      <w:marLeft w:val="0"/>
      <w:marRight w:val="0"/>
      <w:marTop w:val="0"/>
      <w:marBottom w:val="0"/>
      <w:divBdr>
        <w:top w:val="none" w:sz="0" w:space="0" w:color="auto"/>
        <w:left w:val="none" w:sz="0" w:space="0" w:color="auto"/>
        <w:bottom w:val="none" w:sz="0" w:space="0" w:color="auto"/>
        <w:right w:val="none" w:sz="0" w:space="0" w:color="auto"/>
      </w:divBdr>
    </w:div>
    <w:div w:id="1458571134">
      <w:bodyDiv w:val="1"/>
      <w:marLeft w:val="0"/>
      <w:marRight w:val="0"/>
      <w:marTop w:val="0"/>
      <w:marBottom w:val="0"/>
      <w:divBdr>
        <w:top w:val="none" w:sz="0" w:space="0" w:color="auto"/>
        <w:left w:val="none" w:sz="0" w:space="0" w:color="auto"/>
        <w:bottom w:val="none" w:sz="0" w:space="0" w:color="auto"/>
        <w:right w:val="none" w:sz="0" w:space="0" w:color="auto"/>
      </w:divBdr>
    </w:div>
    <w:div w:id="1461919701">
      <w:bodyDiv w:val="1"/>
      <w:marLeft w:val="0"/>
      <w:marRight w:val="0"/>
      <w:marTop w:val="0"/>
      <w:marBottom w:val="0"/>
      <w:divBdr>
        <w:top w:val="none" w:sz="0" w:space="0" w:color="auto"/>
        <w:left w:val="none" w:sz="0" w:space="0" w:color="auto"/>
        <w:bottom w:val="none" w:sz="0" w:space="0" w:color="auto"/>
        <w:right w:val="none" w:sz="0" w:space="0" w:color="auto"/>
      </w:divBdr>
    </w:div>
    <w:div w:id="1464037948">
      <w:bodyDiv w:val="1"/>
      <w:marLeft w:val="0"/>
      <w:marRight w:val="0"/>
      <w:marTop w:val="0"/>
      <w:marBottom w:val="0"/>
      <w:divBdr>
        <w:top w:val="none" w:sz="0" w:space="0" w:color="auto"/>
        <w:left w:val="none" w:sz="0" w:space="0" w:color="auto"/>
        <w:bottom w:val="none" w:sz="0" w:space="0" w:color="auto"/>
        <w:right w:val="none" w:sz="0" w:space="0" w:color="auto"/>
      </w:divBdr>
    </w:div>
    <w:div w:id="1467510183">
      <w:bodyDiv w:val="1"/>
      <w:marLeft w:val="0"/>
      <w:marRight w:val="0"/>
      <w:marTop w:val="0"/>
      <w:marBottom w:val="0"/>
      <w:divBdr>
        <w:top w:val="none" w:sz="0" w:space="0" w:color="auto"/>
        <w:left w:val="none" w:sz="0" w:space="0" w:color="auto"/>
        <w:bottom w:val="none" w:sz="0" w:space="0" w:color="auto"/>
        <w:right w:val="none" w:sz="0" w:space="0" w:color="auto"/>
      </w:divBdr>
    </w:div>
    <w:div w:id="1469938809">
      <w:bodyDiv w:val="1"/>
      <w:marLeft w:val="0"/>
      <w:marRight w:val="0"/>
      <w:marTop w:val="0"/>
      <w:marBottom w:val="0"/>
      <w:divBdr>
        <w:top w:val="none" w:sz="0" w:space="0" w:color="auto"/>
        <w:left w:val="none" w:sz="0" w:space="0" w:color="auto"/>
        <w:bottom w:val="none" w:sz="0" w:space="0" w:color="auto"/>
        <w:right w:val="none" w:sz="0" w:space="0" w:color="auto"/>
      </w:divBdr>
    </w:div>
    <w:div w:id="1471435329">
      <w:bodyDiv w:val="1"/>
      <w:marLeft w:val="0"/>
      <w:marRight w:val="0"/>
      <w:marTop w:val="0"/>
      <w:marBottom w:val="0"/>
      <w:divBdr>
        <w:top w:val="none" w:sz="0" w:space="0" w:color="auto"/>
        <w:left w:val="none" w:sz="0" w:space="0" w:color="auto"/>
        <w:bottom w:val="none" w:sz="0" w:space="0" w:color="auto"/>
        <w:right w:val="none" w:sz="0" w:space="0" w:color="auto"/>
      </w:divBdr>
    </w:div>
    <w:div w:id="1473594954">
      <w:bodyDiv w:val="1"/>
      <w:marLeft w:val="0"/>
      <w:marRight w:val="0"/>
      <w:marTop w:val="0"/>
      <w:marBottom w:val="0"/>
      <w:divBdr>
        <w:top w:val="none" w:sz="0" w:space="0" w:color="auto"/>
        <w:left w:val="none" w:sz="0" w:space="0" w:color="auto"/>
        <w:bottom w:val="none" w:sz="0" w:space="0" w:color="auto"/>
        <w:right w:val="none" w:sz="0" w:space="0" w:color="auto"/>
      </w:divBdr>
    </w:div>
    <w:div w:id="1494224064">
      <w:bodyDiv w:val="1"/>
      <w:marLeft w:val="0"/>
      <w:marRight w:val="0"/>
      <w:marTop w:val="0"/>
      <w:marBottom w:val="0"/>
      <w:divBdr>
        <w:top w:val="none" w:sz="0" w:space="0" w:color="auto"/>
        <w:left w:val="none" w:sz="0" w:space="0" w:color="auto"/>
        <w:bottom w:val="none" w:sz="0" w:space="0" w:color="auto"/>
        <w:right w:val="none" w:sz="0" w:space="0" w:color="auto"/>
      </w:divBdr>
    </w:div>
    <w:div w:id="1503623271">
      <w:bodyDiv w:val="1"/>
      <w:marLeft w:val="0"/>
      <w:marRight w:val="0"/>
      <w:marTop w:val="0"/>
      <w:marBottom w:val="0"/>
      <w:divBdr>
        <w:top w:val="none" w:sz="0" w:space="0" w:color="auto"/>
        <w:left w:val="none" w:sz="0" w:space="0" w:color="auto"/>
        <w:bottom w:val="none" w:sz="0" w:space="0" w:color="auto"/>
        <w:right w:val="none" w:sz="0" w:space="0" w:color="auto"/>
      </w:divBdr>
    </w:div>
    <w:div w:id="1506673484">
      <w:bodyDiv w:val="1"/>
      <w:marLeft w:val="0"/>
      <w:marRight w:val="0"/>
      <w:marTop w:val="0"/>
      <w:marBottom w:val="0"/>
      <w:divBdr>
        <w:top w:val="none" w:sz="0" w:space="0" w:color="auto"/>
        <w:left w:val="none" w:sz="0" w:space="0" w:color="auto"/>
        <w:bottom w:val="none" w:sz="0" w:space="0" w:color="auto"/>
        <w:right w:val="none" w:sz="0" w:space="0" w:color="auto"/>
      </w:divBdr>
    </w:div>
    <w:div w:id="1509440291">
      <w:bodyDiv w:val="1"/>
      <w:marLeft w:val="0"/>
      <w:marRight w:val="0"/>
      <w:marTop w:val="0"/>
      <w:marBottom w:val="0"/>
      <w:divBdr>
        <w:top w:val="none" w:sz="0" w:space="0" w:color="auto"/>
        <w:left w:val="none" w:sz="0" w:space="0" w:color="auto"/>
        <w:bottom w:val="none" w:sz="0" w:space="0" w:color="auto"/>
        <w:right w:val="none" w:sz="0" w:space="0" w:color="auto"/>
      </w:divBdr>
    </w:div>
    <w:div w:id="1510369785">
      <w:bodyDiv w:val="1"/>
      <w:marLeft w:val="0"/>
      <w:marRight w:val="0"/>
      <w:marTop w:val="0"/>
      <w:marBottom w:val="0"/>
      <w:divBdr>
        <w:top w:val="none" w:sz="0" w:space="0" w:color="auto"/>
        <w:left w:val="none" w:sz="0" w:space="0" w:color="auto"/>
        <w:bottom w:val="none" w:sz="0" w:space="0" w:color="auto"/>
        <w:right w:val="none" w:sz="0" w:space="0" w:color="auto"/>
      </w:divBdr>
    </w:div>
    <w:div w:id="1510681604">
      <w:bodyDiv w:val="1"/>
      <w:marLeft w:val="0"/>
      <w:marRight w:val="0"/>
      <w:marTop w:val="0"/>
      <w:marBottom w:val="0"/>
      <w:divBdr>
        <w:top w:val="none" w:sz="0" w:space="0" w:color="auto"/>
        <w:left w:val="none" w:sz="0" w:space="0" w:color="auto"/>
        <w:bottom w:val="none" w:sz="0" w:space="0" w:color="auto"/>
        <w:right w:val="none" w:sz="0" w:space="0" w:color="auto"/>
      </w:divBdr>
    </w:div>
    <w:div w:id="1520774521">
      <w:bodyDiv w:val="1"/>
      <w:marLeft w:val="0"/>
      <w:marRight w:val="0"/>
      <w:marTop w:val="0"/>
      <w:marBottom w:val="0"/>
      <w:divBdr>
        <w:top w:val="none" w:sz="0" w:space="0" w:color="auto"/>
        <w:left w:val="none" w:sz="0" w:space="0" w:color="auto"/>
        <w:bottom w:val="none" w:sz="0" w:space="0" w:color="auto"/>
        <w:right w:val="none" w:sz="0" w:space="0" w:color="auto"/>
      </w:divBdr>
    </w:div>
    <w:div w:id="1520854758">
      <w:bodyDiv w:val="1"/>
      <w:marLeft w:val="0"/>
      <w:marRight w:val="0"/>
      <w:marTop w:val="0"/>
      <w:marBottom w:val="0"/>
      <w:divBdr>
        <w:top w:val="none" w:sz="0" w:space="0" w:color="auto"/>
        <w:left w:val="none" w:sz="0" w:space="0" w:color="auto"/>
        <w:bottom w:val="none" w:sz="0" w:space="0" w:color="auto"/>
        <w:right w:val="none" w:sz="0" w:space="0" w:color="auto"/>
      </w:divBdr>
    </w:div>
    <w:div w:id="1522011562">
      <w:bodyDiv w:val="1"/>
      <w:marLeft w:val="0"/>
      <w:marRight w:val="0"/>
      <w:marTop w:val="0"/>
      <w:marBottom w:val="0"/>
      <w:divBdr>
        <w:top w:val="none" w:sz="0" w:space="0" w:color="auto"/>
        <w:left w:val="none" w:sz="0" w:space="0" w:color="auto"/>
        <w:bottom w:val="none" w:sz="0" w:space="0" w:color="auto"/>
        <w:right w:val="none" w:sz="0" w:space="0" w:color="auto"/>
      </w:divBdr>
      <w:divsChild>
        <w:div w:id="1360080333">
          <w:marLeft w:val="0"/>
          <w:marRight w:val="0"/>
          <w:marTop w:val="0"/>
          <w:marBottom w:val="0"/>
          <w:divBdr>
            <w:top w:val="none" w:sz="0" w:space="0" w:color="auto"/>
            <w:left w:val="none" w:sz="0" w:space="0" w:color="auto"/>
            <w:bottom w:val="none" w:sz="0" w:space="0" w:color="auto"/>
            <w:right w:val="none" w:sz="0" w:space="0" w:color="auto"/>
          </w:divBdr>
        </w:div>
        <w:div w:id="734548373">
          <w:marLeft w:val="0"/>
          <w:marRight w:val="0"/>
          <w:marTop w:val="0"/>
          <w:marBottom w:val="0"/>
          <w:divBdr>
            <w:top w:val="none" w:sz="0" w:space="0" w:color="auto"/>
            <w:left w:val="none" w:sz="0" w:space="0" w:color="auto"/>
            <w:bottom w:val="none" w:sz="0" w:space="0" w:color="auto"/>
            <w:right w:val="none" w:sz="0" w:space="0" w:color="auto"/>
          </w:divBdr>
        </w:div>
        <w:div w:id="1570846122">
          <w:marLeft w:val="0"/>
          <w:marRight w:val="0"/>
          <w:marTop w:val="0"/>
          <w:marBottom w:val="0"/>
          <w:divBdr>
            <w:top w:val="none" w:sz="0" w:space="0" w:color="auto"/>
            <w:left w:val="none" w:sz="0" w:space="0" w:color="auto"/>
            <w:bottom w:val="none" w:sz="0" w:space="0" w:color="auto"/>
            <w:right w:val="none" w:sz="0" w:space="0" w:color="auto"/>
          </w:divBdr>
        </w:div>
        <w:div w:id="1235892274">
          <w:marLeft w:val="0"/>
          <w:marRight w:val="0"/>
          <w:marTop w:val="0"/>
          <w:marBottom w:val="0"/>
          <w:divBdr>
            <w:top w:val="none" w:sz="0" w:space="0" w:color="auto"/>
            <w:left w:val="none" w:sz="0" w:space="0" w:color="auto"/>
            <w:bottom w:val="none" w:sz="0" w:space="0" w:color="auto"/>
            <w:right w:val="none" w:sz="0" w:space="0" w:color="auto"/>
          </w:divBdr>
        </w:div>
        <w:div w:id="1732189946">
          <w:marLeft w:val="0"/>
          <w:marRight w:val="0"/>
          <w:marTop w:val="0"/>
          <w:marBottom w:val="0"/>
          <w:divBdr>
            <w:top w:val="none" w:sz="0" w:space="0" w:color="auto"/>
            <w:left w:val="none" w:sz="0" w:space="0" w:color="auto"/>
            <w:bottom w:val="none" w:sz="0" w:space="0" w:color="auto"/>
            <w:right w:val="none" w:sz="0" w:space="0" w:color="auto"/>
          </w:divBdr>
        </w:div>
        <w:div w:id="1802915352">
          <w:marLeft w:val="0"/>
          <w:marRight w:val="0"/>
          <w:marTop w:val="0"/>
          <w:marBottom w:val="0"/>
          <w:divBdr>
            <w:top w:val="none" w:sz="0" w:space="0" w:color="auto"/>
            <w:left w:val="none" w:sz="0" w:space="0" w:color="auto"/>
            <w:bottom w:val="none" w:sz="0" w:space="0" w:color="auto"/>
            <w:right w:val="none" w:sz="0" w:space="0" w:color="auto"/>
          </w:divBdr>
        </w:div>
        <w:div w:id="358510759">
          <w:marLeft w:val="0"/>
          <w:marRight w:val="0"/>
          <w:marTop w:val="0"/>
          <w:marBottom w:val="0"/>
          <w:divBdr>
            <w:top w:val="none" w:sz="0" w:space="0" w:color="auto"/>
            <w:left w:val="none" w:sz="0" w:space="0" w:color="auto"/>
            <w:bottom w:val="none" w:sz="0" w:space="0" w:color="auto"/>
            <w:right w:val="none" w:sz="0" w:space="0" w:color="auto"/>
          </w:divBdr>
        </w:div>
        <w:div w:id="1539974683">
          <w:marLeft w:val="0"/>
          <w:marRight w:val="0"/>
          <w:marTop w:val="0"/>
          <w:marBottom w:val="0"/>
          <w:divBdr>
            <w:top w:val="none" w:sz="0" w:space="0" w:color="auto"/>
            <w:left w:val="none" w:sz="0" w:space="0" w:color="auto"/>
            <w:bottom w:val="none" w:sz="0" w:space="0" w:color="auto"/>
            <w:right w:val="none" w:sz="0" w:space="0" w:color="auto"/>
          </w:divBdr>
        </w:div>
        <w:div w:id="1823740320">
          <w:marLeft w:val="0"/>
          <w:marRight w:val="0"/>
          <w:marTop w:val="0"/>
          <w:marBottom w:val="0"/>
          <w:divBdr>
            <w:top w:val="none" w:sz="0" w:space="0" w:color="auto"/>
            <w:left w:val="none" w:sz="0" w:space="0" w:color="auto"/>
            <w:bottom w:val="none" w:sz="0" w:space="0" w:color="auto"/>
            <w:right w:val="none" w:sz="0" w:space="0" w:color="auto"/>
          </w:divBdr>
        </w:div>
        <w:div w:id="1067411120">
          <w:marLeft w:val="0"/>
          <w:marRight w:val="0"/>
          <w:marTop w:val="0"/>
          <w:marBottom w:val="0"/>
          <w:divBdr>
            <w:top w:val="none" w:sz="0" w:space="0" w:color="auto"/>
            <w:left w:val="none" w:sz="0" w:space="0" w:color="auto"/>
            <w:bottom w:val="none" w:sz="0" w:space="0" w:color="auto"/>
            <w:right w:val="none" w:sz="0" w:space="0" w:color="auto"/>
          </w:divBdr>
        </w:div>
      </w:divsChild>
    </w:div>
    <w:div w:id="1527330727">
      <w:bodyDiv w:val="1"/>
      <w:marLeft w:val="0"/>
      <w:marRight w:val="0"/>
      <w:marTop w:val="0"/>
      <w:marBottom w:val="0"/>
      <w:divBdr>
        <w:top w:val="none" w:sz="0" w:space="0" w:color="auto"/>
        <w:left w:val="none" w:sz="0" w:space="0" w:color="auto"/>
        <w:bottom w:val="none" w:sz="0" w:space="0" w:color="auto"/>
        <w:right w:val="none" w:sz="0" w:space="0" w:color="auto"/>
      </w:divBdr>
    </w:div>
    <w:div w:id="1529366251">
      <w:bodyDiv w:val="1"/>
      <w:marLeft w:val="0"/>
      <w:marRight w:val="0"/>
      <w:marTop w:val="0"/>
      <w:marBottom w:val="0"/>
      <w:divBdr>
        <w:top w:val="none" w:sz="0" w:space="0" w:color="auto"/>
        <w:left w:val="none" w:sz="0" w:space="0" w:color="auto"/>
        <w:bottom w:val="none" w:sz="0" w:space="0" w:color="auto"/>
        <w:right w:val="none" w:sz="0" w:space="0" w:color="auto"/>
      </w:divBdr>
    </w:div>
    <w:div w:id="1544250702">
      <w:bodyDiv w:val="1"/>
      <w:marLeft w:val="0"/>
      <w:marRight w:val="0"/>
      <w:marTop w:val="0"/>
      <w:marBottom w:val="0"/>
      <w:divBdr>
        <w:top w:val="none" w:sz="0" w:space="0" w:color="auto"/>
        <w:left w:val="none" w:sz="0" w:space="0" w:color="auto"/>
        <w:bottom w:val="none" w:sz="0" w:space="0" w:color="auto"/>
        <w:right w:val="none" w:sz="0" w:space="0" w:color="auto"/>
      </w:divBdr>
    </w:div>
    <w:div w:id="1555116163">
      <w:bodyDiv w:val="1"/>
      <w:marLeft w:val="0"/>
      <w:marRight w:val="0"/>
      <w:marTop w:val="0"/>
      <w:marBottom w:val="0"/>
      <w:divBdr>
        <w:top w:val="none" w:sz="0" w:space="0" w:color="auto"/>
        <w:left w:val="none" w:sz="0" w:space="0" w:color="auto"/>
        <w:bottom w:val="none" w:sz="0" w:space="0" w:color="auto"/>
        <w:right w:val="none" w:sz="0" w:space="0" w:color="auto"/>
      </w:divBdr>
    </w:div>
    <w:div w:id="1555584708">
      <w:bodyDiv w:val="1"/>
      <w:marLeft w:val="0"/>
      <w:marRight w:val="0"/>
      <w:marTop w:val="0"/>
      <w:marBottom w:val="0"/>
      <w:divBdr>
        <w:top w:val="none" w:sz="0" w:space="0" w:color="auto"/>
        <w:left w:val="none" w:sz="0" w:space="0" w:color="auto"/>
        <w:bottom w:val="none" w:sz="0" w:space="0" w:color="auto"/>
        <w:right w:val="none" w:sz="0" w:space="0" w:color="auto"/>
      </w:divBdr>
    </w:div>
    <w:div w:id="1558277727">
      <w:bodyDiv w:val="1"/>
      <w:marLeft w:val="0"/>
      <w:marRight w:val="0"/>
      <w:marTop w:val="0"/>
      <w:marBottom w:val="0"/>
      <w:divBdr>
        <w:top w:val="none" w:sz="0" w:space="0" w:color="auto"/>
        <w:left w:val="none" w:sz="0" w:space="0" w:color="auto"/>
        <w:bottom w:val="none" w:sz="0" w:space="0" w:color="auto"/>
        <w:right w:val="none" w:sz="0" w:space="0" w:color="auto"/>
      </w:divBdr>
    </w:div>
    <w:div w:id="1559315591">
      <w:bodyDiv w:val="1"/>
      <w:marLeft w:val="0"/>
      <w:marRight w:val="0"/>
      <w:marTop w:val="0"/>
      <w:marBottom w:val="0"/>
      <w:divBdr>
        <w:top w:val="none" w:sz="0" w:space="0" w:color="auto"/>
        <w:left w:val="none" w:sz="0" w:space="0" w:color="auto"/>
        <w:bottom w:val="none" w:sz="0" w:space="0" w:color="auto"/>
        <w:right w:val="none" w:sz="0" w:space="0" w:color="auto"/>
      </w:divBdr>
    </w:div>
    <w:div w:id="1565066491">
      <w:bodyDiv w:val="1"/>
      <w:marLeft w:val="0"/>
      <w:marRight w:val="0"/>
      <w:marTop w:val="0"/>
      <w:marBottom w:val="0"/>
      <w:divBdr>
        <w:top w:val="none" w:sz="0" w:space="0" w:color="auto"/>
        <w:left w:val="none" w:sz="0" w:space="0" w:color="auto"/>
        <w:bottom w:val="none" w:sz="0" w:space="0" w:color="auto"/>
        <w:right w:val="none" w:sz="0" w:space="0" w:color="auto"/>
      </w:divBdr>
    </w:div>
    <w:div w:id="1569342694">
      <w:bodyDiv w:val="1"/>
      <w:marLeft w:val="0"/>
      <w:marRight w:val="0"/>
      <w:marTop w:val="0"/>
      <w:marBottom w:val="0"/>
      <w:divBdr>
        <w:top w:val="none" w:sz="0" w:space="0" w:color="auto"/>
        <w:left w:val="none" w:sz="0" w:space="0" w:color="auto"/>
        <w:bottom w:val="none" w:sz="0" w:space="0" w:color="auto"/>
        <w:right w:val="none" w:sz="0" w:space="0" w:color="auto"/>
      </w:divBdr>
    </w:div>
    <w:div w:id="1573075488">
      <w:bodyDiv w:val="1"/>
      <w:marLeft w:val="0"/>
      <w:marRight w:val="0"/>
      <w:marTop w:val="0"/>
      <w:marBottom w:val="0"/>
      <w:divBdr>
        <w:top w:val="none" w:sz="0" w:space="0" w:color="auto"/>
        <w:left w:val="none" w:sz="0" w:space="0" w:color="auto"/>
        <w:bottom w:val="none" w:sz="0" w:space="0" w:color="auto"/>
        <w:right w:val="none" w:sz="0" w:space="0" w:color="auto"/>
      </w:divBdr>
    </w:div>
    <w:div w:id="1573932347">
      <w:bodyDiv w:val="1"/>
      <w:marLeft w:val="0"/>
      <w:marRight w:val="0"/>
      <w:marTop w:val="0"/>
      <w:marBottom w:val="0"/>
      <w:divBdr>
        <w:top w:val="none" w:sz="0" w:space="0" w:color="auto"/>
        <w:left w:val="none" w:sz="0" w:space="0" w:color="auto"/>
        <w:bottom w:val="none" w:sz="0" w:space="0" w:color="auto"/>
        <w:right w:val="none" w:sz="0" w:space="0" w:color="auto"/>
      </w:divBdr>
    </w:div>
    <w:div w:id="1575510099">
      <w:bodyDiv w:val="1"/>
      <w:marLeft w:val="0"/>
      <w:marRight w:val="0"/>
      <w:marTop w:val="0"/>
      <w:marBottom w:val="0"/>
      <w:divBdr>
        <w:top w:val="none" w:sz="0" w:space="0" w:color="auto"/>
        <w:left w:val="none" w:sz="0" w:space="0" w:color="auto"/>
        <w:bottom w:val="none" w:sz="0" w:space="0" w:color="auto"/>
        <w:right w:val="none" w:sz="0" w:space="0" w:color="auto"/>
      </w:divBdr>
    </w:div>
    <w:div w:id="1576473687">
      <w:bodyDiv w:val="1"/>
      <w:marLeft w:val="0"/>
      <w:marRight w:val="0"/>
      <w:marTop w:val="0"/>
      <w:marBottom w:val="0"/>
      <w:divBdr>
        <w:top w:val="none" w:sz="0" w:space="0" w:color="auto"/>
        <w:left w:val="none" w:sz="0" w:space="0" w:color="auto"/>
        <w:bottom w:val="none" w:sz="0" w:space="0" w:color="auto"/>
        <w:right w:val="none" w:sz="0" w:space="0" w:color="auto"/>
      </w:divBdr>
    </w:div>
    <w:div w:id="1579942286">
      <w:bodyDiv w:val="1"/>
      <w:marLeft w:val="0"/>
      <w:marRight w:val="0"/>
      <w:marTop w:val="0"/>
      <w:marBottom w:val="0"/>
      <w:divBdr>
        <w:top w:val="none" w:sz="0" w:space="0" w:color="auto"/>
        <w:left w:val="none" w:sz="0" w:space="0" w:color="auto"/>
        <w:bottom w:val="none" w:sz="0" w:space="0" w:color="auto"/>
        <w:right w:val="none" w:sz="0" w:space="0" w:color="auto"/>
      </w:divBdr>
    </w:div>
    <w:div w:id="1584217725">
      <w:bodyDiv w:val="1"/>
      <w:marLeft w:val="0"/>
      <w:marRight w:val="0"/>
      <w:marTop w:val="0"/>
      <w:marBottom w:val="0"/>
      <w:divBdr>
        <w:top w:val="none" w:sz="0" w:space="0" w:color="auto"/>
        <w:left w:val="none" w:sz="0" w:space="0" w:color="auto"/>
        <w:bottom w:val="none" w:sz="0" w:space="0" w:color="auto"/>
        <w:right w:val="none" w:sz="0" w:space="0" w:color="auto"/>
      </w:divBdr>
    </w:div>
    <w:div w:id="1589582318">
      <w:bodyDiv w:val="1"/>
      <w:marLeft w:val="0"/>
      <w:marRight w:val="0"/>
      <w:marTop w:val="0"/>
      <w:marBottom w:val="0"/>
      <w:divBdr>
        <w:top w:val="none" w:sz="0" w:space="0" w:color="auto"/>
        <w:left w:val="none" w:sz="0" w:space="0" w:color="auto"/>
        <w:bottom w:val="none" w:sz="0" w:space="0" w:color="auto"/>
        <w:right w:val="none" w:sz="0" w:space="0" w:color="auto"/>
      </w:divBdr>
    </w:div>
    <w:div w:id="1592084275">
      <w:bodyDiv w:val="1"/>
      <w:marLeft w:val="0"/>
      <w:marRight w:val="0"/>
      <w:marTop w:val="0"/>
      <w:marBottom w:val="0"/>
      <w:divBdr>
        <w:top w:val="none" w:sz="0" w:space="0" w:color="auto"/>
        <w:left w:val="none" w:sz="0" w:space="0" w:color="auto"/>
        <w:bottom w:val="none" w:sz="0" w:space="0" w:color="auto"/>
        <w:right w:val="none" w:sz="0" w:space="0" w:color="auto"/>
      </w:divBdr>
    </w:div>
    <w:div w:id="1594820440">
      <w:bodyDiv w:val="1"/>
      <w:marLeft w:val="0"/>
      <w:marRight w:val="0"/>
      <w:marTop w:val="0"/>
      <w:marBottom w:val="0"/>
      <w:divBdr>
        <w:top w:val="none" w:sz="0" w:space="0" w:color="auto"/>
        <w:left w:val="none" w:sz="0" w:space="0" w:color="auto"/>
        <w:bottom w:val="none" w:sz="0" w:space="0" w:color="auto"/>
        <w:right w:val="none" w:sz="0" w:space="0" w:color="auto"/>
      </w:divBdr>
    </w:div>
    <w:div w:id="1596357281">
      <w:bodyDiv w:val="1"/>
      <w:marLeft w:val="0"/>
      <w:marRight w:val="0"/>
      <w:marTop w:val="0"/>
      <w:marBottom w:val="0"/>
      <w:divBdr>
        <w:top w:val="none" w:sz="0" w:space="0" w:color="auto"/>
        <w:left w:val="none" w:sz="0" w:space="0" w:color="auto"/>
        <w:bottom w:val="none" w:sz="0" w:space="0" w:color="auto"/>
        <w:right w:val="none" w:sz="0" w:space="0" w:color="auto"/>
      </w:divBdr>
    </w:div>
    <w:div w:id="1603566998">
      <w:bodyDiv w:val="1"/>
      <w:marLeft w:val="0"/>
      <w:marRight w:val="0"/>
      <w:marTop w:val="0"/>
      <w:marBottom w:val="0"/>
      <w:divBdr>
        <w:top w:val="none" w:sz="0" w:space="0" w:color="auto"/>
        <w:left w:val="none" w:sz="0" w:space="0" w:color="auto"/>
        <w:bottom w:val="none" w:sz="0" w:space="0" w:color="auto"/>
        <w:right w:val="none" w:sz="0" w:space="0" w:color="auto"/>
      </w:divBdr>
    </w:div>
    <w:div w:id="1605117302">
      <w:bodyDiv w:val="1"/>
      <w:marLeft w:val="0"/>
      <w:marRight w:val="0"/>
      <w:marTop w:val="0"/>
      <w:marBottom w:val="0"/>
      <w:divBdr>
        <w:top w:val="none" w:sz="0" w:space="0" w:color="auto"/>
        <w:left w:val="none" w:sz="0" w:space="0" w:color="auto"/>
        <w:bottom w:val="none" w:sz="0" w:space="0" w:color="auto"/>
        <w:right w:val="none" w:sz="0" w:space="0" w:color="auto"/>
      </w:divBdr>
    </w:div>
    <w:div w:id="1610775028">
      <w:bodyDiv w:val="1"/>
      <w:marLeft w:val="0"/>
      <w:marRight w:val="0"/>
      <w:marTop w:val="0"/>
      <w:marBottom w:val="0"/>
      <w:divBdr>
        <w:top w:val="none" w:sz="0" w:space="0" w:color="auto"/>
        <w:left w:val="none" w:sz="0" w:space="0" w:color="auto"/>
        <w:bottom w:val="none" w:sz="0" w:space="0" w:color="auto"/>
        <w:right w:val="none" w:sz="0" w:space="0" w:color="auto"/>
      </w:divBdr>
    </w:div>
    <w:div w:id="1612735639">
      <w:bodyDiv w:val="1"/>
      <w:marLeft w:val="0"/>
      <w:marRight w:val="0"/>
      <w:marTop w:val="0"/>
      <w:marBottom w:val="0"/>
      <w:divBdr>
        <w:top w:val="none" w:sz="0" w:space="0" w:color="auto"/>
        <w:left w:val="none" w:sz="0" w:space="0" w:color="auto"/>
        <w:bottom w:val="none" w:sz="0" w:space="0" w:color="auto"/>
        <w:right w:val="none" w:sz="0" w:space="0" w:color="auto"/>
      </w:divBdr>
    </w:div>
    <w:div w:id="1615019911">
      <w:bodyDiv w:val="1"/>
      <w:marLeft w:val="0"/>
      <w:marRight w:val="0"/>
      <w:marTop w:val="0"/>
      <w:marBottom w:val="0"/>
      <w:divBdr>
        <w:top w:val="none" w:sz="0" w:space="0" w:color="auto"/>
        <w:left w:val="none" w:sz="0" w:space="0" w:color="auto"/>
        <w:bottom w:val="none" w:sz="0" w:space="0" w:color="auto"/>
        <w:right w:val="none" w:sz="0" w:space="0" w:color="auto"/>
      </w:divBdr>
    </w:div>
    <w:div w:id="1619986248">
      <w:bodyDiv w:val="1"/>
      <w:marLeft w:val="0"/>
      <w:marRight w:val="0"/>
      <w:marTop w:val="0"/>
      <w:marBottom w:val="0"/>
      <w:divBdr>
        <w:top w:val="none" w:sz="0" w:space="0" w:color="auto"/>
        <w:left w:val="none" w:sz="0" w:space="0" w:color="auto"/>
        <w:bottom w:val="none" w:sz="0" w:space="0" w:color="auto"/>
        <w:right w:val="none" w:sz="0" w:space="0" w:color="auto"/>
      </w:divBdr>
    </w:div>
    <w:div w:id="1621760528">
      <w:bodyDiv w:val="1"/>
      <w:marLeft w:val="0"/>
      <w:marRight w:val="0"/>
      <w:marTop w:val="0"/>
      <w:marBottom w:val="0"/>
      <w:divBdr>
        <w:top w:val="none" w:sz="0" w:space="0" w:color="auto"/>
        <w:left w:val="none" w:sz="0" w:space="0" w:color="auto"/>
        <w:bottom w:val="none" w:sz="0" w:space="0" w:color="auto"/>
        <w:right w:val="none" w:sz="0" w:space="0" w:color="auto"/>
      </w:divBdr>
    </w:div>
    <w:div w:id="1621956218">
      <w:bodyDiv w:val="1"/>
      <w:marLeft w:val="0"/>
      <w:marRight w:val="0"/>
      <w:marTop w:val="0"/>
      <w:marBottom w:val="0"/>
      <w:divBdr>
        <w:top w:val="none" w:sz="0" w:space="0" w:color="auto"/>
        <w:left w:val="none" w:sz="0" w:space="0" w:color="auto"/>
        <w:bottom w:val="none" w:sz="0" w:space="0" w:color="auto"/>
        <w:right w:val="none" w:sz="0" w:space="0" w:color="auto"/>
      </w:divBdr>
    </w:div>
    <w:div w:id="1622884359">
      <w:bodyDiv w:val="1"/>
      <w:marLeft w:val="0"/>
      <w:marRight w:val="0"/>
      <w:marTop w:val="0"/>
      <w:marBottom w:val="0"/>
      <w:divBdr>
        <w:top w:val="none" w:sz="0" w:space="0" w:color="auto"/>
        <w:left w:val="none" w:sz="0" w:space="0" w:color="auto"/>
        <w:bottom w:val="none" w:sz="0" w:space="0" w:color="auto"/>
        <w:right w:val="none" w:sz="0" w:space="0" w:color="auto"/>
      </w:divBdr>
    </w:div>
    <w:div w:id="1628468192">
      <w:bodyDiv w:val="1"/>
      <w:marLeft w:val="0"/>
      <w:marRight w:val="0"/>
      <w:marTop w:val="0"/>
      <w:marBottom w:val="0"/>
      <w:divBdr>
        <w:top w:val="none" w:sz="0" w:space="0" w:color="auto"/>
        <w:left w:val="none" w:sz="0" w:space="0" w:color="auto"/>
        <w:bottom w:val="none" w:sz="0" w:space="0" w:color="auto"/>
        <w:right w:val="none" w:sz="0" w:space="0" w:color="auto"/>
      </w:divBdr>
    </w:div>
    <w:div w:id="1629432328">
      <w:bodyDiv w:val="1"/>
      <w:marLeft w:val="0"/>
      <w:marRight w:val="0"/>
      <w:marTop w:val="0"/>
      <w:marBottom w:val="0"/>
      <w:divBdr>
        <w:top w:val="none" w:sz="0" w:space="0" w:color="auto"/>
        <w:left w:val="none" w:sz="0" w:space="0" w:color="auto"/>
        <w:bottom w:val="none" w:sz="0" w:space="0" w:color="auto"/>
        <w:right w:val="none" w:sz="0" w:space="0" w:color="auto"/>
      </w:divBdr>
    </w:div>
    <w:div w:id="1631478606">
      <w:bodyDiv w:val="1"/>
      <w:marLeft w:val="0"/>
      <w:marRight w:val="0"/>
      <w:marTop w:val="0"/>
      <w:marBottom w:val="0"/>
      <w:divBdr>
        <w:top w:val="none" w:sz="0" w:space="0" w:color="auto"/>
        <w:left w:val="none" w:sz="0" w:space="0" w:color="auto"/>
        <w:bottom w:val="none" w:sz="0" w:space="0" w:color="auto"/>
        <w:right w:val="none" w:sz="0" w:space="0" w:color="auto"/>
      </w:divBdr>
    </w:div>
    <w:div w:id="1636793368">
      <w:bodyDiv w:val="1"/>
      <w:marLeft w:val="0"/>
      <w:marRight w:val="0"/>
      <w:marTop w:val="0"/>
      <w:marBottom w:val="0"/>
      <w:divBdr>
        <w:top w:val="none" w:sz="0" w:space="0" w:color="auto"/>
        <w:left w:val="none" w:sz="0" w:space="0" w:color="auto"/>
        <w:bottom w:val="none" w:sz="0" w:space="0" w:color="auto"/>
        <w:right w:val="none" w:sz="0" w:space="0" w:color="auto"/>
      </w:divBdr>
    </w:div>
    <w:div w:id="1640499721">
      <w:bodyDiv w:val="1"/>
      <w:marLeft w:val="0"/>
      <w:marRight w:val="0"/>
      <w:marTop w:val="0"/>
      <w:marBottom w:val="0"/>
      <w:divBdr>
        <w:top w:val="none" w:sz="0" w:space="0" w:color="auto"/>
        <w:left w:val="none" w:sz="0" w:space="0" w:color="auto"/>
        <w:bottom w:val="none" w:sz="0" w:space="0" w:color="auto"/>
        <w:right w:val="none" w:sz="0" w:space="0" w:color="auto"/>
      </w:divBdr>
    </w:div>
    <w:div w:id="1643847523">
      <w:bodyDiv w:val="1"/>
      <w:marLeft w:val="0"/>
      <w:marRight w:val="0"/>
      <w:marTop w:val="0"/>
      <w:marBottom w:val="0"/>
      <w:divBdr>
        <w:top w:val="none" w:sz="0" w:space="0" w:color="auto"/>
        <w:left w:val="none" w:sz="0" w:space="0" w:color="auto"/>
        <w:bottom w:val="none" w:sz="0" w:space="0" w:color="auto"/>
        <w:right w:val="none" w:sz="0" w:space="0" w:color="auto"/>
      </w:divBdr>
    </w:div>
    <w:div w:id="1645814750">
      <w:bodyDiv w:val="1"/>
      <w:marLeft w:val="0"/>
      <w:marRight w:val="0"/>
      <w:marTop w:val="0"/>
      <w:marBottom w:val="0"/>
      <w:divBdr>
        <w:top w:val="none" w:sz="0" w:space="0" w:color="auto"/>
        <w:left w:val="none" w:sz="0" w:space="0" w:color="auto"/>
        <w:bottom w:val="none" w:sz="0" w:space="0" w:color="auto"/>
        <w:right w:val="none" w:sz="0" w:space="0" w:color="auto"/>
      </w:divBdr>
    </w:div>
    <w:div w:id="1648629911">
      <w:bodyDiv w:val="1"/>
      <w:marLeft w:val="0"/>
      <w:marRight w:val="0"/>
      <w:marTop w:val="0"/>
      <w:marBottom w:val="0"/>
      <w:divBdr>
        <w:top w:val="none" w:sz="0" w:space="0" w:color="auto"/>
        <w:left w:val="none" w:sz="0" w:space="0" w:color="auto"/>
        <w:bottom w:val="none" w:sz="0" w:space="0" w:color="auto"/>
        <w:right w:val="none" w:sz="0" w:space="0" w:color="auto"/>
      </w:divBdr>
    </w:div>
    <w:div w:id="1650591760">
      <w:bodyDiv w:val="1"/>
      <w:marLeft w:val="0"/>
      <w:marRight w:val="0"/>
      <w:marTop w:val="0"/>
      <w:marBottom w:val="0"/>
      <w:divBdr>
        <w:top w:val="none" w:sz="0" w:space="0" w:color="auto"/>
        <w:left w:val="none" w:sz="0" w:space="0" w:color="auto"/>
        <w:bottom w:val="none" w:sz="0" w:space="0" w:color="auto"/>
        <w:right w:val="none" w:sz="0" w:space="0" w:color="auto"/>
      </w:divBdr>
    </w:div>
    <w:div w:id="1655601261">
      <w:bodyDiv w:val="1"/>
      <w:marLeft w:val="0"/>
      <w:marRight w:val="0"/>
      <w:marTop w:val="0"/>
      <w:marBottom w:val="0"/>
      <w:divBdr>
        <w:top w:val="none" w:sz="0" w:space="0" w:color="auto"/>
        <w:left w:val="none" w:sz="0" w:space="0" w:color="auto"/>
        <w:bottom w:val="none" w:sz="0" w:space="0" w:color="auto"/>
        <w:right w:val="none" w:sz="0" w:space="0" w:color="auto"/>
      </w:divBdr>
    </w:div>
    <w:div w:id="1656488578">
      <w:bodyDiv w:val="1"/>
      <w:marLeft w:val="0"/>
      <w:marRight w:val="0"/>
      <w:marTop w:val="0"/>
      <w:marBottom w:val="0"/>
      <w:divBdr>
        <w:top w:val="none" w:sz="0" w:space="0" w:color="auto"/>
        <w:left w:val="none" w:sz="0" w:space="0" w:color="auto"/>
        <w:bottom w:val="none" w:sz="0" w:space="0" w:color="auto"/>
        <w:right w:val="none" w:sz="0" w:space="0" w:color="auto"/>
      </w:divBdr>
    </w:div>
    <w:div w:id="1659961922">
      <w:bodyDiv w:val="1"/>
      <w:marLeft w:val="0"/>
      <w:marRight w:val="0"/>
      <w:marTop w:val="0"/>
      <w:marBottom w:val="0"/>
      <w:divBdr>
        <w:top w:val="none" w:sz="0" w:space="0" w:color="auto"/>
        <w:left w:val="none" w:sz="0" w:space="0" w:color="auto"/>
        <w:bottom w:val="none" w:sz="0" w:space="0" w:color="auto"/>
        <w:right w:val="none" w:sz="0" w:space="0" w:color="auto"/>
      </w:divBdr>
    </w:div>
    <w:div w:id="1678461242">
      <w:bodyDiv w:val="1"/>
      <w:marLeft w:val="0"/>
      <w:marRight w:val="0"/>
      <w:marTop w:val="0"/>
      <w:marBottom w:val="0"/>
      <w:divBdr>
        <w:top w:val="none" w:sz="0" w:space="0" w:color="auto"/>
        <w:left w:val="none" w:sz="0" w:space="0" w:color="auto"/>
        <w:bottom w:val="none" w:sz="0" w:space="0" w:color="auto"/>
        <w:right w:val="none" w:sz="0" w:space="0" w:color="auto"/>
      </w:divBdr>
    </w:div>
    <w:div w:id="1680812516">
      <w:bodyDiv w:val="1"/>
      <w:marLeft w:val="0"/>
      <w:marRight w:val="0"/>
      <w:marTop w:val="0"/>
      <w:marBottom w:val="0"/>
      <w:divBdr>
        <w:top w:val="none" w:sz="0" w:space="0" w:color="auto"/>
        <w:left w:val="none" w:sz="0" w:space="0" w:color="auto"/>
        <w:bottom w:val="none" w:sz="0" w:space="0" w:color="auto"/>
        <w:right w:val="none" w:sz="0" w:space="0" w:color="auto"/>
      </w:divBdr>
    </w:div>
    <w:div w:id="1683316835">
      <w:bodyDiv w:val="1"/>
      <w:marLeft w:val="0"/>
      <w:marRight w:val="0"/>
      <w:marTop w:val="0"/>
      <w:marBottom w:val="0"/>
      <w:divBdr>
        <w:top w:val="none" w:sz="0" w:space="0" w:color="auto"/>
        <w:left w:val="none" w:sz="0" w:space="0" w:color="auto"/>
        <w:bottom w:val="none" w:sz="0" w:space="0" w:color="auto"/>
        <w:right w:val="none" w:sz="0" w:space="0" w:color="auto"/>
      </w:divBdr>
    </w:div>
    <w:div w:id="1688022010">
      <w:bodyDiv w:val="1"/>
      <w:marLeft w:val="0"/>
      <w:marRight w:val="0"/>
      <w:marTop w:val="0"/>
      <w:marBottom w:val="0"/>
      <w:divBdr>
        <w:top w:val="none" w:sz="0" w:space="0" w:color="auto"/>
        <w:left w:val="none" w:sz="0" w:space="0" w:color="auto"/>
        <w:bottom w:val="none" w:sz="0" w:space="0" w:color="auto"/>
        <w:right w:val="none" w:sz="0" w:space="0" w:color="auto"/>
      </w:divBdr>
    </w:div>
    <w:div w:id="1702896633">
      <w:bodyDiv w:val="1"/>
      <w:marLeft w:val="0"/>
      <w:marRight w:val="0"/>
      <w:marTop w:val="0"/>
      <w:marBottom w:val="0"/>
      <w:divBdr>
        <w:top w:val="none" w:sz="0" w:space="0" w:color="auto"/>
        <w:left w:val="none" w:sz="0" w:space="0" w:color="auto"/>
        <w:bottom w:val="none" w:sz="0" w:space="0" w:color="auto"/>
        <w:right w:val="none" w:sz="0" w:space="0" w:color="auto"/>
      </w:divBdr>
    </w:div>
    <w:div w:id="1705447201">
      <w:bodyDiv w:val="1"/>
      <w:marLeft w:val="0"/>
      <w:marRight w:val="0"/>
      <w:marTop w:val="0"/>
      <w:marBottom w:val="0"/>
      <w:divBdr>
        <w:top w:val="none" w:sz="0" w:space="0" w:color="auto"/>
        <w:left w:val="none" w:sz="0" w:space="0" w:color="auto"/>
        <w:bottom w:val="none" w:sz="0" w:space="0" w:color="auto"/>
        <w:right w:val="none" w:sz="0" w:space="0" w:color="auto"/>
      </w:divBdr>
    </w:div>
    <w:div w:id="1705598147">
      <w:bodyDiv w:val="1"/>
      <w:marLeft w:val="0"/>
      <w:marRight w:val="0"/>
      <w:marTop w:val="0"/>
      <w:marBottom w:val="0"/>
      <w:divBdr>
        <w:top w:val="none" w:sz="0" w:space="0" w:color="auto"/>
        <w:left w:val="none" w:sz="0" w:space="0" w:color="auto"/>
        <w:bottom w:val="none" w:sz="0" w:space="0" w:color="auto"/>
        <w:right w:val="none" w:sz="0" w:space="0" w:color="auto"/>
      </w:divBdr>
    </w:div>
    <w:div w:id="1709598891">
      <w:bodyDiv w:val="1"/>
      <w:marLeft w:val="0"/>
      <w:marRight w:val="0"/>
      <w:marTop w:val="0"/>
      <w:marBottom w:val="0"/>
      <w:divBdr>
        <w:top w:val="none" w:sz="0" w:space="0" w:color="auto"/>
        <w:left w:val="none" w:sz="0" w:space="0" w:color="auto"/>
        <w:bottom w:val="none" w:sz="0" w:space="0" w:color="auto"/>
        <w:right w:val="none" w:sz="0" w:space="0" w:color="auto"/>
      </w:divBdr>
    </w:div>
    <w:div w:id="1710761322">
      <w:bodyDiv w:val="1"/>
      <w:marLeft w:val="0"/>
      <w:marRight w:val="0"/>
      <w:marTop w:val="0"/>
      <w:marBottom w:val="0"/>
      <w:divBdr>
        <w:top w:val="none" w:sz="0" w:space="0" w:color="auto"/>
        <w:left w:val="none" w:sz="0" w:space="0" w:color="auto"/>
        <w:bottom w:val="none" w:sz="0" w:space="0" w:color="auto"/>
        <w:right w:val="none" w:sz="0" w:space="0" w:color="auto"/>
      </w:divBdr>
    </w:div>
    <w:div w:id="1725905960">
      <w:bodyDiv w:val="1"/>
      <w:marLeft w:val="0"/>
      <w:marRight w:val="0"/>
      <w:marTop w:val="0"/>
      <w:marBottom w:val="0"/>
      <w:divBdr>
        <w:top w:val="none" w:sz="0" w:space="0" w:color="auto"/>
        <w:left w:val="none" w:sz="0" w:space="0" w:color="auto"/>
        <w:bottom w:val="none" w:sz="0" w:space="0" w:color="auto"/>
        <w:right w:val="none" w:sz="0" w:space="0" w:color="auto"/>
      </w:divBdr>
    </w:div>
    <w:div w:id="1730151679">
      <w:bodyDiv w:val="1"/>
      <w:marLeft w:val="0"/>
      <w:marRight w:val="0"/>
      <w:marTop w:val="0"/>
      <w:marBottom w:val="0"/>
      <w:divBdr>
        <w:top w:val="none" w:sz="0" w:space="0" w:color="auto"/>
        <w:left w:val="none" w:sz="0" w:space="0" w:color="auto"/>
        <w:bottom w:val="none" w:sz="0" w:space="0" w:color="auto"/>
        <w:right w:val="none" w:sz="0" w:space="0" w:color="auto"/>
      </w:divBdr>
    </w:div>
    <w:div w:id="1741442512">
      <w:bodyDiv w:val="1"/>
      <w:marLeft w:val="0"/>
      <w:marRight w:val="0"/>
      <w:marTop w:val="0"/>
      <w:marBottom w:val="0"/>
      <w:divBdr>
        <w:top w:val="none" w:sz="0" w:space="0" w:color="auto"/>
        <w:left w:val="none" w:sz="0" w:space="0" w:color="auto"/>
        <w:bottom w:val="none" w:sz="0" w:space="0" w:color="auto"/>
        <w:right w:val="none" w:sz="0" w:space="0" w:color="auto"/>
      </w:divBdr>
    </w:div>
    <w:div w:id="1742944153">
      <w:bodyDiv w:val="1"/>
      <w:marLeft w:val="0"/>
      <w:marRight w:val="0"/>
      <w:marTop w:val="0"/>
      <w:marBottom w:val="0"/>
      <w:divBdr>
        <w:top w:val="none" w:sz="0" w:space="0" w:color="auto"/>
        <w:left w:val="none" w:sz="0" w:space="0" w:color="auto"/>
        <w:bottom w:val="none" w:sz="0" w:space="0" w:color="auto"/>
        <w:right w:val="none" w:sz="0" w:space="0" w:color="auto"/>
      </w:divBdr>
    </w:div>
    <w:div w:id="1748918391">
      <w:bodyDiv w:val="1"/>
      <w:marLeft w:val="0"/>
      <w:marRight w:val="0"/>
      <w:marTop w:val="0"/>
      <w:marBottom w:val="0"/>
      <w:divBdr>
        <w:top w:val="none" w:sz="0" w:space="0" w:color="auto"/>
        <w:left w:val="none" w:sz="0" w:space="0" w:color="auto"/>
        <w:bottom w:val="none" w:sz="0" w:space="0" w:color="auto"/>
        <w:right w:val="none" w:sz="0" w:space="0" w:color="auto"/>
      </w:divBdr>
    </w:div>
    <w:div w:id="1749570396">
      <w:bodyDiv w:val="1"/>
      <w:marLeft w:val="0"/>
      <w:marRight w:val="0"/>
      <w:marTop w:val="0"/>
      <w:marBottom w:val="0"/>
      <w:divBdr>
        <w:top w:val="none" w:sz="0" w:space="0" w:color="auto"/>
        <w:left w:val="none" w:sz="0" w:space="0" w:color="auto"/>
        <w:bottom w:val="none" w:sz="0" w:space="0" w:color="auto"/>
        <w:right w:val="none" w:sz="0" w:space="0" w:color="auto"/>
      </w:divBdr>
    </w:div>
    <w:div w:id="1751777898">
      <w:bodyDiv w:val="1"/>
      <w:marLeft w:val="0"/>
      <w:marRight w:val="0"/>
      <w:marTop w:val="0"/>
      <w:marBottom w:val="0"/>
      <w:divBdr>
        <w:top w:val="none" w:sz="0" w:space="0" w:color="auto"/>
        <w:left w:val="none" w:sz="0" w:space="0" w:color="auto"/>
        <w:bottom w:val="none" w:sz="0" w:space="0" w:color="auto"/>
        <w:right w:val="none" w:sz="0" w:space="0" w:color="auto"/>
      </w:divBdr>
    </w:div>
    <w:div w:id="1761218056">
      <w:bodyDiv w:val="1"/>
      <w:marLeft w:val="0"/>
      <w:marRight w:val="0"/>
      <w:marTop w:val="0"/>
      <w:marBottom w:val="0"/>
      <w:divBdr>
        <w:top w:val="none" w:sz="0" w:space="0" w:color="auto"/>
        <w:left w:val="none" w:sz="0" w:space="0" w:color="auto"/>
        <w:bottom w:val="none" w:sz="0" w:space="0" w:color="auto"/>
        <w:right w:val="none" w:sz="0" w:space="0" w:color="auto"/>
      </w:divBdr>
    </w:div>
    <w:div w:id="1765758779">
      <w:bodyDiv w:val="1"/>
      <w:marLeft w:val="0"/>
      <w:marRight w:val="0"/>
      <w:marTop w:val="0"/>
      <w:marBottom w:val="0"/>
      <w:divBdr>
        <w:top w:val="none" w:sz="0" w:space="0" w:color="auto"/>
        <w:left w:val="none" w:sz="0" w:space="0" w:color="auto"/>
        <w:bottom w:val="none" w:sz="0" w:space="0" w:color="auto"/>
        <w:right w:val="none" w:sz="0" w:space="0" w:color="auto"/>
      </w:divBdr>
    </w:div>
    <w:div w:id="1769036546">
      <w:bodyDiv w:val="1"/>
      <w:marLeft w:val="0"/>
      <w:marRight w:val="0"/>
      <w:marTop w:val="0"/>
      <w:marBottom w:val="0"/>
      <w:divBdr>
        <w:top w:val="none" w:sz="0" w:space="0" w:color="auto"/>
        <w:left w:val="none" w:sz="0" w:space="0" w:color="auto"/>
        <w:bottom w:val="none" w:sz="0" w:space="0" w:color="auto"/>
        <w:right w:val="none" w:sz="0" w:space="0" w:color="auto"/>
      </w:divBdr>
    </w:div>
    <w:div w:id="1769499980">
      <w:bodyDiv w:val="1"/>
      <w:marLeft w:val="0"/>
      <w:marRight w:val="0"/>
      <w:marTop w:val="0"/>
      <w:marBottom w:val="0"/>
      <w:divBdr>
        <w:top w:val="none" w:sz="0" w:space="0" w:color="auto"/>
        <w:left w:val="none" w:sz="0" w:space="0" w:color="auto"/>
        <w:bottom w:val="none" w:sz="0" w:space="0" w:color="auto"/>
        <w:right w:val="none" w:sz="0" w:space="0" w:color="auto"/>
      </w:divBdr>
    </w:div>
    <w:div w:id="1771470260">
      <w:bodyDiv w:val="1"/>
      <w:marLeft w:val="0"/>
      <w:marRight w:val="0"/>
      <w:marTop w:val="0"/>
      <w:marBottom w:val="0"/>
      <w:divBdr>
        <w:top w:val="none" w:sz="0" w:space="0" w:color="auto"/>
        <w:left w:val="none" w:sz="0" w:space="0" w:color="auto"/>
        <w:bottom w:val="none" w:sz="0" w:space="0" w:color="auto"/>
        <w:right w:val="none" w:sz="0" w:space="0" w:color="auto"/>
      </w:divBdr>
    </w:div>
    <w:div w:id="1771588655">
      <w:bodyDiv w:val="1"/>
      <w:marLeft w:val="0"/>
      <w:marRight w:val="0"/>
      <w:marTop w:val="0"/>
      <w:marBottom w:val="0"/>
      <w:divBdr>
        <w:top w:val="none" w:sz="0" w:space="0" w:color="auto"/>
        <w:left w:val="none" w:sz="0" w:space="0" w:color="auto"/>
        <w:bottom w:val="none" w:sz="0" w:space="0" w:color="auto"/>
        <w:right w:val="none" w:sz="0" w:space="0" w:color="auto"/>
      </w:divBdr>
    </w:div>
    <w:div w:id="1772243099">
      <w:bodyDiv w:val="1"/>
      <w:marLeft w:val="0"/>
      <w:marRight w:val="0"/>
      <w:marTop w:val="0"/>
      <w:marBottom w:val="0"/>
      <w:divBdr>
        <w:top w:val="none" w:sz="0" w:space="0" w:color="auto"/>
        <w:left w:val="none" w:sz="0" w:space="0" w:color="auto"/>
        <w:bottom w:val="none" w:sz="0" w:space="0" w:color="auto"/>
        <w:right w:val="none" w:sz="0" w:space="0" w:color="auto"/>
      </w:divBdr>
    </w:div>
    <w:div w:id="1772626286">
      <w:bodyDiv w:val="1"/>
      <w:marLeft w:val="0"/>
      <w:marRight w:val="0"/>
      <w:marTop w:val="0"/>
      <w:marBottom w:val="0"/>
      <w:divBdr>
        <w:top w:val="none" w:sz="0" w:space="0" w:color="auto"/>
        <w:left w:val="none" w:sz="0" w:space="0" w:color="auto"/>
        <w:bottom w:val="none" w:sz="0" w:space="0" w:color="auto"/>
        <w:right w:val="none" w:sz="0" w:space="0" w:color="auto"/>
      </w:divBdr>
    </w:div>
    <w:div w:id="1773209049">
      <w:bodyDiv w:val="1"/>
      <w:marLeft w:val="0"/>
      <w:marRight w:val="0"/>
      <w:marTop w:val="0"/>
      <w:marBottom w:val="0"/>
      <w:divBdr>
        <w:top w:val="none" w:sz="0" w:space="0" w:color="auto"/>
        <w:left w:val="none" w:sz="0" w:space="0" w:color="auto"/>
        <w:bottom w:val="none" w:sz="0" w:space="0" w:color="auto"/>
        <w:right w:val="none" w:sz="0" w:space="0" w:color="auto"/>
      </w:divBdr>
    </w:div>
    <w:div w:id="1778409670">
      <w:bodyDiv w:val="1"/>
      <w:marLeft w:val="0"/>
      <w:marRight w:val="0"/>
      <w:marTop w:val="0"/>
      <w:marBottom w:val="0"/>
      <w:divBdr>
        <w:top w:val="none" w:sz="0" w:space="0" w:color="auto"/>
        <w:left w:val="none" w:sz="0" w:space="0" w:color="auto"/>
        <w:bottom w:val="none" w:sz="0" w:space="0" w:color="auto"/>
        <w:right w:val="none" w:sz="0" w:space="0" w:color="auto"/>
      </w:divBdr>
    </w:div>
    <w:div w:id="1780904124">
      <w:bodyDiv w:val="1"/>
      <w:marLeft w:val="0"/>
      <w:marRight w:val="0"/>
      <w:marTop w:val="0"/>
      <w:marBottom w:val="0"/>
      <w:divBdr>
        <w:top w:val="none" w:sz="0" w:space="0" w:color="auto"/>
        <w:left w:val="none" w:sz="0" w:space="0" w:color="auto"/>
        <w:bottom w:val="none" w:sz="0" w:space="0" w:color="auto"/>
        <w:right w:val="none" w:sz="0" w:space="0" w:color="auto"/>
      </w:divBdr>
    </w:div>
    <w:div w:id="1784182575">
      <w:bodyDiv w:val="1"/>
      <w:marLeft w:val="0"/>
      <w:marRight w:val="0"/>
      <w:marTop w:val="0"/>
      <w:marBottom w:val="0"/>
      <w:divBdr>
        <w:top w:val="none" w:sz="0" w:space="0" w:color="auto"/>
        <w:left w:val="none" w:sz="0" w:space="0" w:color="auto"/>
        <w:bottom w:val="none" w:sz="0" w:space="0" w:color="auto"/>
        <w:right w:val="none" w:sz="0" w:space="0" w:color="auto"/>
      </w:divBdr>
    </w:div>
    <w:div w:id="1787457564">
      <w:bodyDiv w:val="1"/>
      <w:marLeft w:val="0"/>
      <w:marRight w:val="0"/>
      <w:marTop w:val="0"/>
      <w:marBottom w:val="0"/>
      <w:divBdr>
        <w:top w:val="none" w:sz="0" w:space="0" w:color="auto"/>
        <w:left w:val="none" w:sz="0" w:space="0" w:color="auto"/>
        <w:bottom w:val="none" w:sz="0" w:space="0" w:color="auto"/>
        <w:right w:val="none" w:sz="0" w:space="0" w:color="auto"/>
      </w:divBdr>
    </w:div>
    <w:div w:id="1795100012">
      <w:bodyDiv w:val="1"/>
      <w:marLeft w:val="0"/>
      <w:marRight w:val="0"/>
      <w:marTop w:val="0"/>
      <w:marBottom w:val="0"/>
      <w:divBdr>
        <w:top w:val="none" w:sz="0" w:space="0" w:color="auto"/>
        <w:left w:val="none" w:sz="0" w:space="0" w:color="auto"/>
        <w:bottom w:val="none" w:sz="0" w:space="0" w:color="auto"/>
        <w:right w:val="none" w:sz="0" w:space="0" w:color="auto"/>
      </w:divBdr>
    </w:div>
    <w:div w:id="1796604680">
      <w:bodyDiv w:val="1"/>
      <w:marLeft w:val="0"/>
      <w:marRight w:val="0"/>
      <w:marTop w:val="0"/>
      <w:marBottom w:val="0"/>
      <w:divBdr>
        <w:top w:val="none" w:sz="0" w:space="0" w:color="auto"/>
        <w:left w:val="none" w:sz="0" w:space="0" w:color="auto"/>
        <w:bottom w:val="none" w:sz="0" w:space="0" w:color="auto"/>
        <w:right w:val="none" w:sz="0" w:space="0" w:color="auto"/>
      </w:divBdr>
    </w:div>
    <w:div w:id="1797017395">
      <w:bodyDiv w:val="1"/>
      <w:marLeft w:val="0"/>
      <w:marRight w:val="0"/>
      <w:marTop w:val="0"/>
      <w:marBottom w:val="0"/>
      <w:divBdr>
        <w:top w:val="none" w:sz="0" w:space="0" w:color="auto"/>
        <w:left w:val="none" w:sz="0" w:space="0" w:color="auto"/>
        <w:bottom w:val="none" w:sz="0" w:space="0" w:color="auto"/>
        <w:right w:val="none" w:sz="0" w:space="0" w:color="auto"/>
      </w:divBdr>
    </w:div>
    <w:div w:id="1803419697">
      <w:bodyDiv w:val="1"/>
      <w:marLeft w:val="0"/>
      <w:marRight w:val="0"/>
      <w:marTop w:val="0"/>
      <w:marBottom w:val="0"/>
      <w:divBdr>
        <w:top w:val="none" w:sz="0" w:space="0" w:color="auto"/>
        <w:left w:val="none" w:sz="0" w:space="0" w:color="auto"/>
        <w:bottom w:val="none" w:sz="0" w:space="0" w:color="auto"/>
        <w:right w:val="none" w:sz="0" w:space="0" w:color="auto"/>
      </w:divBdr>
    </w:div>
    <w:div w:id="1803813566">
      <w:bodyDiv w:val="1"/>
      <w:marLeft w:val="0"/>
      <w:marRight w:val="0"/>
      <w:marTop w:val="0"/>
      <w:marBottom w:val="0"/>
      <w:divBdr>
        <w:top w:val="none" w:sz="0" w:space="0" w:color="auto"/>
        <w:left w:val="none" w:sz="0" w:space="0" w:color="auto"/>
        <w:bottom w:val="none" w:sz="0" w:space="0" w:color="auto"/>
        <w:right w:val="none" w:sz="0" w:space="0" w:color="auto"/>
      </w:divBdr>
    </w:div>
    <w:div w:id="1807622955">
      <w:bodyDiv w:val="1"/>
      <w:marLeft w:val="0"/>
      <w:marRight w:val="0"/>
      <w:marTop w:val="0"/>
      <w:marBottom w:val="0"/>
      <w:divBdr>
        <w:top w:val="none" w:sz="0" w:space="0" w:color="auto"/>
        <w:left w:val="none" w:sz="0" w:space="0" w:color="auto"/>
        <w:bottom w:val="none" w:sz="0" w:space="0" w:color="auto"/>
        <w:right w:val="none" w:sz="0" w:space="0" w:color="auto"/>
      </w:divBdr>
    </w:div>
    <w:div w:id="1816291521">
      <w:bodyDiv w:val="1"/>
      <w:marLeft w:val="0"/>
      <w:marRight w:val="0"/>
      <w:marTop w:val="0"/>
      <w:marBottom w:val="0"/>
      <w:divBdr>
        <w:top w:val="none" w:sz="0" w:space="0" w:color="auto"/>
        <w:left w:val="none" w:sz="0" w:space="0" w:color="auto"/>
        <w:bottom w:val="none" w:sz="0" w:space="0" w:color="auto"/>
        <w:right w:val="none" w:sz="0" w:space="0" w:color="auto"/>
      </w:divBdr>
    </w:div>
    <w:div w:id="1819688716">
      <w:bodyDiv w:val="1"/>
      <w:marLeft w:val="0"/>
      <w:marRight w:val="0"/>
      <w:marTop w:val="0"/>
      <w:marBottom w:val="0"/>
      <w:divBdr>
        <w:top w:val="none" w:sz="0" w:space="0" w:color="auto"/>
        <w:left w:val="none" w:sz="0" w:space="0" w:color="auto"/>
        <w:bottom w:val="none" w:sz="0" w:space="0" w:color="auto"/>
        <w:right w:val="none" w:sz="0" w:space="0" w:color="auto"/>
      </w:divBdr>
    </w:div>
    <w:div w:id="1830321563">
      <w:bodyDiv w:val="1"/>
      <w:marLeft w:val="0"/>
      <w:marRight w:val="0"/>
      <w:marTop w:val="0"/>
      <w:marBottom w:val="0"/>
      <w:divBdr>
        <w:top w:val="none" w:sz="0" w:space="0" w:color="auto"/>
        <w:left w:val="none" w:sz="0" w:space="0" w:color="auto"/>
        <w:bottom w:val="none" w:sz="0" w:space="0" w:color="auto"/>
        <w:right w:val="none" w:sz="0" w:space="0" w:color="auto"/>
      </w:divBdr>
    </w:div>
    <w:div w:id="1839688743">
      <w:bodyDiv w:val="1"/>
      <w:marLeft w:val="0"/>
      <w:marRight w:val="0"/>
      <w:marTop w:val="0"/>
      <w:marBottom w:val="0"/>
      <w:divBdr>
        <w:top w:val="none" w:sz="0" w:space="0" w:color="auto"/>
        <w:left w:val="none" w:sz="0" w:space="0" w:color="auto"/>
        <w:bottom w:val="none" w:sz="0" w:space="0" w:color="auto"/>
        <w:right w:val="none" w:sz="0" w:space="0" w:color="auto"/>
      </w:divBdr>
    </w:div>
    <w:div w:id="1841040786">
      <w:bodyDiv w:val="1"/>
      <w:marLeft w:val="0"/>
      <w:marRight w:val="0"/>
      <w:marTop w:val="0"/>
      <w:marBottom w:val="0"/>
      <w:divBdr>
        <w:top w:val="none" w:sz="0" w:space="0" w:color="auto"/>
        <w:left w:val="none" w:sz="0" w:space="0" w:color="auto"/>
        <w:bottom w:val="none" w:sz="0" w:space="0" w:color="auto"/>
        <w:right w:val="none" w:sz="0" w:space="0" w:color="auto"/>
      </w:divBdr>
    </w:div>
    <w:div w:id="1848246519">
      <w:bodyDiv w:val="1"/>
      <w:marLeft w:val="0"/>
      <w:marRight w:val="0"/>
      <w:marTop w:val="0"/>
      <w:marBottom w:val="0"/>
      <w:divBdr>
        <w:top w:val="none" w:sz="0" w:space="0" w:color="auto"/>
        <w:left w:val="none" w:sz="0" w:space="0" w:color="auto"/>
        <w:bottom w:val="none" w:sz="0" w:space="0" w:color="auto"/>
        <w:right w:val="none" w:sz="0" w:space="0" w:color="auto"/>
      </w:divBdr>
    </w:div>
    <w:div w:id="1855072890">
      <w:bodyDiv w:val="1"/>
      <w:marLeft w:val="0"/>
      <w:marRight w:val="0"/>
      <w:marTop w:val="0"/>
      <w:marBottom w:val="0"/>
      <w:divBdr>
        <w:top w:val="none" w:sz="0" w:space="0" w:color="auto"/>
        <w:left w:val="none" w:sz="0" w:space="0" w:color="auto"/>
        <w:bottom w:val="none" w:sz="0" w:space="0" w:color="auto"/>
        <w:right w:val="none" w:sz="0" w:space="0" w:color="auto"/>
      </w:divBdr>
    </w:div>
    <w:div w:id="1861578191">
      <w:bodyDiv w:val="1"/>
      <w:marLeft w:val="0"/>
      <w:marRight w:val="0"/>
      <w:marTop w:val="0"/>
      <w:marBottom w:val="0"/>
      <w:divBdr>
        <w:top w:val="none" w:sz="0" w:space="0" w:color="auto"/>
        <w:left w:val="none" w:sz="0" w:space="0" w:color="auto"/>
        <w:bottom w:val="none" w:sz="0" w:space="0" w:color="auto"/>
        <w:right w:val="none" w:sz="0" w:space="0" w:color="auto"/>
      </w:divBdr>
    </w:div>
    <w:div w:id="1862163594">
      <w:bodyDiv w:val="1"/>
      <w:marLeft w:val="0"/>
      <w:marRight w:val="0"/>
      <w:marTop w:val="0"/>
      <w:marBottom w:val="0"/>
      <w:divBdr>
        <w:top w:val="none" w:sz="0" w:space="0" w:color="auto"/>
        <w:left w:val="none" w:sz="0" w:space="0" w:color="auto"/>
        <w:bottom w:val="none" w:sz="0" w:space="0" w:color="auto"/>
        <w:right w:val="none" w:sz="0" w:space="0" w:color="auto"/>
      </w:divBdr>
    </w:div>
    <w:div w:id="1873346717">
      <w:bodyDiv w:val="1"/>
      <w:marLeft w:val="0"/>
      <w:marRight w:val="0"/>
      <w:marTop w:val="0"/>
      <w:marBottom w:val="0"/>
      <w:divBdr>
        <w:top w:val="none" w:sz="0" w:space="0" w:color="auto"/>
        <w:left w:val="none" w:sz="0" w:space="0" w:color="auto"/>
        <w:bottom w:val="none" w:sz="0" w:space="0" w:color="auto"/>
        <w:right w:val="none" w:sz="0" w:space="0" w:color="auto"/>
      </w:divBdr>
    </w:div>
    <w:div w:id="1875802132">
      <w:bodyDiv w:val="1"/>
      <w:marLeft w:val="0"/>
      <w:marRight w:val="0"/>
      <w:marTop w:val="0"/>
      <w:marBottom w:val="0"/>
      <w:divBdr>
        <w:top w:val="none" w:sz="0" w:space="0" w:color="auto"/>
        <w:left w:val="none" w:sz="0" w:space="0" w:color="auto"/>
        <w:bottom w:val="none" w:sz="0" w:space="0" w:color="auto"/>
        <w:right w:val="none" w:sz="0" w:space="0" w:color="auto"/>
      </w:divBdr>
    </w:div>
    <w:div w:id="1875847049">
      <w:bodyDiv w:val="1"/>
      <w:marLeft w:val="0"/>
      <w:marRight w:val="0"/>
      <w:marTop w:val="0"/>
      <w:marBottom w:val="0"/>
      <w:divBdr>
        <w:top w:val="none" w:sz="0" w:space="0" w:color="auto"/>
        <w:left w:val="none" w:sz="0" w:space="0" w:color="auto"/>
        <w:bottom w:val="none" w:sz="0" w:space="0" w:color="auto"/>
        <w:right w:val="none" w:sz="0" w:space="0" w:color="auto"/>
      </w:divBdr>
    </w:div>
    <w:div w:id="1883009915">
      <w:bodyDiv w:val="1"/>
      <w:marLeft w:val="0"/>
      <w:marRight w:val="0"/>
      <w:marTop w:val="0"/>
      <w:marBottom w:val="0"/>
      <w:divBdr>
        <w:top w:val="none" w:sz="0" w:space="0" w:color="auto"/>
        <w:left w:val="none" w:sz="0" w:space="0" w:color="auto"/>
        <w:bottom w:val="none" w:sz="0" w:space="0" w:color="auto"/>
        <w:right w:val="none" w:sz="0" w:space="0" w:color="auto"/>
      </w:divBdr>
    </w:div>
    <w:div w:id="1886986300">
      <w:bodyDiv w:val="1"/>
      <w:marLeft w:val="0"/>
      <w:marRight w:val="0"/>
      <w:marTop w:val="0"/>
      <w:marBottom w:val="0"/>
      <w:divBdr>
        <w:top w:val="none" w:sz="0" w:space="0" w:color="auto"/>
        <w:left w:val="none" w:sz="0" w:space="0" w:color="auto"/>
        <w:bottom w:val="none" w:sz="0" w:space="0" w:color="auto"/>
        <w:right w:val="none" w:sz="0" w:space="0" w:color="auto"/>
      </w:divBdr>
    </w:div>
    <w:div w:id="1888688514">
      <w:bodyDiv w:val="1"/>
      <w:marLeft w:val="0"/>
      <w:marRight w:val="0"/>
      <w:marTop w:val="0"/>
      <w:marBottom w:val="0"/>
      <w:divBdr>
        <w:top w:val="none" w:sz="0" w:space="0" w:color="auto"/>
        <w:left w:val="none" w:sz="0" w:space="0" w:color="auto"/>
        <w:bottom w:val="none" w:sz="0" w:space="0" w:color="auto"/>
        <w:right w:val="none" w:sz="0" w:space="0" w:color="auto"/>
      </w:divBdr>
    </w:div>
    <w:div w:id="1888833310">
      <w:bodyDiv w:val="1"/>
      <w:marLeft w:val="0"/>
      <w:marRight w:val="0"/>
      <w:marTop w:val="0"/>
      <w:marBottom w:val="0"/>
      <w:divBdr>
        <w:top w:val="none" w:sz="0" w:space="0" w:color="auto"/>
        <w:left w:val="none" w:sz="0" w:space="0" w:color="auto"/>
        <w:bottom w:val="none" w:sz="0" w:space="0" w:color="auto"/>
        <w:right w:val="none" w:sz="0" w:space="0" w:color="auto"/>
      </w:divBdr>
    </w:div>
    <w:div w:id="1889343577">
      <w:bodyDiv w:val="1"/>
      <w:marLeft w:val="0"/>
      <w:marRight w:val="0"/>
      <w:marTop w:val="0"/>
      <w:marBottom w:val="0"/>
      <w:divBdr>
        <w:top w:val="none" w:sz="0" w:space="0" w:color="auto"/>
        <w:left w:val="none" w:sz="0" w:space="0" w:color="auto"/>
        <w:bottom w:val="none" w:sz="0" w:space="0" w:color="auto"/>
        <w:right w:val="none" w:sz="0" w:space="0" w:color="auto"/>
      </w:divBdr>
    </w:div>
    <w:div w:id="1894192939">
      <w:bodyDiv w:val="1"/>
      <w:marLeft w:val="0"/>
      <w:marRight w:val="0"/>
      <w:marTop w:val="0"/>
      <w:marBottom w:val="0"/>
      <w:divBdr>
        <w:top w:val="none" w:sz="0" w:space="0" w:color="auto"/>
        <w:left w:val="none" w:sz="0" w:space="0" w:color="auto"/>
        <w:bottom w:val="none" w:sz="0" w:space="0" w:color="auto"/>
        <w:right w:val="none" w:sz="0" w:space="0" w:color="auto"/>
      </w:divBdr>
    </w:div>
    <w:div w:id="1895972027">
      <w:bodyDiv w:val="1"/>
      <w:marLeft w:val="0"/>
      <w:marRight w:val="0"/>
      <w:marTop w:val="0"/>
      <w:marBottom w:val="0"/>
      <w:divBdr>
        <w:top w:val="none" w:sz="0" w:space="0" w:color="auto"/>
        <w:left w:val="none" w:sz="0" w:space="0" w:color="auto"/>
        <w:bottom w:val="none" w:sz="0" w:space="0" w:color="auto"/>
        <w:right w:val="none" w:sz="0" w:space="0" w:color="auto"/>
      </w:divBdr>
    </w:div>
    <w:div w:id="1898784792">
      <w:bodyDiv w:val="1"/>
      <w:marLeft w:val="0"/>
      <w:marRight w:val="0"/>
      <w:marTop w:val="0"/>
      <w:marBottom w:val="0"/>
      <w:divBdr>
        <w:top w:val="none" w:sz="0" w:space="0" w:color="auto"/>
        <w:left w:val="none" w:sz="0" w:space="0" w:color="auto"/>
        <w:bottom w:val="none" w:sz="0" w:space="0" w:color="auto"/>
        <w:right w:val="none" w:sz="0" w:space="0" w:color="auto"/>
      </w:divBdr>
    </w:div>
    <w:div w:id="1899433235">
      <w:bodyDiv w:val="1"/>
      <w:marLeft w:val="0"/>
      <w:marRight w:val="0"/>
      <w:marTop w:val="0"/>
      <w:marBottom w:val="0"/>
      <w:divBdr>
        <w:top w:val="none" w:sz="0" w:space="0" w:color="auto"/>
        <w:left w:val="none" w:sz="0" w:space="0" w:color="auto"/>
        <w:bottom w:val="none" w:sz="0" w:space="0" w:color="auto"/>
        <w:right w:val="none" w:sz="0" w:space="0" w:color="auto"/>
      </w:divBdr>
    </w:div>
    <w:div w:id="1901360451">
      <w:bodyDiv w:val="1"/>
      <w:marLeft w:val="0"/>
      <w:marRight w:val="0"/>
      <w:marTop w:val="0"/>
      <w:marBottom w:val="0"/>
      <w:divBdr>
        <w:top w:val="none" w:sz="0" w:space="0" w:color="auto"/>
        <w:left w:val="none" w:sz="0" w:space="0" w:color="auto"/>
        <w:bottom w:val="none" w:sz="0" w:space="0" w:color="auto"/>
        <w:right w:val="none" w:sz="0" w:space="0" w:color="auto"/>
      </w:divBdr>
    </w:div>
    <w:div w:id="1911380565">
      <w:bodyDiv w:val="1"/>
      <w:marLeft w:val="0"/>
      <w:marRight w:val="0"/>
      <w:marTop w:val="0"/>
      <w:marBottom w:val="0"/>
      <w:divBdr>
        <w:top w:val="none" w:sz="0" w:space="0" w:color="auto"/>
        <w:left w:val="none" w:sz="0" w:space="0" w:color="auto"/>
        <w:bottom w:val="none" w:sz="0" w:space="0" w:color="auto"/>
        <w:right w:val="none" w:sz="0" w:space="0" w:color="auto"/>
      </w:divBdr>
    </w:div>
    <w:div w:id="1925066759">
      <w:bodyDiv w:val="1"/>
      <w:marLeft w:val="0"/>
      <w:marRight w:val="0"/>
      <w:marTop w:val="0"/>
      <w:marBottom w:val="0"/>
      <w:divBdr>
        <w:top w:val="none" w:sz="0" w:space="0" w:color="auto"/>
        <w:left w:val="none" w:sz="0" w:space="0" w:color="auto"/>
        <w:bottom w:val="none" w:sz="0" w:space="0" w:color="auto"/>
        <w:right w:val="none" w:sz="0" w:space="0" w:color="auto"/>
      </w:divBdr>
      <w:divsChild>
        <w:div w:id="31421962">
          <w:marLeft w:val="0"/>
          <w:marRight w:val="0"/>
          <w:marTop w:val="0"/>
          <w:marBottom w:val="0"/>
          <w:divBdr>
            <w:top w:val="none" w:sz="0" w:space="0" w:color="auto"/>
            <w:left w:val="none" w:sz="0" w:space="0" w:color="auto"/>
            <w:bottom w:val="none" w:sz="0" w:space="0" w:color="auto"/>
            <w:right w:val="none" w:sz="0" w:space="0" w:color="auto"/>
          </w:divBdr>
        </w:div>
        <w:div w:id="200168035">
          <w:marLeft w:val="0"/>
          <w:marRight w:val="0"/>
          <w:marTop w:val="0"/>
          <w:marBottom w:val="0"/>
          <w:divBdr>
            <w:top w:val="none" w:sz="0" w:space="0" w:color="auto"/>
            <w:left w:val="none" w:sz="0" w:space="0" w:color="auto"/>
            <w:bottom w:val="none" w:sz="0" w:space="0" w:color="auto"/>
            <w:right w:val="none" w:sz="0" w:space="0" w:color="auto"/>
          </w:divBdr>
        </w:div>
      </w:divsChild>
    </w:div>
    <w:div w:id="1929918697">
      <w:bodyDiv w:val="1"/>
      <w:marLeft w:val="0"/>
      <w:marRight w:val="0"/>
      <w:marTop w:val="0"/>
      <w:marBottom w:val="0"/>
      <w:divBdr>
        <w:top w:val="none" w:sz="0" w:space="0" w:color="auto"/>
        <w:left w:val="none" w:sz="0" w:space="0" w:color="auto"/>
        <w:bottom w:val="none" w:sz="0" w:space="0" w:color="auto"/>
        <w:right w:val="none" w:sz="0" w:space="0" w:color="auto"/>
      </w:divBdr>
    </w:div>
    <w:div w:id="1933050144">
      <w:bodyDiv w:val="1"/>
      <w:marLeft w:val="0"/>
      <w:marRight w:val="0"/>
      <w:marTop w:val="0"/>
      <w:marBottom w:val="0"/>
      <w:divBdr>
        <w:top w:val="none" w:sz="0" w:space="0" w:color="auto"/>
        <w:left w:val="none" w:sz="0" w:space="0" w:color="auto"/>
        <w:bottom w:val="none" w:sz="0" w:space="0" w:color="auto"/>
        <w:right w:val="none" w:sz="0" w:space="0" w:color="auto"/>
      </w:divBdr>
    </w:div>
    <w:div w:id="1935939375">
      <w:bodyDiv w:val="1"/>
      <w:marLeft w:val="0"/>
      <w:marRight w:val="0"/>
      <w:marTop w:val="0"/>
      <w:marBottom w:val="0"/>
      <w:divBdr>
        <w:top w:val="none" w:sz="0" w:space="0" w:color="auto"/>
        <w:left w:val="none" w:sz="0" w:space="0" w:color="auto"/>
        <w:bottom w:val="none" w:sz="0" w:space="0" w:color="auto"/>
        <w:right w:val="none" w:sz="0" w:space="0" w:color="auto"/>
      </w:divBdr>
    </w:div>
    <w:div w:id="1940798151">
      <w:bodyDiv w:val="1"/>
      <w:marLeft w:val="0"/>
      <w:marRight w:val="0"/>
      <w:marTop w:val="0"/>
      <w:marBottom w:val="0"/>
      <w:divBdr>
        <w:top w:val="none" w:sz="0" w:space="0" w:color="auto"/>
        <w:left w:val="none" w:sz="0" w:space="0" w:color="auto"/>
        <w:bottom w:val="none" w:sz="0" w:space="0" w:color="auto"/>
        <w:right w:val="none" w:sz="0" w:space="0" w:color="auto"/>
      </w:divBdr>
    </w:div>
    <w:div w:id="1942689183">
      <w:bodyDiv w:val="1"/>
      <w:marLeft w:val="0"/>
      <w:marRight w:val="0"/>
      <w:marTop w:val="0"/>
      <w:marBottom w:val="0"/>
      <w:divBdr>
        <w:top w:val="none" w:sz="0" w:space="0" w:color="auto"/>
        <w:left w:val="none" w:sz="0" w:space="0" w:color="auto"/>
        <w:bottom w:val="none" w:sz="0" w:space="0" w:color="auto"/>
        <w:right w:val="none" w:sz="0" w:space="0" w:color="auto"/>
      </w:divBdr>
    </w:div>
    <w:div w:id="1942954950">
      <w:bodyDiv w:val="1"/>
      <w:marLeft w:val="0"/>
      <w:marRight w:val="0"/>
      <w:marTop w:val="0"/>
      <w:marBottom w:val="0"/>
      <w:divBdr>
        <w:top w:val="none" w:sz="0" w:space="0" w:color="auto"/>
        <w:left w:val="none" w:sz="0" w:space="0" w:color="auto"/>
        <w:bottom w:val="none" w:sz="0" w:space="0" w:color="auto"/>
        <w:right w:val="none" w:sz="0" w:space="0" w:color="auto"/>
      </w:divBdr>
    </w:div>
    <w:div w:id="1943415094">
      <w:bodyDiv w:val="1"/>
      <w:marLeft w:val="0"/>
      <w:marRight w:val="0"/>
      <w:marTop w:val="0"/>
      <w:marBottom w:val="0"/>
      <w:divBdr>
        <w:top w:val="none" w:sz="0" w:space="0" w:color="auto"/>
        <w:left w:val="none" w:sz="0" w:space="0" w:color="auto"/>
        <w:bottom w:val="none" w:sz="0" w:space="0" w:color="auto"/>
        <w:right w:val="none" w:sz="0" w:space="0" w:color="auto"/>
      </w:divBdr>
    </w:div>
    <w:div w:id="1944342852">
      <w:bodyDiv w:val="1"/>
      <w:marLeft w:val="0"/>
      <w:marRight w:val="0"/>
      <w:marTop w:val="0"/>
      <w:marBottom w:val="0"/>
      <w:divBdr>
        <w:top w:val="none" w:sz="0" w:space="0" w:color="auto"/>
        <w:left w:val="none" w:sz="0" w:space="0" w:color="auto"/>
        <w:bottom w:val="none" w:sz="0" w:space="0" w:color="auto"/>
        <w:right w:val="none" w:sz="0" w:space="0" w:color="auto"/>
      </w:divBdr>
    </w:div>
    <w:div w:id="1944914166">
      <w:bodyDiv w:val="1"/>
      <w:marLeft w:val="0"/>
      <w:marRight w:val="0"/>
      <w:marTop w:val="0"/>
      <w:marBottom w:val="0"/>
      <w:divBdr>
        <w:top w:val="none" w:sz="0" w:space="0" w:color="auto"/>
        <w:left w:val="none" w:sz="0" w:space="0" w:color="auto"/>
        <w:bottom w:val="none" w:sz="0" w:space="0" w:color="auto"/>
        <w:right w:val="none" w:sz="0" w:space="0" w:color="auto"/>
      </w:divBdr>
    </w:div>
    <w:div w:id="1946644789">
      <w:bodyDiv w:val="1"/>
      <w:marLeft w:val="0"/>
      <w:marRight w:val="0"/>
      <w:marTop w:val="0"/>
      <w:marBottom w:val="0"/>
      <w:divBdr>
        <w:top w:val="none" w:sz="0" w:space="0" w:color="auto"/>
        <w:left w:val="none" w:sz="0" w:space="0" w:color="auto"/>
        <w:bottom w:val="none" w:sz="0" w:space="0" w:color="auto"/>
        <w:right w:val="none" w:sz="0" w:space="0" w:color="auto"/>
      </w:divBdr>
    </w:div>
    <w:div w:id="1947034119">
      <w:bodyDiv w:val="1"/>
      <w:marLeft w:val="0"/>
      <w:marRight w:val="0"/>
      <w:marTop w:val="0"/>
      <w:marBottom w:val="0"/>
      <w:divBdr>
        <w:top w:val="none" w:sz="0" w:space="0" w:color="auto"/>
        <w:left w:val="none" w:sz="0" w:space="0" w:color="auto"/>
        <w:bottom w:val="none" w:sz="0" w:space="0" w:color="auto"/>
        <w:right w:val="none" w:sz="0" w:space="0" w:color="auto"/>
      </w:divBdr>
    </w:div>
    <w:div w:id="1952122603">
      <w:bodyDiv w:val="1"/>
      <w:marLeft w:val="0"/>
      <w:marRight w:val="0"/>
      <w:marTop w:val="0"/>
      <w:marBottom w:val="0"/>
      <w:divBdr>
        <w:top w:val="none" w:sz="0" w:space="0" w:color="auto"/>
        <w:left w:val="none" w:sz="0" w:space="0" w:color="auto"/>
        <w:bottom w:val="none" w:sz="0" w:space="0" w:color="auto"/>
        <w:right w:val="none" w:sz="0" w:space="0" w:color="auto"/>
      </w:divBdr>
    </w:div>
    <w:div w:id="1952280421">
      <w:bodyDiv w:val="1"/>
      <w:marLeft w:val="0"/>
      <w:marRight w:val="0"/>
      <w:marTop w:val="0"/>
      <w:marBottom w:val="0"/>
      <w:divBdr>
        <w:top w:val="none" w:sz="0" w:space="0" w:color="auto"/>
        <w:left w:val="none" w:sz="0" w:space="0" w:color="auto"/>
        <w:bottom w:val="none" w:sz="0" w:space="0" w:color="auto"/>
        <w:right w:val="none" w:sz="0" w:space="0" w:color="auto"/>
      </w:divBdr>
    </w:div>
    <w:div w:id="1952740471">
      <w:bodyDiv w:val="1"/>
      <w:marLeft w:val="0"/>
      <w:marRight w:val="0"/>
      <w:marTop w:val="0"/>
      <w:marBottom w:val="0"/>
      <w:divBdr>
        <w:top w:val="none" w:sz="0" w:space="0" w:color="auto"/>
        <w:left w:val="none" w:sz="0" w:space="0" w:color="auto"/>
        <w:bottom w:val="none" w:sz="0" w:space="0" w:color="auto"/>
        <w:right w:val="none" w:sz="0" w:space="0" w:color="auto"/>
      </w:divBdr>
    </w:div>
    <w:div w:id="1959219664">
      <w:bodyDiv w:val="1"/>
      <w:marLeft w:val="0"/>
      <w:marRight w:val="0"/>
      <w:marTop w:val="0"/>
      <w:marBottom w:val="0"/>
      <w:divBdr>
        <w:top w:val="none" w:sz="0" w:space="0" w:color="auto"/>
        <w:left w:val="none" w:sz="0" w:space="0" w:color="auto"/>
        <w:bottom w:val="none" w:sz="0" w:space="0" w:color="auto"/>
        <w:right w:val="none" w:sz="0" w:space="0" w:color="auto"/>
      </w:divBdr>
    </w:div>
    <w:div w:id="1961835332">
      <w:bodyDiv w:val="1"/>
      <w:marLeft w:val="0"/>
      <w:marRight w:val="0"/>
      <w:marTop w:val="0"/>
      <w:marBottom w:val="0"/>
      <w:divBdr>
        <w:top w:val="none" w:sz="0" w:space="0" w:color="auto"/>
        <w:left w:val="none" w:sz="0" w:space="0" w:color="auto"/>
        <w:bottom w:val="none" w:sz="0" w:space="0" w:color="auto"/>
        <w:right w:val="none" w:sz="0" w:space="0" w:color="auto"/>
      </w:divBdr>
    </w:div>
    <w:div w:id="1972245866">
      <w:bodyDiv w:val="1"/>
      <w:marLeft w:val="0"/>
      <w:marRight w:val="0"/>
      <w:marTop w:val="0"/>
      <w:marBottom w:val="0"/>
      <w:divBdr>
        <w:top w:val="none" w:sz="0" w:space="0" w:color="auto"/>
        <w:left w:val="none" w:sz="0" w:space="0" w:color="auto"/>
        <w:bottom w:val="none" w:sz="0" w:space="0" w:color="auto"/>
        <w:right w:val="none" w:sz="0" w:space="0" w:color="auto"/>
      </w:divBdr>
    </w:div>
    <w:div w:id="1980070112">
      <w:bodyDiv w:val="1"/>
      <w:marLeft w:val="0"/>
      <w:marRight w:val="0"/>
      <w:marTop w:val="0"/>
      <w:marBottom w:val="0"/>
      <w:divBdr>
        <w:top w:val="none" w:sz="0" w:space="0" w:color="auto"/>
        <w:left w:val="none" w:sz="0" w:space="0" w:color="auto"/>
        <w:bottom w:val="none" w:sz="0" w:space="0" w:color="auto"/>
        <w:right w:val="none" w:sz="0" w:space="0" w:color="auto"/>
      </w:divBdr>
    </w:div>
    <w:div w:id="1983659009">
      <w:bodyDiv w:val="1"/>
      <w:marLeft w:val="0"/>
      <w:marRight w:val="0"/>
      <w:marTop w:val="0"/>
      <w:marBottom w:val="0"/>
      <w:divBdr>
        <w:top w:val="none" w:sz="0" w:space="0" w:color="auto"/>
        <w:left w:val="none" w:sz="0" w:space="0" w:color="auto"/>
        <w:bottom w:val="none" w:sz="0" w:space="0" w:color="auto"/>
        <w:right w:val="none" w:sz="0" w:space="0" w:color="auto"/>
      </w:divBdr>
    </w:div>
    <w:div w:id="1988049952">
      <w:bodyDiv w:val="1"/>
      <w:marLeft w:val="0"/>
      <w:marRight w:val="0"/>
      <w:marTop w:val="0"/>
      <w:marBottom w:val="0"/>
      <w:divBdr>
        <w:top w:val="none" w:sz="0" w:space="0" w:color="auto"/>
        <w:left w:val="none" w:sz="0" w:space="0" w:color="auto"/>
        <w:bottom w:val="none" w:sz="0" w:space="0" w:color="auto"/>
        <w:right w:val="none" w:sz="0" w:space="0" w:color="auto"/>
      </w:divBdr>
    </w:div>
    <w:div w:id="1989164202">
      <w:bodyDiv w:val="1"/>
      <w:marLeft w:val="0"/>
      <w:marRight w:val="0"/>
      <w:marTop w:val="0"/>
      <w:marBottom w:val="0"/>
      <w:divBdr>
        <w:top w:val="none" w:sz="0" w:space="0" w:color="auto"/>
        <w:left w:val="none" w:sz="0" w:space="0" w:color="auto"/>
        <w:bottom w:val="none" w:sz="0" w:space="0" w:color="auto"/>
        <w:right w:val="none" w:sz="0" w:space="0" w:color="auto"/>
      </w:divBdr>
    </w:div>
    <w:div w:id="1996299767">
      <w:bodyDiv w:val="1"/>
      <w:marLeft w:val="0"/>
      <w:marRight w:val="0"/>
      <w:marTop w:val="0"/>
      <w:marBottom w:val="0"/>
      <w:divBdr>
        <w:top w:val="none" w:sz="0" w:space="0" w:color="auto"/>
        <w:left w:val="none" w:sz="0" w:space="0" w:color="auto"/>
        <w:bottom w:val="none" w:sz="0" w:space="0" w:color="auto"/>
        <w:right w:val="none" w:sz="0" w:space="0" w:color="auto"/>
      </w:divBdr>
    </w:div>
    <w:div w:id="2003197199">
      <w:bodyDiv w:val="1"/>
      <w:marLeft w:val="0"/>
      <w:marRight w:val="0"/>
      <w:marTop w:val="0"/>
      <w:marBottom w:val="0"/>
      <w:divBdr>
        <w:top w:val="none" w:sz="0" w:space="0" w:color="auto"/>
        <w:left w:val="none" w:sz="0" w:space="0" w:color="auto"/>
        <w:bottom w:val="none" w:sz="0" w:space="0" w:color="auto"/>
        <w:right w:val="none" w:sz="0" w:space="0" w:color="auto"/>
      </w:divBdr>
    </w:div>
    <w:div w:id="2003973279">
      <w:bodyDiv w:val="1"/>
      <w:marLeft w:val="0"/>
      <w:marRight w:val="0"/>
      <w:marTop w:val="0"/>
      <w:marBottom w:val="0"/>
      <w:divBdr>
        <w:top w:val="none" w:sz="0" w:space="0" w:color="auto"/>
        <w:left w:val="none" w:sz="0" w:space="0" w:color="auto"/>
        <w:bottom w:val="none" w:sz="0" w:space="0" w:color="auto"/>
        <w:right w:val="none" w:sz="0" w:space="0" w:color="auto"/>
      </w:divBdr>
    </w:div>
    <w:div w:id="2005163558">
      <w:bodyDiv w:val="1"/>
      <w:marLeft w:val="0"/>
      <w:marRight w:val="0"/>
      <w:marTop w:val="0"/>
      <w:marBottom w:val="0"/>
      <w:divBdr>
        <w:top w:val="none" w:sz="0" w:space="0" w:color="auto"/>
        <w:left w:val="none" w:sz="0" w:space="0" w:color="auto"/>
        <w:bottom w:val="none" w:sz="0" w:space="0" w:color="auto"/>
        <w:right w:val="none" w:sz="0" w:space="0" w:color="auto"/>
      </w:divBdr>
    </w:div>
    <w:div w:id="2008970235">
      <w:bodyDiv w:val="1"/>
      <w:marLeft w:val="0"/>
      <w:marRight w:val="0"/>
      <w:marTop w:val="0"/>
      <w:marBottom w:val="0"/>
      <w:divBdr>
        <w:top w:val="none" w:sz="0" w:space="0" w:color="auto"/>
        <w:left w:val="none" w:sz="0" w:space="0" w:color="auto"/>
        <w:bottom w:val="none" w:sz="0" w:space="0" w:color="auto"/>
        <w:right w:val="none" w:sz="0" w:space="0" w:color="auto"/>
      </w:divBdr>
    </w:div>
    <w:div w:id="2024279774">
      <w:bodyDiv w:val="1"/>
      <w:marLeft w:val="0"/>
      <w:marRight w:val="0"/>
      <w:marTop w:val="0"/>
      <w:marBottom w:val="0"/>
      <w:divBdr>
        <w:top w:val="none" w:sz="0" w:space="0" w:color="auto"/>
        <w:left w:val="none" w:sz="0" w:space="0" w:color="auto"/>
        <w:bottom w:val="none" w:sz="0" w:space="0" w:color="auto"/>
        <w:right w:val="none" w:sz="0" w:space="0" w:color="auto"/>
      </w:divBdr>
    </w:div>
    <w:div w:id="2024429805">
      <w:bodyDiv w:val="1"/>
      <w:marLeft w:val="0"/>
      <w:marRight w:val="0"/>
      <w:marTop w:val="0"/>
      <w:marBottom w:val="0"/>
      <w:divBdr>
        <w:top w:val="none" w:sz="0" w:space="0" w:color="auto"/>
        <w:left w:val="none" w:sz="0" w:space="0" w:color="auto"/>
        <w:bottom w:val="none" w:sz="0" w:space="0" w:color="auto"/>
        <w:right w:val="none" w:sz="0" w:space="0" w:color="auto"/>
      </w:divBdr>
    </w:div>
    <w:div w:id="2032105256">
      <w:bodyDiv w:val="1"/>
      <w:marLeft w:val="0"/>
      <w:marRight w:val="0"/>
      <w:marTop w:val="0"/>
      <w:marBottom w:val="0"/>
      <w:divBdr>
        <w:top w:val="none" w:sz="0" w:space="0" w:color="auto"/>
        <w:left w:val="none" w:sz="0" w:space="0" w:color="auto"/>
        <w:bottom w:val="none" w:sz="0" w:space="0" w:color="auto"/>
        <w:right w:val="none" w:sz="0" w:space="0" w:color="auto"/>
      </w:divBdr>
    </w:div>
    <w:div w:id="2035031269">
      <w:bodyDiv w:val="1"/>
      <w:marLeft w:val="0"/>
      <w:marRight w:val="0"/>
      <w:marTop w:val="0"/>
      <w:marBottom w:val="0"/>
      <w:divBdr>
        <w:top w:val="none" w:sz="0" w:space="0" w:color="auto"/>
        <w:left w:val="none" w:sz="0" w:space="0" w:color="auto"/>
        <w:bottom w:val="none" w:sz="0" w:space="0" w:color="auto"/>
        <w:right w:val="none" w:sz="0" w:space="0" w:color="auto"/>
      </w:divBdr>
    </w:div>
    <w:div w:id="2043284658">
      <w:bodyDiv w:val="1"/>
      <w:marLeft w:val="0"/>
      <w:marRight w:val="0"/>
      <w:marTop w:val="0"/>
      <w:marBottom w:val="0"/>
      <w:divBdr>
        <w:top w:val="none" w:sz="0" w:space="0" w:color="auto"/>
        <w:left w:val="none" w:sz="0" w:space="0" w:color="auto"/>
        <w:bottom w:val="none" w:sz="0" w:space="0" w:color="auto"/>
        <w:right w:val="none" w:sz="0" w:space="0" w:color="auto"/>
      </w:divBdr>
    </w:div>
    <w:div w:id="2046635049">
      <w:bodyDiv w:val="1"/>
      <w:marLeft w:val="0"/>
      <w:marRight w:val="0"/>
      <w:marTop w:val="0"/>
      <w:marBottom w:val="0"/>
      <w:divBdr>
        <w:top w:val="none" w:sz="0" w:space="0" w:color="auto"/>
        <w:left w:val="none" w:sz="0" w:space="0" w:color="auto"/>
        <w:bottom w:val="none" w:sz="0" w:space="0" w:color="auto"/>
        <w:right w:val="none" w:sz="0" w:space="0" w:color="auto"/>
      </w:divBdr>
    </w:div>
    <w:div w:id="2048286458">
      <w:bodyDiv w:val="1"/>
      <w:marLeft w:val="0"/>
      <w:marRight w:val="0"/>
      <w:marTop w:val="0"/>
      <w:marBottom w:val="0"/>
      <w:divBdr>
        <w:top w:val="none" w:sz="0" w:space="0" w:color="auto"/>
        <w:left w:val="none" w:sz="0" w:space="0" w:color="auto"/>
        <w:bottom w:val="none" w:sz="0" w:space="0" w:color="auto"/>
        <w:right w:val="none" w:sz="0" w:space="0" w:color="auto"/>
      </w:divBdr>
    </w:div>
    <w:div w:id="2053772136">
      <w:bodyDiv w:val="1"/>
      <w:marLeft w:val="0"/>
      <w:marRight w:val="0"/>
      <w:marTop w:val="0"/>
      <w:marBottom w:val="0"/>
      <w:divBdr>
        <w:top w:val="none" w:sz="0" w:space="0" w:color="auto"/>
        <w:left w:val="none" w:sz="0" w:space="0" w:color="auto"/>
        <w:bottom w:val="none" w:sz="0" w:space="0" w:color="auto"/>
        <w:right w:val="none" w:sz="0" w:space="0" w:color="auto"/>
      </w:divBdr>
    </w:div>
    <w:div w:id="2055032234">
      <w:bodyDiv w:val="1"/>
      <w:marLeft w:val="0"/>
      <w:marRight w:val="0"/>
      <w:marTop w:val="0"/>
      <w:marBottom w:val="0"/>
      <w:divBdr>
        <w:top w:val="none" w:sz="0" w:space="0" w:color="auto"/>
        <w:left w:val="none" w:sz="0" w:space="0" w:color="auto"/>
        <w:bottom w:val="none" w:sz="0" w:space="0" w:color="auto"/>
        <w:right w:val="none" w:sz="0" w:space="0" w:color="auto"/>
      </w:divBdr>
    </w:div>
    <w:div w:id="2055152554">
      <w:bodyDiv w:val="1"/>
      <w:marLeft w:val="0"/>
      <w:marRight w:val="0"/>
      <w:marTop w:val="0"/>
      <w:marBottom w:val="0"/>
      <w:divBdr>
        <w:top w:val="none" w:sz="0" w:space="0" w:color="auto"/>
        <w:left w:val="none" w:sz="0" w:space="0" w:color="auto"/>
        <w:bottom w:val="none" w:sz="0" w:space="0" w:color="auto"/>
        <w:right w:val="none" w:sz="0" w:space="0" w:color="auto"/>
      </w:divBdr>
    </w:div>
    <w:div w:id="2059084701">
      <w:bodyDiv w:val="1"/>
      <w:marLeft w:val="0"/>
      <w:marRight w:val="0"/>
      <w:marTop w:val="0"/>
      <w:marBottom w:val="0"/>
      <w:divBdr>
        <w:top w:val="none" w:sz="0" w:space="0" w:color="auto"/>
        <w:left w:val="none" w:sz="0" w:space="0" w:color="auto"/>
        <w:bottom w:val="none" w:sz="0" w:space="0" w:color="auto"/>
        <w:right w:val="none" w:sz="0" w:space="0" w:color="auto"/>
      </w:divBdr>
    </w:div>
    <w:div w:id="2064670084">
      <w:bodyDiv w:val="1"/>
      <w:marLeft w:val="0"/>
      <w:marRight w:val="0"/>
      <w:marTop w:val="0"/>
      <w:marBottom w:val="0"/>
      <w:divBdr>
        <w:top w:val="none" w:sz="0" w:space="0" w:color="auto"/>
        <w:left w:val="none" w:sz="0" w:space="0" w:color="auto"/>
        <w:bottom w:val="none" w:sz="0" w:space="0" w:color="auto"/>
        <w:right w:val="none" w:sz="0" w:space="0" w:color="auto"/>
      </w:divBdr>
    </w:div>
    <w:div w:id="2073650007">
      <w:bodyDiv w:val="1"/>
      <w:marLeft w:val="0"/>
      <w:marRight w:val="0"/>
      <w:marTop w:val="0"/>
      <w:marBottom w:val="0"/>
      <w:divBdr>
        <w:top w:val="none" w:sz="0" w:space="0" w:color="auto"/>
        <w:left w:val="none" w:sz="0" w:space="0" w:color="auto"/>
        <w:bottom w:val="none" w:sz="0" w:space="0" w:color="auto"/>
        <w:right w:val="none" w:sz="0" w:space="0" w:color="auto"/>
      </w:divBdr>
    </w:div>
    <w:div w:id="2074887863">
      <w:bodyDiv w:val="1"/>
      <w:marLeft w:val="0"/>
      <w:marRight w:val="0"/>
      <w:marTop w:val="0"/>
      <w:marBottom w:val="0"/>
      <w:divBdr>
        <w:top w:val="none" w:sz="0" w:space="0" w:color="auto"/>
        <w:left w:val="none" w:sz="0" w:space="0" w:color="auto"/>
        <w:bottom w:val="none" w:sz="0" w:space="0" w:color="auto"/>
        <w:right w:val="none" w:sz="0" w:space="0" w:color="auto"/>
      </w:divBdr>
    </w:div>
    <w:div w:id="2078891678">
      <w:bodyDiv w:val="1"/>
      <w:marLeft w:val="0"/>
      <w:marRight w:val="0"/>
      <w:marTop w:val="0"/>
      <w:marBottom w:val="0"/>
      <w:divBdr>
        <w:top w:val="none" w:sz="0" w:space="0" w:color="auto"/>
        <w:left w:val="none" w:sz="0" w:space="0" w:color="auto"/>
        <w:bottom w:val="none" w:sz="0" w:space="0" w:color="auto"/>
        <w:right w:val="none" w:sz="0" w:space="0" w:color="auto"/>
      </w:divBdr>
    </w:div>
    <w:div w:id="2079353637">
      <w:bodyDiv w:val="1"/>
      <w:marLeft w:val="0"/>
      <w:marRight w:val="0"/>
      <w:marTop w:val="0"/>
      <w:marBottom w:val="0"/>
      <w:divBdr>
        <w:top w:val="none" w:sz="0" w:space="0" w:color="auto"/>
        <w:left w:val="none" w:sz="0" w:space="0" w:color="auto"/>
        <w:bottom w:val="none" w:sz="0" w:space="0" w:color="auto"/>
        <w:right w:val="none" w:sz="0" w:space="0" w:color="auto"/>
      </w:divBdr>
    </w:div>
    <w:div w:id="2086684257">
      <w:bodyDiv w:val="1"/>
      <w:marLeft w:val="0"/>
      <w:marRight w:val="0"/>
      <w:marTop w:val="0"/>
      <w:marBottom w:val="0"/>
      <w:divBdr>
        <w:top w:val="none" w:sz="0" w:space="0" w:color="auto"/>
        <w:left w:val="none" w:sz="0" w:space="0" w:color="auto"/>
        <w:bottom w:val="none" w:sz="0" w:space="0" w:color="auto"/>
        <w:right w:val="none" w:sz="0" w:space="0" w:color="auto"/>
      </w:divBdr>
    </w:div>
    <w:div w:id="2092240820">
      <w:bodyDiv w:val="1"/>
      <w:marLeft w:val="0"/>
      <w:marRight w:val="0"/>
      <w:marTop w:val="0"/>
      <w:marBottom w:val="0"/>
      <w:divBdr>
        <w:top w:val="none" w:sz="0" w:space="0" w:color="auto"/>
        <w:left w:val="none" w:sz="0" w:space="0" w:color="auto"/>
        <w:bottom w:val="none" w:sz="0" w:space="0" w:color="auto"/>
        <w:right w:val="none" w:sz="0" w:space="0" w:color="auto"/>
      </w:divBdr>
    </w:div>
    <w:div w:id="2098164405">
      <w:bodyDiv w:val="1"/>
      <w:marLeft w:val="0"/>
      <w:marRight w:val="0"/>
      <w:marTop w:val="0"/>
      <w:marBottom w:val="0"/>
      <w:divBdr>
        <w:top w:val="none" w:sz="0" w:space="0" w:color="auto"/>
        <w:left w:val="none" w:sz="0" w:space="0" w:color="auto"/>
        <w:bottom w:val="none" w:sz="0" w:space="0" w:color="auto"/>
        <w:right w:val="none" w:sz="0" w:space="0" w:color="auto"/>
      </w:divBdr>
    </w:div>
    <w:div w:id="2100130819">
      <w:bodyDiv w:val="1"/>
      <w:marLeft w:val="0"/>
      <w:marRight w:val="0"/>
      <w:marTop w:val="0"/>
      <w:marBottom w:val="0"/>
      <w:divBdr>
        <w:top w:val="none" w:sz="0" w:space="0" w:color="auto"/>
        <w:left w:val="none" w:sz="0" w:space="0" w:color="auto"/>
        <w:bottom w:val="none" w:sz="0" w:space="0" w:color="auto"/>
        <w:right w:val="none" w:sz="0" w:space="0" w:color="auto"/>
      </w:divBdr>
    </w:div>
    <w:div w:id="2100829285">
      <w:bodyDiv w:val="1"/>
      <w:marLeft w:val="0"/>
      <w:marRight w:val="0"/>
      <w:marTop w:val="0"/>
      <w:marBottom w:val="0"/>
      <w:divBdr>
        <w:top w:val="none" w:sz="0" w:space="0" w:color="auto"/>
        <w:left w:val="none" w:sz="0" w:space="0" w:color="auto"/>
        <w:bottom w:val="none" w:sz="0" w:space="0" w:color="auto"/>
        <w:right w:val="none" w:sz="0" w:space="0" w:color="auto"/>
      </w:divBdr>
    </w:div>
    <w:div w:id="2101247452">
      <w:bodyDiv w:val="1"/>
      <w:marLeft w:val="0"/>
      <w:marRight w:val="0"/>
      <w:marTop w:val="0"/>
      <w:marBottom w:val="0"/>
      <w:divBdr>
        <w:top w:val="none" w:sz="0" w:space="0" w:color="auto"/>
        <w:left w:val="none" w:sz="0" w:space="0" w:color="auto"/>
        <w:bottom w:val="none" w:sz="0" w:space="0" w:color="auto"/>
        <w:right w:val="none" w:sz="0" w:space="0" w:color="auto"/>
      </w:divBdr>
    </w:div>
    <w:div w:id="2102489478">
      <w:bodyDiv w:val="1"/>
      <w:marLeft w:val="0"/>
      <w:marRight w:val="0"/>
      <w:marTop w:val="0"/>
      <w:marBottom w:val="0"/>
      <w:divBdr>
        <w:top w:val="none" w:sz="0" w:space="0" w:color="auto"/>
        <w:left w:val="none" w:sz="0" w:space="0" w:color="auto"/>
        <w:bottom w:val="none" w:sz="0" w:space="0" w:color="auto"/>
        <w:right w:val="none" w:sz="0" w:space="0" w:color="auto"/>
      </w:divBdr>
    </w:div>
    <w:div w:id="2108111083">
      <w:bodyDiv w:val="1"/>
      <w:marLeft w:val="0"/>
      <w:marRight w:val="0"/>
      <w:marTop w:val="0"/>
      <w:marBottom w:val="0"/>
      <w:divBdr>
        <w:top w:val="none" w:sz="0" w:space="0" w:color="auto"/>
        <w:left w:val="none" w:sz="0" w:space="0" w:color="auto"/>
        <w:bottom w:val="none" w:sz="0" w:space="0" w:color="auto"/>
        <w:right w:val="none" w:sz="0" w:space="0" w:color="auto"/>
      </w:divBdr>
    </w:div>
    <w:div w:id="2112972336">
      <w:bodyDiv w:val="1"/>
      <w:marLeft w:val="0"/>
      <w:marRight w:val="0"/>
      <w:marTop w:val="0"/>
      <w:marBottom w:val="0"/>
      <w:divBdr>
        <w:top w:val="none" w:sz="0" w:space="0" w:color="auto"/>
        <w:left w:val="none" w:sz="0" w:space="0" w:color="auto"/>
        <w:bottom w:val="none" w:sz="0" w:space="0" w:color="auto"/>
        <w:right w:val="none" w:sz="0" w:space="0" w:color="auto"/>
      </w:divBdr>
    </w:div>
    <w:div w:id="2113353615">
      <w:bodyDiv w:val="1"/>
      <w:marLeft w:val="0"/>
      <w:marRight w:val="0"/>
      <w:marTop w:val="0"/>
      <w:marBottom w:val="0"/>
      <w:divBdr>
        <w:top w:val="none" w:sz="0" w:space="0" w:color="auto"/>
        <w:left w:val="none" w:sz="0" w:space="0" w:color="auto"/>
        <w:bottom w:val="none" w:sz="0" w:space="0" w:color="auto"/>
        <w:right w:val="none" w:sz="0" w:space="0" w:color="auto"/>
      </w:divBdr>
    </w:div>
    <w:div w:id="2120639198">
      <w:bodyDiv w:val="1"/>
      <w:marLeft w:val="0"/>
      <w:marRight w:val="0"/>
      <w:marTop w:val="0"/>
      <w:marBottom w:val="0"/>
      <w:divBdr>
        <w:top w:val="none" w:sz="0" w:space="0" w:color="auto"/>
        <w:left w:val="none" w:sz="0" w:space="0" w:color="auto"/>
        <w:bottom w:val="none" w:sz="0" w:space="0" w:color="auto"/>
        <w:right w:val="none" w:sz="0" w:space="0" w:color="auto"/>
      </w:divBdr>
    </w:div>
    <w:div w:id="2140878022">
      <w:bodyDiv w:val="1"/>
      <w:marLeft w:val="0"/>
      <w:marRight w:val="0"/>
      <w:marTop w:val="0"/>
      <w:marBottom w:val="0"/>
      <w:divBdr>
        <w:top w:val="none" w:sz="0" w:space="0" w:color="auto"/>
        <w:left w:val="none" w:sz="0" w:space="0" w:color="auto"/>
        <w:bottom w:val="none" w:sz="0" w:space="0" w:color="auto"/>
        <w:right w:val="none" w:sz="0" w:space="0" w:color="auto"/>
      </w:divBdr>
    </w:div>
    <w:div w:id="2143381216">
      <w:bodyDiv w:val="1"/>
      <w:marLeft w:val="0"/>
      <w:marRight w:val="0"/>
      <w:marTop w:val="0"/>
      <w:marBottom w:val="0"/>
      <w:divBdr>
        <w:top w:val="none" w:sz="0" w:space="0" w:color="auto"/>
        <w:left w:val="none" w:sz="0" w:space="0" w:color="auto"/>
        <w:bottom w:val="none" w:sz="0" w:space="0" w:color="auto"/>
        <w:right w:val="none" w:sz="0" w:space="0" w:color="auto"/>
      </w:divBdr>
      <w:divsChild>
        <w:div w:id="1857887614">
          <w:marLeft w:val="0"/>
          <w:marRight w:val="0"/>
          <w:marTop w:val="0"/>
          <w:marBottom w:val="0"/>
          <w:divBdr>
            <w:top w:val="none" w:sz="0" w:space="0" w:color="auto"/>
            <w:left w:val="none" w:sz="0" w:space="0" w:color="auto"/>
            <w:bottom w:val="none" w:sz="0" w:space="0" w:color="auto"/>
            <w:right w:val="none" w:sz="0" w:space="0" w:color="auto"/>
          </w:divBdr>
        </w:div>
        <w:div w:id="194390500">
          <w:marLeft w:val="0"/>
          <w:marRight w:val="0"/>
          <w:marTop w:val="0"/>
          <w:marBottom w:val="0"/>
          <w:divBdr>
            <w:top w:val="none" w:sz="0" w:space="0" w:color="auto"/>
            <w:left w:val="none" w:sz="0" w:space="0" w:color="auto"/>
            <w:bottom w:val="none" w:sz="0" w:space="0" w:color="auto"/>
            <w:right w:val="none" w:sz="0" w:space="0" w:color="auto"/>
          </w:divBdr>
        </w:div>
        <w:div w:id="596643027">
          <w:marLeft w:val="0"/>
          <w:marRight w:val="0"/>
          <w:marTop w:val="0"/>
          <w:marBottom w:val="0"/>
          <w:divBdr>
            <w:top w:val="none" w:sz="0" w:space="0" w:color="auto"/>
            <w:left w:val="none" w:sz="0" w:space="0" w:color="auto"/>
            <w:bottom w:val="none" w:sz="0" w:space="0" w:color="auto"/>
            <w:right w:val="none" w:sz="0" w:space="0" w:color="auto"/>
          </w:divBdr>
        </w:div>
        <w:div w:id="2139376752">
          <w:marLeft w:val="0"/>
          <w:marRight w:val="0"/>
          <w:marTop w:val="0"/>
          <w:marBottom w:val="0"/>
          <w:divBdr>
            <w:top w:val="none" w:sz="0" w:space="0" w:color="auto"/>
            <w:left w:val="none" w:sz="0" w:space="0" w:color="auto"/>
            <w:bottom w:val="none" w:sz="0" w:space="0" w:color="auto"/>
            <w:right w:val="none" w:sz="0" w:space="0" w:color="auto"/>
          </w:divBdr>
        </w:div>
        <w:div w:id="1883975452">
          <w:marLeft w:val="0"/>
          <w:marRight w:val="0"/>
          <w:marTop w:val="0"/>
          <w:marBottom w:val="0"/>
          <w:divBdr>
            <w:top w:val="none" w:sz="0" w:space="0" w:color="auto"/>
            <w:left w:val="none" w:sz="0" w:space="0" w:color="auto"/>
            <w:bottom w:val="none" w:sz="0" w:space="0" w:color="auto"/>
            <w:right w:val="none" w:sz="0" w:space="0" w:color="auto"/>
          </w:divBdr>
        </w:div>
        <w:div w:id="1261790705">
          <w:marLeft w:val="0"/>
          <w:marRight w:val="0"/>
          <w:marTop w:val="0"/>
          <w:marBottom w:val="0"/>
          <w:divBdr>
            <w:top w:val="none" w:sz="0" w:space="0" w:color="auto"/>
            <w:left w:val="none" w:sz="0" w:space="0" w:color="auto"/>
            <w:bottom w:val="none" w:sz="0" w:space="0" w:color="auto"/>
            <w:right w:val="none" w:sz="0" w:space="0" w:color="auto"/>
          </w:divBdr>
        </w:div>
        <w:div w:id="119231079">
          <w:marLeft w:val="0"/>
          <w:marRight w:val="0"/>
          <w:marTop w:val="0"/>
          <w:marBottom w:val="0"/>
          <w:divBdr>
            <w:top w:val="none" w:sz="0" w:space="0" w:color="auto"/>
            <w:left w:val="none" w:sz="0" w:space="0" w:color="auto"/>
            <w:bottom w:val="none" w:sz="0" w:space="0" w:color="auto"/>
            <w:right w:val="none" w:sz="0" w:space="0" w:color="auto"/>
          </w:divBdr>
        </w:div>
        <w:div w:id="1388842867">
          <w:marLeft w:val="0"/>
          <w:marRight w:val="0"/>
          <w:marTop w:val="0"/>
          <w:marBottom w:val="0"/>
          <w:divBdr>
            <w:top w:val="none" w:sz="0" w:space="0" w:color="auto"/>
            <w:left w:val="none" w:sz="0" w:space="0" w:color="auto"/>
            <w:bottom w:val="none" w:sz="0" w:space="0" w:color="auto"/>
            <w:right w:val="none" w:sz="0" w:space="0" w:color="auto"/>
          </w:divBdr>
        </w:div>
        <w:div w:id="1241720331">
          <w:marLeft w:val="0"/>
          <w:marRight w:val="0"/>
          <w:marTop w:val="0"/>
          <w:marBottom w:val="0"/>
          <w:divBdr>
            <w:top w:val="none" w:sz="0" w:space="0" w:color="auto"/>
            <w:left w:val="none" w:sz="0" w:space="0" w:color="auto"/>
            <w:bottom w:val="none" w:sz="0" w:space="0" w:color="auto"/>
            <w:right w:val="none" w:sz="0" w:space="0" w:color="auto"/>
          </w:divBdr>
        </w:div>
        <w:div w:id="134028114">
          <w:marLeft w:val="0"/>
          <w:marRight w:val="0"/>
          <w:marTop w:val="0"/>
          <w:marBottom w:val="0"/>
          <w:divBdr>
            <w:top w:val="none" w:sz="0" w:space="0" w:color="auto"/>
            <w:left w:val="none" w:sz="0" w:space="0" w:color="auto"/>
            <w:bottom w:val="none" w:sz="0" w:space="0" w:color="auto"/>
            <w:right w:val="none" w:sz="0" w:space="0" w:color="auto"/>
          </w:divBdr>
        </w:div>
      </w:divsChild>
    </w:div>
    <w:div w:id="2143957334">
      <w:bodyDiv w:val="1"/>
      <w:marLeft w:val="0"/>
      <w:marRight w:val="0"/>
      <w:marTop w:val="0"/>
      <w:marBottom w:val="0"/>
      <w:divBdr>
        <w:top w:val="none" w:sz="0" w:space="0" w:color="auto"/>
        <w:left w:val="none" w:sz="0" w:space="0" w:color="auto"/>
        <w:bottom w:val="none" w:sz="0" w:space="0" w:color="auto"/>
        <w:right w:val="none" w:sz="0" w:space="0" w:color="auto"/>
      </w:divBdr>
    </w:div>
    <w:div w:id="214534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Skripsi\Bawa%20Jogja%20Pulang%20Kelar\Tugas%20Akhir%20-%20Reza%20Andriady%20-%2044976.docx" TargetMode="External"/><Relationship Id="rId21" Type="http://schemas.openxmlformats.org/officeDocument/2006/relationships/hyperlink" Target="file:///G:\Skripsi\Bawa%20Jogja%20Pulang%20Kelar\Tugas%20Akhir%20-%20Reza%20Andriady%20-%2044976.docx" TargetMode="External"/><Relationship Id="rId42" Type="http://schemas.openxmlformats.org/officeDocument/2006/relationships/image" Target="media/image5.jpeg"/><Relationship Id="rId47" Type="http://schemas.openxmlformats.org/officeDocument/2006/relationships/image" Target="media/image10.png"/><Relationship Id="rId63" Type="http://schemas.openxmlformats.org/officeDocument/2006/relationships/chart" Target="charts/chart1.xml"/><Relationship Id="rId68" Type="http://schemas.openxmlformats.org/officeDocument/2006/relationships/chart" Target="charts/chart4.xml"/><Relationship Id="rId84" Type="http://schemas.openxmlformats.org/officeDocument/2006/relationships/chart" Target="charts/chart18.xml"/><Relationship Id="rId89" Type="http://schemas.openxmlformats.org/officeDocument/2006/relationships/chart" Target="charts/chart23.xml"/><Relationship Id="rId7" Type="http://schemas.openxmlformats.org/officeDocument/2006/relationships/footnotes" Target="footnotes.xml"/><Relationship Id="rId71" Type="http://schemas.openxmlformats.org/officeDocument/2006/relationships/chart" Target="charts/chart7.xml"/><Relationship Id="rId92"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file:///G:\Skripsi\Bawa%20Jogja%20Pulang%20Kelar\Tugas%20Akhir%20-%20Reza%20Andriady%20-%2044976.docx" TargetMode="External"/><Relationship Id="rId29" Type="http://schemas.openxmlformats.org/officeDocument/2006/relationships/hyperlink" Target="file:///G:\Skripsi\Bawa%20Jogja%20Pulang%20Kelar\Tugas%20Akhir%20-%20Reza%20Andriady%20-%2044976.docx" TargetMode="External"/><Relationship Id="rId107" Type="http://schemas.openxmlformats.org/officeDocument/2006/relationships/fontTable" Target="fontTable.xml"/><Relationship Id="rId11" Type="http://schemas.openxmlformats.org/officeDocument/2006/relationships/footer" Target="footer1.xml"/><Relationship Id="rId24" Type="http://schemas.openxmlformats.org/officeDocument/2006/relationships/hyperlink" Target="file:///G:\Skripsi\Bawa%20Jogja%20Pulang%20Kelar\Tugas%20Akhir%20-%20Reza%20Andriady%20-%2044976.docx" TargetMode="External"/><Relationship Id="rId32" Type="http://schemas.openxmlformats.org/officeDocument/2006/relationships/hyperlink" Target="file:///G:\Skripsi\Bawa%20Jogja%20Pulang%20Kelar\Tugas%20Akhir%20-%20Reza%20Andriady%20-%2044976.docx" TargetMode="External"/><Relationship Id="rId37" Type="http://schemas.openxmlformats.org/officeDocument/2006/relationships/image" Target="media/image2.png"/><Relationship Id="rId40" Type="http://schemas.openxmlformats.org/officeDocument/2006/relationships/footer" Target="footer7.xm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6.png"/><Relationship Id="rId74" Type="http://schemas.openxmlformats.org/officeDocument/2006/relationships/chart" Target="charts/chart10.xml"/><Relationship Id="rId79" Type="http://schemas.openxmlformats.org/officeDocument/2006/relationships/chart" Target="charts/chart13.xml"/><Relationship Id="rId87" Type="http://schemas.openxmlformats.org/officeDocument/2006/relationships/chart" Target="charts/chart21.xml"/><Relationship Id="rId102" Type="http://schemas.openxmlformats.org/officeDocument/2006/relationships/footer" Target="footer10.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chart" Target="charts/chart16.xml"/><Relationship Id="rId90" Type="http://schemas.openxmlformats.org/officeDocument/2006/relationships/chart" Target="charts/chart24.xml"/><Relationship Id="rId95" Type="http://schemas.openxmlformats.org/officeDocument/2006/relationships/chart" Target="charts/chart28.xml"/><Relationship Id="rId19" Type="http://schemas.openxmlformats.org/officeDocument/2006/relationships/hyperlink" Target="file:///G:\Skripsi\Bawa%20Jogja%20Pulang%20Kelar\Tugas%20Akhir%20-%20Reza%20Andriady%20-%2044976.docx" TargetMode="External"/><Relationship Id="rId14" Type="http://schemas.openxmlformats.org/officeDocument/2006/relationships/footer" Target="footer4.xml"/><Relationship Id="rId22" Type="http://schemas.openxmlformats.org/officeDocument/2006/relationships/hyperlink" Target="file:///G:\Skripsi\Bawa%20Jogja%20Pulang%20Kelar\Tugas%20Akhir%20-%20Reza%20Andriady%20-%2044976.docx" TargetMode="External"/><Relationship Id="rId27" Type="http://schemas.openxmlformats.org/officeDocument/2006/relationships/hyperlink" Target="file:///G:\Skripsi\Bawa%20Jogja%20Pulang%20Kelar\Tugas%20Akhir%20-%20Reza%20Andriady%20-%2044976.docx" TargetMode="External"/><Relationship Id="rId30" Type="http://schemas.openxmlformats.org/officeDocument/2006/relationships/hyperlink" Target="file:///G:\Skripsi\Bawa%20Jogja%20Pulang%20Kelar\Tugas%20Akhir%20-%20Reza%20Andriady%20-%2044976.docx" TargetMode="External"/><Relationship Id="rId35" Type="http://schemas.openxmlformats.org/officeDocument/2006/relationships/header" Target="header3.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chart" Target="charts/chart2.xml"/><Relationship Id="rId69" Type="http://schemas.openxmlformats.org/officeDocument/2006/relationships/chart" Target="charts/chart5.xml"/><Relationship Id="rId77" Type="http://schemas.openxmlformats.org/officeDocument/2006/relationships/chart" Target="charts/chart12.xml"/><Relationship Id="rId100" Type="http://schemas.openxmlformats.org/officeDocument/2006/relationships/footer" Target="footer9.xml"/><Relationship Id="rId105"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chart" Target="charts/chart8.xml"/><Relationship Id="rId80" Type="http://schemas.openxmlformats.org/officeDocument/2006/relationships/chart" Target="charts/chart14.xml"/><Relationship Id="rId85" Type="http://schemas.openxmlformats.org/officeDocument/2006/relationships/chart" Target="charts/chart19.xml"/><Relationship Id="rId93" Type="http://schemas.openxmlformats.org/officeDocument/2006/relationships/chart" Target="charts/chart26.xml"/><Relationship Id="rId98" Type="http://schemas.openxmlformats.org/officeDocument/2006/relationships/footer" Target="footer8.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G:\Skripsi\Bawa%20Jogja%20Pulang%20Kelar\Tugas%20Akhir%20-%20Reza%20Andriady%20-%2044976.docx" TargetMode="External"/><Relationship Id="rId25" Type="http://schemas.openxmlformats.org/officeDocument/2006/relationships/hyperlink" Target="file:///G:\Skripsi\Bawa%20Jogja%20Pulang%20Kelar\Tugas%20Akhir%20-%20Reza%20Andriady%20-%2044976.docx" TargetMode="External"/><Relationship Id="rId33" Type="http://schemas.openxmlformats.org/officeDocument/2006/relationships/header" Target="header2.xml"/><Relationship Id="rId38" Type="http://schemas.openxmlformats.org/officeDocument/2006/relationships/image" Target="media/image3.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oleObject" Target="embeddings/Microsoft_Excel_Chart.xls"/><Relationship Id="rId103" Type="http://schemas.openxmlformats.org/officeDocument/2006/relationships/header" Target="header8.xml"/><Relationship Id="rId108" Type="http://schemas.openxmlformats.org/officeDocument/2006/relationships/theme" Target="theme/theme1.xml"/><Relationship Id="rId20" Type="http://schemas.openxmlformats.org/officeDocument/2006/relationships/hyperlink" Target="file:///G:\Skripsi\Bawa%20Jogja%20Pulang%20Kelar\Tugas%20Akhir%20-%20Reza%20Andriady%20-%2044976.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chart" Target="charts/chart6.xml"/><Relationship Id="rId75" Type="http://schemas.openxmlformats.org/officeDocument/2006/relationships/chart" Target="charts/chart11.xml"/><Relationship Id="rId83" Type="http://schemas.openxmlformats.org/officeDocument/2006/relationships/chart" Target="charts/chart17.xml"/><Relationship Id="rId88" Type="http://schemas.openxmlformats.org/officeDocument/2006/relationships/chart" Target="charts/chart22.xml"/><Relationship Id="rId91" Type="http://schemas.openxmlformats.org/officeDocument/2006/relationships/chart" Target="charts/chart25.xml"/><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G:\Skripsi\Bawa%20Jogja%20Pulang%20Kelar\Tugas%20Akhir%20-%20Reza%20Andriady%20-%2044976.docx" TargetMode="External"/><Relationship Id="rId23" Type="http://schemas.openxmlformats.org/officeDocument/2006/relationships/hyperlink" Target="file:///G:\Skripsi\Bawa%20Jogja%20Pulang%20Kelar\Tugas%20Akhir%20-%20Reza%20Andriady%20-%2044976.docx" TargetMode="External"/><Relationship Id="rId28" Type="http://schemas.openxmlformats.org/officeDocument/2006/relationships/hyperlink" Target="file:///G:\Skripsi\Bawa%20Jogja%20Pulang%20Kelar\Tugas%20Akhir%20-%20Reza%20Andriady%20-%2044976.docx" TargetMode="External"/><Relationship Id="rId36" Type="http://schemas.openxmlformats.org/officeDocument/2006/relationships/footer" Target="footer6.xml"/><Relationship Id="rId49" Type="http://schemas.openxmlformats.org/officeDocument/2006/relationships/image" Target="media/image12.jpeg"/><Relationship Id="rId57" Type="http://schemas.openxmlformats.org/officeDocument/2006/relationships/image" Target="media/image20.png"/><Relationship Id="rId106" Type="http://schemas.openxmlformats.org/officeDocument/2006/relationships/footer" Target="footer12.xml"/><Relationship Id="rId10" Type="http://schemas.openxmlformats.org/officeDocument/2006/relationships/header" Target="header1.xml"/><Relationship Id="rId31" Type="http://schemas.openxmlformats.org/officeDocument/2006/relationships/hyperlink" Target="file:///G:\Skripsi\Bawa%20Jogja%20Pulang%20Kelar\Tugas%20Akhir%20-%20Reza%20Andriady%20-%2044976.docx" TargetMode="Externa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png"/><Relationship Id="rId65" Type="http://schemas.openxmlformats.org/officeDocument/2006/relationships/chart" Target="charts/chart3.xml"/><Relationship Id="rId73" Type="http://schemas.openxmlformats.org/officeDocument/2006/relationships/chart" Target="charts/chart9.xml"/><Relationship Id="rId78" Type="http://schemas.openxmlformats.org/officeDocument/2006/relationships/image" Target="media/image28.png"/><Relationship Id="rId81" Type="http://schemas.openxmlformats.org/officeDocument/2006/relationships/chart" Target="charts/chart15.xml"/><Relationship Id="rId86" Type="http://schemas.openxmlformats.org/officeDocument/2006/relationships/chart" Target="charts/chart20.xml"/><Relationship Id="rId94" Type="http://schemas.openxmlformats.org/officeDocument/2006/relationships/chart" Target="charts/chart27.xml"/><Relationship Id="rId99" Type="http://schemas.openxmlformats.org/officeDocument/2006/relationships/header" Target="header6.xml"/><Relationship Id="rId101"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hyperlink" Target="file:///G:\Skripsi\Bawa%20Jogja%20Pulang%20Kelar\Tugas%20Akhir%20-%20Reza%20Andriady%20-%2044976.docx" TargetMode="External"/><Relationship Id="rId39" Type="http://schemas.openxmlformats.org/officeDocument/2006/relationships/header" Target="header4.xml"/><Relationship Id="rId34" Type="http://schemas.openxmlformats.org/officeDocument/2006/relationships/footer" Target="footer5.xml"/><Relationship Id="rId50" Type="http://schemas.openxmlformats.org/officeDocument/2006/relationships/image" Target="media/image13.jpeg"/><Relationship Id="rId55" Type="http://schemas.openxmlformats.org/officeDocument/2006/relationships/image" Target="media/image18.png"/><Relationship Id="rId76" Type="http://schemas.openxmlformats.org/officeDocument/2006/relationships/image" Target="media/image27.png"/><Relationship Id="rId97" Type="http://schemas.openxmlformats.org/officeDocument/2006/relationships/header" Target="header5.xml"/><Relationship Id="rId104" Type="http://schemas.openxmlformats.org/officeDocument/2006/relationships/footer" Target="footer1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05.xlsx" TargetMode="External"/><Relationship Id="rId2" Type="http://schemas.microsoft.com/office/2011/relationships/chartColorStyle" Target="colors8.xml"/><Relationship Id="rId1" Type="http://schemas.microsoft.com/office/2011/relationships/chartStyle" Target="style8.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05.xlsx" TargetMode="External"/><Relationship Id="rId2" Type="http://schemas.microsoft.com/office/2011/relationships/chartColorStyle" Target="colors9.xml"/><Relationship Id="rId1" Type="http://schemas.microsoft.com/office/2011/relationships/chartStyle" Target="style9.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05.xlsx" TargetMode="External"/><Relationship Id="rId2" Type="http://schemas.microsoft.com/office/2011/relationships/chartColorStyle" Target="colors10.xml"/><Relationship Id="rId1" Type="http://schemas.microsoft.com/office/2011/relationships/chartStyle" Target="style1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05.xlsx" TargetMode="External"/><Relationship Id="rId2" Type="http://schemas.microsoft.com/office/2011/relationships/chartColorStyle" Target="colors11.xml"/><Relationship Id="rId1" Type="http://schemas.microsoft.com/office/2011/relationships/chartStyle" Target="style11.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2.xml"/><Relationship Id="rId1" Type="http://schemas.microsoft.com/office/2011/relationships/chartStyle" Target="style1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3.xml"/><Relationship Id="rId1" Type="http://schemas.microsoft.com/office/2011/relationships/chartStyle" Target="style1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5.xml"/><Relationship Id="rId1" Type="http://schemas.microsoft.com/office/2011/relationships/chartStyle" Target="style15.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6.xml"/><Relationship Id="rId1" Type="http://schemas.microsoft.com/office/2011/relationships/chartStyle" Target="style16.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7.xml"/><Relationship Id="rId1" Type="http://schemas.microsoft.com/office/2011/relationships/chartStyle" Target="style17.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8.xml"/><Relationship Id="rId1" Type="http://schemas.microsoft.com/office/2011/relationships/chartStyle" Target="style18.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9.xml"/><Relationship Id="rId1" Type="http://schemas.microsoft.com/office/2011/relationships/chartStyle" Target="style19.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ndri\OneDrive\Desktop\brakbrukbrooks2.xlsx" TargetMode="External"/><Relationship Id="rId2" Type="http://schemas.microsoft.com/office/2011/relationships/chartColorStyle" Target="colors20.xml"/><Relationship Id="rId1" Type="http://schemas.microsoft.com/office/2011/relationships/chartStyle" Target="style20.xml"/></Relationships>
</file>

<file path=word/charts/_rels/chart26.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1.xml"/><Relationship Id="rId1" Type="http://schemas.microsoft.com/office/2011/relationships/chartStyle" Target="style21.xml"/></Relationships>
</file>

<file path=word/charts/_rels/chart27.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2.xml"/><Relationship Id="rId1" Type="http://schemas.microsoft.com/office/2011/relationships/chartStyle" Target="style22.xml"/></Relationships>
</file>

<file path=word/charts/_rels/chart28.xml.rels><?xml version="1.0" encoding="UTF-8" standalone="yes"?>
<Relationships xmlns="http://schemas.openxmlformats.org/package/2006/relationships"><Relationship Id="rId3" Type="http://schemas.openxmlformats.org/officeDocument/2006/relationships/oleObject" Target="file:///D:\Kuliah\Skripsi\Skripsi%20Python\Program\Fault%20Detection-Arzy\Brooks350training.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63AA-4374-9F10-28B6B4729247}"/>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63AA-4374-9F10-28B6B4729247}"/>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63AA-4374-9F10-28B6B4729247}"/>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63AA-4374-9F10-28B6B4729247}"/>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42600444175247"/>
          <c:y val="0.11771496543227664"/>
          <c:w val="0.61016784762622844"/>
          <c:h val="0.66430704964696319"/>
        </c:manualLayout>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9</c:v>
                </c:pt>
                <c:pt idx="1">
                  <c:v>10</c:v>
                </c:pt>
                <c:pt idx="2">
                  <c:v>4</c:v>
                </c:pt>
                <c:pt idx="3">
                  <c:v>5</c:v>
                </c:pt>
              </c:numCache>
            </c:numRef>
          </c:val>
          <c:extLst>
            <c:ext xmlns:c16="http://schemas.microsoft.com/office/drawing/2014/chart" uri="{C3380CC4-5D6E-409C-BE32-E72D297353CC}">
              <c16:uniqueId val="{00000000-95F1-4814-B220-5E17BA5CD0B6}"/>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20</c:v>
                </c:pt>
                <c:pt idx="1">
                  <c:v>10</c:v>
                </c:pt>
                <c:pt idx="2">
                  <c:v>5</c:v>
                </c:pt>
                <c:pt idx="3">
                  <c:v>5</c:v>
                </c:pt>
              </c:numCache>
            </c:numRef>
          </c:val>
          <c:extLst>
            <c:ext xmlns:c16="http://schemas.microsoft.com/office/drawing/2014/chart" uri="{C3380CC4-5D6E-409C-BE32-E72D297353CC}">
              <c16:uniqueId val="{00000001-95F1-4814-B220-5E17BA5CD0B6}"/>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23</c:v>
                </c:pt>
                <c:pt idx="1">
                  <c:v>10</c:v>
                </c:pt>
                <c:pt idx="2">
                  <c:v>6</c:v>
                </c:pt>
                <c:pt idx="3">
                  <c:v>8</c:v>
                </c:pt>
              </c:numCache>
            </c:numRef>
          </c:val>
          <c:extLst>
            <c:ext xmlns:c16="http://schemas.microsoft.com/office/drawing/2014/chart" uri="{C3380CC4-5D6E-409C-BE32-E72D297353CC}">
              <c16:uniqueId val="{00000002-95F1-4814-B220-5E17BA5CD0B6}"/>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24</c:v>
                </c:pt>
                <c:pt idx="1">
                  <c:v>10</c:v>
                </c:pt>
                <c:pt idx="2">
                  <c:v>6</c:v>
                </c:pt>
                <c:pt idx="3">
                  <c:v>8</c:v>
                </c:pt>
              </c:numCache>
            </c:numRef>
          </c:val>
          <c:extLst>
            <c:ext xmlns:c16="http://schemas.microsoft.com/office/drawing/2014/chart" uri="{C3380CC4-5D6E-409C-BE32-E72D297353CC}">
              <c16:uniqueId val="{00000003-95F1-4814-B220-5E17BA5CD0B6}"/>
            </c:ext>
          </c:extLst>
        </c:ser>
        <c:dLbls>
          <c:showLegendKey val="0"/>
          <c:showVal val="0"/>
          <c:showCatName val="0"/>
          <c:showSerName val="0"/>
          <c:showPercent val="0"/>
          <c:showBubbleSize val="0"/>
        </c:dLbls>
        <c:gapWidth val="150"/>
        <c:axId val="184779904"/>
        <c:axId val="184781824"/>
      </c:barChart>
      <c:catAx>
        <c:axId val="184779904"/>
        <c:scaling>
          <c:orientation val="minMax"/>
        </c:scaling>
        <c:delete val="0"/>
        <c:axPos val="b"/>
        <c:title>
          <c:tx>
            <c:rich>
              <a:bodyPr/>
              <a:lstStyle/>
              <a:p>
                <a:pPr>
                  <a:defRPr/>
                </a:pPr>
                <a:r>
                  <a:rPr lang="en-US"/>
                  <a:t>Ukuran Referensi</a:t>
                </a:r>
              </a:p>
            </c:rich>
          </c:tx>
          <c:overlay val="0"/>
        </c:title>
        <c:numFmt formatCode="General" sourceLinked="1"/>
        <c:majorTickMark val="out"/>
        <c:minorTickMark val="none"/>
        <c:tickLblPos val="nextTo"/>
        <c:crossAx val="184781824"/>
        <c:crosses val="autoZero"/>
        <c:auto val="1"/>
        <c:lblAlgn val="ctr"/>
        <c:lblOffset val="100"/>
        <c:noMultiLvlLbl val="0"/>
      </c:catAx>
      <c:valAx>
        <c:axId val="184781824"/>
        <c:scaling>
          <c:orientation val="minMax"/>
        </c:scaling>
        <c:delete val="0"/>
        <c:axPos val="l"/>
        <c:majorGridlines/>
        <c:numFmt formatCode="General" sourceLinked="1"/>
        <c:majorTickMark val="out"/>
        <c:minorTickMark val="none"/>
        <c:tickLblPos val="nextTo"/>
        <c:crossAx val="184779904"/>
        <c:crosses val="autoZero"/>
        <c:crossBetween val="between"/>
        <c:majorUnit val="2"/>
      </c:valAx>
    </c:plotArea>
    <c:legend>
      <c:legendPos val="r"/>
      <c:layout>
        <c:manualLayout>
          <c:xMode val="edge"/>
          <c:yMode val="edge"/>
          <c:x val="0.80239023373172813"/>
          <c:y val="0.37734728971686415"/>
          <c:w val="0.15912896355501543"/>
          <c:h val="0.33927493763790018"/>
        </c:manualLayout>
      </c:layout>
      <c:overlay val="0"/>
    </c:legend>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Sheet1!$I$21</c:f>
              <c:strCache>
                <c:ptCount val="1"/>
                <c:pt idx="0">
                  <c:v>Kesalahan Tipe 2</c:v>
                </c:pt>
              </c:strCache>
            </c:strRef>
          </c:tx>
          <c:spPr>
            <a:solidFill>
              <a:schemeClr val="accent1"/>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Sheet1!$J$21:$M$21</c:f>
              <c:numCache>
                <c:formatCode>General</c:formatCode>
                <c:ptCount val="4"/>
                <c:pt idx="0">
                  <c:v>61.999999999999922</c:v>
                </c:pt>
                <c:pt idx="1">
                  <c:v>62.20416666666658</c:v>
                </c:pt>
                <c:pt idx="2">
                  <c:v>63.19583333333334</c:v>
                </c:pt>
                <c:pt idx="3">
                  <c:v>64.312500000000028</c:v>
                </c:pt>
              </c:numCache>
            </c:numRef>
          </c:val>
          <c:extLst>
            <c:ext xmlns:c16="http://schemas.microsoft.com/office/drawing/2014/chart" uri="{C3380CC4-5D6E-409C-BE32-E72D297353CC}">
              <c16:uniqueId val="{00000000-4453-470F-A803-E3C279E66AEA}"/>
            </c:ext>
          </c:extLst>
        </c:ser>
        <c:ser>
          <c:idx val="1"/>
          <c:order val="1"/>
          <c:tx>
            <c:strRef>
              <c:f>Sheet1!$I$22</c:f>
              <c:strCache>
                <c:ptCount val="1"/>
                <c:pt idx="0">
                  <c:v>Kesalahan Tipe 5</c:v>
                </c:pt>
              </c:strCache>
            </c:strRef>
          </c:tx>
          <c:spPr>
            <a:solidFill>
              <a:schemeClr val="accent2"/>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Sheet1!$J$22:$M$22</c:f>
              <c:numCache>
                <c:formatCode>General</c:formatCode>
                <c:ptCount val="4"/>
                <c:pt idx="0">
                  <c:v>30.116424116424163</c:v>
                </c:pt>
                <c:pt idx="1">
                  <c:v>30.274428274428317</c:v>
                </c:pt>
                <c:pt idx="2">
                  <c:v>30.656964656964693</c:v>
                </c:pt>
                <c:pt idx="3">
                  <c:v>31.762993762993847</c:v>
                </c:pt>
              </c:numCache>
            </c:numRef>
          </c:val>
          <c:extLst>
            <c:ext xmlns:c16="http://schemas.microsoft.com/office/drawing/2014/chart" uri="{C3380CC4-5D6E-409C-BE32-E72D297353CC}">
              <c16:uniqueId val="{00000001-4453-470F-A803-E3C279E66AEA}"/>
            </c:ext>
          </c:extLst>
        </c:ser>
        <c:ser>
          <c:idx val="2"/>
          <c:order val="2"/>
          <c:tx>
            <c:strRef>
              <c:f>Sheet1!$I$23</c:f>
              <c:strCache>
                <c:ptCount val="1"/>
                <c:pt idx="0">
                  <c:v>Kesalahan Tipe 6</c:v>
                </c:pt>
              </c:strCache>
            </c:strRef>
          </c:tx>
          <c:spPr>
            <a:solidFill>
              <a:schemeClr val="accent3"/>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Sheet1!$J$23:$M$23</c:f>
              <c:numCache>
                <c:formatCode>General</c:formatCode>
                <c:ptCount val="4"/>
                <c:pt idx="0">
                  <c:v>93.091666666666669</c:v>
                </c:pt>
                <c:pt idx="1">
                  <c:v>93.13333333333334</c:v>
                </c:pt>
                <c:pt idx="2">
                  <c:v>93.25</c:v>
                </c:pt>
                <c:pt idx="3">
                  <c:v>93.541666666666671</c:v>
                </c:pt>
              </c:numCache>
            </c:numRef>
          </c:val>
          <c:extLst>
            <c:ext xmlns:c16="http://schemas.microsoft.com/office/drawing/2014/chart" uri="{C3380CC4-5D6E-409C-BE32-E72D297353CC}">
              <c16:uniqueId val="{00000002-4453-470F-A803-E3C279E66AEA}"/>
            </c:ext>
          </c:extLst>
        </c:ser>
        <c:ser>
          <c:idx val="3"/>
          <c:order val="3"/>
          <c:tx>
            <c:strRef>
              <c:f>Sheet1!$I$24</c:f>
              <c:strCache>
                <c:ptCount val="1"/>
                <c:pt idx="0">
                  <c:v>Kesalahan Tipe 7</c:v>
                </c:pt>
              </c:strCache>
            </c:strRef>
          </c:tx>
          <c:spPr>
            <a:solidFill>
              <a:schemeClr val="accent4"/>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Sheet1!$J$24:$M$24</c:f>
              <c:numCache>
                <c:formatCode>General</c:formatCode>
                <c:ptCount val="4"/>
                <c:pt idx="0">
                  <c:v>44.220374220374289</c:v>
                </c:pt>
                <c:pt idx="1">
                  <c:v>44.519750519750552</c:v>
                </c:pt>
                <c:pt idx="2">
                  <c:v>45.28482328482329</c:v>
                </c:pt>
                <c:pt idx="3">
                  <c:v>46.503118503118486</c:v>
                </c:pt>
              </c:numCache>
            </c:numRef>
          </c:val>
          <c:extLst>
            <c:ext xmlns:c16="http://schemas.microsoft.com/office/drawing/2014/chart" uri="{C3380CC4-5D6E-409C-BE32-E72D297353CC}">
              <c16:uniqueId val="{00000003-4453-470F-A803-E3C279E66AEA}"/>
            </c:ext>
          </c:extLst>
        </c:ser>
        <c:dLbls>
          <c:showLegendKey val="0"/>
          <c:showVal val="0"/>
          <c:showCatName val="0"/>
          <c:showSerName val="0"/>
          <c:showPercent val="0"/>
          <c:showBubbleSize val="0"/>
        </c:dLbls>
        <c:gapWidth val="219"/>
        <c:overlap val="-27"/>
        <c:axId val="1570437103"/>
        <c:axId val="1570441679"/>
      </c:barChart>
      <c:catAx>
        <c:axId val="15704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41679"/>
        <c:crosses val="autoZero"/>
        <c:auto val="1"/>
        <c:lblAlgn val="ctr"/>
        <c:lblOffset val="100"/>
        <c:noMultiLvlLbl val="0"/>
      </c:catAx>
      <c:valAx>
        <c:axId val="1570441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371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Sheet1!$J$19</c:f>
              <c:strCache>
                <c:ptCount val="1"/>
                <c:pt idx="0">
                  <c:v>Bobot Kelas 1</c:v>
                </c:pt>
              </c:strCache>
            </c:strRef>
          </c:tx>
          <c:spPr>
            <a:solidFill>
              <a:schemeClr val="accent1"/>
            </a:solidFill>
            <a:ln>
              <a:noFill/>
            </a:ln>
            <a:effectLst/>
          </c:spPr>
          <c:invertIfNegative val="0"/>
          <c:val>
            <c:numRef>
              <c:f>Sheet1!$J$20</c:f>
              <c:numCache>
                <c:formatCode>General</c:formatCode>
                <c:ptCount val="1"/>
                <c:pt idx="0">
                  <c:v>72.617142857142852</c:v>
                </c:pt>
              </c:numCache>
            </c:numRef>
          </c:val>
          <c:extLst>
            <c:ext xmlns:c16="http://schemas.microsoft.com/office/drawing/2014/chart" uri="{C3380CC4-5D6E-409C-BE32-E72D297353CC}">
              <c16:uniqueId val="{00000000-A2C1-4E35-A4CC-D24BACF044F6}"/>
            </c:ext>
          </c:extLst>
        </c:ser>
        <c:ser>
          <c:idx val="1"/>
          <c:order val="1"/>
          <c:tx>
            <c:strRef>
              <c:f>Sheet1!$K$19</c:f>
              <c:strCache>
                <c:ptCount val="1"/>
                <c:pt idx="0">
                  <c:v>Bobot Kelas 0,8</c:v>
                </c:pt>
              </c:strCache>
            </c:strRef>
          </c:tx>
          <c:spPr>
            <a:solidFill>
              <a:schemeClr val="accent2"/>
            </a:solidFill>
            <a:ln>
              <a:noFill/>
            </a:ln>
            <a:effectLst/>
          </c:spPr>
          <c:invertIfNegative val="0"/>
          <c:val>
            <c:numRef>
              <c:f>Sheet1!$K$20</c:f>
              <c:numCache>
                <c:formatCode>General</c:formatCode>
                <c:ptCount val="1"/>
                <c:pt idx="0">
                  <c:v>71.474285714285699</c:v>
                </c:pt>
              </c:numCache>
            </c:numRef>
          </c:val>
          <c:extLst>
            <c:ext xmlns:c16="http://schemas.microsoft.com/office/drawing/2014/chart" uri="{C3380CC4-5D6E-409C-BE32-E72D297353CC}">
              <c16:uniqueId val="{00000001-A2C1-4E35-A4CC-D24BACF044F6}"/>
            </c:ext>
          </c:extLst>
        </c:ser>
        <c:ser>
          <c:idx val="2"/>
          <c:order val="2"/>
          <c:tx>
            <c:strRef>
              <c:f>Sheet1!$L$19</c:f>
              <c:strCache>
                <c:ptCount val="1"/>
                <c:pt idx="0">
                  <c:v>Bobot Kelas 0,5</c:v>
                </c:pt>
              </c:strCache>
            </c:strRef>
          </c:tx>
          <c:spPr>
            <a:solidFill>
              <a:schemeClr val="accent3"/>
            </a:solidFill>
            <a:ln>
              <a:noFill/>
            </a:ln>
            <a:effectLst/>
          </c:spPr>
          <c:invertIfNegative val="0"/>
          <c:val>
            <c:numRef>
              <c:f>Sheet1!$L$20</c:f>
              <c:numCache>
                <c:formatCode>General</c:formatCode>
                <c:ptCount val="1"/>
                <c:pt idx="0">
                  <c:v>69.725714285714247</c:v>
                </c:pt>
              </c:numCache>
            </c:numRef>
          </c:val>
          <c:extLst>
            <c:ext xmlns:c16="http://schemas.microsoft.com/office/drawing/2014/chart" uri="{C3380CC4-5D6E-409C-BE32-E72D297353CC}">
              <c16:uniqueId val="{00000002-A2C1-4E35-A4CC-D24BACF044F6}"/>
            </c:ext>
          </c:extLst>
        </c:ser>
        <c:ser>
          <c:idx val="3"/>
          <c:order val="3"/>
          <c:tx>
            <c:strRef>
              <c:f>Sheet1!$M$19</c:f>
              <c:strCache>
                <c:ptCount val="1"/>
                <c:pt idx="0">
                  <c:v>Bobot Kelas 0,3</c:v>
                </c:pt>
              </c:strCache>
            </c:strRef>
          </c:tx>
          <c:spPr>
            <a:solidFill>
              <a:schemeClr val="accent4"/>
            </a:solidFill>
            <a:ln>
              <a:noFill/>
            </a:ln>
            <a:effectLst/>
          </c:spPr>
          <c:invertIfNegative val="0"/>
          <c:val>
            <c:numRef>
              <c:f>Sheet1!$M$20</c:f>
              <c:numCache>
                <c:formatCode>General</c:formatCode>
                <c:ptCount val="1"/>
                <c:pt idx="0">
                  <c:v>68.302857142857093</c:v>
                </c:pt>
              </c:numCache>
            </c:numRef>
          </c:val>
          <c:extLst>
            <c:ext xmlns:c16="http://schemas.microsoft.com/office/drawing/2014/chart" uri="{C3380CC4-5D6E-409C-BE32-E72D297353CC}">
              <c16:uniqueId val="{00000003-A2C1-4E35-A4CC-D24BACF044F6}"/>
            </c:ext>
          </c:extLst>
        </c:ser>
        <c:dLbls>
          <c:showLegendKey val="0"/>
          <c:showVal val="0"/>
          <c:showCatName val="0"/>
          <c:showSerName val="0"/>
          <c:showPercent val="0"/>
          <c:showBubbleSize val="0"/>
        </c:dLbls>
        <c:gapWidth val="219"/>
        <c:overlap val="-27"/>
        <c:axId val="1570464559"/>
        <c:axId val="1570460399"/>
      </c:barChart>
      <c:catAx>
        <c:axId val="1570464559"/>
        <c:scaling>
          <c:orientation val="minMax"/>
        </c:scaling>
        <c:delete val="1"/>
        <c:axPos val="b"/>
        <c:numFmt formatCode="General" sourceLinked="1"/>
        <c:majorTickMark val="none"/>
        <c:minorTickMark val="none"/>
        <c:tickLblPos val="nextTo"/>
        <c:crossAx val="1570460399"/>
        <c:crosses val="autoZero"/>
        <c:auto val="1"/>
        <c:lblAlgn val="ctr"/>
        <c:lblOffset val="100"/>
        <c:noMultiLvlLbl val="0"/>
      </c:catAx>
      <c:valAx>
        <c:axId val="15704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64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0-9871-416F-ABE8-AF1CFD5AA059}"/>
            </c:ext>
          </c:extLst>
        </c:ser>
        <c:ser>
          <c:idx val="1"/>
          <c:order val="1"/>
          <c:tx>
            <c:v>10%</c:v>
          </c:tx>
          <c:spPr>
            <a:ln w="6350" cap="rnd">
              <a:solidFill>
                <a:schemeClr val="accent2"/>
              </a:solidFill>
              <a:prstDash val="lgDash"/>
              <a:round/>
            </a:ln>
            <a:effectLst/>
          </c:spPr>
          <c:marker>
            <c:symbol val="star"/>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1-9871-416F-ABE8-AF1CFD5AA059}"/>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0</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2-9871-416F-ABE8-AF1CFD5AA059}"/>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1</c:v>
                </c:pt>
                <c:pt idx="419">
                  <c:v>0</c:v>
                </c:pt>
                <c:pt idx="420">
                  <c:v>0</c:v>
                </c:pt>
                <c:pt idx="421">
                  <c:v>0</c:v>
                </c:pt>
                <c:pt idx="422">
                  <c:v>0</c:v>
                </c:pt>
                <c:pt idx="423">
                  <c:v>0</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3-9871-416F-ABE8-AF1CFD5AA059}"/>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1</c:v>
                </c:pt>
                <c:pt idx="431">
                  <c:v>1</c:v>
                </c:pt>
                <c:pt idx="432">
                  <c:v>1</c:v>
                </c:pt>
                <c:pt idx="433">
                  <c:v>1</c:v>
                </c:pt>
                <c:pt idx="434">
                  <c:v>0</c:v>
                </c:pt>
                <c:pt idx="435">
                  <c:v>0</c:v>
                </c:pt>
                <c:pt idx="436">
                  <c:v>0</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4-9871-416F-ABE8-AF1CFD5AA059}"/>
            </c:ext>
          </c:extLst>
        </c:ser>
        <c:ser>
          <c:idx val="5"/>
          <c:order val="5"/>
          <c:tx>
            <c:v>Grafik Seharusnya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9871-416F-ABE8-AF1CFD5AA059}"/>
            </c:ext>
          </c:extLst>
        </c:ser>
        <c:dLbls>
          <c:showLegendKey val="0"/>
          <c:showVal val="0"/>
          <c:showCatName val="0"/>
          <c:showSerName val="0"/>
          <c:showPercent val="0"/>
          <c:showBubbleSize val="0"/>
        </c:dLbls>
        <c:marker val="1"/>
        <c:smooth val="0"/>
        <c:axId val="681223200"/>
        <c:axId val="681223856"/>
      </c:lineChart>
      <c:catAx>
        <c:axId val="681223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856"/>
        <c:crosses val="autoZero"/>
        <c:auto val="1"/>
        <c:lblAlgn val="ctr"/>
        <c:lblOffset val="100"/>
        <c:noMultiLvlLbl val="0"/>
      </c:catAx>
      <c:valAx>
        <c:axId val="6812238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20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6.9441723800195893E-2"/>
          <c:w val="0.92337373350568797"/>
          <c:h val="0.48228847740751307"/>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6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1</c:v>
                </c:pt>
                <c:pt idx="752">
                  <c:v>1</c:v>
                </c:pt>
                <c:pt idx="753">
                  <c:v>1</c:v>
                </c:pt>
                <c:pt idx="754">
                  <c:v>1</c:v>
                </c:pt>
                <c:pt idx="755">
                  <c:v>1</c:v>
                </c:pt>
                <c:pt idx="756">
                  <c:v>1</c:v>
                </c:pt>
                <c:pt idx="757">
                  <c:v>1</c:v>
                </c:pt>
                <c:pt idx="758">
                  <c:v>1</c:v>
                </c:pt>
                <c:pt idx="759">
                  <c:v>1</c:v>
                </c:pt>
                <c:pt idx="760">
                  <c:v>1</c:v>
                </c:pt>
                <c:pt idx="761">
                  <c:v>1</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3684-4A44-A2B1-2BEA5B290CDF}"/>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3684-4A44-A2B1-2BEA5B290CDF}"/>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1</c:v>
                </c:pt>
                <c:pt idx="735">
                  <c:v>1</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3684-4A44-A2B1-2BEA5B290CDF}"/>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3684-4A44-A2B1-2BEA5B290CDF}"/>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0</c:v>
                </c:pt>
                <c:pt idx="502">
                  <c:v>0</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0</c:v>
                </c:pt>
                <c:pt idx="716">
                  <c:v>0</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3684-4A44-A2B1-2BEA5B290CDF}"/>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3684-4A44-A2B1-2BEA5B290CDF}"/>
            </c:ext>
          </c:extLst>
        </c:ser>
        <c:dLbls>
          <c:showLegendKey val="0"/>
          <c:showVal val="0"/>
          <c:showCatName val="0"/>
          <c:showSerName val="0"/>
          <c:showPercent val="0"/>
          <c:showBubbleSize val="0"/>
        </c:dLbls>
        <c:marker val="1"/>
        <c:smooth val="0"/>
        <c:axId val="791035664"/>
        <c:axId val="791032712"/>
      </c:lineChart>
      <c:catAx>
        <c:axId val="791035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2712"/>
        <c:crosses val="autoZero"/>
        <c:auto val="1"/>
        <c:lblAlgn val="ctr"/>
        <c:lblOffset val="100"/>
        <c:noMultiLvlLbl val="0"/>
      </c:catAx>
      <c:valAx>
        <c:axId val="791032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566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0.10772219524040796"/>
          <c:w val="0.92337373350568797"/>
          <c:h val="0.45742256962901495"/>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9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75D9-4E5F-9FD0-8911908B731B}"/>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75D9-4E5F-9FD0-8911908B731B}"/>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75D9-4E5F-9FD0-8911908B731B}"/>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0</c:v>
                </c:pt>
                <c:pt idx="360">
                  <c:v>0</c:v>
                </c:pt>
                <c:pt idx="361">
                  <c:v>0</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75D9-4E5F-9FD0-8911908B731B}"/>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75D9-4E5F-9FD0-8911908B731B}"/>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75D9-4E5F-9FD0-8911908B731B}"/>
            </c:ext>
          </c:extLst>
        </c:ser>
        <c:dLbls>
          <c:showLegendKey val="0"/>
          <c:showVal val="0"/>
          <c:showCatName val="0"/>
          <c:showSerName val="0"/>
          <c:showPercent val="0"/>
          <c:showBubbleSize val="0"/>
        </c:dLbls>
        <c:marker val="1"/>
        <c:smooth val="0"/>
        <c:axId val="780714080"/>
        <c:axId val="780714736"/>
      </c:lineChart>
      <c:catAx>
        <c:axId val="7807140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736"/>
        <c:crosses val="autoZero"/>
        <c:auto val="1"/>
        <c:lblAlgn val="ctr"/>
        <c:lblOffset val="100"/>
        <c:noMultiLvlLbl val="0"/>
      </c:catAx>
      <c:valAx>
        <c:axId val="78071473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080"/>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9.7206165703275546E-2"/>
          <c:w val="0.92337373350568797"/>
          <c:h val="0.45223172970430719"/>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A057-42D8-882D-778D22E39145}"/>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A057-42D8-882D-778D22E39145}"/>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A057-42D8-882D-778D22E39145}"/>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0</c:v>
                </c:pt>
                <c:pt idx="501">
                  <c:v>0</c:v>
                </c:pt>
                <c:pt idx="502">
                  <c:v>0</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A057-42D8-882D-778D22E39145}"/>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0</c:v>
                </c:pt>
                <c:pt idx="491">
                  <c:v>1</c:v>
                </c:pt>
                <c:pt idx="492">
                  <c:v>1</c:v>
                </c:pt>
                <c:pt idx="493">
                  <c:v>1</c:v>
                </c:pt>
                <c:pt idx="494">
                  <c:v>1</c:v>
                </c:pt>
                <c:pt idx="495">
                  <c:v>1</c:v>
                </c:pt>
                <c:pt idx="496">
                  <c:v>1</c:v>
                </c:pt>
                <c:pt idx="497">
                  <c:v>1</c:v>
                </c:pt>
                <c:pt idx="498">
                  <c:v>1</c:v>
                </c:pt>
                <c:pt idx="499">
                  <c:v>1</c:v>
                </c:pt>
                <c:pt idx="500">
                  <c:v>0</c:v>
                </c:pt>
                <c:pt idx="501">
                  <c:v>0</c:v>
                </c:pt>
                <c:pt idx="502">
                  <c:v>0</c:v>
                </c:pt>
                <c:pt idx="503">
                  <c:v>0</c:v>
                </c:pt>
                <c:pt idx="504">
                  <c:v>0</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0</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0</c:v>
                </c:pt>
                <c:pt idx="758">
                  <c:v>0</c:v>
                </c:pt>
                <c:pt idx="759">
                  <c:v>0</c:v>
                </c:pt>
                <c:pt idx="760">
                  <c:v>0</c:v>
                </c:pt>
                <c:pt idx="761">
                  <c:v>0</c:v>
                </c:pt>
                <c:pt idx="762">
                  <c:v>0</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A057-42D8-882D-778D22E39145}"/>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A057-42D8-882D-778D22E39145}"/>
            </c:ext>
          </c:extLst>
        </c:ser>
        <c:dLbls>
          <c:showLegendKey val="0"/>
          <c:showVal val="0"/>
          <c:showCatName val="0"/>
          <c:showSerName val="0"/>
          <c:showPercent val="0"/>
          <c:showBubbleSize val="0"/>
        </c:dLbls>
        <c:marker val="1"/>
        <c:smooth val="0"/>
        <c:axId val="845508896"/>
        <c:axId val="845509224"/>
      </c:lineChart>
      <c:catAx>
        <c:axId val="845508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9224"/>
        <c:crosses val="autoZero"/>
        <c:auto val="1"/>
        <c:lblAlgn val="ctr"/>
        <c:lblOffset val="100"/>
        <c:noMultiLvlLbl val="0"/>
      </c:catAx>
      <c:valAx>
        <c:axId val="8455092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8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dPt>
            <c:idx val="170"/>
            <c:marker>
              <c:symbol val="square"/>
              <c:size val="5"/>
              <c:spPr>
                <a:solidFill>
                  <a:schemeClr val="accent1"/>
                </a:solidFill>
                <a:ln w="9525">
                  <a:solidFill>
                    <a:schemeClr val="accent1"/>
                  </a:solidFill>
                  <a:prstDash val="lgDash"/>
                </a:ln>
                <a:effectLst/>
              </c:spPr>
            </c:marker>
            <c:bubble3D val="0"/>
            <c:extLst>
              <c:ext xmlns:c16="http://schemas.microsoft.com/office/drawing/2014/chart" uri="{C3380CC4-5D6E-409C-BE32-E72D297353CC}">
                <c16:uniqueId val="{00000000-6BC8-4B5D-8626-883D27DEAF43}"/>
              </c:ext>
            </c:extLst>
          </c:dPt>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6BC8-4B5D-8626-883D27DEAF43}"/>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6BC8-4B5D-8626-883D27DEAF43}"/>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6BC8-4B5D-8626-883D27DEAF43}"/>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6BC8-4B5D-8626-883D27DEAF43}"/>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6BC8-4B5D-8626-883D27DEAF43}"/>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6-6BC8-4B5D-8626-883D27DEAF43}"/>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1</c:v>
                </c:pt>
                <c:pt idx="754">
                  <c:v>0</c:v>
                </c:pt>
                <c:pt idx="755">
                  <c:v>1</c:v>
                </c:pt>
                <c:pt idx="756">
                  <c:v>0</c:v>
                </c:pt>
                <c:pt idx="757">
                  <c:v>0</c:v>
                </c:pt>
                <c:pt idx="758">
                  <c:v>0</c:v>
                </c:pt>
                <c:pt idx="759">
                  <c:v>0</c:v>
                </c:pt>
                <c:pt idx="760">
                  <c:v>0</c:v>
                </c:pt>
                <c:pt idx="761">
                  <c:v>0</c:v>
                </c:pt>
                <c:pt idx="762">
                  <c:v>1</c:v>
                </c:pt>
                <c:pt idx="763">
                  <c:v>0</c:v>
                </c:pt>
                <c:pt idx="764">
                  <c:v>1</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CE49-427C-8CD0-1B94FF9F2C30}"/>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1</c:v>
                </c:pt>
                <c:pt idx="815">
                  <c:v>1</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CE49-427C-8CD0-1B94FF9F2C30}"/>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prstDash val="lgDash"/>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CE49-427C-8CD0-1B94FF9F2C30}"/>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CE49-427C-8CD0-1B94FF9F2C30}"/>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CE49-427C-8CD0-1B94FF9F2C30}"/>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CE49-427C-8CD0-1B94FF9F2C30}"/>
            </c:ext>
          </c:extLst>
        </c:ser>
        <c:dLbls>
          <c:showLegendKey val="0"/>
          <c:showVal val="0"/>
          <c:showCatName val="0"/>
          <c:showSerName val="0"/>
          <c:showPercent val="0"/>
          <c:showBubbleSize val="0"/>
        </c:dLbls>
        <c:marker val="1"/>
        <c:smooth val="0"/>
        <c:axId val="748096832"/>
        <c:axId val="748087976"/>
      </c:lineChart>
      <c:catAx>
        <c:axId val="748096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87976"/>
        <c:crosses val="autoZero"/>
        <c:auto val="1"/>
        <c:lblAlgn val="ctr"/>
        <c:lblOffset val="100"/>
        <c:noMultiLvlLbl val="0"/>
      </c:catAx>
      <c:valAx>
        <c:axId val="74808797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96832"/>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017F-4354-B89F-D87672809C04}"/>
            </c:ext>
          </c:extLst>
        </c:ser>
        <c:ser>
          <c:idx val="1"/>
          <c:order val="1"/>
          <c:tx>
            <c:v>10%</c:v>
          </c:tx>
          <c:spPr>
            <a:ln w="6350" cap="rnd">
              <a:solidFill>
                <a:schemeClr val="accent2"/>
              </a:solidFill>
              <a:prstDash val="lgDash"/>
              <a:round/>
            </a:ln>
            <a:effectLst/>
          </c:spPr>
          <c:marker>
            <c:symbol val="plus"/>
            <c:size val="5"/>
            <c:spPr>
              <a:noFill/>
              <a:ln w="9525">
                <a:solidFill>
                  <a:schemeClr val="accent2"/>
                </a:solidFill>
                <a:prstDash val="lgDash"/>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017F-4354-B89F-D87672809C04}"/>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017F-4354-B89F-D87672809C04}"/>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017F-4354-B89F-D87672809C04}"/>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017F-4354-B89F-D87672809C04}"/>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017F-4354-B89F-D87672809C04}"/>
            </c:ext>
          </c:extLst>
        </c:ser>
        <c:dLbls>
          <c:showLegendKey val="0"/>
          <c:showVal val="0"/>
          <c:showCatName val="0"/>
          <c:showSerName val="0"/>
          <c:showPercent val="0"/>
          <c:showBubbleSize val="0"/>
        </c:dLbls>
        <c:marker val="1"/>
        <c:smooth val="0"/>
        <c:axId val="681282896"/>
        <c:axId val="681281256"/>
      </c:lineChart>
      <c:catAx>
        <c:axId val="681282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1256"/>
        <c:crosses val="autoZero"/>
        <c:auto val="1"/>
        <c:lblAlgn val="ctr"/>
        <c:lblOffset val="100"/>
        <c:noMultiLvlLbl val="0"/>
      </c:catAx>
      <c:valAx>
        <c:axId val="6812812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2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0.951944444</c:v>
                </c:pt>
                <c:pt idx="1">
                  <c:v>0.900185185</c:v>
                </c:pt>
                <c:pt idx="2">
                  <c:v>0.96250000000000002</c:v>
                </c:pt>
                <c:pt idx="3">
                  <c:v>0.95</c:v>
                </c:pt>
              </c:numCache>
            </c:numRef>
          </c:val>
          <c:extLst>
            <c:ext xmlns:c16="http://schemas.microsoft.com/office/drawing/2014/chart" uri="{C3380CC4-5D6E-409C-BE32-E72D297353CC}">
              <c16:uniqueId val="{00000000-91D0-4CE3-86FD-5290C300989A}"/>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0.93629629599999997</c:v>
                </c:pt>
                <c:pt idx="1">
                  <c:v>0.88236111100000003</c:v>
                </c:pt>
                <c:pt idx="2">
                  <c:v>0.94122222200000005</c:v>
                </c:pt>
                <c:pt idx="3">
                  <c:v>0.92249999999999999</c:v>
                </c:pt>
              </c:numCache>
            </c:numRef>
          </c:val>
          <c:extLst>
            <c:ext xmlns:c16="http://schemas.microsoft.com/office/drawing/2014/chart" uri="{C3380CC4-5D6E-409C-BE32-E72D297353CC}">
              <c16:uniqueId val="{00000001-91D0-4CE3-86FD-5290C300989A}"/>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0.92902777800000003</c:v>
                </c:pt>
                <c:pt idx="1">
                  <c:v>0.88833333299999995</c:v>
                </c:pt>
                <c:pt idx="2">
                  <c:v>0.93444444400000004</c:v>
                </c:pt>
                <c:pt idx="3">
                  <c:v>0.90682539699999998</c:v>
                </c:pt>
              </c:numCache>
            </c:numRef>
          </c:val>
          <c:extLst>
            <c:ext xmlns:c16="http://schemas.microsoft.com/office/drawing/2014/chart" uri="{C3380CC4-5D6E-409C-BE32-E72D297353CC}">
              <c16:uniqueId val="{00000002-91D0-4CE3-86FD-5290C300989A}"/>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0.94066666700000001</c:v>
                </c:pt>
                <c:pt idx="1">
                  <c:v>0.88833333299999995</c:v>
                </c:pt>
                <c:pt idx="2">
                  <c:v>0.930952381</c:v>
                </c:pt>
                <c:pt idx="3">
                  <c:v>0.89319444400000003</c:v>
                </c:pt>
              </c:numCache>
            </c:numRef>
          </c:val>
          <c:extLst>
            <c:ext xmlns:c16="http://schemas.microsoft.com/office/drawing/2014/chart" uri="{C3380CC4-5D6E-409C-BE32-E72D297353CC}">
              <c16:uniqueId val="{00000003-91D0-4CE3-86FD-5290C300989A}"/>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1</c:v>
                </c:pt>
                <c:pt idx="805">
                  <c:v>1</c:v>
                </c:pt>
                <c:pt idx="806">
                  <c:v>1</c:v>
                </c:pt>
                <c:pt idx="807">
                  <c:v>1</c:v>
                </c:pt>
                <c:pt idx="808">
                  <c:v>1</c:v>
                </c:pt>
                <c:pt idx="809">
                  <c:v>1</c:v>
                </c:pt>
                <c:pt idx="810">
                  <c:v>1</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979D-44A0-B6CE-C8D003A3B019}"/>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1</c:v>
                </c:pt>
                <c:pt idx="806">
                  <c:v>1</c:v>
                </c:pt>
                <c:pt idx="807">
                  <c:v>1</c:v>
                </c:pt>
                <c:pt idx="808">
                  <c:v>1</c:v>
                </c:pt>
                <c:pt idx="809">
                  <c:v>1</c:v>
                </c:pt>
                <c:pt idx="810">
                  <c:v>0</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979D-44A0-B6CE-C8D003A3B019}"/>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1</c:v>
                </c:pt>
                <c:pt idx="822">
                  <c:v>0</c:v>
                </c:pt>
                <c:pt idx="823">
                  <c:v>0</c:v>
                </c:pt>
                <c:pt idx="824">
                  <c:v>1</c:v>
                </c:pt>
                <c:pt idx="825">
                  <c:v>0</c:v>
                </c:pt>
                <c:pt idx="826">
                  <c:v>0</c:v>
                </c:pt>
                <c:pt idx="827">
                  <c:v>0</c:v>
                </c:pt>
                <c:pt idx="828">
                  <c:v>0</c:v>
                </c:pt>
                <c:pt idx="829">
                  <c:v>0</c:v>
                </c:pt>
              </c:numCache>
            </c:numRef>
          </c:val>
          <c:smooth val="0"/>
          <c:extLst>
            <c:ext xmlns:c16="http://schemas.microsoft.com/office/drawing/2014/chart" uri="{C3380CC4-5D6E-409C-BE32-E72D297353CC}">
              <c16:uniqueId val="{00000002-979D-44A0-B6CE-C8D003A3B019}"/>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0</c:v>
                </c:pt>
                <c:pt idx="707">
                  <c:v>1</c:v>
                </c:pt>
                <c:pt idx="708">
                  <c:v>0</c:v>
                </c:pt>
                <c:pt idx="709">
                  <c:v>0</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979D-44A0-B6CE-C8D003A3B019}"/>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0</c:v>
                </c:pt>
                <c:pt idx="702">
                  <c:v>0</c:v>
                </c:pt>
                <c:pt idx="703">
                  <c:v>1</c:v>
                </c:pt>
                <c:pt idx="704">
                  <c:v>0</c:v>
                </c:pt>
                <c:pt idx="705">
                  <c:v>0</c:v>
                </c:pt>
                <c:pt idx="706">
                  <c:v>0</c:v>
                </c:pt>
                <c:pt idx="707">
                  <c:v>0</c:v>
                </c:pt>
                <c:pt idx="708">
                  <c:v>0</c:v>
                </c:pt>
                <c:pt idx="709">
                  <c:v>0</c:v>
                </c:pt>
                <c:pt idx="710">
                  <c:v>0</c:v>
                </c:pt>
                <c:pt idx="711">
                  <c:v>0</c:v>
                </c:pt>
                <c:pt idx="712">
                  <c:v>0</c:v>
                </c:pt>
                <c:pt idx="713">
                  <c:v>0</c:v>
                </c:pt>
                <c:pt idx="714">
                  <c:v>0</c:v>
                </c:pt>
                <c:pt idx="715">
                  <c:v>0</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0</c:v>
                </c:pt>
                <c:pt idx="759">
                  <c:v>1</c:v>
                </c:pt>
                <c:pt idx="760">
                  <c:v>1</c:v>
                </c:pt>
                <c:pt idx="761">
                  <c:v>1</c:v>
                </c:pt>
                <c:pt idx="762">
                  <c:v>1</c:v>
                </c:pt>
                <c:pt idx="763">
                  <c:v>1</c:v>
                </c:pt>
                <c:pt idx="764">
                  <c:v>1</c:v>
                </c:pt>
                <c:pt idx="765">
                  <c:v>1</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979D-44A0-B6CE-C8D003A3B019}"/>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979D-44A0-B6CE-C8D003A3B019}"/>
            </c:ext>
          </c:extLst>
        </c:ser>
        <c:dLbls>
          <c:showLegendKey val="0"/>
          <c:showVal val="0"/>
          <c:showCatName val="0"/>
          <c:showSerName val="0"/>
          <c:showPercent val="0"/>
          <c:showBubbleSize val="0"/>
        </c:dLbls>
        <c:marker val="1"/>
        <c:smooth val="0"/>
        <c:axId val="681249768"/>
        <c:axId val="681250424"/>
      </c:lineChart>
      <c:catAx>
        <c:axId val="6812497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50424"/>
        <c:crosses val="autoZero"/>
        <c:auto val="1"/>
        <c:lblAlgn val="ctr"/>
        <c:lblOffset val="100"/>
        <c:noMultiLvlLbl val="0"/>
      </c:catAx>
      <c:valAx>
        <c:axId val="6812504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49768"/>
        <c:crosses val="autoZero"/>
        <c:crossBetween val="between"/>
        <c:majorUnit val="1"/>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ABEF-49FE-A6F7-D744A389CF8B}"/>
            </c:ext>
          </c:extLst>
        </c:ser>
        <c:ser>
          <c:idx val="1"/>
          <c:order val="1"/>
          <c:tx>
            <c:v>Grafik Sebenarnya</c:v>
          </c:tx>
          <c:spPr>
            <a:ln w="25400" cap="rnd">
              <a:solidFill>
                <a:schemeClr val="tx1"/>
              </a:solidFill>
              <a:prstDash val="lgDash"/>
              <a:round/>
            </a:ln>
            <a:effectLst/>
          </c:spPr>
          <c:marker>
            <c:symbol val="none"/>
          </c:marker>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ABEF-49FE-A6F7-D744A389CF8B}"/>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Keputusan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Sheet2!$AU$1:$AU$830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175F-4475-9DFB-D90F540272BD}"/>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175F-4475-9DFB-D90F540272BD}"/>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4BCC-447D-8FF4-978917CB0975}"/>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4BCC-447D-8FF4-978917CB0975}"/>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Sheet2!$AU$1:$AU$820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0-2556-49CD-81EF-744E6BC1FF53}"/>
            </c:ext>
          </c:extLst>
        </c:ser>
        <c:ser>
          <c:idx val="1"/>
          <c:order val="1"/>
          <c:tx>
            <c:v>Grafik Sebenarnya</c:v>
          </c:tx>
          <c:spPr>
            <a:ln w="25400" cap="rnd">
              <a:solidFill>
                <a:schemeClr val="tx1"/>
              </a:solidFill>
              <a:prstDash val="lgDash"/>
              <a:round/>
            </a:ln>
            <a:effectLst/>
          </c:spPr>
          <c:marker>
            <c:symbol val="none"/>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2556-49CD-81EF-744E6BC1FF53}"/>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Sheet2!$AF:$AF</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pt idx="821">
                  <c:v>831</c:v>
                </c:pt>
                <c:pt idx="822">
                  <c:v>832</c:v>
                </c:pt>
                <c:pt idx="823">
                  <c:v>833</c:v>
                </c:pt>
                <c:pt idx="824">
                  <c:v>834</c:v>
                </c:pt>
                <c:pt idx="825">
                  <c:v>835</c:v>
                </c:pt>
                <c:pt idx="826">
                  <c:v>836</c:v>
                </c:pt>
                <c:pt idx="827">
                  <c:v>837</c:v>
                </c:pt>
                <c:pt idx="828">
                  <c:v>838</c:v>
                </c:pt>
                <c:pt idx="829">
                  <c:v>839</c:v>
                </c:pt>
                <c:pt idx="830">
                  <c:v>840</c:v>
                </c:pt>
                <c:pt idx="831">
                  <c:v>841</c:v>
                </c:pt>
                <c:pt idx="832">
                  <c:v>842</c:v>
                </c:pt>
                <c:pt idx="833">
                  <c:v>843</c:v>
                </c:pt>
                <c:pt idx="834">
                  <c:v>844</c:v>
                </c:pt>
                <c:pt idx="835">
                  <c:v>845</c:v>
                </c:pt>
                <c:pt idx="836">
                  <c:v>846</c:v>
                </c:pt>
                <c:pt idx="837">
                  <c:v>847</c:v>
                </c:pt>
                <c:pt idx="838">
                  <c:v>848</c:v>
                </c:pt>
                <c:pt idx="839">
                  <c:v>849</c:v>
                </c:pt>
                <c:pt idx="840">
                  <c:v>850</c:v>
                </c:pt>
                <c:pt idx="841">
                  <c:v>851</c:v>
                </c:pt>
                <c:pt idx="842">
                  <c:v>852</c:v>
                </c:pt>
              </c:numCache>
            </c:numRef>
          </c:cat>
          <c:val>
            <c:numRef>
              <c:f>Sheet2!$AH$1:$AH$843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0-F86E-490B-A9A1-BBDC191ACC51}"/>
            </c:ext>
          </c:extLst>
        </c:ser>
        <c:ser>
          <c:idx val="1"/>
          <c:order val="1"/>
          <c:tx>
            <c:v>Grafik Seharusnya</c:v>
          </c:tx>
          <c:spPr>
            <a:ln w="25400" cap="rnd">
              <a:solidFill>
                <a:schemeClr val="tx1"/>
              </a:solidFill>
              <a:prstDash val="lgDash"/>
              <a:round/>
            </a:ln>
            <a:effectLst/>
          </c:spPr>
          <c:marker>
            <c:symbol val="none"/>
          </c:marker>
          <c:val>
            <c:numRef>
              <c:f>Sheet2!$AI$1:$AI$843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1-F86E-490B-A9A1-BBDC191ACC51}"/>
            </c:ext>
          </c:extLst>
        </c:ser>
        <c:dLbls>
          <c:showLegendKey val="0"/>
          <c:showVal val="0"/>
          <c:showCatName val="0"/>
          <c:showSerName val="0"/>
          <c:showPercent val="0"/>
          <c:showBubbleSize val="0"/>
        </c:dLbls>
        <c:marker val="1"/>
        <c:smooth val="0"/>
        <c:axId val="694857488"/>
        <c:axId val="694858144"/>
      </c:lineChart>
      <c:catAx>
        <c:axId val="69485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8144"/>
        <c:crosses val="autoZero"/>
        <c:auto val="1"/>
        <c:lblAlgn val="ctr"/>
        <c:lblOffset val="100"/>
        <c:tickMarkSkip val="20"/>
        <c:noMultiLvlLbl val="0"/>
      </c:catAx>
      <c:valAx>
        <c:axId val="6948581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748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brooks301Ultimate1!$C$1:$C$356</c:f>
              <c:numCache>
                <c:formatCode>General</c:formatCode>
                <c:ptCount val="356"/>
                <c:pt idx="0">
                  <c:v>350.8</c:v>
                </c:pt>
                <c:pt idx="1">
                  <c:v>355.2</c:v>
                </c:pt>
                <c:pt idx="2">
                  <c:v>348.8</c:v>
                </c:pt>
                <c:pt idx="3">
                  <c:v>353.1</c:v>
                </c:pt>
                <c:pt idx="4">
                  <c:v>350.1</c:v>
                </c:pt>
                <c:pt idx="5">
                  <c:v>348.6</c:v>
                </c:pt>
                <c:pt idx="6">
                  <c:v>352</c:v>
                </c:pt>
                <c:pt idx="7">
                  <c:v>351.3</c:v>
                </c:pt>
                <c:pt idx="8">
                  <c:v>348.3</c:v>
                </c:pt>
                <c:pt idx="9">
                  <c:v>348</c:v>
                </c:pt>
                <c:pt idx="10">
                  <c:v>349.5</c:v>
                </c:pt>
                <c:pt idx="11">
                  <c:v>346.5</c:v>
                </c:pt>
                <c:pt idx="12">
                  <c:v>350</c:v>
                </c:pt>
                <c:pt idx="13">
                  <c:v>350.4</c:v>
                </c:pt>
                <c:pt idx="14">
                  <c:v>349.7</c:v>
                </c:pt>
                <c:pt idx="15">
                  <c:v>349.2</c:v>
                </c:pt>
                <c:pt idx="16">
                  <c:v>351</c:v>
                </c:pt>
                <c:pt idx="17">
                  <c:v>350.4</c:v>
                </c:pt>
                <c:pt idx="18">
                  <c:v>350.1</c:v>
                </c:pt>
                <c:pt idx="19">
                  <c:v>347.6</c:v>
                </c:pt>
                <c:pt idx="20">
                  <c:v>351.6</c:v>
                </c:pt>
                <c:pt idx="21">
                  <c:v>348.2</c:v>
                </c:pt>
                <c:pt idx="22">
                  <c:v>352.5</c:v>
                </c:pt>
                <c:pt idx="23">
                  <c:v>350.2</c:v>
                </c:pt>
                <c:pt idx="24">
                  <c:v>349.5</c:v>
                </c:pt>
                <c:pt idx="25">
                  <c:v>351.3</c:v>
                </c:pt>
                <c:pt idx="26">
                  <c:v>348.9</c:v>
                </c:pt>
                <c:pt idx="27">
                  <c:v>347.8</c:v>
                </c:pt>
                <c:pt idx="28">
                  <c:v>349</c:v>
                </c:pt>
                <c:pt idx="29">
                  <c:v>351.5</c:v>
                </c:pt>
                <c:pt idx="30">
                  <c:v>351.9</c:v>
                </c:pt>
                <c:pt idx="31">
                  <c:v>347.7</c:v>
                </c:pt>
                <c:pt idx="32">
                  <c:v>351.1</c:v>
                </c:pt>
                <c:pt idx="33">
                  <c:v>352</c:v>
                </c:pt>
                <c:pt idx="34">
                  <c:v>350.4</c:v>
                </c:pt>
                <c:pt idx="35">
                  <c:v>350.9</c:v>
                </c:pt>
                <c:pt idx="36">
                  <c:v>348.3</c:v>
                </c:pt>
                <c:pt idx="37">
                  <c:v>352.5</c:v>
                </c:pt>
                <c:pt idx="38">
                  <c:v>348.6</c:v>
                </c:pt>
                <c:pt idx="39">
                  <c:v>350.2</c:v>
                </c:pt>
                <c:pt idx="40">
                  <c:v>349.7</c:v>
                </c:pt>
                <c:pt idx="41">
                  <c:v>351.1</c:v>
                </c:pt>
                <c:pt idx="42">
                  <c:v>353.2</c:v>
                </c:pt>
                <c:pt idx="43">
                  <c:v>350.2</c:v>
                </c:pt>
                <c:pt idx="44">
                  <c:v>353.3</c:v>
                </c:pt>
                <c:pt idx="45">
                  <c:v>349.5</c:v>
                </c:pt>
                <c:pt idx="46">
                  <c:v>345.1</c:v>
                </c:pt>
                <c:pt idx="47">
                  <c:v>352.8</c:v>
                </c:pt>
                <c:pt idx="48">
                  <c:v>346.6</c:v>
                </c:pt>
                <c:pt idx="49">
                  <c:v>349.6</c:v>
                </c:pt>
                <c:pt idx="50">
                  <c:v>348.8</c:v>
                </c:pt>
                <c:pt idx="51">
                  <c:v>349.7</c:v>
                </c:pt>
                <c:pt idx="52">
                  <c:v>352.8</c:v>
                </c:pt>
                <c:pt idx="53">
                  <c:v>348.1</c:v>
                </c:pt>
                <c:pt idx="54">
                  <c:v>350.9</c:v>
                </c:pt>
                <c:pt idx="55">
                  <c:v>351.4</c:v>
                </c:pt>
                <c:pt idx="56">
                  <c:v>347.8</c:v>
                </c:pt>
                <c:pt idx="57">
                  <c:v>352.2</c:v>
                </c:pt>
                <c:pt idx="58">
                  <c:v>346</c:v>
                </c:pt>
                <c:pt idx="59">
                  <c:v>351.5</c:v>
                </c:pt>
                <c:pt idx="60">
                  <c:v>346.1</c:v>
                </c:pt>
                <c:pt idx="61">
                  <c:v>356.2</c:v>
                </c:pt>
                <c:pt idx="62">
                  <c:v>348.5</c:v>
                </c:pt>
                <c:pt idx="63">
                  <c:v>342.7</c:v>
                </c:pt>
                <c:pt idx="64">
                  <c:v>351.6</c:v>
                </c:pt>
                <c:pt idx="65">
                  <c:v>353.9</c:v>
                </c:pt>
                <c:pt idx="66">
                  <c:v>353.6</c:v>
                </c:pt>
                <c:pt idx="67">
                  <c:v>353.3</c:v>
                </c:pt>
                <c:pt idx="68">
                  <c:v>348.8</c:v>
                </c:pt>
                <c:pt idx="69">
                  <c:v>351.4</c:v>
                </c:pt>
                <c:pt idx="70">
                  <c:v>346</c:v>
                </c:pt>
                <c:pt idx="71">
                  <c:v>352.3</c:v>
                </c:pt>
                <c:pt idx="72">
                  <c:v>354.3</c:v>
                </c:pt>
                <c:pt idx="73">
                  <c:v>355.9</c:v>
                </c:pt>
                <c:pt idx="74">
                  <c:v>350.3</c:v>
                </c:pt>
                <c:pt idx="75">
                  <c:v>351.1</c:v>
                </c:pt>
                <c:pt idx="76">
                  <c:v>350.4</c:v>
                </c:pt>
                <c:pt idx="77">
                  <c:v>352.8</c:v>
                </c:pt>
                <c:pt idx="78">
                  <c:v>348.1</c:v>
                </c:pt>
                <c:pt idx="79">
                  <c:v>346.8</c:v>
                </c:pt>
                <c:pt idx="80">
                  <c:v>351.2</c:v>
                </c:pt>
                <c:pt idx="81">
                  <c:v>354.9</c:v>
                </c:pt>
                <c:pt idx="82">
                  <c:v>345.8</c:v>
                </c:pt>
                <c:pt idx="83">
                  <c:v>356.3</c:v>
                </c:pt>
                <c:pt idx="84">
                  <c:v>344.3</c:v>
                </c:pt>
                <c:pt idx="85">
                  <c:v>351.4</c:v>
                </c:pt>
                <c:pt idx="86">
                  <c:v>350.3</c:v>
                </c:pt>
                <c:pt idx="87">
                  <c:v>349</c:v>
                </c:pt>
                <c:pt idx="88">
                  <c:v>345</c:v>
                </c:pt>
                <c:pt idx="89">
                  <c:v>347.7</c:v>
                </c:pt>
                <c:pt idx="90">
                  <c:v>350.1</c:v>
                </c:pt>
                <c:pt idx="91">
                  <c:v>349.8</c:v>
                </c:pt>
                <c:pt idx="92">
                  <c:v>349.5</c:v>
                </c:pt>
                <c:pt idx="93">
                  <c:v>352</c:v>
                </c:pt>
                <c:pt idx="94">
                  <c:v>350.5</c:v>
                </c:pt>
                <c:pt idx="95">
                  <c:v>351.1</c:v>
                </c:pt>
                <c:pt idx="96">
                  <c:v>349.5</c:v>
                </c:pt>
                <c:pt idx="97">
                  <c:v>354.6</c:v>
                </c:pt>
                <c:pt idx="98">
                  <c:v>352.3</c:v>
                </c:pt>
                <c:pt idx="99">
                  <c:v>349</c:v>
                </c:pt>
                <c:pt idx="100">
                  <c:v>347.4</c:v>
                </c:pt>
                <c:pt idx="101">
                  <c:v>351.1</c:v>
                </c:pt>
                <c:pt idx="102">
                  <c:v>348.2</c:v>
                </c:pt>
                <c:pt idx="103">
                  <c:v>350.2</c:v>
                </c:pt>
                <c:pt idx="104">
                  <c:v>351.6</c:v>
                </c:pt>
                <c:pt idx="105">
                  <c:v>349.3</c:v>
                </c:pt>
                <c:pt idx="106">
                  <c:v>352</c:v>
                </c:pt>
                <c:pt idx="107">
                  <c:v>347</c:v>
                </c:pt>
                <c:pt idx="108">
                  <c:v>352.2</c:v>
                </c:pt>
                <c:pt idx="109">
                  <c:v>350.9</c:v>
                </c:pt>
                <c:pt idx="110">
                  <c:v>349.7</c:v>
                </c:pt>
                <c:pt idx="111">
                  <c:v>350.9</c:v>
                </c:pt>
                <c:pt idx="112">
                  <c:v>351</c:v>
                </c:pt>
                <c:pt idx="113">
                  <c:v>348.4</c:v>
                </c:pt>
                <c:pt idx="114">
                  <c:v>350.9</c:v>
                </c:pt>
                <c:pt idx="115">
                  <c:v>350.3</c:v>
                </c:pt>
                <c:pt idx="116">
                  <c:v>349.7</c:v>
                </c:pt>
                <c:pt idx="117">
                  <c:v>350.6</c:v>
                </c:pt>
                <c:pt idx="118">
                  <c:v>351.4</c:v>
                </c:pt>
                <c:pt idx="119">
                  <c:v>349.6</c:v>
                </c:pt>
                <c:pt idx="120">
                  <c:v>353.6</c:v>
                </c:pt>
                <c:pt idx="121">
                  <c:v>347.3</c:v>
                </c:pt>
                <c:pt idx="122">
                  <c:v>354.1</c:v>
                </c:pt>
                <c:pt idx="123">
                  <c:v>347.8</c:v>
                </c:pt>
                <c:pt idx="124">
                  <c:v>350.8</c:v>
                </c:pt>
                <c:pt idx="125">
                  <c:v>348.8</c:v>
                </c:pt>
                <c:pt idx="126">
                  <c:v>351.5</c:v>
                </c:pt>
                <c:pt idx="127">
                  <c:v>354.4</c:v>
                </c:pt>
                <c:pt idx="128">
                  <c:v>348.2</c:v>
                </c:pt>
                <c:pt idx="129">
                  <c:v>352</c:v>
                </c:pt>
                <c:pt idx="130">
                  <c:v>347.7</c:v>
                </c:pt>
                <c:pt idx="131">
                  <c:v>348.6</c:v>
                </c:pt>
                <c:pt idx="132">
                  <c:v>348.8</c:v>
                </c:pt>
                <c:pt idx="133">
                  <c:v>349.8</c:v>
                </c:pt>
                <c:pt idx="134">
                  <c:v>349.9</c:v>
                </c:pt>
                <c:pt idx="135">
                  <c:v>351.8</c:v>
                </c:pt>
                <c:pt idx="136">
                  <c:v>350.7</c:v>
                </c:pt>
                <c:pt idx="137">
                  <c:v>346.8</c:v>
                </c:pt>
                <c:pt idx="138">
                  <c:v>352.3</c:v>
                </c:pt>
                <c:pt idx="139">
                  <c:v>350.4</c:v>
                </c:pt>
                <c:pt idx="140">
                  <c:v>350</c:v>
                </c:pt>
                <c:pt idx="141">
                  <c:v>349.7</c:v>
                </c:pt>
                <c:pt idx="142">
                  <c:v>351.5</c:v>
                </c:pt>
                <c:pt idx="143">
                  <c:v>351.3</c:v>
                </c:pt>
                <c:pt idx="144">
                  <c:v>352.9</c:v>
                </c:pt>
                <c:pt idx="145">
                  <c:v>349.1</c:v>
                </c:pt>
                <c:pt idx="146">
                  <c:v>346.4</c:v>
                </c:pt>
                <c:pt idx="147">
                  <c:v>351.5</c:v>
                </c:pt>
                <c:pt idx="148">
                  <c:v>348.7</c:v>
                </c:pt>
                <c:pt idx="149">
                  <c:v>352.7</c:v>
                </c:pt>
                <c:pt idx="150">
                  <c:v>352.9</c:v>
                </c:pt>
                <c:pt idx="151">
                  <c:v>350.8</c:v>
                </c:pt>
                <c:pt idx="152">
                  <c:v>349.3</c:v>
                </c:pt>
                <c:pt idx="153">
                  <c:v>351.6</c:v>
                </c:pt>
                <c:pt idx="154">
                  <c:v>351.8</c:v>
                </c:pt>
                <c:pt idx="155">
                  <c:v>348.4</c:v>
                </c:pt>
                <c:pt idx="156">
                  <c:v>348.9</c:v>
                </c:pt>
                <c:pt idx="157">
                  <c:v>352.9</c:v>
                </c:pt>
                <c:pt idx="158">
                  <c:v>350.3</c:v>
                </c:pt>
                <c:pt idx="159">
                  <c:v>348.5</c:v>
                </c:pt>
                <c:pt idx="160">
                  <c:v>350</c:v>
                </c:pt>
                <c:pt idx="161">
                  <c:v>351.2</c:v>
                </c:pt>
                <c:pt idx="162">
                  <c:v>349.3</c:v>
                </c:pt>
                <c:pt idx="163">
                  <c:v>348.7</c:v>
                </c:pt>
                <c:pt idx="164">
                  <c:v>348</c:v>
                </c:pt>
                <c:pt idx="165">
                  <c:v>348.4</c:v>
                </c:pt>
                <c:pt idx="166">
                  <c:v>350.5</c:v>
                </c:pt>
                <c:pt idx="167">
                  <c:v>351.9</c:v>
                </c:pt>
                <c:pt idx="168">
                  <c:v>352.3</c:v>
                </c:pt>
                <c:pt idx="169">
                  <c:v>348.8</c:v>
                </c:pt>
                <c:pt idx="170">
                  <c:v>349.2</c:v>
                </c:pt>
                <c:pt idx="171">
                  <c:v>351.6</c:v>
                </c:pt>
                <c:pt idx="172">
                  <c:v>350</c:v>
                </c:pt>
                <c:pt idx="173">
                  <c:v>349.7</c:v>
                </c:pt>
                <c:pt idx="174">
                  <c:v>348.8</c:v>
                </c:pt>
                <c:pt idx="175">
                  <c:v>352.1</c:v>
                </c:pt>
                <c:pt idx="176">
                  <c:v>352.2</c:v>
                </c:pt>
                <c:pt idx="177">
                  <c:v>351</c:v>
                </c:pt>
                <c:pt idx="178">
                  <c:v>350.1</c:v>
                </c:pt>
                <c:pt idx="179">
                  <c:v>350.9</c:v>
                </c:pt>
                <c:pt idx="180">
                  <c:v>349.4</c:v>
                </c:pt>
                <c:pt idx="181">
                  <c:v>350.9</c:v>
                </c:pt>
                <c:pt idx="182">
                  <c:v>347.8</c:v>
                </c:pt>
                <c:pt idx="183">
                  <c:v>353.4</c:v>
                </c:pt>
                <c:pt idx="184">
                  <c:v>352.2</c:v>
                </c:pt>
                <c:pt idx="185">
                  <c:v>350.2</c:v>
                </c:pt>
                <c:pt idx="186">
                  <c:v>346.9</c:v>
                </c:pt>
                <c:pt idx="187">
                  <c:v>348.8</c:v>
                </c:pt>
                <c:pt idx="188">
                  <c:v>353.8</c:v>
                </c:pt>
                <c:pt idx="189">
                  <c:v>351.9</c:v>
                </c:pt>
                <c:pt idx="190">
                  <c:v>350.1</c:v>
                </c:pt>
                <c:pt idx="191">
                  <c:v>346.9</c:v>
                </c:pt>
                <c:pt idx="192">
                  <c:v>354.8</c:v>
                </c:pt>
                <c:pt idx="193">
                  <c:v>347.2</c:v>
                </c:pt>
                <c:pt idx="194">
                  <c:v>352.2</c:v>
                </c:pt>
                <c:pt idx="195">
                  <c:v>354.2</c:v>
                </c:pt>
                <c:pt idx="196">
                  <c:v>345.9</c:v>
                </c:pt>
                <c:pt idx="197">
                  <c:v>350.8</c:v>
                </c:pt>
                <c:pt idx="198">
                  <c:v>351.7</c:v>
                </c:pt>
                <c:pt idx="199">
                  <c:v>346.9</c:v>
                </c:pt>
                <c:pt idx="200">
                  <c:v>352.1</c:v>
                </c:pt>
                <c:pt idx="201">
                  <c:v>348.4</c:v>
                </c:pt>
                <c:pt idx="202">
                  <c:v>347.4</c:v>
                </c:pt>
                <c:pt idx="203">
                  <c:v>354.3</c:v>
                </c:pt>
                <c:pt idx="204">
                  <c:v>348.5</c:v>
                </c:pt>
                <c:pt idx="205">
                  <c:v>353.8</c:v>
                </c:pt>
                <c:pt idx="206">
                  <c:v>351.7</c:v>
                </c:pt>
                <c:pt idx="207">
                  <c:v>351.1</c:v>
                </c:pt>
                <c:pt idx="208">
                  <c:v>351.9</c:v>
                </c:pt>
                <c:pt idx="209">
                  <c:v>352.6</c:v>
                </c:pt>
                <c:pt idx="210">
                  <c:v>349.3</c:v>
                </c:pt>
                <c:pt idx="211">
                  <c:v>349.7</c:v>
                </c:pt>
                <c:pt idx="212">
                  <c:v>351.2</c:v>
                </c:pt>
                <c:pt idx="213">
                  <c:v>350.4</c:v>
                </c:pt>
                <c:pt idx="214">
                  <c:v>351.9</c:v>
                </c:pt>
                <c:pt idx="215">
                  <c:v>350.2</c:v>
                </c:pt>
                <c:pt idx="216">
                  <c:v>353</c:v>
                </c:pt>
                <c:pt idx="217">
                  <c:v>350.7</c:v>
                </c:pt>
                <c:pt idx="218">
                  <c:v>349.7</c:v>
                </c:pt>
                <c:pt idx="219">
                  <c:v>351.8</c:v>
                </c:pt>
                <c:pt idx="220">
                  <c:v>347.7</c:v>
                </c:pt>
                <c:pt idx="221">
                  <c:v>351</c:v>
                </c:pt>
                <c:pt idx="222">
                  <c:v>352.2</c:v>
                </c:pt>
                <c:pt idx="223">
                  <c:v>350.5</c:v>
                </c:pt>
                <c:pt idx="224">
                  <c:v>348.6</c:v>
                </c:pt>
                <c:pt idx="225">
                  <c:v>353.4</c:v>
                </c:pt>
                <c:pt idx="226">
                  <c:v>350.6</c:v>
                </c:pt>
                <c:pt idx="227">
                  <c:v>351</c:v>
                </c:pt>
                <c:pt idx="228">
                  <c:v>346.5</c:v>
                </c:pt>
                <c:pt idx="229">
                  <c:v>349</c:v>
                </c:pt>
                <c:pt idx="230">
                  <c:v>349.8</c:v>
                </c:pt>
                <c:pt idx="231">
                  <c:v>349.1</c:v>
                </c:pt>
                <c:pt idx="232">
                  <c:v>349.9</c:v>
                </c:pt>
                <c:pt idx="233">
                  <c:v>351.7</c:v>
                </c:pt>
                <c:pt idx="234">
                  <c:v>353.4</c:v>
                </c:pt>
                <c:pt idx="235">
                  <c:v>348.3</c:v>
                </c:pt>
                <c:pt idx="236">
                  <c:v>346.6</c:v>
                </c:pt>
                <c:pt idx="237">
                  <c:v>352.1</c:v>
                </c:pt>
                <c:pt idx="238">
                  <c:v>346.4</c:v>
                </c:pt>
                <c:pt idx="239">
                  <c:v>353.7</c:v>
                </c:pt>
                <c:pt idx="240">
                  <c:v>351.1</c:v>
                </c:pt>
                <c:pt idx="241">
                  <c:v>347</c:v>
                </c:pt>
                <c:pt idx="242">
                  <c:v>350.8</c:v>
                </c:pt>
                <c:pt idx="243">
                  <c:v>348.5</c:v>
                </c:pt>
                <c:pt idx="244">
                  <c:v>348.5</c:v>
                </c:pt>
                <c:pt idx="245">
                  <c:v>352.1</c:v>
                </c:pt>
                <c:pt idx="246">
                  <c:v>347.2</c:v>
                </c:pt>
                <c:pt idx="247">
                  <c:v>351.3</c:v>
                </c:pt>
                <c:pt idx="248">
                  <c:v>350.1</c:v>
                </c:pt>
                <c:pt idx="249">
                  <c:v>349.4</c:v>
                </c:pt>
                <c:pt idx="250">
                  <c:v>348.2</c:v>
                </c:pt>
                <c:pt idx="251">
                  <c:v>350.1</c:v>
                </c:pt>
                <c:pt idx="252">
                  <c:v>348.8</c:v>
                </c:pt>
                <c:pt idx="253">
                  <c:v>348.4</c:v>
                </c:pt>
                <c:pt idx="254">
                  <c:v>352</c:v>
                </c:pt>
                <c:pt idx="255">
                  <c:v>351.3</c:v>
                </c:pt>
                <c:pt idx="256">
                  <c:v>353.2</c:v>
                </c:pt>
                <c:pt idx="257">
                  <c:v>348.3</c:v>
                </c:pt>
                <c:pt idx="258">
                  <c:v>348.9</c:v>
                </c:pt>
                <c:pt idx="259">
                  <c:v>346.6</c:v>
                </c:pt>
                <c:pt idx="260">
                  <c:v>346.3</c:v>
                </c:pt>
                <c:pt idx="261">
                  <c:v>351.5</c:v>
                </c:pt>
                <c:pt idx="262">
                  <c:v>349.4</c:v>
                </c:pt>
                <c:pt idx="263">
                  <c:v>352.2</c:v>
                </c:pt>
                <c:pt idx="264">
                  <c:v>346.5</c:v>
                </c:pt>
                <c:pt idx="265">
                  <c:v>353.5</c:v>
                </c:pt>
                <c:pt idx="266">
                  <c:v>351.8</c:v>
                </c:pt>
                <c:pt idx="267">
                  <c:v>350.5</c:v>
                </c:pt>
                <c:pt idx="268">
                  <c:v>356</c:v>
                </c:pt>
                <c:pt idx="269">
                  <c:v>349.6</c:v>
                </c:pt>
                <c:pt idx="270">
                  <c:v>351.6</c:v>
                </c:pt>
                <c:pt idx="271">
                  <c:v>346.9</c:v>
                </c:pt>
                <c:pt idx="272">
                  <c:v>351.3</c:v>
                </c:pt>
                <c:pt idx="273">
                  <c:v>353.5</c:v>
                </c:pt>
                <c:pt idx="274">
                  <c:v>348</c:v>
                </c:pt>
                <c:pt idx="275">
                  <c:v>351.5</c:v>
                </c:pt>
                <c:pt idx="276">
                  <c:v>351.2</c:v>
                </c:pt>
                <c:pt idx="277">
                  <c:v>349.6</c:v>
                </c:pt>
                <c:pt idx="278">
                  <c:v>351</c:v>
                </c:pt>
                <c:pt idx="279">
                  <c:v>346.5</c:v>
                </c:pt>
                <c:pt idx="280">
                  <c:v>350</c:v>
                </c:pt>
                <c:pt idx="281">
                  <c:v>347.4</c:v>
                </c:pt>
                <c:pt idx="282">
                  <c:v>353.8</c:v>
                </c:pt>
                <c:pt idx="283">
                  <c:v>348.6</c:v>
                </c:pt>
                <c:pt idx="284">
                  <c:v>350.1</c:v>
                </c:pt>
                <c:pt idx="285">
                  <c:v>348.3</c:v>
                </c:pt>
                <c:pt idx="286">
                  <c:v>349.3</c:v>
                </c:pt>
                <c:pt idx="287">
                  <c:v>352.3</c:v>
                </c:pt>
                <c:pt idx="288">
                  <c:v>350.1</c:v>
                </c:pt>
                <c:pt idx="289">
                  <c:v>348.3</c:v>
                </c:pt>
                <c:pt idx="290">
                  <c:v>351.3</c:v>
                </c:pt>
                <c:pt idx="291">
                  <c:v>349.3</c:v>
                </c:pt>
                <c:pt idx="292">
                  <c:v>354.4</c:v>
                </c:pt>
                <c:pt idx="293">
                  <c:v>350.3</c:v>
                </c:pt>
                <c:pt idx="294">
                  <c:v>348.6</c:v>
                </c:pt>
                <c:pt idx="295">
                  <c:v>347.5</c:v>
                </c:pt>
                <c:pt idx="296">
                  <c:v>351.5</c:v>
                </c:pt>
                <c:pt idx="297">
                  <c:v>353.5</c:v>
                </c:pt>
                <c:pt idx="298">
                  <c:v>350.3</c:v>
                </c:pt>
                <c:pt idx="299">
                  <c:v>347.6</c:v>
                </c:pt>
                <c:pt idx="300">
                  <c:v>402.8</c:v>
                </c:pt>
                <c:pt idx="301">
                  <c:v>400.5</c:v>
                </c:pt>
                <c:pt idx="302">
                  <c:v>303</c:v>
                </c:pt>
                <c:pt idx="303">
                  <c:v>298.60000000000002</c:v>
                </c:pt>
                <c:pt idx="304">
                  <c:v>297.8</c:v>
                </c:pt>
                <c:pt idx="305">
                  <c:v>297.5</c:v>
                </c:pt>
                <c:pt idx="306">
                  <c:v>298.3</c:v>
                </c:pt>
                <c:pt idx="307">
                  <c:v>298.2</c:v>
                </c:pt>
                <c:pt idx="308">
                  <c:v>297.89999999999998</c:v>
                </c:pt>
                <c:pt idx="309">
                  <c:v>298.89999999999998</c:v>
                </c:pt>
                <c:pt idx="310">
                  <c:v>299.89999999999998</c:v>
                </c:pt>
                <c:pt idx="311">
                  <c:v>301</c:v>
                </c:pt>
                <c:pt idx="312">
                  <c:v>301.60000000000002</c:v>
                </c:pt>
                <c:pt idx="313">
                  <c:v>301.39999999999998</c:v>
                </c:pt>
                <c:pt idx="314">
                  <c:v>301.10000000000002</c:v>
                </c:pt>
                <c:pt idx="315">
                  <c:v>300.89999999999998</c:v>
                </c:pt>
                <c:pt idx="316">
                  <c:v>300.5</c:v>
                </c:pt>
                <c:pt idx="317">
                  <c:v>300</c:v>
                </c:pt>
                <c:pt idx="318">
                  <c:v>299.60000000000002</c:v>
                </c:pt>
                <c:pt idx="319">
                  <c:v>299.2</c:v>
                </c:pt>
                <c:pt idx="320">
                  <c:v>298.7</c:v>
                </c:pt>
                <c:pt idx="321">
                  <c:v>298.3</c:v>
                </c:pt>
                <c:pt idx="322">
                  <c:v>299.10000000000002</c:v>
                </c:pt>
                <c:pt idx="323">
                  <c:v>299.8</c:v>
                </c:pt>
                <c:pt idx="324">
                  <c:v>299.5</c:v>
                </c:pt>
                <c:pt idx="325">
                  <c:v>299.3</c:v>
                </c:pt>
                <c:pt idx="326">
                  <c:v>300</c:v>
                </c:pt>
                <c:pt idx="327">
                  <c:v>299.39999999999998</c:v>
                </c:pt>
                <c:pt idx="328">
                  <c:v>299.10000000000002</c:v>
                </c:pt>
                <c:pt idx="329">
                  <c:v>299.10000000000002</c:v>
                </c:pt>
                <c:pt idx="330">
                  <c:v>299.10000000000002</c:v>
                </c:pt>
                <c:pt idx="331">
                  <c:v>299.8</c:v>
                </c:pt>
                <c:pt idx="332">
                  <c:v>302.89999999999998</c:v>
                </c:pt>
                <c:pt idx="333">
                  <c:v>302.2</c:v>
                </c:pt>
                <c:pt idx="334">
                  <c:v>302.39999999999998</c:v>
                </c:pt>
                <c:pt idx="335">
                  <c:v>300.39999999999998</c:v>
                </c:pt>
                <c:pt idx="336">
                  <c:v>300.3</c:v>
                </c:pt>
                <c:pt idx="337">
                  <c:v>300.3</c:v>
                </c:pt>
                <c:pt idx="338">
                  <c:v>300</c:v>
                </c:pt>
                <c:pt idx="339">
                  <c:v>299.60000000000002</c:v>
                </c:pt>
                <c:pt idx="340">
                  <c:v>299.2</c:v>
                </c:pt>
                <c:pt idx="341">
                  <c:v>298.89999999999998</c:v>
                </c:pt>
                <c:pt idx="342">
                  <c:v>298.7</c:v>
                </c:pt>
                <c:pt idx="343">
                  <c:v>298.5</c:v>
                </c:pt>
                <c:pt idx="344">
                  <c:v>298.39999999999998</c:v>
                </c:pt>
                <c:pt idx="345">
                  <c:v>298.7</c:v>
                </c:pt>
                <c:pt idx="346">
                  <c:v>299</c:v>
                </c:pt>
                <c:pt idx="347">
                  <c:v>299.2</c:v>
                </c:pt>
                <c:pt idx="348">
                  <c:v>299.5</c:v>
                </c:pt>
                <c:pt idx="349">
                  <c:v>299.7</c:v>
                </c:pt>
                <c:pt idx="350">
                  <c:v>300</c:v>
                </c:pt>
                <c:pt idx="351">
                  <c:v>300.2</c:v>
                </c:pt>
                <c:pt idx="352">
                  <c:v>300</c:v>
                </c:pt>
                <c:pt idx="353">
                  <c:v>299.39999999999998</c:v>
                </c:pt>
                <c:pt idx="354">
                  <c:v>298.8</c:v>
                </c:pt>
                <c:pt idx="355">
                  <c:v>298.2</c:v>
                </c:pt>
              </c:numCache>
            </c:numRef>
          </c:val>
          <c:smooth val="0"/>
          <c:extLst>
            <c:ext xmlns:c16="http://schemas.microsoft.com/office/drawing/2014/chart" uri="{C3380CC4-5D6E-409C-BE32-E72D297353CC}">
              <c16:uniqueId val="{00000000-EDF7-436E-B788-DDFDD63D983F}"/>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2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brooks301Ultimate1!$D$1:$D$356</c:f>
              <c:numCache>
                <c:formatCode>General</c:formatCode>
                <c:ptCount val="356"/>
                <c:pt idx="0">
                  <c:v>448.1</c:v>
                </c:pt>
                <c:pt idx="1">
                  <c:v>447.6</c:v>
                </c:pt>
                <c:pt idx="2">
                  <c:v>447</c:v>
                </c:pt>
                <c:pt idx="3">
                  <c:v>447.6</c:v>
                </c:pt>
                <c:pt idx="4">
                  <c:v>448.3</c:v>
                </c:pt>
                <c:pt idx="5">
                  <c:v>449</c:v>
                </c:pt>
                <c:pt idx="6">
                  <c:v>449.7</c:v>
                </c:pt>
                <c:pt idx="7">
                  <c:v>450.3</c:v>
                </c:pt>
                <c:pt idx="8">
                  <c:v>450.9</c:v>
                </c:pt>
                <c:pt idx="9">
                  <c:v>451.5</c:v>
                </c:pt>
                <c:pt idx="10">
                  <c:v>452.1</c:v>
                </c:pt>
                <c:pt idx="11">
                  <c:v>452.8</c:v>
                </c:pt>
                <c:pt idx="12">
                  <c:v>449.4</c:v>
                </c:pt>
                <c:pt idx="13">
                  <c:v>452.6</c:v>
                </c:pt>
                <c:pt idx="14">
                  <c:v>450.3</c:v>
                </c:pt>
                <c:pt idx="15">
                  <c:v>447.8</c:v>
                </c:pt>
                <c:pt idx="16">
                  <c:v>449.4</c:v>
                </c:pt>
                <c:pt idx="17">
                  <c:v>449.5</c:v>
                </c:pt>
                <c:pt idx="18">
                  <c:v>449.5</c:v>
                </c:pt>
                <c:pt idx="19">
                  <c:v>449.6</c:v>
                </c:pt>
                <c:pt idx="20">
                  <c:v>449.6</c:v>
                </c:pt>
                <c:pt idx="21">
                  <c:v>449.7</c:v>
                </c:pt>
                <c:pt idx="22">
                  <c:v>449.8</c:v>
                </c:pt>
                <c:pt idx="23">
                  <c:v>449.8</c:v>
                </c:pt>
                <c:pt idx="24">
                  <c:v>449.8</c:v>
                </c:pt>
                <c:pt idx="25">
                  <c:v>449.8</c:v>
                </c:pt>
                <c:pt idx="26">
                  <c:v>449.7</c:v>
                </c:pt>
                <c:pt idx="27">
                  <c:v>449.6</c:v>
                </c:pt>
                <c:pt idx="28">
                  <c:v>449.4</c:v>
                </c:pt>
                <c:pt idx="29">
                  <c:v>449.3</c:v>
                </c:pt>
                <c:pt idx="30">
                  <c:v>449.2</c:v>
                </c:pt>
                <c:pt idx="31">
                  <c:v>449</c:v>
                </c:pt>
                <c:pt idx="32">
                  <c:v>449.3</c:v>
                </c:pt>
                <c:pt idx="33">
                  <c:v>449.7</c:v>
                </c:pt>
                <c:pt idx="34">
                  <c:v>450.1</c:v>
                </c:pt>
                <c:pt idx="35">
                  <c:v>450.2</c:v>
                </c:pt>
                <c:pt idx="36">
                  <c:v>449.8</c:v>
                </c:pt>
                <c:pt idx="37">
                  <c:v>449.3</c:v>
                </c:pt>
                <c:pt idx="38">
                  <c:v>448.9</c:v>
                </c:pt>
                <c:pt idx="39">
                  <c:v>448.7</c:v>
                </c:pt>
                <c:pt idx="40">
                  <c:v>448.5</c:v>
                </c:pt>
                <c:pt idx="41">
                  <c:v>448.7</c:v>
                </c:pt>
                <c:pt idx="42">
                  <c:v>448.9</c:v>
                </c:pt>
                <c:pt idx="43">
                  <c:v>449.1</c:v>
                </c:pt>
                <c:pt idx="44">
                  <c:v>449.3</c:v>
                </c:pt>
                <c:pt idx="45">
                  <c:v>449.6</c:v>
                </c:pt>
                <c:pt idx="46">
                  <c:v>447.3</c:v>
                </c:pt>
                <c:pt idx="47">
                  <c:v>453.3</c:v>
                </c:pt>
                <c:pt idx="48">
                  <c:v>447.5</c:v>
                </c:pt>
                <c:pt idx="49">
                  <c:v>449.8</c:v>
                </c:pt>
                <c:pt idx="50">
                  <c:v>454.9</c:v>
                </c:pt>
                <c:pt idx="51">
                  <c:v>445.7</c:v>
                </c:pt>
                <c:pt idx="52">
                  <c:v>454.7</c:v>
                </c:pt>
                <c:pt idx="53">
                  <c:v>445.5</c:v>
                </c:pt>
                <c:pt idx="54">
                  <c:v>452.9</c:v>
                </c:pt>
                <c:pt idx="55">
                  <c:v>450.2</c:v>
                </c:pt>
                <c:pt idx="56">
                  <c:v>450.1</c:v>
                </c:pt>
                <c:pt idx="57">
                  <c:v>451.6</c:v>
                </c:pt>
                <c:pt idx="58">
                  <c:v>456.9</c:v>
                </c:pt>
                <c:pt idx="59">
                  <c:v>452.1</c:v>
                </c:pt>
                <c:pt idx="60">
                  <c:v>453.8</c:v>
                </c:pt>
                <c:pt idx="61">
                  <c:v>455.8</c:v>
                </c:pt>
                <c:pt idx="62">
                  <c:v>449.2</c:v>
                </c:pt>
                <c:pt idx="63">
                  <c:v>452.6</c:v>
                </c:pt>
                <c:pt idx="64">
                  <c:v>448.3</c:v>
                </c:pt>
                <c:pt idx="65">
                  <c:v>451.6</c:v>
                </c:pt>
                <c:pt idx="66">
                  <c:v>453.5</c:v>
                </c:pt>
                <c:pt idx="67">
                  <c:v>453.5</c:v>
                </c:pt>
                <c:pt idx="68">
                  <c:v>452.9</c:v>
                </c:pt>
                <c:pt idx="69">
                  <c:v>452.1</c:v>
                </c:pt>
                <c:pt idx="70">
                  <c:v>450.5</c:v>
                </c:pt>
                <c:pt idx="71">
                  <c:v>454.6</c:v>
                </c:pt>
                <c:pt idx="72">
                  <c:v>452.4</c:v>
                </c:pt>
                <c:pt idx="73">
                  <c:v>451.9</c:v>
                </c:pt>
                <c:pt idx="74">
                  <c:v>450.1</c:v>
                </c:pt>
                <c:pt idx="75">
                  <c:v>447.2</c:v>
                </c:pt>
                <c:pt idx="76">
                  <c:v>450.9</c:v>
                </c:pt>
                <c:pt idx="77">
                  <c:v>454.5</c:v>
                </c:pt>
                <c:pt idx="78">
                  <c:v>453.7</c:v>
                </c:pt>
                <c:pt idx="79">
                  <c:v>452.3</c:v>
                </c:pt>
                <c:pt idx="80">
                  <c:v>451.3</c:v>
                </c:pt>
                <c:pt idx="81">
                  <c:v>451.6</c:v>
                </c:pt>
                <c:pt idx="82">
                  <c:v>443.7</c:v>
                </c:pt>
                <c:pt idx="83">
                  <c:v>458.6</c:v>
                </c:pt>
                <c:pt idx="84">
                  <c:v>444.3</c:v>
                </c:pt>
                <c:pt idx="85">
                  <c:v>453.2</c:v>
                </c:pt>
                <c:pt idx="86">
                  <c:v>451.1</c:v>
                </c:pt>
                <c:pt idx="87">
                  <c:v>447.6</c:v>
                </c:pt>
                <c:pt idx="88">
                  <c:v>446.8</c:v>
                </c:pt>
                <c:pt idx="89">
                  <c:v>450.7</c:v>
                </c:pt>
                <c:pt idx="90">
                  <c:v>450.6</c:v>
                </c:pt>
                <c:pt idx="91">
                  <c:v>445.6</c:v>
                </c:pt>
                <c:pt idx="92">
                  <c:v>453.4</c:v>
                </c:pt>
                <c:pt idx="93">
                  <c:v>451.4</c:v>
                </c:pt>
                <c:pt idx="94">
                  <c:v>452.6</c:v>
                </c:pt>
                <c:pt idx="95">
                  <c:v>452.8</c:v>
                </c:pt>
                <c:pt idx="96">
                  <c:v>447.3</c:v>
                </c:pt>
                <c:pt idx="97">
                  <c:v>448.3</c:v>
                </c:pt>
                <c:pt idx="98">
                  <c:v>449.3</c:v>
                </c:pt>
                <c:pt idx="99">
                  <c:v>450.3</c:v>
                </c:pt>
                <c:pt idx="100">
                  <c:v>449.7</c:v>
                </c:pt>
                <c:pt idx="101">
                  <c:v>448.9</c:v>
                </c:pt>
                <c:pt idx="102">
                  <c:v>448.1</c:v>
                </c:pt>
                <c:pt idx="103">
                  <c:v>447.2</c:v>
                </c:pt>
                <c:pt idx="104">
                  <c:v>449.7</c:v>
                </c:pt>
                <c:pt idx="105">
                  <c:v>450.5</c:v>
                </c:pt>
                <c:pt idx="106">
                  <c:v>451.3</c:v>
                </c:pt>
                <c:pt idx="107">
                  <c:v>452.2</c:v>
                </c:pt>
                <c:pt idx="108">
                  <c:v>452.9</c:v>
                </c:pt>
                <c:pt idx="109">
                  <c:v>453.1</c:v>
                </c:pt>
                <c:pt idx="110">
                  <c:v>453.2</c:v>
                </c:pt>
                <c:pt idx="111">
                  <c:v>453.3</c:v>
                </c:pt>
                <c:pt idx="112">
                  <c:v>452.2</c:v>
                </c:pt>
                <c:pt idx="113">
                  <c:v>449.7</c:v>
                </c:pt>
                <c:pt idx="114">
                  <c:v>449.2</c:v>
                </c:pt>
                <c:pt idx="115">
                  <c:v>449.8</c:v>
                </c:pt>
                <c:pt idx="116">
                  <c:v>449.8</c:v>
                </c:pt>
                <c:pt idx="117">
                  <c:v>449.2</c:v>
                </c:pt>
                <c:pt idx="118">
                  <c:v>448.6</c:v>
                </c:pt>
                <c:pt idx="119">
                  <c:v>448.1</c:v>
                </c:pt>
                <c:pt idx="120">
                  <c:v>447.7</c:v>
                </c:pt>
                <c:pt idx="121">
                  <c:v>447.7</c:v>
                </c:pt>
                <c:pt idx="122">
                  <c:v>449.5</c:v>
                </c:pt>
                <c:pt idx="123">
                  <c:v>449.7</c:v>
                </c:pt>
                <c:pt idx="124">
                  <c:v>449.1</c:v>
                </c:pt>
                <c:pt idx="125">
                  <c:v>448.6</c:v>
                </c:pt>
                <c:pt idx="126">
                  <c:v>449.3</c:v>
                </c:pt>
                <c:pt idx="127">
                  <c:v>452.5</c:v>
                </c:pt>
                <c:pt idx="128">
                  <c:v>451.1</c:v>
                </c:pt>
                <c:pt idx="129">
                  <c:v>449.8</c:v>
                </c:pt>
                <c:pt idx="130">
                  <c:v>449.8</c:v>
                </c:pt>
                <c:pt idx="131">
                  <c:v>450.8</c:v>
                </c:pt>
                <c:pt idx="132">
                  <c:v>451.8</c:v>
                </c:pt>
                <c:pt idx="133">
                  <c:v>452.9</c:v>
                </c:pt>
                <c:pt idx="134">
                  <c:v>452.4</c:v>
                </c:pt>
                <c:pt idx="135">
                  <c:v>451.9</c:v>
                </c:pt>
                <c:pt idx="136">
                  <c:v>451.5</c:v>
                </c:pt>
                <c:pt idx="137">
                  <c:v>451</c:v>
                </c:pt>
                <c:pt idx="138">
                  <c:v>449</c:v>
                </c:pt>
                <c:pt idx="139">
                  <c:v>449</c:v>
                </c:pt>
                <c:pt idx="140">
                  <c:v>449.6</c:v>
                </c:pt>
                <c:pt idx="141">
                  <c:v>450</c:v>
                </c:pt>
                <c:pt idx="142">
                  <c:v>450</c:v>
                </c:pt>
                <c:pt idx="143">
                  <c:v>450.1</c:v>
                </c:pt>
                <c:pt idx="144">
                  <c:v>450.1</c:v>
                </c:pt>
                <c:pt idx="145">
                  <c:v>450.1</c:v>
                </c:pt>
                <c:pt idx="146">
                  <c:v>450.2</c:v>
                </c:pt>
                <c:pt idx="147">
                  <c:v>450.2</c:v>
                </c:pt>
                <c:pt idx="148">
                  <c:v>450.2</c:v>
                </c:pt>
                <c:pt idx="149">
                  <c:v>450.3</c:v>
                </c:pt>
                <c:pt idx="150">
                  <c:v>450.3</c:v>
                </c:pt>
                <c:pt idx="151">
                  <c:v>450.3</c:v>
                </c:pt>
                <c:pt idx="152">
                  <c:v>450.4</c:v>
                </c:pt>
                <c:pt idx="153">
                  <c:v>450.4</c:v>
                </c:pt>
                <c:pt idx="154">
                  <c:v>450.2</c:v>
                </c:pt>
                <c:pt idx="155">
                  <c:v>450</c:v>
                </c:pt>
                <c:pt idx="156">
                  <c:v>449.7</c:v>
                </c:pt>
                <c:pt idx="157">
                  <c:v>449.5</c:v>
                </c:pt>
                <c:pt idx="158">
                  <c:v>449.5</c:v>
                </c:pt>
                <c:pt idx="159">
                  <c:v>449.7</c:v>
                </c:pt>
                <c:pt idx="160">
                  <c:v>449.9</c:v>
                </c:pt>
                <c:pt idx="161">
                  <c:v>450.1</c:v>
                </c:pt>
                <c:pt idx="162">
                  <c:v>450.3</c:v>
                </c:pt>
                <c:pt idx="163">
                  <c:v>450.5</c:v>
                </c:pt>
                <c:pt idx="164">
                  <c:v>450.7</c:v>
                </c:pt>
                <c:pt idx="165">
                  <c:v>450.9</c:v>
                </c:pt>
                <c:pt idx="166">
                  <c:v>451.1</c:v>
                </c:pt>
                <c:pt idx="167">
                  <c:v>452.2</c:v>
                </c:pt>
                <c:pt idx="168">
                  <c:v>448.5</c:v>
                </c:pt>
                <c:pt idx="169">
                  <c:v>453.1</c:v>
                </c:pt>
                <c:pt idx="170">
                  <c:v>452.5</c:v>
                </c:pt>
                <c:pt idx="171">
                  <c:v>451.9</c:v>
                </c:pt>
                <c:pt idx="172">
                  <c:v>451.3</c:v>
                </c:pt>
                <c:pt idx="173">
                  <c:v>450.8</c:v>
                </c:pt>
                <c:pt idx="174">
                  <c:v>450.4</c:v>
                </c:pt>
                <c:pt idx="175">
                  <c:v>450</c:v>
                </c:pt>
                <c:pt idx="176">
                  <c:v>449.7</c:v>
                </c:pt>
                <c:pt idx="177">
                  <c:v>449.3</c:v>
                </c:pt>
                <c:pt idx="178">
                  <c:v>449.6</c:v>
                </c:pt>
                <c:pt idx="179">
                  <c:v>450.4</c:v>
                </c:pt>
                <c:pt idx="180">
                  <c:v>451.2</c:v>
                </c:pt>
                <c:pt idx="181">
                  <c:v>452</c:v>
                </c:pt>
                <c:pt idx="182">
                  <c:v>452.9</c:v>
                </c:pt>
                <c:pt idx="183">
                  <c:v>451.8</c:v>
                </c:pt>
                <c:pt idx="184">
                  <c:v>449</c:v>
                </c:pt>
                <c:pt idx="185">
                  <c:v>450.2</c:v>
                </c:pt>
                <c:pt idx="186">
                  <c:v>450.3</c:v>
                </c:pt>
                <c:pt idx="187">
                  <c:v>449.5</c:v>
                </c:pt>
                <c:pt idx="188">
                  <c:v>448.8</c:v>
                </c:pt>
                <c:pt idx="189">
                  <c:v>448.1</c:v>
                </c:pt>
                <c:pt idx="190">
                  <c:v>447.4</c:v>
                </c:pt>
                <c:pt idx="191">
                  <c:v>447.1</c:v>
                </c:pt>
                <c:pt idx="192">
                  <c:v>448.5</c:v>
                </c:pt>
                <c:pt idx="193">
                  <c:v>449.4</c:v>
                </c:pt>
                <c:pt idx="194">
                  <c:v>449.9</c:v>
                </c:pt>
                <c:pt idx="195">
                  <c:v>450.2</c:v>
                </c:pt>
                <c:pt idx="196">
                  <c:v>451</c:v>
                </c:pt>
                <c:pt idx="197">
                  <c:v>451.2</c:v>
                </c:pt>
                <c:pt idx="198">
                  <c:v>451</c:v>
                </c:pt>
                <c:pt idx="199">
                  <c:v>450.9</c:v>
                </c:pt>
                <c:pt idx="200">
                  <c:v>450.5</c:v>
                </c:pt>
                <c:pt idx="201">
                  <c:v>450.2</c:v>
                </c:pt>
                <c:pt idx="202">
                  <c:v>450.8</c:v>
                </c:pt>
                <c:pt idx="203">
                  <c:v>452.1</c:v>
                </c:pt>
                <c:pt idx="204">
                  <c:v>449.7</c:v>
                </c:pt>
                <c:pt idx="205">
                  <c:v>453.4</c:v>
                </c:pt>
                <c:pt idx="206">
                  <c:v>451.6</c:v>
                </c:pt>
                <c:pt idx="207">
                  <c:v>449.2</c:v>
                </c:pt>
                <c:pt idx="208">
                  <c:v>449</c:v>
                </c:pt>
                <c:pt idx="209">
                  <c:v>449.5</c:v>
                </c:pt>
                <c:pt idx="210">
                  <c:v>450.3</c:v>
                </c:pt>
                <c:pt idx="211">
                  <c:v>451.6</c:v>
                </c:pt>
                <c:pt idx="212">
                  <c:v>451.6</c:v>
                </c:pt>
                <c:pt idx="213">
                  <c:v>450.8</c:v>
                </c:pt>
                <c:pt idx="214">
                  <c:v>450.1</c:v>
                </c:pt>
                <c:pt idx="215">
                  <c:v>450</c:v>
                </c:pt>
                <c:pt idx="216">
                  <c:v>452.4</c:v>
                </c:pt>
                <c:pt idx="217">
                  <c:v>451.9</c:v>
                </c:pt>
                <c:pt idx="218">
                  <c:v>451.3</c:v>
                </c:pt>
                <c:pt idx="219">
                  <c:v>450.8</c:v>
                </c:pt>
                <c:pt idx="220">
                  <c:v>450.3</c:v>
                </c:pt>
                <c:pt idx="221">
                  <c:v>449.8</c:v>
                </c:pt>
                <c:pt idx="222">
                  <c:v>449.7</c:v>
                </c:pt>
                <c:pt idx="223">
                  <c:v>450.7</c:v>
                </c:pt>
                <c:pt idx="224">
                  <c:v>451.9</c:v>
                </c:pt>
                <c:pt idx="225">
                  <c:v>450.4</c:v>
                </c:pt>
                <c:pt idx="226">
                  <c:v>449.6</c:v>
                </c:pt>
                <c:pt idx="227">
                  <c:v>448.8</c:v>
                </c:pt>
                <c:pt idx="228">
                  <c:v>447.9</c:v>
                </c:pt>
                <c:pt idx="229">
                  <c:v>448.9</c:v>
                </c:pt>
                <c:pt idx="230">
                  <c:v>451.6</c:v>
                </c:pt>
                <c:pt idx="231">
                  <c:v>449.1</c:v>
                </c:pt>
                <c:pt idx="232">
                  <c:v>444</c:v>
                </c:pt>
                <c:pt idx="233">
                  <c:v>450.9</c:v>
                </c:pt>
                <c:pt idx="234">
                  <c:v>452.2</c:v>
                </c:pt>
                <c:pt idx="235">
                  <c:v>443.5</c:v>
                </c:pt>
                <c:pt idx="236">
                  <c:v>442.5</c:v>
                </c:pt>
                <c:pt idx="237">
                  <c:v>453.3</c:v>
                </c:pt>
                <c:pt idx="238">
                  <c:v>451.5</c:v>
                </c:pt>
                <c:pt idx="239">
                  <c:v>449.3</c:v>
                </c:pt>
                <c:pt idx="240">
                  <c:v>450.5</c:v>
                </c:pt>
                <c:pt idx="241">
                  <c:v>450.7</c:v>
                </c:pt>
                <c:pt idx="242">
                  <c:v>450.5</c:v>
                </c:pt>
                <c:pt idx="243">
                  <c:v>450.4</c:v>
                </c:pt>
                <c:pt idx="244">
                  <c:v>450.3</c:v>
                </c:pt>
                <c:pt idx="245">
                  <c:v>450.7</c:v>
                </c:pt>
                <c:pt idx="246">
                  <c:v>450.4</c:v>
                </c:pt>
                <c:pt idx="247">
                  <c:v>450</c:v>
                </c:pt>
                <c:pt idx="248">
                  <c:v>449.6</c:v>
                </c:pt>
                <c:pt idx="249">
                  <c:v>449.2</c:v>
                </c:pt>
                <c:pt idx="250">
                  <c:v>448.9</c:v>
                </c:pt>
                <c:pt idx="251">
                  <c:v>448.8</c:v>
                </c:pt>
                <c:pt idx="252">
                  <c:v>449.5</c:v>
                </c:pt>
                <c:pt idx="253">
                  <c:v>449.9</c:v>
                </c:pt>
                <c:pt idx="254">
                  <c:v>450.3</c:v>
                </c:pt>
                <c:pt idx="255">
                  <c:v>450.7</c:v>
                </c:pt>
                <c:pt idx="256">
                  <c:v>451.1</c:v>
                </c:pt>
                <c:pt idx="257">
                  <c:v>451.5</c:v>
                </c:pt>
                <c:pt idx="258">
                  <c:v>451.7</c:v>
                </c:pt>
                <c:pt idx="259">
                  <c:v>451.6</c:v>
                </c:pt>
                <c:pt idx="260">
                  <c:v>451.5</c:v>
                </c:pt>
                <c:pt idx="261">
                  <c:v>451.2</c:v>
                </c:pt>
                <c:pt idx="262">
                  <c:v>449.8</c:v>
                </c:pt>
                <c:pt idx="263">
                  <c:v>448.1</c:v>
                </c:pt>
                <c:pt idx="264">
                  <c:v>446.8</c:v>
                </c:pt>
                <c:pt idx="265">
                  <c:v>447.4</c:v>
                </c:pt>
                <c:pt idx="266">
                  <c:v>448.1</c:v>
                </c:pt>
                <c:pt idx="267">
                  <c:v>448.7</c:v>
                </c:pt>
                <c:pt idx="268">
                  <c:v>449.7</c:v>
                </c:pt>
                <c:pt idx="269">
                  <c:v>449.8</c:v>
                </c:pt>
                <c:pt idx="270">
                  <c:v>448.3</c:v>
                </c:pt>
                <c:pt idx="271">
                  <c:v>448.8</c:v>
                </c:pt>
                <c:pt idx="272">
                  <c:v>450.7</c:v>
                </c:pt>
                <c:pt idx="273">
                  <c:v>451.9</c:v>
                </c:pt>
                <c:pt idx="274">
                  <c:v>448.6</c:v>
                </c:pt>
                <c:pt idx="275">
                  <c:v>449.2</c:v>
                </c:pt>
                <c:pt idx="276">
                  <c:v>450</c:v>
                </c:pt>
                <c:pt idx="277">
                  <c:v>449.6</c:v>
                </c:pt>
                <c:pt idx="278">
                  <c:v>449.2</c:v>
                </c:pt>
                <c:pt idx="279">
                  <c:v>448.7</c:v>
                </c:pt>
                <c:pt idx="280">
                  <c:v>449.8</c:v>
                </c:pt>
                <c:pt idx="281">
                  <c:v>450.7</c:v>
                </c:pt>
                <c:pt idx="282">
                  <c:v>449.7</c:v>
                </c:pt>
                <c:pt idx="283">
                  <c:v>451.9</c:v>
                </c:pt>
                <c:pt idx="284">
                  <c:v>451.4</c:v>
                </c:pt>
                <c:pt idx="285">
                  <c:v>450.7</c:v>
                </c:pt>
                <c:pt idx="286">
                  <c:v>450</c:v>
                </c:pt>
                <c:pt idx="287">
                  <c:v>450.1</c:v>
                </c:pt>
                <c:pt idx="288">
                  <c:v>449.9</c:v>
                </c:pt>
                <c:pt idx="289">
                  <c:v>448.8</c:v>
                </c:pt>
                <c:pt idx="290">
                  <c:v>448.8</c:v>
                </c:pt>
                <c:pt idx="291">
                  <c:v>450.5</c:v>
                </c:pt>
                <c:pt idx="292">
                  <c:v>453.2</c:v>
                </c:pt>
                <c:pt idx="293">
                  <c:v>455.3</c:v>
                </c:pt>
                <c:pt idx="294">
                  <c:v>455.5</c:v>
                </c:pt>
                <c:pt idx="295">
                  <c:v>450.6</c:v>
                </c:pt>
                <c:pt idx="296">
                  <c:v>450.6</c:v>
                </c:pt>
                <c:pt idx="297">
                  <c:v>450.7</c:v>
                </c:pt>
                <c:pt idx="298">
                  <c:v>450.7</c:v>
                </c:pt>
                <c:pt idx="299">
                  <c:v>450.8</c:v>
                </c:pt>
                <c:pt idx="300">
                  <c:v>500.9</c:v>
                </c:pt>
                <c:pt idx="301">
                  <c:v>500.2</c:v>
                </c:pt>
                <c:pt idx="302">
                  <c:v>351</c:v>
                </c:pt>
                <c:pt idx="303">
                  <c:v>350.9</c:v>
                </c:pt>
                <c:pt idx="304">
                  <c:v>351.2</c:v>
                </c:pt>
                <c:pt idx="305">
                  <c:v>351.4</c:v>
                </c:pt>
                <c:pt idx="306">
                  <c:v>351.5</c:v>
                </c:pt>
                <c:pt idx="307">
                  <c:v>351.3</c:v>
                </c:pt>
                <c:pt idx="308">
                  <c:v>351.2</c:v>
                </c:pt>
                <c:pt idx="309">
                  <c:v>351</c:v>
                </c:pt>
                <c:pt idx="310">
                  <c:v>350.9</c:v>
                </c:pt>
                <c:pt idx="311">
                  <c:v>350.7</c:v>
                </c:pt>
                <c:pt idx="312">
                  <c:v>350.6</c:v>
                </c:pt>
                <c:pt idx="313">
                  <c:v>350.6</c:v>
                </c:pt>
                <c:pt idx="314">
                  <c:v>350.8</c:v>
                </c:pt>
                <c:pt idx="315">
                  <c:v>351</c:v>
                </c:pt>
                <c:pt idx="316">
                  <c:v>351.3</c:v>
                </c:pt>
                <c:pt idx="317">
                  <c:v>351.5</c:v>
                </c:pt>
                <c:pt idx="318">
                  <c:v>351.7</c:v>
                </c:pt>
                <c:pt idx="319">
                  <c:v>351.9</c:v>
                </c:pt>
                <c:pt idx="320">
                  <c:v>352.1</c:v>
                </c:pt>
                <c:pt idx="321">
                  <c:v>349.2</c:v>
                </c:pt>
                <c:pt idx="322">
                  <c:v>348</c:v>
                </c:pt>
                <c:pt idx="323">
                  <c:v>348.7</c:v>
                </c:pt>
                <c:pt idx="324">
                  <c:v>349.3</c:v>
                </c:pt>
                <c:pt idx="325">
                  <c:v>350</c:v>
                </c:pt>
                <c:pt idx="326">
                  <c:v>350.6</c:v>
                </c:pt>
                <c:pt idx="327">
                  <c:v>351.2</c:v>
                </c:pt>
                <c:pt idx="328">
                  <c:v>351.9</c:v>
                </c:pt>
                <c:pt idx="329">
                  <c:v>352.5</c:v>
                </c:pt>
                <c:pt idx="330">
                  <c:v>353.2</c:v>
                </c:pt>
                <c:pt idx="331">
                  <c:v>353.3</c:v>
                </c:pt>
                <c:pt idx="332">
                  <c:v>352.8</c:v>
                </c:pt>
                <c:pt idx="333">
                  <c:v>352.3</c:v>
                </c:pt>
                <c:pt idx="334">
                  <c:v>351.9</c:v>
                </c:pt>
                <c:pt idx="335">
                  <c:v>351.4</c:v>
                </c:pt>
                <c:pt idx="336">
                  <c:v>350.9</c:v>
                </c:pt>
                <c:pt idx="337">
                  <c:v>350.4</c:v>
                </c:pt>
                <c:pt idx="338">
                  <c:v>350.3</c:v>
                </c:pt>
                <c:pt idx="339">
                  <c:v>350.4</c:v>
                </c:pt>
                <c:pt idx="340">
                  <c:v>350.5</c:v>
                </c:pt>
                <c:pt idx="341">
                  <c:v>350.6</c:v>
                </c:pt>
                <c:pt idx="342">
                  <c:v>350.7</c:v>
                </c:pt>
                <c:pt idx="343">
                  <c:v>350.9</c:v>
                </c:pt>
                <c:pt idx="344">
                  <c:v>350.3</c:v>
                </c:pt>
                <c:pt idx="345">
                  <c:v>349.2</c:v>
                </c:pt>
                <c:pt idx="346">
                  <c:v>349.2</c:v>
                </c:pt>
                <c:pt idx="347">
                  <c:v>349.2</c:v>
                </c:pt>
                <c:pt idx="348">
                  <c:v>349.1</c:v>
                </c:pt>
                <c:pt idx="349">
                  <c:v>349.1</c:v>
                </c:pt>
                <c:pt idx="350">
                  <c:v>349.1</c:v>
                </c:pt>
                <c:pt idx="351">
                  <c:v>349.1</c:v>
                </c:pt>
                <c:pt idx="352">
                  <c:v>349</c:v>
                </c:pt>
                <c:pt idx="353">
                  <c:v>349</c:v>
                </c:pt>
                <c:pt idx="354">
                  <c:v>349</c:v>
                </c:pt>
                <c:pt idx="355">
                  <c:v>349</c:v>
                </c:pt>
              </c:numCache>
            </c:numRef>
          </c:val>
          <c:smooth val="0"/>
          <c:extLst>
            <c:ext xmlns:c16="http://schemas.microsoft.com/office/drawing/2014/chart" uri="{C3380CC4-5D6E-409C-BE32-E72D297353CC}">
              <c16:uniqueId val="{00000000-767C-4C2C-83DF-52BCC0AAE433}"/>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3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Sheet2!$N$1:$N$652</c:f>
              <c:numCache>
                <c:formatCode>General</c:formatCode>
                <c:ptCount val="652"/>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numCache>
            </c:numRef>
          </c:cat>
          <c:val>
            <c:numRef>
              <c:f>Sheet2!$M$1:$M$652</c:f>
              <c:numCache>
                <c:formatCode>General</c:formatCode>
                <c:ptCount val="65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0-7F75-417B-AEE7-2163A6E83669}"/>
            </c:ext>
          </c:extLst>
        </c:ser>
        <c:ser>
          <c:idx val="1"/>
          <c:order val="1"/>
          <c:tx>
            <c:v>Grafik Sebenarnya</c:v>
          </c:tx>
          <c:spPr>
            <a:ln w="25400" cap="rnd">
              <a:solidFill>
                <a:schemeClr val="tx1"/>
              </a:solidFill>
              <a:prstDash val="lgDash"/>
              <a:round/>
            </a:ln>
            <a:effectLst/>
          </c:spPr>
          <c:marker>
            <c:symbol val="none"/>
          </c:marker>
          <c:val>
            <c:numRef>
              <c:f>Sheet2!$O$1:$O$652</c:f>
              <c:numCache>
                <c:formatCode>General</c:formatCode>
                <c:ptCount val="652"/>
                <c:pt idx="0">
                  <c:v>0</c:v>
                </c:pt>
                <c:pt idx="1">
                  <c:v>0</c:v>
                </c:pt>
                <c:pt idx="2">
                  <c:v>0</c:v>
                </c:pt>
                <c:pt idx="3">
                  <c:v>0</c:v>
                </c:pt>
                <c:pt idx="4">
                  <c:v>0</c:v>
                </c:pt>
                <c:pt idx="5">
                  <c:v>0</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1-7F75-417B-AEE7-2163A6E83669}"/>
            </c:ext>
          </c:extLst>
        </c:ser>
        <c:dLbls>
          <c:showLegendKey val="0"/>
          <c:showVal val="0"/>
          <c:showCatName val="0"/>
          <c:showSerName val="0"/>
          <c:showPercent val="0"/>
          <c:showBubbleSize val="0"/>
        </c:dLbls>
        <c:marker val="1"/>
        <c:smooth val="0"/>
        <c:axId val="536943432"/>
        <c:axId val="536944088"/>
      </c:lineChart>
      <c:catAx>
        <c:axId val="53694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4088"/>
        <c:crosses val="autoZero"/>
        <c:auto val="1"/>
        <c:lblAlgn val="ctr"/>
        <c:lblOffset val="100"/>
        <c:noMultiLvlLbl val="0"/>
      </c:catAx>
      <c:valAx>
        <c:axId val="5369440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343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0.93361111111111106</c:v>
                </c:pt>
                <c:pt idx="1">
                  <c:v>0.91870370370370369</c:v>
                </c:pt>
                <c:pt idx="2">
                  <c:v>0.9309722222222222</c:v>
                </c:pt>
                <c:pt idx="3">
                  <c:v>0.93766666666666687</c:v>
                </c:pt>
              </c:numCache>
            </c:numRef>
          </c:val>
          <c:extLst>
            <c:ext xmlns:c16="http://schemas.microsoft.com/office/drawing/2014/chart" uri="{C3380CC4-5D6E-409C-BE32-E72D297353CC}">
              <c16:uniqueId val="{00000000-5012-4248-83F5-AD181CBABF06}"/>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0.91833333333333333</c:v>
                </c:pt>
                <c:pt idx="1">
                  <c:v>0.9</c:v>
                </c:pt>
                <c:pt idx="2">
                  <c:v>0.9017777777777779</c:v>
                </c:pt>
                <c:pt idx="3">
                  <c:v>0.90351851851851839</c:v>
                </c:pt>
              </c:numCache>
            </c:numRef>
          </c:val>
          <c:extLst>
            <c:ext xmlns:c16="http://schemas.microsoft.com/office/drawing/2014/chart" uri="{C3380CC4-5D6E-409C-BE32-E72D297353CC}">
              <c16:uniqueId val="{00000001-5012-4248-83F5-AD181CBABF06}"/>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0.92944444444444452</c:v>
                </c:pt>
                <c:pt idx="1">
                  <c:v>0.89433333333333309</c:v>
                </c:pt>
                <c:pt idx="2">
                  <c:v>0.88814814814814802</c:v>
                </c:pt>
                <c:pt idx="3">
                  <c:v>0.88206349206349211</c:v>
                </c:pt>
              </c:numCache>
            </c:numRef>
          </c:val>
          <c:extLst>
            <c:ext xmlns:c16="http://schemas.microsoft.com/office/drawing/2014/chart" uri="{C3380CC4-5D6E-409C-BE32-E72D297353CC}">
              <c16:uniqueId val="{00000002-5012-4248-83F5-AD181CBABF06}"/>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0.91788888888888909</c:v>
                </c:pt>
                <c:pt idx="1">
                  <c:v>0.8885185185185186</c:v>
                </c:pt>
                <c:pt idx="2">
                  <c:v>0.88444444444444426</c:v>
                </c:pt>
                <c:pt idx="3">
                  <c:v>0.865763888888889</c:v>
                </c:pt>
              </c:numCache>
            </c:numRef>
          </c:val>
          <c:extLst>
            <c:ext xmlns:c16="http://schemas.microsoft.com/office/drawing/2014/chart" uri="{C3380CC4-5D6E-409C-BE32-E72D297353CC}">
              <c16:uniqueId val="{00000003-5012-4248-83F5-AD181CBABF06}"/>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0.95611111111111136</c:v>
                </c:pt>
                <c:pt idx="1">
                  <c:v>0.94629629629629619</c:v>
                </c:pt>
                <c:pt idx="2">
                  <c:v>0.93875000000000008</c:v>
                </c:pt>
                <c:pt idx="3">
                  <c:v>0.9578888888888889</c:v>
                </c:pt>
              </c:numCache>
            </c:numRef>
          </c:val>
          <c:extLst>
            <c:ext xmlns:c16="http://schemas.microsoft.com/office/drawing/2014/chart" uri="{C3380CC4-5D6E-409C-BE32-E72D297353CC}">
              <c16:uniqueId val="{00000000-9D9B-4575-8397-30038F683D53}"/>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0.94981481481481467</c:v>
                </c:pt>
                <c:pt idx="1">
                  <c:v>0.92569444444444449</c:v>
                </c:pt>
                <c:pt idx="2">
                  <c:v>0.90733333333333344</c:v>
                </c:pt>
                <c:pt idx="3">
                  <c:v>0.92990740740740752</c:v>
                </c:pt>
              </c:numCache>
            </c:numRef>
          </c:val>
          <c:extLst>
            <c:ext xmlns:c16="http://schemas.microsoft.com/office/drawing/2014/chart" uri="{C3380CC4-5D6E-409C-BE32-E72D297353CC}">
              <c16:uniqueId val="{00000001-9D9B-4575-8397-30038F683D53}"/>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0.94319444444444456</c:v>
                </c:pt>
                <c:pt idx="1">
                  <c:v>0.90788888888888897</c:v>
                </c:pt>
                <c:pt idx="2">
                  <c:v>0.89555555555555533</c:v>
                </c:pt>
                <c:pt idx="3">
                  <c:v>0.91579365079365083</c:v>
                </c:pt>
              </c:numCache>
            </c:numRef>
          </c:val>
          <c:extLst>
            <c:ext xmlns:c16="http://schemas.microsoft.com/office/drawing/2014/chart" uri="{C3380CC4-5D6E-409C-BE32-E72D297353CC}">
              <c16:uniqueId val="{00000002-9D9B-4575-8397-30038F683D53}"/>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0.93877777777777782</c:v>
                </c:pt>
                <c:pt idx="1">
                  <c:v>0.90759259259259262</c:v>
                </c:pt>
                <c:pt idx="2">
                  <c:v>0.88214285714285723</c:v>
                </c:pt>
                <c:pt idx="3">
                  <c:v>0.89527777777777773</c:v>
                </c:pt>
              </c:numCache>
            </c:numRef>
          </c:val>
          <c:extLst>
            <c:ext xmlns:c16="http://schemas.microsoft.com/office/drawing/2014/chart" uri="{C3380CC4-5D6E-409C-BE32-E72D297353CC}">
              <c16:uniqueId val="{00000003-9D9B-4575-8397-30038F683D53}"/>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0.94611111111111101</c:v>
                </c:pt>
                <c:pt idx="1">
                  <c:v>0.95203703703703713</c:v>
                </c:pt>
                <c:pt idx="2">
                  <c:v>0.92319444444444443</c:v>
                </c:pt>
                <c:pt idx="3">
                  <c:v>0.94211111111111145</c:v>
                </c:pt>
              </c:numCache>
            </c:numRef>
          </c:val>
          <c:extLst>
            <c:ext xmlns:c16="http://schemas.microsoft.com/office/drawing/2014/chart" uri="{C3380CC4-5D6E-409C-BE32-E72D297353CC}">
              <c16:uniqueId val="{00000000-A179-44AA-9B71-23BC6C04214F}"/>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0.93537037037037052</c:v>
                </c:pt>
                <c:pt idx="1">
                  <c:v>0.93055555555555547</c:v>
                </c:pt>
                <c:pt idx="2">
                  <c:v>0.89</c:v>
                </c:pt>
                <c:pt idx="3">
                  <c:v>0.9049999999999998</c:v>
                </c:pt>
              </c:numCache>
            </c:numRef>
          </c:val>
          <c:extLst>
            <c:ext xmlns:c16="http://schemas.microsoft.com/office/drawing/2014/chart" uri="{C3380CC4-5D6E-409C-BE32-E72D297353CC}">
              <c16:uniqueId val="{00000001-A179-44AA-9B71-23BC6C04214F}"/>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0.92791666666666683</c:v>
                </c:pt>
                <c:pt idx="1">
                  <c:v>0.92255555555555568</c:v>
                </c:pt>
                <c:pt idx="2">
                  <c:v>0.87462962962962953</c:v>
                </c:pt>
                <c:pt idx="3">
                  <c:v>0.89047619047619053</c:v>
                </c:pt>
              </c:numCache>
            </c:numRef>
          </c:val>
          <c:extLst>
            <c:ext xmlns:c16="http://schemas.microsoft.com/office/drawing/2014/chart" uri="{C3380CC4-5D6E-409C-BE32-E72D297353CC}">
              <c16:uniqueId val="{00000002-A179-44AA-9B71-23BC6C04214F}"/>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0.93011111111111111</c:v>
                </c:pt>
                <c:pt idx="1">
                  <c:v>0.90666666666666673</c:v>
                </c:pt>
                <c:pt idx="2">
                  <c:v>0.86912698412698408</c:v>
                </c:pt>
                <c:pt idx="3">
                  <c:v>0.87583333333333313</c:v>
                </c:pt>
              </c:numCache>
            </c:numRef>
          </c:val>
          <c:extLst>
            <c:ext xmlns:c16="http://schemas.microsoft.com/office/drawing/2014/chart" uri="{C3380CC4-5D6E-409C-BE32-E72D297353CC}">
              <c16:uniqueId val="{00000003-A179-44AA-9B71-23BC6C04214F}"/>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10686.87</c:v>
                </c:pt>
                <c:pt idx="1">
                  <c:v>6082.03</c:v>
                </c:pt>
                <c:pt idx="2">
                  <c:v>2776.63</c:v>
                </c:pt>
              </c:numCache>
            </c:numRef>
          </c:val>
          <c:smooth val="0"/>
          <c:extLst>
            <c:ext xmlns:c16="http://schemas.microsoft.com/office/drawing/2014/chart" uri="{C3380CC4-5D6E-409C-BE32-E72D297353CC}">
              <c16:uniqueId val="{00000000-7D88-46CE-9CF9-B9D2745E85D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21719.119999999999</c:v>
                </c:pt>
                <c:pt idx="1">
                  <c:v>12433.97</c:v>
                </c:pt>
                <c:pt idx="2">
                  <c:v>7451.04</c:v>
                </c:pt>
              </c:numCache>
            </c:numRef>
          </c:val>
          <c:smooth val="0"/>
          <c:extLst>
            <c:ext xmlns:c16="http://schemas.microsoft.com/office/drawing/2014/chart" uri="{C3380CC4-5D6E-409C-BE32-E72D297353CC}">
              <c16:uniqueId val="{00000001-7D88-46CE-9CF9-B9D2745E85D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29147.29</c:v>
                </c:pt>
                <c:pt idx="1">
                  <c:v>17689.55</c:v>
                </c:pt>
                <c:pt idx="2">
                  <c:v>11414.37</c:v>
                </c:pt>
              </c:numCache>
            </c:numRef>
          </c:val>
          <c:smooth val="0"/>
          <c:extLst>
            <c:ext xmlns:c16="http://schemas.microsoft.com/office/drawing/2014/chart" uri="{C3380CC4-5D6E-409C-BE32-E72D297353CC}">
              <c16:uniqueId val="{00000002-7D88-46CE-9CF9-B9D2745E85D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36044.879999999997</c:v>
                </c:pt>
                <c:pt idx="1">
                  <c:v>23255.53</c:v>
                </c:pt>
                <c:pt idx="2">
                  <c:v>14026.62</c:v>
                </c:pt>
              </c:numCache>
            </c:numRef>
          </c:val>
          <c:smooth val="0"/>
          <c:extLst>
            <c:ext xmlns:c16="http://schemas.microsoft.com/office/drawing/2014/chart" uri="{C3380CC4-5D6E-409C-BE32-E72D297353CC}">
              <c16:uniqueId val="{00000003-7D88-46CE-9CF9-B9D2745E85D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1231664746261596"/>
          <c:y val="0.76175484511427471"/>
          <c:w val="0.23457466819305284"/>
          <c:h val="0.23007857353268285"/>
        </c:manualLayout>
      </c:layout>
      <c:overlay val="0"/>
    </c:legend>
    <c:plotVisOnly val="1"/>
    <c:dispBlanksAs val="gap"/>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749.43</c:v>
                </c:pt>
                <c:pt idx="1">
                  <c:v>270.75</c:v>
                </c:pt>
                <c:pt idx="2">
                  <c:v>105.97</c:v>
                </c:pt>
              </c:numCache>
            </c:numRef>
          </c:val>
          <c:smooth val="0"/>
          <c:extLst>
            <c:ext xmlns:c16="http://schemas.microsoft.com/office/drawing/2014/chart" uri="{C3380CC4-5D6E-409C-BE32-E72D297353CC}">
              <c16:uniqueId val="{00000000-41D8-4C90-95AE-2A26676B62A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0.00</c:formatCode>
                <c:ptCount val="3"/>
                <c:pt idx="0">
                  <c:v>915.06</c:v>
                </c:pt>
                <c:pt idx="1">
                  <c:v>332.36</c:v>
                </c:pt>
                <c:pt idx="2">
                  <c:v>155.55000000000001</c:v>
                </c:pt>
              </c:numCache>
            </c:numRef>
          </c:val>
          <c:smooth val="0"/>
          <c:extLst>
            <c:ext xmlns:c16="http://schemas.microsoft.com/office/drawing/2014/chart" uri="{C3380CC4-5D6E-409C-BE32-E72D297353CC}">
              <c16:uniqueId val="{00000001-41D8-4C90-95AE-2A26676B62A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0.00</c:formatCode>
                <c:ptCount val="3"/>
                <c:pt idx="0">
                  <c:v>1049.43</c:v>
                </c:pt>
                <c:pt idx="1">
                  <c:v>397.95</c:v>
                </c:pt>
                <c:pt idx="2">
                  <c:v>193.27</c:v>
                </c:pt>
              </c:numCache>
            </c:numRef>
          </c:val>
          <c:smooth val="0"/>
          <c:extLst>
            <c:ext xmlns:c16="http://schemas.microsoft.com/office/drawing/2014/chart" uri="{C3380CC4-5D6E-409C-BE32-E72D297353CC}">
              <c16:uniqueId val="{00000002-41D8-4C90-95AE-2A26676B62A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0.00</c:formatCode>
                <c:ptCount val="3"/>
                <c:pt idx="0">
                  <c:v>1228.7</c:v>
                </c:pt>
                <c:pt idx="1">
                  <c:v>464.68</c:v>
                </c:pt>
                <c:pt idx="2">
                  <c:v>234.6</c:v>
                </c:pt>
              </c:numCache>
            </c:numRef>
          </c:val>
          <c:smooth val="0"/>
          <c:extLst>
            <c:ext xmlns:c16="http://schemas.microsoft.com/office/drawing/2014/chart" uri="{C3380CC4-5D6E-409C-BE32-E72D297353CC}">
              <c16:uniqueId val="{00000003-41D8-4C90-95AE-2A26676B62A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11829852296997"/>
          <c:w val="0.23457466819305284"/>
          <c:h val="0.23007857353268285"/>
        </c:manualLayout>
      </c:layout>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539.79</c:v>
                </c:pt>
                <c:pt idx="1">
                  <c:v>309.33999999999997</c:v>
                </c:pt>
                <c:pt idx="2">
                  <c:v>123.69</c:v>
                </c:pt>
              </c:numCache>
            </c:numRef>
          </c:val>
          <c:smooth val="0"/>
          <c:extLst>
            <c:ext xmlns:c16="http://schemas.microsoft.com/office/drawing/2014/chart" uri="{C3380CC4-5D6E-409C-BE32-E72D297353CC}">
              <c16:uniqueId val="{00000000-FAC3-4A4F-829A-CA29E8F1D9F3}"/>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720.29</c:v>
                </c:pt>
                <c:pt idx="1">
                  <c:v>421.12</c:v>
                </c:pt>
                <c:pt idx="2">
                  <c:v>167.41</c:v>
                </c:pt>
              </c:numCache>
            </c:numRef>
          </c:val>
          <c:smooth val="0"/>
          <c:extLst>
            <c:ext xmlns:c16="http://schemas.microsoft.com/office/drawing/2014/chart" uri="{C3380CC4-5D6E-409C-BE32-E72D297353CC}">
              <c16:uniqueId val="{00000001-FAC3-4A4F-829A-CA29E8F1D9F3}"/>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949.43</c:v>
                </c:pt>
                <c:pt idx="1">
                  <c:v>545.66</c:v>
                </c:pt>
                <c:pt idx="2">
                  <c:v>227.06</c:v>
                </c:pt>
              </c:numCache>
            </c:numRef>
          </c:val>
          <c:smooth val="0"/>
          <c:extLst>
            <c:ext xmlns:c16="http://schemas.microsoft.com/office/drawing/2014/chart" uri="{C3380CC4-5D6E-409C-BE32-E72D297353CC}">
              <c16:uniqueId val="{00000002-FAC3-4A4F-829A-CA29E8F1D9F3}"/>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1032.48</c:v>
                </c:pt>
                <c:pt idx="1">
                  <c:v>626.72</c:v>
                </c:pt>
                <c:pt idx="2">
                  <c:v>263.69</c:v>
                </c:pt>
              </c:numCache>
            </c:numRef>
          </c:val>
          <c:smooth val="0"/>
          <c:extLst>
            <c:ext xmlns:c16="http://schemas.microsoft.com/office/drawing/2014/chart" uri="{C3380CC4-5D6E-409C-BE32-E72D297353CC}">
              <c16:uniqueId val="{00000003-FAC3-4A4F-829A-CA29E8F1D9F3}"/>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48445232081838829"/>
          <c:y val="0.76735450139468442"/>
          <c:w val="0.23457466819305284"/>
          <c:h val="0.23007857353268285"/>
        </c:manualLayout>
      </c:layout>
      <c:overlay val="0"/>
    </c:legend>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2973.97</c:v>
                </c:pt>
                <c:pt idx="1">
                  <c:v>1337.17</c:v>
                </c:pt>
                <c:pt idx="2">
                  <c:v>790.96</c:v>
                </c:pt>
              </c:numCache>
            </c:numRef>
          </c:val>
          <c:smooth val="0"/>
          <c:extLst>
            <c:ext xmlns:c16="http://schemas.microsoft.com/office/drawing/2014/chart" uri="{C3380CC4-5D6E-409C-BE32-E72D297353CC}">
              <c16:uniqueId val="{00000000-F1FA-416E-B294-0CF28BE9EBE4}"/>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3326.26</c:v>
                </c:pt>
                <c:pt idx="1">
                  <c:v>1634.5</c:v>
                </c:pt>
                <c:pt idx="2">
                  <c:v>1019.63</c:v>
                </c:pt>
              </c:numCache>
            </c:numRef>
          </c:val>
          <c:smooth val="0"/>
          <c:extLst>
            <c:ext xmlns:c16="http://schemas.microsoft.com/office/drawing/2014/chart" uri="{C3380CC4-5D6E-409C-BE32-E72D297353CC}">
              <c16:uniqueId val="{00000001-F1FA-416E-B294-0CF28BE9EBE4}"/>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9181.66</c:v>
                </c:pt>
                <c:pt idx="1">
                  <c:v>3328.83</c:v>
                </c:pt>
                <c:pt idx="2">
                  <c:v>1821.82</c:v>
                </c:pt>
              </c:numCache>
            </c:numRef>
          </c:val>
          <c:smooth val="0"/>
          <c:extLst>
            <c:ext xmlns:c16="http://schemas.microsoft.com/office/drawing/2014/chart" uri="{C3380CC4-5D6E-409C-BE32-E72D297353CC}">
              <c16:uniqueId val="{00000002-F1FA-416E-B294-0CF28BE9EBE4}"/>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9764</c:v>
                </c:pt>
                <c:pt idx="1">
                  <c:v>3689.16</c:v>
                </c:pt>
                <c:pt idx="2">
                  <c:v>2239.5300000000002</c:v>
                </c:pt>
              </c:numCache>
            </c:numRef>
          </c:val>
          <c:smooth val="0"/>
          <c:extLst>
            <c:ext xmlns:c16="http://schemas.microsoft.com/office/drawing/2014/chart" uri="{C3380CC4-5D6E-409C-BE32-E72D297353CC}">
              <c16:uniqueId val="{00000003-F1FA-416E-B294-0CF28BE9EBE4}"/>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23344355737432"/>
          <c:w val="0.23457466819305284"/>
          <c:h val="0.23007857353268285"/>
        </c:manualLayout>
      </c:layout>
      <c:overlay val="0"/>
    </c:legend>
    <c:plotVisOnly val="1"/>
    <c:dispBlanksAs val="gap"/>
    <c:showDLblsOverMax val="0"/>
  </c:chart>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0</cdr:x>
      <cdr:y>0</cdr:y>
    </cdr:to>
    <cdr:sp macro="" textlink="">
      <cdr:nvSpPr>
        <cdr:cNvPr id="2" name="Text Box 1"/>
        <cdr:cNvSpPr txBox="1"/>
      </cdr:nvSpPr>
      <cdr:spPr>
        <a:xfrm xmlns:a="http://schemas.openxmlformats.org/drawingml/2006/main">
          <a:off x="-2576223" y="-2258170"/>
          <a:ext cx="0" cy="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800" b="1"/>
            <a:t>UkuranPenyangga:</a:t>
          </a:r>
        </a:p>
      </cdr:txBody>
    </cdr:sp>
  </cdr:relSizeAnchor>
</c:userShapes>
</file>

<file path=word/drawings/drawing2.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3.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4.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5.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6.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0.48562</cdr:x>
      <cdr:y>0.94047</cdr:y>
    </cdr:to>
    <cdr:sp macro="" textlink="">
      <cdr:nvSpPr>
        <cdr:cNvPr id="3" name="Text Box 1"/>
        <cdr:cNvSpPr txBox="1"/>
      </cdr:nvSpPr>
      <cdr:spPr>
        <a:xfrm xmlns:a="http://schemas.openxmlformats.org/drawingml/2006/main">
          <a:off x="90711" y="1727844"/>
          <a:ext cx="1049320" cy="35637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7.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0.46235</cdr:x>
      <cdr:y>0.94047</cdr:y>
    </cdr:to>
    <cdr:sp macro="" textlink="">
      <cdr:nvSpPr>
        <cdr:cNvPr id="3" name="Text Box 1"/>
        <cdr:cNvSpPr txBox="1"/>
      </cdr:nvSpPr>
      <cdr:spPr>
        <a:xfrm xmlns:a="http://schemas.openxmlformats.org/drawingml/2006/main">
          <a:off x="95275" y="1718437"/>
          <a:ext cx="1044756" cy="35443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8.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0.46375</cdr:x>
      <cdr:y>0.94047</cdr:y>
    </cdr:to>
    <cdr:sp macro="" textlink="">
      <cdr:nvSpPr>
        <cdr:cNvPr id="3" name="Text Box 1"/>
        <cdr:cNvSpPr txBox="1"/>
      </cdr:nvSpPr>
      <cdr:spPr>
        <a:xfrm xmlns:a="http://schemas.openxmlformats.org/drawingml/2006/main">
          <a:off x="91030" y="1735765"/>
          <a:ext cx="1001499" cy="358013"/>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9.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0.49607</cdr:x>
      <cdr:y>0.95459</cdr:y>
    </cdr:to>
    <cdr:sp macro="" textlink="">
      <cdr:nvSpPr>
        <cdr:cNvPr id="3" name="Text Box 1"/>
        <cdr:cNvSpPr txBox="1"/>
      </cdr:nvSpPr>
      <cdr:spPr>
        <a:xfrm xmlns:a="http://schemas.openxmlformats.org/drawingml/2006/main">
          <a:off x="95275" y="1707049"/>
          <a:ext cx="1127884" cy="383007"/>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Vla00</b:Tag>
    <b:SourceType>Book</b:SourceType>
    <b:Guid>{F2DB1677-8537-4F13-8F57-D5DC663689CC}</b:Guid>
    <b:Author>
      <b:Author>
        <b:NameList>
          <b:Person>
            <b:Last>Vapnik</b:Last>
            <b:First>Vladimir</b:First>
            <b:Middle>N.</b:Middle>
          </b:Person>
        </b:NameList>
      </b:Author>
    </b:Author>
    <b:Title>The Nature of Statistical Learning Theory</b:Title>
    <b:Year>2000</b:Year>
    <b:City>New York</b:City>
    <b:Publisher>Springer</b:Publisher>
    <b:RefOrder>4</b:RefOrder>
  </b:Source>
  <b:Source>
    <b:Tag>Kon11</b:Tag>
    <b:SourceType>JournalArticle</b:SourceType>
    <b:Guid>{29F42374-037E-4CEE-9885-0C046DBBFF49}</b:Guid>
    <b:Author>
      <b:Author>
        <b:NameList>
          <b:Person>
            <b:Last>Konar</b:Last>
            <b:First>P.</b:First>
          </b:Person>
          <b:Person>
            <b:Last>Chattopadhyay</b:Last>
            <b:First>P.</b:First>
          </b:Person>
        </b:NameList>
      </b:Author>
    </b:Author>
    <b:Title>Bearing fault detection of induction motor using wavelet and Support VectorMachines (SVMs)</b:Title>
    <b:JournalName>Applied Soft Computing</b:JournalName>
    <b:Year>2011</b:Year>
    <b:Pages>4203-4211</b:Pages>
    <b:Publisher>Elsevier</b:Publisher>
    <b:Volume>11</b:Volume>
    <b:RefOrder>5</b:RefOrder>
  </b:Source>
  <b:Source>
    <b:Tag>Hir15</b:Tag>
    <b:SourceType>JournalArticle</b:SourceType>
    <b:Guid>{D588759C-3017-47DB-B372-BA600C94B400}</b:Guid>
    <b:Author>
      <b:Author>
        <b:NameList>
          <b:Person>
            <b:Last>Hira</b:Last>
            <b:First>Zena</b:First>
            <b:Middle>M.</b:Middle>
          </b:Person>
          <b:Person>
            <b:Last>Gillies</b:Last>
            <b:First>Duncan</b:First>
            <b:Middle>F.</b:Middle>
          </b:Person>
        </b:NameList>
      </b:Author>
    </b:Author>
    <b:Title>A Review of Feature Selection and Feature Extraction Methods Applied on Microarray Data</b:Title>
    <b:JournalName>Advances in Bioinformatics</b:JournalName>
    <b:Year>2015</b:Year>
    <b:Pages>1-13</b:Pages>
    <b:Publisher>Hindawi</b:Publisher>
    <b:Volume>1</b:Volume>
    <b:RefOrder>2</b:RefOrder>
  </b:Source>
  <b:Source>
    <b:Tag>Zhu11</b:Tag>
    <b:SourceType>JournalArticle</b:SourceType>
    <b:Guid>{45EAFE3C-DEA0-416B-93BC-728326A977F3}</b:Guid>
    <b:Author>
      <b:Author>
        <b:NameList>
          <b:Person>
            <b:Last>Zhu</b:Last>
            <b:First>Zhi-Bo</b:First>
          </b:Person>
          <b:Person>
            <b:Last>Song</b:Last>
            <b:First>Zhi-Huan</b:First>
          </b:Person>
        </b:NameList>
      </b:Author>
    </b:Author>
    <b:Title>A novel fault diagnosis system using pattern classification on kernel FDA subspace</b:Title>
    <b:JournalName>Expert Systems with Application</b:JournalName>
    <b:Year>2011</b:Year>
    <b:Pages>6895-6905</b:Pages>
    <b:Publisher>Elsevier</b:Publisher>
    <b:Volume>38</b:Volume>
    <b:RefOrder>6</b:RefOrder>
  </b:Source>
  <b:Source>
    <b:Tag>Kai11</b:Tag>
    <b:SourceType>JournalArticle</b:SourceType>
    <b:Guid>{30A13B72-7CB9-4332-A267-262E96C2A21B}</b:Guid>
    <b:Author>
      <b:Author>
        <b:NameList>
          <b:Person>
            <b:Last>Chen</b:Last>
            <b:First>Kai-Ying</b:First>
          </b:Person>
          <b:Person>
            <b:Last>Chen</b:Last>
            <b:First>Long-Sheng</b:First>
          </b:Person>
          <b:Person>
            <b:Last>Chen</b:Last>
            <b:First>Mu-Chen</b:First>
          </b:Person>
          <b:Person>
            <b:Last>Lee</b:Last>
            <b:First>Chia-Lung</b:First>
          </b:Person>
        </b:NameList>
      </b:Author>
    </b:Author>
    <b:Title>Using SVM based method for equipment fault detection in a thermal power plant</b:Title>
    <b:JournalName>Computers in Industry</b:JournalName>
    <b:Year>2011</b:Year>
    <b:Pages>42-50</b:Pages>
    <b:Publisher>Elsevier</b:Publisher>
    <b:Volume>62</b:Volume>
    <b:RefOrder>7</b:RefOrder>
  </b:Source>
  <b:Source>
    <b:Tag>Yin14</b:Tag>
    <b:SourceType>JournalArticle</b:SourceType>
    <b:Guid>{98D77D2E-DF3B-4FFE-8541-9EE59B5D433B}</b:Guid>
    <b:Author>
      <b:Author>
        <b:NameList>
          <b:Person>
            <b:Last>Yin</b:Last>
            <b:First>Shen</b:First>
          </b:Person>
          <b:Person>
            <b:Last>Gao</b:Last>
            <b:First>Xin</b:First>
          </b:Person>
          <b:Person>
            <b:Last>Karimi</b:Last>
            <b:First>Hamid</b:First>
            <b:Middle>Reza</b:Middle>
          </b:Person>
          <b:Person>
            <b:Last>Zhu</b:Last>
            <b:First>Xiangping</b:First>
          </b:Person>
        </b:NameList>
      </b:Author>
    </b:Author>
    <b:Title>Study on Support Vector Machine-Based Fault Detection in Tennessee Eastman Process</b:Title>
    <b:JournalName>Abstract and Applied Analysis</b:JournalName>
    <b:Year>2014</b:Year>
    <b:Publisher>Hindawi</b:Publisher>
    <b:RefOrder>8</b:RefOrder>
  </b:Source>
  <b:Source>
    <b:Tag>Tec</b:Tag>
    <b:SourceType>Report</b:SourceType>
    <b:Guid>{5941D1A1-15D6-46F8-9DB4-B7872D255C50}</b:Guid>
    <b:ThesisType>Technical Report</b:ThesisType>
    <b:Author>
      <b:Author>
        <b:NameList>
          <b:Person>
            <b:Last>Gunn</b:Last>
            <b:First>Steve</b:First>
          </b:Person>
        </b:NameList>
      </b:Author>
    </b:Author>
    <b:Title>Support Vector Machines for Classification and Regression</b:Title>
    <b:Year>1998</b:Year>
    <b:Department>Image Speech &amp; Intelligent Systems Group</b:Department>
    <b:Institution>University of Southampton</b:Institution>
    <b:RefOrder>9</b:RefOrder>
  </b:Source>
  <b:Source>
    <b:Tag>Yan04</b:Tag>
    <b:SourceType>JournalArticle</b:SourceType>
    <b:Guid>{C795CBBB-C10F-4E59-8DF4-E88D87EBA5F2}</b:Guid>
    <b:Author>
      <b:Author>
        <b:NameList>
          <b:Person>
            <b:Last>Yang</b:Last>
            <b:First>Jian</b:First>
          </b:Person>
          <b:Person>
            <b:Last>Jin</b:Last>
            <b:First>Zhong</b:First>
          </b:Person>
          <b:Person>
            <b:Last>Yang</b:Last>
            <b:First>Jing-yu</b:First>
          </b:Person>
          <b:Person>
            <b:Last>Zhang</b:Last>
            <b:First>David</b:First>
          </b:Person>
          <b:Person>
            <b:Last>Frangi</b:Last>
            <b:First>Alejandro</b:First>
            <b:Middle>F.</b:Middle>
          </b:Person>
        </b:NameList>
      </b:Author>
    </b:Author>
    <b:Title>Essence of kernel Fisher discriminant: KPCA plus LDA</b:Title>
    <b:JournalName>Pattern Recognition</b:JournalName>
    <b:Year>2004</b:Year>
    <b:Pages>2097-2100</b:Pages>
    <b:Publisher>Elsevier</b:Publisher>
    <b:Volume>37</b:Volume>
    <b:RefOrder>10</b:RefOrder>
  </b:Source>
  <b:Source>
    <b:Tag>Ise05</b:Tag>
    <b:SourceType>JournalArticle</b:SourceType>
    <b:Guid>{DFAEB21C-248C-4187-B42B-6592B9764982}</b:Guid>
    <b:Author>
      <b:Author>
        <b:NameList>
          <b:Person>
            <b:Last>Iserman</b:Last>
            <b:First>Rofl</b:First>
          </b:Person>
        </b:NameList>
      </b:Author>
    </b:Author>
    <b:Title>Model-based fault-detection and diagnosis – status and applications</b:Title>
    <b:JournalName>Annual Reviews in Control</b:JournalName>
    <b:Year>2005</b:Year>
    <b:Pages>71-85</b:Pages>
    <b:Publisher>Elsevier</b:Publisher>
    <b:Volume>29</b:Volume>
    <b:RefOrder>11</b:RefOrder>
  </b:Source>
  <b:Source>
    <b:Tag>Yoo20</b:Tag>
    <b:SourceType>JournalArticle</b:SourceType>
    <b:Guid>{618D4DA9-0B18-4A78-8992-86640C14CAA2}</b:Guid>
    <b:Author>
      <b:Author>
        <b:NameList>
          <b:Person>
            <b:Last>Yoo</b:Last>
            <b:First>Young-Jun</b:First>
          </b:Person>
        </b:NameList>
      </b:Author>
    </b:Author>
    <b:Title>Data-driven fault detection process using correlation based clustering</b:Title>
    <b:JournalName>Computers in Industry</b:JournalName>
    <b:Year>2020</b:Year>
    <b:Publisher>Elsevier</b:Publisher>
    <b:Volume>122</b:Volume>
    <b:RefOrder>12</b:RefOrder>
  </b:Source>
  <b:Source>
    <b:Tag>Maa09</b:Tag>
    <b:SourceType>Report</b:SourceType>
    <b:Guid>{27F21AAC-2BD7-4215-B68A-7F137D978E97}</b:Guid>
    <b:Author>
      <b:Author>
        <b:NameList>
          <b:Person>
            <b:Last>Maaten</b:Last>
            <b:First>Laurens</b:First>
            <b:Middle>van der</b:Middle>
          </b:Person>
          <b:Person>
            <b:Last>Postma</b:Last>
            <b:First>Eric</b:First>
          </b:Person>
          <b:Person>
            <b:Last>Herik</b:Last>
            <b:First>Jaap</b:First>
            <b:Middle>van den</b:Middle>
          </b:Person>
        </b:NameList>
      </b:Author>
    </b:Author>
    <b:Title>Dimensionality Reduction: A Comparative Review</b:Title>
    <b:Year>2009</b:Year>
    <b:Publisher>Tilburg University</b:Publisher>
    <b:Department>Tilburg Centre for Creative Computing</b:Department>
    <b:Institution>Tilburg University</b:Institution>
    <b:RefOrder>13</b:RefOrder>
  </b:Source>
  <b:Source>
    <b:Tag>NgA12</b:Tag>
    <b:SourceType>ElectronicSource</b:SourceType>
    <b:Guid>{CA317EAD-2955-43BD-BC75-A2DA41CD8AC1}</b:Guid>
    <b:Title>CS229 Lecture notes - Supervised learning</b:Title>
    <b:Year>2012</b:Year>
    <b:Author>
      <b:Author>
        <b:NameList>
          <b:Person>
            <b:Last>Ng</b:Last>
            <b:First>Andrew</b:First>
          </b:Person>
        </b:NameList>
      </b:Author>
    </b:Author>
    <b:RefOrder>14</b:RefOrder>
  </b:Source>
  <b:Source>
    <b:Tag>Hsu</b:Tag>
    <b:SourceType>Report</b:SourceType>
    <b:Guid>{CC245248-B7C3-4CD8-8B03-9E51C368C15C}</b:Guid>
    <b:Title>A Comparison of Methods for Multi-class Support Vector Machines</b:Title>
    <b:Author>
      <b:Author>
        <b:NameList>
          <b:Person>
            <b:Last>Hsu</b:Last>
            <b:First>Chih-Wei</b:First>
          </b:Person>
          <b:Person>
            <b:Last>Lin</b:Last>
            <b:First>Chih-Jen</b:First>
          </b:Person>
        </b:NameList>
      </b:Author>
    </b:Author>
    <b:Publisher>National Taiwan University</b:Publisher>
    <b:ThesisType>Technical Report</b:ThesisType>
    <b:Department>Department of Computer Science and Information Engineering</b:Department>
    <b:Institution>National Taiwan University</b:Institution>
    <b:RefOrder>1</b:RefOrder>
  </b:Source>
  <b:Source>
    <b:Tag>DuY16</b:Tag>
    <b:SourceType>JournalArticle</b:SourceType>
    <b:Guid>{E3B9A670-10C9-4CF1-850C-69C7D7BFBC10}</b:Guid>
    <b:Title>Fault diagnosis of rotating machines for rail vehicles based on local mean decomposition -energy moment- directed acylic graph support vector machine</b:Title>
    <b:Year>2016</b:Year>
    <b:Publisher>SAGE</b:Publisher>
    <b:Author>
      <b:Author>
        <b:NameList>
          <b:Person>
            <b:Last>Du</b:Last>
            <b:First>Yanping</b:First>
          </b:Person>
          <b:Person>
            <b:Last>Zhang</b:Last>
            <b:First>Wenjiao</b:First>
          </b:Person>
          <b:Person>
            <b:Last>Zhang</b:Last>
            <b:First>Yuan</b:First>
          </b:Person>
          <b:Person>
            <b:Last>Gao</b:Last>
            <b:First>Zhenqing</b:First>
          </b:Person>
          <b:Person>
            <b:Last>Wang</b:Last>
            <b:First>Xiaohui</b:First>
          </b:Person>
        </b:NameList>
      </b:Author>
      <b:Editor>
        <b:NameList>
          <b:Person>
            <b:Last>Jiang</b:Last>
            <b:First>Xiaobei</b:First>
          </b:Person>
        </b:NameList>
      </b:Editor>
    </b:Author>
    <b:JournalName>Advances in Mechanical Engineering</b:JournalName>
    <b:Pages>1-6</b:Pages>
    <b:RefOrder>15</b:RefOrder>
  </b:Source>
  <b:Source>
    <b:Tag>Mik99</b:Tag>
    <b:SourceType>ConferenceProceedings</b:SourceType>
    <b:Guid>{A32430CD-5BFA-439A-B5F2-C98F754DB6A0}</b:Guid>
    <b:Author>
      <b:Author>
        <b:NameList>
          <b:Person>
            <b:Last>Mika</b:Last>
            <b:First>Sebastian</b:First>
          </b:Person>
          <b:Person>
            <b:Last>Ratsch</b:Last>
            <b:First>G.</b:First>
          </b:Person>
          <b:Person>
            <b:Last>Weston</b:Last>
            <b:First>Jason</b:First>
          </b:Person>
          <b:Person>
            <b:Last>Scholkopf</b:Last>
            <b:First>B.</b:First>
          </b:Person>
        </b:NameList>
      </b:Author>
    </b:Author>
    <b:Title>Fisher Discriminant Analysis with Kernels</b:Title>
    <b:Year>1999</b:Year>
    <b:ConferenceName>Neural Networks for Signal Processing IX</b:ConferenceName>
    <b:Publisher>IEEE</b:Publisher>
    <b:RefOrder>16</b:RefOrder>
  </b:Source>
  <b:Source>
    <b:Tag>Bau00</b:Tag>
    <b:SourceType>JournalArticle</b:SourceType>
    <b:Guid>{5000FDC9-8E55-4164-AB69-0325CD7BE5B9}</b:Guid>
    <b:Title>Generalized discriminant analysis using a kernel approach</b:Title>
    <b:Year>2000</b:Year>
    <b:Publisher>MIT Press</b:Publisher>
    <b:Author>
      <b:Author>
        <b:NameList>
          <b:Person>
            <b:Last>Baudat</b:Last>
            <b:First>G</b:First>
          </b:Person>
          <b:Person>
            <b:Last>Anouar</b:Last>
            <b:First>F</b:First>
          </b:Person>
        </b:NameList>
      </b:Author>
    </b:Author>
    <b:JournalName>Neural Computation</b:JournalName>
    <b:Volume>12</b:Volume>
    <b:RefOrder>17</b:RefOrder>
  </b:Source>
  <b:Source>
    <b:Tag>Yan042</b:Tag>
    <b:SourceType>Report</b:SourceType>
    <b:Guid>{9C044DF7-F7CF-4F05-B931-B62A5468F84A}</b:Guid>
    <b:Author>
      <b:Author>
        <b:NameList>
          <b:Person>
            <b:Last>Yang</b:Last>
            <b:First>Qingsong</b:First>
          </b:Person>
        </b:NameList>
      </b:Author>
    </b:Author>
    <b:Title>MODEL-BASED AND DATA DRIVEN FAULT DIAGNOSIS METHODS WITH APPLICATIONS TO PROCESS MONITORING</b:Title>
    <b:Year>2004</b:Year>
    <b:Department>Electrical Engineering and Computer Sciences</b:Department>
    <b:Institution>Case Western Reserve University</b:Institution>
    <b:ThesisType>PhD Thesis</b:ThesisType>
    <b:RefOrder>3</b:RefOrder>
  </b:Source>
  <b:Source>
    <b:Tag>IBM10</b:Tag>
    <b:SourceType>DocumentFromInternetSite</b:SourceType>
    <b:Guid>{A6ECB688-541A-43FA-9892-DA8CB7B55444}</b:Guid>
    <b:Author>
      <b:Author>
        <b:Corporate>IBM Eurotech</b:Corporate>
      </b:Author>
    </b:Author>
    <b:Title>MQTT V3.1 Protocol Specification</b:Title>
    <b:InternetSiteTitle>IBM</b:InternetSiteTitle>
    <b:Year>2010</b:Year>
    <b:YearAccessed>2020</b:YearAccessed>
    <b:MonthAccessed>July</b:MonthAccessed>
    <b:URL>https://public.dhe.ibm.com/software/dw/webservices/ws-mqtt/mqtt-v3r1.html</b:URL>
    <b:RefOrder>18</b:RefOrder>
  </b:Source>
  <b:Source>
    <b:Tag>Val12</b:Tag>
    <b:SourceType>Book</b:SourceType>
    <b:Guid>{B47D67AA-444F-4F23-A710-491E524AAA8D}</b:Guid>
    <b:Title>Building Smarter Planet Solutions with MQTT and IBM WebSphere MQ Telemetry</b:Title>
    <b:Year>2012</b:Year>
    <b:Author>
      <b:Author>
        <b:NameList>
          <b:Person>
            <b:Last>Lampkin</b:Last>
            <b:First>Valerie</b:First>
          </b:Person>
          <b:Person>
            <b:Last>Leong</b:Last>
            <b:First>Weng</b:First>
            <b:Middle>Tat</b:Middle>
          </b:Person>
          <b:Person>
            <b:Last>Olivera</b:Last>
            <b:First>Leonardo</b:First>
          </b:Person>
          <b:Person>
            <b:Last>Rawat</b:Last>
            <b:First>Sweta</b:First>
          </b:Person>
          <b:Person>
            <b:Last>Subrahmanyam</b:Last>
            <b:First>Nagesh</b:First>
          </b:Person>
          <b:Person>
            <b:Last>Xiang</b:Last>
            <b:First>Rong</b:First>
          </b:Person>
        </b:NameList>
      </b:Author>
    </b:Author>
    <b:Publisher>Redbooks</b:Publisher>
    <b:RefOrder>19</b:RefOrder>
  </b:Source>
  <b:Source>
    <b:Tag>Max20</b:Tag>
    <b:SourceType>InternetSite</b:SourceType>
    <b:Guid>{6CBFDE17-D657-47EA-BC76-64E69F7E319C}</b:Guid>
    <b:Title>Demystifying the MQTT maze: clients, servers, connection, publish, subscribe and its applications.</b:Title>
    <b:Author>
      <b:Author>
        <b:NameList>
          <b:Person>
            <b:Last>Kpizingui</b:Last>
            <b:First>Maximilien</b:First>
          </b:Person>
        </b:NameList>
      </b:Author>
    </b:Author>
    <b:InternetSiteTitle>Morioh</b:InternetSiteTitle>
    <b:YearAccessed>2020</b:YearAccessed>
    <b:MonthAccessed>July</b:MonthAccessed>
    <b:URL>https://morioh.com/p/93ba2353480e</b:URL>
    <b:RefOrder>20</b:RefOrder>
  </b:Source>
  <b:Source>
    <b:Tag>hef19</b:Tag>
    <b:SourceType>InternetSite</b:SourceType>
    <b:Guid>{10EFBADD-16FB-4FC5-905C-E5645481696C}</b:Guid>
    <b:Author>
      <b:Author>
        <b:NameList>
          <b:Person>
            <b:Last>hefinioanrhys</b:Last>
          </b:Person>
        </b:NameList>
      </b:Author>
    </b:Author>
    <b:Title>What is the support vector machine (SVM) algorithm?</b:Title>
    <b:InternetSiteTitle>R-bloggers</b:InternetSiteTitle>
    <b:Year>2019</b:Year>
    <b:Month>October</b:Month>
    <b:YearAccessed>2020</b:YearAccessed>
    <b:MonthAccessed>July</b:MonthAccessed>
    <b:URL>https://www.r-bloggers.com/support-vector-machines-with-the-mlr-package/</b:URL>
    <b:RefOrder>21</b:RefOrder>
  </b:Source>
  <b:Source>
    <b:Tag>Fif16</b:Tag>
    <b:SourceType>Report</b:SourceType>
    <b:Guid>{D85235CA-0EC2-47D6-BC67-AA2F72F9D367}</b:Guid>
    <b:Title>Supervision of Data Transfer With Python</b:Title>
    <b:Year>2016</b:Year>
    <b:Publisher>Heraklion</b:Publisher>
    <b:Author>
      <b:Author>
        <b:NameList>
          <b:Person>
            <b:Last>Konstantina</b:Last>
            <b:First>Fifli</b:First>
          </b:Person>
        </b:NameList>
      </b:Author>
    </b:Author>
    <b:Department>Department of Informatics Engineering</b:Department>
    <b:Institution>Technological Educational Institute of Crete</b:Institution>
    <b:RefOrder>22</b:RefOrder>
  </b:Source>
  <b:Source>
    <b:Tag>Placeholder2</b:Tag>
    <b:SourceType>JournalArticle</b:SourceType>
    <b:Guid>{C7444A90-A122-4003-9535-6F8816276EDA}</b:Guid>
    <b:Author>
      <b:Author>
        <b:NameList>
          <b:Person>
            <b:Last>Yin</b:Last>
            <b:First>Yanyan</b:First>
          </b:Person>
          <b:Person>
            <b:Last>Shi</b:Last>
            <b:First>Jiangbin</b:First>
          </b:Person>
          <b:Person>
            <b:Last>Liu</b:Last>
            <b:First>Fei</b:First>
          </b:Person>
          <b:Person>
            <b:Last>Liu</b:Last>
            <b:First>Yanqing</b:First>
          </b:Person>
        </b:NameList>
      </b:Author>
    </b:Author>
    <b:Title>Robust fault detection of singular Markov jump systems with partially unknown information</b:Title>
    <b:Year>2020</b:Year>
    <b:Volume>537</b:Volume>
    <b:JournalName>Information Sciences</b:JournalName>
    <b:Pages>368–379</b:Pages>
    <b:Publisher>Elsevier</b:Publisher>
    <b:RefOrder>23</b:RefOrder>
  </b:Source>
  <b:Source>
    <b:Tag>Chi00</b:Tag>
    <b:SourceType>JournalArticle</b:SourceType>
    <b:Guid>{5BE0FA79-9026-4E3F-B521-37FD0389DA99}</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 analysis, discriminant partial least squares, and principal component analysis</b:Title>
    <b:Year>2000</b:Year>
    <b:Volume>50</b:Volume>
    <b:Issue>2</b:Issue>
    <b:JournalName>Chemometrics and Intelligent Laboratory Systems</b:JournalName>
    <b:Pages>243–252</b:Pages>
    <b:Publisher>Elsevier</b:Publisher>
    <b:RefOrder>24</b:RefOrder>
  </b:Source>
  <b:Source>
    <b:Tag>Liu17</b:Tag>
    <b:SourceType>JournalArticle</b:SourceType>
    <b:Guid>{F2889B69-5A97-4C2C-9AB2-830EE703CD02}</b:Guid>
    <b:Author>
      <b:Author>
        <b:NameList>
          <b:Person>
            <b:Last>Liu</b:Last>
            <b:First>Jie</b:First>
          </b:Person>
          <b:Person>
            <b:Last>Li</b:Last>
            <b:First>Yan-Fu</b:First>
          </b:Person>
          <b:Person>
            <b:Last>Zio</b:Last>
            <b:First>Enrico</b:First>
          </b:Person>
        </b:NameList>
      </b:Author>
    </b:Author>
    <b:Title>A SVM framework for fault detection of the braking system in a high speed train</b:Title>
    <b:Year>2017</b:Year>
    <b:Pages>401-409</b:Pages>
    <b:Publisher>Elsevier</b:Publisher>
    <b:Volume>87</b:Volume>
    <b:JournalName>Mechanical Systems and Signal Processing</b:JournalName>
    <b:RefOrder>25</b:RefOrder>
  </b:Source>
  <b:Source>
    <b:Tag>Placeholder1</b:Tag>
    <b:SourceType>JournalArticle</b:SourceType>
    <b:Guid>{6CC65B93-00F6-4DEC-A775-B17CB85148A3}</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b:Title>
    <b:Year>2000</b:Year>
    <b:Volume>50</b:Volume>
    <b:Issue>2</b:Issue>
    <b:JournalName>Chemometrics and Intelligent Laboratory Systems</b:JournalName>
    <b:Pages>243–252</b:Pages>
    <b:RefOrder>26</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56D8042-2C7C-42E0-993F-3C58F46739F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1678</TotalTime>
  <Pages>104</Pages>
  <Words>42384</Words>
  <Characters>241594</Characters>
  <Application>Microsoft Office Word</Application>
  <DocSecurity>0</DocSecurity>
  <Lines>2013</Lines>
  <Paragraphs>566</Paragraphs>
  <ScaleCrop>false</ScaleCrop>
  <HeadingPairs>
    <vt:vector size="2" baseType="variant">
      <vt:variant>
        <vt:lpstr>Title</vt:lpstr>
      </vt:variant>
      <vt:variant>
        <vt:i4>1</vt:i4>
      </vt:variant>
    </vt:vector>
  </HeadingPairs>
  <TitlesOfParts>
    <vt:vector size="1" baseType="lpstr">
      <vt:lpstr>Template Skripsi DTNTF versi November 2018</vt:lpstr>
    </vt:vector>
  </TitlesOfParts>
  <Company>DTNTF UGM</Company>
  <LinksUpToDate>false</LinksUpToDate>
  <CharactersWithSpaces>283412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Skripsi DTNTF versi November 2018</dc:title>
  <dc:creator>Reza Andriady</dc:creator>
  <cp:lastModifiedBy>Reza Andriady</cp:lastModifiedBy>
  <cp:revision>93</cp:revision>
  <cp:lastPrinted>2021-01-13T20:58:00Z</cp:lastPrinted>
  <dcterms:created xsi:type="dcterms:W3CDTF">2021-01-08T09:20:00Z</dcterms:created>
  <dcterms:modified xsi:type="dcterms:W3CDTF">2021-01-13T20:59:00Z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987f864b-7040-3130-95d3-b73c3e778c0a</vt:lpwstr>
  </property>
</Properties>
</file>
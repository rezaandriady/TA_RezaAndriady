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463407"/>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463408"/>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8480" behindDoc="0" locked="0" layoutInCell="1" allowOverlap="1" wp14:anchorId="7B2755D6" wp14:editId="1C2C26D7">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1E4D38" w:rsidRDefault="001E4D38">
                            <w:pPr>
                              <w:spacing w:line="240" w:lineRule="auto"/>
                              <w:rPr>
                                <w:sz w:val="20"/>
                                <w:szCs w:val="20"/>
                                <w:lang w:val="sv-SE"/>
                              </w:rPr>
                            </w:pPr>
                            <w:r>
                              <w:rPr>
                                <w:sz w:val="20"/>
                                <w:szCs w:val="20"/>
                                <w:lang w:val="sv-SE"/>
                              </w:rPr>
                              <w:t>Materai</w:t>
                            </w:r>
                          </w:p>
                          <w:p w14:paraId="5173AB8B" w14:textId="77777777" w:rsidR="001E4D38" w:rsidRDefault="001E4D38">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1E4D38" w:rsidRDefault="001E4D38">
                      <w:pPr>
                        <w:spacing w:line="240" w:lineRule="auto"/>
                        <w:rPr>
                          <w:sz w:val="20"/>
                          <w:szCs w:val="20"/>
                          <w:lang w:val="sv-SE"/>
                        </w:rPr>
                      </w:pPr>
                      <w:r>
                        <w:rPr>
                          <w:sz w:val="20"/>
                          <w:szCs w:val="20"/>
                          <w:lang w:val="sv-SE"/>
                        </w:rPr>
                        <w:t>Materai</w:t>
                      </w:r>
                    </w:p>
                    <w:p w14:paraId="5173AB8B" w14:textId="77777777" w:rsidR="001E4D38" w:rsidRDefault="001E4D38">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463409"/>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463410"/>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463411"/>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006D95B2" w14:textId="149DF8E5" w:rsidR="00C622DC"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463407" w:history="1">
            <w:r w:rsidR="00C622DC" w:rsidRPr="008638AD">
              <w:rPr>
                <w:rStyle w:val="Hyperlink"/>
                <w:noProof/>
              </w:rPr>
              <w:t>HALAMAN JUDUL</w:t>
            </w:r>
            <w:r w:rsidR="00C622DC">
              <w:rPr>
                <w:noProof/>
                <w:webHidden/>
              </w:rPr>
              <w:tab/>
            </w:r>
            <w:r w:rsidR="00C622DC">
              <w:rPr>
                <w:noProof/>
                <w:webHidden/>
              </w:rPr>
              <w:fldChar w:fldCharType="begin"/>
            </w:r>
            <w:r w:rsidR="00C622DC">
              <w:rPr>
                <w:noProof/>
                <w:webHidden/>
              </w:rPr>
              <w:instrText xml:space="preserve"> PAGEREF _Toc61463407 \h </w:instrText>
            </w:r>
            <w:r w:rsidR="00C622DC">
              <w:rPr>
                <w:noProof/>
                <w:webHidden/>
              </w:rPr>
            </w:r>
            <w:r w:rsidR="00C622DC">
              <w:rPr>
                <w:noProof/>
                <w:webHidden/>
              </w:rPr>
              <w:fldChar w:fldCharType="separate"/>
            </w:r>
            <w:r w:rsidR="009D224B">
              <w:rPr>
                <w:noProof/>
                <w:webHidden/>
              </w:rPr>
              <w:t>i</w:t>
            </w:r>
            <w:r w:rsidR="00C622DC">
              <w:rPr>
                <w:noProof/>
                <w:webHidden/>
              </w:rPr>
              <w:fldChar w:fldCharType="end"/>
            </w:r>
          </w:hyperlink>
        </w:p>
        <w:p w14:paraId="0714802C" w14:textId="772110B2" w:rsidR="00C622DC" w:rsidRDefault="001E4D38">
          <w:pPr>
            <w:pStyle w:val="TOC1"/>
            <w:rPr>
              <w:rFonts w:asciiTheme="minorHAnsi" w:eastAsiaTheme="minorEastAsia" w:hAnsiTheme="minorHAnsi"/>
              <w:noProof/>
              <w:sz w:val="22"/>
              <w:lang w:val="en-ID" w:eastAsia="en-ID"/>
            </w:rPr>
          </w:pPr>
          <w:hyperlink w:anchor="_Toc61463408" w:history="1">
            <w:r w:rsidR="00C622DC" w:rsidRPr="008638AD">
              <w:rPr>
                <w:rStyle w:val="Hyperlink"/>
                <w:rFonts w:cs="Times New Roman"/>
                <w:noProof/>
              </w:rPr>
              <w:t>PERNYATAAN BEBAS PLAGIARISME</w:t>
            </w:r>
            <w:r w:rsidR="00C622DC">
              <w:rPr>
                <w:noProof/>
                <w:webHidden/>
              </w:rPr>
              <w:tab/>
            </w:r>
            <w:r w:rsidR="00C622DC">
              <w:rPr>
                <w:noProof/>
                <w:webHidden/>
              </w:rPr>
              <w:fldChar w:fldCharType="begin"/>
            </w:r>
            <w:r w:rsidR="00C622DC">
              <w:rPr>
                <w:noProof/>
                <w:webHidden/>
              </w:rPr>
              <w:instrText xml:space="preserve"> PAGEREF _Toc61463408 \h </w:instrText>
            </w:r>
            <w:r w:rsidR="00C622DC">
              <w:rPr>
                <w:noProof/>
                <w:webHidden/>
              </w:rPr>
            </w:r>
            <w:r w:rsidR="00C622DC">
              <w:rPr>
                <w:noProof/>
                <w:webHidden/>
              </w:rPr>
              <w:fldChar w:fldCharType="separate"/>
            </w:r>
            <w:r w:rsidR="009D224B">
              <w:rPr>
                <w:noProof/>
                <w:webHidden/>
              </w:rPr>
              <w:t>ii</w:t>
            </w:r>
            <w:r w:rsidR="00C622DC">
              <w:rPr>
                <w:noProof/>
                <w:webHidden/>
              </w:rPr>
              <w:fldChar w:fldCharType="end"/>
            </w:r>
          </w:hyperlink>
        </w:p>
        <w:p w14:paraId="3885C316" w14:textId="3C8C31EA" w:rsidR="00C622DC" w:rsidRDefault="001E4D38">
          <w:pPr>
            <w:pStyle w:val="TOC1"/>
            <w:rPr>
              <w:rFonts w:asciiTheme="minorHAnsi" w:eastAsiaTheme="minorEastAsia" w:hAnsiTheme="minorHAnsi"/>
              <w:noProof/>
              <w:sz w:val="22"/>
              <w:lang w:val="en-ID" w:eastAsia="en-ID"/>
            </w:rPr>
          </w:pPr>
          <w:hyperlink w:anchor="_Toc61463409" w:history="1">
            <w:r w:rsidR="00C622DC" w:rsidRPr="008638AD">
              <w:rPr>
                <w:rStyle w:val="Hyperlink"/>
                <w:rFonts w:cs="Times New Roman"/>
                <w:noProof/>
              </w:rPr>
              <w:t>HALAMAN PERSEMBAHAN</w:t>
            </w:r>
            <w:r w:rsidR="00C622DC">
              <w:rPr>
                <w:noProof/>
                <w:webHidden/>
              </w:rPr>
              <w:tab/>
            </w:r>
            <w:r w:rsidR="00C622DC">
              <w:rPr>
                <w:noProof/>
                <w:webHidden/>
              </w:rPr>
              <w:fldChar w:fldCharType="begin"/>
            </w:r>
            <w:r w:rsidR="00C622DC">
              <w:rPr>
                <w:noProof/>
                <w:webHidden/>
              </w:rPr>
              <w:instrText xml:space="preserve"> PAGEREF _Toc61463409 \h </w:instrText>
            </w:r>
            <w:r w:rsidR="00C622DC">
              <w:rPr>
                <w:noProof/>
                <w:webHidden/>
              </w:rPr>
            </w:r>
            <w:r w:rsidR="00C622DC">
              <w:rPr>
                <w:noProof/>
                <w:webHidden/>
              </w:rPr>
              <w:fldChar w:fldCharType="separate"/>
            </w:r>
            <w:r w:rsidR="009D224B">
              <w:rPr>
                <w:noProof/>
                <w:webHidden/>
              </w:rPr>
              <w:t>iv</w:t>
            </w:r>
            <w:r w:rsidR="00C622DC">
              <w:rPr>
                <w:noProof/>
                <w:webHidden/>
              </w:rPr>
              <w:fldChar w:fldCharType="end"/>
            </w:r>
          </w:hyperlink>
        </w:p>
        <w:p w14:paraId="7E9A003D" w14:textId="31E9ED7F" w:rsidR="00C622DC" w:rsidRDefault="001E4D38">
          <w:pPr>
            <w:pStyle w:val="TOC1"/>
            <w:rPr>
              <w:rFonts w:asciiTheme="minorHAnsi" w:eastAsiaTheme="minorEastAsia" w:hAnsiTheme="minorHAnsi"/>
              <w:noProof/>
              <w:sz w:val="22"/>
              <w:lang w:val="en-ID" w:eastAsia="en-ID"/>
            </w:rPr>
          </w:pPr>
          <w:hyperlink w:anchor="_Toc61463410" w:history="1">
            <w:r w:rsidR="00C622DC" w:rsidRPr="008638AD">
              <w:rPr>
                <w:rStyle w:val="Hyperlink"/>
                <w:rFonts w:cs="Times New Roman"/>
                <w:noProof/>
              </w:rPr>
              <w:t>KATA PENGANTAR</w:t>
            </w:r>
            <w:r w:rsidR="00C622DC">
              <w:rPr>
                <w:noProof/>
                <w:webHidden/>
              </w:rPr>
              <w:tab/>
            </w:r>
            <w:r w:rsidR="00C622DC">
              <w:rPr>
                <w:noProof/>
                <w:webHidden/>
              </w:rPr>
              <w:fldChar w:fldCharType="begin"/>
            </w:r>
            <w:r w:rsidR="00C622DC">
              <w:rPr>
                <w:noProof/>
                <w:webHidden/>
              </w:rPr>
              <w:instrText xml:space="preserve"> PAGEREF _Toc61463410 \h </w:instrText>
            </w:r>
            <w:r w:rsidR="00C622DC">
              <w:rPr>
                <w:noProof/>
                <w:webHidden/>
              </w:rPr>
            </w:r>
            <w:r w:rsidR="00C622DC">
              <w:rPr>
                <w:noProof/>
                <w:webHidden/>
              </w:rPr>
              <w:fldChar w:fldCharType="separate"/>
            </w:r>
            <w:r w:rsidR="009D224B">
              <w:rPr>
                <w:noProof/>
                <w:webHidden/>
              </w:rPr>
              <w:t>vii</w:t>
            </w:r>
            <w:r w:rsidR="00C622DC">
              <w:rPr>
                <w:noProof/>
                <w:webHidden/>
              </w:rPr>
              <w:fldChar w:fldCharType="end"/>
            </w:r>
          </w:hyperlink>
        </w:p>
        <w:p w14:paraId="75081333" w14:textId="66DA111F" w:rsidR="00C622DC" w:rsidRDefault="001E4D38">
          <w:pPr>
            <w:pStyle w:val="TOC1"/>
            <w:rPr>
              <w:rFonts w:asciiTheme="minorHAnsi" w:eastAsiaTheme="minorEastAsia" w:hAnsiTheme="minorHAnsi"/>
              <w:noProof/>
              <w:sz w:val="22"/>
              <w:lang w:val="en-ID" w:eastAsia="en-ID"/>
            </w:rPr>
          </w:pPr>
          <w:hyperlink w:anchor="_Toc61463411" w:history="1">
            <w:r w:rsidR="00C622DC" w:rsidRPr="008638AD">
              <w:rPr>
                <w:rStyle w:val="Hyperlink"/>
                <w:rFonts w:cs="Times New Roman"/>
                <w:noProof/>
              </w:rPr>
              <w:t>DAFTAR ISI</w:t>
            </w:r>
            <w:r w:rsidR="00C622DC">
              <w:rPr>
                <w:noProof/>
                <w:webHidden/>
              </w:rPr>
              <w:tab/>
            </w:r>
            <w:r w:rsidR="00C622DC">
              <w:rPr>
                <w:noProof/>
                <w:webHidden/>
              </w:rPr>
              <w:fldChar w:fldCharType="begin"/>
            </w:r>
            <w:r w:rsidR="00C622DC">
              <w:rPr>
                <w:noProof/>
                <w:webHidden/>
              </w:rPr>
              <w:instrText xml:space="preserve"> PAGEREF _Toc61463411 \h </w:instrText>
            </w:r>
            <w:r w:rsidR="00C622DC">
              <w:rPr>
                <w:noProof/>
                <w:webHidden/>
              </w:rPr>
            </w:r>
            <w:r w:rsidR="00C622DC">
              <w:rPr>
                <w:noProof/>
                <w:webHidden/>
              </w:rPr>
              <w:fldChar w:fldCharType="separate"/>
            </w:r>
            <w:r w:rsidR="009D224B">
              <w:rPr>
                <w:noProof/>
                <w:webHidden/>
              </w:rPr>
              <w:t>viii</w:t>
            </w:r>
            <w:r w:rsidR="00C622DC">
              <w:rPr>
                <w:noProof/>
                <w:webHidden/>
              </w:rPr>
              <w:fldChar w:fldCharType="end"/>
            </w:r>
          </w:hyperlink>
        </w:p>
        <w:p w14:paraId="51D59339" w14:textId="7C937EDE" w:rsidR="00C622DC" w:rsidRDefault="001E4D38">
          <w:pPr>
            <w:pStyle w:val="TOC1"/>
            <w:rPr>
              <w:rFonts w:asciiTheme="minorHAnsi" w:eastAsiaTheme="minorEastAsia" w:hAnsiTheme="minorHAnsi"/>
              <w:noProof/>
              <w:sz w:val="22"/>
              <w:lang w:val="en-ID" w:eastAsia="en-ID"/>
            </w:rPr>
          </w:pPr>
          <w:hyperlink w:anchor="_Toc61463412" w:history="1">
            <w:r w:rsidR="00C622DC" w:rsidRPr="008638AD">
              <w:rPr>
                <w:rStyle w:val="Hyperlink"/>
                <w:rFonts w:cs="Times New Roman"/>
                <w:noProof/>
              </w:rPr>
              <w:t>DAFTAR TABEL</w:t>
            </w:r>
            <w:r w:rsidR="00C622DC">
              <w:rPr>
                <w:noProof/>
                <w:webHidden/>
              </w:rPr>
              <w:tab/>
            </w:r>
            <w:r w:rsidR="00C622DC">
              <w:rPr>
                <w:noProof/>
                <w:webHidden/>
              </w:rPr>
              <w:fldChar w:fldCharType="begin"/>
            </w:r>
            <w:r w:rsidR="00C622DC">
              <w:rPr>
                <w:noProof/>
                <w:webHidden/>
              </w:rPr>
              <w:instrText xml:space="preserve"> PAGEREF _Toc61463412 \h </w:instrText>
            </w:r>
            <w:r w:rsidR="00C622DC">
              <w:rPr>
                <w:noProof/>
                <w:webHidden/>
              </w:rPr>
            </w:r>
            <w:r w:rsidR="00C622DC">
              <w:rPr>
                <w:noProof/>
                <w:webHidden/>
              </w:rPr>
              <w:fldChar w:fldCharType="separate"/>
            </w:r>
            <w:r w:rsidR="009D224B">
              <w:rPr>
                <w:noProof/>
                <w:webHidden/>
              </w:rPr>
              <w:t>x</w:t>
            </w:r>
            <w:r w:rsidR="00C622DC">
              <w:rPr>
                <w:noProof/>
                <w:webHidden/>
              </w:rPr>
              <w:fldChar w:fldCharType="end"/>
            </w:r>
          </w:hyperlink>
        </w:p>
        <w:p w14:paraId="097DC9C0" w14:textId="0C8C7A1B" w:rsidR="00C622DC" w:rsidRDefault="001E4D38">
          <w:pPr>
            <w:pStyle w:val="TOC1"/>
            <w:rPr>
              <w:rFonts w:asciiTheme="minorHAnsi" w:eastAsiaTheme="minorEastAsia" w:hAnsiTheme="minorHAnsi"/>
              <w:noProof/>
              <w:sz w:val="22"/>
              <w:lang w:val="en-ID" w:eastAsia="en-ID"/>
            </w:rPr>
          </w:pPr>
          <w:hyperlink w:anchor="_Toc61463413" w:history="1">
            <w:r w:rsidR="00C622DC" w:rsidRPr="008638AD">
              <w:rPr>
                <w:rStyle w:val="Hyperlink"/>
                <w:rFonts w:cs="Times New Roman"/>
                <w:noProof/>
              </w:rPr>
              <w:t>DAFTAR GAMBAR</w:t>
            </w:r>
            <w:r w:rsidR="00C622DC">
              <w:rPr>
                <w:noProof/>
                <w:webHidden/>
              </w:rPr>
              <w:tab/>
            </w:r>
            <w:r w:rsidR="00C622DC">
              <w:rPr>
                <w:noProof/>
                <w:webHidden/>
              </w:rPr>
              <w:fldChar w:fldCharType="begin"/>
            </w:r>
            <w:r w:rsidR="00C622DC">
              <w:rPr>
                <w:noProof/>
                <w:webHidden/>
              </w:rPr>
              <w:instrText xml:space="preserve"> PAGEREF _Toc61463413 \h </w:instrText>
            </w:r>
            <w:r w:rsidR="00C622DC">
              <w:rPr>
                <w:noProof/>
                <w:webHidden/>
              </w:rPr>
            </w:r>
            <w:r w:rsidR="00C622DC">
              <w:rPr>
                <w:noProof/>
                <w:webHidden/>
              </w:rPr>
              <w:fldChar w:fldCharType="separate"/>
            </w:r>
            <w:r w:rsidR="009D224B">
              <w:rPr>
                <w:noProof/>
                <w:webHidden/>
              </w:rPr>
              <w:t>xi</w:t>
            </w:r>
            <w:r w:rsidR="00C622DC">
              <w:rPr>
                <w:noProof/>
                <w:webHidden/>
              </w:rPr>
              <w:fldChar w:fldCharType="end"/>
            </w:r>
          </w:hyperlink>
        </w:p>
        <w:p w14:paraId="39B18EA3" w14:textId="0155612C" w:rsidR="00C622DC" w:rsidRDefault="001E4D38">
          <w:pPr>
            <w:pStyle w:val="TOC1"/>
            <w:rPr>
              <w:rFonts w:asciiTheme="minorHAnsi" w:eastAsiaTheme="minorEastAsia" w:hAnsiTheme="minorHAnsi"/>
              <w:noProof/>
              <w:sz w:val="22"/>
              <w:lang w:val="en-ID" w:eastAsia="en-ID"/>
            </w:rPr>
          </w:pPr>
          <w:hyperlink w:anchor="_Toc61463414" w:history="1">
            <w:r w:rsidR="00C622DC" w:rsidRPr="008638AD">
              <w:rPr>
                <w:rStyle w:val="Hyperlink"/>
                <w:rFonts w:cs="Times New Roman"/>
                <w:noProof/>
              </w:rPr>
              <w:t>DAFTAR LAMBANG DAN SINGKATAN</w:t>
            </w:r>
            <w:r w:rsidR="00C622DC">
              <w:rPr>
                <w:noProof/>
                <w:webHidden/>
              </w:rPr>
              <w:tab/>
            </w:r>
            <w:r w:rsidR="00C622DC">
              <w:rPr>
                <w:noProof/>
                <w:webHidden/>
              </w:rPr>
              <w:fldChar w:fldCharType="begin"/>
            </w:r>
            <w:r w:rsidR="00C622DC">
              <w:rPr>
                <w:noProof/>
                <w:webHidden/>
              </w:rPr>
              <w:instrText xml:space="preserve"> PAGEREF _Toc61463414 \h </w:instrText>
            </w:r>
            <w:r w:rsidR="00C622DC">
              <w:rPr>
                <w:noProof/>
                <w:webHidden/>
              </w:rPr>
            </w:r>
            <w:r w:rsidR="00C622DC">
              <w:rPr>
                <w:noProof/>
                <w:webHidden/>
              </w:rPr>
              <w:fldChar w:fldCharType="separate"/>
            </w:r>
            <w:r w:rsidR="009D224B">
              <w:rPr>
                <w:noProof/>
                <w:webHidden/>
              </w:rPr>
              <w:t>xiii</w:t>
            </w:r>
            <w:r w:rsidR="00C622DC">
              <w:rPr>
                <w:noProof/>
                <w:webHidden/>
              </w:rPr>
              <w:fldChar w:fldCharType="end"/>
            </w:r>
          </w:hyperlink>
        </w:p>
        <w:p w14:paraId="6BB9CC6B" w14:textId="41730DD8" w:rsidR="00C622DC" w:rsidRDefault="001E4D38">
          <w:pPr>
            <w:pStyle w:val="TOC1"/>
            <w:rPr>
              <w:rFonts w:asciiTheme="minorHAnsi" w:eastAsiaTheme="minorEastAsia" w:hAnsiTheme="minorHAnsi"/>
              <w:noProof/>
              <w:sz w:val="22"/>
              <w:lang w:val="en-ID" w:eastAsia="en-ID"/>
            </w:rPr>
          </w:pPr>
          <w:hyperlink w:anchor="_Toc61463415" w:history="1">
            <w:r w:rsidR="00C622DC" w:rsidRPr="008638AD">
              <w:rPr>
                <w:rStyle w:val="Hyperlink"/>
                <w:noProof/>
              </w:rPr>
              <w:t>INTISARI</w:t>
            </w:r>
            <w:r w:rsidR="00C622DC">
              <w:rPr>
                <w:noProof/>
                <w:webHidden/>
              </w:rPr>
              <w:tab/>
            </w:r>
            <w:r w:rsidR="00C622DC">
              <w:rPr>
                <w:noProof/>
                <w:webHidden/>
              </w:rPr>
              <w:fldChar w:fldCharType="begin"/>
            </w:r>
            <w:r w:rsidR="00C622DC">
              <w:rPr>
                <w:noProof/>
                <w:webHidden/>
              </w:rPr>
              <w:instrText xml:space="preserve"> PAGEREF _Toc61463415 \h </w:instrText>
            </w:r>
            <w:r w:rsidR="00C622DC">
              <w:rPr>
                <w:noProof/>
                <w:webHidden/>
              </w:rPr>
            </w:r>
            <w:r w:rsidR="00C622DC">
              <w:rPr>
                <w:noProof/>
                <w:webHidden/>
              </w:rPr>
              <w:fldChar w:fldCharType="separate"/>
            </w:r>
            <w:r w:rsidR="009D224B">
              <w:rPr>
                <w:noProof/>
                <w:webHidden/>
              </w:rPr>
              <w:t>xvi</w:t>
            </w:r>
            <w:r w:rsidR="00C622DC">
              <w:rPr>
                <w:noProof/>
                <w:webHidden/>
              </w:rPr>
              <w:fldChar w:fldCharType="end"/>
            </w:r>
          </w:hyperlink>
        </w:p>
        <w:p w14:paraId="51E41078" w14:textId="35FE09CE" w:rsidR="00C622DC" w:rsidRDefault="001E4D38">
          <w:pPr>
            <w:pStyle w:val="TOC1"/>
            <w:rPr>
              <w:rFonts w:asciiTheme="minorHAnsi" w:eastAsiaTheme="minorEastAsia" w:hAnsiTheme="minorHAnsi"/>
              <w:noProof/>
              <w:sz w:val="22"/>
              <w:lang w:val="en-ID" w:eastAsia="en-ID"/>
            </w:rPr>
          </w:pPr>
          <w:hyperlink w:anchor="_Toc61463416" w:history="1">
            <w:r w:rsidR="00C622DC" w:rsidRPr="008638AD">
              <w:rPr>
                <w:rStyle w:val="Hyperlink"/>
                <w:rFonts w:cs="Times New Roman"/>
                <w:noProof/>
              </w:rPr>
              <w:t>ABSTRACT</w:t>
            </w:r>
            <w:r w:rsidR="00C622DC">
              <w:rPr>
                <w:noProof/>
                <w:webHidden/>
              </w:rPr>
              <w:tab/>
            </w:r>
            <w:r w:rsidR="00C622DC">
              <w:rPr>
                <w:noProof/>
                <w:webHidden/>
              </w:rPr>
              <w:fldChar w:fldCharType="begin"/>
            </w:r>
            <w:r w:rsidR="00C622DC">
              <w:rPr>
                <w:noProof/>
                <w:webHidden/>
              </w:rPr>
              <w:instrText xml:space="preserve"> PAGEREF _Toc61463416 \h </w:instrText>
            </w:r>
            <w:r w:rsidR="00C622DC">
              <w:rPr>
                <w:noProof/>
                <w:webHidden/>
              </w:rPr>
            </w:r>
            <w:r w:rsidR="00C622DC">
              <w:rPr>
                <w:noProof/>
                <w:webHidden/>
              </w:rPr>
              <w:fldChar w:fldCharType="separate"/>
            </w:r>
            <w:r w:rsidR="009D224B">
              <w:rPr>
                <w:noProof/>
                <w:webHidden/>
              </w:rPr>
              <w:t>xvii</w:t>
            </w:r>
            <w:r w:rsidR="00C622DC">
              <w:rPr>
                <w:noProof/>
                <w:webHidden/>
              </w:rPr>
              <w:fldChar w:fldCharType="end"/>
            </w:r>
          </w:hyperlink>
        </w:p>
        <w:p w14:paraId="35589F24" w14:textId="1F392A1C" w:rsidR="00C622DC" w:rsidRDefault="001E4D38">
          <w:pPr>
            <w:pStyle w:val="TOC1"/>
            <w:rPr>
              <w:rFonts w:asciiTheme="minorHAnsi" w:eastAsiaTheme="minorEastAsia" w:hAnsiTheme="minorHAnsi"/>
              <w:noProof/>
              <w:sz w:val="22"/>
              <w:lang w:val="en-ID" w:eastAsia="en-ID"/>
            </w:rPr>
          </w:pPr>
          <w:hyperlink w:anchor="_Toc61463417" w:history="1">
            <w:r w:rsidR="00C622DC" w:rsidRPr="008638AD">
              <w:rPr>
                <w:rStyle w:val="Hyperlink"/>
                <w:rFonts w:cs="Times New Roman"/>
                <w:noProof/>
                <w14:scene3d>
                  <w14:camera w14:prst="orthographicFront"/>
                  <w14:lightRig w14:rig="threePt" w14:dir="t">
                    <w14:rot w14:lat="0" w14:lon="0" w14:rev="0"/>
                  </w14:lightRig>
                </w14:scene3d>
              </w:rPr>
              <w:t>BAB I</w:t>
            </w:r>
            <w:r w:rsidR="00C622DC" w:rsidRPr="008638AD">
              <w:rPr>
                <w:rStyle w:val="Hyperlink"/>
                <w:rFonts w:cs="Times New Roman"/>
                <w:noProof/>
              </w:rPr>
              <w:t xml:space="preserve"> PENDAHULUAN</w:t>
            </w:r>
            <w:r w:rsidR="00C622DC">
              <w:rPr>
                <w:noProof/>
                <w:webHidden/>
              </w:rPr>
              <w:tab/>
            </w:r>
            <w:r w:rsidR="00C622DC">
              <w:rPr>
                <w:noProof/>
                <w:webHidden/>
              </w:rPr>
              <w:fldChar w:fldCharType="begin"/>
            </w:r>
            <w:r w:rsidR="00C622DC">
              <w:rPr>
                <w:noProof/>
                <w:webHidden/>
              </w:rPr>
              <w:instrText xml:space="preserve"> PAGEREF _Toc61463417 \h </w:instrText>
            </w:r>
            <w:r w:rsidR="00C622DC">
              <w:rPr>
                <w:noProof/>
                <w:webHidden/>
              </w:rPr>
            </w:r>
            <w:r w:rsidR="00C622DC">
              <w:rPr>
                <w:noProof/>
                <w:webHidden/>
              </w:rPr>
              <w:fldChar w:fldCharType="separate"/>
            </w:r>
            <w:r w:rsidR="009D224B">
              <w:rPr>
                <w:noProof/>
                <w:webHidden/>
              </w:rPr>
              <w:t>18</w:t>
            </w:r>
            <w:r w:rsidR="00C622DC">
              <w:rPr>
                <w:noProof/>
                <w:webHidden/>
              </w:rPr>
              <w:fldChar w:fldCharType="end"/>
            </w:r>
          </w:hyperlink>
        </w:p>
        <w:p w14:paraId="23DDEFDD" w14:textId="00F9D3AB" w:rsidR="00C622DC" w:rsidRDefault="001E4D38">
          <w:pPr>
            <w:pStyle w:val="TOC2"/>
            <w:rPr>
              <w:rFonts w:asciiTheme="minorHAnsi" w:eastAsiaTheme="minorEastAsia" w:hAnsiTheme="minorHAnsi"/>
              <w:noProof/>
              <w:sz w:val="22"/>
              <w:lang w:val="en-ID" w:eastAsia="en-ID"/>
            </w:rPr>
          </w:pPr>
          <w:hyperlink w:anchor="_Toc61463418" w:history="1">
            <w:r w:rsidR="00C622DC" w:rsidRPr="008638AD">
              <w:rPr>
                <w:rStyle w:val="Hyperlink"/>
                <w:rFonts w:cs="Times New Roman"/>
                <w:noProof/>
                <w14:scene3d>
                  <w14:camera w14:prst="orthographicFront"/>
                  <w14:lightRig w14:rig="threePt" w14:dir="t">
                    <w14:rot w14:lat="0" w14:lon="0" w14:rev="0"/>
                  </w14:lightRig>
                </w14:scene3d>
              </w:rPr>
              <w:t>I.1.</w:t>
            </w:r>
            <w:r w:rsidR="00C622DC" w:rsidRPr="008638AD">
              <w:rPr>
                <w:rStyle w:val="Hyperlink"/>
                <w:rFonts w:cs="Times New Roman"/>
                <w:noProof/>
              </w:rPr>
              <w:t xml:space="preserve"> Latar Belakang</w:t>
            </w:r>
            <w:r w:rsidR="00C622DC">
              <w:rPr>
                <w:noProof/>
                <w:webHidden/>
              </w:rPr>
              <w:tab/>
            </w:r>
            <w:r w:rsidR="00C622DC">
              <w:rPr>
                <w:noProof/>
                <w:webHidden/>
              </w:rPr>
              <w:fldChar w:fldCharType="begin"/>
            </w:r>
            <w:r w:rsidR="00C622DC">
              <w:rPr>
                <w:noProof/>
                <w:webHidden/>
              </w:rPr>
              <w:instrText xml:space="preserve"> PAGEREF _Toc61463418 \h </w:instrText>
            </w:r>
            <w:r w:rsidR="00C622DC">
              <w:rPr>
                <w:noProof/>
                <w:webHidden/>
              </w:rPr>
            </w:r>
            <w:r w:rsidR="00C622DC">
              <w:rPr>
                <w:noProof/>
                <w:webHidden/>
              </w:rPr>
              <w:fldChar w:fldCharType="separate"/>
            </w:r>
            <w:r w:rsidR="009D224B">
              <w:rPr>
                <w:noProof/>
                <w:webHidden/>
              </w:rPr>
              <w:t>18</w:t>
            </w:r>
            <w:r w:rsidR="00C622DC">
              <w:rPr>
                <w:noProof/>
                <w:webHidden/>
              </w:rPr>
              <w:fldChar w:fldCharType="end"/>
            </w:r>
          </w:hyperlink>
        </w:p>
        <w:p w14:paraId="1447A537" w14:textId="4BCB002F" w:rsidR="00C622DC" w:rsidRDefault="001E4D38">
          <w:pPr>
            <w:pStyle w:val="TOC2"/>
            <w:rPr>
              <w:rFonts w:asciiTheme="minorHAnsi" w:eastAsiaTheme="minorEastAsia" w:hAnsiTheme="minorHAnsi"/>
              <w:noProof/>
              <w:sz w:val="22"/>
              <w:lang w:val="en-ID" w:eastAsia="en-ID"/>
            </w:rPr>
          </w:pPr>
          <w:hyperlink w:anchor="_Toc61463419" w:history="1">
            <w:r w:rsidR="00C622DC" w:rsidRPr="008638AD">
              <w:rPr>
                <w:rStyle w:val="Hyperlink"/>
                <w:rFonts w:cs="Times New Roman"/>
                <w:noProof/>
                <w14:scene3d>
                  <w14:camera w14:prst="orthographicFront"/>
                  <w14:lightRig w14:rig="threePt" w14:dir="t">
                    <w14:rot w14:lat="0" w14:lon="0" w14:rev="0"/>
                  </w14:lightRig>
                </w14:scene3d>
              </w:rPr>
              <w:t>I.2.</w:t>
            </w:r>
            <w:r w:rsidR="00C622DC" w:rsidRPr="008638AD">
              <w:rPr>
                <w:rStyle w:val="Hyperlink"/>
                <w:rFonts w:cs="Times New Roman"/>
                <w:noProof/>
              </w:rPr>
              <w:t xml:space="preserve"> Perumusan Masalah</w:t>
            </w:r>
            <w:r w:rsidR="00C622DC">
              <w:rPr>
                <w:noProof/>
                <w:webHidden/>
              </w:rPr>
              <w:tab/>
            </w:r>
            <w:r w:rsidR="00C622DC">
              <w:rPr>
                <w:noProof/>
                <w:webHidden/>
              </w:rPr>
              <w:fldChar w:fldCharType="begin"/>
            </w:r>
            <w:r w:rsidR="00C622DC">
              <w:rPr>
                <w:noProof/>
                <w:webHidden/>
              </w:rPr>
              <w:instrText xml:space="preserve"> PAGEREF _Toc61463419 \h </w:instrText>
            </w:r>
            <w:r w:rsidR="00C622DC">
              <w:rPr>
                <w:noProof/>
                <w:webHidden/>
              </w:rPr>
            </w:r>
            <w:r w:rsidR="00C622DC">
              <w:rPr>
                <w:noProof/>
                <w:webHidden/>
              </w:rPr>
              <w:fldChar w:fldCharType="separate"/>
            </w:r>
            <w:r w:rsidR="009D224B">
              <w:rPr>
                <w:noProof/>
                <w:webHidden/>
              </w:rPr>
              <w:t>20</w:t>
            </w:r>
            <w:r w:rsidR="00C622DC">
              <w:rPr>
                <w:noProof/>
                <w:webHidden/>
              </w:rPr>
              <w:fldChar w:fldCharType="end"/>
            </w:r>
          </w:hyperlink>
        </w:p>
        <w:p w14:paraId="1B99DDBD" w14:textId="47443F8A" w:rsidR="00C622DC" w:rsidRDefault="001E4D38">
          <w:pPr>
            <w:pStyle w:val="TOC3"/>
            <w:tabs>
              <w:tab w:val="right" w:leader="dot" w:pos="7927"/>
            </w:tabs>
            <w:rPr>
              <w:rFonts w:asciiTheme="minorHAnsi" w:eastAsiaTheme="minorEastAsia" w:hAnsiTheme="minorHAnsi"/>
              <w:noProof/>
              <w:sz w:val="22"/>
              <w:lang w:val="en-ID" w:eastAsia="en-ID"/>
            </w:rPr>
          </w:pPr>
          <w:hyperlink w:anchor="_Toc61463420" w:history="1">
            <w:r w:rsidR="00C622DC" w:rsidRPr="008638AD">
              <w:rPr>
                <w:rStyle w:val="Hyperlink"/>
                <w:rFonts w:cs="Times New Roman"/>
                <w:noProof/>
              </w:rPr>
              <w:t>I.2.1. Batasan Masalah</w:t>
            </w:r>
            <w:r w:rsidR="00C622DC">
              <w:rPr>
                <w:noProof/>
                <w:webHidden/>
              </w:rPr>
              <w:tab/>
            </w:r>
            <w:r w:rsidR="00C622DC">
              <w:rPr>
                <w:noProof/>
                <w:webHidden/>
              </w:rPr>
              <w:fldChar w:fldCharType="begin"/>
            </w:r>
            <w:r w:rsidR="00C622DC">
              <w:rPr>
                <w:noProof/>
                <w:webHidden/>
              </w:rPr>
              <w:instrText xml:space="preserve"> PAGEREF _Toc61463420 \h </w:instrText>
            </w:r>
            <w:r w:rsidR="00C622DC">
              <w:rPr>
                <w:noProof/>
                <w:webHidden/>
              </w:rPr>
            </w:r>
            <w:r w:rsidR="00C622DC">
              <w:rPr>
                <w:noProof/>
                <w:webHidden/>
              </w:rPr>
              <w:fldChar w:fldCharType="separate"/>
            </w:r>
            <w:r w:rsidR="009D224B">
              <w:rPr>
                <w:noProof/>
                <w:webHidden/>
              </w:rPr>
              <w:t>20</w:t>
            </w:r>
            <w:r w:rsidR="00C622DC">
              <w:rPr>
                <w:noProof/>
                <w:webHidden/>
              </w:rPr>
              <w:fldChar w:fldCharType="end"/>
            </w:r>
          </w:hyperlink>
        </w:p>
        <w:p w14:paraId="78DC5C52" w14:textId="492F1C5E" w:rsidR="00C622DC" w:rsidRDefault="001E4D38">
          <w:pPr>
            <w:pStyle w:val="TOC2"/>
            <w:rPr>
              <w:rFonts w:asciiTheme="minorHAnsi" w:eastAsiaTheme="minorEastAsia" w:hAnsiTheme="minorHAnsi"/>
              <w:noProof/>
              <w:sz w:val="22"/>
              <w:lang w:val="en-ID" w:eastAsia="en-ID"/>
            </w:rPr>
          </w:pPr>
          <w:hyperlink w:anchor="_Toc61463421" w:history="1">
            <w:r w:rsidR="00C622DC" w:rsidRPr="008638AD">
              <w:rPr>
                <w:rStyle w:val="Hyperlink"/>
                <w:rFonts w:cs="Times New Roman"/>
                <w:noProof/>
                <w14:scene3d>
                  <w14:camera w14:prst="orthographicFront"/>
                  <w14:lightRig w14:rig="threePt" w14:dir="t">
                    <w14:rot w14:lat="0" w14:lon="0" w14:rev="0"/>
                  </w14:lightRig>
                </w14:scene3d>
              </w:rPr>
              <w:t>I.3.</w:t>
            </w:r>
            <w:r w:rsidR="00C622DC" w:rsidRPr="008638AD">
              <w:rPr>
                <w:rStyle w:val="Hyperlink"/>
                <w:rFonts w:cs="Times New Roman"/>
                <w:noProof/>
              </w:rPr>
              <w:t xml:space="preserve"> Tujuan Penelitian</w:t>
            </w:r>
            <w:r w:rsidR="00C622DC">
              <w:rPr>
                <w:noProof/>
                <w:webHidden/>
              </w:rPr>
              <w:tab/>
            </w:r>
            <w:r w:rsidR="00C622DC">
              <w:rPr>
                <w:noProof/>
                <w:webHidden/>
              </w:rPr>
              <w:fldChar w:fldCharType="begin"/>
            </w:r>
            <w:r w:rsidR="00C622DC">
              <w:rPr>
                <w:noProof/>
                <w:webHidden/>
              </w:rPr>
              <w:instrText xml:space="preserve"> PAGEREF _Toc61463421 \h </w:instrText>
            </w:r>
            <w:r w:rsidR="00C622DC">
              <w:rPr>
                <w:noProof/>
                <w:webHidden/>
              </w:rPr>
            </w:r>
            <w:r w:rsidR="00C622DC">
              <w:rPr>
                <w:noProof/>
                <w:webHidden/>
              </w:rPr>
              <w:fldChar w:fldCharType="separate"/>
            </w:r>
            <w:r w:rsidR="009D224B">
              <w:rPr>
                <w:noProof/>
                <w:webHidden/>
              </w:rPr>
              <w:t>20</w:t>
            </w:r>
            <w:r w:rsidR="00C622DC">
              <w:rPr>
                <w:noProof/>
                <w:webHidden/>
              </w:rPr>
              <w:fldChar w:fldCharType="end"/>
            </w:r>
          </w:hyperlink>
        </w:p>
        <w:p w14:paraId="38CEACA0" w14:textId="183DA6A2" w:rsidR="00C622DC" w:rsidRDefault="001E4D38">
          <w:pPr>
            <w:pStyle w:val="TOC2"/>
            <w:rPr>
              <w:rFonts w:asciiTheme="minorHAnsi" w:eastAsiaTheme="minorEastAsia" w:hAnsiTheme="minorHAnsi"/>
              <w:noProof/>
              <w:sz w:val="22"/>
              <w:lang w:val="en-ID" w:eastAsia="en-ID"/>
            </w:rPr>
          </w:pPr>
          <w:hyperlink w:anchor="_Toc61463422" w:history="1">
            <w:r w:rsidR="00C622DC" w:rsidRPr="008638AD">
              <w:rPr>
                <w:rStyle w:val="Hyperlink"/>
                <w:rFonts w:cs="Times New Roman"/>
                <w:noProof/>
                <w14:scene3d>
                  <w14:camera w14:prst="orthographicFront"/>
                  <w14:lightRig w14:rig="threePt" w14:dir="t">
                    <w14:rot w14:lat="0" w14:lon="0" w14:rev="0"/>
                  </w14:lightRig>
                </w14:scene3d>
              </w:rPr>
              <w:t>I.4.</w:t>
            </w:r>
            <w:r w:rsidR="00C622DC" w:rsidRPr="008638AD">
              <w:rPr>
                <w:rStyle w:val="Hyperlink"/>
                <w:rFonts w:cs="Times New Roman"/>
                <w:noProof/>
              </w:rPr>
              <w:t xml:space="preserve"> Manfaat Penelitian</w:t>
            </w:r>
            <w:r w:rsidR="00C622DC">
              <w:rPr>
                <w:noProof/>
                <w:webHidden/>
              </w:rPr>
              <w:tab/>
            </w:r>
            <w:r w:rsidR="00C622DC">
              <w:rPr>
                <w:noProof/>
                <w:webHidden/>
              </w:rPr>
              <w:fldChar w:fldCharType="begin"/>
            </w:r>
            <w:r w:rsidR="00C622DC">
              <w:rPr>
                <w:noProof/>
                <w:webHidden/>
              </w:rPr>
              <w:instrText xml:space="preserve"> PAGEREF _Toc61463422 \h </w:instrText>
            </w:r>
            <w:r w:rsidR="00C622DC">
              <w:rPr>
                <w:noProof/>
                <w:webHidden/>
              </w:rPr>
            </w:r>
            <w:r w:rsidR="00C622DC">
              <w:rPr>
                <w:noProof/>
                <w:webHidden/>
              </w:rPr>
              <w:fldChar w:fldCharType="separate"/>
            </w:r>
            <w:r w:rsidR="009D224B">
              <w:rPr>
                <w:noProof/>
                <w:webHidden/>
              </w:rPr>
              <w:t>21</w:t>
            </w:r>
            <w:r w:rsidR="00C622DC">
              <w:rPr>
                <w:noProof/>
                <w:webHidden/>
              </w:rPr>
              <w:fldChar w:fldCharType="end"/>
            </w:r>
          </w:hyperlink>
        </w:p>
        <w:p w14:paraId="6BC15342" w14:textId="5B5187E9" w:rsidR="00C622DC" w:rsidRDefault="001E4D38">
          <w:pPr>
            <w:pStyle w:val="TOC1"/>
            <w:rPr>
              <w:rFonts w:asciiTheme="minorHAnsi" w:eastAsiaTheme="minorEastAsia" w:hAnsiTheme="minorHAnsi"/>
              <w:noProof/>
              <w:sz w:val="22"/>
              <w:lang w:val="en-ID" w:eastAsia="en-ID"/>
            </w:rPr>
          </w:pPr>
          <w:hyperlink w:anchor="_Toc61463423" w:history="1">
            <w:r w:rsidR="00C622DC" w:rsidRPr="008638AD">
              <w:rPr>
                <w:rStyle w:val="Hyperlink"/>
                <w:rFonts w:cs="Times New Roman"/>
                <w:noProof/>
                <w14:scene3d>
                  <w14:camera w14:prst="orthographicFront"/>
                  <w14:lightRig w14:rig="threePt" w14:dir="t">
                    <w14:rot w14:lat="0" w14:lon="0" w14:rev="0"/>
                  </w14:lightRig>
                </w14:scene3d>
              </w:rPr>
              <w:t>BAB II</w:t>
            </w:r>
            <w:r w:rsidR="00C622DC" w:rsidRPr="008638AD">
              <w:rPr>
                <w:rStyle w:val="Hyperlink"/>
                <w:rFonts w:cs="Times New Roman"/>
                <w:noProof/>
              </w:rPr>
              <w:t xml:space="preserve">  TINJAUAN PUSTAKA</w:t>
            </w:r>
            <w:r w:rsidR="00C622DC">
              <w:rPr>
                <w:noProof/>
                <w:webHidden/>
              </w:rPr>
              <w:tab/>
            </w:r>
            <w:r w:rsidR="00C622DC">
              <w:rPr>
                <w:noProof/>
                <w:webHidden/>
              </w:rPr>
              <w:fldChar w:fldCharType="begin"/>
            </w:r>
            <w:r w:rsidR="00C622DC">
              <w:rPr>
                <w:noProof/>
                <w:webHidden/>
              </w:rPr>
              <w:instrText xml:space="preserve"> PAGEREF _Toc61463423 \h </w:instrText>
            </w:r>
            <w:r w:rsidR="00C622DC">
              <w:rPr>
                <w:noProof/>
                <w:webHidden/>
              </w:rPr>
            </w:r>
            <w:r w:rsidR="00C622DC">
              <w:rPr>
                <w:noProof/>
                <w:webHidden/>
              </w:rPr>
              <w:fldChar w:fldCharType="separate"/>
            </w:r>
            <w:r w:rsidR="009D224B">
              <w:rPr>
                <w:noProof/>
                <w:webHidden/>
              </w:rPr>
              <w:t>22</w:t>
            </w:r>
            <w:r w:rsidR="00C622DC">
              <w:rPr>
                <w:noProof/>
                <w:webHidden/>
              </w:rPr>
              <w:fldChar w:fldCharType="end"/>
            </w:r>
          </w:hyperlink>
        </w:p>
        <w:p w14:paraId="72A402B6" w14:textId="2FE65238" w:rsidR="00C622DC" w:rsidRDefault="001E4D38">
          <w:pPr>
            <w:pStyle w:val="TOC1"/>
            <w:rPr>
              <w:rFonts w:asciiTheme="minorHAnsi" w:eastAsiaTheme="minorEastAsia" w:hAnsiTheme="minorHAnsi"/>
              <w:noProof/>
              <w:sz w:val="22"/>
              <w:lang w:val="en-ID" w:eastAsia="en-ID"/>
            </w:rPr>
          </w:pPr>
          <w:hyperlink w:anchor="_Toc61463424" w:history="1">
            <w:r w:rsidR="00C622DC" w:rsidRPr="008638AD">
              <w:rPr>
                <w:rStyle w:val="Hyperlink"/>
                <w:rFonts w:cs="Times New Roman"/>
                <w:noProof/>
                <w14:scene3d>
                  <w14:camera w14:prst="orthographicFront"/>
                  <w14:lightRig w14:rig="threePt" w14:dir="t">
                    <w14:rot w14:lat="0" w14:lon="0" w14:rev="0"/>
                  </w14:lightRig>
                </w14:scene3d>
              </w:rPr>
              <w:t>BAB III</w:t>
            </w:r>
            <w:r w:rsidR="00C622DC" w:rsidRPr="008638AD">
              <w:rPr>
                <w:rStyle w:val="Hyperlink"/>
                <w:rFonts w:cs="Times New Roman"/>
                <w:noProof/>
              </w:rPr>
              <w:t xml:space="preserve">  DASAR TEORI</w:t>
            </w:r>
            <w:r w:rsidR="00C622DC">
              <w:rPr>
                <w:noProof/>
                <w:webHidden/>
              </w:rPr>
              <w:tab/>
            </w:r>
            <w:r w:rsidR="00C622DC">
              <w:rPr>
                <w:noProof/>
                <w:webHidden/>
              </w:rPr>
              <w:fldChar w:fldCharType="begin"/>
            </w:r>
            <w:r w:rsidR="00C622DC">
              <w:rPr>
                <w:noProof/>
                <w:webHidden/>
              </w:rPr>
              <w:instrText xml:space="preserve"> PAGEREF _Toc61463424 \h </w:instrText>
            </w:r>
            <w:r w:rsidR="00C622DC">
              <w:rPr>
                <w:noProof/>
                <w:webHidden/>
              </w:rPr>
            </w:r>
            <w:r w:rsidR="00C622DC">
              <w:rPr>
                <w:noProof/>
                <w:webHidden/>
              </w:rPr>
              <w:fldChar w:fldCharType="separate"/>
            </w:r>
            <w:r w:rsidR="009D224B">
              <w:rPr>
                <w:noProof/>
                <w:webHidden/>
              </w:rPr>
              <w:t>30</w:t>
            </w:r>
            <w:r w:rsidR="00C622DC">
              <w:rPr>
                <w:noProof/>
                <w:webHidden/>
              </w:rPr>
              <w:fldChar w:fldCharType="end"/>
            </w:r>
          </w:hyperlink>
        </w:p>
        <w:p w14:paraId="1908E426" w14:textId="6BFB54C8" w:rsidR="00C622DC" w:rsidRDefault="001E4D38">
          <w:pPr>
            <w:pStyle w:val="TOC2"/>
            <w:rPr>
              <w:rFonts w:asciiTheme="minorHAnsi" w:eastAsiaTheme="minorEastAsia" w:hAnsiTheme="minorHAnsi"/>
              <w:noProof/>
              <w:sz w:val="22"/>
              <w:lang w:val="en-ID" w:eastAsia="en-ID"/>
            </w:rPr>
          </w:pPr>
          <w:hyperlink w:anchor="_Toc61463425" w:history="1">
            <w:r w:rsidR="00C622DC" w:rsidRPr="008638AD">
              <w:rPr>
                <w:rStyle w:val="Hyperlink"/>
                <w:noProof/>
                <w:lang w:val="de-DE"/>
                <w14:scene3d>
                  <w14:camera w14:prst="orthographicFront"/>
                  <w14:lightRig w14:rig="threePt" w14:dir="t">
                    <w14:rot w14:lat="0" w14:lon="0" w14:rev="0"/>
                  </w14:lightRig>
                </w14:scene3d>
              </w:rPr>
              <w:t>III.1.</w:t>
            </w:r>
            <w:r w:rsidR="00C622DC" w:rsidRPr="008638AD">
              <w:rPr>
                <w:rStyle w:val="Hyperlink"/>
                <w:i/>
                <w:iCs/>
                <w:noProof/>
                <w:lang w:val="de-DE"/>
              </w:rPr>
              <w:t xml:space="preserve"> Semi-Supervised Learning</w:t>
            </w:r>
            <w:r w:rsidR="00C622DC">
              <w:rPr>
                <w:noProof/>
                <w:webHidden/>
              </w:rPr>
              <w:tab/>
            </w:r>
            <w:r w:rsidR="00C622DC">
              <w:rPr>
                <w:noProof/>
                <w:webHidden/>
              </w:rPr>
              <w:fldChar w:fldCharType="begin"/>
            </w:r>
            <w:r w:rsidR="00C622DC">
              <w:rPr>
                <w:noProof/>
                <w:webHidden/>
              </w:rPr>
              <w:instrText xml:space="preserve"> PAGEREF _Toc61463425 \h </w:instrText>
            </w:r>
            <w:r w:rsidR="00C622DC">
              <w:rPr>
                <w:noProof/>
                <w:webHidden/>
              </w:rPr>
            </w:r>
            <w:r w:rsidR="00C622DC">
              <w:rPr>
                <w:noProof/>
                <w:webHidden/>
              </w:rPr>
              <w:fldChar w:fldCharType="separate"/>
            </w:r>
            <w:r w:rsidR="009D224B">
              <w:rPr>
                <w:noProof/>
                <w:webHidden/>
              </w:rPr>
              <w:t>30</w:t>
            </w:r>
            <w:r w:rsidR="00C622DC">
              <w:rPr>
                <w:noProof/>
                <w:webHidden/>
              </w:rPr>
              <w:fldChar w:fldCharType="end"/>
            </w:r>
          </w:hyperlink>
        </w:p>
        <w:p w14:paraId="05254C2B" w14:textId="57F94373" w:rsidR="00C622DC" w:rsidRDefault="001E4D38">
          <w:pPr>
            <w:pStyle w:val="TOC2"/>
            <w:rPr>
              <w:rFonts w:asciiTheme="minorHAnsi" w:eastAsiaTheme="minorEastAsia" w:hAnsiTheme="minorHAnsi"/>
              <w:noProof/>
              <w:sz w:val="22"/>
              <w:lang w:val="en-ID" w:eastAsia="en-ID"/>
            </w:rPr>
          </w:pPr>
          <w:hyperlink w:anchor="_Toc61463426" w:history="1">
            <w:r w:rsidR="00C622DC" w:rsidRPr="008638AD">
              <w:rPr>
                <w:rStyle w:val="Hyperlink"/>
                <w:noProof/>
                <w:lang w:val="de-DE"/>
                <w14:scene3d>
                  <w14:camera w14:prst="orthographicFront"/>
                  <w14:lightRig w14:rig="threePt" w14:dir="t">
                    <w14:rot w14:lat="0" w14:lon="0" w14:rev="0"/>
                  </w14:lightRig>
                </w14:scene3d>
              </w:rPr>
              <w:t>III.2.</w:t>
            </w:r>
            <w:r w:rsidR="00C622DC" w:rsidRPr="008638AD">
              <w:rPr>
                <w:rStyle w:val="Hyperlink"/>
                <w:noProof/>
                <w:lang w:val="de-DE"/>
              </w:rPr>
              <w:t xml:space="preserve"> Metode Cluster-then-label</w:t>
            </w:r>
            <w:r w:rsidR="00C622DC">
              <w:rPr>
                <w:noProof/>
                <w:webHidden/>
              </w:rPr>
              <w:tab/>
            </w:r>
            <w:r w:rsidR="00C622DC">
              <w:rPr>
                <w:noProof/>
                <w:webHidden/>
              </w:rPr>
              <w:fldChar w:fldCharType="begin"/>
            </w:r>
            <w:r w:rsidR="00C622DC">
              <w:rPr>
                <w:noProof/>
                <w:webHidden/>
              </w:rPr>
              <w:instrText xml:space="preserve"> PAGEREF _Toc61463426 \h </w:instrText>
            </w:r>
            <w:r w:rsidR="00C622DC">
              <w:rPr>
                <w:noProof/>
                <w:webHidden/>
              </w:rPr>
            </w:r>
            <w:r w:rsidR="00C622DC">
              <w:rPr>
                <w:noProof/>
                <w:webHidden/>
              </w:rPr>
              <w:fldChar w:fldCharType="separate"/>
            </w:r>
            <w:r w:rsidR="009D224B">
              <w:rPr>
                <w:noProof/>
                <w:webHidden/>
              </w:rPr>
              <w:t>31</w:t>
            </w:r>
            <w:r w:rsidR="00C622DC">
              <w:rPr>
                <w:noProof/>
                <w:webHidden/>
              </w:rPr>
              <w:fldChar w:fldCharType="end"/>
            </w:r>
          </w:hyperlink>
        </w:p>
        <w:p w14:paraId="02E7B03E" w14:textId="037F0E03" w:rsidR="00C622DC" w:rsidRDefault="001E4D38">
          <w:pPr>
            <w:pStyle w:val="TOC2"/>
            <w:rPr>
              <w:rFonts w:asciiTheme="minorHAnsi" w:eastAsiaTheme="minorEastAsia" w:hAnsiTheme="minorHAnsi"/>
              <w:noProof/>
              <w:sz w:val="22"/>
              <w:lang w:val="en-ID" w:eastAsia="en-ID"/>
            </w:rPr>
          </w:pPr>
          <w:hyperlink w:anchor="_Toc61463427" w:history="1">
            <w:r w:rsidR="00C622DC" w:rsidRPr="008638AD">
              <w:rPr>
                <w:rStyle w:val="Hyperlink"/>
                <w:rFonts w:cs="Times New Roman"/>
                <w:noProof/>
              </w:rPr>
              <w:t>III.3. Support Vector Machines (SVM)</w:t>
            </w:r>
            <w:r w:rsidR="00C622DC">
              <w:rPr>
                <w:noProof/>
                <w:webHidden/>
              </w:rPr>
              <w:tab/>
            </w:r>
            <w:r w:rsidR="00C622DC">
              <w:rPr>
                <w:noProof/>
                <w:webHidden/>
              </w:rPr>
              <w:fldChar w:fldCharType="begin"/>
            </w:r>
            <w:r w:rsidR="00C622DC">
              <w:rPr>
                <w:noProof/>
                <w:webHidden/>
              </w:rPr>
              <w:instrText xml:space="preserve"> PAGEREF _Toc61463427 \h </w:instrText>
            </w:r>
            <w:r w:rsidR="00C622DC">
              <w:rPr>
                <w:noProof/>
                <w:webHidden/>
              </w:rPr>
            </w:r>
            <w:r w:rsidR="00C622DC">
              <w:rPr>
                <w:noProof/>
                <w:webHidden/>
              </w:rPr>
              <w:fldChar w:fldCharType="separate"/>
            </w:r>
            <w:r w:rsidR="009D224B">
              <w:rPr>
                <w:noProof/>
                <w:webHidden/>
              </w:rPr>
              <w:t>31</w:t>
            </w:r>
            <w:r w:rsidR="00C622DC">
              <w:rPr>
                <w:noProof/>
                <w:webHidden/>
              </w:rPr>
              <w:fldChar w:fldCharType="end"/>
            </w:r>
          </w:hyperlink>
        </w:p>
        <w:p w14:paraId="0D60EADB" w14:textId="61716F2A" w:rsidR="00C622DC" w:rsidRDefault="001E4D38">
          <w:pPr>
            <w:pStyle w:val="TOC2"/>
            <w:rPr>
              <w:rFonts w:asciiTheme="minorHAnsi" w:eastAsiaTheme="minorEastAsia" w:hAnsiTheme="minorHAnsi"/>
              <w:noProof/>
              <w:sz w:val="22"/>
              <w:lang w:val="en-ID" w:eastAsia="en-ID"/>
            </w:rPr>
          </w:pPr>
          <w:hyperlink w:anchor="_Toc61463428" w:history="1">
            <w:r w:rsidR="00C622DC" w:rsidRPr="008638AD">
              <w:rPr>
                <w:rStyle w:val="Hyperlink"/>
                <w:noProof/>
                <w:lang w:val="de-DE"/>
              </w:rPr>
              <w:t>III.4. Metode Pengelompokan</w:t>
            </w:r>
            <w:r w:rsidR="00C622DC">
              <w:rPr>
                <w:noProof/>
                <w:webHidden/>
              </w:rPr>
              <w:tab/>
            </w:r>
            <w:r w:rsidR="00C622DC">
              <w:rPr>
                <w:noProof/>
                <w:webHidden/>
              </w:rPr>
              <w:fldChar w:fldCharType="begin"/>
            </w:r>
            <w:r w:rsidR="00C622DC">
              <w:rPr>
                <w:noProof/>
                <w:webHidden/>
              </w:rPr>
              <w:instrText xml:space="preserve"> PAGEREF _Toc61463428 \h </w:instrText>
            </w:r>
            <w:r w:rsidR="00C622DC">
              <w:rPr>
                <w:noProof/>
                <w:webHidden/>
              </w:rPr>
            </w:r>
            <w:r w:rsidR="00C622DC">
              <w:rPr>
                <w:noProof/>
                <w:webHidden/>
              </w:rPr>
              <w:fldChar w:fldCharType="separate"/>
            </w:r>
            <w:r w:rsidR="009D224B">
              <w:rPr>
                <w:noProof/>
                <w:webHidden/>
              </w:rPr>
              <w:t>39</w:t>
            </w:r>
            <w:r w:rsidR="00C622DC">
              <w:rPr>
                <w:noProof/>
                <w:webHidden/>
              </w:rPr>
              <w:fldChar w:fldCharType="end"/>
            </w:r>
          </w:hyperlink>
        </w:p>
        <w:p w14:paraId="5A1E8D1B" w14:textId="5C99F0D4" w:rsidR="00C622DC" w:rsidRDefault="001E4D38">
          <w:pPr>
            <w:pStyle w:val="TOC3"/>
            <w:tabs>
              <w:tab w:val="right" w:leader="dot" w:pos="7927"/>
            </w:tabs>
            <w:rPr>
              <w:rFonts w:asciiTheme="minorHAnsi" w:eastAsiaTheme="minorEastAsia" w:hAnsiTheme="minorHAnsi"/>
              <w:noProof/>
              <w:sz w:val="22"/>
              <w:lang w:val="en-ID" w:eastAsia="en-ID"/>
            </w:rPr>
          </w:pPr>
          <w:hyperlink w:anchor="_Toc61463429" w:history="1">
            <w:r w:rsidR="00C622DC" w:rsidRPr="008638AD">
              <w:rPr>
                <w:rStyle w:val="Hyperlink"/>
                <w:noProof/>
                <w:lang w:val="de-DE"/>
              </w:rPr>
              <w:t>III.4.1. Pengelompokan K-means</w:t>
            </w:r>
            <w:r w:rsidR="00C622DC">
              <w:rPr>
                <w:noProof/>
                <w:webHidden/>
              </w:rPr>
              <w:tab/>
            </w:r>
            <w:r w:rsidR="00C622DC">
              <w:rPr>
                <w:noProof/>
                <w:webHidden/>
              </w:rPr>
              <w:fldChar w:fldCharType="begin"/>
            </w:r>
            <w:r w:rsidR="00C622DC">
              <w:rPr>
                <w:noProof/>
                <w:webHidden/>
              </w:rPr>
              <w:instrText xml:space="preserve"> PAGEREF _Toc61463429 \h </w:instrText>
            </w:r>
            <w:r w:rsidR="00C622DC">
              <w:rPr>
                <w:noProof/>
                <w:webHidden/>
              </w:rPr>
            </w:r>
            <w:r w:rsidR="00C622DC">
              <w:rPr>
                <w:noProof/>
                <w:webHidden/>
              </w:rPr>
              <w:fldChar w:fldCharType="separate"/>
            </w:r>
            <w:r w:rsidR="009D224B">
              <w:rPr>
                <w:noProof/>
                <w:webHidden/>
              </w:rPr>
              <w:t>39</w:t>
            </w:r>
            <w:r w:rsidR="00C622DC">
              <w:rPr>
                <w:noProof/>
                <w:webHidden/>
              </w:rPr>
              <w:fldChar w:fldCharType="end"/>
            </w:r>
          </w:hyperlink>
        </w:p>
        <w:p w14:paraId="61182278" w14:textId="058E119B" w:rsidR="00C622DC" w:rsidRDefault="001E4D38">
          <w:pPr>
            <w:pStyle w:val="TOC3"/>
            <w:tabs>
              <w:tab w:val="right" w:leader="dot" w:pos="7927"/>
            </w:tabs>
            <w:rPr>
              <w:rFonts w:asciiTheme="minorHAnsi" w:eastAsiaTheme="minorEastAsia" w:hAnsiTheme="minorHAnsi"/>
              <w:noProof/>
              <w:sz w:val="22"/>
              <w:lang w:val="en-ID" w:eastAsia="en-ID"/>
            </w:rPr>
          </w:pPr>
          <w:hyperlink w:anchor="_Toc61463430" w:history="1">
            <w:r w:rsidR="00C622DC" w:rsidRPr="008638AD">
              <w:rPr>
                <w:rStyle w:val="Hyperlink"/>
                <w:noProof/>
                <w:lang w:val="de-DE"/>
              </w:rPr>
              <w:t>III.4.2. Density-based Spatial Clustering of Applications With Noise</w:t>
            </w:r>
            <w:r w:rsidR="00C622DC">
              <w:rPr>
                <w:noProof/>
                <w:webHidden/>
              </w:rPr>
              <w:tab/>
            </w:r>
            <w:r w:rsidR="00C622DC">
              <w:rPr>
                <w:noProof/>
                <w:webHidden/>
              </w:rPr>
              <w:fldChar w:fldCharType="begin"/>
            </w:r>
            <w:r w:rsidR="00C622DC">
              <w:rPr>
                <w:noProof/>
                <w:webHidden/>
              </w:rPr>
              <w:instrText xml:space="preserve"> PAGEREF _Toc61463430 \h </w:instrText>
            </w:r>
            <w:r w:rsidR="00C622DC">
              <w:rPr>
                <w:noProof/>
                <w:webHidden/>
              </w:rPr>
            </w:r>
            <w:r w:rsidR="00C622DC">
              <w:rPr>
                <w:noProof/>
                <w:webHidden/>
              </w:rPr>
              <w:fldChar w:fldCharType="separate"/>
            </w:r>
            <w:r w:rsidR="009D224B">
              <w:rPr>
                <w:noProof/>
                <w:webHidden/>
              </w:rPr>
              <w:t>41</w:t>
            </w:r>
            <w:r w:rsidR="00C622DC">
              <w:rPr>
                <w:noProof/>
                <w:webHidden/>
              </w:rPr>
              <w:fldChar w:fldCharType="end"/>
            </w:r>
          </w:hyperlink>
        </w:p>
        <w:p w14:paraId="75EF3161" w14:textId="387BD9D7" w:rsidR="00C622DC" w:rsidRDefault="001E4D38">
          <w:pPr>
            <w:pStyle w:val="TOC2"/>
            <w:rPr>
              <w:rFonts w:asciiTheme="minorHAnsi" w:eastAsiaTheme="minorEastAsia" w:hAnsiTheme="minorHAnsi"/>
              <w:noProof/>
              <w:sz w:val="22"/>
              <w:lang w:val="en-ID" w:eastAsia="en-ID"/>
            </w:rPr>
          </w:pPr>
          <w:hyperlink w:anchor="_Toc61463431" w:history="1">
            <w:r w:rsidR="00C622DC" w:rsidRPr="008638AD">
              <w:rPr>
                <w:rStyle w:val="Hyperlink"/>
                <w:noProof/>
                <w:lang w:val="de-DE"/>
              </w:rPr>
              <w:t>III.5. Kernel</w:t>
            </w:r>
            <w:r w:rsidR="00C622DC">
              <w:rPr>
                <w:noProof/>
                <w:webHidden/>
              </w:rPr>
              <w:tab/>
            </w:r>
            <w:r w:rsidR="00C622DC">
              <w:rPr>
                <w:noProof/>
                <w:webHidden/>
              </w:rPr>
              <w:fldChar w:fldCharType="begin"/>
            </w:r>
            <w:r w:rsidR="00C622DC">
              <w:rPr>
                <w:noProof/>
                <w:webHidden/>
              </w:rPr>
              <w:instrText xml:space="preserve"> PAGEREF _Toc61463431 \h </w:instrText>
            </w:r>
            <w:r w:rsidR="00C622DC">
              <w:rPr>
                <w:noProof/>
                <w:webHidden/>
              </w:rPr>
            </w:r>
            <w:r w:rsidR="00C622DC">
              <w:rPr>
                <w:noProof/>
                <w:webHidden/>
              </w:rPr>
              <w:fldChar w:fldCharType="separate"/>
            </w:r>
            <w:r w:rsidR="009D224B">
              <w:rPr>
                <w:noProof/>
                <w:webHidden/>
              </w:rPr>
              <w:t>43</w:t>
            </w:r>
            <w:r w:rsidR="00C622DC">
              <w:rPr>
                <w:noProof/>
                <w:webHidden/>
              </w:rPr>
              <w:fldChar w:fldCharType="end"/>
            </w:r>
          </w:hyperlink>
        </w:p>
        <w:p w14:paraId="744643A1" w14:textId="5BC7B53B" w:rsidR="00C622DC" w:rsidRDefault="001E4D38">
          <w:pPr>
            <w:pStyle w:val="TOC2"/>
            <w:rPr>
              <w:rFonts w:asciiTheme="minorHAnsi" w:eastAsiaTheme="minorEastAsia" w:hAnsiTheme="minorHAnsi"/>
              <w:noProof/>
              <w:sz w:val="22"/>
              <w:lang w:val="en-ID" w:eastAsia="en-ID"/>
            </w:rPr>
          </w:pPr>
          <w:hyperlink w:anchor="_Toc61463432" w:history="1">
            <w:r w:rsidR="00C622DC" w:rsidRPr="008638AD">
              <w:rPr>
                <w:rStyle w:val="Hyperlink"/>
                <w:noProof/>
                <w:lang w:val="de-DE"/>
              </w:rPr>
              <w:t>III.6. Kernel Fisher Discriminant Analysis</w:t>
            </w:r>
            <w:r w:rsidR="00C622DC">
              <w:rPr>
                <w:noProof/>
                <w:webHidden/>
              </w:rPr>
              <w:tab/>
            </w:r>
            <w:r w:rsidR="00C622DC">
              <w:rPr>
                <w:noProof/>
                <w:webHidden/>
              </w:rPr>
              <w:fldChar w:fldCharType="begin"/>
            </w:r>
            <w:r w:rsidR="00C622DC">
              <w:rPr>
                <w:noProof/>
                <w:webHidden/>
              </w:rPr>
              <w:instrText xml:space="preserve"> PAGEREF _Toc61463432 \h </w:instrText>
            </w:r>
            <w:r w:rsidR="00C622DC">
              <w:rPr>
                <w:noProof/>
                <w:webHidden/>
              </w:rPr>
            </w:r>
            <w:r w:rsidR="00C622DC">
              <w:rPr>
                <w:noProof/>
                <w:webHidden/>
              </w:rPr>
              <w:fldChar w:fldCharType="separate"/>
            </w:r>
            <w:r w:rsidR="009D224B">
              <w:rPr>
                <w:noProof/>
                <w:webHidden/>
              </w:rPr>
              <w:t>44</w:t>
            </w:r>
            <w:r w:rsidR="00C622DC">
              <w:rPr>
                <w:noProof/>
                <w:webHidden/>
              </w:rPr>
              <w:fldChar w:fldCharType="end"/>
            </w:r>
          </w:hyperlink>
        </w:p>
        <w:p w14:paraId="469D7F2F" w14:textId="360BABD6" w:rsidR="00C622DC" w:rsidRDefault="001E4D38">
          <w:pPr>
            <w:pStyle w:val="TOC2"/>
            <w:rPr>
              <w:rFonts w:asciiTheme="minorHAnsi" w:eastAsiaTheme="minorEastAsia" w:hAnsiTheme="minorHAnsi"/>
              <w:noProof/>
              <w:sz w:val="22"/>
              <w:lang w:val="en-ID" w:eastAsia="en-ID"/>
            </w:rPr>
          </w:pPr>
          <w:hyperlink w:anchor="_Toc61463433" w:history="1">
            <w:r w:rsidR="00C622DC" w:rsidRPr="008638AD">
              <w:rPr>
                <w:rStyle w:val="Hyperlink"/>
                <w:noProof/>
                <w:lang w:val="de-DE"/>
              </w:rPr>
              <w:t>III.7. Penskalaan</w:t>
            </w:r>
            <w:r w:rsidR="00C622DC">
              <w:rPr>
                <w:noProof/>
                <w:webHidden/>
              </w:rPr>
              <w:tab/>
            </w:r>
            <w:r w:rsidR="00C622DC">
              <w:rPr>
                <w:noProof/>
                <w:webHidden/>
              </w:rPr>
              <w:fldChar w:fldCharType="begin"/>
            </w:r>
            <w:r w:rsidR="00C622DC">
              <w:rPr>
                <w:noProof/>
                <w:webHidden/>
              </w:rPr>
              <w:instrText xml:space="preserve"> PAGEREF _Toc61463433 \h </w:instrText>
            </w:r>
            <w:r w:rsidR="00C622DC">
              <w:rPr>
                <w:noProof/>
                <w:webHidden/>
              </w:rPr>
            </w:r>
            <w:r w:rsidR="00C622DC">
              <w:rPr>
                <w:noProof/>
                <w:webHidden/>
              </w:rPr>
              <w:fldChar w:fldCharType="separate"/>
            </w:r>
            <w:r w:rsidR="009D224B">
              <w:rPr>
                <w:noProof/>
                <w:webHidden/>
              </w:rPr>
              <w:t>46</w:t>
            </w:r>
            <w:r w:rsidR="00C622DC">
              <w:rPr>
                <w:noProof/>
                <w:webHidden/>
              </w:rPr>
              <w:fldChar w:fldCharType="end"/>
            </w:r>
          </w:hyperlink>
        </w:p>
        <w:p w14:paraId="2325061E" w14:textId="47EF7A18" w:rsidR="00C622DC" w:rsidRDefault="001E4D38">
          <w:pPr>
            <w:pStyle w:val="TOC2"/>
            <w:rPr>
              <w:rFonts w:asciiTheme="minorHAnsi" w:eastAsiaTheme="minorEastAsia" w:hAnsiTheme="minorHAnsi"/>
              <w:noProof/>
              <w:sz w:val="22"/>
              <w:lang w:val="en-ID" w:eastAsia="en-ID"/>
            </w:rPr>
          </w:pPr>
          <w:hyperlink w:anchor="_Toc61463434" w:history="1">
            <w:r w:rsidR="00C622DC" w:rsidRPr="008638AD">
              <w:rPr>
                <w:rStyle w:val="Hyperlink"/>
                <w:noProof/>
                <w:lang w:val="de-DE"/>
              </w:rPr>
              <w:t>III.8. Deteksi dan Diagnosis Kesalahan</w:t>
            </w:r>
            <w:r w:rsidR="00C622DC">
              <w:rPr>
                <w:noProof/>
                <w:webHidden/>
              </w:rPr>
              <w:tab/>
            </w:r>
            <w:r w:rsidR="00C622DC">
              <w:rPr>
                <w:noProof/>
                <w:webHidden/>
              </w:rPr>
              <w:fldChar w:fldCharType="begin"/>
            </w:r>
            <w:r w:rsidR="00C622DC">
              <w:rPr>
                <w:noProof/>
                <w:webHidden/>
              </w:rPr>
              <w:instrText xml:space="preserve"> PAGEREF _Toc61463434 \h </w:instrText>
            </w:r>
            <w:r w:rsidR="00C622DC">
              <w:rPr>
                <w:noProof/>
                <w:webHidden/>
              </w:rPr>
            </w:r>
            <w:r w:rsidR="00C622DC">
              <w:rPr>
                <w:noProof/>
                <w:webHidden/>
              </w:rPr>
              <w:fldChar w:fldCharType="separate"/>
            </w:r>
            <w:r w:rsidR="009D224B">
              <w:rPr>
                <w:noProof/>
                <w:webHidden/>
              </w:rPr>
              <w:t>48</w:t>
            </w:r>
            <w:r w:rsidR="00C622DC">
              <w:rPr>
                <w:noProof/>
                <w:webHidden/>
              </w:rPr>
              <w:fldChar w:fldCharType="end"/>
            </w:r>
          </w:hyperlink>
        </w:p>
        <w:p w14:paraId="5E6870C8" w14:textId="2CD60E01" w:rsidR="00C622DC" w:rsidRDefault="001E4D38">
          <w:pPr>
            <w:pStyle w:val="TOC2"/>
            <w:rPr>
              <w:rFonts w:asciiTheme="minorHAnsi" w:eastAsiaTheme="minorEastAsia" w:hAnsiTheme="minorHAnsi"/>
              <w:noProof/>
              <w:sz w:val="22"/>
              <w:lang w:val="en-ID" w:eastAsia="en-ID"/>
            </w:rPr>
          </w:pPr>
          <w:hyperlink w:anchor="_Toc61463435" w:history="1">
            <w:r w:rsidR="00C622DC" w:rsidRPr="008638AD">
              <w:rPr>
                <w:rStyle w:val="Hyperlink"/>
                <w:noProof/>
              </w:rPr>
              <w:t xml:space="preserve">III.9. </w:t>
            </w:r>
            <w:r w:rsidR="00C622DC" w:rsidRPr="008638AD">
              <w:rPr>
                <w:rStyle w:val="Hyperlink"/>
                <w:i/>
                <w:noProof/>
              </w:rPr>
              <w:t>Message Queue Telemetry Transport</w:t>
            </w:r>
            <w:r w:rsidR="00C622DC">
              <w:rPr>
                <w:noProof/>
                <w:webHidden/>
              </w:rPr>
              <w:tab/>
            </w:r>
            <w:r w:rsidR="00C622DC">
              <w:rPr>
                <w:noProof/>
                <w:webHidden/>
              </w:rPr>
              <w:fldChar w:fldCharType="begin"/>
            </w:r>
            <w:r w:rsidR="00C622DC">
              <w:rPr>
                <w:noProof/>
                <w:webHidden/>
              </w:rPr>
              <w:instrText xml:space="preserve"> PAGEREF _Toc61463435 \h </w:instrText>
            </w:r>
            <w:r w:rsidR="00C622DC">
              <w:rPr>
                <w:noProof/>
                <w:webHidden/>
              </w:rPr>
            </w:r>
            <w:r w:rsidR="00C622DC">
              <w:rPr>
                <w:noProof/>
                <w:webHidden/>
              </w:rPr>
              <w:fldChar w:fldCharType="separate"/>
            </w:r>
            <w:r w:rsidR="009D224B">
              <w:rPr>
                <w:noProof/>
                <w:webHidden/>
              </w:rPr>
              <w:t>49</w:t>
            </w:r>
            <w:r w:rsidR="00C622DC">
              <w:rPr>
                <w:noProof/>
                <w:webHidden/>
              </w:rPr>
              <w:fldChar w:fldCharType="end"/>
            </w:r>
          </w:hyperlink>
        </w:p>
        <w:p w14:paraId="67BB9839" w14:textId="0AA4E108" w:rsidR="00C622DC" w:rsidRDefault="001E4D38">
          <w:pPr>
            <w:pStyle w:val="TOC1"/>
            <w:rPr>
              <w:rFonts w:asciiTheme="minorHAnsi" w:eastAsiaTheme="minorEastAsia" w:hAnsiTheme="minorHAnsi"/>
              <w:noProof/>
              <w:sz w:val="22"/>
              <w:lang w:val="en-ID" w:eastAsia="en-ID"/>
            </w:rPr>
          </w:pPr>
          <w:hyperlink w:anchor="_Toc61463436" w:history="1">
            <w:r w:rsidR="00C622DC" w:rsidRPr="008638AD">
              <w:rPr>
                <w:rStyle w:val="Hyperlink"/>
                <w:noProof/>
                <w14:scene3d>
                  <w14:camera w14:prst="orthographicFront"/>
                  <w14:lightRig w14:rig="threePt" w14:dir="t">
                    <w14:rot w14:lat="0" w14:lon="0" w14:rev="0"/>
                  </w14:lightRig>
                </w14:scene3d>
              </w:rPr>
              <w:t>BAB IV</w:t>
            </w:r>
            <w:r w:rsidR="00C622DC" w:rsidRPr="008638AD">
              <w:rPr>
                <w:rStyle w:val="Hyperlink"/>
                <w:noProof/>
              </w:rPr>
              <w:t xml:space="preserve"> PELAKSANAAN PENELITIAN</w:t>
            </w:r>
            <w:r w:rsidR="00C622DC">
              <w:rPr>
                <w:noProof/>
                <w:webHidden/>
              </w:rPr>
              <w:tab/>
            </w:r>
            <w:r w:rsidR="00C622DC">
              <w:rPr>
                <w:noProof/>
                <w:webHidden/>
              </w:rPr>
              <w:fldChar w:fldCharType="begin"/>
            </w:r>
            <w:r w:rsidR="00C622DC">
              <w:rPr>
                <w:noProof/>
                <w:webHidden/>
              </w:rPr>
              <w:instrText xml:space="preserve"> PAGEREF _Toc61463436 \h </w:instrText>
            </w:r>
            <w:r w:rsidR="00C622DC">
              <w:rPr>
                <w:noProof/>
                <w:webHidden/>
              </w:rPr>
            </w:r>
            <w:r w:rsidR="00C622DC">
              <w:rPr>
                <w:noProof/>
                <w:webHidden/>
              </w:rPr>
              <w:fldChar w:fldCharType="separate"/>
            </w:r>
            <w:r w:rsidR="009D224B">
              <w:rPr>
                <w:noProof/>
                <w:webHidden/>
              </w:rPr>
              <w:t>51</w:t>
            </w:r>
            <w:r w:rsidR="00C622DC">
              <w:rPr>
                <w:noProof/>
                <w:webHidden/>
              </w:rPr>
              <w:fldChar w:fldCharType="end"/>
            </w:r>
          </w:hyperlink>
        </w:p>
        <w:p w14:paraId="22CBAE4E" w14:textId="75EEA079" w:rsidR="00C622DC" w:rsidRDefault="001E4D38">
          <w:pPr>
            <w:pStyle w:val="TOC2"/>
            <w:rPr>
              <w:rFonts w:asciiTheme="minorHAnsi" w:eastAsiaTheme="minorEastAsia" w:hAnsiTheme="minorHAnsi"/>
              <w:noProof/>
              <w:sz w:val="22"/>
              <w:lang w:val="en-ID" w:eastAsia="en-ID"/>
            </w:rPr>
          </w:pPr>
          <w:hyperlink w:anchor="_Toc61463437" w:history="1">
            <w:r w:rsidR="00C622DC" w:rsidRPr="008638AD">
              <w:rPr>
                <w:rStyle w:val="Hyperlink"/>
                <w:rFonts w:cs="Times New Roman"/>
                <w:noProof/>
              </w:rPr>
              <w:t>IV.1. Alat dan Bahan Penelitian</w:t>
            </w:r>
            <w:r w:rsidR="00C622DC">
              <w:rPr>
                <w:noProof/>
                <w:webHidden/>
              </w:rPr>
              <w:tab/>
            </w:r>
            <w:r w:rsidR="00C622DC">
              <w:rPr>
                <w:noProof/>
                <w:webHidden/>
              </w:rPr>
              <w:fldChar w:fldCharType="begin"/>
            </w:r>
            <w:r w:rsidR="00C622DC">
              <w:rPr>
                <w:noProof/>
                <w:webHidden/>
              </w:rPr>
              <w:instrText xml:space="preserve"> PAGEREF _Toc61463437 \h </w:instrText>
            </w:r>
            <w:r w:rsidR="00C622DC">
              <w:rPr>
                <w:noProof/>
                <w:webHidden/>
              </w:rPr>
            </w:r>
            <w:r w:rsidR="00C622DC">
              <w:rPr>
                <w:noProof/>
                <w:webHidden/>
              </w:rPr>
              <w:fldChar w:fldCharType="separate"/>
            </w:r>
            <w:r w:rsidR="009D224B">
              <w:rPr>
                <w:noProof/>
                <w:webHidden/>
              </w:rPr>
              <w:t>51</w:t>
            </w:r>
            <w:r w:rsidR="00C622DC">
              <w:rPr>
                <w:noProof/>
                <w:webHidden/>
              </w:rPr>
              <w:fldChar w:fldCharType="end"/>
            </w:r>
          </w:hyperlink>
        </w:p>
        <w:p w14:paraId="7AEAB9E1" w14:textId="3A3761A4" w:rsidR="00C622DC" w:rsidRDefault="001E4D38">
          <w:pPr>
            <w:pStyle w:val="TOC2"/>
            <w:rPr>
              <w:rFonts w:asciiTheme="minorHAnsi" w:eastAsiaTheme="minorEastAsia" w:hAnsiTheme="minorHAnsi"/>
              <w:noProof/>
              <w:sz w:val="22"/>
              <w:lang w:val="en-ID" w:eastAsia="en-ID"/>
            </w:rPr>
          </w:pPr>
          <w:hyperlink w:anchor="_Toc61463438" w:history="1">
            <w:r w:rsidR="00C622DC" w:rsidRPr="008638AD">
              <w:rPr>
                <w:rStyle w:val="Hyperlink"/>
                <w:rFonts w:cs="Times New Roman"/>
                <w:noProof/>
              </w:rPr>
              <w:t>IV.2. Tata Laksana Penelitian</w:t>
            </w:r>
            <w:r w:rsidR="00C622DC">
              <w:rPr>
                <w:noProof/>
                <w:webHidden/>
              </w:rPr>
              <w:tab/>
            </w:r>
            <w:r w:rsidR="00C622DC">
              <w:rPr>
                <w:noProof/>
                <w:webHidden/>
              </w:rPr>
              <w:fldChar w:fldCharType="begin"/>
            </w:r>
            <w:r w:rsidR="00C622DC">
              <w:rPr>
                <w:noProof/>
                <w:webHidden/>
              </w:rPr>
              <w:instrText xml:space="preserve"> PAGEREF _Toc61463438 \h </w:instrText>
            </w:r>
            <w:r w:rsidR="00C622DC">
              <w:rPr>
                <w:noProof/>
                <w:webHidden/>
              </w:rPr>
            </w:r>
            <w:r w:rsidR="00C622DC">
              <w:rPr>
                <w:noProof/>
                <w:webHidden/>
              </w:rPr>
              <w:fldChar w:fldCharType="separate"/>
            </w:r>
            <w:r w:rsidR="009D224B">
              <w:rPr>
                <w:noProof/>
                <w:webHidden/>
              </w:rPr>
              <w:t>60</w:t>
            </w:r>
            <w:r w:rsidR="00C622DC">
              <w:rPr>
                <w:noProof/>
                <w:webHidden/>
              </w:rPr>
              <w:fldChar w:fldCharType="end"/>
            </w:r>
          </w:hyperlink>
        </w:p>
        <w:p w14:paraId="19E9DAE3" w14:textId="7B4F4FCF" w:rsidR="00C622DC" w:rsidRDefault="001E4D38">
          <w:pPr>
            <w:pStyle w:val="TOC3"/>
            <w:tabs>
              <w:tab w:val="right" w:leader="dot" w:pos="7927"/>
            </w:tabs>
            <w:rPr>
              <w:rFonts w:asciiTheme="minorHAnsi" w:eastAsiaTheme="minorEastAsia" w:hAnsiTheme="minorHAnsi"/>
              <w:noProof/>
              <w:sz w:val="22"/>
              <w:lang w:val="en-ID" w:eastAsia="en-ID"/>
            </w:rPr>
          </w:pPr>
          <w:hyperlink w:anchor="_Toc61463439" w:history="1">
            <w:r w:rsidR="00C622DC" w:rsidRPr="008638AD">
              <w:rPr>
                <w:rStyle w:val="Hyperlink"/>
                <w:noProof/>
              </w:rPr>
              <w:t>IV.2.1. Pengujian KFDA dan SVM</w:t>
            </w:r>
            <w:r w:rsidR="00C622DC">
              <w:rPr>
                <w:noProof/>
                <w:webHidden/>
              </w:rPr>
              <w:tab/>
            </w:r>
            <w:r w:rsidR="00C622DC">
              <w:rPr>
                <w:noProof/>
                <w:webHidden/>
              </w:rPr>
              <w:fldChar w:fldCharType="begin"/>
            </w:r>
            <w:r w:rsidR="00C622DC">
              <w:rPr>
                <w:noProof/>
                <w:webHidden/>
              </w:rPr>
              <w:instrText xml:space="preserve"> PAGEREF _Toc61463439 \h </w:instrText>
            </w:r>
            <w:r w:rsidR="00C622DC">
              <w:rPr>
                <w:noProof/>
                <w:webHidden/>
              </w:rPr>
            </w:r>
            <w:r w:rsidR="00C622DC">
              <w:rPr>
                <w:noProof/>
                <w:webHidden/>
              </w:rPr>
              <w:fldChar w:fldCharType="separate"/>
            </w:r>
            <w:r w:rsidR="009D224B">
              <w:rPr>
                <w:noProof/>
                <w:webHidden/>
              </w:rPr>
              <w:t>60</w:t>
            </w:r>
            <w:r w:rsidR="00C622DC">
              <w:rPr>
                <w:noProof/>
                <w:webHidden/>
              </w:rPr>
              <w:fldChar w:fldCharType="end"/>
            </w:r>
          </w:hyperlink>
        </w:p>
        <w:p w14:paraId="3B7EEA8A" w14:textId="526A596C"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0" w:history="1">
            <w:r w:rsidR="00C622DC" w:rsidRPr="008638AD">
              <w:rPr>
                <w:rStyle w:val="Hyperlink"/>
                <w:noProof/>
              </w:rPr>
              <w:t>IV.2.2. Perancangan Program</w:t>
            </w:r>
            <w:r w:rsidR="00C622DC">
              <w:rPr>
                <w:noProof/>
                <w:webHidden/>
              </w:rPr>
              <w:tab/>
            </w:r>
            <w:r w:rsidR="00C622DC">
              <w:rPr>
                <w:noProof/>
                <w:webHidden/>
              </w:rPr>
              <w:fldChar w:fldCharType="begin"/>
            </w:r>
            <w:r w:rsidR="00C622DC">
              <w:rPr>
                <w:noProof/>
                <w:webHidden/>
              </w:rPr>
              <w:instrText xml:space="preserve"> PAGEREF _Toc61463440 \h </w:instrText>
            </w:r>
            <w:r w:rsidR="00C622DC">
              <w:rPr>
                <w:noProof/>
                <w:webHidden/>
              </w:rPr>
            </w:r>
            <w:r w:rsidR="00C622DC">
              <w:rPr>
                <w:noProof/>
                <w:webHidden/>
              </w:rPr>
              <w:fldChar w:fldCharType="separate"/>
            </w:r>
            <w:r w:rsidR="009D224B">
              <w:rPr>
                <w:noProof/>
                <w:webHidden/>
              </w:rPr>
              <w:t>61</w:t>
            </w:r>
            <w:r w:rsidR="00C622DC">
              <w:rPr>
                <w:noProof/>
                <w:webHidden/>
              </w:rPr>
              <w:fldChar w:fldCharType="end"/>
            </w:r>
          </w:hyperlink>
        </w:p>
        <w:p w14:paraId="0EF89331" w14:textId="665D1718"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1" w:history="1">
            <w:r w:rsidR="00C622DC" w:rsidRPr="008638AD">
              <w:rPr>
                <w:rStyle w:val="Hyperlink"/>
                <w:noProof/>
              </w:rPr>
              <w:t>IV.2.3. Pembangunan Program</w:t>
            </w:r>
            <w:r w:rsidR="00C622DC">
              <w:rPr>
                <w:noProof/>
                <w:webHidden/>
              </w:rPr>
              <w:tab/>
            </w:r>
            <w:r w:rsidR="00C622DC">
              <w:rPr>
                <w:noProof/>
                <w:webHidden/>
              </w:rPr>
              <w:fldChar w:fldCharType="begin"/>
            </w:r>
            <w:r w:rsidR="00C622DC">
              <w:rPr>
                <w:noProof/>
                <w:webHidden/>
              </w:rPr>
              <w:instrText xml:space="preserve"> PAGEREF _Toc61463441 \h </w:instrText>
            </w:r>
            <w:r w:rsidR="00C622DC">
              <w:rPr>
                <w:noProof/>
                <w:webHidden/>
              </w:rPr>
            </w:r>
            <w:r w:rsidR="00C622DC">
              <w:rPr>
                <w:noProof/>
                <w:webHidden/>
              </w:rPr>
              <w:fldChar w:fldCharType="separate"/>
            </w:r>
            <w:r w:rsidR="009D224B">
              <w:rPr>
                <w:noProof/>
                <w:webHidden/>
              </w:rPr>
              <w:t>61</w:t>
            </w:r>
            <w:r w:rsidR="00C622DC">
              <w:rPr>
                <w:noProof/>
                <w:webHidden/>
              </w:rPr>
              <w:fldChar w:fldCharType="end"/>
            </w:r>
          </w:hyperlink>
        </w:p>
        <w:p w14:paraId="71337738" w14:textId="27D9A1EB"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2" w:history="1">
            <w:r w:rsidR="00C622DC" w:rsidRPr="008638AD">
              <w:rPr>
                <w:rStyle w:val="Hyperlink"/>
                <w:noProof/>
              </w:rPr>
              <w:t>IV.2.4. Pengujian Program Menggunakan Data Latih</w:t>
            </w:r>
            <w:r w:rsidR="00C622DC">
              <w:rPr>
                <w:noProof/>
                <w:webHidden/>
              </w:rPr>
              <w:tab/>
            </w:r>
            <w:r w:rsidR="00C622DC">
              <w:rPr>
                <w:noProof/>
                <w:webHidden/>
              </w:rPr>
              <w:fldChar w:fldCharType="begin"/>
            </w:r>
            <w:r w:rsidR="00C622DC">
              <w:rPr>
                <w:noProof/>
                <w:webHidden/>
              </w:rPr>
              <w:instrText xml:space="preserve"> PAGEREF _Toc61463442 \h </w:instrText>
            </w:r>
            <w:r w:rsidR="00C622DC">
              <w:rPr>
                <w:noProof/>
                <w:webHidden/>
              </w:rPr>
            </w:r>
            <w:r w:rsidR="00C622DC">
              <w:rPr>
                <w:noProof/>
                <w:webHidden/>
              </w:rPr>
              <w:fldChar w:fldCharType="separate"/>
            </w:r>
            <w:r w:rsidR="009D224B">
              <w:rPr>
                <w:noProof/>
                <w:webHidden/>
              </w:rPr>
              <w:t>62</w:t>
            </w:r>
            <w:r w:rsidR="00C622DC">
              <w:rPr>
                <w:noProof/>
                <w:webHidden/>
              </w:rPr>
              <w:fldChar w:fldCharType="end"/>
            </w:r>
          </w:hyperlink>
        </w:p>
        <w:p w14:paraId="5E7196EE" w14:textId="30357D2A"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3" w:history="1">
            <w:r w:rsidR="00C622DC" w:rsidRPr="008638AD">
              <w:rPr>
                <w:rStyle w:val="Hyperlink"/>
                <w:noProof/>
              </w:rPr>
              <w:t>IV.2.5. Pengujian Program Menggunakan Data Validasi</w:t>
            </w:r>
            <w:r w:rsidR="00C622DC">
              <w:rPr>
                <w:noProof/>
                <w:webHidden/>
              </w:rPr>
              <w:tab/>
            </w:r>
            <w:r w:rsidR="00C622DC">
              <w:rPr>
                <w:noProof/>
                <w:webHidden/>
              </w:rPr>
              <w:fldChar w:fldCharType="begin"/>
            </w:r>
            <w:r w:rsidR="00C622DC">
              <w:rPr>
                <w:noProof/>
                <w:webHidden/>
              </w:rPr>
              <w:instrText xml:space="preserve"> PAGEREF _Toc61463443 \h </w:instrText>
            </w:r>
            <w:r w:rsidR="00C622DC">
              <w:rPr>
                <w:noProof/>
                <w:webHidden/>
              </w:rPr>
            </w:r>
            <w:r w:rsidR="00C622DC">
              <w:rPr>
                <w:noProof/>
                <w:webHidden/>
              </w:rPr>
              <w:fldChar w:fldCharType="separate"/>
            </w:r>
            <w:r w:rsidR="009D224B">
              <w:rPr>
                <w:noProof/>
                <w:webHidden/>
              </w:rPr>
              <w:t>62</w:t>
            </w:r>
            <w:r w:rsidR="00C622DC">
              <w:rPr>
                <w:noProof/>
                <w:webHidden/>
              </w:rPr>
              <w:fldChar w:fldCharType="end"/>
            </w:r>
          </w:hyperlink>
        </w:p>
        <w:p w14:paraId="46B7FE67" w14:textId="61A8D3D0"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4" w:history="1">
            <w:r w:rsidR="00C622DC" w:rsidRPr="008638AD">
              <w:rPr>
                <w:rStyle w:val="Hyperlink"/>
                <w:noProof/>
              </w:rPr>
              <w:t>IV.3. Rencana Analisis Hasil Penelitian</w:t>
            </w:r>
            <w:r w:rsidR="00C622DC">
              <w:rPr>
                <w:noProof/>
                <w:webHidden/>
              </w:rPr>
              <w:tab/>
            </w:r>
            <w:r w:rsidR="00C622DC">
              <w:rPr>
                <w:noProof/>
                <w:webHidden/>
              </w:rPr>
              <w:fldChar w:fldCharType="begin"/>
            </w:r>
            <w:r w:rsidR="00C622DC">
              <w:rPr>
                <w:noProof/>
                <w:webHidden/>
              </w:rPr>
              <w:instrText xml:space="preserve"> PAGEREF _Toc61463444 \h </w:instrText>
            </w:r>
            <w:r w:rsidR="00C622DC">
              <w:rPr>
                <w:noProof/>
                <w:webHidden/>
              </w:rPr>
            </w:r>
            <w:r w:rsidR="00C622DC">
              <w:rPr>
                <w:noProof/>
                <w:webHidden/>
              </w:rPr>
              <w:fldChar w:fldCharType="separate"/>
            </w:r>
            <w:r w:rsidR="009D224B">
              <w:rPr>
                <w:noProof/>
                <w:webHidden/>
              </w:rPr>
              <w:t>62</w:t>
            </w:r>
            <w:r w:rsidR="00C622DC">
              <w:rPr>
                <w:noProof/>
                <w:webHidden/>
              </w:rPr>
              <w:fldChar w:fldCharType="end"/>
            </w:r>
          </w:hyperlink>
        </w:p>
        <w:p w14:paraId="1BA79C5F" w14:textId="45FDE59C" w:rsidR="00C622DC" w:rsidRDefault="001E4D38">
          <w:pPr>
            <w:pStyle w:val="TOC1"/>
            <w:rPr>
              <w:rFonts w:asciiTheme="minorHAnsi" w:eastAsiaTheme="minorEastAsia" w:hAnsiTheme="minorHAnsi"/>
              <w:noProof/>
              <w:sz w:val="22"/>
              <w:lang w:val="en-ID" w:eastAsia="en-ID"/>
            </w:rPr>
          </w:pPr>
          <w:hyperlink w:anchor="_Toc61463445" w:history="1">
            <w:r w:rsidR="00C622DC" w:rsidRPr="008638AD">
              <w:rPr>
                <w:rStyle w:val="Hyperlink"/>
                <w:noProof/>
                <w14:scene3d>
                  <w14:camera w14:prst="orthographicFront"/>
                  <w14:lightRig w14:rig="threePt" w14:dir="t">
                    <w14:rot w14:lat="0" w14:lon="0" w14:rev="0"/>
                  </w14:lightRig>
                </w14:scene3d>
              </w:rPr>
              <w:t>BAB V</w:t>
            </w:r>
            <w:r w:rsidR="00C622DC" w:rsidRPr="008638AD">
              <w:rPr>
                <w:rStyle w:val="Hyperlink"/>
                <w:noProof/>
              </w:rPr>
              <w:t xml:space="preserve">  Hasil dan Pembahasan</w:t>
            </w:r>
            <w:r w:rsidR="00C622DC">
              <w:rPr>
                <w:noProof/>
                <w:webHidden/>
              </w:rPr>
              <w:tab/>
            </w:r>
            <w:r w:rsidR="00C622DC">
              <w:rPr>
                <w:noProof/>
                <w:webHidden/>
              </w:rPr>
              <w:fldChar w:fldCharType="begin"/>
            </w:r>
            <w:r w:rsidR="00C622DC">
              <w:rPr>
                <w:noProof/>
                <w:webHidden/>
              </w:rPr>
              <w:instrText xml:space="preserve"> PAGEREF _Toc61463445 \h </w:instrText>
            </w:r>
            <w:r w:rsidR="00C622DC">
              <w:rPr>
                <w:noProof/>
                <w:webHidden/>
              </w:rPr>
            </w:r>
            <w:r w:rsidR="00C622DC">
              <w:rPr>
                <w:noProof/>
                <w:webHidden/>
              </w:rPr>
              <w:fldChar w:fldCharType="separate"/>
            </w:r>
            <w:r w:rsidR="009D224B">
              <w:rPr>
                <w:noProof/>
                <w:webHidden/>
              </w:rPr>
              <w:t>63</w:t>
            </w:r>
            <w:r w:rsidR="00C622DC">
              <w:rPr>
                <w:noProof/>
                <w:webHidden/>
              </w:rPr>
              <w:fldChar w:fldCharType="end"/>
            </w:r>
          </w:hyperlink>
        </w:p>
        <w:p w14:paraId="0826B205" w14:textId="18C2789A" w:rsidR="00C622DC" w:rsidRDefault="001E4D38">
          <w:pPr>
            <w:pStyle w:val="TOC2"/>
            <w:rPr>
              <w:rFonts w:asciiTheme="minorHAnsi" w:eastAsiaTheme="minorEastAsia" w:hAnsiTheme="minorHAnsi"/>
              <w:noProof/>
              <w:sz w:val="22"/>
              <w:lang w:val="en-ID" w:eastAsia="en-ID"/>
            </w:rPr>
          </w:pPr>
          <w:hyperlink w:anchor="_Toc61463446" w:history="1">
            <w:r w:rsidR="00C622DC" w:rsidRPr="008638AD">
              <w:rPr>
                <w:rStyle w:val="Hyperlink"/>
                <w:noProof/>
                <w14:scene3d>
                  <w14:camera w14:prst="orthographicFront"/>
                  <w14:lightRig w14:rig="threePt" w14:dir="t">
                    <w14:rot w14:lat="0" w14:lon="0" w14:rev="0"/>
                  </w14:lightRig>
                </w14:scene3d>
              </w:rPr>
              <w:t>V.1.</w:t>
            </w:r>
            <w:r w:rsidR="00C622DC" w:rsidRPr="008638AD">
              <w:rPr>
                <w:rStyle w:val="Hyperlink"/>
                <w:noProof/>
              </w:rPr>
              <w:t xml:space="preserve"> Pengujian KFDA dan SVM</w:t>
            </w:r>
            <w:r w:rsidR="00C622DC">
              <w:rPr>
                <w:noProof/>
                <w:webHidden/>
              </w:rPr>
              <w:tab/>
            </w:r>
            <w:r w:rsidR="00C622DC">
              <w:rPr>
                <w:noProof/>
                <w:webHidden/>
              </w:rPr>
              <w:fldChar w:fldCharType="begin"/>
            </w:r>
            <w:r w:rsidR="00C622DC">
              <w:rPr>
                <w:noProof/>
                <w:webHidden/>
              </w:rPr>
              <w:instrText xml:space="preserve"> PAGEREF _Toc61463446 \h </w:instrText>
            </w:r>
            <w:r w:rsidR="00C622DC">
              <w:rPr>
                <w:noProof/>
                <w:webHidden/>
              </w:rPr>
            </w:r>
            <w:r w:rsidR="00C622DC">
              <w:rPr>
                <w:noProof/>
                <w:webHidden/>
              </w:rPr>
              <w:fldChar w:fldCharType="separate"/>
            </w:r>
            <w:r w:rsidR="009D224B">
              <w:rPr>
                <w:noProof/>
                <w:webHidden/>
              </w:rPr>
              <w:t>63</w:t>
            </w:r>
            <w:r w:rsidR="00C622DC">
              <w:rPr>
                <w:noProof/>
                <w:webHidden/>
              </w:rPr>
              <w:fldChar w:fldCharType="end"/>
            </w:r>
          </w:hyperlink>
        </w:p>
        <w:p w14:paraId="4F88248F" w14:textId="53615339" w:rsidR="00C622DC" w:rsidRDefault="001E4D38">
          <w:pPr>
            <w:pStyle w:val="TOC3"/>
            <w:tabs>
              <w:tab w:val="right" w:leader="dot" w:pos="7927"/>
            </w:tabs>
            <w:rPr>
              <w:rFonts w:asciiTheme="minorHAnsi" w:eastAsiaTheme="minorEastAsia" w:hAnsiTheme="minorHAnsi"/>
              <w:noProof/>
              <w:sz w:val="22"/>
              <w:lang w:val="en-ID" w:eastAsia="en-ID"/>
            </w:rPr>
          </w:pPr>
          <w:hyperlink w:anchor="_Toc61463447" w:history="1">
            <w:r w:rsidR="00C622DC" w:rsidRPr="008638AD">
              <w:rPr>
                <w:rStyle w:val="Hyperlink"/>
                <w:noProof/>
              </w:rPr>
              <w:t xml:space="preserve">V.1.1. Rangka kerja </w:t>
            </w:r>
            <w:r w:rsidR="00C622DC" w:rsidRPr="008638AD">
              <w:rPr>
                <w:rStyle w:val="Hyperlink"/>
                <w:rFonts w:cs="Times New Roman"/>
                <w:iCs/>
                <w:noProof/>
              </w:rPr>
              <w:t>deteksi kesalahan</w:t>
            </w:r>
            <w:r w:rsidR="00C622DC" w:rsidRPr="008638AD">
              <w:rPr>
                <w:rStyle w:val="Hyperlink"/>
                <w:noProof/>
              </w:rPr>
              <w:t xml:space="preserve"> menggunakan KFDA dan SVM</w:t>
            </w:r>
            <w:r w:rsidR="00C622DC">
              <w:rPr>
                <w:noProof/>
                <w:webHidden/>
              </w:rPr>
              <w:tab/>
            </w:r>
            <w:r w:rsidR="00C622DC">
              <w:rPr>
                <w:noProof/>
                <w:webHidden/>
              </w:rPr>
              <w:fldChar w:fldCharType="begin"/>
            </w:r>
            <w:r w:rsidR="00C622DC">
              <w:rPr>
                <w:noProof/>
                <w:webHidden/>
              </w:rPr>
              <w:instrText xml:space="preserve"> PAGEREF _Toc61463447 \h </w:instrText>
            </w:r>
            <w:r w:rsidR="00C622DC">
              <w:rPr>
                <w:noProof/>
                <w:webHidden/>
              </w:rPr>
            </w:r>
            <w:r w:rsidR="00C622DC">
              <w:rPr>
                <w:noProof/>
                <w:webHidden/>
              </w:rPr>
              <w:fldChar w:fldCharType="separate"/>
            </w:r>
            <w:r w:rsidR="009D224B">
              <w:rPr>
                <w:noProof/>
                <w:webHidden/>
              </w:rPr>
              <w:t>63</w:t>
            </w:r>
            <w:r w:rsidR="00C622DC">
              <w:rPr>
                <w:noProof/>
                <w:webHidden/>
              </w:rPr>
              <w:fldChar w:fldCharType="end"/>
            </w:r>
          </w:hyperlink>
        </w:p>
        <w:p w14:paraId="34EF6B60" w14:textId="5E33C2BC" w:rsidR="00C622DC" w:rsidRDefault="001E4D38">
          <w:pPr>
            <w:pStyle w:val="TOC2"/>
            <w:rPr>
              <w:rFonts w:asciiTheme="minorHAnsi" w:eastAsiaTheme="minorEastAsia" w:hAnsiTheme="minorHAnsi"/>
              <w:noProof/>
              <w:sz w:val="22"/>
              <w:lang w:val="en-ID" w:eastAsia="en-ID"/>
            </w:rPr>
          </w:pPr>
          <w:hyperlink w:anchor="_Toc61463448" w:history="1">
            <w:r w:rsidR="00C622DC" w:rsidRPr="008638AD">
              <w:rPr>
                <w:rStyle w:val="Hyperlink"/>
                <w:noProof/>
              </w:rPr>
              <w:t xml:space="preserve">V.1.2. Pengujian KFDA dan SVM untuk </w:t>
            </w:r>
            <w:r w:rsidR="00C622DC" w:rsidRPr="008638AD">
              <w:rPr>
                <w:rStyle w:val="Hyperlink"/>
                <w:iCs/>
                <w:noProof/>
              </w:rPr>
              <w:t>deteksi kesalahan</w:t>
            </w:r>
            <w:r w:rsidR="00C622DC">
              <w:rPr>
                <w:noProof/>
                <w:webHidden/>
              </w:rPr>
              <w:tab/>
            </w:r>
            <w:r w:rsidR="00C622DC">
              <w:rPr>
                <w:noProof/>
                <w:webHidden/>
              </w:rPr>
              <w:fldChar w:fldCharType="begin"/>
            </w:r>
            <w:r w:rsidR="00C622DC">
              <w:rPr>
                <w:noProof/>
                <w:webHidden/>
              </w:rPr>
              <w:instrText xml:space="preserve"> PAGEREF _Toc61463448 \h </w:instrText>
            </w:r>
            <w:r w:rsidR="00C622DC">
              <w:rPr>
                <w:noProof/>
                <w:webHidden/>
              </w:rPr>
            </w:r>
            <w:r w:rsidR="00C622DC">
              <w:rPr>
                <w:noProof/>
                <w:webHidden/>
              </w:rPr>
              <w:fldChar w:fldCharType="separate"/>
            </w:r>
            <w:r w:rsidR="009D224B">
              <w:rPr>
                <w:noProof/>
                <w:webHidden/>
              </w:rPr>
              <w:t>66</w:t>
            </w:r>
            <w:r w:rsidR="00C622DC">
              <w:rPr>
                <w:noProof/>
                <w:webHidden/>
              </w:rPr>
              <w:fldChar w:fldCharType="end"/>
            </w:r>
          </w:hyperlink>
        </w:p>
        <w:p w14:paraId="5FF70B27" w14:textId="7EA8A31E" w:rsidR="00C622DC" w:rsidRDefault="001E4D38">
          <w:pPr>
            <w:pStyle w:val="TOC2"/>
            <w:rPr>
              <w:rFonts w:asciiTheme="minorHAnsi" w:eastAsiaTheme="minorEastAsia" w:hAnsiTheme="minorHAnsi"/>
              <w:noProof/>
              <w:sz w:val="22"/>
              <w:lang w:val="en-ID" w:eastAsia="en-ID"/>
            </w:rPr>
          </w:pPr>
          <w:hyperlink w:anchor="_Toc61463449" w:history="1">
            <w:r w:rsidR="00C622DC" w:rsidRPr="008638AD">
              <w:rPr>
                <w:rStyle w:val="Hyperlink"/>
                <w:noProof/>
                <w14:scene3d>
                  <w14:camera w14:prst="orthographicFront"/>
                  <w14:lightRig w14:rig="threePt" w14:dir="t">
                    <w14:rot w14:lat="0" w14:lon="0" w14:rev="0"/>
                  </w14:lightRig>
                </w14:scene3d>
              </w:rPr>
              <w:t>V.2.</w:t>
            </w:r>
            <w:r w:rsidR="00C622DC" w:rsidRPr="008638AD">
              <w:rPr>
                <w:rStyle w:val="Hyperlink"/>
                <w:noProof/>
              </w:rPr>
              <w:t xml:space="preserve"> Perancangan Program </w:t>
            </w:r>
            <w:r w:rsidR="00C622DC" w:rsidRPr="008638AD">
              <w:rPr>
                <w:rStyle w:val="Hyperlink"/>
                <w:iCs/>
                <w:noProof/>
              </w:rPr>
              <w:t>Deteksi Kesalahan</w:t>
            </w:r>
            <w:r w:rsidR="00C622DC">
              <w:rPr>
                <w:noProof/>
                <w:webHidden/>
              </w:rPr>
              <w:tab/>
            </w:r>
            <w:r w:rsidR="00C622DC">
              <w:rPr>
                <w:noProof/>
                <w:webHidden/>
              </w:rPr>
              <w:fldChar w:fldCharType="begin"/>
            </w:r>
            <w:r w:rsidR="00C622DC">
              <w:rPr>
                <w:noProof/>
                <w:webHidden/>
              </w:rPr>
              <w:instrText xml:space="preserve"> PAGEREF _Toc61463449 \h </w:instrText>
            </w:r>
            <w:r w:rsidR="00C622DC">
              <w:rPr>
                <w:noProof/>
                <w:webHidden/>
              </w:rPr>
            </w:r>
            <w:r w:rsidR="00C622DC">
              <w:rPr>
                <w:noProof/>
                <w:webHidden/>
              </w:rPr>
              <w:fldChar w:fldCharType="separate"/>
            </w:r>
            <w:r w:rsidR="009D224B">
              <w:rPr>
                <w:noProof/>
                <w:webHidden/>
              </w:rPr>
              <w:t>68</w:t>
            </w:r>
            <w:r w:rsidR="00C622DC">
              <w:rPr>
                <w:noProof/>
                <w:webHidden/>
              </w:rPr>
              <w:fldChar w:fldCharType="end"/>
            </w:r>
          </w:hyperlink>
        </w:p>
        <w:p w14:paraId="2373C9BC" w14:textId="1B43D242" w:rsidR="00C622DC" w:rsidRDefault="001E4D38">
          <w:pPr>
            <w:pStyle w:val="TOC3"/>
            <w:tabs>
              <w:tab w:val="right" w:leader="dot" w:pos="7927"/>
            </w:tabs>
            <w:rPr>
              <w:rFonts w:asciiTheme="minorHAnsi" w:eastAsiaTheme="minorEastAsia" w:hAnsiTheme="minorHAnsi"/>
              <w:noProof/>
              <w:sz w:val="22"/>
              <w:lang w:val="en-ID" w:eastAsia="en-ID"/>
            </w:rPr>
          </w:pPr>
          <w:hyperlink w:anchor="_Toc61463450" w:history="1">
            <w:r w:rsidR="00C622DC" w:rsidRPr="008638AD">
              <w:rPr>
                <w:rStyle w:val="Hyperlink"/>
                <w:noProof/>
              </w:rPr>
              <w:t xml:space="preserve">V.2.1. Pengujian Ukuran Referensi dan </w:t>
            </w:r>
            <w:r w:rsidR="00C622DC" w:rsidRPr="008638AD">
              <w:rPr>
                <w:rStyle w:val="Hyperlink"/>
                <w:rFonts w:cs="Times New Roman"/>
                <w:noProof/>
              </w:rPr>
              <w:t>Penyangga</w:t>
            </w:r>
            <w:r w:rsidR="00C622DC">
              <w:rPr>
                <w:noProof/>
                <w:webHidden/>
              </w:rPr>
              <w:tab/>
            </w:r>
            <w:r w:rsidR="00C622DC">
              <w:rPr>
                <w:noProof/>
                <w:webHidden/>
              </w:rPr>
              <w:fldChar w:fldCharType="begin"/>
            </w:r>
            <w:r w:rsidR="00C622DC">
              <w:rPr>
                <w:noProof/>
                <w:webHidden/>
              </w:rPr>
              <w:instrText xml:space="preserve"> PAGEREF _Toc61463450 \h </w:instrText>
            </w:r>
            <w:r w:rsidR="00C622DC">
              <w:rPr>
                <w:noProof/>
                <w:webHidden/>
              </w:rPr>
            </w:r>
            <w:r w:rsidR="00C622DC">
              <w:rPr>
                <w:noProof/>
                <w:webHidden/>
              </w:rPr>
              <w:fldChar w:fldCharType="separate"/>
            </w:r>
            <w:r w:rsidR="009D224B">
              <w:rPr>
                <w:noProof/>
                <w:webHidden/>
              </w:rPr>
              <w:t>68</w:t>
            </w:r>
            <w:r w:rsidR="00C622DC">
              <w:rPr>
                <w:noProof/>
                <w:webHidden/>
              </w:rPr>
              <w:fldChar w:fldCharType="end"/>
            </w:r>
          </w:hyperlink>
        </w:p>
        <w:p w14:paraId="2C0F00B9" w14:textId="7690BF18" w:rsidR="00C622DC" w:rsidRDefault="001E4D38">
          <w:pPr>
            <w:pStyle w:val="TOC3"/>
            <w:tabs>
              <w:tab w:val="right" w:leader="dot" w:pos="7927"/>
            </w:tabs>
            <w:rPr>
              <w:rFonts w:asciiTheme="minorHAnsi" w:eastAsiaTheme="minorEastAsia" w:hAnsiTheme="minorHAnsi"/>
              <w:noProof/>
              <w:sz w:val="22"/>
              <w:lang w:val="en-ID" w:eastAsia="en-ID"/>
            </w:rPr>
          </w:pPr>
          <w:hyperlink w:anchor="_Toc61463451" w:history="1">
            <w:r w:rsidR="00C622DC" w:rsidRPr="008638AD">
              <w:rPr>
                <w:rStyle w:val="Hyperlink"/>
                <w:noProof/>
              </w:rPr>
              <w:t xml:space="preserve">V.2.2. Pengujian Metode </w:t>
            </w:r>
            <w:r w:rsidR="00C622DC" w:rsidRPr="008638AD">
              <w:rPr>
                <w:rStyle w:val="Hyperlink"/>
                <w:rFonts w:cs="Times New Roman"/>
                <w:noProof/>
              </w:rPr>
              <w:t>Pengelompokan</w:t>
            </w:r>
            <w:r w:rsidR="00C622DC">
              <w:rPr>
                <w:noProof/>
                <w:webHidden/>
              </w:rPr>
              <w:tab/>
            </w:r>
            <w:r w:rsidR="00C622DC">
              <w:rPr>
                <w:noProof/>
                <w:webHidden/>
              </w:rPr>
              <w:fldChar w:fldCharType="begin"/>
            </w:r>
            <w:r w:rsidR="00C622DC">
              <w:rPr>
                <w:noProof/>
                <w:webHidden/>
              </w:rPr>
              <w:instrText xml:space="preserve"> PAGEREF _Toc61463451 \h </w:instrText>
            </w:r>
            <w:r w:rsidR="00C622DC">
              <w:rPr>
                <w:noProof/>
                <w:webHidden/>
              </w:rPr>
            </w:r>
            <w:r w:rsidR="00C622DC">
              <w:rPr>
                <w:noProof/>
                <w:webHidden/>
              </w:rPr>
              <w:fldChar w:fldCharType="separate"/>
            </w:r>
            <w:r w:rsidR="009D224B">
              <w:rPr>
                <w:noProof/>
                <w:webHidden/>
              </w:rPr>
              <w:t>72</w:t>
            </w:r>
            <w:r w:rsidR="00C622DC">
              <w:rPr>
                <w:noProof/>
                <w:webHidden/>
              </w:rPr>
              <w:fldChar w:fldCharType="end"/>
            </w:r>
          </w:hyperlink>
        </w:p>
        <w:p w14:paraId="569B815D" w14:textId="58402ECB" w:rsidR="00C622DC" w:rsidRDefault="001E4D38">
          <w:pPr>
            <w:pStyle w:val="TOC3"/>
            <w:tabs>
              <w:tab w:val="right" w:leader="dot" w:pos="7927"/>
            </w:tabs>
            <w:rPr>
              <w:rFonts w:asciiTheme="minorHAnsi" w:eastAsiaTheme="minorEastAsia" w:hAnsiTheme="minorHAnsi"/>
              <w:noProof/>
              <w:sz w:val="22"/>
              <w:lang w:val="en-ID" w:eastAsia="en-ID"/>
            </w:rPr>
          </w:pPr>
          <w:hyperlink w:anchor="_Toc61463452" w:history="1">
            <w:r w:rsidR="00C622DC" w:rsidRPr="008638AD">
              <w:rPr>
                <w:rStyle w:val="Hyperlink"/>
                <w:noProof/>
              </w:rPr>
              <w:t xml:space="preserve">V.2.3. Pengujian </w:t>
            </w:r>
            <w:r w:rsidR="00C622DC" w:rsidRPr="008638AD">
              <w:rPr>
                <w:rStyle w:val="Hyperlink"/>
                <w:iCs/>
                <w:noProof/>
              </w:rPr>
              <w:t>Pengelompokan</w:t>
            </w:r>
            <w:r w:rsidR="00C622DC" w:rsidRPr="008638AD">
              <w:rPr>
                <w:rStyle w:val="Hyperlink"/>
                <w:noProof/>
              </w:rPr>
              <w:t xml:space="preserve"> K-Means</w:t>
            </w:r>
            <w:r w:rsidR="00C622DC">
              <w:rPr>
                <w:noProof/>
                <w:webHidden/>
              </w:rPr>
              <w:tab/>
            </w:r>
            <w:r w:rsidR="00C622DC">
              <w:rPr>
                <w:noProof/>
                <w:webHidden/>
              </w:rPr>
              <w:fldChar w:fldCharType="begin"/>
            </w:r>
            <w:r w:rsidR="00C622DC">
              <w:rPr>
                <w:noProof/>
                <w:webHidden/>
              </w:rPr>
              <w:instrText xml:space="preserve"> PAGEREF _Toc61463452 \h </w:instrText>
            </w:r>
            <w:r w:rsidR="00C622DC">
              <w:rPr>
                <w:noProof/>
                <w:webHidden/>
              </w:rPr>
            </w:r>
            <w:r w:rsidR="00C622DC">
              <w:rPr>
                <w:noProof/>
                <w:webHidden/>
              </w:rPr>
              <w:fldChar w:fldCharType="separate"/>
            </w:r>
            <w:r w:rsidR="009D224B">
              <w:rPr>
                <w:noProof/>
                <w:webHidden/>
              </w:rPr>
              <w:t>77</w:t>
            </w:r>
            <w:r w:rsidR="00C622DC">
              <w:rPr>
                <w:noProof/>
                <w:webHidden/>
              </w:rPr>
              <w:fldChar w:fldCharType="end"/>
            </w:r>
          </w:hyperlink>
        </w:p>
        <w:p w14:paraId="26BEA38E" w14:textId="66DD7F5B" w:rsidR="00C622DC" w:rsidRDefault="001E4D38">
          <w:pPr>
            <w:pStyle w:val="TOC2"/>
            <w:rPr>
              <w:rFonts w:asciiTheme="minorHAnsi" w:eastAsiaTheme="minorEastAsia" w:hAnsiTheme="minorHAnsi"/>
              <w:noProof/>
              <w:sz w:val="22"/>
              <w:lang w:val="en-ID" w:eastAsia="en-ID"/>
            </w:rPr>
          </w:pPr>
          <w:hyperlink w:anchor="_Toc61463453" w:history="1">
            <w:r w:rsidR="00C622DC" w:rsidRPr="008638AD">
              <w:rPr>
                <w:rStyle w:val="Hyperlink"/>
                <w:noProof/>
                <w14:scene3d>
                  <w14:camera w14:prst="orthographicFront"/>
                  <w14:lightRig w14:rig="threePt" w14:dir="t">
                    <w14:rot w14:lat="0" w14:lon="0" w14:rev="0"/>
                  </w14:lightRig>
                </w14:scene3d>
              </w:rPr>
              <w:t>V.3.</w:t>
            </w:r>
            <w:r w:rsidR="00C622DC" w:rsidRPr="008638AD">
              <w:rPr>
                <w:rStyle w:val="Hyperlink"/>
                <w:noProof/>
              </w:rPr>
              <w:t xml:space="preserve"> Pembangunan Program</w:t>
            </w:r>
            <w:r w:rsidR="00C622DC">
              <w:rPr>
                <w:noProof/>
                <w:webHidden/>
              </w:rPr>
              <w:tab/>
            </w:r>
            <w:r w:rsidR="00C622DC">
              <w:rPr>
                <w:noProof/>
                <w:webHidden/>
              </w:rPr>
              <w:fldChar w:fldCharType="begin"/>
            </w:r>
            <w:r w:rsidR="00C622DC">
              <w:rPr>
                <w:noProof/>
                <w:webHidden/>
              </w:rPr>
              <w:instrText xml:space="preserve"> PAGEREF _Toc61463453 \h </w:instrText>
            </w:r>
            <w:r w:rsidR="00C622DC">
              <w:rPr>
                <w:noProof/>
                <w:webHidden/>
              </w:rPr>
            </w:r>
            <w:r w:rsidR="00C622DC">
              <w:rPr>
                <w:noProof/>
                <w:webHidden/>
              </w:rPr>
              <w:fldChar w:fldCharType="separate"/>
            </w:r>
            <w:r w:rsidR="009D224B">
              <w:rPr>
                <w:noProof/>
                <w:webHidden/>
              </w:rPr>
              <w:t>82</w:t>
            </w:r>
            <w:r w:rsidR="00C622DC">
              <w:rPr>
                <w:noProof/>
                <w:webHidden/>
              </w:rPr>
              <w:fldChar w:fldCharType="end"/>
            </w:r>
          </w:hyperlink>
        </w:p>
        <w:p w14:paraId="7A953F19" w14:textId="7303B11F" w:rsidR="00C622DC" w:rsidRDefault="001E4D38">
          <w:pPr>
            <w:pStyle w:val="TOC3"/>
            <w:tabs>
              <w:tab w:val="right" w:leader="dot" w:pos="7927"/>
            </w:tabs>
            <w:rPr>
              <w:rFonts w:asciiTheme="minorHAnsi" w:eastAsiaTheme="minorEastAsia" w:hAnsiTheme="minorHAnsi"/>
              <w:noProof/>
              <w:sz w:val="22"/>
              <w:lang w:val="en-ID" w:eastAsia="en-ID"/>
            </w:rPr>
          </w:pPr>
          <w:hyperlink w:anchor="_Toc61463454" w:history="1">
            <w:r w:rsidR="00C622DC" w:rsidRPr="008638AD">
              <w:rPr>
                <w:rStyle w:val="Hyperlink"/>
                <w:noProof/>
              </w:rPr>
              <w:t>V.3.1. Tahapan Program</w:t>
            </w:r>
            <w:r w:rsidR="00C622DC">
              <w:rPr>
                <w:noProof/>
                <w:webHidden/>
              </w:rPr>
              <w:tab/>
            </w:r>
            <w:r w:rsidR="00C622DC">
              <w:rPr>
                <w:noProof/>
                <w:webHidden/>
              </w:rPr>
              <w:fldChar w:fldCharType="begin"/>
            </w:r>
            <w:r w:rsidR="00C622DC">
              <w:rPr>
                <w:noProof/>
                <w:webHidden/>
              </w:rPr>
              <w:instrText xml:space="preserve"> PAGEREF _Toc61463454 \h </w:instrText>
            </w:r>
            <w:r w:rsidR="00C622DC">
              <w:rPr>
                <w:noProof/>
                <w:webHidden/>
              </w:rPr>
            </w:r>
            <w:r w:rsidR="00C622DC">
              <w:rPr>
                <w:noProof/>
                <w:webHidden/>
              </w:rPr>
              <w:fldChar w:fldCharType="separate"/>
            </w:r>
            <w:r w:rsidR="009D224B">
              <w:rPr>
                <w:noProof/>
                <w:webHidden/>
              </w:rPr>
              <w:t>82</w:t>
            </w:r>
            <w:r w:rsidR="00C622DC">
              <w:rPr>
                <w:noProof/>
                <w:webHidden/>
              </w:rPr>
              <w:fldChar w:fldCharType="end"/>
            </w:r>
          </w:hyperlink>
        </w:p>
        <w:p w14:paraId="4AA28AFB" w14:textId="250037E9" w:rsidR="00C622DC" w:rsidRDefault="001E4D38">
          <w:pPr>
            <w:pStyle w:val="TOC2"/>
            <w:rPr>
              <w:rFonts w:asciiTheme="minorHAnsi" w:eastAsiaTheme="minorEastAsia" w:hAnsiTheme="minorHAnsi"/>
              <w:noProof/>
              <w:sz w:val="22"/>
              <w:lang w:val="en-ID" w:eastAsia="en-ID"/>
            </w:rPr>
          </w:pPr>
          <w:hyperlink w:anchor="_Toc61463455" w:history="1">
            <w:r w:rsidR="00C622DC" w:rsidRPr="008638AD">
              <w:rPr>
                <w:rStyle w:val="Hyperlink"/>
                <w:noProof/>
                <w14:scene3d>
                  <w14:camera w14:prst="orthographicFront"/>
                  <w14:lightRig w14:rig="threePt" w14:dir="t">
                    <w14:rot w14:lat="0" w14:lon="0" w14:rev="0"/>
                  </w14:lightRig>
                </w14:scene3d>
              </w:rPr>
              <w:t>V.4.</w:t>
            </w:r>
            <w:r w:rsidR="00C622DC" w:rsidRPr="008638AD">
              <w:rPr>
                <w:rStyle w:val="Hyperlink"/>
                <w:noProof/>
              </w:rPr>
              <w:t xml:space="preserve"> Pengujian Program Menggunakan Data Validasi</w:t>
            </w:r>
            <w:r w:rsidR="00C622DC">
              <w:rPr>
                <w:noProof/>
                <w:webHidden/>
              </w:rPr>
              <w:tab/>
            </w:r>
            <w:r w:rsidR="00C622DC">
              <w:rPr>
                <w:noProof/>
                <w:webHidden/>
              </w:rPr>
              <w:fldChar w:fldCharType="begin"/>
            </w:r>
            <w:r w:rsidR="00C622DC">
              <w:rPr>
                <w:noProof/>
                <w:webHidden/>
              </w:rPr>
              <w:instrText xml:space="preserve"> PAGEREF _Toc61463455 \h </w:instrText>
            </w:r>
            <w:r w:rsidR="00C622DC">
              <w:rPr>
                <w:noProof/>
                <w:webHidden/>
              </w:rPr>
            </w:r>
            <w:r w:rsidR="00C622DC">
              <w:rPr>
                <w:noProof/>
                <w:webHidden/>
              </w:rPr>
              <w:fldChar w:fldCharType="separate"/>
            </w:r>
            <w:r w:rsidR="009D224B">
              <w:rPr>
                <w:noProof/>
                <w:webHidden/>
              </w:rPr>
              <w:t>94</w:t>
            </w:r>
            <w:r w:rsidR="00C622DC">
              <w:rPr>
                <w:noProof/>
                <w:webHidden/>
              </w:rPr>
              <w:fldChar w:fldCharType="end"/>
            </w:r>
          </w:hyperlink>
        </w:p>
        <w:p w14:paraId="58BAA469" w14:textId="4BDD08D4" w:rsidR="00C622DC" w:rsidRDefault="001E4D38">
          <w:pPr>
            <w:pStyle w:val="TOC1"/>
            <w:rPr>
              <w:rFonts w:asciiTheme="minorHAnsi" w:eastAsiaTheme="minorEastAsia" w:hAnsiTheme="minorHAnsi"/>
              <w:noProof/>
              <w:sz w:val="22"/>
              <w:lang w:val="en-ID" w:eastAsia="en-ID"/>
            </w:rPr>
          </w:pPr>
          <w:hyperlink w:anchor="_Toc61463456" w:history="1">
            <w:r w:rsidR="00C622DC" w:rsidRPr="008638AD">
              <w:rPr>
                <w:rStyle w:val="Hyperlink"/>
                <w:rFonts w:cs="Times New Roman"/>
                <w:noProof/>
                <w14:scene3d>
                  <w14:camera w14:prst="orthographicFront"/>
                  <w14:lightRig w14:rig="threePt" w14:dir="t">
                    <w14:rot w14:lat="0" w14:lon="0" w14:rev="0"/>
                  </w14:lightRig>
                </w14:scene3d>
              </w:rPr>
              <w:t>BAB VI</w:t>
            </w:r>
            <w:r w:rsidR="00C622DC" w:rsidRPr="008638AD">
              <w:rPr>
                <w:rStyle w:val="Hyperlink"/>
                <w:rFonts w:cs="Times New Roman"/>
                <w:noProof/>
              </w:rPr>
              <w:t xml:space="preserve"> KESIMPULAN DAN SARAN</w:t>
            </w:r>
            <w:r w:rsidR="00C622DC">
              <w:rPr>
                <w:noProof/>
                <w:webHidden/>
              </w:rPr>
              <w:tab/>
            </w:r>
            <w:r w:rsidR="00C622DC">
              <w:rPr>
                <w:noProof/>
                <w:webHidden/>
              </w:rPr>
              <w:fldChar w:fldCharType="begin"/>
            </w:r>
            <w:r w:rsidR="00C622DC">
              <w:rPr>
                <w:noProof/>
                <w:webHidden/>
              </w:rPr>
              <w:instrText xml:space="preserve"> PAGEREF _Toc61463456 \h </w:instrText>
            </w:r>
            <w:r w:rsidR="00C622DC">
              <w:rPr>
                <w:noProof/>
                <w:webHidden/>
              </w:rPr>
            </w:r>
            <w:r w:rsidR="00C622DC">
              <w:rPr>
                <w:noProof/>
                <w:webHidden/>
              </w:rPr>
              <w:fldChar w:fldCharType="separate"/>
            </w:r>
            <w:r w:rsidR="009D224B">
              <w:rPr>
                <w:noProof/>
                <w:webHidden/>
              </w:rPr>
              <w:t>98</w:t>
            </w:r>
            <w:r w:rsidR="00C622DC">
              <w:rPr>
                <w:noProof/>
                <w:webHidden/>
              </w:rPr>
              <w:fldChar w:fldCharType="end"/>
            </w:r>
          </w:hyperlink>
        </w:p>
        <w:p w14:paraId="0B423933" w14:textId="53A5F612" w:rsidR="00C622DC" w:rsidRDefault="001E4D38">
          <w:pPr>
            <w:pStyle w:val="TOC2"/>
            <w:rPr>
              <w:rFonts w:asciiTheme="minorHAnsi" w:eastAsiaTheme="minorEastAsia" w:hAnsiTheme="minorHAnsi"/>
              <w:noProof/>
              <w:sz w:val="22"/>
              <w:lang w:val="en-ID" w:eastAsia="en-ID"/>
            </w:rPr>
          </w:pPr>
          <w:hyperlink w:anchor="_Toc61463457" w:history="1">
            <w:r w:rsidR="00C622DC" w:rsidRPr="008638AD">
              <w:rPr>
                <w:rStyle w:val="Hyperlink"/>
                <w:rFonts w:cs="Times New Roman"/>
                <w:noProof/>
                <w14:scene3d>
                  <w14:camera w14:prst="orthographicFront"/>
                  <w14:lightRig w14:rig="threePt" w14:dir="t">
                    <w14:rot w14:lat="0" w14:lon="0" w14:rev="0"/>
                  </w14:lightRig>
                </w14:scene3d>
              </w:rPr>
              <w:t>VI.1.</w:t>
            </w:r>
            <w:r w:rsidR="00C622DC" w:rsidRPr="008638AD">
              <w:rPr>
                <w:rStyle w:val="Hyperlink"/>
                <w:rFonts w:cs="Times New Roman"/>
                <w:noProof/>
              </w:rPr>
              <w:t xml:space="preserve"> Kesimpulan</w:t>
            </w:r>
            <w:r w:rsidR="00C622DC">
              <w:rPr>
                <w:noProof/>
                <w:webHidden/>
              </w:rPr>
              <w:tab/>
            </w:r>
            <w:r w:rsidR="00C622DC">
              <w:rPr>
                <w:noProof/>
                <w:webHidden/>
              </w:rPr>
              <w:fldChar w:fldCharType="begin"/>
            </w:r>
            <w:r w:rsidR="00C622DC">
              <w:rPr>
                <w:noProof/>
                <w:webHidden/>
              </w:rPr>
              <w:instrText xml:space="preserve"> PAGEREF _Toc61463457 \h </w:instrText>
            </w:r>
            <w:r w:rsidR="00C622DC">
              <w:rPr>
                <w:noProof/>
                <w:webHidden/>
              </w:rPr>
            </w:r>
            <w:r w:rsidR="00C622DC">
              <w:rPr>
                <w:noProof/>
                <w:webHidden/>
              </w:rPr>
              <w:fldChar w:fldCharType="separate"/>
            </w:r>
            <w:r w:rsidR="009D224B">
              <w:rPr>
                <w:noProof/>
                <w:webHidden/>
              </w:rPr>
              <w:t>98</w:t>
            </w:r>
            <w:r w:rsidR="00C622DC">
              <w:rPr>
                <w:noProof/>
                <w:webHidden/>
              </w:rPr>
              <w:fldChar w:fldCharType="end"/>
            </w:r>
          </w:hyperlink>
        </w:p>
        <w:p w14:paraId="0698FFF8" w14:textId="7EEDC074" w:rsidR="00C622DC" w:rsidRDefault="001E4D38">
          <w:pPr>
            <w:pStyle w:val="TOC2"/>
            <w:rPr>
              <w:rFonts w:asciiTheme="minorHAnsi" w:eastAsiaTheme="minorEastAsia" w:hAnsiTheme="minorHAnsi"/>
              <w:noProof/>
              <w:sz w:val="22"/>
              <w:lang w:val="en-ID" w:eastAsia="en-ID"/>
            </w:rPr>
          </w:pPr>
          <w:hyperlink w:anchor="_Toc61463458" w:history="1">
            <w:r w:rsidR="00C622DC" w:rsidRPr="008638AD">
              <w:rPr>
                <w:rStyle w:val="Hyperlink"/>
                <w:rFonts w:cs="Times New Roman"/>
                <w:noProof/>
                <w14:scene3d>
                  <w14:camera w14:prst="orthographicFront"/>
                  <w14:lightRig w14:rig="threePt" w14:dir="t">
                    <w14:rot w14:lat="0" w14:lon="0" w14:rev="0"/>
                  </w14:lightRig>
                </w14:scene3d>
              </w:rPr>
              <w:t>VI.2.</w:t>
            </w:r>
            <w:r w:rsidR="00C622DC" w:rsidRPr="008638AD">
              <w:rPr>
                <w:rStyle w:val="Hyperlink"/>
                <w:rFonts w:cs="Times New Roman"/>
                <w:noProof/>
              </w:rPr>
              <w:t xml:space="preserve"> Saran</w:t>
            </w:r>
            <w:r w:rsidR="00C622DC">
              <w:rPr>
                <w:noProof/>
                <w:webHidden/>
              </w:rPr>
              <w:tab/>
            </w:r>
            <w:r w:rsidR="00C622DC">
              <w:rPr>
                <w:noProof/>
                <w:webHidden/>
              </w:rPr>
              <w:fldChar w:fldCharType="begin"/>
            </w:r>
            <w:r w:rsidR="00C622DC">
              <w:rPr>
                <w:noProof/>
                <w:webHidden/>
              </w:rPr>
              <w:instrText xml:space="preserve"> PAGEREF _Toc61463458 \h </w:instrText>
            </w:r>
            <w:r w:rsidR="00C622DC">
              <w:rPr>
                <w:noProof/>
                <w:webHidden/>
              </w:rPr>
            </w:r>
            <w:r w:rsidR="00C622DC">
              <w:rPr>
                <w:noProof/>
                <w:webHidden/>
              </w:rPr>
              <w:fldChar w:fldCharType="separate"/>
            </w:r>
            <w:r w:rsidR="009D224B">
              <w:rPr>
                <w:noProof/>
                <w:webHidden/>
              </w:rPr>
              <w:t>99</w:t>
            </w:r>
            <w:r w:rsidR="00C622DC">
              <w:rPr>
                <w:noProof/>
                <w:webHidden/>
              </w:rPr>
              <w:fldChar w:fldCharType="end"/>
            </w:r>
          </w:hyperlink>
        </w:p>
        <w:p w14:paraId="36A0878A" w14:textId="6926842D" w:rsidR="00C622DC" w:rsidRDefault="001E4D38">
          <w:pPr>
            <w:pStyle w:val="TOC1"/>
            <w:rPr>
              <w:rFonts w:asciiTheme="minorHAnsi" w:eastAsiaTheme="minorEastAsia" w:hAnsiTheme="minorHAnsi"/>
              <w:noProof/>
              <w:sz w:val="22"/>
              <w:lang w:val="en-ID" w:eastAsia="en-ID"/>
            </w:rPr>
          </w:pPr>
          <w:hyperlink w:anchor="_Toc61463459" w:history="1">
            <w:r w:rsidR="00C622DC" w:rsidRPr="008638AD">
              <w:rPr>
                <w:rStyle w:val="Hyperlink"/>
                <w:rFonts w:cs="Times New Roman"/>
                <w:noProof/>
              </w:rPr>
              <w:t>DAFTAR PUSTAKA</w:t>
            </w:r>
            <w:r w:rsidR="00C622DC">
              <w:rPr>
                <w:noProof/>
                <w:webHidden/>
              </w:rPr>
              <w:tab/>
            </w:r>
            <w:r w:rsidR="00C622DC">
              <w:rPr>
                <w:noProof/>
                <w:webHidden/>
              </w:rPr>
              <w:fldChar w:fldCharType="begin"/>
            </w:r>
            <w:r w:rsidR="00C622DC">
              <w:rPr>
                <w:noProof/>
                <w:webHidden/>
              </w:rPr>
              <w:instrText xml:space="preserve"> PAGEREF _Toc61463459 \h </w:instrText>
            </w:r>
            <w:r w:rsidR="00C622DC">
              <w:rPr>
                <w:noProof/>
                <w:webHidden/>
              </w:rPr>
            </w:r>
            <w:r w:rsidR="00C622DC">
              <w:rPr>
                <w:noProof/>
                <w:webHidden/>
              </w:rPr>
              <w:fldChar w:fldCharType="separate"/>
            </w:r>
            <w:r w:rsidR="009D224B">
              <w:rPr>
                <w:noProof/>
                <w:webHidden/>
              </w:rPr>
              <w:t>100</w:t>
            </w:r>
            <w:r w:rsidR="00C622DC">
              <w:rPr>
                <w:noProof/>
                <w:webHidden/>
              </w:rPr>
              <w:fldChar w:fldCharType="end"/>
            </w:r>
          </w:hyperlink>
        </w:p>
        <w:p w14:paraId="477C86AF" w14:textId="58032D1D" w:rsidR="00C622DC" w:rsidRDefault="001E4D38">
          <w:pPr>
            <w:pStyle w:val="TOC1"/>
            <w:rPr>
              <w:rFonts w:asciiTheme="minorHAnsi" w:eastAsiaTheme="minorEastAsia" w:hAnsiTheme="minorHAnsi"/>
              <w:noProof/>
              <w:sz w:val="22"/>
              <w:lang w:val="en-ID" w:eastAsia="en-ID"/>
            </w:rPr>
          </w:pPr>
          <w:hyperlink w:anchor="_Toc61463460" w:history="1">
            <w:r w:rsidR="00C622DC" w:rsidRPr="008638AD">
              <w:rPr>
                <w:rStyle w:val="Hyperlink"/>
                <w:noProof/>
              </w:rPr>
              <w:t>LAMPIRAN</w:t>
            </w:r>
            <w:r w:rsidR="00C622DC">
              <w:rPr>
                <w:noProof/>
                <w:webHidden/>
              </w:rPr>
              <w:tab/>
            </w:r>
            <w:r w:rsidR="00C622DC">
              <w:rPr>
                <w:noProof/>
                <w:webHidden/>
              </w:rPr>
              <w:fldChar w:fldCharType="begin"/>
            </w:r>
            <w:r w:rsidR="00C622DC">
              <w:rPr>
                <w:noProof/>
                <w:webHidden/>
              </w:rPr>
              <w:instrText xml:space="preserve"> PAGEREF _Toc61463460 \h </w:instrText>
            </w:r>
            <w:r w:rsidR="00C622DC">
              <w:rPr>
                <w:noProof/>
                <w:webHidden/>
              </w:rPr>
            </w:r>
            <w:r w:rsidR="00C622DC">
              <w:rPr>
                <w:noProof/>
                <w:webHidden/>
              </w:rPr>
              <w:fldChar w:fldCharType="separate"/>
            </w:r>
            <w:r w:rsidR="009D224B">
              <w:rPr>
                <w:noProof/>
                <w:webHidden/>
              </w:rPr>
              <w:t>103</w:t>
            </w:r>
            <w:r w:rsidR="00C622DC">
              <w:rPr>
                <w:noProof/>
                <w:webHidden/>
              </w:rPr>
              <w:fldChar w:fldCharType="end"/>
            </w:r>
          </w:hyperlink>
        </w:p>
        <w:p w14:paraId="33D31864" w14:textId="0F47C157"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463412"/>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36EDA74B"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9D224B">
          <w:rPr>
            <w:noProof/>
            <w:webHidden/>
          </w:rPr>
          <w:t>51</w:t>
        </w:r>
        <w:r w:rsidR="003257D3">
          <w:rPr>
            <w:noProof/>
            <w:webHidden/>
          </w:rPr>
          <w:fldChar w:fldCharType="end"/>
        </w:r>
      </w:hyperlink>
    </w:p>
    <w:p w14:paraId="49E99F27" w14:textId="33995D9D"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9D224B">
          <w:rPr>
            <w:noProof/>
            <w:webHidden/>
          </w:rPr>
          <w:t>51</w:t>
        </w:r>
        <w:r w:rsidR="003257D3">
          <w:rPr>
            <w:noProof/>
            <w:webHidden/>
          </w:rPr>
          <w:fldChar w:fldCharType="end"/>
        </w:r>
      </w:hyperlink>
    </w:p>
    <w:p w14:paraId="228B6BCB" w14:textId="7D50CCB3"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9D224B">
          <w:rPr>
            <w:noProof/>
            <w:webHidden/>
          </w:rPr>
          <w:t>56</w:t>
        </w:r>
        <w:r w:rsidR="003257D3">
          <w:rPr>
            <w:noProof/>
            <w:webHidden/>
          </w:rPr>
          <w:fldChar w:fldCharType="end"/>
        </w:r>
      </w:hyperlink>
    </w:p>
    <w:p w14:paraId="59B30F4E" w14:textId="2016C5C1"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9D224B">
          <w:rPr>
            <w:noProof/>
            <w:webHidden/>
          </w:rPr>
          <w:t>57</w:t>
        </w:r>
        <w:r w:rsidR="003257D3">
          <w:rPr>
            <w:noProof/>
            <w:webHidden/>
          </w:rPr>
          <w:fldChar w:fldCharType="end"/>
        </w:r>
      </w:hyperlink>
    </w:p>
    <w:p w14:paraId="455F04E4" w14:textId="23DD3AA4"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9D224B">
          <w:rPr>
            <w:noProof/>
            <w:webHidden/>
          </w:rPr>
          <w:t>60</w:t>
        </w:r>
        <w:r w:rsidR="003257D3">
          <w:rPr>
            <w:noProof/>
            <w:webHidden/>
          </w:rPr>
          <w:fldChar w:fldCharType="end"/>
        </w:r>
      </w:hyperlink>
    </w:p>
    <w:p w14:paraId="694B8BB2" w14:textId="452942EB"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9D224B">
          <w:rPr>
            <w:noProof/>
            <w:webHidden/>
          </w:rPr>
          <w:t>67</w:t>
        </w:r>
        <w:r w:rsidR="003257D3">
          <w:rPr>
            <w:noProof/>
            <w:webHidden/>
          </w:rPr>
          <w:fldChar w:fldCharType="end"/>
        </w:r>
      </w:hyperlink>
    </w:p>
    <w:p w14:paraId="123B28F3" w14:textId="1F63A5F7"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9D224B">
          <w:rPr>
            <w:noProof/>
            <w:webHidden/>
          </w:rPr>
          <w:t>68</w:t>
        </w:r>
        <w:r w:rsidR="003257D3">
          <w:rPr>
            <w:noProof/>
            <w:webHidden/>
          </w:rPr>
          <w:fldChar w:fldCharType="end"/>
        </w:r>
      </w:hyperlink>
    </w:p>
    <w:p w14:paraId="029E9A5E" w14:textId="2EAC474E"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9D224B">
          <w:rPr>
            <w:noProof/>
            <w:webHidden/>
          </w:rPr>
          <w:t>91</w:t>
        </w:r>
        <w:r w:rsidR="003257D3">
          <w:rPr>
            <w:noProof/>
            <w:webHidden/>
          </w:rPr>
          <w:fldChar w:fldCharType="end"/>
        </w:r>
      </w:hyperlink>
    </w:p>
    <w:p w14:paraId="1994C272" w14:textId="660BB250" w:rsidR="003257D3" w:rsidRDefault="001E4D38"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9D224B">
          <w:rPr>
            <w:noProof/>
            <w:webHidden/>
          </w:rPr>
          <w:t>92</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463413"/>
      <w:r w:rsidRPr="00302E0A">
        <w:rPr>
          <w:rFonts w:cs="Times New Roman"/>
        </w:rPr>
        <w:lastRenderedPageBreak/>
        <w:t>DAFTAR GAMBAR</w:t>
      </w:r>
      <w:bookmarkEnd w:id="6"/>
    </w:p>
    <w:p w14:paraId="55CE8672" w14:textId="77777777" w:rsidR="00302E0A" w:rsidRPr="00302E0A" w:rsidRDefault="00302E0A" w:rsidP="00302E0A"/>
    <w:p w14:paraId="7BAE2BD3" w14:textId="32EDEB74"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9D224B">
          <w:rPr>
            <w:noProof/>
            <w:webHidden/>
          </w:rPr>
          <w:t>22</w:t>
        </w:r>
        <w:r w:rsidR="003257D3">
          <w:rPr>
            <w:noProof/>
            <w:webHidden/>
          </w:rPr>
          <w:fldChar w:fldCharType="end"/>
        </w:r>
      </w:hyperlink>
    </w:p>
    <w:p w14:paraId="63D426B3" w14:textId="67A73E99"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9D224B">
          <w:rPr>
            <w:noProof/>
            <w:webHidden/>
          </w:rPr>
          <w:t>32</w:t>
        </w:r>
        <w:r w:rsidR="003257D3">
          <w:rPr>
            <w:noProof/>
            <w:webHidden/>
          </w:rPr>
          <w:fldChar w:fldCharType="end"/>
        </w:r>
      </w:hyperlink>
    </w:p>
    <w:p w14:paraId="5CDD9457" w14:textId="67BB4BDD"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9D224B">
          <w:rPr>
            <w:noProof/>
            <w:webHidden/>
          </w:rPr>
          <w:t>37</w:t>
        </w:r>
        <w:r w:rsidR="003257D3">
          <w:rPr>
            <w:noProof/>
            <w:webHidden/>
          </w:rPr>
          <w:fldChar w:fldCharType="end"/>
        </w:r>
      </w:hyperlink>
    </w:p>
    <w:p w14:paraId="3B90BC5A" w14:textId="7F4BA6E4" w:rsidR="003257D3" w:rsidRDefault="001E4D38">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9D224B">
          <w:rPr>
            <w:noProof/>
            <w:webHidden/>
          </w:rPr>
          <w:t>38</w:t>
        </w:r>
        <w:r w:rsidR="003257D3">
          <w:rPr>
            <w:noProof/>
            <w:webHidden/>
          </w:rPr>
          <w:fldChar w:fldCharType="end"/>
        </w:r>
      </w:hyperlink>
    </w:p>
    <w:p w14:paraId="3A968E01" w14:textId="2140FCC2" w:rsidR="003257D3" w:rsidRDefault="001E4D38">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9D224B">
          <w:rPr>
            <w:noProof/>
            <w:webHidden/>
          </w:rPr>
          <w:t>54</w:t>
        </w:r>
        <w:r w:rsidR="003257D3">
          <w:rPr>
            <w:noProof/>
            <w:webHidden/>
          </w:rPr>
          <w:fldChar w:fldCharType="end"/>
        </w:r>
      </w:hyperlink>
    </w:p>
    <w:p w14:paraId="3CD296E1" w14:textId="4AFABDC8" w:rsidR="003257D3" w:rsidRDefault="001E4D38">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9D224B">
          <w:rPr>
            <w:noProof/>
            <w:webHidden/>
          </w:rPr>
          <w:t>58</w:t>
        </w:r>
        <w:r w:rsidR="003257D3">
          <w:rPr>
            <w:noProof/>
            <w:webHidden/>
          </w:rPr>
          <w:fldChar w:fldCharType="end"/>
        </w:r>
      </w:hyperlink>
    </w:p>
    <w:p w14:paraId="75F2F965" w14:textId="535E7306" w:rsidR="003257D3" w:rsidRDefault="001E4D38">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9D224B">
          <w:rPr>
            <w:noProof/>
            <w:webHidden/>
          </w:rPr>
          <w:t>64</w:t>
        </w:r>
        <w:r w:rsidR="003257D3">
          <w:rPr>
            <w:noProof/>
            <w:webHidden/>
          </w:rPr>
          <w:fldChar w:fldCharType="end"/>
        </w:r>
      </w:hyperlink>
    </w:p>
    <w:p w14:paraId="055698B9" w14:textId="79561D0F" w:rsidR="003257D3" w:rsidRDefault="001E4D38">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9D224B">
          <w:rPr>
            <w:noProof/>
            <w:webHidden/>
          </w:rPr>
          <w:t>66</w:t>
        </w:r>
        <w:r w:rsidR="003257D3">
          <w:rPr>
            <w:noProof/>
            <w:webHidden/>
          </w:rPr>
          <w:fldChar w:fldCharType="end"/>
        </w:r>
      </w:hyperlink>
    </w:p>
    <w:p w14:paraId="662D9C97" w14:textId="2D65E7F9"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9D224B">
          <w:rPr>
            <w:noProof/>
            <w:webHidden/>
          </w:rPr>
          <w:t>70</w:t>
        </w:r>
        <w:r w:rsidR="003257D3">
          <w:rPr>
            <w:noProof/>
            <w:webHidden/>
          </w:rPr>
          <w:fldChar w:fldCharType="end"/>
        </w:r>
      </w:hyperlink>
    </w:p>
    <w:p w14:paraId="7EDD2D36" w14:textId="243E02C5"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9D224B">
          <w:rPr>
            <w:noProof/>
            <w:webHidden/>
          </w:rPr>
          <w:t>70</w:t>
        </w:r>
        <w:r w:rsidR="003257D3">
          <w:rPr>
            <w:noProof/>
            <w:webHidden/>
          </w:rPr>
          <w:fldChar w:fldCharType="end"/>
        </w:r>
      </w:hyperlink>
    </w:p>
    <w:p w14:paraId="061C6117" w14:textId="7D6E4054" w:rsidR="003257D3" w:rsidRDefault="001E4D38">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9D224B">
          <w:rPr>
            <w:noProof/>
            <w:webHidden/>
          </w:rPr>
          <w:t>70</w:t>
        </w:r>
        <w:r w:rsidR="003257D3">
          <w:rPr>
            <w:noProof/>
            <w:webHidden/>
          </w:rPr>
          <w:fldChar w:fldCharType="end"/>
        </w:r>
      </w:hyperlink>
    </w:p>
    <w:p w14:paraId="09C55533" w14:textId="61BE949F" w:rsidR="003257D3" w:rsidRDefault="001E4D38">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9D224B">
          <w:rPr>
            <w:noProof/>
            <w:webHidden/>
          </w:rPr>
          <w:t>70</w:t>
        </w:r>
        <w:r w:rsidR="003257D3">
          <w:rPr>
            <w:noProof/>
            <w:webHidden/>
          </w:rPr>
          <w:fldChar w:fldCharType="end"/>
        </w:r>
      </w:hyperlink>
    </w:p>
    <w:p w14:paraId="72622E96" w14:textId="4A4F6CFC" w:rsidR="003257D3" w:rsidRDefault="001E4D38">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9D224B">
          <w:rPr>
            <w:noProof/>
            <w:webHidden/>
          </w:rPr>
          <w:t>70</w:t>
        </w:r>
        <w:r w:rsidR="003257D3">
          <w:rPr>
            <w:noProof/>
            <w:webHidden/>
          </w:rPr>
          <w:fldChar w:fldCharType="end"/>
        </w:r>
      </w:hyperlink>
    </w:p>
    <w:p w14:paraId="3BA21F03" w14:textId="0D54EE9E" w:rsidR="003257D3" w:rsidRDefault="001E4D38">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9D224B">
          <w:rPr>
            <w:noProof/>
            <w:webHidden/>
          </w:rPr>
          <w:t>78</w:t>
        </w:r>
        <w:r w:rsidR="003257D3">
          <w:rPr>
            <w:noProof/>
            <w:webHidden/>
          </w:rPr>
          <w:fldChar w:fldCharType="end"/>
        </w:r>
      </w:hyperlink>
    </w:p>
    <w:p w14:paraId="558C8CEE" w14:textId="1A94465A" w:rsidR="003257D3" w:rsidRDefault="001E4D38">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9D224B">
          <w:rPr>
            <w:noProof/>
            <w:webHidden/>
          </w:rPr>
          <w:t>78</w:t>
        </w:r>
        <w:r w:rsidR="003257D3">
          <w:rPr>
            <w:noProof/>
            <w:webHidden/>
          </w:rPr>
          <w:fldChar w:fldCharType="end"/>
        </w:r>
      </w:hyperlink>
    </w:p>
    <w:p w14:paraId="0C07744F" w14:textId="691195A9" w:rsidR="003257D3" w:rsidRDefault="001E4D38">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9D224B">
          <w:rPr>
            <w:noProof/>
            <w:webHidden/>
          </w:rPr>
          <w:t>79</w:t>
        </w:r>
        <w:r w:rsidR="003257D3">
          <w:rPr>
            <w:noProof/>
            <w:webHidden/>
          </w:rPr>
          <w:fldChar w:fldCharType="end"/>
        </w:r>
      </w:hyperlink>
    </w:p>
    <w:p w14:paraId="1505B91E" w14:textId="49B8AB37" w:rsidR="003257D3" w:rsidRDefault="001E4D38">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9D224B">
          <w:rPr>
            <w:noProof/>
            <w:webHidden/>
          </w:rPr>
          <w:t>79</w:t>
        </w:r>
        <w:r w:rsidR="003257D3">
          <w:rPr>
            <w:noProof/>
            <w:webHidden/>
          </w:rPr>
          <w:fldChar w:fldCharType="end"/>
        </w:r>
      </w:hyperlink>
    </w:p>
    <w:p w14:paraId="179B7324" w14:textId="61883BEF" w:rsidR="003257D3" w:rsidRDefault="001E4D38">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9D224B">
          <w:rPr>
            <w:noProof/>
            <w:webHidden/>
          </w:rPr>
          <w:t>80</w:t>
        </w:r>
        <w:r w:rsidR="003257D3">
          <w:rPr>
            <w:noProof/>
            <w:webHidden/>
          </w:rPr>
          <w:fldChar w:fldCharType="end"/>
        </w:r>
      </w:hyperlink>
    </w:p>
    <w:p w14:paraId="419CEB3E" w14:textId="6192808F" w:rsidR="003257D3" w:rsidRDefault="001E4D38">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9D224B">
          <w:rPr>
            <w:noProof/>
            <w:webHidden/>
          </w:rPr>
          <w:t>84</w:t>
        </w:r>
        <w:r w:rsidR="003257D3">
          <w:rPr>
            <w:noProof/>
            <w:webHidden/>
          </w:rPr>
          <w:fldChar w:fldCharType="end"/>
        </w:r>
      </w:hyperlink>
    </w:p>
    <w:p w14:paraId="3BF98815" w14:textId="523C3BB8" w:rsidR="003257D3" w:rsidRDefault="001E4D38">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9D224B">
          <w:rPr>
            <w:noProof/>
            <w:webHidden/>
          </w:rPr>
          <w:t>86</w:t>
        </w:r>
        <w:r w:rsidR="003257D3">
          <w:rPr>
            <w:noProof/>
            <w:webHidden/>
          </w:rPr>
          <w:fldChar w:fldCharType="end"/>
        </w:r>
      </w:hyperlink>
    </w:p>
    <w:p w14:paraId="6EE6704F" w14:textId="05224C7C"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9D224B">
          <w:rPr>
            <w:noProof/>
            <w:webHidden/>
          </w:rPr>
          <w:t>88</w:t>
        </w:r>
        <w:r w:rsidR="003257D3">
          <w:rPr>
            <w:noProof/>
            <w:webHidden/>
          </w:rPr>
          <w:fldChar w:fldCharType="end"/>
        </w:r>
      </w:hyperlink>
    </w:p>
    <w:p w14:paraId="196F6902" w14:textId="2900F14D"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9D224B">
          <w:rPr>
            <w:noProof/>
            <w:webHidden/>
          </w:rPr>
          <w:t>88</w:t>
        </w:r>
        <w:r w:rsidR="003257D3">
          <w:rPr>
            <w:noProof/>
            <w:webHidden/>
          </w:rPr>
          <w:fldChar w:fldCharType="end"/>
        </w:r>
      </w:hyperlink>
    </w:p>
    <w:p w14:paraId="621C3130" w14:textId="41565069"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9D224B">
          <w:rPr>
            <w:noProof/>
            <w:webHidden/>
          </w:rPr>
          <w:t>88</w:t>
        </w:r>
        <w:r w:rsidR="003257D3">
          <w:rPr>
            <w:noProof/>
            <w:webHidden/>
          </w:rPr>
          <w:fldChar w:fldCharType="end"/>
        </w:r>
      </w:hyperlink>
    </w:p>
    <w:p w14:paraId="6E97F8DE" w14:textId="69B83882"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9D224B">
          <w:rPr>
            <w:noProof/>
            <w:webHidden/>
          </w:rPr>
          <w:t>88</w:t>
        </w:r>
        <w:r w:rsidR="003257D3">
          <w:rPr>
            <w:noProof/>
            <w:webHidden/>
          </w:rPr>
          <w:fldChar w:fldCharType="end"/>
        </w:r>
      </w:hyperlink>
    </w:p>
    <w:p w14:paraId="57335535" w14:textId="10DD8F05"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9D224B">
          <w:rPr>
            <w:noProof/>
            <w:webHidden/>
          </w:rPr>
          <w:t>90</w:t>
        </w:r>
        <w:r w:rsidR="003257D3">
          <w:rPr>
            <w:noProof/>
            <w:webHidden/>
          </w:rPr>
          <w:fldChar w:fldCharType="end"/>
        </w:r>
      </w:hyperlink>
    </w:p>
    <w:p w14:paraId="6758B622" w14:textId="6F056362"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9D224B">
          <w:rPr>
            <w:noProof/>
            <w:webHidden/>
          </w:rPr>
          <w:t>90</w:t>
        </w:r>
        <w:r w:rsidR="003257D3">
          <w:rPr>
            <w:noProof/>
            <w:webHidden/>
          </w:rPr>
          <w:fldChar w:fldCharType="end"/>
        </w:r>
      </w:hyperlink>
    </w:p>
    <w:p w14:paraId="5150150F" w14:textId="0ED72901"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9D224B">
          <w:rPr>
            <w:noProof/>
            <w:webHidden/>
          </w:rPr>
          <w:t>90</w:t>
        </w:r>
        <w:r w:rsidR="003257D3">
          <w:rPr>
            <w:noProof/>
            <w:webHidden/>
          </w:rPr>
          <w:fldChar w:fldCharType="end"/>
        </w:r>
      </w:hyperlink>
    </w:p>
    <w:p w14:paraId="0844D112" w14:textId="70951501"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9D224B">
          <w:rPr>
            <w:noProof/>
            <w:webHidden/>
          </w:rPr>
          <w:t>91</w:t>
        </w:r>
        <w:r w:rsidR="003257D3">
          <w:rPr>
            <w:noProof/>
            <w:webHidden/>
          </w:rPr>
          <w:fldChar w:fldCharType="end"/>
        </w:r>
      </w:hyperlink>
    </w:p>
    <w:p w14:paraId="5315533D" w14:textId="01B1A7B9"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9D224B">
          <w:rPr>
            <w:noProof/>
            <w:webHidden/>
          </w:rPr>
          <w:t>93</w:t>
        </w:r>
        <w:r w:rsidR="003257D3">
          <w:rPr>
            <w:noProof/>
            <w:webHidden/>
          </w:rPr>
          <w:fldChar w:fldCharType="end"/>
        </w:r>
      </w:hyperlink>
    </w:p>
    <w:p w14:paraId="742731BC" w14:textId="0CF359C8"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9D224B">
          <w:rPr>
            <w:noProof/>
            <w:webHidden/>
          </w:rPr>
          <w:t>93</w:t>
        </w:r>
        <w:r w:rsidR="003257D3">
          <w:rPr>
            <w:noProof/>
            <w:webHidden/>
          </w:rPr>
          <w:fldChar w:fldCharType="end"/>
        </w:r>
      </w:hyperlink>
    </w:p>
    <w:p w14:paraId="1EABECB0" w14:textId="08C693B3"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9D224B">
          <w:rPr>
            <w:noProof/>
            <w:webHidden/>
          </w:rPr>
          <w:t>93</w:t>
        </w:r>
        <w:r w:rsidR="003257D3">
          <w:rPr>
            <w:noProof/>
            <w:webHidden/>
          </w:rPr>
          <w:fldChar w:fldCharType="end"/>
        </w:r>
      </w:hyperlink>
    </w:p>
    <w:p w14:paraId="44A3EB49" w14:textId="04C71D66"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9D224B">
          <w:rPr>
            <w:noProof/>
            <w:webHidden/>
          </w:rPr>
          <w:t>94</w:t>
        </w:r>
        <w:r w:rsidR="003257D3">
          <w:rPr>
            <w:noProof/>
            <w:webHidden/>
          </w:rPr>
          <w:fldChar w:fldCharType="end"/>
        </w:r>
      </w:hyperlink>
    </w:p>
    <w:p w14:paraId="5F863712" w14:textId="7D505CA6" w:rsidR="003257D3" w:rsidRDefault="001E4D38">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9D224B">
          <w:rPr>
            <w:noProof/>
            <w:webHidden/>
          </w:rPr>
          <w:t>95</w:t>
        </w:r>
        <w:r w:rsidR="003257D3">
          <w:rPr>
            <w:noProof/>
            <w:webHidden/>
          </w:rPr>
          <w:fldChar w:fldCharType="end"/>
        </w:r>
      </w:hyperlink>
    </w:p>
    <w:p w14:paraId="3AFB886D" w14:textId="6FB190CE"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9D224B">
          <w:rPr>
            <w:noProof/>
            <w:webHidden/>
          </w:rPr>
          <w:t>96</w:t>
        </w:r>
        <w:r w:rsidR="003257D3">
          <w:rPr>
            <w:noProof/>
            <w:webHidden/>
          </w:rPr>
          <w:fldChar w:fldCharType="end"/>
        </w:r>
      </w:hyperlink>
    </w:p>
    <w:p w14:paraId="5EADA419" w14:textId="328B35BB" w:rsidR="003257D3" w:rsidRDefault="001E4D38">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9D224B">
          <w:rPr>
            <w:noProof/>
            <w:webHidden/>
          </w:rPr>
          <w:t>96</w:t>
        </w:r>
        <w:r w:rsidR="003257D3">
          <w:rPr>
            <w:noProof/>
            <w:webHidden/>
          </w:rPr>
          <w:fldChar w:fldCharType="end"/>
        </w:r>
      </w:hyperlink>
    </w:p>
    <w:p w14:paraId="467D3F81" w14:textId="06666D54" w:rsidR="003257D3" w:rsidRDefault="001E4D38">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9D224B">
          <w:rPr>
            <w:noProof/>
            <w:webHidden/>
          </w:rPr>
          <w:t>97</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463414"/>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1E4D38"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1E4D38"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1E4D38"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proofErr w:type="gramStart"/>
            <w:r>
              <w:rPr>
                <w:i/>
                <w:iCs/>
                <w:color w:val="000000"/>
              </w:rPr>
              <w:t>With</w:t>
            </w:r>
            <w:proofErr w:type="gramEnd"/>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proofErr w:type="spellStart"/>
            <w:r>
              <w:rPr>
                <w:color w:val="000000"/>
              </w:rPr>
              <w:t>Pengelompokan</w:t>
            </w:r>
            <w:proofErr w:type="spellEnd"/>
            <w:r>
              <w:rPr>
                <w:color w:val="000000"/>
              </w:rPr>
              <w:t xml:space="preserve">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proofErr w:type="spellStart"/>
            <w:r w:rsidRPr="00433840">
              <w:t>Fungsi</w:t>
            </w:r>
            <w:proofErr w:type="spellEnd"/>
            <w:r w:rsidRPr="00433840">
              <w:t xml:space="preserve">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proofErr w:type="spellStart"/>
            <w:r>
              <w:rPr>
                <w:color w:val="000000"/>
              </w:rPr>
              <w:t>Negatif</w:t>
            </w:r>
            <w:proofErr w:type="spellEnd"/>
            <w:r>
              <w:rPr>
                <w:color w:val="000000"/>
              </w:rPr>
              <w:t xml:space="preserve"> </w:t>
            </w:r>
            <w:proofErr w:type="spellStart"/>
            <w:r>
              <w:rPr>
                <w:color w:val="000000"/>
              </w:rPr>
              <w:t>Benar</w:t>
            </w:r>
            <w:proofErr w:type="spellEnd"/>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proofErr w:type="spellStart"/>
      <w:r w:rsidRPr="009D08F0">
        <w:rPr>
          <w:rFonts w:cs="Times New Roman"/>
        </w:rPr>
        <w:t>Diajukan</w:t>
      </w:r>
      <w:proofErr w:type="spellEnd"/>
      <w:r w:rsidRPr="009D08F0">
        <w:rPr>
          <w:rFonts w:cs="Times New Roman"/>
        </w:rPr>
        <w:t xml:space="preserve"> </w:t>
      </w:r>
      <w:proofErr w:type="spellStart"/>
      <w:r w:rsidRPr="009D08F0">
        <w:rPr>
          <w:rFonts w:cs="Times New Roman"/>
        </w:rPr>
        <w:t>kepada</w:t>
      </w:r>
      <w:proofErr w:type="spellEnd"/>
      <w:r w:rsidRPr="009D08F0">
        <w:rPr>
          <w:rFonts w:cs="Times New Roman"/>
        </w:rPr>
        <w:t xml:space="preserve"> </w:t>
      </w:r>
      <w:proofErr w:type="spellStart"/>
      <w:r w:rsidRPr="009D08F0">
        <w:rPr>
          <w:rFonts w:cs="Times New Roman"/>
        </w:rPr>
        <w:t>Departemen</w:t>
      </w:r>
      <w:proofErr w:type="spellEnd"/>
      <w:r w:rsidRPr="009D08F0">
        <w:rPr>
          <w:rFonts w:cs="Times New Roman"/>
        </w:rPr>
        <w:t xml:space="preserve"> Teknik </w:t>
      </w:r>
      <w:proofErr w:type="spellStart"/>
      <w:r w:rsidRPr="009D08F0">
        <w:rPr>
          <w:rFonts w:cs="Times New Roman"/>
        </w:rPr>
        <w:t>Nuklir</w:t>
      </w:r>
      <w:proofErr w:type="spellEnd"/>
      <w:r w:rsidRPr="009D08F0">
        <w:rPr>
          <w:rFonts w:cs="Times New Roman"/>
        </w:rPr>
        <w:t xml:space="preserve"> dan Teknik </w:t>
      </w:r>
      <w:proofErr w:type="spellStart"/>
      <w:r w:rsidRPr="009D08F0">
        <w:rPr>
          <w:rFonts w:cs="Times New Roman"/>
        </w:rPr>
        <w:t>Fisika</w:t>
      </w:r>
      <w:proofErr w:type="spellEnd"/>
      <w:r w:rsidRPr="009D08F0">
        <w:rPr>
          <w:rFonts w:cs="Times New Roman"/>
        </w:rPr>
        <w:t xml:space="preserve"> </w:t>
      </w:r>
      <w:proofErr w:type="spellStart"/>
      <w:r w:rsidRPr="009D08F0">
        <w:rPr>
          <w:rFonts w:cs="Times New Roman"/>
        </w:rPr>
        <w:t>Fakultas</w:t>
      </w:r>
      <w:proofErr w:type="spellEnd"/>
      <w:r w:rsidRPr="009D08F0">
        <w:rPr>
          <w:rFonts w:cs="Times New Roman"/>
        </w:rPr>
        <w:t xml:space="preserve"> Teknik </w:t>
      </w:r>
      <w:r w:rsidRPr="00944E0B">
        <w:rPr>
          <w:rFonts w:cs="Times New Roman"/>
          <w:color w:val="FF0000"/>
        </w:rPr>
        <w:t xml:space="preserve">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00354865">
        <w:rPr>
          <w:rFonts w:cs="Times New Roman"/>
        </w:rPr>
        <w:t>Fisika</w:t>
      </w:r>
      <w:proofErr w:type="spellEnd"/>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463415"/>
      <w:r w:rsidRPr="00944E0B">
        <w:t>INTISARI</w:t>
      </w:r>
      <w:bookmarkStart w:id="9" w:name="_Hlk490571024"/>
      <w:bookmarkEnd w:id="9"/>
      <w:bookmarkEnd w:id="8"/>
    </w:p>
    <w:p w14:paraId="579E2D91" w14:textId="2FF6EF38" w:rsidR="000F17D4" w:rsidRPr="00190129" w:rsidRDefault="007E7315" w:rsidP="007A72B8">
      <w:pPr>
        <w:spacing w:after="0" w:line="240" w:lineRule="auto"/>
        <w:ind w:firstLine="720"/>
        <w:rPr>
          <w:rFonts w:cs="Times New Roman"/>
        </w:rPr>
      </w:pP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A46BB4">
        <w:rPr>
          <w:rFonts w:cs="Times New Roman"/>
          <w:i/>
          <w:iCs/>
        </w:rPr>
        <w:t xml:space="preserve"> </w:t>
      </w:r>
      <w:proofErr w:type="spellStart"/>
      <w:r w:rsidR="00A46BB4">
        <w:rPr>
          <w:rFonts w:cs="Times New Roman"/>
        </w:rPr>
        <w:t>berbasis</w:t>
      </w:r>
      <w:proofErr w:type="spellEnd"/>
      <w:r w:rsidR="00A46BB4">
        <w:rPr>
          <w:rFonts w:cs="Times New Roman"/>
        </w:rPr>
        <w:t xml:space="preserve"> data pada </w:t>
      </w:r>
      <w:proofErr w:type="spellStart"/>
      <w:r w:rsidR="00A46BB4">
        <w:rPr>
          <w:rFonts w:cs="Times New Roman"/>
        </w:rPr>
        <w:t>pabrik</w:t>
      </w:r>
      <w:proofErr w:type="spellEnd"/>
      <w:r w:rsidR="00A46BB4">
        <w:rPr>
          <w:rFonts w:cs="Times New Roman"/>
        </w:rPr>
        <w:t xml:space="preserve"> </w:t>
      </w:r>
      <w:proofErr w:type="spellStart"/>
      <w:r w:rsidR="00A46BB4">
        <w:rPr>
          <w:rFonts w:cs="Times New Roman"/>
        </w:rPr>
        <w:t>kimia</w:t>
      </w:r>
      <w:proofErr w:type="spellEnd"/>
      <w:r w:rsidR="00A46BB4">
        <w:rPr>
          <w:rFonts w:cs="Times New Roman"/>
        </w:rPr>
        <w:t xml:space="preserve"> </w:t>
      </w:r>
      <w:proofErr w:type="spellStart"/>
      <w:r w:rsidR="00A46BB4">
        <w:rPr>
          <w:rFonts w:cs="Times New Roman"/>
        </w:rPr>
        <w:t>umumnya</w:t>
      </w:r>
      <w:proofErr w:type="spellEnd"/>
      <w:r w:rsidR="00A46BB4">
        <w:rPr>
          <w:rFonts w:cs="Times New Roman"/>
        </w:rPr>
        <w:t xml:space="preserve"> </w:t>
      </w:r>
      <w:proofErr w:type="spellStart"/>
      <w:r w:rsidR="00A46BB4">
        <w:rPr>
          <w:rFonts w:cs="Times New Roman"/>
        </w:rPr>
        <w:t>membutuhkan</w:t>
      </w:r>
      <w:proofErr w:type="spellEnd"/>
      <w:r w:rsidR="00A46BB4">
        <w:rPr>
          <w:rFonts w:cs="Times New Roman"/>
        </w:rPr>
        <w:t xml:space="preserve"> </w:t>
      </w:r>
      <w:proofErr w:type="spellStart"/>
      <w:r w:rsidR="00A46BB4">
        <w:rPr>
          <w:rFonts w:cs="Times New Roman"/>
        </w:rPr>
        <w:t>kumpulan</w:t>
      </w:r>
      <w:proofErr w:type="spellEnd"/>
      <w:r w:rsidR="00A46BB4">
        <w:rPr>
          <w:rFonts w:cs="Times New Roman"/>
        </w:rPr>
        <w:t xml:space="preserve"> data </w:t>
      </w:r>
      <w:proofErr w:type="spellStart"/>
      <w:r w:rsidR="00A46BB4">
        <w:rPr>
          <w:rFonts w:cs="Times New Roman"/>
        </w:rPr>
        <w:t>berjumlah</w:t>
      </w:r>
      <w:proofErr w:type="spellEnd"/>
      <w:r w:rsidR="00A46BB4">
        <w:rPr>
          <w:rFonts w:cs="Times New Roman"/>
        </w:rPr>
        <w:t xml:space="preserve"> </w:t>
      </w:r>
      <w:proofErr w:type="spellStart"/>
      <w:r w:rsidR="00A46BB4">
        <w:rPr>
          <w:rFonts w:cs="Times New Roman"/>
        </w:rPr>
        <w:t>besar</w:t>
      </w:r>
      <w:proofErr w:type="spellEnd"/>
      <w:r w:rsidR="00A46BB4">
        <w:rPr>
          <w:rFonts w:cs="Times New Roman"/>
        </w:rPr>
        <w:t xml:space="preserve"> </w:t>
      </w:r>
      <w:proofErr w:type="spellStart"/>
      <w:r w:rsidR="00A46BB4">
        <w:rPr>
          <w:rFonts w:cs="Times New Roman"/>
        </w:rPr>
        <w:t>berisikan</w:t>
      </w:r>
      <w:proofErr w:type="spellEnd"/>
      <w:r w:rsidR="00A46BB4">
        <w:rPr>
          <w:rFonts w:cs="Times New Roman"/>
        </w:rPr>
        <w:t xml:space="preserve"> </w:t>
      </w:r>
      <w:proofErr w:type="spellStart"/>
      <w:r w:rsidR="00A46BB4">
        <w:rPr>
          <w:rFonts w:cs="Times New Roman"/>
        </w:rPr>
        <w:t>sampel-sampel</w:t>
      </w:r>
      <w:proofErr w:type="spellEnd"/>
      <w:r w:rsidR="00A46BB4">
        <w:rPr>
          <w:rFonts w:cs="Times New Roman"/>
        </w:rPr>
        <w:t xml:space="preserve"> </w:t>
      </w:r>
      <w:proofErr w:type="spellStart"/>
      <w:r w:rsidR="00A46BB4">
        <w:rPr>
          <w:rFonts w:cs="Times New Roman"/>
        </w:rPr>
        <w:t>ketika</w:t>
      </w:r>
      <w:proofErr w:type="spellEnd"/>
      <w:r w:rsidR="00A46BB4">
        <w:rPr>
          <w:rFonts w:cs="Times New Roman"/>
        </w:rPr>
        <w:t xml:space="preserve"> </w:t>
      </w:r>
      <w:proofErr w:type="spellStart"/>
      <w:r w:rsidR="00A46BB4">
        <w:rPr>
          <w:rFonts w:cs="Times New Roman"/>
        </w:rPr>
        <w:t>pabrik</w:t>
      </w:r>
      <w:proofErr w:type="spellEnd"/>
      <w:r w:rsidR="00A46BB4">
        <w:rPr>
          <w:rFonts w:cs="Times New Roman"/>
        </w:rPr>
        <w:t xml:space="preserve"> </w:t>
      </w:r>
      <w:proofErr w:type="spellStart"/>
      <w:r w:rsidR="00A46BB4">
        <w:rPr>
          <w:rFonts w:cs="Times New Roman"/>
        </w:rPr>
        <w:t>beroperasi</w:t>
      </w:r>
      <w:proofErr w:type="spellEnd"/>
      <w:r w:rsidR="00A46BB4">
        <w:rPr>
          <w:rFonts w:cs="Times New Roman"/>
        </w:rPr>
        <w:t xml:space="preserve"> </w:t>
      </w:r>
      <w:proofErr w:type="spellStart"/>
      <w:r w:rsidR="00A46BB4">
        <w:rPr>
          <w:rFonts w:cs="Times New Roman"/>
        </w:rPr>
        <w:t>secara</w:t>
      </w:r>
      <w:proofErr w:type="spellEnd"/>
      <w:r w:rsidR="00A46BB4">
        <w:rPr>
          <w:rFonts w:cs="Times New Roman"/>
        </w:rPr>
        <w:t xml:space="preserve"> normal dan </w:t>
      </w:r>
      <w:proofErr w:type="spellStart"/>
      <w:r w:rsidR="00A46BB4">
        <w:rPr>
          <w:rFonts w:cs="Times New Roman"/>
        </w:rPr>
        <w:t>ketika</w:t>
      </w:r>
      <w:proofErr w:type="spellEnd"/>
      <w:r w:rsidR="00A46BB4">
        <w:rPr>
          <w:rFonts w:cs="Times New Roman"/>
        </w:rPr>
        <w:t xml:space="preserve"> </w:t>
      </w:r>
      <w:proofErr w:type="spellStart"/>
      <w:r w:rsidR="00A46BB4">
        <w:rPr>
          <w:rFonts w:cs="Times New Roman"/>
        </w:rPr>
        <w:t>terdapat</w:t>
      </w:r>
      <w:proofErr w:type="spellEnd"/>
      <w:r w:rsidR="00A46BB4">
        <w:rPr>
          <w:rFonts w:cs="Times New Roman"/>
        </w:rPr>
        <w:t xml:space="preserve"> </w:t>
      </w:r>
      <w:proofErr w:type="spellStart"/>
      <w:r>
        <w:rPr>
          <w:rFonts w:cs="Times New Roman"/>
        </w:rPr>
        <w:t>kesalahan</w:t>
      </w:r>
      <w:proofErr w:type="spellEnd"/>
      <w:r w:rsidR="00A46BB4">
        <w:rPr>
          <w:rFonts w:cs="Times New Roman"/>
          <w:i/>
          <w:iCs/>
        </w:rPr>
        <w:t xml:space="preserve"> </w:t>
      </w:r>
      <w:r w:rsidR="00A46BB4">
        <w:rPr>
          <w:rFonts w:cs="Times New Roman"/>
        </w:rPr>
        <w:t xml:space="preserve">pada proses </w:t>
      </w:r>
      <w:proofErr w:type="spellStart"/>
      <w:r w:rsidR="00A46BB4">
        <w:rPr>
          <w:rFonts w:cs="Times New Roman"/>
        </w:rPr>
        <w:t>pabrik</w:t>
      </w:r>
      <w:proofErr w:type="spellEnd"/>
      <w:r w:rsidR="00A46BB4">
        <w:rPr>
          <w:rFonts w:cs="Times New Roman"/>
        </w:rPr>
        <w:t xml:space="preserve">, yang </w:t>
      </w:r>
      <w:proofErr w:type="spellStart"/>
      <w:r w:rsidR="00A46BB4">
        <w:rPr>
          <w:rFonts w:cs="Times New Roman"/>
        </w:rPr>
        <w:t>kemudian</w:t>
      </w:r>
      <w:proofErr w:type="spellEnd"/>
      <w:r w:rsidR="00A46BB4">
        <w:rPr>
          <w:rFonts w:cs="Times New Roman"/>
        </w:rPr>
        <w:t xml:space="preserve"> </w:t>
      </w:r>
      <w:proofErr w:type="spellStart"/>
      <w:r w:rsidR="00A46BB4">
        <w:rPr>
          <w:rFonts w:cs="Times New Roman"/>
        </w:rPr>
        <w:t>tiap</w:t>
      </w:r>
      <w:proofErr w:type="spellEnd"/>
      <w:r w:rsidR="00A46BB4">
        <w:rPr>
          <w:rFonts w:cs="Times New Roman"/>
        </w:rPr>
        <w:t xml:space="preserve"> </w:t>
      </w:r>
      <w:proofErr w:type="spellStart"/>
      <w:r w:rsidR="00A46BB4">
        <w:rPr>
          <w:rFonts w:cs="Times New Roman"/>
        </w:rPr>
        <w:t>sampel</w:t>
      </w:r>
      <w:proofErr w:type="spellEnd"/>
      <w:r w:rsidR="00A46BB4">
        <w:rPr>
          <w:rFonts w:cs="Times New Roman"/>
        </w:rPr>
        <w:t xml:space="preserve"> </w:t>
      </w:r>
      <w:proofErr w:type="spellStart"/>
      <w:r w:rsidR="00A46BB4">
        <w:rPr>
          <w:rFonts w:cs="Times New Roman"/>
        </w:rPr>
        <w:t>diberi</w:t>
      </w:r>
      <w:proofErr w:type="spellEnd"/>
      <w:r w:rsidR="00A46BB4">
        <w:rPr>
          <w:rFonts w:cs="Times New Roman"/>
        </w:rPr>
        <w:t xml:space="preserve"> label yang </w:t>
      </w:r>
      <w:proofErr w:type="spellStart"/>
      <w:r w:rsidR="00A46BB4">
        <w:rPr>
          <w:rFonts w:cs="Times New Roman"/>
        </w:rPr>
        <w:t>sesuai</w:t>
      </w:r>
      <w:proofErr w:type="spellEnd"/>
      <w:r w:rsidR="00A46BB4">
        <w:rPr>
          <w:rFonts w:cs="Times New Roman"/>
        </w:rPr>
        <w:t xml:space="preserve"> oleh </w:t>
      </w:r>
      <w:proofErr w:type="spellStart"/>
      <w:r w:rsidR="00A46BB4">
        <w:rPr>
          <w:rFonts w:cs="Times New Roman"/>
        </w:rPr>
        <w:t>ahli</w:t>
      </w:r>
      <w:proofErr w:type="spellEnd"/>
      <w:r w:rsidR="00A46BB4">
        <w:rPr>
          <w:rFonts w:cs="Times New Roman"/>
        </w:rPr>
        <w:t xml:space="preserve">. </w:t>
      </w:r>
      <w:proofErr w:type="spellStart"/>
      <w:r w:rsidR="00A46BB4">
        <w:rPr>
          <w:rFonts w:cs="Times New Roman"/>
        </w:rPr>
        <w:t>Penelitian</w:t>
      </w:r>
      <w:proofErr w:type="spellEnd"/>
      <w:r w:rsidR="00A46BB4">
        <w:rPr>
          <w:rFonts w:cs="Times New Roman"/>
        </w:rPr>
        <w:t xml:space="preserve"> </w:t>
      </w:r>
      <w:proofErr w:type="spellStart"/>
      <w:r w:rsidR="00A46BB4">
        <w:rPr>
          <w:rFonts w:cs="Times New Roman"/>
        </w:rPr>
        <w:t>ini</w:t>
      </w:r>
      <w:proofErr w:type="spellEnd"/>
      <w:r w:rsidR="00A46BB4">
        <w:rPr>
          <w:rFonts w:cs="Times New Roman"/>
        </w:rPr>
        <w:t xml:space="preserve"> </w:t>
      </w:r>
      <w:proofErr w:type="spellStart"/>
      <w:r w:rsidR="00A46BB4">
        <w:rPr>
          <w:rFonts w:cs="Times New Roman"/>
        </w:rPr>
        <w:t>akan</w:t>
      </w:r>
      <w:proofErr w:type="spellEnd"/>
      <w:r w:rsidR="00A46BB4">
        <w:rPr>
          <w:rFonts w:cs="Times New Roman"/>
        </w:rPr>
        <w:t xml:space="preserve"> </w:t>
      </w:r>
      <w:proofErr w:type="spellStart"/>
      <w:r w:rsidR="00A46BB4">
        <w:rPr>
          <w:rFonts w:cs="Times New Roman"/>
        </w:rPr>
        <w:t>merancang</w:t>
      </w:r>
      <w:proofErr w:type="spellEnd"/>
      <w:r w:rsidR="00A46BB4">
        <w:rPr>
          <w:rFonts w:cs="Times New Roman"/>
        </w:rPr>
        <w:t xml:space="preserve"> dan </w:t>
      </w:r>
      <w:proofErr w:type="spellStart"/>
      <w:r w:rsidR="00A46BB4">
        <w:rPr>
          <w:rFonts w:cs="Times New Roman"/>
        </w:rPr>
        <w:t>menguji</w:t>
      </w:r>
      <w:proofErr w:type="spellEnd"/>
      <w:r w:rsidR="00A46BB4">
        <w:rPr>
          <w:rFonts w:cs="Times New Roman"/>
        </w:rPr>
        <w:t xml:space="preserve"> </w:t>
      </w:r>
      <w:proofErr w:type="spellStart"/>
      <w:r w:rsidR="00A46BB4">
        <w:rPr>
          <w:rFonts w:cs="Times New Roman"/>
        </w:rPr>
        <w:t>performa</w:t>
      </w:r>
      <w:proofErr w:type="spellEnd"/>
      <w:r w:rsidR="00A46BB4">
        <w:rPr>
          <w:rFonts w:cs="Times New Roman"/>
        </w:rPr>
        <w:t xml:space="preserve"> </w:t>
      </w:r>
      <w:proofErr w:type="spellStart"/>
      <w:r w:rsidR="00A46BB4">
        <w:rPr>
          <w:rFonts w:cs="Times New Roman"/>
        </w:rPr>
        <w:t>dari</w:t>
      </w:r>
      <w:proofErr w:type="spellEnd"/>
      <w:r w:rsidR="00A46BB4">
        <w:rPr>
          <w:rFonts w:cs="Times New Roman"/>
        </w:rPr>
        <w:t xml:space="preserve"> </w:t>
      </w:r>
      <w:proofErr w:type="spellStart"/>
      <w:r w:rsidR="00A46BB4">
        <w:rPr>
          <w:rFonts w:cs="Times New Roman"/>
        </w:rPr>
        <w:t>metode</w:t>
      </w:r>
      <w:proofErr w:type="spellEnd"/>
      <w:r w:rsidR="00A46BB4">
        <w:rPr>
          <w:rFonts w:cs="Times New Roman"/>
        </w:rPr>
        <w:t xml:space="preserve"> </w:t>
      </w: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Pr>
          <w:rFonts w:cs="Times New Roman"/>
        </w:rPr>
        <w:t>deteksi</w:t>
      </w:r>
      <w:proofErr w:type="spellEnd"/>
      <w:r>
        <w:rPr>
          <w:rFonts w:cs="Times New Roman"/>
        </w:rPr>
        <w:t xml:space="preserve"> </w:t>
      </w:r>
      <w:proofErr w:type="spellStart"/>
      <w:r>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4E28432E" w14:textId="37644307" w:rsidR="007A72B8" w:rsidRPr="007A72B8"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proofErr w:type="spellStart"/>
      <w:r w:rsidR="00B031D0">
        <w:rPr>
          <w:rFonts w:cs="Times New Roman"/>
        </w:rPr>
        <w:t>klasifikasi</w:t>
      </w:r>
      <w:proofErr w:type="spellEnd"/>
      <w:r w:rsidR="006A5382">
        <w:rPr>
          <w:rFonts w:cs="Times New Roman"/>
        </w:rPr>
        <w:t>.</w:t>
      </w:r>
      <w:r w:rsidR="007A72B8">
        <w:rPr>
          <w:rFonts w:cs="Times New Roman"/>
        </w:rPr>
        <w:t xml:space="preserve"> </w:t>
      </w:r>
      <w:proofErr w:type="spellStart"/>
      <w:r w:rsidR="007A72B8" w:rsidRPr="007A72B8">
        <w:rPr>
          <w:rFonts w:cs="Times New Roman"/>
        </w:rPr>
        <w:t>Berdasarkan</w:t>
      </w:r>
      <w:proofErr w:type="spellEnd"/>
      <w:r w:rsidR="007A72B8" w:rsidRPr="007A72B8">
        <w:rPr>
          <w:rFonts w:cs="Times New Roman"/>
        </w:rPr>
        <w:t xml:space="preserve"> data </w:t>
      </w:r>
      <w:proofErr w:type="spellStart"/>
      <w:r w:rsidR="007A72B8" w:rsidRPr="007A72B8">
        <w:rPr>
          <w:rFonts w:cs="Times New Roman"/>
        </w:rPr>
        <w:t>latih</w:t>
      </w:r>
      <w:proofErr w:type="spellEnd"/>
      <w:r w:rsidR="007A72B8" w:rsidRPr="007A72B8">
        <w:rPr>
          <w:rFonts w:cs="Times New Roman"/>
        </w:rPr>
        <w:t xml:space="preserve">, program </w:t>
      </w:r>
      <w:proofErr w:type="spellStart"/>
      <w:r w:rsidR="007A72B8" w:rsidRPr="007A72B8">
        <w:rPr>
          <w:rFonts w:cs="Times New Roman"/>
        </w:rPr>
        <w:t>dibangun</w:t>
      </w:r>
      <w:proofErr w:type="spellEnd"/>
      <w:r w:rsidR="007A72B8" w:rsidRPr="007A72B8">
        <w:rPr>
          <w:rFonts w:cs="Times New Roman"/>
        </w:rPr>
        <w:t xml:space="preserve"> </w:t>
      </w:r>
      <w:proofErr w:type="spellStart"/>
      <w:r w:rsidR="007A72B8" w:rsidRPr="007A72B8">
        <w:rPr>
          <w:rFonts w:cs="Times New Roman"/>
        </w:rPr>
        <w:t>dengan</w:t>
      </w:r>
      <w:proofErr w:type="spellEnd"/>
      <w:r w:rsidR="007A72B8" w:rsidRPr="007A72B8">
        <w:rPr>
          <w:rFonts w:cs="Times New Roman"/>
        </w:rPr>
        <w:t xml:space="preserve"> parameter </w:t>
      </w:r>
      <w:proofErr w:type="spellStart"/>
      <w:r w:rsidR="007A72B8" w:rsidRPr="007A72B8">
        <w:rPr>
          <w:rFonts w:cs="Times New Roman"/>
        </w:rPr>
        <w:t>yakni</w:t>
      </w:r>
      <w:proofErr w:type="spellEnd"/>
      <w:r w:rsidR="007A72B8" w:rsidRPr="007A72B8">
        <w:rPr>
          <w:rFonts w:cs="Times New Roman"/>
        </w:rPr>
        <w:t xml:space="preserve"> </w:t>
      </w:r>
      <w:proofErr w:type="spellStart"/>
      <w:r w:rsidR="007A72B8" w:rsidRPr="007A72B8">
        <w:rPr>
          <w:rFonts w:cs="Times New Roman"/>
        </w:rPr>
        <w:t>ukuran</w:t>
      </w:r>
      <w:proofErr w:type="spellEnd"/>
      <w:r w:rsidR="007A72B8" w:rsidRPr="007A72B8">
        <w:rPr>
          <w:rFonts w:cs="Times New Roman"/>
        </w:rPr>
        <w:t xml:space="preserve"> data </w:t>
      </w:r>
      <w:proofErr w:type="spellStart"/>
      <w:r w:rsidR="007A72B8" w:rsidRPr="007A72B8">
        <w:rPr>
          <w:rFonts w:cs="Times New Roman"/>
        </w:rPr>
        <w:t>referensi</w:t>
      </w:r>
      <w:proofErr w:type="spellEnd"/>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150 </w:t>
      </w:r>
      <w:proofErr w:type="spellStart"/>
      <w:r w:rsidR="007A72B8" w:rsidRPr="007A72B8">
        <w:rPr>
          <w:rFonts w:cs="Times New Roman"/>
        </w:rPr>
        <w:t>sampel</w:t>
      </w:r>
      <w:proofErr w:type="spellEnd"/>
      <w:r w:rsidR="007A72B8" w:rsidRPr="007A72B8">
        <w:rPr>
          <w:rFonts w:cs="Times New Roman"/>
        </w:rPr>
        <w:t xml:space="preserve">, </w:t>
      </w:r>
      <w:proofErr w:type="spellStart"/>
      <w:r w:rsidR="007A72B8" w:rsidRPr="007A72B8">
        <w:rPr>
          <w:rFonts w:cs="Times New Roman"/>
        </w:rPr>
        <w:t>ukuran</w:t>
      </w:r>
      <w:proofErr w:type="spellEnd"/>
      <w:r w:rsidR="007A72B8" w:rsidRPr="007A72B8">
        <w:rPr>
          <w:rFonts w:cs="Times New Roman"/>
        </w:rPr>
        <w:t xml:space="preserve"> </w:t>
      </w:r>
      <w:proofErr w:type="spellStart"/>
      <w:r w:rsidR="007A72B8" w:rsidRPr="007A72B8">
        <w:rPr>
          <w:rFonts w:cs="Times New Roman"/>
        </w:rPr>
        <w:t>penyangga</w:t>
      </w:r>
      <w:proofErr w:type="spellEnd"/>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50, dan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proofErr w:type="spellStart"/>
      <w:r w:rsidR="007A72B8">
        <w:rPr>
          <w:rFonts w:cs="Times New Roman"/>
        </w:rPr>
        <w:t>Didapatkan</w:t>
      </w:r>
      <w:proofErr w:type="spellEnd"/>
      <w:r w:rsidR="007A72B8">
        <w:rPr>
          <w:rFonts w:cs="Times New Roman"/>
        </w:rPr>
        <w:t xml:space="preserve"> </w:t>
      </w:r>
      <w:proofErr w:type="spellStart"/>
      <w:r w:rsidR="007A72B8">
        <w:rPr>
          <w:rFonts w:cs="Times New Roman"/>
        </w:rPr>
        <w:t>hasil</w:t>
      </w:r>
      <w:proofErr w:type="spellEnd"/>
      <w:r w:rsidR="007A72B8">
        <w:rPr>
          <w:rFonts w:cs="Times New Roman"/>
        </w:rPr>
        <w:t xml:space="preserve"> </w:t>
      </w:r>
      <w:proofErr w:type="spellStart"/>
      <w:r w:rsidR="007A72B8">
        <w:rPr>
          <w:rFonts w:cs="Times New Roman"/>
        </w:rPr>
        <w:t>bahwa</w:t>
      </w:r>
      <w:proofErr w:type="spellEnd"/>
      <w:r w:rsidR="007A72B8">
        <w:rPr>
          <w:rFonts w:cs="Times New Roman"/>
        </w:rPr>
        <w:t xml:space="preserve"> </w:t>
      </w:r>
      <w:proofErr w:type="spellStart"/>
      <w:r w:rsidR="007A72B8">
        <w:rPr>
          <w:rFonts w:cs="Times New Roman"/>
        </w:rPr>
        <w:t>perlu</w:t>
      </w:r>
      <w:proofErr w:type="spellEnd"/>
      <w:r w:rsidR="007A72B8">
        <w:rPr>
          <w:rFonts w:cs="Times New Roman"/>
        </w:rPr>
        <w:t xml:space="preserve"> </w:t>
      </w:r>
      <w:proofErr w:type="spellStart"/>
      <w:r w:rsidR="007A72B8">
        <w:rPr>
          <w:rFonts w:cs="Times New Roman"/>
        </w:rPr>
        <w:t>dilakukan</w:t>
      </w:r>
      <w:proofErr w:type="spellEnd"/>
      <w:r w:rsidR="007A72B8">
        <w:rPr>
          <w:rFonts w:cs="Times New Roman"/>
        </w:rPr>
        <w:t xml:space="preserve"> </w:t>
      </w:r>
      <w:proofErr w:type="spellStart"/>
      <w:r w:rsidR="007A72B8">
        <w:rPr>
          <w:rFonts w:cs="Times New Roman"/>
        </w:rPr>
        <w:t>penyesuaian</w:t>
      </w:r>
      <w:proofErr w:type="spellEnd"/>
      <w:r w:rsidR="007A72B8">
        <w:rPr>
          <w:rFonts w:cs="Times New Roman"/>
        </w:rPr>
        <w:t xml:space="preserve"> parameter </w:t>
      </w:r>
      <w:proofErr w:type="spellStart"/>
      <w:r w:rsidR="007A72B8">
        <w:rPr>
          <w:rFonts w:cs="Times New Roman"/>
        </w:rPr>
        <w:t>terlebih</w:t>
      </w:r>
      <w:proofErr w:type="spellEnd"/>
      <w:r w:rsidR="007A72B8">
        <w:rPr>
          <w:rFonts w:cs="Times New Roman"/>
        </w:rPr>
        <w:t xml:space="preserve"> </w:t>
      </w:r>
      <w:proofErr w:type="spellStart"/>
      <w:r w:rsidR="007A72B8">
        <w:rPr>
          <w:rFonts w:cs="Times New Roman"/>
        </w:rPr>
        <w:t>dahulu</w:t>
      </w:r>
      <w:proofErr w:type="spellEnd"/>
      <w:r w:rsidR="007A72B8">
        <w:rPr>
          <w:rFonts w:cs="Times New Roman"/>
        </w:rPr>
        <w:t xml:space="preserve"> agar </w:t>
      </w:r>
      <w:proofErr w:type="spellStart"/>
      <w:r w:rsidR="007A72B8">
        <w:rPr>
          <w:rFonts w:cs="Times New Roman"/>
        </w:rPr>
        <w:t>didapatkan</w:t>
      </w:r>
      <w:proofErr w:type="spellEnd"/>
      <w:r w:rsidR="007A72B8">
        <w:rPr>
          <w:rFonts w:cs="Times New Roman"/>
        </w:rPr>
        <w:t xml:space="preserve"> </w:t>
      </w:r>
      <w:proofErr w:type="spellStart"/>
      <w:r w:rsidR="007A72B8">
        <w:rPr>
          <w:rFonts w:cs="Times New Roman"/>
        </w:rPr>
        <w:t>hasil</w:t>
      </w:r>
      <w:proofErr w:type="spellEnd"/>
      <w:r w:rsidR="007A72B8">
        <w:rPr>
          <w:rFonts w:cs="Times New Roman"/>
        </w:rPr>
        <w:t xml:space="preserve"> yang optimum. </w:t>
      </w:r>
      <w:r w:rsidR="007A72B8" w:rsidRPr="007A72B8">
        <w:rPr>
          <w:rFonts w:cs="Times New Roman"/>
        </w:rPr>
        <w:t xml:space="preserve">Pada </w:t>
      </w:r>
      <w:proofErr w:type="spellStart"/>
      <w:r w:rsidR="007A72B8" w:rsidRPr="007A72B8">
        <w:rPr>
          <w:rFonts w:cs="Times New Roman"/>
        </w:rPr>
        <w:t>pengujian</w:t>
      </w:r>
      <w:proofErr w:type="spellEnd"/>
      <w:r w:rsidR="007A72B8" w:rsidRPr="007A72B8">
        <w:rPr>
          <w:rFonts w:cs="Times New Roman"/>
        </w:rPr>
        <w:t xml:space="preserve"> </w:t>
      </w:r>
      <w:proofErr w:type="spellStart"/>
      <w:r w:rsidR="007A72B8" w:rsidRPr="007A72B8">
        <w:rPr>
          <w:rFonts w:cs="Times New Roman"/>
        </w:rPr>
        <w:t>menggunakan</w:t>
      </w:r>
      <w:proofErr w:type="spellEnd"/>
      <w:r w:rsidR="007A72B8" w:rsidRPr="007A72B8">
        <w:rPr>
          <w:rFonts w:cs="Times New Roman"/>
        </w:rPr>
        <w:t xml:space="preserve"> data </w:t>
      </w:r>
      <w:proofErr w:type="spellStart"/>
      <w:r w:rsidR="007A72B8" w:rsidRPr="007A72B8">
        <w:rPr>
          <w:rFonts w:cs="Times New Roman"/>
        </w:rPr>
        <w:t>latih</w:t>
      </w:r>
      <w:proofErr w:type="spellEnd"/>
      <w:r w:rsidR="007A72B8" w:rsidRPr="007A72B8">
        <w:rPr>
          <w:rFonts w:cs="Times New Roman"/>
        </w:rPr>
        <w:t xml:space="preserve">, parameter </w:t>
      </w:r>
      <w:proofErr w:type="spellStart"/>
      <w:r w:rsidR="007A72B8" w:rsidRPr="007A72B8">
        <w:rPr>
          <w:rFonts w:cs="Times New Roman"/>
        </w:rPr>
        <w:t>disesuaikan</w:t>
      </w:r>
      <w:proofErr w:type="spellEnd"/>
      <w:r w:rsidR="007A72B8" w:rsidRPr="007A72B8">
        <w:rPr>
          <w:rFonts w:cs="Times New Roman"/>
        </w:rPr>
        <w:t xml:space="preserve"> </w:t>
      </w:r>
      <w:proofErr w:type="spellStart"/>
      <w:r w:rsidR="007A72B8" w:rsidRPr="007A72B8">
        <w:rPr>
          <w:rFonts w:cs="Times New Roman"/>
        </w:rPr>
        <w:t>sehingga</w:t>
      </w:r>
      <w:proofErr w:type="spellEnd"/>
      <w:r w:rsidR="007A72B8" w:rsidRPr="007A72B8">
        <w:rPr>
          <w:rFonts w:cs="Times New Roman"/>
        </w:rPr>
        <w:t xml:space="preserve">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-4</w:t>
      </w:r>
      <w:r w:rsidR="007A72B8">
        <w:rPr>
          <w:rFonts w:cs="Times New Roman"/>
        </w:rPr>
        <w:t xml:space="preserve">, </w:t>
      </w:r>
      <w:proofErr w:type="spellStart"/>
      <w:r w:rsidR="007A72B8">
        <w:rPr>
          <w:rFonts w:cs="Times New Roman"/>
        </w:rPr>
        <w:t>sedangkan</w:t>
      </w:r>
      <w:proofErr w:type="spellEnd"/>
      <w:r w:rsidR="007A72B8">
        <w:rPr>
          <w:rFonts w:cs="Times New Roman"/>
        </w:rPr>
        <w:t xml:space="preserve"> pada data </w:t>
      </w:r>
      <w:proofErr w:type="spellStart"/>
      <w:r w:rsidR="007A72B8">
        <w:rPr>
          <w:rFonts w:cs="Times New Roman"/>
        </w:rPr>
        <w:t>validasi</w:t>
      </w:r>
      <w:proofErr w:type="spellEnd"/>
      <w:r w:rsidR="007A72B8">
        <w:rPr>
          <w:rFonts w:cs="Times New Roman"/>
        </w:rPr>
        <w:t xml:space="preserve">, parameter </w:t>
      </w:r>
      <w:proofErr w:type="spellStart"/>
      <w:r w:rsidR="007A72B8">
        <w:rPr>
          <w:rFonts w:cs="Times New Roman"/>
        </w:rPr>
        <w:t>disesuaikan</w:t>
      </w:r>
      <w:proofErr w:type="spellEnd"/>
      <w:r w:rsidR="007A72B8">
        <w:rPr>
          <w:rFonts w:cs="Times New Roman"/>
        </w:rPr>
        <w:t xml:space="preserve"> </w:t>
      </w:r>
      <w:proofErr w:type="spellStart"/>
      <w:r w:rsidR="007A72B8">
        <w:rPr>
          <w:rFonts w:cs="Times New Roman"/>
        </w:rPr>
        <w:t>sehingga</w:t>
      </w:r>
      <w:proofErr w:type="spellEnd"/>
      <w:r w:rsidR="007A72B8">
        <w:rPr>
          <w:rFonts w:cs="Times New Roman"/>
        </w:rPr>
        <w:t xml:space="preserve"> </w:t>
      </w:r>
      <w:proofErr w:type="spellStart"/>
      <w:r w:rsidR="007A72B8">
        <w:rPr>
          <w:rFonts w:cs="Times New Roman"/>
        </w:rPr>
        <w:t>ukuran</w:t>
      </w:r>
      <w:proofErr w:type="spellEnd"/>
      <w:r w:rsidR="007A72B8">
        <w:rPr>
          <w:rFonts w:cs="Times New Roman"/>
        </w:rPr>
        <w:t xml:space="preserve"> data </w:t>
      </w:r>
      <w:proofErr w:type="spellStart"/>
      <w:r w:rsidR="007A72B8">
        <w:rPr>
          <w:rFonts w:cs="Times New Roman"/>
        </w:rPr>
        <w:t>referensi</w:t>
      </w:r>
      <w:proofErr w:type="spellEnd"/>
      <w:r w:rsidR="007A72B8">
        <w:rPr>
          <w:rFonts w:cs="Times New Roman"/>
        </w:rPr>
        <w:t xml:space="preserve"> </w:t>
      </w:r>
      <w:proofErr w:type="spellStart"/>
      <w:r w:rsidR="007A72B8">
        <w:rPr>
          <w:rFonts w:cs="Times New Roman"/>
        </w:rPr>
        <w:t>sebesar</w:t>
      </w:r>
      <w:proofErr w:type="spellEnd"/>
      <w:r w:rsidR="007A72B8">
        <w:rPr>
          <w:rFonts w:cs="Times New Roman"/>
        </w:rPr>
        <w:t xml:space="preserve"> 350 </w:t>
      </w:r>
      <w:proofErr w:type="spellStart"/>
      <w:r w:rsidR="007A72B8">
        <w:rPr>
          <w:rFonts w:cs="Times New Roman"/>
        </w:rPr>
        <w:t>sampel</w:t>
      </w:r>
      <w:proofErr w:type="spellEnd"/>
      <w:r w:rsidR="007A72B8">
        <w:rPr>
          <w:rFonts w:cs="Times New Roman"/>
        </w:rPr>
        <w:t xml:space="preserve"> dan </w:t>
      </w:r>
      <w:r w:rsidR="007A72B8" w:rsidRPr="007A72B8">
        <w:rPr>
          <w:rFonts w:eastAsia="Calibri" w:cs="Times New Roman"/>
          <w:lang w:val="de-DE"/>
        </w:rPr>
        <w:t>γ</w:t>
      </w:r>
      <w:r w:rsidR="007A72B8" w:rsidRPr="007A72B8">
        <w:rPr>
          <w:rFonts w:cs="Times New Roman"/>
        </w:rPr>
        <w:t xml:space="preserve"> </w:t>
      </w:r>
      <w:proofErr w:type="spellStart"/>
      <w:r w:rsidR="007A72B8" w:rsidRPr="007A72B8">
        <w:rPr>
          <w:rFonts w:cs="Times New Roman"/>
        </w:rPr>
        <w:t>sebesar</w:t>
      </w:r>
      <w:proofErr w:type="spellEnd"/>
      <w:r w:rsidR="007A72B8" w:rsidRPr="007A72B8">
        <w:rPr>
          <w:rFonts w:cs="Times New Roman"/>
        </w:rPr>
        <w:t xml:space="preserve"> 5x10</w:t>
      </w:r>
      <w:r w:rsidR="007A72B8" w:rsidRPr="007A72B8">
        <w:rPr>
          <w:rFonts w:cs="Times New Roman"/>
          <w:vertAlign w:val="superscript"/>
        </w:rPr>
        <w:t>-</w:t>
      </w:r>
      <w:r w:rsidR="007A72B8">
        <w:rPr>
          <w:rFonts w:cs="Times New Roman"/>
          <w:vertAlign w:val="superscript"/>
        </w:rPr>
        <w:t>3</w:t>
      </w:r>
      <w:r w:rsidR="007A72B8">
        <w:rPr>
          <w:rFonts w:cs="Times New Roman"/>
        </w:rPr>
        <w:t xml:space="preserve">. </w:t>
      </w:r>
      <w:proofErr w:type="spellStart"/>
      <w:r w:rsidR="007A72B8">
        <w:rPr>
          <w:rFonts w:cs="Times New Roman"/>
        </w:rPr>
        <w:t>Dengan</w:t>
      </w:r>
      <w:proofErr w:type="spellEnd"/>
      <w:r w:rsidR="007A72B8">
        <w:rPr>
          <w:rFonts w:cs="Times New Roman"/>
        </w:rPr>
        <w:t xml:space="preserve"> </w:t>
      </w:r>
      <w:proofErr w:type="spellStart"/>
      <w:r w:rsidR="007A72B8">
        <w:rPr>
          <w:rFonts w:cs="Times New Roman"/>
        </w:rPr>
        <w:t>penyesuaian</w:t>
      </w:r>
      <w:proofErr w:type="spellEnd"/>
      <w:r w:rsidR="007A72B8">
        <w:rPr>
          <w:rFonts w:cs="Times New Roman"/>
        </w:rPr>
        <w:t xml:space="preserve"> parameter, </w:t>
      </w:r>
      <w:proofErr w:type="spellStart"/>
      <w:r w:rsidR="007A72B8">
        <w:rPr>
          <w:rFonts w:cs="Times New Roman"/>
        </w:rPr>
        <w:t>deteksi</w:t>
      </w:r>
      <w:proofErr w:type="spellEnd"/>
      <w:r w:rsidR="007A72B8">
        <w:rPr>
          <w:rFonts w:cs="Times New Roman"/>
        </w:rPr>
        <w:t xml:space="preserve"> </w:t>
      </w:r>
      <w:proofErr w:type="spellStart"/>
      <w:r w:rsidR="007A72B8">
        <w:rPr>
          <w:rFonts w:cs="Times New Roman"/>
        </w:rPr>
        <w:t>kesalahan</w:t>
      </w:r>
      <w:proofErr w:type="spellEnd"/>
      <w:r w:rsidR="007A72B8">
        <w:rPr>
          <w:rFonts w:cs="Times New Roman"/>
        </w:rPr>
        <w:t xml:space="preserve"> </w:t>
      </w:r>
      <w:proofErr w:type="spellStart"/>
      <w:r w:rsidR="007A72B8">
        <w:rPr>
          <w:rFonts w:cs="Times New Roman"/>
        </w:rPr>
        <w:t>dapat</w:t>
      </w:r>
      <w:proofErr w:type="spellEnd"/>
      <w:r w:rsidR="007A72B8">
        <w:rPr>
          <w:rFonts w:cs="Times New Roman"/>
        </w:rPr>
        <w:t xml:space="preserve"> </w:t>
      </w:r>
      <w:proofErr w:type="spellStart"/>
      <w:r w:rsidR="007A72B8">
        <w:rPr>
          <w:rFonts w:cs="Times New Roman"/>
        </w:rPr>
        <w:t>dilakukan</w:t>
      </w:r>
      <w:proofErr w:type="spellEnd"/>
      <w:r w:rsidR="007A72B8">
        <w:rPr>
          <w:rFonts w:cs="Times New Roman"/>
        </w:rPr>
        <w:t xml:space="preserve"> pada </w:t>
      </w:r>
      <w:proofErr w:type="spellStart"/>
      <w:r w:rsidR="007A72B8">
        <w:rPr>
          <w:rFonts w:cs="Times New Roman"/>
        </w:rPr>
        <w:t>kedua</w:t>
      </w:r>
      <w:proofErr w:type="spellEnd"/>
      <w:r w:rsidR="007A72B8">
        <w:rPr>
          <w:rFonts w:cs="Times New Roman"/>
        </w:rPr>
        <w:t xml:space="preserve"> data.</w:t>
      </w:r>
    </w:p>
    <w:p w14:paraId="5841D54E" w14:textId="1C6C458D"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10"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463416"/>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w:t>
      </w:r>
      <w:proofErr w:type="spellStart"/>
      <w:r w:rsidRPr="009D08F0">
        <w:rPr>
          <w:rFonts w:cs="Times New Roman"/>
        </w:rPr>
        <w:t>Departement</w:t>
      </w:r>
      <w:proofErr w:type="spellEnd"/>
      <w:r w:rsidRPr="009D08F0">
        <w:rPr>
          <w:rFonts w:cs="Times New Roman"/>
        </w:rPr>
        <w:t xml:space="preserve"> of Nuclear Engineering and Engineering Physics </w:t>
      </w:r>
      <w:r w:rsidRPr="00760866">
        <w:rPr>
          <w:rFonts w:cs="Times New Roman"/>
          <w:color w:val="C00000"/>
        </w:rPr>
        <w:t xml:space="preserve">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463417"/>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463418"/>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Start w:id="16" w:name="_Hlk59539844"/>
      <w:bookmarkEnd w:id="15"/>
      <w:proofErr w:type="spellEnd"/>
    </w:p>
    <w:p w14:paraId="6475771C" w14:textId="357367EF" w:rsidR="00AE3406"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00151A5B">
        <w:rPr>
          <w:rFonts w:cs="Times New Roman"/>
          <w:szCs w:val="24"/>
          <w:lang w:val="en-GB"/>
        </w:rPr>
        <w:t xml:space="preserve"> </w:t>
      </w:r>
      <w:proofErr w:type="spellStart"/>
      <w:r w:rsidR="00151A5B">
        <w:rPr>
          <w:rFonts w:cs="Times New Roman"/>
          <w:szCs w:val="24"/>
          <w:lang w:val="en-GB"/>
        </w:rPr>
        <w:t>pabrik</w:t>
      </w:r>
      <w:proofErr w:type="spellEnd"/>
      <w:r w:rsidR="00151A5B">
        <w:rPr>
          <w:rFonts w:cs="Times New Roman"/>
          <w:szCs w:val="24"/>
          <w:lang w:val="en-GB"/>
        </w:rPr>
        <w:t xml:space="preserve"> </w:t>
      </w:r>
      <w:proofErr w:type="spellStart"/>
      <w:r w:rsidR="00151A5B">
        <w:rPr>
          <w:rFonts w:cs="Times New Roman"/>
          <w:szCs w:val="24"/>
          <w:lang w:val="en-GB"/>
        </w:rPr>
        <w:t>kimia</w:t>
      </w:r>
      <w:proofErr w:type="spellEnd"/>
      <w:r w:rsidR="0006479F">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w:t>
      </w:r>
      <w:r w:rsidR="0006479F">
        <w:rPr>
          <w:rFonts w:cs="Times New Roman"/>
          <w:szCs w:val="24"/>
          <w:lang w:val="en-GB"/>
        </w:rPr>
        <w:t xml:space="preserve"> </w:t>
      </w:r>
      <w:proofErr w:type="spellStart"/>
      <w:r w:rsidR="0006479F" w:rsidRPr="00944E0B">
        <w:rPr>
          <w:rFonts w:cs="Times New Roman"/>
          <w:szCs w:val="24"/>
          <w:lang w:val="en-GB"/>
        </w:rPr>
        <w:t>Kesalahan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didefinisikan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sebagai</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perilaku</w:t>
      </w:r>
      <w:proofErr w:type="spellEnd"/>
      <w:r w:rsidR="0006479F" w:rsidRPr="00944E0B">
        <w:rPr>
          <w:rFonts w:cs="Times New Roman"/>
          <w:szCs w:val="24"/>
          <w:lang w:val="en-GB"/>
        </w:rPr>
        <w:t xml:space="preserve"> abnormal pada proses yang </w:t>
      </w:r>
      <w:proofErr w:type="spellStart"/>
      <w:r w:rsidR="0006479F" w:rsidRPr="00944E0B">
        <w:rPr>
          <w:rFonts w:cs="Times New Roman"/>
          <w:szCs w:val="24"/>
          <w:lang w:val="en-GB"/>
        </w:rPr>
        <w:t>berhubungan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dengan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kegagalan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mesin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kelelahan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mesin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atau</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gangguan</w:t>
      </w:r>
      <w:proofErr w:type="spellEnd"/>
      <w:r w:rsidR="0006479F" w:rsidRPr="00944E0B">
        <w:rPr>
          <w:rFonts w:cs="Times New Roman"/>
          <w:szCs w:val="24"/>
          <w:lang w:val="en-GB"/>
        </w:rPr>
        <w:t xml:space="preserve"> </w:t>
      </w:r>
      <w:proofErr w:type="spellStart"/>
      <w:r w:rsidR="0006479F" w:rsidRPr="00944E0B">
        <w:rPr>
          <w:rFonts w:cs="Times New Roman"/>
          <w:szCs w:val="24"/>
          <w:lang w:val="en-GB"/>
        </w:rPr>
        <w:t>eks</w:t>
      </w:r>
      <w:r w:rsidR="0006479F">
        <w:rPr>
          <w:rFonts w:cs="Times New Roman"/>
          <w:szCs w:val="24"/>
          <w:lang w:val="en-GB"/>
        </w:rPr>
        <w:t>t</w:t>
      </w:r>
      <w:r w:rsidR="0006479F" w:rsidRPr="00944E0B">
        <w:rPr>
          <w:rFonts w:cs="Times New Roman"/>
          <w:szCs w:val="24"/>
          <w:lang w:val="en-GB"/>
        </w:rPr>
        <w:t>rim</w:t>
      </w:r>
      <w:proofErr w:type="spellEnd"/>
      <w:r w:rsidR="0006479F" w:rsidRPr="00944E0B">
        <w:rPr>
          <w:rFonts w:cs="Times New Roman"/>
          <w:szCs w:val="24"/>
          <w:lang w:val="en-GB"/>
        </w:rPr>
        <w:t xml:space="preserve"> pada proses</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06479F">
        <w:rPr>
          <w:rFonts w:cs="Times New Roman"/>
          <w:szCs w:val="24"/>
          <w:lang w:val="en-GB"/>
        </w:rPr>
        <w:fldChar w:fldCharType="separate"/>
      </w:r>
      <w:r w:rsidR="0006479F" w:rsidRPr="00202BD3">
        <w:rPr>
          <w:rFonts w:cs="Times New Roman"/>
          <w:noProof/>
          <w:szCs w:val="24"/>
          <w:lang w:val="en-GB"/>
        </w:rPr>
        <w:t>[1]</w:t>
      </w:r>
      <w:r w:rsidR="0006479F">
        <w:rPr>
          <w:rFonts w:cs="Times New Roman"/>
          <w:szCs w:val="24"/>
          <w:lang w:val="en-GB"/>
        </w:rPr>
        <w:fldChar w:fldCharType="end"/>
      </w:r>
      <w:r w:rsidR="0006479F">
        <w:rPr>
          <w:rFonts w:cs="Times New Roman"/>
          <w:szCs w:val="24"/>
          <w:lang w:val="en-GB"/>
        </w:rPr>
        <w:t xml:space="preserve">. </w:t>
      </w:r>
      <w:r w:rsidRPr="00944E0B">
        <w:rPr>
          <w:rFonts w:cs="Times New Roman"/>
          <w:szCs w:val="24"/>
          <w:lang w:val="en-GB"/>
        </w:rPr>
        <w:t xml:space="preserve"> </w:t>
      </w:r>
      <w:proofErr w:type="spellStart"/>
      <w:r w:rsidR="00151A5B">
        <w:rPr>
          <w:rFonts w:cs="Times New Roman"/>
          <w:iCs/>
          <w:szCs w:val="24"/>
          <w:lang w:val="en-GB"/>
        </w:rPr>
        <w:t>Kesalahan</w:t>
      </w:r>
      <w:proofErr w:type="spellEnd"/>
      <w:r w:rsidR="00151A5B" w:rsidRPr="00944E0B">
        <w:rPr>
          <w:rFonts w:cs="Times New Roman"/>
          <w:szCs w:val="24"/>
          <w:lang w:val="en-GB"/>
        </w:rPr>
        <w:t xml:space="preserve"> pada salah </w:t>
      </w:r>
      <w:proofErr w:type="spellStart"/>
      <w:r w:rsidR="00151A5B" w:rsidRPr="00944E0B">
        <w:rPr>
          <w:rFonts w:cs="Times New Roman"/>
          <w:szCs w:val="24"/>
          <w:lang w:val="en-GB"/>
        </w:rPr>
        <w:t>satu</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bagian</w:t>
      </w:r>
      <w:proofErr w:type="spellEnd"/>
      <w:r w:rsidR="00151A5B" w:rsidRPr="00944E0B">
        <w:rPr>
          <w:rFonts w:cs="Times New Roman"/>
          <w:szCs w:val="24"/>
          <w:lang w:val="en-GB"/>
        </w:rPr>
        <w:t xml:space="preserve"> pada proses </w:t>
      </w:r>
      <w:proofErr w:type="spellStart"/>
      <w:r w:rsidR="00151A5B" w:rsidRPr="00944E0B">
        <w:rPr>
          <w:rFonts w:cs="Times New Roman"/>
          <w:szCs w:val="24"/>
          <w:lang w:val="en-GB"/>
        </w:rPr>
        <w:t>apabila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tidak</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segera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dideteksi</w:t>
      </w:r>
      <w:proofErr w:type="spellEnd"/>
      <w:r w:rsidR="00151A5B" w:rsidRPr="00944E0B">
        <w:rPr>
          <w:rFonts w:cs="Times New Roman"/>
          <w:szCs w:val="24"/>
          <w:lang w:val="en-GB"/>
        </w:rPr>
        <w:t xml:space="preserve"> dan </w:t>
      </w:r>
      <w:proofErr w:type="spellStart"/>
      <w:r w:rsidR="00151A5B" w:rsidRPr="00944E0B">
        <w:rPr>
          <w:rFonts w:cs="Times New Roman"/>
          <w:szCs w:val="24"/>
          <w:lang w:val="en-GB"/>
        </w:rPr>
        <w:t>ditangani</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dapat</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mengakibatkan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kerugian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ekonomi</w:t>
      </w:r>
      <w:proofErr w:type="spellEnd"/>
      <w:r w:rsidR="00151A5B" w:rsidRPr="00944E0B">
        <w:rPr>
          <w:rFonts w:cs="Times New Roman"/>
          <w:szCs w:val="24"/>
          <w:lang w:val="en-GB"/>
        </w:rPr>
        <w:t xml:space="preserve"> pada </w:t>
      </w:r>
      <w:proofErr w:type="spellStart"/>
      <w:r w:rsidR="00151A5B" w:rsidRPr="00944E0B">
        <w:rPr>
          <w:rFonts w:cs="Times New Roman"/>
          <w:szCs w:val="24"/>
          <w:lang w:val="en-GB"/>
        </w:rPr>
        <w:t>perusahaan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berupa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produk</w:t>
      </w:r>
      <w:proofErr w:type="spellEnd"/>
      <w:r w:rsidR="00151A5B" w:rsidRPr="00944E0B">
        <w:rPr>
          <w:rFonts w:cs="Times New Roman"/>
          <w:szCs w:val="24"/>
          <w:lang w:val="en-GB"/>
        </w:rPr>
        <w:t xml:space="preserve"> yang </w:t>
      </w:r>
      <w:proofErr w:type="spellStart"/>
      <w:r w:rsidR="00151A5B" w:rsidRPr="00944E0B">
        <w:rPr>
          <w:rFonts w:cs="Times New Roman"/>
          <w:szCs w:val="24"/>
          <w:lang w:val="en-GB"/>
        </w:rPr>
        <w:t>berkualitas</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rendah</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biaya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perbaikan</w:t>
      </w:r>
      <w:proofErr w:type="spellEnd"/>
      <w:r w:rsidR="00151A5B">
        <w:rPr>
          <w:rFonts w:cs="Times New Roman"/>
          <w:szCs w:val="24"/>
          <w:lang w:val="en-GB"/>
        </w:rPr>
        <w:t xml:space="preserve"> </w:t>
      </w:r>
      <w:proofErr w:type="spellStart"/>
      <w:r w:rsidR="00151A5B" w:rsidRPr="00944E0B">
        <w:rPr>
          <w:rFonts w:cs="Times New Roman"/>
          <w:szCs w:val="24"/>
          <w:lang w:val="en-GB"/>
        </w:rPr>
        <w:t>peralatan</w:t>
      </w:r>
      <w:proofErr w:type="spellEnd"/>
      <w:r w:rsidR="00151A5B" w:rsidRPr="00944E0B">
        <w:rPr>
          <w:rFonts w:cs="Times New Roman"/>
          <w:szCs w:val="24"/>
          <w:lang w:val="en-GB"/>
        </w:rPr>
        <w:t xml:space="preserve"> yang </w:t>
      </w:r>
      <w:proofErr w:type="spellStart"/>
      <w:r w:rsidR="00151A5B" w:rsidRPr="00944E0B">
        <w:rPr>
          <w:rFonts w:cs="Times New Roman"/>
          <w:szCs w:val="24"/>
          <w:lang w:val="en-GB"/>
        </w:rPr>
        <w:t>besar</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serta</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dapat</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membahayakan</w:t>
      </w:r>
      <w:proofErr w:type="spellEnd"/>
      <w:r w:rsidR="00151A5B" w:rsidRPr="00944E0B">
        <w:rPr>
          <w:rFonts w:cs="Times New Roman"/>
          <w:szCs w:val="24"/>
          <w:lang w:val="en-GB"/>
        </w:rPr>
        <w:t xml:space="preserve"> </w:t>
      </w:r>
      <w:proofErr w:type="spellStart"/>
      <w:r w:rsidR="00151A5B" w:rsidRPr="00944E0B">
        <w:rPr>
          <w:rFonts w:cs="Times New Roman"/>
          <w:szCs w:val="24"/>
          <w:lang w:val="en-GB"/>
        </w:rPr>
        <w:t>keselamatan</w:t>
      </w:r>
      <w:proofErr w:type="spellEnd"/>
      <w:r w:rsidR="00151A5B" w:rsidRPr="00944E0B">
        <w:rPr>
          <w:rFonts w:cs="Times New Roman"/>
          <w:szCs w:val="24"/>
          <w:lang w:val="en-GB"/>
        </w:rPr>
        <w:t xml:space="preserve"> operato</w:t>
      </w:r>
      <w:r w:rsidR="00151A5B">
        <w:rPr>
          <w:rFonts w:cs="Times New Roman"/>
          <w:szCs w:val="24"/>
          <w:lang w:val="en-GB"/>
        </w:rPr>
        <w:t xml:space="preserve">r </w:t>
      </w:r>
      <w:r w:rsidR="00151A5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151A5B">
        <w:rPr>
          <w:rFonts w:cs="Times New Roman"/>
          <w:szCs w:val="24"/>
          <w:lang w:val="en-GB"/>
        </w:rPr>
        <w:fldChar w:fldCharType="separate"/>
      </w:r>
      <w:r w:rsidR="00202BD3" w:rsidRPr="00202BD3">
        <w:rPr>
          <w:rFonts w:cs="Times New Roman"/>
          <w:noProof/>
          <w:szCs w:val="24"/>
          <w:lang w:val="en-GB"/>
        </w:rPr>
        <w:t>[2], [3]</w:t>
      </w:r>
      <w:r w:rsidR="00151A5B">
        <w:rPr>
          <w:rFonts w:cs="Times New Roman"/>
          <w:szCs w:val="24"/>
          <w:lang w:val="en-GB"/>
        </w:rPr>
        <w:fldChar w:fldCharType="end"/>
      </w:r>
      <w:r w:rsidR="00151A5B" w:rsidRPr="00944E0B">
        <w:rPr>
          <w:rFonts w:cs="Times New Roman"/>
          <w:szCs w:val="24"/>
          <w:lang w:val="en-GB"/>
        </w:rPr>
        <w:t xml:space="preserve">.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06479F">
        <w:rPr>
          <w:rFonts w:cs="Times New Roman"/>
          <w:szCs w:val="24"/>
          <w:lang w:val="en-GB"/>
        </w:rPr>
        <w:t>-</w:t>
      </w:r>
      <w:r w:rsidRPr="00944E0B">
        <w:rPr>
          <w:rFonts w:cs="Times New Roman"/>
          <w:szCs w:val="24"/>
          <w:lang w:val="en-GB"/>
        </w:rPr>
        <w:t xml:space="preserve">proses </w:t>
      </w:r>
      <w:proofErr w:type="spellStart"/>
      <w:r w:rsidR="0006479F">
        <w:rPr>
          <w:rFonts w:cs="Times New Roman"/>
          <w:szCs w:val="24"/>
          <w:lang w:val="en-GB"/>
        </w:rPr>
        <w:t>manufaktur</w:t>
      </w:r>
      <w:proofErr w:type="spellEnd"/>
      <w:r w:rsidR="0006479F">
        <w:rPr>
          <w:rFonts w:cs="Times New Roman"/>
          <w:szCs w:val="24"/>
          <w:lang w:val="en-GB"/>
        </w:rPr>
        <w:t xml:space="preserve"> </w:t>
      </w:r>
      <w:proofErr w:type="spellStart"/>
      <w:r w:rsidRPr="00944E0B">
        <w:rPr>
          <w:rFonts w:cs="Times New Roman"/>
          <w:szCs w:val="24"/>
          <w:lang w:val="en-GB"/>
        </w:rPr>
        <w:t>pabrik</w:t>
      </w:r>
      <w:proofErr w:type="spellEnd"/>
      <w:r w:rsidR="0006479F">
        <w:rPr>
          <w:rFonts w:cs="Times New Roman"/>
          <w:szCs w:val="24"/>
          <w:lang w:val="en-GB"/>
        </w:rPr>
        <w:t xml:space="preserve"> </w:t>
      </w:r>
      <w:proofErr w:type="spellStart"/>
      <w:r w:rsidR="0006479F">
        <w:rPr>
          <w:rFonts w:cs="Times New Roman"/>
          <w:szCs w:val="24"/>
          <w:lang w:val="en-GB"/>
        </w:rPr>
        <w:t>kimia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operties":{"noteIndex":0},"schema":"https://github.com/citation-style-language/schema/raw/master/csl-citation.json"}</w:instrText>
      </w:r>
      <w:r w:rsidR="0006479F">
        <w:rPr>
          <w:rFonts w:cs="Times New Roman"/>
          <w:szCs w:val="24"/>
          <w:lang w:val="en-GB"/>
        </w:rPr>
        <w:fldChar w:fldCharType="separate"/>
      </w:r>
      <w:r w:rsidR="0006479F" w:rsidRPr="0006479F">
        <w:rPr>
          <w:rFonts w:cs="Times New Roman"/>
          <w:noProof/>
          <w:szCs w:val="24"/>
          <w:lang w:val="en-GB"/>
        </w:rPr>
        <w:t>[3]</w:t>
      </w:r>
      <w:r w:rsidR="0006479F">
        <w:rPr>
          <w:rFonts w:cs="Times New Roman"/>
          <w:szCs w:val="24"/>
          <w:lang w:val="en-GB"/>
        </w:rPr>
        <w:fldChar w:fldCharType="end"/>
      </w:r>
      <w:r w:rsidRPr="00944E0B">
        <w:rPr>
          <w:rFonts w:cs="Times New Roman"/>
          <w:szCs w:val="24"/>
          <w:lang w:val="en-GB"/>
        </w:rPr>
        <w:t xml:space="preserve">. </w:t>
      </w:r>
    </w:p>
    <w:p w14:paraId="09675DCB" w14:textId="7FB64C67" w:rsidR="00AE3406" w:rsidRDefault="00151A5B" w:rsidP="00616A09">
      <w:pPr>
        <w:spacing w:after="0" w:line="360" w:lineRule="auto"/>
        <w:ind w:firstLine="720"/>
        <w:rPr>
          <w:rFonts w:cs="Times New Roman"/>
          <w:szCs w:val="24"/>
          <w:lang w:val="en-GB"/>
        </w:rPr>
      </w:pPr>
      <w:r>
        <w:rPr>
          <w:rFonts w:cs="Times New Roman"/>
          <w:szCs w:val="24"/>
          <w:lang w:val="en-GB"/>
        </w:rPr>
        <w:t xml:space="preserve">Data </w:t>
      </w:r>
      <w:proofErr w:type="spellStart"/>
      <w:r>
        <w:rPr>
          <w:rFonts w:cs="Times New Roman"/>
          <w:szCs w:val="24"/>
          <w:lang w:val="en-GB"/>
        </w:rPr>
        <w:t>dalam</w:t>
      </w:r>
      <w:proofErr w:type="spellEnd"/>
      <w:r>
        <w:rPr>
          <w:rFonts w:cs="Times New Roman"/>
          <w:szCs w:val="24"/>
          <w:lang w:val="en-GB"/>
        </w:rPr>
        <w:t xml:space="preserve"> </w:t>
      </w:r>
      <w:proofErr w:type="spellStart"/>
      <w:r>
        <w:rPr>
          <w:rFonts w:cs="Times New Roman"/>
          <w:szCs w:val="24"/>
          <w:lang w:val="en-GB"/>
        </w:rPr>
        <w:t>jumlah</w:t>
      </w:r>
      <w:proofErr w:type="spellEnd"/>
      <w:r>
        <w:rPr>
          <w:rFonts w:cs="Times New Roman"/>
          <w:szCs w:val="24"/>
          <w:lang w:val="en-GB"/>
        </w:rPr>
        <w:t xml:space="preserve"> yang </w:t>
      </w:r>
      <w:proofErr w:type="spellStart"/>
      <w:r>
        <w:rPr>
          <w:rFonts w:cs="Times New Roman"/>
          <w:szCs w:val="24"/>
          <w:lang w:val="en-GB"/>
        </w:rPr>
        <w:t>besar</w:t>
      </w:r>
      <w:proofErr w:type="spellEnd"/>
      <w:r>
        <w:rPr>
          <w:rFonts w:cs="Times New Roman"/>
          <w:szCs w:val="24"/>
          <w:lang w:val="en-GB"/>
        </w:rPr>
        <w:t xml:space="preserve"> </w:t>
      </w:r>
      <w:proofErr w:type="spellStart"/>
      <w:r>
        <w:rPr>
          <w:rFonts w:cs="Times New Roman"/>
          <w:szCs w:val="24"/>
          <w:lang w:val="en-GB"/>
        </w:rPr>
        <w:t>dikumpulkan</w:t>
      </w:r>
      <w:proofErr w:type="spellEnd"/>
      <w:r>
        <w:rPr>
          <w:rFonts w:cs="Times New Roman"/>
          <w:szCs w:val="24"/>
          <w:lang w:val="en-GB"/>
        </w:rPr>
        <w:t xml:space="preserve"> pada </w:t>
      </w:r>
      <w:proofErr w:type="spellStart"/>
      <w:r>
        <w:rPr>
          <w:rFonts w:cs="Times New Roman"/>
          <w:szCs w:val="24"/>
          <w:lang w:val="en-GB"/>
        </w:rPr>
        <w:t>berbagai</w:t>
      </w:r>
      <w:proofErr w:type="spellEnd"/>
      <w:r>
        <w:rPr>
          <w:rFonts w:cs="Times New Roman"/>
          <w:szCs w:val="24"/>
          <w:lang w:val="en-GB"/>
        </w:rPr>
        <w:t xml:space="preserve"> proses </w:t>
      </w:r>
      <w:proofErr w:type="spellStart"/>
      <w:r>
        <w:rPr>
          <w:rFonts w:cs="Times New Roman"/>
          <w:szCs w:val="24"/>
          <w:lang w:val="en-GB"/>
        </w:rPr>
        <w:t>kimia</w:t>
      </w:r>
      <w:proofErr w:type="spellEnd"/>
      <w:r w:rsidR="00277226">
        <w:rPr>
          <w:rFonts w:cs="Times New Roman"/>
          <w:szCs w:val="24"/>
          <w:lang w:val="en-GB"/>
        </w:rPr>
        <w:t xml:space="preserve"> </w:t>
      </w:r>
      <w:r>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Pr>
          <w:rFonts w:cs="Times New Roman"/>
          <w:szCs w:val="24"/>
          <w:lang w:val="en-GB"/>
        </w:rPr>
        <w:fldChar w:fldCharType="separate"/>
      </w:r>
      <w:r w:rsidR="00202BD3" w:rsidRPr="00202BD3">
        <w:rPr>
          <w:rFonts w:cs="Times New Roman"/>
          <w:noProof/>
          <w:szCs w:val="24"/>
          <w:lang w:val="en-GB"/>
        </w:rPr>
        <w:t>[1]</w:t>
      </w:r>
      <w:r>
        <w:rPr>
          <w:rFonts w:cs="Times New Roman"/>
          <w:szCs w:val="24"/>
          <w:lang w:val="en-GB"/>
        </w:rPr>
        <w:fldChar w:fldCharType="end"/>
      </w:r>
      <w:r w:rsidR="00F14C8E">
        <w:rPr>
          <w:rFonts w:cs="Times New Roman"/>
          <w:szCs w:val="24"/>
          <w:lang w:val="en-GB"/>
        </w:rPr>
        <w:t>, yang</w:t>
      </w:r>
      <w:r>
        <w:rPr>
          <w:rFonts w:cs="Times New Roman"/>
          <w:szCs w:val="24"/>
          <w:lang w:val="en-GB"/>
        </w:rPr>
        <w:t xml:space="preserve"> </w:t>
      </w:r>
      <w:proofErr w:type="spellStart"/>
      <w:r>
        <w:rPr>
          <w:rFonts w:cs="Times New Roman"/>
          <w:szCs w:val="24"/>
          <w:lang w:val="en-GB"/>
        </w:rPr>
        <w:t>berasal</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w:t>
      </w:r>
      <w:proofErr w:type="spellStart"/>
      <w:r>
        <w:rPr>
          <w:rFonts w:cs="Times New Roman"/>
          <w:szCs w:val="24"/>
          <w:lang w:val="en-GB"/>
        </w:rPr>
        <w:t>nilai</w:t>
      </w:r>
      <w:proofErr w:type="spellEnd"/>
      <w:r>
        <w:rPr>
          <w:rFonts w:cs="Times New Roman"/>
          <w:szCs w:val="24"/>
          <w:lang w:val="en-GB"/>
        </w:rPr>
        <w:t xml:space="preserve"> </w:t>
      </w:r>
      <w:r w:rsidRPr="00151A5B">
        <w:rPr>
          <w:rFonts w:cs="Times New Roman"/>
          <w:i/>
          <w:iCs/>
          <w:szCs w:val="24"/>
          <w:lang w:val="en-GB"/>
        </w:rPr>
        <w:t>setpoint</w:t>
      </w:r>
      <w:r>
        <w:rPr>
          <w:rFonts w:cs="Times New Roman"/>
          <w:szCs w:val="24"/>
          <w:lang w:val="en-GB"/>
        </w:rPr>
        <w:t xml:space="preserve">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ditetapkan</w:t>
      </w:r>
      <w:proofErr w:type="spellEnd"/>
      <w:r>
        <w:rPr>
          <w:rFonts w:cs="Times New Roman"/>
          <w:szCs w:val="24"/>
          <w:lang w:val="en-GB"/>
        </w:rPr>
        <w:t xml:space="preserve">, </w:t>
      </w:r>
      <w:proofErr w:type="spellStart"/>
      <w:r>
        <w:rPr>
          <w:rFonts w:cs="Times New Roman"/>
          <w:szCs w:val="24"/>
          <w:lang w:val="en-GB"/>
        </w:rPr>
        <w:t>nilai-nilai</w:t>
      </w:r>
      <w:proofErr w:type="spellEnd"/>
      <w:r>
        <w:rPr>
          <w:rFonts w:cs="Times New Roman"/>
          <w:szCs w:val="24"/>
          <w:lang w:val="en-GB"/>
        </w:rPr>
        <w:t xml:space="preserve"> </w:t>
      </w:r>
      <w:proofErr w:type="spellStart"/>
      <w:r>
        <w:rPr>
          <w:rFonts w:cs="Times New Roman"/>
          <w:szCs w:val="24"/>
          <w:lang w:val="en-GB"/>
        </w:rPr>
        <w:t>bacaan</w:t>
      </w:r>
      <w:proofErr w:type="spellEnd"/>
      <w:r>
        <w:rPr>
          <w:rFonts w:cs="Times New Roman"/>
          <w:szCs w:val="24"/>
          <w:lang w:val="en-GB"/>
        </w:rPr>
        <w:t xml:space="preserve"> sensor, dan </w:t>
      </w:r>
      <w:proofErr w:type="spellStart"/>
      <w:r>
        <w:rPr>
          <w:rFonts w:cs="Times New Roman"/>
          <w:szCs w:val="24"/>
          <w:lang w:val="en-GB"/>
        </w:rPr>
        <w:t>sinyal</w:t>
      </w:r>
      <w:proofErr w:type="spellEnd"/>
      <w:r>
        <w:rPr>
          <w:rFonts w:cs="Times New Roman"/>
          <w:szCs w:val="24"/>
          <w:lang w:val="en-GB"/>
        </w:rPr>
        <w:t xml:space="preserve"> </w:t>
      </w:r>
      <w:proofErr w:type="spellStart"/>
      <w:r>
        <w:rPr>
          <w:rFonts w:cs="Times New Roman"/>
          <w:szCs w:val="24"/>
          <w:lang w:val="en-GB"/>
        </w:rPr>
        <w:t>perintah</w:t>
      </w:r>
      <w:proofErr w:type="spellEnd"/>
      <w:r>
        <w:rPr>
          <w:rFonts w:cs="Times New Roman"/>
          <w:szCs w:val="24"/>
          <w:lang w:val="en-GB"/>
        </w:rPr>
        <w:t xml:space="preserve"> pada </w:t>
      </w:r>
      <w:proofErr w:type="spellStart"/>
      <w:r>
        <w:rPr>
          <w:rFonts w:cs="Times New Roman"/>
          <w:szCs w:val="24"/>
          <w:lang w:val="en-GB"/>
        </w:rPr>
        <w:t>aktuator</w:t>
      </w:r>
      <w:proofErr w:type="spellEnd"/>
      <w:r>
        <w:rPr>
          <w:rFonts w:cs="Times New Roman"/>
          <w:szCs w:val="24"/>
          <w:lang w:val="en-GB"/>
        </w:rPr>
        <w:t xml:space="preserve">. </w:t>
      </w:r>
      <w:proofErr w:type="spellStart"/>
      <w:r w:rsidR="00363AA7" w:rsidRPr="00944E0B">
        <w:rPr>
          <w:rFonts w:cs="Times New Roman"/>
          <w:szCs w:val="24"/>
          <w:lang w:val="en-GB"/>
        </w:rPr>
        <w:t>Berdasarkan</w:t>
      </w:r>
      <w:proofErr w:type="spellEnd"/>
      <w:r w:rsidR="00363AA7" w:rsidRPr="00944E0B">
        <w:rPr>
          <w:rFonts w:cs="Times New Roman"/>
          <w:szCs w:val="24"/>
          <w:lang w:val="en-GB"/>
        </w:rPr>
        <w:t xml:space="preserve"> </w:t>
      </w:r>
      <w:r w:rsidR="00BA7638">
        <w:rPr>
          <w:rFonts w:cs="Times New Roman"/>
          <w:szCs w:val="24"/>
          <w:lang w:val="en-GB"/>
        </w:rPr>
        <w:t>data</w:t>
      </w:r>
      <w:r w:rsidR="00363AA7" w:rsidRPr="00944E0B">
        <w:rPr>
          <w:rFonts w:cs="Times New Roman"/>
          <w:szCs w:val="24"/>
          <w:lang w:val="en-GB"/>
        </w:rPr>
        <w:t xml:space="preserve"> </w:t>
      </w:r>
      <w:r w:rsidR="00616A09">
        <w:rPr>
          <w:rFonts w:cs="Times New Roman"/>
          <w:szCs w:val="24"/>
          <w:lang w:val="en-GB"/>
        </w:rPr>
        <w:t xml:space="preserve">proses </w:t>
      </w:r>
      <w:r w:rsidR="00363AA7" w:rsidRPr="00944E0B">
        <w:rPr>
          <w:rFonts w:cs="Times New Roman"/>
          <w:szCs w:val="24"/>
          <w:lang w:val="en-GB"/>
        </w:rPr>
        <w:t xml:space="preserve">yang </w:t>
      </w:r>
      <w:proofErr w:type="spellStart"/>
      <w:r w:rsidR="00363AA7" w:rsidRPr="00944E0B">
        <w:rPr>
          <w:rFonts w:cs="Times New Roman"/>
          <w:szCs w:val="24"/>
          <w:lang w:val="en-GB"/>
        </w:rPr>
        <w:t>telah</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dikumpulkan</w:t>
      </w:r>
      <w:proofErr w:type="spellEnd"/>
      <w:r w:rsidR="00363AA7"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berbasis</w:t>
      </w:r>
      <w:proofErr w:type="spellEnd"/>
      <w:r w:rsidR="00363AA7" w:rsidRPr="00944E0B">
        <w:rPr>
          <w:rFonts w:cs="Times New Roman"/>
          <w:szCs w:val="24"/>
          <w:lang w:val="en-GB"/>
        </w:rPr>
        <w:t xml:space="preserve"> data </w:t>
      </w:r>
      <w:proofErr w:type="spellStart"/>
      <w:r w:rsidR="00363AA7" w:rsidRPr="00944E0B">
        <w:rPr>
          <w:rFonts w:cs="Times New Roman"/>
          <w:szCs w:val="24"/>
          <w:lang w:val="en-GB"/>
        </w:rPr>
        <w:t>historis</w:t>
      </w:r>
      <w:proofErr w:type="spellEnd"/>
      <w:r w:rsidR="00363AA7" w:rsidRPr="00944E0B">
        <w:rPr>
          <w:rFonts w:cs="Times New Roman"/>
          <w:szCs w:val="24"/>
          <w:lang w:val="en-GB"/>
        </w:rPr>
        <w:t xml:space="preserve"> (</w:t>
      </w:r>
      <w:r w:rsidR="00363AA7" w:rsidRPr="009E1E1F">
        <w:rPr>
          <w:rFonts w:cs="Times New Roman"/>
          <w:i/>
          <w:szCs w:val="24"/>
          <w:lang w:val="en-GB"/>
        </w:rPr>
        <w:t>data-driven</w:t>
      </w:r>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dilakukan</w:t>
      </w:r>
      <w:proofErr w:type="spellEnd"/>
      <w:r w:rsidR="00363AA7"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00363AA7" w:rsidRPr="00BA7638">
        <w:rPr>
          <w:rFonts w:cs="Times New Roman"/>
          <w:i/>
          <w:iCs/>
          <w:szCs w:val="24"/>
          <w:lang w:val="en-GB"/>
        </w:rPr>
        <w:t>ata-driven</w:t>
      </w:r>
      <w:r w:rsidR="00363AA7" w:rsidRPr="009E1E1F">
        <w:rPr>
          <w:rFonts w:cs="Times New Roman"/>
          <w:i/>
          <w:szCs w:val="24"/>
          <w:lang w:val="en-GB"/>
        </w:rPr>
        <w:t xml:space="preserve"> </w:t>
      </w:r>
      <w:proofErr w:type="spellStart"/>
      <w:r w:rsidR="00363AA7" w:rsidRPr="00944E0B">
        <w:rPr>
          <w:rFonts w:cs="Times New Roman"/>
          <w:szCs w:val="24"/>
          <w:lang w:val="en-GB"/>
        </w:rPr>
        <w:t>bekerja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cara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mempelajari</w:t>
      </w:r>
      <w:proofErr w:type="spellEnd"/>
      <w:r w:rsidR="00363AA7" w:rsidRPr="00944E0B">
        <w:rPr>
          <w:rFonts w:cs="Times New Roman"/>
          <w:szCs w:val="24"/>
          <w:lang w:val="en-GB"/>
        </w:rPr>
        <w:t xml:space="preserve"> </w:t>
      </w:r>
      <w:r w:rsidR="00E91F17">
        <w:rPr>
          <w:rFonts w:cs="Times New Roman"/>
          <w:szCs w:val="24"/>
          <w:lang w:val="en-GB"/>
        </w:rPr>
        <w:t>data</w:t>
      </w:r>
      <w:r w:rsidR="00363AA7" w:rsidRPr="00944E0B">
        <w:rPr>
          <w:rFonts w:cs="Times New Roman"/>
          <w:szCs w:val="24"/>
          <w:lang w:val="en-GB"/>
        </w:rPr>
        <w:t xml:space="preserve"> yang </w:t>
      </w:r>
      <w:proofErr w:type="spellStart"/>
      <w:r w:rsidR="00363AA7" w:rsidRPr="00944E0B">
        <w:rPr>
          <w:rFonts w:cs="Times New Roman"/>
          <w:szCs w:val="24"/>
          <w:lang w:val="en-GB"/>
        </w:rPr>
        <w:t>dimiliki</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pabrik</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sehingga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kemudian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mengklasifikasi</w:t>
      </w:r>
      <w:proofErr w:type="spellEnd"/>
      <w:r w:rsidR="00363AA7" w:rsidRPr="00944E0B">
        <w:rPr>
          <w:rFonts w:cs="Times New Roman"/>
          <w:szCs w:val="24"/>
          <w:lang w:val="en-GB"/>
        </w:rPr>
        <w:t xml:space="preserve"> data – data </w:t>
      </w:r>
      <w:proofErr w:type="spellStart"/>
      <w:r w:rsidR="00363AA7" w:rsidRPr="00944E0B">
        <w:rPr>
          <w:rFonts w:cs="Times New Roman"/>
          <w:szCs w:val="24"/>
          <w:lang w:val="en-GB"/>
        </w:rPr>
        <w:t>baru</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dari</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pabrik</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tersebut</w:t>
      </w:r>
      <w:proofErr w:type="spellEnd"/>
      <w:r w:rsidR="005C2EDB">
        <w:rPr>
          <w:rFonts w:cs="Times New Roman"/>
          <w:szCs w:val="24"/>
          <w:lang w:val="en-GB"/>
        </w:rPr>
        <w:t xml:space="preserve"> </w:t>
      </w:r>
      <w:r w:rsidR="005C2ED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202BD3" w:rsidRPr="00202BD3">
        <w:rPr>
          <w:rFonts w:cs="Times New Roman"/>
          <w:noProof/>
          <w:szCs w:val="24"/>
          <w:lang w:val="en-GB"/>
        </w:rPr>
        <w:t>[2], [3]</w:t>
      </w:r>
      <w:r w:rsidR="005C2EDB">
        <w:rPr>
          <w:rFonts w:cs="Times New Roman"/>
          <w:szCs w:val="24"/>
          <w:lang w:val="en-GB"/>
        </w:rPr>
        <w:fldChar w:fldCharType="end"/>
      </w:r>
      <w:r w:rsidR="00363AA7" w:rsidRPr="00944E0B">
        <w:rPr>
          <w:rFonts w:cs="Times New Roman"/>
          <w:szCs w:val="24"/>
          <w:lang w:val="en-GB"/>
        </w:rPr>
        <w:t xml:space="preserve">. </w:t>
      </w:r>
      <w:proofErr w:type="spellStart"/>
      <w:r w:rsidR="009229EE">
        <w:rPr>
          <w:rFonts w:cs="Times New Roman"/>
          <w:szCs w:val="24"/>
          <w:lang w:val="en-GB"/>
        </w:rPr>
        <w:t>Digunakan</w:t>
      </w:r>
      <w:proofErr w:type="spellEnd"/>
      <w:r w:rsidR="009229EE">
        <w:rPr>
          <w:rFonts w:cs="Times New Roman"/>
          <w:szCs w:val="24"/>
          <w:lang w:val="en-GB"/>
        </w:rPr>
        <w:t xml:space="preserve"> </w:t>
      </w:r>
      <w:proofErr w:type="spellStart"/>
      <w:r w:rsidR="009229EE">
        <w:rPr>
          <w:rFonts w:cs="Times New Roman"/>
          <w:szCs w:val="24"/>
          <w:lang w:val="en-GB"/>
        </w:rPr>
        <w:t>teknik</w:t>
      </w:r>
      <w:proofErr w:type="spellEnd"/>
      <w:r w:rsidR="00363AA7"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9229EE">
        <w:rPr>
          <w:rFonts w:cs="Times New Roman"/>
          <w:iCs/>
          <w:szCs w:val="24"/>
          <w:lang w:val="en-GB"/>
        </w:rPr>
        <w:t xml:space="preserve"> </w:t>
      </w:r>
      <w:proofErr w:type="spellStart"/>
      <w:r w:rsidR="009229EE">
        <w:rPr>
          <w:rFonts w:cs="Times New Roman"/>
          <w:iCs/>
          <w:szCs w:val="24"/>
          <w:lang w:val="en-GB"/>
        </w:rPr>
        <w:t>untuk</w:t>
      </w:r>
      <w:proofErr w:type="spellEnd"/>
      <w:r w:rsidR="009229EE">
        <w:rPr>
          <w:rFonts w:cs="Times New Roman"/>
          <w:iCs/>
          <w:szCs w:val="24"/>
          <w:lang w:val="en-GB"/>
        </w:rPr>
        <w:t xml:space="preserve"> </w:t>
      </w:r>
      <w:proofErr w:type="spellStart"/>
      <w:r w:rsidR="009229EE">
        <w:rPr>
          <w:rFonts w:cs="Times New Roman"/>
          <w:iCs/>
          <w:szCs w:val="24"/>
          <w:lang w:val="en-GB"/>
        </w:rPr>
        <w:t>melakukan</w:t>
      </w:r>
      <w:proofErr w:type="spellEnd"/>
      <w:r w:rsidR="009229EE">
        <w:rPr>
          <w:rFonts w:cs="Times New Roman"/>
          <w:iCs/>
          <w:szCs w:val="24"/>
          <w:lang w:val="en-GB"/>
        </w:rPr>
        <w:t xml:space="preserve"> </w:t>
      </w:r>
      <w:proofErr w:type="spellStart"/>
      <w:r w:rsidR="009229EE">
        <w:rPr>
          <w:rFonts w:cs="Times New Roman"/>
          <w:iCs/>
          <w:szCs w:val="24"/>
          <w:lang w:val="en-GB"/>
        </w:rPr>
        <w:t>deteksi</w:t>
      </w:r>
      <w:proofErr w:type="spellEnd"/>
      <w:r w:rsidR="009229EE">
        <w:rPr>
          <w:rFonts w:cs="Times New Roman"/>
          <w:iCs/>
          <w:szCs w:val="24"/>
          <w:lang w:val="en-GB"/>
        </w:rPr>
        <w:t xml:space="preserve"> </w:t>
      </w:r>
      <w:proofErr w:type="spellStart"/>
      <w:r w:rsidR="009229EE">
        <w:rPr>
          <w:rFonts w:cs="Times New Roman"/>
          <w:iCs/>
          <w:szCs w:val="24"/>
          <w:lang w:val="en-GB"/>
        </w:rPr>
        <w:t>kesalahan</w:t>
      </w:r>
      <w:proofErr w:type="spellEnd"/>
      <w:r w:rsidR="00283688" w:rsidRPr="00283688">
        <w:rPr>
          <w:rFonts w:cs="Times New Roman"/>
          <w:i/>
          <w:szCs w:val="24"/>
          <w:lang w:val="en-GB"/>
        </w:rPr>
        <w:t xml:space="preserve"> </w:t>
      </w:r>
      <w:proofErr w:type="spellStart"/>
      <w:r w:rsidR="00363AA7" w:rsidRPr="00944E0B">
        <w:rPr>
          <w:rFonts w:cs="Times New Roman"/>
          <w:szCs w:val="24"/>
          <w:lang w:val="en-GB"/>
        </w:rPr>
        <w:t>karena</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dapat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mengolah</w:t>
      </w:r>
      <w:proofErr w:type="spellEnd"/>
      <w:r w:rsidR="00363AA7" w:rsidRPr="00944E0B">
        <w:rPr>
          <w:rFonts w:cs="Times New Roman"/>
          <w:szCs w:val="24"/>
          <w:lang w:val="en-GB"/>
        </w:rPr>
        <w:t xml:space="preserve"> data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cepat</w:t>
      </w:r>
      <w:proofErr w:type="spellEnd"/>
      <w:r w:rsidR="00363AA7" w:rsidRPr="00944E0B">
        <w:rPr>
          <w:rFonts w:cs="Times New Roman"/>
          <w:szCs w:val="24"/>
          <w:lang w:val="en-GB"/>
        </w:rPr>
        <w:t xml:space="preserve"> dan </w:t>
      </w:r>
      <w:proofErr w:type="spellStart"/>
      <w:r w:rsidR="00363AA7" w:rsidRPr="00944E0B">
        <w:rPr>
          <w:rFonts w:cs="Times New Roman"/>
          <w:szCs w:val="24"/>
          <w:lang w:val="en-GB"/>
        </w:rPr>
        <w:t>akurat</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meskipun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dengan</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jumlah</w:t>
      </w:r>
      <w:proofErr w:type="spellEnd"/>
      <w:r w:rsidR="00363AA7" w:rsidRPr="00944E0B">
        <w:rPr>
          <w:rFonts w:cs="Times New Roman"/>
          <w:szCs w:val="24"/>
          <w:lang w:val="en-GB"/>
        </w:rPr>
        <w:t xml:space="preserve"> </w:t>
      </w:r>
      <w:proofErr w:type="spellStart"/>
      <w:r w:rsidR="00363AA7" w:rsidRPr="00944E0B">
        <w:rPr>
          <w:rFonts w:cs="Times New Roman"/>
          <w:szCs w:val="24"/>
          <w:lang w:val="en-GB"/>
        </w:rPr>
        <w:t>variabel</w:t>
      </w:r>
      <w:proofErr w:type="spellEnd"/>
      <w:r w:rsidR="00363AA7" w:rsidRPr="00944E0B">
        <w:rPr>
          <w:rFonts w:cs="Times New Roman"/>
          <w:szCs w:val="24"/>
          <w:lang w:val="en-GB"/>
        </w:rPr>
        <w:t xml:space="preserve"> proses yang </w:t>
      </w:r>
      <w:proofErr w:type="spellStart"/>
      <w:r w:rsidR="00363AA7" w:rsidRPr="00944E0B">
        <w:rPr>
          <w:rFonts w:cs="Times New Roman"/>
          <w:szCs w:val="24"/>
          <w:lang w:val="en-GB"/>
        </w:rPr>
        <w:t>besar</w:t>
      </w:r>
      <w:proofErr w:type="spellEnd"/>
      <w:r w:rsidR="00363AA7" w:rsidRPr="00944E0B">
        <w:rPr>
          <w:rFonts w:cs="Times New Roman"/>
          <w:szCs w:val="24"/>
          <w:lang w:val="en-GB"/>
        </w:rPr>
        <w:t>.</w:t>
      </w:r>
      <w:r w:rsidR="00616A09">
        <w:rPr>
          <w:rFonts w:cs="Times New Roman"/>
          <w:szCs w:val="24"/>
          <w:lang w:val="en-GB"/>
        </w:rPr>
        <w:t xml:space="preserve"> </w:t>
      </w:r>
      <w:proofErr w:type="spellStart"/>
      <w:r w:rsidR="00616A09">
        <w:rPr>
          <w:rFonts w:cs="Times New Roman"/>
          <w:szCs w:val="24"/>
          <w:lang w:val="en-GB"/>
        </w:rPr>
        <w:t>D</w:t>
      </w:r>
      <w:r w:rsidR="00616A09">
        <w:rPr>
          <w:rFonts w:cs="Times New Roman"/>
          <w:iCs/>
          <w:szCs w:val="24"/>
          <w:lang w:val="en-GB"/>
        </w:rPr>
        <w:t>eteksi</w:t>
      </w:r>
      <w:proofErr w:type="spellEnd"/>
      <w:r w:rsidR="00616A09">
        <w:rPr>
          <w:rFonts w:cs="Times New Roman"/>
          <w:iCs/>
          <w:szCs w:val="24"/>
          <w:lang w:val="en-GB"/>
        </w:rPr>
        <w:t xml:space="preserve"> </w:t>
      </w:r>
      <w:proofErr w:type="spellStart"/>
      <w:r w:rsidR="00616A09">
        <w:rPr>
          <w:rFonts w:cs="Times New Roman"/>
          <w:iCs/>
          <w:szCs w:val="24"/>
          <w:lang w:val="en-GB"/>
        </w:rPr>
        <w:t>kesalahan</w:t>
      </w:r>
      <w:proofErr w:type="spellEnd"/>
      <w:r w:rsidR="00616A09">
        <w:rPr>
          <w:rFonts w:cs="Times New Roman"/>
          <w:szCs w:val="24"/>
          <w:lang w:val="en-GB"/>
        </w:rPr>
        <w:t xml:space="preserve"> </w:t>
      </w:r>
      <w:proofErr w:type="spellStart"/>
      <w:r w:rsidR="00616A09" w:rsidRPr="00944E0B">
        <w:rPr>
          <w:rFonts w:cs="Times New Roman"/>
          <w:szCs w:val="24"/>
          <w:lang w:val="en-GB"/>
        </w:rPr>
        <w:t>dengan</w:t>
      </w:r>
      <w:proofErr w:type="spellEnd"/>
      <w:r w:rsidR="00616A09" w:rsidRPr="00944E0B">
        <w:rPr>
          <w:rFonts w:cs="Times New Roman"/>
          <w:szCs w:val="24"/>
          <w:lang w:val="en-GB"/>
        </w:rPr>
        <w:t xml:space="preserve"> </w:t>
      </w:r>
      <w:proofErr w:type="spellStart"/>
      <w:r w:rsidR="00616A09" w:rsidRPr="00283688">
        <w:rPr>
          <w:rFonts w:cs="Times New Roman"/>
          <w:iCs/>
          <w:szCs w:val="24"/>
          <w:lang w:val="en-GB"/>
        </w:rPr>
        <w:t>pembelajaran</w:t>
      </w:r>
      <w:proofErr w:type="spellEnd"/>
      <w:r w:rsidR="00616A09" w:rsidRPr="00283688">
        <w:rPr>
          <w:rFonts w:cs="Times New Roman"/>
          <w:iCs/>
          <w:szCs w:val="24"/>
          <w:lang w:val="en-GB"/>
        </w:rPr>
        <w:t xml:space="preserve"> </w:t>
      </w:r>
      <w:proofErr w:type="spellStart"/>
      <w:r w:rsidR="00616A09" w:rsidRPr="00283688">
        <w:rPr>
          <w:rFonts w:cs="Times New Roman"/>
          <w:iCs/>
          <w:szCs w:val="24"/>
          <w:lang w:val="en-GB"/>
        </w:rPr>
        <w:t>mesin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memungkinkan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perusah</w:t>
      </w:r>
      <w:r w:rsidR="00616A09">
        <w:rPr>
          <w:rFonts w:cs="Times New Roman"/>
          <w:szCs w:val="24"/>
          <w:lang w:val="en-GB"/>
        </w:rPr>
        <w:t>a</w:t>
      </w:r>
      <w:r w:rsidR="00616A09" w:rsidRPr="00944E0B">
        <w:rPr>
          <w:rFonts w:cs="Times New Roman"/>
          <w:szCs w:val="24"/>
          <w:lang w:val="en-GB"/>
        </w:rPr>
        <w:t>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untuk</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menghindari</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kerugian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dengan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cara</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memperingatkan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sedini</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mungkin</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bahwa</w:t>
      </w:r>
      <w:proofErr w:type="spellEnd"/>
      <w:r w:rsidR="00616A09" w:rsidRPr="00944E0B">
        <w:rPr>
          <w:rFonts w:cs="Times New Roman"/>
          <w:szCs w:val="24"/>
          <w:lang w:val="en-GB"/>
        </w:rPr>
        <w:t xml:space="preserve"> </w:t>
      </w:r>
      <w:proofErr w:type="spellStart"/>
      <w:r w:rsidR="00616A09" w:rsidRPr="00944E0B">
        <w:rPr>
          <w:rFonts w:cs="Times New Roman"/>
          <w:szCs w:val="24"/>
          <w:lang w:val="en-GB"/>
        </w:rPr>
        <w:t>terjadi</w:t>
      </w:r>
      <w:proofErr w:type="spellEnd"/>
      <w:r w:rsidR="00616A09" w:rsidRPr="00944E0B">
        <w:rPr>
          <w:rFonts w:cs="Times New Roman"/>
          <w:szCs w:val="24"/>
          <w:lang w:val="en-GB"/>
        </w:rPr>
        <w:t xml:space="preserve"> </w:t>
      </w:r>
      <w:proofErr w:type="spellStart"/>
      <w:r w:rsidR="00616A09">
        <w:rPr>
          <w:rFonts w:cs="Times New Roman"/>
          <w:szCs w:val="24"/>
          <w:lang w:val="en-GB"/>
        </w:rPr>
        <w:t>kesalahan</w:t>
      </w:r>
      <w:proofErr w:type="spellEnd"/>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Pr>
          <w:rFonts w:cs="Times New Roman"/>
          <w:lang w:val="en-GB"/>
        </w:rPr>
        <w:t>mesin</w:t>
      </w:r>
      <w:proofErr w:type="spellEnd"/>
      <w:r>
        <w:rPr>
          <w:rFonts w:cs="Times New Roman"/>
          <w:lang w:val="en-GB"/>
        </w:rPr>
        <w:t xml:space="preserve"> </w:t>
      </w:r>
      <w:proofErr w:type="spellStart"/>
      <w:r>
        <w:rPr>
          <w:rFonts w:cs="Times New Roman"/>
          <w:lang w:val="en-GB"/>
        </w:rPr>
        <w:t>belajar</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iCs/>
          <w:lang w:val="en-GB"/>
        </w:rPr>
        <w:t>deteksi</w:t>
      </w:r>
      <w:proofErr w:type="spellEnd"/>
      <w:r>
        <w:rPr>
          <w:rFonts w:cs="Times New Roman"/>
          <w:iCs/>
          <w:lang w:val="en-GB"/>
        </w:rPr>
        <w:t xml:space="preserve"> </w:t>
      </w:r>
      <w:proofErr w:type="spellStart"/>
      <w:r>
        <w:rPr>
          <w:rFonts w:cs="Times New Roman"/>
          <w:iCs/>
          <w:lang w:val="en-GB"/>
        </w:rPr>
        <w:t>kesalahan</w:t>
      </w:r>
      <w:proofErr w:type="spellEnd"/>
      <w:r w:rsidRPr="00944E0B">
        <w:rPr>
          <w:rFonts w:cs="Times New Roman"/>
          <w:lang w:val="en-GB"/>
        </w:rPr>
        <w:t xml:space="preserve"> </w:t>
      </w:r>
      <w:proofErr w:type="spellStart"/>
      <w:r>
        <w:rPr>
          <w:rFonts w:cs="Times New Roman"/>
          <w:lang w:val="en-GB"/>
        </w:rPr>
        <w:t>menggunakan</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supervised learning </w:t>
      </w:r>
      <w:r>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Pr>
          <w:rFonts w:cs="Times New Roman"/>
          <w:lang w:val="en-GB"/>
        </w:rPr>
        <w:t xml:space="preserve">, </w:t>
      </w:r>
      <w:proofErr w:type="spellStart"/>
      <w:r>
        <w:rPr>
          <w:rFonts w:cs="Times New Roman"/>
          <w:lang w:val="en-GB"/>
        </w:rPr>
        <w:t>berisi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ketika</w:t>
      </w:r>
      <w:proofErr w:type="spellEnd"/>
      <w:r>
        <w:rPr>
          <w:rFonts w:cs="Times New Roman"/>
          <w:lang w:val="en-GB"/>
        </w:rPr>
        <w:t xml:space="preserve"> </w:t>
      </w:r>
      <w:proofErr w:type="spellStart"/>
      <w:r>
        <w:rPr>
          <w:rFonts w:cs="Times New Roman"/>
          <w:lang w:val="en-GB"/>
        </w:rPr>
        <w:t>pabrik</w:t>
      </w:r>
      <w:proofErr w:type="spellEnd"/>
      <w:r>
        <w:rPr>
          <w:rFonts w:cs="Times New Roman"/>
          <w:lang w:val="en-GB"/>
        </w:rPr>
        <w:t xml:space="preserve">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normal </w:t>
      </w:r>
      <w:r>
        <w:rPr>
          <w:rFonts w:cs="Times New Roman"/>
          <w:lang w:val="en-GB"/>
        </w:rPr>
        <w:lastRenderedPageBreak/>
        <w:t xml:space="preserve">dan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ketika</w:t>
      </w:r>
      <w:proofErr w:type="spellEnd"/>
      <w:r>
        <w:rPr>
          <w:rFonts w:cs="Times New Roman"/>
          <w:lang w:val="en-GB"/>
        </w:rPr>
        <w:t xml:space="preserve"> </w:t>
      </w:r>
      <w:proofErr w:type="spellStart"/>
      <w:r>
        <w:rPr>
          <w:rFonts w:cs="Times New Roman"/>
          <w:lang w:val="en-GB"/>
        </w:rPr>
        <w:t>terdapat</w:t>
      </w:r>
      <w:proofErr w:type="spellEnd"/>
      <w:r>
        <w:rPr>
          <w:rFonts w:cs="Times New Roman"/>
          <w:lang w:val="en-GB"/>
        </w:rPr>
        <w:t xml:space="preserve"> </w:t>
      </w:r>
      <w:proofErr w:type="spellStart"/>
      <w:r w:rsidRPr="007E7315">
        <w:rPr>
          <w:rFonts w:cs="Times New Roman"/>
          <w:lang w:val="en-GB"/>
        </w:rPr>
        <w:t>kesalahan</w:t>
      </w:r>
      <w:proofErr w:type="spellEnd"/>
      <w:r>
        <w:rPr>
          <w:rFonts w:cs="Times New Roman"/>
          <w:i/>
          <w:iCs/>
          <w:lang w:val="en-GB"/>
        </w:rPr>
        <w:t xml:space="preserve"> </w:t>
      </w:r>
      <w:proofErr w:type="spellStart"/>
      <w:r>
        <w:rPr>
          <w:rFonts w:cs="Times New Roman"/>
          <w:lang w:val="en-GB"/>
        </w:rPr>
        <w:t>dalam</w:t>
      </w:r>
      <w:proofErr w:type="spellEnd"/>
      <w:r>
        <w:rPr>
          <w:rFonts w:cs="Times New Roman"/>
          <w:lang w:val="en-GB"/>
        </w:rPr>
        <w:t xml:space="preserve"> proses </w:t>
      </w:r>
      <w:proofErr w:type="spellStart"/>
      <w:r>
        <w:rPr>
          <w:rFonts w:cs="Times New Roman"/>
          <w:lang w:val="en-GB"/>
        </w:rPr>
        <w:t>pabrik</w:t>
      </w:r>
      <w:proofErr w:type="spellEnd"/>
      <w:r>
        <w:rPr>
          <w:rFonts w:cs="Times New Roman"/>
          <w:lang w:val="en-GB"/>
        </w:rPr>
        <w:t xml:space="preserve">, yang </w:t>
      </w:r>
      <w:proofErr w:type="spellStart"/>
      <w:r>
        <w:rPr>
          <w:rFonts w:cs="Times New Roman"/>
          <w:lang w:val="en-GB"/>
        </w:rPr>
        <w:t>tiap</w:t>
      </w:r>
      <w:proofErr w:type="spellEnd"/>
      <w:r>
        <w:rPr>
          <w:rFonts w:cs="Times New Roman"/>
          <w:lang w:val="en-GB"/>
        </w:rPr>
        <w:t xml:space="preserve"> </w:t>
      </w:r>
      <w:proofErr w:type="spellStart"/>
      <w:r>
        <w:rPr>
          <w:rFonts w:cs="Times New Roman"/>
          <w:lang w:val="en-GB"/>
        </w:rPr>
        <w:t>sampelnya</w:t>
      </w:r>
      <w:proofErr w:type="spellEnd"/>
      <w:r>
        <w:rPr>
          <w:rFonts w:cs="Times New Roman"/>
          <w:lang w:val="en-GB"/>
        </w:rPr>
        <w:t xml:space="preserve"> </w:t>
      </w:r>
      <w:proofErr w:type="spellStart"/>
      <w:r>
        <w:rPr>
          <w:rFonts w:cs="Times New Roman"/>
          <w:lang w:val="en-GB"/>
        </w:rPr>
        <w:t>sudah</w:t>
      </w:r>
      <w:proofErr w:type="spellEnd"/>
      <w:r>
        <w:rPr>
          <w:rFonts w:cs="Times New Roman"/>
          <w:lang w:val="en-GB"/>
        </w:rPr>
        <w:t xml:space="preserve"> </w:t>
      </w:r>
      <w:proofErr w:type="spellStart"/>
      <w:r>
        <w:rPr>
          <w:rFonts w:cs="Times New Roman"/>
          <w:lang w:val="en-GB"/>
        </w:rPr>
        <w:t>diberi</w:t>
      </w:r>
      <w:proofErr w:type="spellEnd"/>
      <w:r>
        <w:rPr>
          <w:rFonts w:cs="Times New Roman"/>
          <w:lang w:val="en-GB"/>
        </w:rPr>
        <w:t xml:space="preserve"> label oleh para </w:t>
      </w:r>
      <w:proofErr w:type="spellStart"/>
      <w:r>
        <w:rPr>
          <w:rFonts w:cs="Times New Roman"/>
          <w:lang w:val="en-GB"/>
        </w:rPr>
        <w:t>ahli</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memberikan</w:t>
      </w:r>
      <w:proofErr w:type="spellEnd"/>
      <w:r>
        <w:rPr>
          <w:rFonts w:cs="Times New Roman"/>
          <w:lang w:val="en-GB"/>
        </w:rPr>
        <w:t xml:space="preserve"> </w:t>
      </w:r>
      <w:proofErr w:type="spellStart"/>
      <w:r>
        <w:rPr>
          <w:rFonts w:cs="Times New Roman"/>
          <w:lang w:val="en-GB"/>
        </w:rPr>
        <w:t>keterangan</w:t>
      </w:r>
      <w:proofErr w:type="spellEnd"/>
      <w:r>
        <w:rPr>
          <w:rFonts w:cs="Times New Roman"/>
          <w:lang w:val="en-GB"/>
        </w:rPr>
        <w:t xml:space="preserve"> </w:t>
      </w:r>
      <w:proofErr w:type="spellStart"/>
      <w:r>
        <w:rPr>
          <w:rFonts w:cs="Times New Roman"/>
          <w:lang w:val="en-GB"/>
        </w:rPr>
        <w:t>apakah</w:t>
      </w:r>
      <w:proofErr w:type="spellEnd"/>
      <w:r>
        <w:rPr>
          <w:rFonts w:cs="Times New Roman"/>
          <w:lang w:val="en-GB"/>
        </w:rPr>
        <w:t xml:space="preserve"> </w:t>
      </w:r>
      <w:proofErr w:type="spellStart"/>
      <w:r>
        <w:rPr>
          <w:rFonts w:cs="Times New Roman"/>
          <w:lang w:val="en-GB"/>
        </w:rPr>
        <w:t>sebuah</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w:t>
      </w:r>
      <w:proofErr w:type="spellStart"/>
      <w:r>
        <w:rPr>
          <w:rFonts w:cs="Times New Roman"/>
          <w:lang w:val="en-GB"/>
        </w:rPr>
        <w:t>merupakan</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normal </w:t>
      </w:r>
      <w:proofErr w:type="spellStart"/>
      <w:r>
        <w:rPr>
          <w:rFonts w:cs="Times New Roman"/>
          <w:lang w:val="en-GB"/>
        </w:rPr>
        <w:t>atau</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salah. </w:t>
      </w:r>
      <w:r w:rsidR="00616A09">
        <w:rPr>
          <w:rFonts w:cs="Times New Roman"/>
          <w:i/>
          <w:iCs/>
          <w:lang w:val="en-GB"/>
        </w:rPr>
        <w:t xml:space="preserve">Supervised learning </w:t>
      </w:r>
      <w:proofErr w:type="spellStart"/>
      <w:r w:rsidR="00616A09">
        <w:rPr>
          <w:rFonts w:cs="Times New Roman"/>
          <w:lang w:val="en-GB"/>
        </w:rPr>
        <w:t>dapat</w:t>
      </w:r>
      <w:proofErr w:type="spellEnd"/>
      <w:r w:rsidR="00616A09">
        <w:rPr>
          <w:rFonts w:cs="Times New Roman"/>
          <w:lang w:val="en-GB"/>
        </w:rPr>
        <w:t xml:space="preserve"> </w:t>
      </w:r>
      <w:proofErr w:type="spellStart"/>
      <w:r w:rsidR="00616A09">
        <w:rPr>
          <w:rFonts w:cs="Times New Roman"/>
          <w:lang w:val="en-GB"/>
        </w:rPr>
        <w:t>memberikan</w:t>
      </w:r>
      <w:proofErr w:type="spellEnd"/>
      <w:r w:rsidR="00616A09">
        <w:rPr>
          <w:rFonts w:cs="Times New Roman"/>
          <w:lang w:val="en-GB"/>
        </w:rPr>
        <w:t xml:space="preserve"> </w:t>
      </w:r>
      <w:proofErr w:type="spellStart"/>
      <w:r w:rsidR="00616A09">
        <w:rPr>
          <w:rFonts w:cs="Times New Roman"/>
          <w:lang w:val="en-GB"/>
        </w:rPr>
        <w:t>hasil</w:t>
      </w:r>
      <w:proofErr w:type="spellEnd"/>
      <w:r w:rsidR="00616A09">
        <w:rPr>
          <w:rFonts w:cs="Times New Roman"/>
          <w:lang w:val="en-GB"/>
        </w:rPr>
        <w:t xml:space="preserve"> yang </w:t>
      </w:r>
      <w:proofErr w:type="spellStart"/>
      <w:r w:rsidR="00616A09">
        <w:rPr>
          <w:rFonts w:cs="Times New Roman"/>
          <w:lang w:val="en-GB"/>
        </w:rPr>
        <w:t>relatif</w:t>
      </w:r>
      <w:proofErr w:type="spellEnd"/>
      <w:r w:rsidR="00616A09">
        <w:rPr>
          <w:rFonts w:cs="Times New Roman"/>
          <w:lang w:val="en-GB"/>
        </w:rPr>
        <w:t xml:space="preserve"> </w:t>
      </w:r>
      <w:proofErr w:type="spellStart"/>
      <w:r w:rsidR="00616A09">
        <w:rPr>
          <w:rFonts w:cs="Times New Roman"/>
          <w:lang w:val="en-GB"/>
        </w:rPr>
        <w:t>lebih</w:t>
      </w:r>
      <w:proofErr w:type="spellEnd"/>
      <w:r w:rsidR="00616A09">
        <w:rPr>
          <w:rFonts w:cs="Times New Roman"/>
          <w:lang w:val="en-GB"/>
        </w:rPr>
        <w:t xml:space="preserve"> </w:t>
      </w:r>
      <w:proofErr w:type="spellStart"/>
      <w:r w:rsidR="00616A09">
        <w:rPr>
          <w:rFonts w:cs="Times New Roman"/>
          <w:lang w:val="en-GB"/>
        </w:rPr>
        <w:t>akurat</w:t>
      </w:r>
      <w:proofErr w:type="spellEnd"/>
      <w:r w:rsidR="00616A09">
        <w:rPr>
          <w:rFonts w:cs="Times New Roman"/>
          <w:lang w:val="en-GB"/>
        </w:rPr>
        <w:t xml:space="preserve">, </w:t>
      </w:r>
      <w:proofErr w:type="spellStart"/>
      <w:r w:rsidR="00616A09">
        <w:rPr>
          <w:rFonts w:cs="Times New Roman"/>
          <w:lang w:val="en-GB"/>
        </w:rPr>
        <w:t>namun</w:t>
      </w:r>
      <w:proofErr w:type="spellEnd"/>
      <w:r w:rsidR="00616A09">
        <w:rPr>
          <w:rFonts w:cs="Times New Roman"/>
          <w:lang w:val="en-GB"/>
        </w:rPr>
        <w:t xml:space="preserve"> p</w:t>
      </w:r>
      <w:r>
        <w:rPr>
          <w:rFonts w:cs="Times New Roman"/>
          <w:lang w:val="en-GB"/>
        </w:rPr>
        <w:t xml:space="preserve">roses </w:t>
      </w:r>
      <w:proofErr w:type="spellStart"/>
      <w:r>
        <w:rPr>
          <w:rFonts w:cs="Times New Roman"/>
          <w:lang w:val="en-GB"/>
        </w:rPr>
        <w:t>pengumpulan</w:t>
      </w:r>
      <w:proofErr w:type="spellEnd"/>
      <w:r>
        <w:rPr>
          <w:rFonts w:cs="Times New Roman"/>
          <w:lang w:val="en-GB"/>
        </w:rPr>
        <w:t xml:space="preserve"> data </w:t>
      </w:r>
      <w:proofErr w:type="spellStart"/>
      <w:r>
        <w:rPr>
          <w:rFonts w:cs="Times New Roman"/>
          <w:lang w:val="en-GB"/>
        </w:rPr>
        <w:t>merupakan</w:t>
      </w:r>
      <w:proofErr w:type="spellEnd"/>
      <w:r>
        <w:rPr>
          <w:rFonts w:cs="Times New Roman"/>
          <w:lang w:val="en-GB"/>
        </w:rPr>
        <w:t xml:space="preserve"> </w:t>
      </w:r>
      <w:proofErr w:type="spellStart"/>
      <w:r>
        <w:rPr>
          <w:rFonts w:cs="Times New Roman"/>
          <w:lang w:val="en-GB"/>
        </w:rPr>
        <w:t>tugas</w:t>
      </w:r>
      <w:proofErr w:type="spellEnd"/>
      <w:r>
        <w:rPr>
          <w:rFonts w:cs="Times New Roman"/>
          <w:lang w:val="en-GB"/>
        </w:rPr>
        <w:t xml:space="preserve"> yang </w:t>
      </w:r>
      <w:proofErr w:type="spellStart"/>
      <w:r>
        <w:rPr>
          <w:rFonts w:cs="Times New Roman"/>
          <w:lang w:val="en-GB"/>
        </w:rPr>
        <w:t>sulit</w:t>
      </w:r>
      <w:proofErr w:type="spellEnd"/>
      <w:r>
        <w:rPr>
          <w:rFonts w:cs="Times New Roman"/>
          <w:lang w:val="en-GB"/>
        </w:rPr>
        <w:t xml:space="preserve"> dan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waktu</w:t>
      </w:r>
      <w:proofErr w:type="spellEnd"/>
      <w:r>
        <w:rPr>
          <w:rFonts w:cs="Times New Roman"/>
          <w:lang w:val="en-GB"/>
        </w:rPr>
        <w:t xml:space="preserve"> yang </w:t>
      </w:r>
      <w:proofErr w:type="spellStart"/>
      <w:r>
        <w:rPr>
          <w:rFonts w:cs="Times New Roman"/>
          <w:lang w:val="en-GB"/>
        </w:rPr>
        <w:t>banyak</w:t>
      </w:r>
      <w:proofErr w:type="spellEnd"/>
      <w:r>
        <w:rPr>
          <w:rFonts w:cs="Times New Roman"/>
          <w:lang w:val="en-GB"/>
        </w:rPr>
        <w:t xml:space="preserve">. Di </w:t>
      </w:r>
      <w:proofErr w:type="spellStart"/>
      <w:r>
        <w:rPr>
          <w:rFonts w:cs="Times New Roman"/>
          <w:lang w:val="en-GB"/>
        </w:rPr>
        <w:t>sisi</w:t>
      </w:r>
      <w:proofErr w:type="spellEnd"/>
      <w:r>
        <w:rPr>
          <w:rFonts w:cs="Times New Roman"/>
          <w:lang w:val="en-GB"/>
        </w:rPr>
        <w:t xml:space="preserve"> lain, model </w:t>
      </w:r>
      <w:proofErr w:type="spellStart"/>
      <w:r>
        <w:rPr>
          <w:rFonts w:cs="Times New Roman"/>
          <w:lang w:val="en-GB"/>
        </w:rPr>
        <w:t>mesin</w:t>
      </w:r>
      <w:proofErr w:type="spellEnd"/>
      <w:r>
        <w:rPr>
          <w:rFonts w:cs="Times New Roman"/>
          <w:lang w:val="en-GB"/>
        </w:rPr>
        <w:t xml:space="preserve"> </w:t>
      </w:r>
      <w:proofErr w:type="spellStart"/>
      <w:r>
        <w:rPr>
          <w:rFonts w:cs="Times New Roman"/>
          <w:lang w:val="en-GB"/>
        </w:rPr>
        <w:t>belajar</w:t>
      </w:r>
      <w:proofErr w:type="spellEnd"/>
      <w:r>
        <w:rPr>
          <w:rFonts w:cs="Times New Roman"/>
          <w:lang w:val="en-GB"/>
        </w:rPr>
        <w:t xml:space="preserve"> lain </w:t>
      </w:r>
      <w:proofErr w:type="spellStart"/>
      <w:r>
        <w:rPr>
          <w:rFonts w:cs="Times New Roman"/>
          <w:lang w:val="en-GB"/>
        </w:rPr>
        <w:t>yaitu</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unsupervised learning</w:t>
      </w:r>
      <w:r>
        <w:rPr>
          <w:rFonts w:cs="Times New Roman"/>
          <w:lang w:val="en-GB"/>
        </w:rPr>
        <w:t>,</w:t>
      </w:r>
      <w:r>
        <w:rPr>
          <w:rFonts w:cs="Times New Roman"/>
          <w:i/>
          <w:iCs/>
          <w:lang w:val="en-GB"/>
        </w:rPr>
        <w:t xml:space="preserve"> </w:t>
      </w:r>
      <w:proofErr w:type="spellStart"/>
      <w:r>
        <w:rPr>
          <w:rFonts w:cs="Times New Roman"/>
          <w:lang w:val="en-GB"/>
        </w:rPr>
        <w:t>tidak</w:t>
      </w:r>
      <w:proofErr w:type="spellEnd"/>
      <w:r>
        <w:rPr>
          <w:rFonts w:cs="Times New Roman"/>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sidR="00616A09">
        <w:rPr>
          <w:rFonts w:cs="Times New Roman"/>
          <w:lang w:val="en-GB"/>
        </w:rPr>
        <w:t xml:space="preserve"> </w:t>
      </w:r>
      <w:proofErr w:type="spellStart"/>
      <w:r w:rsidR="00616A09">
        <w:rPr>
          <w:rFonts w:cs="Times New Roman"/>
          <w:lang w:val="en-GB"/>
        </w:rPr>
        <w:t>namun</w:t>
      </w:r>
      <w:proofErr w:type="spellEnd"/>
      <w:r w:rsidR="00616A09">
        <w:rPr>
          <w:rFonts w:cs="Times New Roman"/>
          <w:lang w:val="en-GB"/>
        </w:rPr>
        <w:t xml:space="preserve"> </w:t>
      </w:r>
      <w:proofErr w:type="spellStart"/>
      <w:r w:rsidR="00616A09">
        <w:rPr>
          <w:rFonts w:cs="Times New Roman"/>
          <w:lang w:val="en-GB"/>
        </w:rPr>
        <w:t>tidak</w:t>
      </w:r>
      <w:proofErr w:type="spellEnd"/>
      <w:r w:rsidR="00616A09">
        <w:rPr>
          <w:rFonts w:cs="Times New Roman"/>
          <w:lang w:val="en-GB"/>
        </w:rPr>
        <w:t xml:space="preserve"> </w:t>
      </w:r>
      <w:proofErr w:type="spellStart"/>
      <w:r w:rsidR="00616A09">
        <w:rPr>
          <w:rFonts w:cs="Times New Roman"/>
          <w:lang w:val="en-GB"/>
        </w:rPr>
        <w:t>dapat</w:t>
      </w:r>
      <w:proofErr w:type="spellEnd"/>
      <w:r w:rsidR="00616A09">
        <w:rPr>
          <w:rFonts w:cs="Times New Roman"/>
          <w:lang w:val="en-GB"/>
        </w:rPr>
        <w:t xml:space="preserve"> </w:t>
      </w:r>
      <w:proofErr w:type="spellStart"/>
      <w:r w:rsidR="00616A09">
        <w:rPr>
          <w:rFonts w:cs="Times New Roman"/>
          <w:lang w:val="en-GB"/>
        </w:rPr>
        <w:t>memberikan</w:t>
      </w:r>
      <w:proofErr w:type="spellEnd"/>
      <w:r w:rsidR="00616A09">
        <w:rPr>
          <w:rFonts w:cs="Times New Roman"/>
          <w:lang w:val="en-GB"/>
        </w:rPr>
        <w:t xml:space="preserve"> </w:t>
      </w:r>
      <w:proofErr w:type="spellStart"/>
      <w:r w:rsidR="00616A09">
        <w:rPr>
          <w:rFonts w:cs="Times New Roman"/>
          <w:lang w:val="en-GB"/>
        </w:rPr>
        <w:t>hasil</w:t>
      </w:r>
      <w:proofErr w:type="spellEnd"/>
      <w:r w:rsidR="00616A09">
        <w:rPr>
          <w:rFonts w:cs="Times New Roman"/>
          <w:lang w:val="en-GB"/>
        </w:rPr>
        <w:t xml:space="preserve"> </w:t>
      </w:r>
      <w:proofErr w:type="spellStart"/>
      <w:r w:rsidR="00616A09">
        <w:rPr>
          <w:rFonts w:cs="Times New Roman"/>
          <w:lang w:val="en-GB"/>
        </w:rPr>
        <w:t>pengelompokan</w:t>
      </w:r>
      <w:proofErr w:type="spellEnd"/>
      <w:r w:rsidR="00616A09">
        <w:rPr>
          <w:rFonts w:cs="Times New Roman"/>
          <w:lang w:val="en-GB"/>
        </w:rPr>
        <w:t xml:space="preserve"> yang </w:t>
      </w:r>
      <w:proofErr w:type="spellStart"/>
      <w:r w:rsidR="00616A09">
        <w:rPr>
          <w:rFonts w:cs="Times New Roman"/>
          <w:lang w:val="en-GB"/>
        </w:rPr>
        <w:t>akurat</w:t>
      </w:r>
      <w:proofErr w:type="spellEnd"/>
      <w:r w:rsidR="00616A09">
        <w:rPr>
          <w:rFonts w:cs="Times New Roman"/>
          <w:lang w:val="en-GB"/>
        </w:rPr>
        <w:t xml:space="preserve">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w:t>
      </w:r>
      <w:proofErr w:type="spellStart"/>
      <w:r>
        <w:rPr>
          <w:rFonts w:cs="Times New Roman"/>
          <w:lang w:val="en-GB"/>
        </w:rPr>
        <w:t>Kombinasi</w:t>
      </w:r>
      <w:proofErr w:type="spellEnd"/>
      <w:r>
        <w:rPr>
          <w:rFonts w:cs="Times New Roman"/>
          <w:lang w:val="en-GB"/>
        </w:rPr>
        <w:t xml:space="preserve"> </w:t>
      </w:r>
      <w:proofErr w:type="spellStart"/>
      <w:r>
        <w:rPr>
          <w:rFonts w:cs="Times New Roman"/>
          <w:lang w:val="en-GB"/>
        </w:rPr>
        <w:t>dari</w:t>
      </w:r>
      <w:proofErr w:type="spellEnd"/>
      <w:r>
        <w:rPr>
          <w:rFonts w:cs="Times New Roman"/>
          <w:lang w:val="en-GB"/>
        </w:rPr>
        <w:t xml:space="preserve"> </w:t>
      </w:r>
      <w:proofErr w:type="spellStart"/>
      <w:r>
        <w:rPr>
          <w:rFonts w:cs="Times New Roman"/>
          <w:lang w:val="en-GB"/>
        </w:rPr>
        <w:t>kedua</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proofErr w:type="spellStart"/>
      <w:r>
        <w:rPr>
          <w:rFonts w:cs="Times New Roman"/>
          <w:lang w:val="en-GB"/>
        </w:rPr>
        <w:t>tersebut</w:t>
      </w:r>
      <w:proofErr w:type="spellEnd"/>
      <w:r>
        <w:rPr>
          <w:rFonts w:cs="Times New Roman"/>
          <w:lang w:val="en-GB"/>
        </w:rPr>
        <w:t xml:space="preserve"> </w:t>
      </w:r>
      <w:proofErr w:type="spellStart"/>
      <w:r>
        <w:rPr>
          <w:rFonts w:cs="Times New Roman"/>
          <w:lang w:val="en-GB"/>
        </w:rPr>
        <w:t>disebut</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semi-supervised learning</w:t>
      </w:r>
      <w:r>
        <w:rPr>
          <w:rFonts w:cs="Times New Roman"/>
          <w:lang w:val="en-GB"/>
        </w:rPr>
        <w:t xml:space="preserve">, yang </w:t>
      </w:r>
      <w:proofErr w:type="spellStart"/>
      <w:r>
        <w:rPr>
          <w:rFonts w:cs="Times New Roman"/>
          <w:lang w:val="en-GB"/>
        </w:rPr>
        <w:t>mampu</w:t>
      </w:r>
      <w:proofErr w:type="spellEnd"/>
      <w:r>
        <w:rPr>
          <w:rFonts w:cs="Times New Roman"/>
          <w:lang w:val="en-GB"/>
        </w:rPr>
        <w:t xml:space="preserve"> </w:t>
      </w:r>
      <w:proofErr w:type="spellStart"/>
      <w:r>
        <w:rPr>
          <w:rFonts w:cs="Times New Roman"/>
          <w:lang w:val="en-GB"/>
        </w:rPr>
        <w:t>memberikan</w:t>
      </w:r>
      <w:proofErr w:type="spellEnd"/>
      <w:r>
        <w:rPr>
          <w:rFonts w:cs="Times New Roman"/>
          <w:lang w:val="en-GB"/>
        </w:rPr>
        <w:t xml:space="preserve"> </w:t>
      </w:r>
      <w:proofErr w:type="spellStart"/>
      <w:r>
        <w:rPr>
          <w:rFonts w:cs="Times New Roman"/>
          <w:lang w:val="en-GB"/>
        </w:rPr>
        <w:t>prediksi</w:t>
      </w:r>
      <w:proofErr w:type="spellEnd"/>
      <w:r>
        <w:rPr>
          <w:rFonts w:cs="Times New Roman"/>
          <w:lang w:val="en-GB"/>
        </w:rPr>
        <w:t xml:space="preserve"> </w:t>
      </w:r>
      <w:proofErr w:type="spellStart"/>
      <w:r>
        <w:rPr>
          <w:rFonts w:cs="Times New Roman"/>
          <w:lang w:val="en-GB"/>
        </w:rPr>
        <w:t>terhadap</w:t>
      </w:r>
      <w:proofErr w:type="spellEnd"/>
      <w:r>
        <w:rPr>
          <w:rFonts w:cs="Times New Roman"/>
          <w:lang w:val="en-GB"/>
        </w:rPr>
        <w:t xml:space="preserve"> </w:t>
      </w:r>
      <w:proofErr w:type="spellStart"/>
      <w:r>
        <w:rPr>
          <w:rFonts w:cs="Times New Roman"/>
          <w:lang w:val="en-GB"/>
        </w:rPr>
        <w:t>kelas</w:t>
      </w:r>
      <w:proofErr w:type="spellEnd"/>
      <w:r>
        <w:rPr>
          <w:rFonts w:cs="Times New Roman"/>
          <w:lang w:val="en-GB"/>
        </w:rPr>
        <w:t xml:space="preserve"> </w:t>
      </w:r>
      <w:proofErr w:type="spellStart"/>
      <w:r>
        <w:rPr>
          <w:rFonts w:cs="Times New Roman"/>
          <w:lang w:val="en-GB"/>
        </w:rPr>
        <w:t>dari</w:t>
      </w:r>
      <w:proofErr w:type="spellEnd"/>
      <w:r>
        <w:rPr>
          <w:rFonts w:cs="Times New Roman"/>
          <w:lang w:val="en-GB"/>
        </w:rPr>
        <w:t xml:space="preserve"> </w:t>
      </w:r>
      <w:proofErr w:type="spellStart"/>
      <w:r>
        <w:rPr>
          <w:rFonts w:cs="Times New Roman"/>
          <w:lang w:val="en-GB"/>
        </w:rPr>
        <w:t>sebuah</w:t>
      </w:r>
      <w:proofErr w:type="spellEnd"/>
      <w:r>
        <w:rPr>
          <w:rFonts w:cs="Times New Roman"/>
          <w:lang w:val="en-GB"/>
        </w:rPr>
        <w:t xml:space="preserve"> </w:t>
      </w:r>
      <w:proofErr w:type="spellStart"/>
      <w:r>
        <w:rPr>
          <w:rFonts w:cs="Times New Roman"/>
          <w:lang w:val="en-GB"/>
        </w:rPr>
        <w:t>sampel</w:t>
      </w:r>
      <w:proofErr w:type="spellEnd"/>
      <w:r>
        <w:rPr>
          <w:rFonts w:cs="Times New Roman"/>
          <w:lang w:val="en-GB"/>
        </w:rPr>
        <w:t xml:space="preserve"> yang </w:t>
      </w:r>
      <w:proofErr w:type="spellStart"/>
      <w:r>
        <w:rPr>
          <w:rFonts w:cs="Times New Roman"/>
          <w:lang w:val="en-GB"/>
        </w:rPr>
        <w:t>masuk</w:t>
      </w:r>
      <w:proofErr w:type="spellEnd"/>
      <w:r>
        <w:rPr>
          <w:rFonts w:cs="Times New Roman"/>
          <w:lang w:val="en-GB"/>
        </w:rPr>
        <w:t xml:space="preserve"> </w:t>
      </w:r>
      <w:proofErr w:type="spellStart"/>
      <w:r>
        <w:rPr>
          <w:rFonts w:cs="Times New Roman"/>
          <w:lang w:val="en-GB"/>
        </w:rPr>
        <w:t>ke</w:t>
      </w:r>
      <w:proofErr w:type="spellEnd"/>
      <w:r>
        <w:rPr>
          <w:rFonts w:cs="Times New Roman"/>
          <w:lang w:val="en-GB"/>
        </w:rPr>
        <w:t xml:space="preserve"> </w:t>
      </w:r>
      <w:proofErr w:type="spellStart"/>
      <w:r>
        <w:rPr>
          <w:rFonts w:cs="Times New Roman"/>
          <w:lang w:val="en-GB"/>
        </w:rPr>
        <w:t>dalam</w:t>
      </w:r>
      <w:proofErr w:type="spellEnd"/>
      <w:r>
        <w:rPr>
          <w:rFonts w:cs="Times New Roman"/>
          <w:lang w:val="en-GB"/>
        </w:rPr>
        <w:t xml:space="preserve"> model </w:t>
      </w:r>
      <w:proofErr w:type="spellStart"/>
      <w:r>
        <w:rPr>
          <w:rFonts w:cs="Times New Roman"/>
          <w:lang w:val="en-GB"/>
        </w:rPr>
        <w:t>secara</w:t>
      </w:r>
      <w:proofErr w:type="spellEnd"/>
      <w:r>
        <w:rPr>
          <w:rFonts w:cs="Times New Roman"/>
          <w:lang w:val="en-GB"/>
        </w:rPr>
        <w:t xml:space="preserve"> </w:t>
      </w:r>
      <w:proofErr w:type="spellStart"/>
      <w:r>
        <w:rPr>
          <w:rFonts w:cs="Times New Roman"/>
          <w:lang w:val="en-GB"/>
        </w:rPr>
        <w:t>akurat</w:t>
      </w:r>
      <w:proofErr w:type="spellEnd"/>
      <w:r>
        <w:rPr>
          <w:rFonts w:cs="Times New Roman"/>
          <w:lang w:val="en-GB"/>
        </w:rPr>
        <w:t xml:space="preserve">, </w:t>
      </w:r>
      <w:proofErr w:type="spellStart"/>
      <w:r>
        <w:rPr>
          <w:rFonts w:cs="Times New Roman"/>
          <w:lang w:val="en-GB"/>
        </w:rPr>
        <w:t>tanpa</w:t>
      </w:r>
      <w:proofErr w:type="spellEnd"/>
      <w:r>
        <w:rPr>
          <w:rFonts w:cs="Times New Roman"/>
          <w:lang w:val="en-GB"/>
        </w:rPr>
        <w:t xml:space="preserve"> </w:t>
      </w:r>
      <w:proofErr w:type="spellStart"/>
      <w:r>
        <w:rPr>
          <w:rFonts w:cs="Times New Roman"/>
          <w:lang w:val="en-GB"/>
        </w:rPr>
        <w:t>memerlukan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terlebih</w:t>
      </w:r>
      <w:proofErr w:type="spellEnd"/>
      <w:r>
        <w:rPr>
          <w:rFonts w:cs="Times New Roman"/>
          <w:lang w:val="en-GB"/>
        </w:rPr>
        <w:t xml:space="preserve"> </w:t>
      </w:r>
      <w:proofErr w:type="spellStart"/>
      <w:r>
        <w:rPr>
          <w:rFonts w:cs="Times New Roman"/>
          <w:lang w:val="en-GB"/>
        </w:rPr>
        <w:t>dahulu</w:t>
      </w:r>
      <w:proofErr w:type="spellEnd"/>
      <w:r>
        <w:rPr>
          <w:rFonts w:cs="Times New Roman"/>
          <w:lang w:val="en-GB"/>
        </w:rPr>
        <w:t>.</w:t>
      </w:r>
      <w:r w:rsidR="008B2F72">
        <w:rPr>
          <w:rFonts w:cs="Times New Roman"/>
          <w:lang w:val="en-GB"/>
        </w:rPr>
        <w:t xml:space="preserve"> Karena </w:t>
      </w:r>
      <w:proofErr w:type="spellStart"/>
      <w:r w:rsidR="008B2F72">
        <w:rPr>
          <w:rFonts w:cs="Times New Roman"/>
          <w:lang w:val="en-GB"/>
        </w:rPr>
        <w:t>tidak</w:t>
      </w:r>
      <w:proofErr w:type="spellEnd"/>
      <w:r w:rsidR="008B2F72">
        <w:rPr>
          <w:rFonts w:cs="Times New Roman"/>
          <w:lang w:val="en-GB"/>
        </w:rPr>
        <w:t xml:space="preserve"> </w:t>
      </w:r>
      <w:proofErr w:type="spellStart"/>
      <w:r w:rsidR="008B2F72">
        <w:rPr>
          <w:rFonts w:cs="Times New Roman"/>
          <w:lang w:val="en-GB"/>
        </w:rPr>
        <w:t>membutuhkan</w:t>
      </w:r>
      <w:proofErr w:type="spellEnd"/>
      <w:r w:rsidR="008B2F72">
        <w:rPr>
          <w:rFonts w:cs="Times New Roman"/>
          <w:lang w:val="en-GB"/>
        </w:rPr>
        <w:t xml:space="preserve"> data </w:t>
      </w:r>
      <w:proofErr w:type="spellStart"/>
      <w:r w:rsidR="008B2F72">
        <w:rPr>
          <w:rFonts w:cs="Times New Roman"/>
          <w:lang w:val="en-GB"/>
        </w:rPr>
        <w:t>berlabel</w:t>
      </w:r>
      <w:proofErr w:type="spellEnd"/>
      <w:r w:rsidR="008B2F72">
        <w:rPr>
          <w:rFonts w:cs="Times New Roman"/>
          <w:lang w:val="en-GB"/>
        </w:rPr>
        <w:t xml:space="preserve">, </w:t>
      </w:r>
      <w:proofErr w:type="spellStart"/>
      <w:r w:rsidR="008B2F72">
        <w:rPr>
          <w:rFonts w:cs="Times New Roman"/>
          <w:lang w:val="en-GB"/>
        </w:rPr>
        <w:t>metode</w:t>
      </w:r>
      <w:proofErr w:type="spellEnd"/>
      <w:r w:rsidR="008B2F72">
        <w:rPr>
          <w:rFonts w:cs="Times New Roman"/>
          <w:lang w:val="en-GB"/>
        </w:rPr>
        <w:t xml:space="preserve"> </w:t>
      </w:r>
      <w:r w:rsidR="008B2F72">
        <w:rPr>
          <w:rFonts w:cs="Times New Roman"/>
          <w:i/>
          <w:iCs/>
          <w:lang w:val="en-GB"/>
        </w:rPr>
        <w:t xml:space="preserve">semi-supervised learning </w:t>
      </w:r>
      <w:proofErr w:type="spellStart"/>
      <w:r w:rsidR="008B2F72">
        <w:rPr>
          <w:rFonts w:cs="Times New Roman"/>
          <w:lang w:val="en-GB"/>
        </w:rPr>
        <w:t>memungkinkan</w:t>
      </w:r>
      <w:proofErr w:type="spellEnd"/>
      <w:r w:rsidR="008B2F72">
        <w:rPr>
          <w:rFonts w:cs="Times New Roman"/>
          <w:lang w:val="en-GB"/>
        </w:rPr>
        <w:t xml:space="preserve"> </w:t>
      </w:r>
      <w:proofErr w:type="spellStart"/>
      <w:r w:rsidR="008B2F72">
        <w:rPr>
          <w:rFonts w:cs="Times New Roman"/>
          <w:lang w:val="en-GB"/>
        </w:rPr>
        <w:t>untuk</w:t>
      </w:r>
      <w:proofErr w:type="spellEnd"/>
      <w:r w:rsidR="008B2F72">
        <w:rPr>
          <w:rFonts w:cs="Times New Roman"/>
          <w:lang w:val="en-GB"/>
        </w:rPr>
        <w:t xml:space="preserve"> </w:t>
      </w:r>
      <w:proofErr w:type="spellStart"/>
      <w:r w:rsidR="008B2F72">
        <w:rPr>
          <w:rFonts w:cs="Times New Roman"/>
          <w:lang w:val="en-GB"/>
        </w:rPr>
        <w:t>melakukan</w:t>
      </w:r>
      <w:proofErr w:type="spellEnd"/>
      <w:r w:rsidR="008B2F72">
        <w:rPr>
          <w:rFonts w:cs="Times New Roman"/>
          <w:lang w:val="en-GB"/>
        </w:rPr>
        <w:t xml:space="preserve"> </w:t>
      </w:r>
      <w:proofErr w:type="spellStart"/>
      <w:r w:rsidR="008B2F72">
        <w:rPr>
          <w:rFonts w:cs="Times New Roman"/>
          <w:lang w:val="en-GB"/>
        </w:rPr>
        <w:t>pembangunan</w:t>
      </w:r>
      <w:proofErr w:type="spellEnd"/>
      <w:r w:rsidR="008B2F72">
        <w:rPr>
          <w:rFonts w:cs="Times New Roman"/>
          <w:lang w:val="en-GB"/>
        </w:rPr>
        <w:t xml:space="preserve"> model</w:t>
      </w:r>
      <w:r w:rsidR="0008638F">
        <w:rPr>
          <w:rFonts w:cs="Times New Roman"/>
          <w:lang w:val="en-GB"/>
        </w:rPr>
        <w:t xml:space="preserve"> </w:t>
      </w:r>
      <w:proofErr w:type="spellStart"/>
      <w:r w:rsidR="0008638F">
        <w:rPr>
          <w:rFonts w:cs="Times New Roman"/>
          <w:lang w:val="en-GB"/>
        </w:rPr>
        <w:t>dengan</w:t>
      </w:r>
      <w:proofErr w:type="spellEnd"/>
      <w:r w:rsidR="0008638F">
        <w:rPr>
          <w:rFonts w:cs="Times New Roman"/>
          <w:lang w:val="en-GB"/>
        </w:rPr>
        <w:t xml:space="preserve"> data yang </w:t>
      </w:r>
      <w:proofErr w:type="spellStart"/>
      <w:r w:rsidR="0008638F">
        <w:rPr>
          <w:rFonts w:cs="Times New Roman"/>
          <w:lang w:val="en-GB"/>
        </w:rPr>
        <w:t>dikumpulkan</w:t>
      </w:r>
      <w:proofErr w:type="spellEnd"/>
      <w:r w:rsidR="0008638F">
        <w:rPr>
          <w:rFonts w:cs="Times New Roman"/>
          <w:lang w:val="en-GB"/>
        </w:rPr>
        <w:t xml:space="preserve"> </w:t>
      </w:r>
      <w:proofErr w:type="spellStart"/>
      <w:r w:rsidR="0008638F">
        <w:rPr>
          <w:rFonts w:cs="Times New Roman"/>
          <w:lang w:val="en-GB"/>
        </w:rPr>
        <w:t>sembari</w:t>
      </w:r>
      <w:proofErr w:type="spellEnd"/>
      <w:r w:rsidR="0008638F">
        <w:rPr>
          <w:rFonts w:cs="Times New Roman"/>
          <w:lang w:val="en-GB"/>
        </w:rPr>
        <w:t xml:space="preserve"> </w:t>
      </w:r>
      <w:proofErr w:type="spellStart"/>
      <w:r w:rsidR="0008638F">
        <w:rPr>
          <w:rFonts w:cs="Times New Roman"/>
          <w:lang w:val="en-GB"/>
        </w:rPr>
        <w:t>pabrik</w:t>
      </w:r>
      <w:proofErr w:type="spellEnd"/>
      <w:r w:rsidR="0008638F">
        <w:rPr>
          <w:rFonts w:cs="Times New Roman"/>
          <w:lang w:val="en-GB"/>
        </w:rPr>
        <w:t xml:space="preserve"> </w:t>
      </w:r>
      <w:proofErr w:type="spellStart"/>
      <w:r w:rsidR="0008638F">
        <w:rPr>
          <w:rFonts w:cs="Times New Roman"/>
          <w:lang w:val="en-GB"/>
        </w:rPr>
        <w:t>beroperasi</w:t>
      </w:r>
      <w:proofErr w:type="spellEnd"/>
      <w:r w:rsidR="0008638F">
        <w:rPr>
          <w:rFonts w:cs="Times New Roman"/>
          <w:lang w:val="en-GB"/>
        </w:rPr>
        <w:t>.</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5C2EDB">
        <w:rPr>
          <w:rFonts w:cs="Times New Roman"/>
          <w:szCs w:val="24"/>
          <w:lang w:val="en-GB"/>
        </w:rPr>
        <w:t>untuk</w:t>
      </w:r>
      <w:proofErr w:type="spellEnd"/>
      <w:r w:rsidR="005C2EDB">
        <w:rPr>
          <w:rFonts w:cs="Times New Roman"/>
          <w:szCs w:val="24"/>
          <w:lang w:val="en-GB"/>
        </w:rPr>
        <w:t xml:space="preserve"> </w:t>
      </w:r>
      <w:proofErr w:type="spellStart"/>
      <w:r w:rsidR="005C2EDB">
        <w:rPr>
          <w:rFonts w:cs="Times New Roman"/>
          <w:szCs w:val="24"/>
          <w:lang w:val="en-GB"/>
        </w:rPr>
        <w:t>deteksi</w:t>
      </w:r>
      <w:proofErr w:type="spellEnd"/>
      <w:r w:rsidR="005C2EDB">
        <w:rPr>
          <w:rFonts w:cs="Times New Roman"/>
          <w:szCs w:val="24"/>
          <w:lang w:val="en-GB"/>
        </w:rPr>
        <w:t xml:space="preserve"> dan </w:t>
      </w:r>
      <w:proofErr w:type="spellStart"/>
      <w:r w:rsidR="005C2EDB">
        <w:rPr>
          <w:rFonts w:cs="Times New Roman"/>
          <w:szCs w:val="24"/>
          <w:lang w:val="en-GB"/>
        </w:rPr>
        <w:t>isolasi</w:t>
      </w:r>
      <w:proofErr w:type="spellEnd"/>
      <w:r w:rsidR="005C2EDB">
        <w:rPr>
          <w:rFonts w:cs="Times New Roman"/>
          <w:szCs w:val="24"/>
          <w:lang w:val="en-GB"/>
        </w:rPr>
        <w:t xml:space="preserve"> </w:t>
      </w:r>
      <w:proofErr w:type="spellStart"/>
      <w:r w:rsidR="005C2EDB">
        <w:rPr>
          <w:rFonts w:cs="Times New Roman"/>
          <w:szCs w:val="24"/>
          <w:lang w:val="en-GB"/>
        </w:rPr>
        <w:t>kesalahan</w:t>
      </w:r>
      <w:proofErr w:type="spellEnd"/>
      <w:r w:rsidR="005C2EDB">
        <w:rPr>
          <w:rFonts w:cs="Times New Roman"/>
          <w:szCs w:val="24"/>
          <w:lang w:val="en-GB"/>
        </w:rPr>
        <w:t xml:space="preserve"> pada </w:t>
      </w:r>
      <w:proofErr w:type="spellStart"/>
      <w:r w:rsidR="005C2EDB">
        <w:rPr>
          <w:rFonts w:cs="Times New Roman"/>
          <w:szCs w:val="24"/>
          <w:lang w:val="en-GB"/>
        </w:rPr>
        <w:t>lingkup</w:t>
      </w:r>
      <w:proofErr w:type="spellEnd"/>
      <w:r w:rsidR="005C2EDB">
        <w:rPr>
          <w:rFonts w:cs="Times New Roman"/>
          <w:szCs w:val="24"/>
          <w:lang w:val="en-GB"/>
        </w:rPr>
        <w:t xml:space="preserve"> </w:t>
      </w:r>
      <w:proofErr w:type="spellStart"/>
      <w:r w:rsidR="005C2EDB">
        <w:rPr>
          <w:rFonts w:cs="Times New Roman"/>
          <w:szCs w:val="24"/>
          <w:lang w:val="en-GB"/>
        </w:rPr>
        <w:t>produksi</w:t>
      </w:r>
      <w:proofErr w:type="spellEnd"/>
      <w:r w:rsidR="005C2ED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w:t>
      </w:r>
      <w:proofErr w:type="spellStart"/>
      <w:r w:rsidR="00AC5A66">
        <w:rPr>
          <w:rFonts w:cs="Times New Roman"/>
          <w:szCs w:val="24"/>
          <w:lang w:val="en-GB"/>
        </w:rPr>
        <w:t>dilaporkan</w:t>
      </w:r>
      <w:proofErr w:type="spellEnd"/>
      <w:r w:rsidR="00AC5A66">
        <w:rPr>
          <w:rFonts w:cs="Times New Roman"/>
          <w:szCs w:val="24"/>
          <w:lang w:val="en-GB"/>
        </w:rPr>
        <w:t xml:space="preserve"> </w:t>
      </w:r>
      <w:proofErr w:type="spellStart"/>
      <w:r w:rsidR="00AC5A66">
        <w:rPr>
          <w:rFonts w:cs="Times New Roman"/>
          <w:szCs w:val="24"/>
          <w:lang w:val="en-GB"/>
        </w:rPr>
        <w:t>memiliki</w:t>
      </w:r>
      <w:proofErr w:type="spellEnd"/>
      <w:r w:rsidR="00AC5A66">
        <w:rPr>
          <w:rFonts w:cs="Times New Roman"/>
          <w:szCs w:val="24"/>
          <w:lang w:val="en-GB"/>
        </w:rPr>
        <w:t xml:space="preserve"> </w:t>
      </w:r>
      <w:proofErr w:type="spellStart"/>
      <w:r w:rsidR="00AC5A66">
        <w:rPr>
          <w:rFonts w:cs="Times New Roman"/>
          <w:szCs w:val="24"/>
          <w:lang w:val="en-GB"/>
        </w:rPr>
        <w:t>akurasi</w:t>
      </w:r>
      <w:proofErr w:type="spellEnd"/>
      <w:r w:rsidR="00AC5A66">
        <w:rPr>
          <w:rFonts w:cs="Times New Roman"/>
          <w:szCs w:val="24"/>
          <w:lang w:val="en-GB"/>
        </w:rPr>
        <w:t xml:space="preserve"> yang </w:t>
      </w:r>
      <w:proofErr w:type="spellStart"/>
      <w:r w:rsidR="00AC5A66">
        <w:rPr>
          <w:rFonts w:cs="Times New Roman"/>
          <w:szCs w:val="24"/>
          <w:lang w:val="en-GB"/>
        </w:rPr>
        <w:t>tinggi</w:t>
      </w:r>
      <w:proofErr w:type="spellEnd"/>
      <w:r w:rsidR="00AC5A66">
        <w:rPr>
          <w:rFonts w:cs="Times New Roman"/>
          <w:szCs w:val="24"/>
          <w:lang w:val="en-GB"/>
        </w:rPr>
        <w:t xml:space="preserve">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w:t>
      </w:r>
      <w:proofErr w:type="spellStart"/>
      <w:r w:rsidR="00AC5A66">
        <w:rPr>
          <w:rFonts w:cs="Times New Roman"/>
          <w:szCs w:val="24"/>
          <w:lang w:val="en-GB"/>
        </w:rPr>
        <w:t>serta</w:t>
      </w:r>
      <w:proofErr w:type="spellEnd"/>
      <w:r w:rsidR="00AC5A66">
        <w:rPr>
          <w:rFonts w:cs="Times New Roman"/>
          <w:szCs w:val="24"/>
          <w:lang w:val="en-GB"/>
        </w:rPr>
        <w:t xml:space="preserve"> </w:t>
      </w:r>
      <w:proofErr w:type="spellStart"/>
      <w:r w:rsidR="00AC5A66">
        <w:rPr>
          <w:rFonts w:cs="Times New Roman"/>
          <w:szCs w:val="24"/>
          <w:lang w:val="en-GB"/>
        </w:rPr>
        <w:t>memiliki</w:t>
      </w:r>
      <w:proofErr w:type="spellEnd"/>
      <w:r w:rsidR="00AC5A66">
        <w:rPr>
          <w:rFonts w:cs="Times New Roman"/>
          <w:szCs w:val="24"/>
          <w:lang w:val="en-GB"/>
        </w:rPr>
        <w:t xml:space="preserve"> </w:t>
      </w:r>
      <w:proofErr w:type="spellStart"/>
      <w:r w:rsidR="00AC5A66">
        <w:rPr>
          <w:rFonts w:cs="Times New Roman"/>
          <w:szCs w:val="24"/>
          <w:lang w:val="en-GB"/>
        </w:rPr>
        <w:t>performa</w:t>
      </w:r>
      <w:proofErr w:type="spellEnd"/>
      <w:r w:rsidR="00AC5A66">
        <w:rPr>
          <w:rFonts w:cs="Times New Roman"/>
          <w:szCs w:val="24"/>
          <w:lang w:val="en-GB"/>
        </w:rPr>
        <w:t xml:space="preserve"> yang </w:t>
      </w:r>
      <w:proofErr w:type="spellStart"/>
      <w:r w:rsidR="00AC5A66">
        <w:rPr>
          <w:rFonts w:cs="Times New Roman"/>
          <w:szCs w:val="24"/>
          <w:lang w:val="en-GB"/>
        </w:rPr>
        <w:t>baik</w:t>
      </w:r>
      <w:proofErr w:type="spellEnd"/>
      <w:r w:rsidR="00AC5A66">
        <w:rPr>
          <w:rFonts w:cs="Times New Roman"/>
          <w:szCs w:val="24"/>
          <w:lang w:val="en-GB"/>
        </w:rPr>
        <w:t xml:space="preserve"> </w:t>
      </w:r>
      <w:proofErr w:type="spellStart"/>
      <w:r w:rsidR="00AC5A66">
        <w:rPr>
          <w:rFonts w:cs="Times New Roman"/>
          <w:szCs w:val="24"/>
          <w:lang w:val="en-GB"/>
        </w:rPr>
        <w:t>bahkan</w:t>
      </w:r>
      <w:proofErr w:type="spellEnd"/>
      <w:r w:rsidR="00AC5A66">
        <w:rPr>
          <w:rFonts w:cs="Times New Roman"/>
          <w:szCs w:val="24"/>
          <w:lang w:val="en-GB"/>
        </w:rPr>
        <w:t xml:space="preserve"> </w:t>
      </w:r>
      <w:proofErr w:type="spellStart"/>
      <w:r w:rsidR="00AC5A66">
        <w:rPr>
          <w:rFonts w:cs="Times New Roman"/>
          <w:szCs w:val="24"/>
          <w:lang w:val="en-GB"/>
        </w:rPr>
        <w:t>dengan</w:t>
      </w:r>
      <w:proofErr w:type="spellEnd"/>
      <w:r w:rsidR="00AC5A66">
        <w:rPr>
          <w:rFonts w:cs="Times New Roman"/>
          <w:szCs w:val="24"/>
          <w:lang w:val="en-GB"/>
        </w:rPr>
        <w:t xml:space="preserve"> </w:t>
      </w:r>
      <w:proofErr w:type="spellStart"/>
      <w:r w:rsidR="00AC5A66">
        <w:rPr>
          <w:rFonts w:cs="Times New Roman"/>
          <w:szCs w:val="24"/>
          <w:lang w:val="en-GB"/>
        </w:rPr>
        <w:t>menggunakan</w:t>
      </w:r>
      <w:proofErr w:type="spellEnd"/>
      <w:r w:rsidR="00AC5A66">
        <w:rPr>
          <w:rFonts w:cs="Times New Roman"/>
          <w:szCs w:val="24"/>
          <w:lang w:val="en-GB"/>
        </w:rPr>
        <w:t xml:space="preserve"> data </w:t>
      </w:r>
      <w:proofErr w:type="spellStart"/>
      <w:r w:rsidR="00AC5A66">
        <w:rPr>
          <w:rFonts w:cs="Times New Roman"/>
          <w:szCs w:val="24"/>
          <w:lang w:val="en-GB"/>
        </w:rPr>
        <w:t>latih</w:t>
      </w:r>
      <w:proofErr w:type="spellEnd"/>
      <w:r w:rsidR="00AC5A66">
        <w:rPr>
          <w:rFonts w:cs="Times New Roman"/>
          <w:szCs w:val="24"/>
          <w:lang w:val="en-GB"/>
        </w:rPr>
        <w:t xml:space="preserve"> yang </w:t>
      </w:r>
      <w:proofErr w:type="spellStart"/>
      <w:r w:rsidR="00AC5A66">
        <w:rPr>
          <w:rFonts w:cs="Times New Roman"/>
          <w:szCs w:val="24"/>
          <w:lang w:val="en-GB"/>
        </w:rPr>
        <w:t>sedikit</w:t>
      </w:r>
      <w:proofErr w:type="spellEnd"/>
      <w:r w:rsidR="00AC5A66">
        <w:rPr>
          <w:rFonts w:cs="Times New Roman"/>
          <w:szCs w:val="24"/>
          <w:lang w:val="en-GB"/>
        </w:rPr>
        <w:t xml:space="preserve">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proofErr w:type="spellStart"/>
      <w:r w:rsidR="008B2F72">
        <w:rPr>
          <w:rFonts w:cs="Times New Roman"/>
          <w:szCs w:val="24"/>
          <w:lang w:val="en-GB"/>
        </w:rPr>
        <w:t>Namun</w:t>
      </w:r>
      <w:proofErr w:type="spellEnd"/>
      <w:r w:rsidR="008B2F72">
        <w:rPr>
          <w:rFonts w:cs="Times New Roman"/>
          <w:szCs w:val="24"/>
          <w:lang w:val="en-GB"/>
        </w:rPr>
        <w:t xml:space="preserve"> </w:t>
      </w:r>
      <w:proofErr w:type="spellStart"/>
      <w:r w:rsidR="008B2F72">
        <w:rPr>
          <w:rFonts w:cs="Times New Roman"/>
          <w:szCs w:val="24"/>
          <w:lang w:val="en-GB"/>
        </w:rPr>
        <w:t>sebagai</w:t>
      </w:r>
      <w:proofErr w:type="spellEnd"/>
      <w:r w:rsidR="008B2F72">
        <w:rPr>
          <w:rFonts w:cs="Times New Roman"/>
          <w:szCs w:val="24"/>
          <w:lang w:val="en-GB"/>
        </w:rPr>
        <w:t xml:space="preserve"> salah </w:t>
      </w:r>
      <w:proofErr w:type="spellStart"/>
      <w:r w:rsidR="008B2F72">
        <w:rPr>
          <w:rFonts w:cs="Times New Roman"/>
          <w:szCs w:val="24"/>
          <w:lang w:val="en-GB"/>
        </w:rPr>
        <w:t>satu</w:t>
      </w:r>
      <w:proofErr w:type="spellEnd"/>
      <w:r w:rsidR="008B2F72">
        <w:rPr>
          <w:rFonts w:cs="Times New Roman"/>
          <w:szCs w:val="24"/>
          <w:lang w:val="en-GB"/>
        </w:rPr>
        <w:t xml:space="preserve"> </w:t>
      </w:r>
      <w:proofErr w:type="spellStart"/>
      <w:r w:rsidR="008B2F72">
        <w:rPr>
          <w:rFonts w:cs="Times New Roman"/>
          <w:szCs w:val="24"/>
          <w:lang w:val="en-GB"/>
        </w:rPr>
        <w:t>metode</w:t>
      </w:r>
      <w:proofErr w:type="spellEnd"/>
      <w:r w:rsidR="008B2F72">
        <w:rPr>
          <w:rFonts w:cs="Times New Roman"/>
          <w:szCs w:val="24"/>
          <w:lang w:val="en-GB"/>
        </w:rPr>
        <w:t xml:space="preserve"> </w:t>
      </w:r>
      <w:r w:rsidR="008B2F72">
        <w:rPr>
          <w:rFonts w:cs="Times New Roman"/>
          <w:i/>
          <w:iCs/>
          <w:szCs w:val="24"/>
          <w:lang w:val="en-GB"/>
        </w:rPr>
        <w:t>supervised learning</w:t>
      </w:r>
      <w:r w:rsidR="008B2F72">
        <w:rPr>
          <w:rFonts w:cs="Times New Roman"/>
          <w:szCs w:val="24"/>
          <w:lang w:val="en-GB"/>
        </w:rPr>
        <w:t xml:space="preserve">, SVM juga </w:t>
      </w:r>
      <w:proofErr w:type="spellStart"/>
      <w:r w:rsidR="008B2F72">
        <w:rPr>
          <w:rFonts w:cs="Times New Roman"/>
          <w:szCs w:val="24"/>
          <w:lang w:val="en-GB"/>
        </w:rPr>
        <w:t>membutuhkan</w:t>
      </w:r>
      <w:proofErr w:type="spellEnd"/>
      <w:r w:rsidR="008B2F72">
        <w:rPr>
          <w:rFonts w:cs="Times New Roman"/>
          <w:szCs w:val="24"/>
          <w:lang w:val="en-GB"/>
        </w:rPr>
        <w:t xml:space="preserve"> data </w:t>
      </w:r>
      <w:proofErr w:type="spellStart"/>
      <w:r w:rsidR="008B2F72">
        <w:rPr>
          <w:rFonts w:cs="Times New Roman"/>
          <w:szCs w:val="24"/>
          <w:lang w:val="en-GB"/>
        </w:rPr>
        <w:t>berlabel</w:t>
      </w:r>
      <w:proofErr w:type="spellEnd"/>
      <w:r w:rsidR="008B2F72">
        <w:rPr>
          <w:rFonts w:cs="Times New Roman"/>
          <w:szCs w:val="24"/>
          <w:lang w:val="en-GB"/>
        </w:rPr>
        <w:t xml:space="preserve"> </w:t>
      </w:r>
      <w:proofErr w:type="spellStart"/>
      <w:r w:rsidR="008B2F72">
        <w:rPr>
          <w:rFonts w:cs="Times New Roman"/>
          <w:szCs w:val="24"/>
          <w:lang w:val="en-GB"/>
        </w:rPr>
        <w:t>untuk</w:t>
      </w:r>
      <w:proofErr w:type="spellEnd"/>
      <w:r w:rsidR="008B2F72">
        <w:rPr>
          <w:rFonts w:cs="Times New Roman"/>
          <w:szCs w:val="24"/>
          <w:lang w:val="en-GB"/>
        </w:rPr>
        <w:t xml:space="preserve"> </w:t>
      </w:r>
      <w:proofErr w:type="spellStart"/>
      <w:r w:rsidR="008B2F72">
        <w:rPr>
          <w:rFonts w:cs="Times New Roman"/>
          <w:szCs w:val="24"/>
          <w:lang w:val="en-GB"/>
        </w:rPr>
        <w:t>dapat</w:t>
      </w:r>
      <w:proofErr w:type="spellEnd"/>
      <w:r w:rsidR="008B2F72">
        <w:rPr>
          <w:rFonts w:cs="Times New Roman"/>
          <w:szCs w:val="24"/>
          <w:lang w:val="en-GB"/>
        </w:rPr>
        <w:t xml:space="preserve"> </w:t>
      </w:r>
      <w:proofErr w:type="spellStart"/>
      <w:r w:rsidR="008B2F72">
        <w:rPr>
          <w:rFonts w:cs="Times New Roman"/>
          <w:szCs w:val="24"/>
          <w:lang w:val="en-GB"/>
        </w:rPr>
        <w:t>membangun</w:t>
      </w:r>
      <w:proofErr w:type="spellEnd"/>
      <w:r w:rsidR="008B2F72">
        <w:rPr>
          <w:rFonts w:cs="Times New Roman"/>
          <w:szCs w:val="24"/>
          <w:lang w:val="en-GB"/>
        </w:rPr>
        <w:t xml:space="preserve"> model </w:t>
      </w:r>
      <w:proofErr w:type="spellStart"/>
      <w:r w:rsidR="008B2F72">
        <w:rPr>
          <w:rFonts w:cs="Times New Roman"/>
          <w:szCs w:val="24"/>
          <w:lang w:val="en-GB"/>
        </w:rPr>
        <w:t>klasifikasinya</w:t>
      </w:r>
      <w:proofErr w:type="spellEnd"/>
      <w:r w:rsidR="008B2F72">
        <w:rPr>
          <w:rFonts w:cs="Times New Roman"/>
          <w:szCs w:val="24"/>
          <w:lang w:val="en-GB"/>
        </w:rPr>
        <w:t xml:space="preserve">. </w:t>
      </w:r>
      <w:r w:rsidR="0008638F">
        <w:rPr>
          <w:rFonts w:cs="Times New Roman"/>
          <w:szCs w:val="24"/>
          <w:lang w:val="en-GB"/>
        </w:rPr>
        <w:t xml:space="preserve">Salah </w:t>
      </w:r>
      <w:proofErr w:type="spellStart"/>
      <w:r w:rsidR="0008638F">
        <w:rPr>
          <w:rFonts w:cs="Times New Roman"/>
          <w:szCs w:val="24"/>
          <w:lang w:val="en-GB"/>
        </w:rPr>
        <w:t>satu</w:t>
      </w:r>
      <w:proofErr w:type="spellEnd"/>
      <w:r w:rsidR="0008638F">
        <w:rPr>
          <w:rFonts w:cs="Times New Roman"/>
          <w:szCs w:val="24"/>
          <w:lang w:val="en-GB"/>
        </w:rPr>
        <w:t xml:space="preserve"> </w:t>
      </w:r>
      <w:proofErr w:type="spellStart"/>
      <w:r w:rsidR="0008638F">
        <w:rPr>
          <w:rFonts w:cs="Times New Roman"/>
          <w:szCs w:val="24"/>
          <w:lang w:val="en-GB"/>
        </w:rPr>
        <w:t>ekstensi</w:t>
      </w:r>
      <w:proofErr w:type="spellEnd"/>
      <w:r w:rsidR="0008638F">
        <w:rPr>
          <w:rFonts w:cs="Times New Roman"/>
          <w:szCs w:val="24"/>
          <w:lang w:val="en-GB"/>
        </w:rPr>
        <w:t xml:space="preserve"> </w:t>
      </w:r>
      <w:proofErr w:type="spellStart"/>
      <w:r w:rsidR="0008638F">
        <w:rPr>
          <w:rFonts w:cs="Times New Roman"/>
          <w:szCs w:val="24"/>
          <w:lang w:val="en-GB"/>
        </w:rPr>
        <w:t>dari</w:t>
      </w:r>
      <w:proofErr w:type="spellEnd"/>
      <w:r w:rsidR="0008638F">
        <w:rPr>
          <w:rFonts w:cs="Times New Roman"/>
          <w:szCs w:val="24"/>
          <w:lang w:val="en-GB"/>
        </w:rPr>
        <w:t xml:space="preserve"> SVM, </w:t>
      </w:r>
      <w:proofErr w:type="spellStart"/>
      <w:r w:rsidR="0008638F">
        <w:rPr>
          <w:rFonts w:cs="Times New Roman"/>
          <w:szCs w:val="24"/>
          <w:lang w:val="en-GB"/>
        </w:rPr>
        <w:t>yakni</w:t>
      </w:r>
      <w:proofErr w:type="spellEnd"/>
      <w:r w:rsidR="0008638F">
        <w:rPr>
          <w:rFonts w:cs="Times New Roman"/>
          <w:szCs w:val="24"/>
          <w:lang w:val="en-GB"/>
        </w:rPr>
        <w:t xml:space="preserve"> </w:t>
      </w:r>
      <w:r w:rsidR="0008638F">
        <w:rPr>
          <w:rFonts w:cs="Times New Roman"/>
          <w:i/>
          <w:iCs/>
          <w:szCs w:val="24"/>
          <w:lang w:val="en-GB"/>
        </w:rPr>
        <w:t xml:space="preserve">one-class </w:t>
      </w:r>
      <w:r w:rsidR="0008638F">
        <w:rPr>
          <w:rFonts w:cs="Times New Roman"/>
          <w:szCs w:val="24"/>
          <w:lang w:val="en-GB"/>
        </w:rPr>
        <w:t xml:space="preserve">SVM </w:t>
      </w:r>
      <w:proofErr w:type="spellStart"/>
      <w:r w:rsidR="0008638F">
        <w:rPr>
          <w:rFonts w:cs="Times New Roman"/>
          <w:szCs w:val="24"/>
          <w:lang w:val="en-GB"/>
        </w:rPr>
        <w:t>merupakan</w:t>
      </w:r>
      <w:proofErr w:type="spellEnd"/>
      <w:r w:rsidR="0008638F">
        <w:rPr>
          <w:rFonts w:cs="Times New Roman"/>
          <w:szCs w:val="24"/>
          <w:lang w:val="en-GB"/>
        </w:rPr>
        <w:t xml:space="preserve"> </w:t>
      </w:r>
      <w:proofErr w:type="spellStart"/>
      <w:r w:rsidR="0008638F">
        <w:rPr>
          <w:rFonts w:cs="Times New Roman"/>
          <w:szCs w:val="24"/>
          <w:lang w:val="en-GB"/>
        </w:rPr>
        <w:t>metode</w:t>
      </w:r>
      <w:proofErr w:type="spellEnd"/>
      <w:r w:rsidR="0008638F">
        <w:rPr>
          <w:rFonts w:cs="Times New Roman"/>
          <w:szCs w:val="24"/>
          <w:lang w:val="en-GB"/>
        </w:rPr>
        <w:t xml:space="preserve"> </w:t>
      </w:r>
      <w:r w:rsidR="0008638F">
        <w:rPr>
          <w:rFonts w:cs="Times New Roman"/>
          <w:i/>
          <w:iCs/>
          <w:szCs w:val="24"/>
          <w:lang w:val="en-GB"/>
        </w:rPr>
        <w:t>unsupervised learning</w:t>
      </w:r>
      <w:r w:rsidR="0008638F">
        <w:rPr>
          <w:rFonts w:cs="Times New Roman"/>
          <w:szCs w:val="24"/>
          <w:lang w:val="en-GB"/>
        </w:rPr>
        <w:t xml:space="preserve">, yang </w:t>
      </w:r>
      <w:proofErr w:type="spellStart"/>
      <w:r w:rsidR="0008638F">
        <w:rPr>
          <w:rFonts w:cs="Times New Roman"/>
          <w:szCs w:val="24"/>
          <w:lang w:val="en-GB"/>
        </w:rPr>
        <w:t>digunakan</w:t>
      </w:r>
      <w:proofErr w:type="spellEnd"/>
      <w:r w:rsidR="0008638F">
        <w:rPr>
          <w:rFonts w:cs="Times New Roman"/>
          <w:szCs w:val="24"/>
          <w:lang w:val="en-GB"/>
        </w:rPr>
        <w:t xml:space="preserv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permasalahan</w:t>
      </w:r>
      <w:proofErr w:type="spellEnd"/>
      <w:r w:rsidR="0008638F">
        <w:rPr>
          <w:rFonts w:cs="Times New Roman"/>
          <w:szCs w:val="24"/>
          <w:lang w:val="en-GB"/>
        </w:rPr>
        <w:t xml:space="preserve"> </w:t>
      </w:r>
      <w:proofErr w:type="spellStart"/>
      <w:r w:rsidR="0008638F">
        <w:rPr>
          <w:rFonts w:cs="Times New Roman"/>
          <w:szCs w:val="24"/>
          <w:lang w:val="en-GB"/>
        </w:rPr>
        <w:t>satu</w:t>
      </w:r>
      <w:proofErr w:type="spellEnd"/>
      <w:r w:rsidR="0008638F">
        <w:rPr>
          <w:rFonts w:cs="Times New Roman"/>
          <w:szCs w:val="24"/>
          <w:lang w:val="en-GB"/>
        </w:rPr>
        <w:t xml:space="preserve"> </w:t>
      </w:r>
      <w:proofErr w:type="spellStart"/>
      <w:r w:rsidR="0008638F">
        <w:rPr>
          <w:rFonts w:cs="Times New Roman"/>
          <w:szCs w:val="24"/>
          <w:lang w:val="en-GB"/>
        </w:rPr>
        <w:t>kelas</w:t>
      </w:r>
      <w:proofErr w:type="spellEnd"/>
      <w:r w:rsidR="0008638F">
        <w:rPr>
          <w:rFonts w:cs="Times New Roman"/>
          <w:szCs w:val="24"/>
          <w:lang w:val="en-GB"/>
        </w:rPr>
        <w:t xml:space="preserve">, di mana data </w:t>
      </w:r>
      <w:proofErr w:type="spellStart"/>
      <w:r w:rsidR="0008638F">
        <w:rPr>
          <w:rFonts w:cs="Times New Roman"/>
          <w:szCs w:val="24"/>
          <w:lang w:val="en-GB"/>
        </w:rPr>
        <w:t>latih</w:t>
      </w:r>
      <w:proofErr w:type="spellEnd"/>
      <w:r w:rsidR="0008638F">
        <w:rPr>
          <w:rFonts w:cs="Times New Roman"/>
          <w:szCs w:val="24"/>
          <w:lang w:val="en-GB"/>
        </w:rPr>
        <w:t xml:space="preserve"> </w:t>
      </w:r>
      <w:proofErr w:type="spellStart"/>
      <w:r w:rsidR="0008638F">
        <w:rPr>
          <w:rFonts w:cs="Times New Roman"/>
          <w:szCs w:val="24"/>
          <w:lang w:val="en-GB"/>
        </w:rPr>
        <w:t>berupa</w:t>
      </w:r>
      <w:proofErr w:type="spellEnd"/>
      <w:r w:rsidR="0008638F">
        <w:rPr>
          <w:rFonts w:cs="Times New Roman"/>
          <w:szCs w:val="24"/>
          <w:lang w:val="en-GB"/>
        </w:rPr>
        <w:t xml:space="preserve"> data </w:t>
      </w:r>
      <w:proofErr w:type="spellStart"/>
      <w:r w:rsidR="0008638F">
        <w:rPr>
          <w:rFonts w:cs="Times New Roman"/>
          <w:szCs w:val="24"/>
          <w:lang w:val="en-GB"/>
        </w:rPr>
        <w:t>positif</w:t>
      </w:r>
      <w:proofErr w:type="spellEnd"/>
      <w:r w:rsidR="0008638F">
        <w:rPr>
          <w:rFonts w:cs="Times New Roman"/>
          <w:szCs w:val="24"/>
          <w:lang w:val="en-GB"/>
        </w:rPr>
        <w:t xml:space="preserve"> </w:t>
      </w:r>
      <w:proofErr w:type="spellStart"/>
      <w:r w:rsidR="0008638F">
        <w:rPr>
          <w:rFonts w:cs="Times New Roman"/>
          <w:szCs w:val="24"/>
          <w:lang w:val="en-GB"/>
        </w:rPr>
        <w:t>akan</w:t>
      </w:r>
      <w:proofErr w:type="spellEnd"/>
      <w:r w:rsidR="0008638F">
        <w:rPr>
          <w:rFonts w:cs="Times New Roman"/>
          <w:szCs w:val="24"/>
          <w:lang w:val="en-GB"/>
        </w:rPr>
        <w:t xml:space="preserve"> </w:t>
      </w:r>
      <w:proofErr w:type="spellStart"/>
      <w:r w:rsidR="0008638F">
        <w:rPr>
          <w:rFonts w:cs="Times New Roman"/>
          <w:szCs w:val="24"/>
          <w:lang w:val="en-GB"/>
        </w:rPr>
        <w:t>digunakan</w:t>
      </w:r>
      <w:proofErr w:type="spellEnd"/>
      <w:r w:rsidR="0008638F">
        <w:rPr>
          <w:rFonts w:cs="Times New Roman"/>
          <w:szCs w:val="24"/>
          <w:lang w:val="en-GB"/>
        </w:rPr>
        <w:t xml:space="preserv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membangun</w:t>
      </w:r>
      <w:proofErr w:type="spellEnd"/>
      <w:r w:rsidR="0008638F">
        <w:rPr>
          <w:rFonts w:cs="Times New Roman"/>
          <w:szCs w:val="24"/>
          <w:lang w:val="en-GB"/>
        </w:rPr>
        <w:t xml:space="preserve"> </w:t>
      </w:r>
      <w:proofErr w:type="spellStart"/>
      <w:r w:rsidR="0008638F">
        <w:rPr>
          <w:rFonts w:cs="Times New Roman"/>
          <w:szCs w:val="24"/>
          <w:lang w:val="en-GB"/>
        </w:rPr>
        <w:t>sebuah</w:t>
      </w:r>
      <w:proofErr w:type="spellEnd"/>
      <w:r w:rsidR="0008638F">
        <w:rPr>
          <w:rFonts w:cs="Times New Roman"/>
          <w:szCs w:val="24"/>
          <w:lang w:val="en-GB"/>
        </w:rPr>
        <w:t xml:space="preserve"> </w:t>
      </w:r>
      <w:r w:rsidR="0008638F">
        <w:rPr>
          <w:rFonts w:cs="Times New Roman"/>
          <w:i/>
          <w:iCs/>
          <w:szCs w:val="24"/>
          <w:lang w:val="en-GB"/>
        </w:rPr>
        <w:t xml:space="preserve">hyperplane </w:t>
      </w:r>
      <w:proofErr w:type="spellStart"/>
      <w:r w:rsidR="0008638F">
        <w:rPr>
          <w:rFonts w:cs="Times New Roman"/>
          <w:szCs w:val="24"/>
          <w:lang w:val="en-GB"/>
        </w:rPr>
        <w:t>untuk</w:t>
      </w:r>
      <w:proofErr w:type="spellEnd"/>
      <w:r w:rsidR="0008638F">
        <w:rPr>
          <w:rFonts w:cs="Times New Roman"/>
          <w:szCs w:val="24"/>
          <w:lang w:val="en-GB"/>
        </w:rPr>
        <w:t xml:space="preserve"> </w:t>
      </w:r>
      <w:proofErr w:type="spellStart"/>
      <w:r w:rsidR="0008638F">
        <w:rPr>
          <w:rFonts w:cs="Times New Roman"/>
          <w:szCs w:val="24"/>
          <w:lang w:val="en-GB"/>
        </w:rPr>
        <w:t>memisahkan</w:t>
      </w:r>
      <w:proofErr w:type="spellEnd"/>
      <w:r w:rsidR="0008638F">
        <w:rPr>
          <w:rFonts w:cs="Times New Roman"/>
          <w:szCs w:val="24"/>
          <w:lang w:val="en-GB"/>
        </w:rPr>
        <w:t xml:space="preserve"> data </w:t>
      </w:r>
      <w:proofErr w:type="spellStart"/>
      <w:r w:rsidR="0008638F">
        <w:rPr>
          <w:rFonts w:cs="Times New Roman"/>
          <w:szCs w:val="24"/>
          <w:lang w:val="en-GB"/>
        </w:rPr>
        <w:t>positif</w:t>
      </w:r>
      <w:proofErr w:type="spellEnd"/>
      <w:r w:rsidR="0008638F">
        <w:rPr>
          <w:rFonts w:cs="Times New Roman"/>
          <w:szCs w:val="24"/>
          <w:lang w:val="en-GB"/>
        </w:rPr>
        <w:t xml:space="preserve"> </w:t>
      </w:r>
      <w:proofErr w:type="spellStart"/>
      <w:r w:rsidR="0008638F">
        <w:rPr>
          <w:rFonts w:cs="Times New Roman"/>
          <w:szCs w:val="24"/>
          <w:lang w:val="en-GB"/>
        </w:rPr>
        <w:t>dengan</w:t>
      </w:r>
      <w:proofErr w:type="spellEnd"/>
      <w:r w:rsidR="0008638F">
        <w:rPr>
          <w:rFonts w:cs="Times New Roman"/>
          <w:szCs w:val="24"/>
          <w:lang w:val="en-GB"/>
        </w:rPr>
        <w:t xml:space="preserve"> data </w:t>
      </w:r>
      <w:proofErr w:type="spellStart"/>
      <w:r w:rsidR="0008638F">
        <w:rPr>
          <w:rFonts w:cs="Times New Roman"/>
          <w:szCs w:val="24"/>
          <w:lang w:val="en-GB"/>
        </w:rPr>
        <w:t>negatif</w:t>
      </w:r>
      <w:proofErr w:type="spellEnd"/>
      <w:r w:rsidR="0008638F">
        <w:rPr>
          <w:rFonts w:cs="Times New Roman"/>
          <w:szCs w:val="24"/>
          <w:lang w:val="en-GB"/>
        </w:rPr>
        <w:t xml:space="preserve">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proofErr w:type="spellStart"/>
      <w:r w:rsidR="00344FFC">
        <w:rPr>
          <w:rFonts w:cs="Times New Roman"/>
          <w:szCs w:val="24"/>
          <w:lang w:val="en-GB"/>
        </w:rPr>
        <w:t>Terdapat</w:t>
      </w:r>
      <w:proofErr w:type="spellEnd"/>
      <w:r w:rsidR="00344FFC">
        <w:rPr>
          <w:rFonts w:cs="Times New Roman"/>
          <w:szCs w:val="24"/>
          <w:lang w:val="en-GB"/>
        </w:rPr>
        <w:t xml:space="preserve"> pula </w:t>
      </w:r>
      <w:proofErr w:type="spellStart"/>
      <w:r w:rsidR="00344FFC">
        <w:rPr>
          <w:rFonts w:cs="Times New Roman"/>
          <w:szCs w:val="24"/>
          <w:lang w:val="en-GB"/>
        </w:rPr>
        <w:t>teknik</w:t>
      </w:r>
      <w:proofErr w:type="spellEnd"/>
      <w:r w:rsidR="00344FFC">
        <w:rPr>
          <w:rFonts w:cs="Times New Roman"/>
          <w:szCs w:val="24"/>
          <w:lang w:val="en-GB"/>
        </w:rPr>
        <w:t xml:space="preserve"> </w:t>
      </w:r>
      <w:r w:rsidR="00344FFC">
        <w:rPr>
          <w:rFonts w:cs="Times New Roman"/>
          <w:i/>
          <w:iCs/>
          <w:lang w:val="en-GB"/>
        </w:rPr>
        <w:t xml:space="preserve">semi-supervised learning </w:t>
      </w:r>
      <w:proofErr w:type="spellStart"/>
      <w:r w:rsidR="00344FFC">
        <w:rPr>
          <w:rFonts w:cs="Times New Roman"/>
          <w:lang w:val="en-GB"/>
        </w:rPr>
        <w:t>menggunakan</w:t>
      </w:r>
      <w:proofErr w:type="spellEnd"/>
      <w:r w:rsidR="00344FFC">
        <w:rPr>
          <w:rFonts w:cs="Times New Roman"/>
          <w:lang w:val="en-GB"/>
        </w:rPr>
        <w:t xml:space="preserve"> SVM, yang mana SVM </w:t>
      </w:r>
      <w:proofErr w:type="spellStart"/>
      <w:r w:rsidR="00344FFC">
        <w:rPr>
          <w:rFonts w:cs="Times New Roman"/>
          <w:lang w:val="en-GB"/>
        </w:rPr>
        <w:t>didahului</w:t>
      </w:r>
      <w:proofErr w:type="spellEnd"/>
      <w:r w:rsidR="00344FFC">
        <w:rPr>
          <w:rFonts w:cs="Times New Roman"/>
          <w:lang w:val="en-GB"/>
        </w:rPr>
        <w:t xml:space="preserve"> oleh </w:t>
      </w:r>
      <w:proofErr w:type="spellStart"/>
      <w:r w:rsidR="00344FFC">
        <w:rPr>
          <w:rFonts w:cs="Times New Roman"/>
          <w:lang w:val="en-GB"/>
        </w:rPr>
        <w:t>metode</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w:t>
      </w:r>
      <w:r w:rsidR="00344FFC">
        <w:rPr>
          <w:rFonts w:cs="Times New Roman"/>
          <w:i/>
          <w:iCs/>
          <w:lang w:val="en-GB"/>
        </w:rPr>
        <w:t>unsupervised</w:t>
      </w:r>
      <w:r w:rsidR="00344FFC">
        <w:rPr>
          <w:rFonts w:cs="Times New Roman"/>
          <w:lang w:val="en-GB"/>
        </w:rPr>
        <w:t xml:space="preserve">, </w:t>
      </w:r>
      <w:proofErr w:type="spellStart"/>
      <w:r w:rsidR="00344FFC">
        <w:rPr>
          <w:rFonts w:cs="Times New Roman"/>
          <w:lang w:val="en-GB"/>
        </w:rPr>
        <w:t>sehingga</w:t>
      </w:r>
      <w:proofErr w:type="spellEnd"/>
      <w:r w:rsidR="00344FFC">
        <w:rPr>
          <w:rFonts w:cs="Times New Roman"/>
          <w:lang w:val="en-GB"/>
        </w:rPr>
        <w:t xml:space="preserve"> </w:t>
      </w:r>
      <w:proofErr w:type="spellStart"/>
      <w:r w:rsidR="00344FFC">
        <w:rPr>
          <w:rFonts w:cs="Times New Roman"/>
          <w:lang w:val="en-GB"/>
        </w:rPr>
        <w:t>didapatkan</w:t>
      </w:r>
      <w:proofErr w:type="spellEnd"/>
      <w:r w:rsidR="00344FFC">
        <w:rPr>
          <w:rFonts w:cs="Times New Roman"/>
          <w:lang w:val="en-GB"/>
        </w:rPr>
        <w:t xml:space="preserve"> label </w:t>
      </w:r>
      <w:proofErr w:type="spellStart"/>
      <w:r w:rsidR="00344FFC">
        <w:rPr>
          <w:rFonts w:cs="Times New Roman"/>
          <w:lang w:val="en-GB"/>
        </w:rPr>
        <w:t>hasil</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yang </w:t>
      </w:r>
      <w:proofErr w:type="spellStart"/>
      <w:r w:rsidR="00344FFC">
        <w:rPr>
          <w:rFonts w:cs="Times New Roman"/>
          <w:lang w:val="en-GB"/>
        </w:rPr>
        <w:t>kemudian</w:t>
      </w:r>
      <w:proofErr w:type="spellEnd"/>
      <w:r w:rsidR="00344FFC">
        <w:rPr>
          <w:rFonts w:cs="Times New Roman"/>
          <w:lang w:val="en-GB"/>
        </w:rPr>
        <w:t xml:space="preserve"> </w:t>
      </w:r>
      <w:proofErr w:type="spellStart"/>
      <w:r w:rsidR="00344FFC">
        <w:rPr>
          <w:rFonts w:cs="Times New Roman"/>
          <w:lang w:val="en-GB"/>
        </w:rPr>
        <w:t>digunakan</w:t>
      </w:r>
      <w:proofErr w:type="spellEnd"/>
      <w:r w:rsidR="00344FFC">
        <w:rPr>
          <w:rFonts w:cs="Times New Roman"/>
          <w:lang w:val="en-GB"/>
        </w:rPr>
        <w:t xml:space="preserve"> </w:t>
      </w:r>
      <w:proofErr w:type="spellStart"/>
      <w:r w:rsidR="00344FFC">
        <w:rPr>
          <w:rFonts w:cs="Times New Roman"/>
          <w:lang w:val="en-GB"/>
        </w:rPr>
        <w:t>untuk</w:t>
      </w:r>
      <w:proofErr w:type="spellEnd"/>
      <w:r w:rsidR="00344FFC">
        <w:rPr>
          <w:rFonts w:cs="Times New Roman"/>
          <w:lang w:val="en-GB"/>
        </w:rPr>
        <w:t xml:space="preserve"> </w:t>
      </w:r>
      <w:proofErr w:type="spellStart"/>
      <w:r w:rsidR="00344FFC">
        <w:rPr>
          <w:rFonts w:cs="Times New Roman"/>
          <w:lang w:val="en-GB"/>
        </w:rPr>
        <w:t>melatih</w:t>
      </w:r>
      <w:proofErr w:type="spellEnd"/>
      <w:r w:rsidR="00344FFC">
        <w:rPr>
          <w:rFonts w:cs="Times New Roman"/>
          <w:lang w:val="en-GB"/>
        </w:rPr>
        <w:t xml:space="preserve"> SVM. </w:t>
      </w:r>
      <w:proofErr w:type="spellStart"/>
      <w:r w:rsidR="00344FFC">
        <w:rPr>
          <w:rFonts w:cs="Times New Roman"/>
          <w:lang w:val="en-GB"/>
        </w:rPr>
        <w:t>Metode</w:t>
      </w:r>
      <w:proofErr w:type="spellEnd"/>
      <w:r w:rsidR="00344FFC">
        <w:rPr>
          <w:rFonts w:cs="Times New Roman"/>
          <w:lang w:val="en-GB"/>
        </w:rPr>
        <w:t xml:space="preserve"> </w:t>
      </w:r>
      <w:proofErr w:type="spellStart"/>
      <w:r w:rsidR="00344FFC">
        <w:rPr>
          <w:rFonts w:cs="Times New Roman"/>
          <w:lang w:val="en-GB"/>
        </w:rPr>
        <w:t>tersebut</w:t>
      </w:r>
      <w:proofErr w:type="spellEnd"/>
      <w:r w:rsidR="00344FFC">
        <w:rPr>
          <w:rFonts w:cs="Times New Roman"/>
          <w:lang w:val="en-GB"/>
        </w:rPr>
        <w:t xml:space="preserve"> </w:t>
      </w:r>
      <w:proofErr w:type="spellStart"/>
      <w:r w:rsidR="00344FFC">
        <w:rPr>
          <w:rFonts w:cs="Times New Roman"/>
          <w:lang w:val="en-GB"/>
        </w:rPr>
        <w:t>disebut</w:t>
      </w:r>
      <w:proofErr w:type="spellEnd"/>
      <w:r w:rsidR="00344FFC">
        <w:rPr>
          <w:rFonts w:cs="Times New Roman"/>
          <w:lang w:val="en-GB"/>
        </w:rPr>
        <w:t xml:space="preserve"> </w:t>
      </w:r>
      <w:proofErr w:type="spellStart"/>
      <w:r w:rsidR="00344FFC">
        <w:rPr>
          <w:rFonts w:cs="Times New Roman"/>
          <w:lang w:val="en-GB"/>
        </w:rPr>
        <w:t>dengan</w:t>
      </w:r>
      <w:proofErr w:type="spellEnd"/>
      <w:r w:rsidR="00344FFC">
        <w:rPr>
          <w:rFonts w:cs="Times New Roman"/>
          <w:lang w:val="en-GB"/>
        </w:rPr>
        <w:t xml:space="preserve"> </w:t>
      </w:r>
      <w:proofErr w:type="spellStart"/>
      <w:r w:rsidR="00344FFC">
        <w:rPr>
          <w:rFonts w:cs="Times New Roman"/>
          <w:lang w:val="en-GB"/>
        </w:rPr>
        <w:t>metode</w:t>
      </w:r>
      <w:proofErr w:type="spellEnd"/>
      <w:r w:rsidR="00344FFC">
        <w:rPr>
          <w:rFonts w:cs="Times New Roman"/>
          <w:lang w:val="en-GB"/>
        </w:rPr>
        <w:t xml:space="preserv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w:t>
      </w:r>
      <w:proofErr w:type="spellStart"/>
      <w:r w:rsidR="00344FFC">
        <w:rPr>
          <w:rFonts w:cs="Times New Roman"/>
          <w:lang w:val="en-GB"/>
        </w:rPr>
        <w:t>Dalam</w:t>
      </w:r>
      <w:proofErr w:type="spellEnd"/>
      <w:r w:rsidR="00344FFC">
        <w:rPr>
          <w:rFonts w:cs="Times New Roman"/>
          <w:lang w:val="en-GB"/>
        </w:rPr>
        <w:t xml:space="preserve"> </w:t>
      </w:r>
      <w:proofErr w:type="spellStart"/>
      <w:r w:rsidR="00344FFC">
        <w:rPr>
          <w:rFonts w:cs="Times New Roman"/>
          <w:lang w:val="en-GB"/>
        </w:rPr>
        <w:t>metode</w:t>
      </w:r>
      <w:proofErr w:type="spellEnd"/>
      <w:r w:rsidR="00344FFC">
        <w:rPr>
          <w:rFonts w:cs="Times New Roman"/>
          <w:lang w:val="en-GB"/>
        </w:rPr>
        <w:t xml:space="preserv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 xml:space="preserve">data </w:t>
      </w:r>
      <w:proofErr w:type="spellStart"/>
      <w:r w:rsidR="00344FFC">
        <w:rPr>
          <w:rFonts w:cs="Times New Roman"/>
          <w:lang w:val="en-GB"/>
        </w:rPr>
        <w:t>berlabel</w:t>
      </w:r>
      <w:proofErr w:type="spellEnd"/>
      <w:r w:rsidR="00344FFC">
        <w:rPr>
          <w:rFonts w:cs="Times New Roman"/>
          <w:lang w:val="en-GB"/>
        </w:rPr>
        <w:t xml:space="preserve"> </w:t>
      </w:r>
      <w:proofErr w:type="spellStart"/>
      <w:r w:rsidR="00344FFC">
        <w:rPr>
          <w:rFonts w:cs="Times New Roman"/>
          <w:lang w:val="en-GB"/>
        </w:rPr>
        <w:t>digunakan</w:t>
      </w:r>
      <w:proofErr w:type="spellEnd"/>
      <w:r w:rsidR="00344FFC">
        <w:rPr>
          <w:rFonts w:cs="Times New Roman"/>
          <w:lang w:val="en-GB"/>
        </w:rPr>
        <w:t xml:space="preserve"> </w:t>
      </w:r>
      <w:proofErr w:type="spellStart"/>
      <w:r w:rsidR="00344FFC">
        <w:rPr>
          <w:rFonts w:cs="Times New Roman"/>
          <w:lang w:val="en-GB"/>
        </w:rPr>
        <w:t>sebagai</w:t>
      </w:r>
      <w:proofErr w:type="spellEnd"/>
      <w:r w:rsidR="00344FFC">
        <w:rPr>
          <w:rFonts w:cs="Times New Roman"/>
          <w:lang w:val="en-GB"/>
        </w:rPr>
        <w:t xml:space="preserve"> </w:t>
      </w:r>
      <w:proofErr w:type="spellStart"/>
      <w:r w:rsidR="00344FFC">
        <w:rPr>
          <w:rFonts w:cs="Times New Roman"/>
          <w:lang w:val="en-GB"/>
        </w:rPr>
        <w:t>panduan</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 xml:space="preserve"> </w:t>
      </w:r>
      <w:proofErr w:type="spellStart"/>
      <w:r w:rsidR="00344FFC">
        <w:rPr>
          <w:rFonts w:cs="Times New Roman"/>
          <w:lang w:val="en-GB"/>
        </w:rPr>
        <w:t>sehingga</w:t>
      </w:r>
      <w:proofErr w:type="spellEnd"/>
      <w:r w:rsidR="00344FFC">
        <w:rPr>
          <w:rFonts w:cs="Times New Roman"/>
          <w:lang w:val="en-GB"/>
        </w:rPr>
        <w:t xml:space="preserve"> </w:t>
      </w:r>
      <w:proofErr w:type="spellStart"/>
      <w:r w:rsidR="00344FFC">
        <w:rPr>
          <w:rFonts w:cs="Times New Roman"/>
          <w:lang w:val="en-GB"/>
        </w:rPr>
        <w:t>karakteristik</w:t>
      </w:r>
      <w:proofErr w:type="spellEnd"/>
      <w:r w:rsidR="00344FFC">
        <w:rPr>
          <w:rFonts w:cs="Times New Roman"/>
          <w:lang w:val="en-GB"/>
        </w:rPr>
        <w:t xml:space="preserve"> </w:t>
      </w:r>
      <w:proofErr w:type="spellStart"/>
      <w:r w:rsidR="00344FFC">
        <w:rPr>
          <w:rFonts w:cs="Times New Roman"/>
          <w:lang w:val="en-GB"/>
        </w:rPr>
        <w:t>dari</w:t>
      </w:r>
      <w:proofErr w:type="spellEnd"/>
      <w:r w:rsidR="00344FFC">
        <w:rPr>
          <w:rFonts w:cs="Times New Roman"/>
          <w:lang w:val="en-GB"/>
        </w:rPr>
        <w:t xml:space="preserve"> data </w:t>
      </w:r>
      <w:proofErr w:type="spellStart"/>
      <w:r w:rsidR="00344FFC">
        <w:rPr>
          <w:rFonts w:cs="Times New Roman"/>
          <w:lang w:val="en-GB"/>
        </w:rPr>
        <w:t>berlabel</w:t>
      </w:r>
      <w:proofErr w:type="spellEnd"/>
      <w:r w:rsidR="00344FFC">
        <w:rPr>
          <w:rFonts w:cs="Times New Roman"/>
          <w:lang w:val="en-GB"/>
        </w:rPr>
        <w:t xml:space="preserve"> </w:t>
      </w:r>
      <w:proofErr w:type="spellStart"/>
      <w:r w:rsidR="00344FFC">
        <w:rPr>
          <w:rFonts w:cs="Times New Roman"/>
          <w:lang w:val="en-GB"/>
        </w:rPr>
        <w:t>diikutsertakan</w:t>
      </w:r>
      <w:proofErr w:type="spellEnd"/>
      <w:r w:rsidR="00344FFC">
        <w:rPr>
          <w:rFonts w:cs="Times New Roman"/>
          <w:lang w:val="en-GB"/>
        </w:rPr>
        <w:t xml:space="preserve"> </w:t>
      </w:r>
      <w:proofErr w:type="spellStart"/>
      <w:r w:rsidR="00344FFC">
        <w:rPr>
          <w:rFonts w:cs="Times New Roman"/>
          <w:lang w:val="en-GB"/>
        </w:rPr>
        <w:t>secara</w:t>
      </w:r>
      <w:proofErr w:type="spellEnd"/>
      <w:r w:rsidR="00344FFC">
        <w:rPr>
          <w:rFonts w:cs="Times New Roman"/>
          <w:lang w:val="en-GB"/>
        </w:rPr>
        <w:t xml:space="preserve"> </w:t>
      </w:r>
      <w:proofErr w:type="spellStart"/>
      <w:r w:rsidR="00344FFC">
        <w:rPr>
          <w:rFonts w:cs="Times New Roman"/>
          <w:lang w:val="en-GB"/>
        </w:rPr>
        <w:t>implisit</w:t>
      </w:r>
      <w:proofErr w:type="spellEnd"/>
      <w:r w:rsidR="00344FFC">
        <w:rPr>
          <w:rFonts w:cs="Times New Roman"/>
          <w:lang w:val="en-GB"/>
        </w:rPr>
        <w:t xml:space="preserve"> </w:t>
      </w:r>
      <w:proofErr w:type="spellStart"/>
      <w:r w:rsidR="00344FFC">
        <w:rPr>
          <w:rFonts w:cs="Times New Roman"/>
          <w:lang w:val="en-GB"/>
        </w:rPr>
        <w:t>dalam</w:t>
      </w:r>
      <w:proofErr w:type="spellEnd"/>
      <w:r w:rsidR="00344FFC">
        <w:rPr>
          <w:rFonts w:cs="Times New Roman"/>
          <w:lang w:val="en-GB"/>
        </w:rPr>
        <w:t xml:space="preserve"> </w:t>
      </w:r>
      <w:proofErr w:type="spellStart"/>
      <w:r w:rsidR="00344FFC">
        <w:rPr>
          <w:rFonts w:cs="Times New Roman"/>
          <w:lang w:val="en-GB"/>
        </w:rPr>
        <w:t>algoritma</w:t>
      </w:r>
      <w:proofErr w:type="spellEnd"/>
      <w:r w:rsidR="00344FFC">
        <w:rPr>
          <w:rFonts w:cs="Times New Roman"/>
          <w:lang w:val="en-GB"/>
        </w:rPr>
        <w:t xml:space="preserve"> </w:t>
      </w:r>
      <w:proofErr w:type="spellStart"/>
      <w:r w:rsidR="00344FFC">
        <w:rPr>
          <w:rFonts w:cs="Times New Roman"/>
          <w:lang w:val="en-GB"/>
        </w:rPr>
        <w:t>pengelompokan</w:t>
      </w:r>
      <w:proofErr w:type="spellEnd"/>
      <w:r w:rsidR="00344FFC">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lastRenderedPageBreak/>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463419"/>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7"/>
      <w:proofErr w:type="spellEnd"/>
    </w:p>
    <w:p w14:paraId="6A756FF9" w14:textId="275E21EE" w:rsidR="00347A7E" w:rsidRDefault="00057A96">
      <w:pPr>
        <w:spacing w:after="0" w:line="360" w:lineRule="auto"/>
        <w:rPr>
          <w:rFonts w:cs="Times New Roman"/>
        </w:rPr>
      </w:pPr>
      <w:r>
        <w:rPr>
          <w:rFonts w:cs="Times New Roman"/>
          <w:color w:val="FF0000"/>
        </w:rPr>
        <w:tab/>
      </w:r>
      <w:bookmarkStart w:id="18" w:name="_Hlk59540121"/>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00B2437F">
        <w:rPr>
          <w:rFonts w:cs="Times New Roman"/>
        </w:rPr>
        <w:t xml:space="preserve"> </w:t>
      </w:r>
      <w:r w:rsidRPr="008E6286">
        <w:rPr>
          <w:rFonts w:cs="Times New Roman"/>
        </w:rPr>
        <w:t xml:space="preserve">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w:t>
      </w:r>
      <w:proofErr w:type="spellStart"/>
      <w:r w:rsidR="00B2437F">
        <w:rPr>
          <w:rFonts w:cs="Times New Roman"/>
        </w:rPr>
        <w:t>serta</w:t>
      </w:r>
      <w:proofErr w:type="spellEnd"/>
      <w:r w:rsidR="00B2437F">
        <w:rPr>
          <w:rFonts w:cs="Times New Roman"/>
        </w:rPr>
        <w:t xml:space="preserve"> </w:t>
      </w:r>
      <w:proofErr w:type="spellStart"/>
      <w:r w:rsidR="00B2437F">
        <w:rPr>
          <w:rFonts w:cs="Times New Roman"/>
        </w:rPr>
        <w:t>telah</w:t>
      </w:r>
      <w:proofErr w:type="spellEnd"/>
      <w:r w:rsidR="008E6286" w:rsidRPr="008E6286">
        <w:rPr>
          <w:rFonts w:cs="Times New Roman"/>
        </w:rPr>
        <w:t xml:space="preserve">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484BA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w:t>
      </w:r>
      <w:r w:rsidR="00617EA3">
        <w:rPr>
          <w:rFonts w:cs="Times New Roman"/>
        </w:rPr>
        <w:t>mahal</w:t>
      </w:r>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r w:rsidR="00CA1D3C">
        <w:rPr>
          <w:rFonts w:cs="Times New Roman"/>
        </w:rPr>
        <w:t xml:space="preserve">program </w:t>
      </w:r>
      <w:proofErr w:type="spellStart"/>
      <w:r w:rsidR="00CA1D3C">
        <w:rPr>
          <w:rFonts w:cs="Times New Roman"/>
        </w:rPr>
        <w:t>dengan</w:t>
      </w:r>
      <w:proofErr w:type="spellEnd"/>
      <w:r w:rsidR="00CA1D3C">
        <w:rPr>
          <w:rFonts w:cs="Times New Roman"/>
        </w:rPr>
        <w:t xml:space="preserve"> </w:t>
      </w:r>
      <w:r w:rsidR="00CA1D3C" w:rsidRPr="00CA1D3C">
        <w:rPr>
          <w:rFonts w:cs="Times New Roman"/>
          <w:i/>
          <w:iCs/>
        </w:rPr>
        <w:t>semi-supervised learning</w:t>
      </w:r>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463420"/>
      <w:r w:rsidRPr="00944E0B">
        <w:rPr>
          <w:rFonts w:cs="Times New Roman"/>
        </w:rPr>
        <w:t xml:space="preserve">Batasan </w:t>
      </w:r>
      <w:proofErr w:type="spellStart"/>
      <w:r w:rsidRPr="00944E0B">
        <w:rPr>
          <w:rFonts w:cs="Times New Roman"/>
        </w:rPr>
        <w:t>Masalah</w:t>
      </w:r>
      <w:bookmarkEnd w:id="19"/>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5DFEA4F1" w:rsidR="00AE3406" w:rsidRPr="00DA4A4F" w:rsidRDefault="00726201">
      <w:pPr>
        <w:pStyle w:val="BodyText"/>
        <w:numPr>
          <w:ilvl w:val="0"/>
          <w:numId w:val="11"/>
        </w:numPr>
        <w:spacing w:after="0" w:line="360" w:lineRule="auto"/>
        <w:rPr>
          <w:rFonts w:cs="Times New Roman"/>
        </w:rPr>
      </w:pPr>
      <w:r>
        <w:rPr>
          <w:rFonts w:cs="Times New Roman"/>
        </w:rPr>
        <w:t xml:space="preserve">Program </w:t>
      </w:r>
      <w:proofErr w:type="spellStart"/>
      <w:r>
        <w:rPr>
          <w:rFonts w:cs="Times New Roman"/>
        </w:rPr>
        <w:t>dibangun</w:t>
      </w:r>
      <w:proofErr w:type="spellEnd"/>
      <w:r>
        <w:rPr>
          <w:rFonts w:cs="Times New Roman"/>
        </w:rPr>
        <w:t xml:space="preserve"> </w:t>
      </w:r>
      <w:proofErr w:type="spellStart"/>
      <w:r>
        <w:rPr>
          <w:rFonts w:cs="Times New Roman"/>
        </w:rPr>
        <w:t>menggunakan</w:t>
      </w:r>
      <w:proofErr w:type="spellEnd"/>
      <w:r w:rsidR="00363AA7" w:rsidRPr="00DA4A4F">
        <w:rPr>
          <w:rFonts w:cs="Times New Roman"/>
        </w:rPr>
        <w:t xml:space="preserve"> data </w:t>
      </w:r>
      <w:proofErr w:type="spellStart"/>
      <w:r w:rsidR="00363AA7" w:rsidRPr="00DA4A4F">
        <w:rPr>
          <w:rFonts w:cs="Times New Roman"/>
        </w:rPr>
        <w:t>pabrik</w:t>
      </w:r>
      <w:proofErr w:type="spellEnd"/>
      <w:r w:rsidR="00363AA7" w:rsidRPr="00DA4A4F">
        <w:rPr>
          <w:rFonts w:cs="Times New Roman"/>
        </w:rPr>
        <w:t xml:space="preserve"> </w:t>
      </w:r>
      <w:r w:rsidR="004B44BD" w:rsidRPr="00DA4A4F">
        <w:rPr>
          <w:rFonts w:cs="Times New Roman"/>
        </w:rPr>
        <w:t>Tennessee Eastman Chemical Company</w:t>
      </w:r>
      <w:r>
        <w:rPr>
          <w:rFonts w:cs="Times New Roman"/>
        </w:rPr>
        <w:t>.</w:t>
      </w:r>
    </w:p>
    <w:p w14:paraId="611DC98B" w14:textId="49D83A5F" w:rsidR="00A30E86" w:rsidRDefault="00726201" w:rsidP="000A2BC7">
      <w:pPr>
        <w:pStyle w:val="BodyText"/>
        <w:numPr>
          <w:ilvl w:val="0"/>
          <w:numId w:val="11"/>
        </w:numPr>
        <w:spacing w:after="0" w:line="360" w:lineRule="auto"/>
        <w:rPr>
          <w:rFonts w:cs="Times New Roman"/>
        </w:rPr>
      </w:pPr>
      <w:proofErr w:type="spellStart"/>
      <w:r>
        <w:rPr>
          <w:rFonts w:cs="Times New Roman"/>
        </w:rPr>
        <w:t>Metode</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mesin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w:t>
      </w:r>
      <w:r>
        <w:rPr>
          <w:rFonts w:cs="Times New Roman"/>
          <w:i/>
          <w:iCs/>
        </w:rPr>
        <w:t>support vector machines</w:t>
      </w:r>
      <w:r>
        <w:rPr>
          <w:rFonts w:cs="Times New Roman"/>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 xml:space="preserve">Program </w:t>
      </w:r>
      <w:proofErr w:type="spellStart"/>
      <w:r>
        <w:rPr>
          <w:rFonts w:cs="Times New Roman"/>
        </w:rPr>
        <w:t>dibuat</w:t>
      </w:r>
      <w:proofErr w:type="spellEnd"/>
      <w:r>
        <w:rPr>
          <w:rFonts w:cs="Times New Roman"/>
        </w:rPr>
        <w:t xml:space="preserve"> </w:t>
      </w:r>
      <w:proofErr w:type="spellStart"/>
      <w:r>
        <w:rPr>
          <w:rFonts w:cs="Times New Roman"/>
        </w:rPr>
        <w:t>dengan</w:t>
      </w:r>
      <w:proofErr w:type="spellEnd"/>
      <w:r w:rsidR="000A6C07" w:rsidRPr="000A6C07">
        <w:rPr>
          <w:rFonts w:cs="Times New Roman"/>
        </w:rPr>
        <w:t xml:space="preserve"> </w:t>
      </w:r>
      <w:proofErr w:type="spellStart"/>
      <w:r w:rsidR="000A6C07" w:rsidRPr="000A6C07">
        <w:rPr>
          <w:rFonts w:cs="Times New Roman"/>
        </w:rPr>
        <w:t>menggunakan</w:t>
      </w:r>
      <w:proofErr w:type="spellEnd"/>
      <w:r w:rsidR="000A6C07" w:rsidRPr="000A6C07">
        <w:rPr>
          <w:rFonts w:cs="Times New Roman"/>
        </w:rPr>
        <w:t xml:space="preserve"> </w:t>
      </w:r>
      <w:proofErr w:type="spellStart"/>
      <w:r w:rsidR="000A6C07" w:rsidRPr="000A6C07">
        <w:rPr>
          <w:rFonts w:cs="Times New Roman"/>
        </w:rPr>
        <w:t>bahasa</w:t>
      </w:r>
      <w:proofErr w:type="spellEnd"/>
      <w:r w:rsidR="000A6C07" w:rsidRPr="000A6C07">
        <w:rPr>
          <w:rFonts w:cs="Times New Roman"/>
        </w:rPr>
        <w:t xml:space="preserve"> </w:t>
      </w:r>
      <w:proofErr w:type="spellStart"/>
      <w:r w:rsidR="000A6C07" w:rsidRPr="000A6C07">
        <w:rPr>
          <w:rFonts w:cs="Times New Roman"/>
        </w:rPr>
        <w:t>pemrograman</w:t>
      </w:r>
      <w:proofErr w:type="spellEnd"/>
      <w:r w:rsidR="000A6C07"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463421"/>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20"/>
      <w:proofErr w:type="spellEnd"/>
    </w:p>
    <w:p w14:paraId="2184A03A" w14:textId="5297BDEC"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sidR="006162C6" w:rsidRPr="006162C6">
        <w:rPr>
          <w:rFonts w:cs="Times New Roman"/>
          <w:szCs w:val="24"/>
          <w:lang w:val="en-GB"/>
        </w:rPr>
        <w:t>kesalahan</w:t>
      </w:r>
      <w:proofErr w:type="spellEnd"/>
      <w:r>
        <w:rPr>
          <w:rFonts w:cs="Times New Roman"/>
          <w:i/>
          <w:iCs/>
          <w:szCs w:val="24"/>
          <w:lang w:val="en-GB"/>
        </w:rPr>
        <w:t xml:space="preserve">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lastRenderedPageBreak/>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463422"/>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21"/>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p w14:paraId="3DE27B1C" w14:textId="18E9971B" w:rsidR="00AE3406" w:rsidRPr="00944E0B" w:rsidRDefault="00D6140D" w:rsidP="004F008A">
      <w:pPr>
        <w:pStyle w:val="Heading1"/>
        <w:spacing w:line="360" w:lineRule="auto"/>
        <w:ind w:left="0"/>
        <w:rPr>
          <w:rFonts w:cs="Times New Roman"/>
        </w:rPr>
      </w:pPr>
      <w:bookmarkStart w:id="22" w:name="_Toc61463423"/>
      <w:r>
        <w:rPr>
          <w:rFonts w:cs="Times New Roman"/>
          <w:noProof/>
        </w:rPr>
        <w:lastRenderedPageBreak/>
        <mc:AlternateContent>
          <mc:Choice Requires="wps">
            <w:drawing>
              <wp:anchor distT="0" distB="0" distL="114300" distR="114300" simplePos="0" relativeHeight="251678720" behindDoc="0" locked="0" layoutInCell="1" allowOverlap="1" wp14:anchorId="5456B136" wp14:editId="64DAD022">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47560" id="Rectangle 47" o:spid="_x0000_s1026" style="position:absolute;margin-left:374.7pt;margin-top:-86.6pt;width:34.35pt;height:28.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3664" behindDoc="0" locked="0" layoutInCell="1" allowOverlap="1" wp14:anchorId="6B525F9A" wp14:editId="396F93E0">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2D47E8A7" w:rsidR="001E4D38" w:rsidRDefault="001E4D38"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1E4D38" w:rsidRDefault="001E4D38"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3664;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2D47E8A7" w:rsidR="001E4D38" w:rsidRDefault="001E4D38"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1E4D38" w:rsidRDefault="001E4D38" w:rsidP="00F843E4">
                        <w:r>
                          <w:t>[2]</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w:t>
      </w:r>
      <w:proofErr w:type="spellStart"/>
      <w:r w:rsidRPr="00F57AA2">
        <w:rPr>
          <w:rFonts w:cs="Times New Roman"/>
          <w:szCs w:val="24"/>
          <w:shd w:val="clear" w:color="auto" w:fill="FFFFFF"/>
        </w:rPr>
        <w:t>meneliti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tentang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dalam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terdapat</w:t>
      </w:r>
      <w:proofErr w:type="spellEnd"/>
      <w:r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sangatlah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langka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karena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kehandalan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sehingga</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00AD4A14">
        <w:rPr>
          <w:rFonts w:cs="Times New Roman"/>
          <w:szCs w:val="24"/>
          <w:shd w:val="clear" w:color="auto" w:fill="FFFFFF"/>
        </w:rPr>
        <w:t>,</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mengolah</w:t>
      </w:r>
      <w:proofErr w:type="spellEnd"/>
      <w:r w:rsidRPr="00F57AA2">
        <w:rPr>
          <w:rFonts w:cs="Times New Roman"/>
          <w:szCs w:val="24"/>
          <w:shd w:val="clear" w:color="auto" w:fill="FFFFFF"/>
        </w:rPr>
        <w:t xml:space="preserve"> data yang </w:t>
      </w:r>
      <w:proofErr w:type="spellStart"/>
      <w:r w:rsidRPr="00F57AA2">
        <w:rPr>
          <w:rFonts w:cs="Times New Roman"/>
          <w:szCs w:val="24"/>
          <w:shd w:val="clear" w:color="auto" w:fill="FFFFFF"/>
        </w:rPr>
        <w:t>sangat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mayoritas</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data pada </w:t>
      </w:r>
      <w:proofErr w:type="spellStart"/>
      <w:r w:rsidRPr="00F57AA2">
        <w:rPr>
          <w:rFonts w:cs="Times New Roman"/>
          <w:szCs w:val="24"/>
          <w:shd w:val="clear" w:color="auto" w:fill="FFFFFF"/>
        </w:rPr>
        <w:t>kondisi</w:t>
      </w:r>
      <w:proofErr w:type="spellEnd"/>
      <w:r w:rsidRPr="00F57AA2">
        <w:rPr>
          <w:rFonts w:cs="Times New Roman"/>
          <w:szCs w:val="24"/>
          <w:shd w:val="clear" w:color="auto" w:fill="FFFFFF"/>
        </w:rPr>
        <w:t xml:space="preserve"> normal.</w:t>
      </w:r>
      <w:r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diusulkan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dapat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4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Pr="00F57AA2">
        <w:rPr>
          <w:rFonts w:cs="Times New Roman"/>
          <w:szCs w:val="24"/>
          <w:shd w:val="clear" w:color="auto" w:fill="FFFFFF"/>
        </w:rPr>
        <w:t>dilakukan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cara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relevan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lastRenderedPageBreak/>
        <w:t>merupakan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keterpisahan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antar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kelas</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dibawah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batas</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ditetapkan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diproyeksikan</w:t>
      </w:r>
      <w:proofErr w:type="spellEnd"/>
      <w:r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kernel.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informatif</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proyeksi</w:t>
      </w:r>
      <w:proofErr w:type="spellEnd"/>
      <w:r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Pr="00F57AA2">
        <w:rPr>
          <w:rFonts w:cs="Times New Roman"/>
          <w:szCs w:val="24"/>
          <w:shd w:val="clear" w:color="auto" w:fill="FFFFFF"/>
        </w:rPr>
        <w:t xml:space="preserve"> dan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dioptimasi</w:t>
      </w:r>
      <w:proofErr w:type="spellEnd"/>
      <w:r w:rsidRPr="00F57AA2">
        <w:rPr>
          <w:rFonts w:cs="Times New Roman"/>
          <w:szCs w:val="24"/>
          <w:shd w:val="clear" w:color="auto" w:fill="FFFFFF"/>
        </w:rPr>
        <w:t xml:space="preserve">. </w:t>
      </w:r>
      <w:bookmarkStart w:id="25" w:name="_Hlk59541159"/>
      <w:r w:rsidRPr="00F57AA2">
        <w:rPr>
          <w:rFonts w:cs="Times New Roman"/>
          <w:szCs w:val="24"/>
          <w:shd w:val="clear" w:color="auto" w:fill="FFFFFF"/>
        </w:rPr>
        <w:t xml:space="preserve">Pada 15 dataset yang </w:t>
      </w:r>
      <w:proofErr w:type="spellStart"/>
      <w:r w:rsidRPr="00F57AA2">
        <w:rPr>
          <w:rFonts w:cs="Times New Roman"/>
          <w:szCs w:val="24"/>
          <w:shd w:val="clear" w:color="auto" w:fill="FFFFFF"/>
        </w:rPr>
        <w:t>digunakan</w:t>
      </w:r>
      <w:proofErr w:type="spellEnd"/>
      <w:r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ditawarkan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12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F-</w:t>
      </w:r>
      <w:r w:rsidRPr="00F57AA2">
        <w:rPr>
          <w:rFonts w:cs="Times New Roman"/>
          <w:i/>
          <w:szCs w:val="24"/>
          <w:shd w:val="clear" w:color="auto" w:fill="FFFFFF"/>
        </w:rPr>
        <w:t>measurement</w:t>
      </w:r>
      <w:r w:rsidRPr="00F57AA2">
        <w:rPr>
          <w:rFonts w:cs="Times New Roman"/>
          <w:szCs w:val="24"/>
          <w:shd w:val="clear" w:color="auto" w:fill="FFFFFF"/>
        </w:rPr>
        <w:t xml:space="preserve"> dan 9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dibandingkan</w:t>
      </w:r>
      <w:proofErr w:type="spellEnd"/>
      <w:r w:rsidRPr="00F57AA2">
        <w:rPr>
          <w:rFonts w:cs="Times New Roman"/>
          <w:szCs w:val="24"/>
          <w:shd w:val="clear" w:color="auto" w:fill="FFFFFF"/>
        </w:rPr>
        <w:t xml:space="preserve"> 3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bookmarkEnd w:id="26"/>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bookmarkStart w:id="27" w:name="_Hlk59541514"/>
      <w:r w:rsidRPr="00F843E4">
        <w:rPr>
          <w:rFonts w:cs="Times New Roman"/>
          <w:szCs w:val="24"/>
          <w:shd w:val="clear" w:color="auto" w:fill="FFFFFF"/>
        </w:rPr>
        <w:t xml:space="preserve">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2E33794B"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06479F">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202BD3" w:rsidRPr="00202BD3">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0062356D">
        <w:rPr>
          <w:rFonts w:cs="Times New Roman"/>
          <w:szCs w:val="24"/>
          <w:shd w:val="clear" w:color="auto" w:fill="FFFFFF"/>
        </w:rPr>
        <w:t xml:space="preserve"> </w:t>
      </w:r>
      <w:proofErr w:type="spellStart"/>
      <w:r w:rsidR="0062356D">
        <w:rPr>
          <w:rFonts w:cs="Times New Roman"/>
          <w:szCs w:val="24"/>
          <w:shd w:val="clear" w:color="auto" w:fill="FFFFFF"/>
        </w:rPr>
        <w:t>karakterisasi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r w:rsidRPr="008E3C1B">
        <w:rPr>
          <w:rFonts w:cs="Times New Roman"/>
          <w:szCs w:val="24"/>
          <w:shd w:val="clear" w:color="auto" w:fill="FFFFFF"/>
        </w:rPr>
        <w:lastRenderedPageBreak/>
        <w:t>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3483EC8A"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w:t>
      </w:r>
      <w:proofErr w:type="spellStart"/>
      <w:r w:rsidR="007107F1">
        <w:rPr>
          <w:rFonts w:cs="Times New Roman"/>
          <w:szCs w:val="24"/>
          <w:shd w:val="clear" w:color="auto" w:fill="FFFFFF"/>
        </w:rPr>
        <w:t>Penelitian</w:t>
      </w:r>
      <w:proofErr w:type="spellEnd"/>
      <w:r w:rsidR="007107F1">
        <w:rPr>
          <w:rFonts w:cs="Times New Roman"/>
          <w:szCs w:val="24"/>
          <w:shd w:val="clear" w:color="auto" w:fill="FFFFFF"/>
        </w:rPr>
        <w:t xml:space="preserve">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bookmarkStart w:id="29" w:name="_Hlk59542569"/>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bookmarkEnd w:id="29"/>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008453A0">
        <w:rPr>
          <w:rFonts w:cs="Times New Roman"/>
          <w:szCs w:val="24"/>
          <w:shd w:val="clear" w:color="auto" w:fill="FFFFFF"/>
        </w:rPr>
        <w:t>tersebut</w:t>
      </w:r>
      <w:proofErr w:type="spellEnd"/>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7107F1">
        <w:rPr>
          <w:rFonts w:cs="Times New Roman"/>
          <w:szCs w:val="24"/>
          <w:shd w:val="clear" w:color="auto" w:fill="FFFFFF"/>
        </w:rPr>
        <w:t>tidak</w:t>
      </w:r>
      <w:proofErr w:type="spellEnd"/>
      <w:r w:rsidR="007107F1">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w:t>
      </w:r>
      <w:r w:rsidR="005D57AA">
        <w:rPr>
          <w:rFonts w:cs="Times New Roman"/>
          <w:szCs w:val="24"/>
        </w:rPr>
        <w:t>10</w:t>
      </w:r>
      <w:r w:rsidR="005D57AA">
        <w:rPr>
          <w:rFonts w:cs="Times New Roman"/>
          <w:szCs w:val="24"/>
          <w:vertAlign w:val="superscript"/>
        </w:rPr>
        <w:t>4</w:t>
      </w:r>
      <w:r w:rsidRPr="00E15D45">
        <w:rPr>
          <w:rFonts w:cs="Times New Roman"/>
          <w:szCs w:val="24"/>
        </w:rPr>
        <w:t xml:space="preserve">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w:t>
      </w:r>
      <w:r w:rsidR="005D57AA">
        <w:rPr>
          <w:rFonts w:cs="Times New Roman"/>
          <w:szCs w:val="24"/>
        </w:rPr>
        <w:t>10</w:t>
      </w:r>
      <w:r w:rsidR="005D57AA">
        <w:rPr>
          <w:rFonts w:cs="Times New Roman"/>
          <w:szCs w:val="24"/>
          <w:vertAlign w:val="superscript"/>
        </w:rPr>
        <w:t>5</w:t>
      </w:r>
      <w:r w:rsidRPr="008E3C1B">
        <w:rPr>
          <w:rFonts w:cs="Times New Roman"/>
          <w:szCs w:val="24"/>
        </w:rPr>
        <w:t xml:space="preserve"> </w:t>
      </w:r>
      <w:proofErr w:type="spellStart"/>
      <w:r w:rsidRPr="008E3C1B">
        <w:rPr>
          <w:rFonts w:cs="Times New Roman"/>
          <w:szCs w:val="24"/>
        </w:rPr>
        <w:t>sampel</w:t>
      </w:r>
      <w:proofErr w:type="spellEnd"/>
      <w:r w:rsidRPr="008E3C1B">
        <w:rPr>
          <w:rFonts w:cs="Times New Roman"/>
          <w:szCs w:val="24"/>
        </w:rPr>
        <w:t xml:space="preserve">). </w:t>
      </w:r>
    </w:p>
    <w:bookmarkEnd w:id="36"/>
    <w:p w14:paraId="089C1ABD" w14:textId="0B493795"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w:t>
      </w:r>
      <w:r w:rsidR="009509D0">
        <w:rPr>
          <w:rFonts w:cs="Times New Roman"/>
          <w:szCs w:val="24"/>
          <w:lang w:val="de-DE"/>
        </w:rPr>
        <w:t>dilakukan secara</w:t>
      </w:r>
      <w:r w:rsidR="00630EDB">
        <w:rPr>
          <w:rFonts w:cs="Times New Roman"/>
          <w:szCs w:val="24"/>
          <w:lang w:val="de-DE"/>
        </w:rPr>
        <w:t xml:space="preserve"> </w:t>
      </w:r>
      <w:r w:rsidR="00630EDB">
        <w:rPr>
          <w:rFonts w:cs="Times New Roman"/>
          <w:i/>
          <w:iCs/>
          <w:szCs w:val="24"/>
          <w:lang w:val="de-DE"/>
        </w:rPr>
        <w:t>real-time</w:t>
      </w:r>
      <w:r w:rsidR="00630EDB">
        <w:rPr>
          <w:rFonts w:cs="Times New Roman"/>
          <w:szCs w:val="24"/>
          <w:lang w:val="de-DE"/>
        </w:rPr>
        <w:t>, sehingga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lastRenderedPageBreak/>
              <w:t>Peneliti</w:t>
            </w:r>
            <w:r w:rsidR="005169F0">
              <w:rPr>
                <w:rFonts w:cs="Times New Roman"/>
                <w:szCs w:val="24"/>
                <w:shd w:val="clear" w:color="auto" w:fill="FFFFFF"/>
              </w:rPr>
              <w:t>an</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p w14:paraId="39398144" w14:textId="5CC4B2D8" w:rsidR="00D6614C" w:rsidRPr="00D6614C" w:rsidRDefault="00D6140D" w:rsidP="00D6614C">
      <w:pPr>
        <w:pStyle w:val="Heading1"/>
        <w:spacing w:line="360" w:lineRule="auto"/>
        <w:ind w:left="0"/>
        <w:rPr>
          <w:rFonts w:cs="Times New Roman"/>
        </w:rPr>
      </w:pPr>
      <w:bookmarkStart w:id="37" w:name="_Toc61463424"/>
      <w:r>
        <w:rPr>
          <w:rFonts w:cs="Times New Roman"/>
          <w:noProof/>
        </w:rPr>
        <w:lastRenderedPageBreak/>
        <mc:AlternateContent>
          <mc:Choice Requires="wps">
            <w:drawing>
              <wp:anchor distT="0" distB="0" distL="114300" distR="114300" simplePos="0" relativeHeight="251683840" behindDoc="0" locked="0" layoutInCell="1" allowOverlap="1" wp14:anchorId="010DE1A3" wp14:editId="0888C4F5">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A3BDD" id="Rectangle 50" o:spid="_x0000_s1026" style="position:absolute;margin-left:380.95pt;margin-top:-85.45pt;width:24.7pt;height:2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E93C90" w:rsidRDefault="003E4702" w:rsidP="00D6614C">
      <w:pPr>
        <w:pStyle w:val="Heading2"/>
        <w:rPr>
          <w:i/>
          <w:iCs/>
          <w:lang w:val="de-DE"/>
        </w:rPr>
      </w:pPr>
      <w:bookmarkStart w:id="38" w:name="_Toc61463425"/>
      <w:r w:rsidRPr="00E93C90">
        <w:rPr>
          <w:i/>
          <w:iCs/>
          <w:lang w:val="de-DE"/>
        </w:rPr>
        <w:t>Semi-</w:t>
      </w:r>
      <w:r w:rsidR="00D6614C" w:rsidRPr="00E93C90">
        <w:rPr>
          <w:i/>
          <w:iCs/>
          <w:lang w:val="de-DE"/>
        </w:rPr>
        <w:t>S</w:t>
      </w:r>
      <w:r w:rsidRPr="00E93C90">
        <w:rPr>
          <w:i/>
          <w:iCs/>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07700245" w:rsidR="00D6614C" w:rsidRDefault="00137529" w:rsidP="00D6614C">
      <w:pPr>
        <w:spacing w:after="0" w:line="360" w:lineRule="auto"/>
        <w:rPr>
          <w:rFonts w:cs="Times New Roman"/>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6F13B6D4" w14:textId="24AC53FC" w:rsidR="00115C2F" w:rsidRPr="00C622DC" w:rsidRDefault="00115C2F" w:rsidP="00115C2F">
      <w:pPr>
        <w:pStyle w:val="Heading2"/>
        <w:rPr>
          <w:i/>
          <w:iCs/>
          <w:lang w:val="de-DE"/>
        </w:rPr>
      </w:pPr>
      <w:bookmarkStart w:id="40" w:name="_Toc61463426"/>
      <w:r>
        <w:rPr>
          <w:lang w:val="de-DE"/>
        </w:rPr>
        <w:t xml:space="preserve">Metode </w:t>
      </w:r>
      <w:r w:rsidRPr="00C622DC">
        <w:rPr>
          <w:i/>
          <w:iCs/>
          <w:lang w:val="de-DE"/>
        </w:rPr>
        <w:t>Cluster-then-label</w:t>
      </w:r>
      <w:bookmarkEnd w:id="40"/>
    </w:p>
    <w:p w14:paraId="2ED69557" w14:textId="0DCE5EAC" w:rsidR="00E93C90" w:rsidRPr="00D613FC" w:rsidRDefault="00E93C90" w:rsidP="00D6614C">
      <w:pPr>
        <w:spacing w:after="0" w:line="360" w:lineRule="auto"/>
        <w:rPr>
          <w:rFonts w:cs="Times New Roman"/>
          <w:szCs w:val="24"/>
          <w:lang w:val="de-DE"/>
        </w:rPr>
      </w:pPr>
      <w:r>
        <w:rPr>
          <w:rFonts w:cs="Times New Roman"/>
          <w:szCs w:val="24"/>
          <w:lang w:val="de-DE"/>
        </w:rPr>
        <w:tab/>
        <w:t xml:space="preserve">Salah satu metode dari teknik </w:t>
      </w:r>
      <w:r>
        <w:rPr>
          <w:rFonts w:cs="Times New Roman"/>
          <w:i/>
          <w:iCs/>
          <w:szCs w:val="24"/>
          <w:lang w:val="de-DE"/>
        </w:rPr>
        <w:t xml:space="preserve">semi-supervised learning </w:t>
      </w:r>
      <w:r>
        <w:rPr>
          <w:rFonts w:cs="Times New Roman"/>
          <w:szCs w:val="24"/>
          <w:lang w:val="de-DE"/>
        </w:rPr>
        <w:t xml:space="preserve">adalah metode </w:t>
      </w:r>
      <w:r>
        <w:rPr>
          <w:rFonts w:cs="Times New Roman"/>
          <w:i/>
          <w:iCs/>
          <w:szCs w:val="24"/>
          <w:lang w:val="de-DE"/>
        </w:rPr>
        <w:t>cluster-then-label</w:t>
      </w:r>
      <w:r>
        <w:rPr>
          <w:rFonts w:cs="Times New Roman"/>
          <w:szCs w:val="24"/>
          <w:lang w:val="de-DE"/>
        </w:rPr>
        <w:t xml:space="preserve">. Pada metode </w:t>
      </w:r>
      <w:r>
        <w:rPr>
          <w:rFonts w:cs="Times New Roman"/>
          <w:i/>
          <w:iCs/>
          <w:szCs w:val="24"/>
          <w:lang w:val="de-DE"/>
        </w:rPr>
        <w:t>cluster-then-label</w:t>
      </w:r>
      <w:r>
        <w:rPr>
          <w:rFonts w:cs="Times New Roman"/>
          <w:szCs w:val="24"/>
          <w:lang w:val="de-DE"/>
        </w:rPr>
        <w:t xml:space="preserve">, dilakukan metode </w:t>
      </w:r>
      <w:r w:rsidR="00025087">
        <w:rPr>
          <w:rFonts w:cs="Times New Roman"/>
          <w:szCs w:val="24"/>
          <w:lang w:val="de-DE"/>
        </w:rPr>
        <w:t xml:space="preserve">klasifikasi secara </w:t>
      </w:r>
      <w:r w:rsidR="00025087">
        <w:rPr>
          <w:rFonts w:cs="Times New Roman"/>
          <w:i/>
          <w:iCs/>
          <w:szCs w:val="24"/>
          <w:lang w:val="de-DE"/>
        </w:rPr>
        <w:t xml:space="preserve">supervised </w:t>
      </w:r>
      <w:r w:rsidR="00025087">
        <w:rPr>
          <w:rFonts w:cs="Times New Roman"/>
          <w:szCs w:val="24"/>
          <w:lang w:val="de-DE"/>
        </w:rPr>
        <w:t xml:space="preserve">yang dilatih menggunakan data dan label yang didapatkan melalui metode pengelompokan secara </w:t>
      </w:r>
      <w:r w:rsidR="002806BE">
        <w:rPr>
          <w:rFonts w:cs="Times New Roman"/>
          <w:i/>
          <w:iCs/>
          <w:szCs w:val="24"/>
          <w:lang w:val="de-DE"/>
        </w:rPr>
        <w:t>un</w:t>
      </w:r>
      <w:r w:rsidR="00025087">
        <w:rPr>
          <w:rFonts w:cs="Times New Roman"/>
          <w:i/>
          <w:iCs/>
          <w:szCs w:val="24"/>
          <w:lang w:val="de-DE"/>
        </w:rPr>
        <w:t>supervised</w:t>
      </w:r>
      <w:r w:rsidR="002806BE">
        <w:rPr>
          <w:rFonts w:cs="Times New Roman"/>
          <w:i/>
          <w:iCs/>
          <w:szCs w:val="24"/>
          <w:lang w:val="de-DE"/>
        </w:rPr>
        <w:t xml:space="preserve"> </w:t>
      </w:r>
      <w:r w:rsidR="002806BE" w:rsidRPr="00D613FC">
        <w:rPr>
          <w:rFonts w:cs="Times New Roman"/>
          <w:szCs w:val="24"/>
          <w:lang w:val="de-DE"/>
        </w:rPr>
        <w:t>[</w:t>
      </w:r>
      <w:r w:rsidR="001605B9" w:rsidRPr="00D613FC">
        <w:rPr>
          <w:rFonts w:cs="Times New Roman"/>
          <w:szCs w:val="24"/>
          <w:lang w:val="de-DE"/>
        </w:rPr>
        <w:t>9</w:t>
      </w:r>
      <w:r w:rsidR="002806BE" w:rsidRPr="00D613FC">
        <w:rPr>
          <w:rFonts w:cs="Times New Roman"/>
          <w:szCs w:val="24"/>
          <w:lang w:val="de-DE"/>
        </w:rPr>
        <w:t>]</w:t>
      </w:r>
      <w:r w:rsidR="00025087">
        <w:rPr>
          <w:rFonts w:cs="Times New Roman"/>
          <w:szCs w:val="24"/>
          <w:lang w:val="de-DE"/>
        </w:rPr>
        <w:t>.</w:t>
      </w:r>
      <w:r w:rsidR="001605B9">
        <w:rPr>
          <w:rFonts w:cs="Times New Roman"/>
          <w:szCs w:val="24"/>
          <w:lang w:val="de-DE"/>
        </w:rPr>
        <w:t xml:space="preserve"> </w:t>
      </w:r>
      <w:r w:rsidR="002211BF">
        <w:rPr>
          <w:rFonts w:cs="Times New Roman"/>
          <w:szCs w:val="24"/>
          <w:lang w:val="de-DE"/>
        </w:rPr>
        <w:t xml:space="preserve">Digunakan data yang telah diketahui labelnya untuk menebak label dari data baru. </w:t>
      </w:r>
      <w:r w:rsidR="001605B9">
        <w:rPr>
          <w:rFonts w:cs="Times New Roman"/>
          <w:szCs w:val="24"/>
          <w:lang w:val="de-DE"/>
        </w:rPr>
        <w:t xml:space="preserve">Metode pengelompokan dilakukan pada data berlabel dan tidak berlabel </w:t>
      </w:r>
      <w:r w:rsidR="002211BF">
        <w:rPr>
          <w:rFonts w:cs="Times New Roman"/>
          <w:szCs w:val="24"/>
          <w:lang w:val="de-DE"/>
        </w:rPr>
        <w:t>secara bersamaan</w:t>
      </w:r>
      <w:r w:rsidR="001605B9">
        <w:rPr>
          <w:rFonts w:cs="Times New Roman"/>
          <w:szCs w:val="24"/>
          <w:lang w:val="de-DE"/>
        </w:rPr>
        <w:t xml:space="preserve">, </w:t>
      </w:r>
      <w:r w:rsidR="002211BF">
        <w:rPr>
          <w:rFonts w:cs="Times New Roman"/>
          <w:szCs w:val="24"/>
          <w:lang w:val="de-DE"/>
        </w:rPr>
        <w:t xml:space="preserve">sehingga walaupun pengelompokan dilakukan secara </w:t>
      </w:r>
      <w:r w:rsidR="002211BF">
        <w:rPr>
          <w:rFonts w:cs="Times New Roman"/>
          <w:i/>
          <w:iCs/>
          <w:szCs w:val="24"/>
          <w:lang w:val="de-DE"/>
        </w:rPr>
        <w:t>unsupervised</w:t>
      </w:r>
      <w:r w:rsidR="002211BF">
        <w:rPr>
          <w:rFonts w:cs="Times New Roman"/>
          <w:szCs w:val="24"/>
          <w:lang w:val="de-DE"/>
        </w:rPr>
        <w:t xml:space="preserve">, </w:t>
      </w:r>
      <w:r w:rsidR="00D613FC">
        <w:rPr>
          <w:rFonts w:cs="Times New Roman"/>
          <w:szCs w:val="24"/>
          <w:lang w:val="de-DE"/>
        </w:rPr>
        <w:t xml:space="preserve">data berlabel dapat membimbing pengelompokan. </w:t>
      </w:r>
      <w:r w:rsidR="001605B9">
        <w:rPr>
          <w:rFonts w:cs="Times New Roman"/>
          <w:szCs w:val="24"/>
          <w:lang w:val="de-DE"/>
        </w:rPr>
        <w:t xml:space="preserve">Pada tahap pengelompokan dihasilkan label untuk tiap sampel pada data yang dimiliki berdasarkan kemiripan mereka. </w:t>
      </w:r>
      <w:r w:rsidR="00D613FC">
        <w:rPr>
          <w:rFonts w:cs="Times New Roman"/>
          <w:szCs w:val="24"/>
          <w:lang w:val="de-DE"/>
        </w:rPr>
        <w:t xml:space="preserve">Label sesungguhnya dari data berlabel akan digunakan untuk menggantikan label dari hasil pengelompokan untuk memberikan koreksi pada hasil pengelompokan. Label tersebut kemudian digunakan untuk membangun garis pemisah SVM secara </w:t>
      </w:r>
      <w:r w:rsidR="00D613FC">
        <w:rPr>
          <w:rFonts w:cs="Times New Roman"/>
          <w:i/>
          <w:iCs/>
          <w:szCs w:val="24"/>
          <w:lang w:val="de-DE"/>
        </w:rPr>
        <w:t>supervised</w:t>
      </w:r>
      <w:r w:rsidR="00D613FC">
        <w:rPr>
          <w:rFonts w:cs="Times New Roman"/>
          <w:szCs w:val="24"/>
          <w:lang w:val="de-DE"/>
        </w:rPr>
        <w:t>.</w:t>
      </w:r>
    </w:p>
    <w:p w14:paraId="45C89116" w14:textId="6F21F580" w:rsidR="00AE3406" w:rsidRPr="00944E0B" w:rsidRDefault="00D6614C" w:rsidP="00D6614C">
      <w:pPr>
        <w:pStyle w:val="Heading2"/>
        <w:numPr>
          <w:ilvl w:val="0"/>
          <w:numId w:val="0"/>
        </w:numPr>
        <w:spacing w:line="360" w:lineRule="auto"/>
        <w:ind w:left="180"/>
        <w:rPr>
          <w:rFonts w:cs="Times New Roman"/>
        </w:rPr>
      </w:pPr>
      <w:bookmarkStart w:id="41" w:name="_Toc61463427"/>
      <w:r>
        <w:rPr>
          <w:rFonts w:cs="Times New Roman"/>
        </w:rPr>
        <w:t>III.</w:t>
      </w:r>
      <w:r w:rsidR="00115C2F">
        <w:rPr>
          <w:rFonts w:cs="Times New Roman"/>
        </w:rPr>
        <w:t>3</w:t>
      </w:r>
      <w:r>
        <w:rPr>
          <w:rFonts w:cs="Times New Roman"/>
        </w:rPr>
        <w:t xml:space="preserve">. </w:t>
      </w:r>
      <w:r w:rsidR="00E574C7">
        <w:rPr>
          <w:rFonts w:cs="Times New Roman"/>
        </w:rPr>
        <w:t>Support Vector Machines (SVM)</w:t>
      </w:r>
      <w:bookmarkEnd w:id="41"/>
    </w:p>
    <w:p w14:paraId="3A72E244" w14:textId="1B2C75F8"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2"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w:lastRenderedPageBreak/>
        <mc:AlternateContent>
          <mc:Choice Requires="wps">
            <w:drawing>
              <wp:anchor distT="0" distB="0" distL="114300" distR="114300" simplePos="0" relativeHeight="251638784" behindDoc="0" locked="0" layoutInCell="1" allowOverlap="1" wp14:anchorId="4C3AF726" wp14:editId="01F8908C">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1E4D38" w:rsidRDefault="001E4D38">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1E4D38" w:rsidRDefault="001E4D38">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7CDFE69">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2E0A66FE" w:rsidR="00EB0B0C" w:rsidRPr="00944E0B" w:rsidRDefault="00514E3C" w:rsidP="00514E3C">
      <w:pPr>
        <w:pStyle w:val="Caption"/>
        <w:rPr>
          <w:rFonts w:cs="Times New Roman"/>
          <w:szCs w:val="24"/>
        </w:rPr>
      </w:pPr>
      <w:bookmarkStart w:id="43" w:name="_Toc60962568"/>
      <w:r>
        <w:t xml:space="preserve">Gambar </w:t>
      </w:r>
      <w:fldSimple w:instr=" STYLEREF 1 \s ">
        <w:r w:rsidR="009D224B">
          <w:rPr>
            <w:noProof/>
          </w:rPr>
          <w:t>III</w:t>
        </w:r>
      </w:fldSimple>
      <w:r w:rsidR="004D70CE">
        <w:t>.</w:t>
      </w:r>
      <w:fldSimple w:instr=" SEQ Gambar \* ARABIC \s 1 ">
        <w:r w:rsidR="009D224B">
          <w:rPr>
            <w:noProof/>
          </w:rPr>
          <w:t>1</w:t>
        </w:r>
      </w:fldSimple>
      <w:r>
        <w:t xml:space="preserve"> </w:t>
      </w:r>
      <w:bookmarkStart w:id="44" w:name="_Hlk59825106"/>
      <w:proofErr w:type="spellStart"/>
      <w:r>
        <w:t>Klasifikasi</w:t>
      </w:r>
      <w:proofErr w:type="spellEnd"/>
      <w:r>
        <w:t xml:space="preserve"> </w:t>
      </w:r>
      <w:proofErr w:type="spellStart"/>
      <w:r>
        <w:t>Menggunakan</w:t>
      </w:r>
      <w:proofErr w:type="spellEnd"/>
      <w:r>
        <w:t xml:space="preserve"> SVM</w:t>
      </w:r>
      <w:bookmarkEnd w:id="43"/>
      <w:bookmarkEnd w:id="44"/>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5"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5"/>
    <w:p w14:paraId="708D66EC" w14:textId="5B2B6A20"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w:t>
      </w:r>
      <w:r w:rsidR="00EB0B0C" w:rsidRPr="00944E0B">
        <w:rPr>
          <w:rFonts w:cs="Times New Roman"/>
          <w:szCs w:val="24"/>
          <w:lang w:val="de-DE"/>
        </w:rPr>
        <w:lastRenderedPageBreak/>
        <w:t xml:space="preserve">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78ED49B8"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6"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75FE422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519AF572"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w:t>
      </w:r>
      <w:r w:rsidR="009D224B">
        <w:rPr>
          <w:rFonts w:cs="Times New Roman"/>
          <w:szCs w:val="24"/>
          <w:lang w:val="de-DE"/>
        </w:rPr>
        <w:t>persamaan optimasi:</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20"/>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CF5BD8A" w:rsidR="00027D76" w:rsidRDefault="001E4D38" w:rsidP="00027D76">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w:r w:rsidR="00027D76">
              <w:rPr>
                <w:rFonts w:eastAsiaTheme="minorEastAsia" w:cs="Times New Roman"/>
                <w:szCs w:val="24"/>
                <w:lang w:val="de-DE"/>
              </w:rPr>
              <w:t xml:space="preserve">, </w:t>
            </w:r>
            <w:r w:rsidR="009D224B">
              <w:rPr>
                <w:rFonts w:eastAsiaTheme="minorEastAsia" w:cs="Times New Roman"/>
                <w:szCs w:val="24"/>
                <w:lang w:val="de-DE"/>
              </w:rPr>
              <w:t>dengan syarat:</w:t>
            </w:r>
          </w:p>
        </w:tc>
        <w:tc>
          <w:tcPr>
            <w:tcW w:w="935" w:type="dxa"/>
          </w:tcPr>
          <w:p w14:paraId="337382D0" w14:textId="4DDF5A3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0CE8F722" w:rsidR="00027D76" w:rsidRDefault="001E4D38" w:rsidP="00D45C0D">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9D224B" w:rsidRPr="00944E0B">
              <w:rPr>
                <w:rFonts w:eastAsiaTheme="minorEastAsia" w:cs="Times New Roman"/>
                <w:szCs w:val="24"/>
                <w:lang w:val="de-DE"/>
              </w:rPr>
              <w:t xml:space="preserve">, </w:t>
            </w:r>
            <w:r w:rsidR="009D224B" w:rsidRPr="00944E0B">
              <w:rPr>
                <w:rFonts w:eastAsiaTheme="minorEastAsia" w:cs="Times New Roman"/>
                <w:i/>
                <w:szCs w:val="24"/>
                <w:lang w:val="de-DE"/>
              </w:rPr>
              <w:t xml:space="preserve">i </w:t>
            </w:r>
            <w:r w:rsidR="009D224B" w:rsidRPr="00944E0B">
              <w:rPr>
                <w:rFonts w:eastAsiaTheme="minorEastAsia" w:cs="Times New Roman"/>
                <w:szCs w:val="24"/>
                <w:lang w:val="de-DE"/>
              </w:rPr>
              <w:t xml:space="preserve">= 1, ..., </w:t>
            </w:r>
            <w:r w:rsidR="009D224B" w:rsidRPr="00944E0B">
              <w:rPr>
                <w:rFonts w:eastAsiaTheme="minorEastAsia" w:cs="Times New Roman"/>
                <w:i/>
                <w:szCs w:val="24"/>
                <w:lang w:val="de-DE"/>
              </w:rPr>
              <w:t>m</w:t>
            </w:r>
          </w:p>
        </w:tc>
        <w:tc>
          <w:tcPr>
            <w:tcW w:w="935" w:type="dxa"/>
          </w:tcPr>
          <w:p w14:paraId="78E99BD1" w14:textId="5DE839B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6"/>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p w14:paraId="58504D6B" w14:textId="77777777" w:rsidR="00027D76" w:rsidRPr="00DB1B9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50985184"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1E4D3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7927E9B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66D77CB7"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59DBFAEF" w14:textId="5691C982" w:rsidR="00027D76" w:rsidRPr="00DB1B96" w:rsidRDefault="00EB0B0C" w:rsidP="00EB0B0C">
      <w:pPr>
        <w:spacing w:after="0" w:line="360" w:lineRule="auto"/>
        <w:rPr>
          <w:rFonts w:cs="Times New Roman"/>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Dipandang persamaan minimalisasi sebagai </w:t>
      </w:r>
      <w:r w:rsidRPr="00DB1B96">
        <w:rPr>
          <w:rFonts w:cs="Times New Roman"/>
          <w:i/>
          <w:szCs w:val="24"/>
          <w:lang w:val="de-DE"/>
        </w:rPr>
        <w:t>primal problem</w:t>
      </w:r>
      <w:r w:rsidRPr="00DB1B96">
        <w:rPr>
          <w:rFonts w:cs="Times New Roman"/>
          <w:szCs w:val="24"/>
          <w:lang w:val="de-DE"/>
        </w:rPr>
        <w:t>.</w:t>
      </w:r>
    </w:p>
    <w:p w14:paraId="67368846" w14:textId="77777777" w:rsidR="00EB0B0C" w:rsidRPr="00DB1B9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2D9AE1AF" w14:textId="77777777" w:rsidTr="00027D76">
        <w:tc>
          <w:tcPr>
            <w:tcW w:w="918" w:type="dxa"/>
          </w:tcPr>
          <w:p w14:paraId="3216E363"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Pr="00DB1B96" w:rsidRDefault="001E4D3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51950F04"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29D0B8E3" w14:textId="77777777" w:rsidR="00027D76" w:rsidRPr="00DB1B96" w:rsidRDefault="00027D76" w:rsidP="00027D76">
      <w:pPr>
        <w:spacing w:after="0" w:line="360" w:lineRule="auto"/>
        <w:rPr>
          <w:rFonts w:cs="Times New Roman"/>
          <w:szCs w:val="24"/>
          <w:lang w:val="de-DE"/>
        </w:rPr>
      </w:pPr>
    </w:p>
    <w:p w14:paraId="4751ACCA" w14:textId="77777777" w:rsidR="00EB0B0C" w:rsidRPr="00DB1B96" w:rsidRDefault="00EB0B0C" w:rsidP="00EB0B0C">
      <w:pPr>
        <w:spacing w:after="0" w:line="360" w:lineRule="auto"/>
        <w:rPr>
          <w:rFonts w:cs="Times New Roman"/>
          <w:szCs w:val="24"/>
          <w:lang w:val="de-DE"/>
        </w:rPr>
      </w:pPr>
      <w:r w:rsidRPr="00DB1B96">
        <w:rPr>
          <w:rFonts w:cs="Times New Roman"/>
          <w:szCs w:val="24"/>
          <w:lang w:val="de-DE"/>
        </w:rPr>
        <w:tab/>
        <w:t xml:space="preserve">Ketika memenuhi kondisi Kuhn-Tucker, maka persoalan primal dapat ditransformasikan menjadi bentuk </w:t>
      </w:r>
      <w:r w:rsidRPr="00DB1B96">
        <w:rPr>
          <w:rFonts w:cs="Times New Roman"/>
          <w:i/>
          <w:szCs w:val="24"/>
          <w:lang w:val="de-DE"/>
        </w:rPr>
        <w:t>dual problem</w:t>
      </w:r>
      <w:r w:rsidRPr="00DB1B96">
        <w:rPr>
          <w:rFonts w:cs="Times New Roman"/>
          <w:szCs w:val="24"/>
          <w:lang w:val="de-DE"/>
        </w:rPr>
        <w:t>:</w:t>
      </w:r>
    </w:p>
    <w:p w14:paraId="235E906F" w14:textId="77777777" w:rsidR="00EB0B0C" w:rsidRPr="00DB1B9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1E4D3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37CFAC70"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8</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446E4C23" w14:textId="77777777" w:rsidR="00027D76" w:rsidRPr="00DB1B96" w:rsidRDefault="00027D76" w:rsidP="00027D76">
      <w:pPr>
        <w:spacing w:after="0" w:line="360" w:lineRule="auto"/>
        <w:rPr>
          <w:rFonts w:eastAsiaTheme="minorEastAsia" w:cs="Times New Roman"/>
          <w:szCs w:val="24"/>
          <w:lang w:val="de-DE"/>
        </w:rPr>
      </w:pPr>
    </w:p>
    <w:p w14:paraId="566BBAC6"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Pada nilai optimal, turunan dari L akan bernilai 0, sehingga:</w:t>
      </w:r>
    </w:p>
    <w:p w14:paraId="7DE91285"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Pr="00DB1B96" w:rsidRDefault="001E4D38"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5248BABB"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9</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DB1B96" w:rsidRDefault="001E4D38"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2043DFAB"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10</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Pr="00DB1B96" w:rsidRDefault="001E4D38"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7C2C27C8"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11</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77777777"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tab/>
        <w:t xml:space="preserve">Dengan memasukkan pesamaan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9)</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10)</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11)</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quadratic optimization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Pr="00DB1B96" w:rsidRDefault="001E4D38"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0BF57653"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12</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1B113E14" w14:textId="77777777" w:rsidR="00027D76" w:rsidRPr="00DB1B96" w:rsidRDefault="00027D76" w:rsidP="00EB0B0C">
      <w:pPr>
        <w:spacing w:after="0" w:line="360" w:lineRule="auto"/>
        <w:rPr>
          <w:rFonts w:eastAsiaTheme="minorEastAsia" w:cs="Times New Roman"/>
          <w:szCs w:val="24"/>
          <w:lang w:val="de-DE"/>
        </w:rPr>
      </w:pPr>
    </w:p>
    <w:p w14:paraId="7F875210"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rsidRPr="00DB1B96" w14:paraId="21651B19" w14:textId="77777777" w:rsidTr="00173F2B">
        <w:tc>
          <w:tcPr>
            <w:tcW w:w="918" w:type="dxa"/>
          </w:tcPr>
          <w:p w14:paraId="056436FD" w14:textId="77777777" w:rsidR="00173F2B" w:rsidRPr="00DB1B96"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DB1B96"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Pr="00DB1B96" w:rsidRDefault="001E4D38"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57A04902" w:rsidR="00173F2B" w:rsidRPr="00DB1B96" w:rsidRDefault="00173F2B"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D224B">
              <w:rPr>
                <w:rFonts w:eastAsiaTheme="minorEastAsia" w:cs="Times New Roman"/>
                <w:noProof/>
                <w:szCs w:val="24"/>
                <w:lang w:val="de-DE"/>
              </w:rPr>
              <w:t>13</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6A816E5"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lastRenderedPageBreak/>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sidR="009B27C7">
        <w:rPr>
          <w:rFonts w:eastAsiaTheme="minorEastAsia" w:cs="Times New Roman"/>
          <w:szCs w:val="24"/>
          <w:lang w:val="de-DE"/>
        </w:rPr>
        <w:t xml:space="preserve"> </w:t>
      </w:r>
      <w:r>
        <w:rPr>
          <w:rFonts w:eastAsiaTheme="minorEastAsia" w:cs="Times New Roman"/>
          <w:szCs w:val="24"/>
          <w:lang w:val="de-DE"/>
        </w:rPr>
        <w:t>menjadi</w:t>
      </w:r>
      <w:r w:rsidR="009B27C7">
        <w:rPr>
          <w:rFonts w:eastAsiaTheme="minorEastAsia" w:cs="Times New Roman"/>
          <w:szCs w:val="24"/>
          <w:lang w:val="de-DE"/>
        </w:rPr>
        <w:t xml:space="preserve"> </w:t>
      </w:r>
      <w:r w:rsidR="009B27C7">
        <w:rPr>
          <w:rFonts w:eastAsiaTheme="minorEastAsia" w:cs="Times New Roman"/>
          <w:szCs w:val="24"/>
          <w:lang w:val="de-DE"/>
        </w:rPr>
        <w:fldChar w:fldCharType="begin" w:fldLock="1"/>
      </w:r>
      <w:r w:rsidR="00BE70A5">
        <w:rPr>
          <w:rFonts w:eastAsiaTheme="minorEastAsia"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eastAsiaTheme="minorEastAsia" w:cs="Times New Roman"/>
          <w:szCs w:val="24"/>
          <w:lang w:val="de-DE"/>
        </w:rPr>
        <w:fldChar w:fldCharType="separate"/>
      </w:r>
      <w:r w:rsidR="00AC5A66" w:rsidRPr="00AC5A66">
        <w:rPr>
          <w:rFonts w:eastAsiaTheme="minorEastAsia" w:cs="Times New Roman"/>
          <w:noProof/>
          <w:szCs w:val="24"/>
          <w:lang w:val="de-DE"/>
        </w:rPr>
        <w:t>[16]</w:t>
      </w:r>
      <w:r w:rsidR="009B27C7">
        <w:rPr>
          <w:rFonts w:eastAsiaTheme="minorEastAsia" w:cs="Times New Roman"/>
          <w:szCs w:val="24"/>
          <w:lang w:val="de-DE"/>
        </w:rPr>
        <w:fldChar w:fldCharType="end"/>
      </w:r>
      <w:r>
        <w:rPr>
          <w:rFonts w:eastAsiaTheme="minorEastAsia" w:cs="Times New Roman"/>
          <w:szCs w:val="24"/>
          <w:lang w:val="de-DE"/>
        </w:rPr>
        <w:t>:</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7E03778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lastRenderedPageBreak/>
        <w:tab/>
      </w:r>
      <w:r w:rsidR="00621E5A">
        <w:rPr>
          <w:rFonts w:cs="Times New Roman"/>
          <w:noProof/>
          <w:szCs w:val="24"/>
          <w:lang w:val="de-DE"/>
        </w:rPr>
        <w:drawing>
          <wp:inline distT="0" distB="0" distL="0" distR="0" wp14:anchorId="67737F91" wp14:editId="74A5DAC9">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46710746" w:rsidR="00D50F89" w:rsidRDefault="00621E5A" w:rsidP="00621E5A">
      <w:pPr>
        <w:pStyle w:val="Caption"/>
        <w:rPr>
          <w:rFonts w:cs="Times New Roman"/>
          <w:szCs w:val="24"/>
          <w:lang w:val="de-DE"/>
        </w:rPr>
      </w:pPr>
      <w:bookmarkStart w:id="47" w:name="_Toc60962569"/>
      <w:r>
        <w:t xml:space="preserve">Gambar </w:t>
      </w:r>
      <w:fldSimple w:instr=" STYLEREF 1 \s ">
        <w:r w:rsidR="009D224B">
          <w:rPr>
            <w:noProof/>
          </w:rPr>
          <w:t>III</w:t>
        </w:r>
      </w:fldSimple>
      <w:r w:rsidR="004D70CE">
        <w:t>.</w:t>
      </w:r>
      <w:fldSimple w:instr=" SEQ Gambar \* ARABIC \s 1 ">
        <w:r w:rsidR="009D224B">
          <w:rPr>
            <w:noProof/>
          </w:rPr>
          <w:t>2</w:t>
        </w:r>
      </w:fldSimple>
      <w:r>
        <w:t xml:space="preserve"> </w:t>
      </w:r>
      <w:proofErr w:type="spellStart"/>
      <w:r w:rsidRPr="00503F4F">
        <w:t>Perbedaan</w:t>
      </w:r>
      <w:proofErr w:type="spellEnd"/>
      <w:r w:rsidRPr="00503F4F">
        <w:t xml:space="preserve"> one versus all dan one versus one</w:t>
      </w:r>
      <w:bookmarkEnd w:id="47"/>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0E120A" w:rsidR="00EB0B0C" w:rsidRPr="00944E0B" w:rsidRDefault="00112440"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661312" behindDoc="0" locked="0" layoutInCell="1" allowOverlap="1" wp14:anchorId="55DB51E9" wp14:editId="60513D79">
                <wp:simplePos x="0" y="0"/>
                <wp:positionH relativeFrom="column">
                  <wp:posOffset>1188513</wp:posOffset>
                </wp:positionH>
                <wp:positionV relativeFrom="paragraph">
                  <wp:posOffset>2967163</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1E4D38" w:rsidRPr="00123D70" w:rsidRDefault="001E4D38"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69AB10B3" w:rsidR="001E4D38" w:rsidRPr="006647E1" w:rsidRDefault="001E4D38" w:rsidP="00550446">
                                <w:pPr>
                                  <w:pStyle w:val="Caption"/>
                                  <w:rPr>
                                    <w:rFonts w:cs="Times New Roman"/>
                                    <w:noProof/>
                                    <w:szCs w:val="24"/>
                                  </w:rPr>
                                </w:pPr>
                                <w:bookmarkStart w:id="48" w:name="_Toc60962570"/>
                                <w:r>
                                  <w:t xml:space="preserve">Gambar </w:t>
                                </w:r>
                                <w:fldSimple w:instr=" STYLEREF 1 \s ">
                                  <w:r>
                                    <w:rPr>
                                      <w:noProof/>
                                    </w:rPr>
                                    <w:t>III</w:t>
                                  </w:r>
                                </w:fldSimple>
                                <w:r>
                                  <w:t>.</w:t>
                                </w:r>
                                <w:fldSimple w:instr=" SEQ Gambar \* ARABIC \s 1 ">
                                  <w:r>
                                    <w:rPr>
                                      <w:noProof/>
                                    </w:rPr>
                                    <w:t>3</w:t>
                                  </w:r>
                                </w:fldSimple>
                                <w:r>
                                  <w:t xml:space="preserve"> </w:t>
                                </w:r>
                                <w:r>
                                  <w:rPr>
                                    <w:noProof/>
                                  </w:rPr>
                                  <w:t>Penentuan Kelas Menggunakan DAG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1E4D38" w:rsidRPr="004D6495" w:rsidRDefault="001E4D38">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93.6pt;margin-top:233.65pt;width:212.95pt;height:256.7pt;z-index:251661312;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1E4D38" w:rsidRPr="00123D70" w:rsidRDefault="001E4D38"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69AB10B3" w:rsidR="001E4D38" w:rsidRPr="006647E1" w:rsidRDefault="001E4D38" w:rsidP="00550446">
                          <w:pPr>
                            <w:pStyle w:val="Caption"/>
                            <w:rPr>
                              <w:rFonts w:cs="Times New Roman"/>
                              <w:noProof/>
                              <w:szCs w:val="24"/>
                            </w:rPr>
                          </w:pPr>
                          <w:bookmarkStart w:id="49" w:name="_Toc60962570"/>
                          <w:r>
                            <w:t xml:space="preserve">Gambar </w:t>
                          </w:r>
                          <w:fldSimple w:instr=" STYLEREF 1 \s ">
                            <w:r>
                              <w:rPr>
                                <w:noProof/>
                              </w:rPr>
                              <w:t>III</w:t>
                            </w:r>
                          </w:fldSimple>
                          <w:r>
                            <w:t>.</w:t>
                          </w:r>
                          <w:fldSimple w:instr=" SEQ Gambar \* ARABIC \s 1 ">
                            <w:r>
                              <w:rPr>
                                <w:noProof/>
                              </w:rPr>
                              <w:t>3</w:t>
                            </w:r>
                          </w:fldSimple>
                          <w:r>
                            <w:t xml:space="preserve"> </w:t>
                          </w:r>
                          <w:r>
                            <w:rPr>
                              <w:noProof/>
                            </w:rPr>
                            <w:t>Penentuan Kelas Menggunakan DAG</w:t>
                          </w:r>
                          <w:bookmarkEnd w:id="49"/>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1E4D38" w:rsidRPr="004D6495" w:rsidRDefault="001E4D38">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4EAFB05F"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9D224B">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582ED7FB" w:rsidR="008478E7" w:rsidRPr="00D43A11" w:rsidRDefault="00D6614C" w:rsidP="00D6614C">
      <w:pPr>
        <w:pStyle w:val="Heading2"/>
        <w:numPr>
          <w:ilvl w:val="0"/>
          <w:numId w:val="0"/>
        </w:numPr>
        <w:ind w:left="180"/>
        <w:rPr>
          <w:lang w:val="de-DE"/>
        </w:rPr>
      </w:pPr>
      <w:bookmarkStart w:id="50" w:name="_Toc61463428"/>
      <w:r>
        <w:rPr>
          <w:lang w:val="de-DE"/>
        </w:rPr>
        <w:lastRenderedPageBreak/>
        <w:t>III.</w:t>
      </w:r>
      <w:r w:rsidR="00115C2F">
        <w:rPr>
          <w:lang w:val="de-DE"/>
        </w:rPr>
        <w:t>4</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50"/>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60340430" w:rsidR="008478E7" w:rsidRPr="00D6614C" w:rsidRDefault="00D6614C" w:rsidP="00D6614C">
      <w:pPr>
        <w:pStyle w:val="Heading3"/>
        <w:numPr>
          <w:ilvl w:val="0"/>
          <w:numId w:val="0"/>
        </w:numPr>
        <w:ind w:left="180"/>
        <w:rPr>
          <w:lang w:val="de-DE"/>
        </w:rPr>
      </w:pPr>
      <w:bookmarkStart w:id="51" w:name="_Toc61463429"/>
      <w:r>
        <w:rPr>
          <w:lang w:val="de-DE"/>
        </w:rPr>
        <w:t>III</w:t>
      </w:r>
      <w:r w:rsidR="00115C2F">
        <w:rPr>
          <w:lang w:val="de-DE"/>
        </w:rPr>
        <w:t>.4</w:t>
      </w:r>
      <w:r>
        <w:rPr>
          <w:lang w:val="de-DE"/>
        </w:rPr>
        <w:t>.</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1"/>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2"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3"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25C1D75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D224B">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4E2CDECD"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151A5B">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2"/>
    <w:bookmarkEnd w:id="53"/>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5232BF8C"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D224B">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4"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4"/>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w:t>
      </w:r>
      <w:r>
        <w:rPr>
          <w:rFonts w:eastAsiaTheme="minorEastAsia" w:cs="Times New Roman"/>
          <w:szCs w:val="24"/>
          <w:lang w:val="de-DE"/>
        </w:rPr>
        <w:lastRenderedPageBreak/>
        <w:t xml:space="preserve">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576AB15A" w:rsidR="008478E7" w:rsidRPr="00D6614C" w:rsidRDefault="0050760B" w:rsidP="0050760B">
      <w:pPr>
        <w:pStyle w:val="Heading3"/>
        <w:numPr>
          <w:ilvl w:val="0"/>
          <w:numId w:val="0"/>
        </w:numPr>
        <w:ind w:left="142"/>
        <w:rPr>
          <w:lang w:val="de-DE"/>
        </w:rPr>
      </w:pPr>
      <w:bookmarkStart w:id="55" w:name="_Toc61463430"/>
      <w:r>
        <w:rPr>
          <w:lang w:val="de-DE"/>
        </w:rPr>
        <w:t>III.</w:t>
      </w:r>
      <w:r w:rsidR="00115C2F">
        <w:rPr>
          <w:lang w:val="de-DE"/>
        </w:rPr>
        <w:t>4</w:t>
      </w:r>
      <w:r>
        <w:rPr>
          <w:lang w:val="de-DE"/>
        </w:rPr>
        <w:t>.</w:t>
      </w:r>
      <w:r w:rsidR="00180C99">
        <w:rPr>
          <w:lang w:val="de-DE"/>
        </w:rPr>
        <w:t>2</w:t>
      </w:r>
      <w:r>
        <w:rPr>
          <w:lang w:val="de-DE"/>
        </w:rPr>
        <w:t xml:space="preserve">. </w:t>
      </w:r>
      <w:r w:rsidR="008478E7" w:rsidRPr="00D6614C">
        <w:rPr>
          <w:lang w:val="de-DE"/>
        </w:rPr>
        <w:t>Density-based Spatial Clustering of Applications With Noise</w:t>
      </w:r>
      <w:bookmarkEnd w:id="55"/>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 xml:space="preserve">1. Membutuhkan pengetahuan domain yang minimum dalam penentuan nilai parameter yang sesuai, karena perkiraan nilai parameter seringkali tidak diketahui </w:t>
      </w:r>
      <w:r w:rsidRPr="009D2CDD">
        <w:rPr>
          <w:rFonts w:cs="Times New Roman"/>
          <w:szCs w:val="24"/>
          <w:lang w:val="de-DE"/>
        </w:rPr>
        <w:lastRenderedPageBreak/>
        <w:t>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w:t>
      </w:r>
      <w:proofErr w:type="spellEnd"/>
      <w:r w:rsidR="002B4073">
        <w:rPr>
          <w:rFonts w:eastAsia="Times New Roman" w:cs="Times New Roman"/>
          <w:szCs w:val="24"/>
          <w:lang w:val="en-ID" w:eastAsia="en-ID"/>
        </w:rPr>
        <w:t xml:space="preserve"> </w:t>
      </w:r>
      <w:proofErr w:type="spellStart"/>
      <w:r>
        <w:rPr>
          <w:rFonts w:eastAsia="Times New Roman" w:cs="Times New Roman"/>
          <w:szCs w:val="24"/>
          <w:lang w:val="en-ID" w:eastAsia="en-ID"/>
        </w:rPr>
        <w:t>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2880" behindDoc="0" locked="0" layoutInCell="1" allowOverlap="1" wp14:anchorId="1EEDF92D" wp14:editId="0B872BDC">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0F41D6AF" w:rsidR="001E4D38" w:rsidRPr="002958E7" w:rsidRDefault="001E4D38" w:rsidP="0061073D">
                              <w:pPr>
                                <w:pStyle w:val="Caption"/>
                                <w:rPr>
                                  <w:noProof/>
                                </w:rPr>
                              </w:pPr>
                              <w:r>
                                <w:t xml:space="preserve">Gambar </w:t>
                              </w:r>
                              <w:fldSimple w:instr=" STYLEREF 1 \s ">
                                <w:r>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1E4D38" w:rsidRPr="0061073D" w:rsidRDefault="001E4D38">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2880;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0F41D6AF" w:rsidR="001E4D38" w:rsidRPr="002958E7" w:rsidRDefault="001E4D38" w:rsidP="0061073D">
                        <w:pPr>
                          <w:pStyle w:val="Caption"/>
                          <w:rPr>
                            <w:noProof/>
                          </w:rPr>
                        </w:pPr>
                        <w:r>
                          <w:t xml:space="preserve">Gambar </w:t>
                        </w:r>
                        <w:fldSimple w:instr=" STYLEREF 1 \s ">
                          <w:r>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1E4D38" w:rsidRPr="0061073D" w:rsidRDefault="001E4D38">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di</w:t>
      </w:r>
      <w:r w:rsidR="002B4073">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535E6B23" w:rsidR="00EB0B0C" w:rsidRPr="00944E0B" w:rsidRDefault="00491646" w:rsidP="00491646">
      <w:pPr>
        <w:pStyle w:val="Heading2"/>
        <w:numPr>
          <w:ilvl w:val="0"/>
          <w:numId w:val="0"/>
        </w:numPr>
        <w:rPr>
          <w:lang w:val="de-DE"/>
        </w:rPr>
      </w:pPr>
      <w:r>
        <w:rPr>
          <w:lang w:val="de-DE"/>
        </w:rPr>
        <w:t xml:space="preserve"> </w:t>
      </w:r>
      <w:bookmarkStart w:id="56" w:name="_Toc61463431"/>
      <w:r>
        <w:rPr>
          <w:lang w:val="de-DE"/>
        </w:rPr>
        <w:t>III.</w:t>
      </w:r>
      <w:r w:rsidR="00115C2F">
        <w:rPr>
          <w:lang w:val="de-DE"/>
        </w:rPr>
        <w:t>5</w:t>
      </w:r>
      <w:r>
        <w:rPr>
          <w:lang w:val="de-DE"/>
        </w:rPr>
        <w:t xml:space="preserve">. </w:t>
      </w:r>
      <w:r w:rsidR="00EB0B0C" w:rsidRPr="00944E0B">
        <w:rPr>
          <w:lang w:val="de-DE"/>
        </w:rPr>
        <w:t>Kernel</w:t>
      </w:r>
      <w:bookmarkEnd w:id="56"/>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1E4D38"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7F684CD0"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1E4D38"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4757E7C6"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1E4D38"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0E488BF4"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2C14D97" w:rsidR="00EB0B0C" w:rsidRPr="00944E0B" w:rsidRDefault="00491646" w:rsidP="00491646">
      <w:pPr>
        <w:pStyle w:val="Heading2"/>
        <w:numPr>
          <w:ilvl w:val="0"/>
          <w:numId w:val="0"/>
        </w:numPr>
        <w:ind w:left="180"/>
        <w:rPr>
          <w:lang w:val="de-DE"/>
        </w:rPr>
      </w:pPr>
      <w:bookmarkStart w:id="57" w:name="_Toc61463432"/>
      <w:r>
        <w:rPr>
          <w:lang w:val="de-DE"/>
        </w:rPr>
        <w:t>III.</w:t>
      </w:r>
      <w:r w:rsidR="00115C2F">
        <w:rPr>
          <w:lang w:val="de-DE"/>
        </w:rPr>
        <w:t>6</w:t>
      </w:r>
      <w:r w:rsidR="00EB0B0C" w:rsidRPr="00944E0B">
        <w:rPr>
          <w:lang w:val="de-DE"/>
        </w:rPr>
        <w:t>. K</w:t>
      </w:r>
      <w:r w:rsidR="00EC5BDC">
        <w:rPr>
          <w:lang w:val="de-DE"/>
        </w:rPr>
        <w:t>ernel Fisher Discriminant Analysis</w:t>
      </w:r>
      <w:bookmarkEnd w:id="57"/>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8"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8"/>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9" w:name="_Hlk59806652"/>
      <w:r w:rsidRPr="00944E0B">
        <w:rPr>
          <w:rFonts w:cs="Times New Roman"/>
          <w:szCs w:val="24"/>
          <w:lang w:val="de-DE"/>
        </w:rPr>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bookmarkEnd w:id="59"/>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4E9E7580" w14:textId="1B0C425E" w:rsidR="00173F2B"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2E812678" w14:textId="5E6D1D5C" w:rsidR="00173F2B" w:rsidRDefault="001E4D38" w:rsidP="0069022A">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tc>
        <w:tc>
          <w:tcPr>
            <w:tcW w:w="935" w:type="dxa"/>
            <w:vAlign w:val="center"/>
          </w:tcPr>
          <w:p w14:paraId="2BAD962C" w14:textId="487D7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416B2CA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5950BF5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1E4D38"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0B01E52F"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D224B">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2D04AE01" w:rsidR="00763939" w:rsidRPr="00EC4BDE" w:rsidRDefault="002C3DBD" w:rsidP="002C3DBD">
      <w:pPr>
        <w:pStyle w:val="Heading2"/>
        <w:numPr>
          <w:ilvl w:val="0"/>
          <w:numId w:val="0"/>
        </w:numPr>
        <w:ind w:left="180"/>
        <w:rPr>
          <w:lang w:val="de-DE"/>
        </w:rPr>
      </w:pPr>
      <w:bookmarkStart w:id="60" w:name="_Toc61463433"/>
      <w:r>
        <w:rPr>
          <w:lang w:val="de-DE"/>
        </w:rPr>
        <w:t>III.</w:t>
      </w:r>
      <w:r w:rsidR="00115C2F">
        <w:rPr>
          <w:lang w:val="de-DE"/>
        </w:rPr>
        <w:t>7</w:t>
      </w:r>
      <w:r>
        <w:rPr>
          <w:lang w:val="de-DE"/>
        </w:rPr>
        <w:t>.</w:t>
      </w:r>
      <w:r w:rsidR="00491646">
        <w:rPr>
          <w:lang w:val="de-DE"/>
        </w:rPr>
        <w:t xml:space="preserve"> </w:t>
      </w:r>
      <w:r w:rsidR="00C46F25">
        <w:rPr>
          <w:lang w:val="de-DE"/>
        </w:rPr>
        <w:t>Penskalaan</w:t>
      </w:r>
      <w:bookmarkEnd w:id="60"/>
    </w:p>
    <w:p w14:paraId="2B52299E" w14:textId="4DF0D820" w:rsidR="0057174E" w:rsidRPr="00EF494A" w:rsidRDefault="00C46F25" w:rsidP="00763939">
      <w:pPr>
        <w:spacing w:after="0" w:line="360" w:lineRule="auto"/>
        <w:ind w:firstLine="428"/>
        <w:rPr>
          <w:rFonts w:cs="Times New Roman"/>
        </w:rPr>
      </w:pPr>
      <w:bookmarkStart w:id="61" w:name="_Hlk59806891"/>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w:t>
      </w:r>
      <w:bookmarkEnd w:id="61"/>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8A1513">
        <w:rPr>
          <w:rFonts w:cs="Times New Roman"/>
        </w:rPr>
        <w:t xml:space="preserve">, </w:t>
      </w:r>
      <w:proofErr w:type="spellStart"/>
      <w:r w:rsidR="008A1513">
        <w:rPr>
          <w:rFonts w:cs="Times New Roman"/>
        </w:rPr>
        <w:t>a</w:t>
      </w:r>
      <w:r w:rsidR="0057174E">
        <w:rPr>
          <w:rFonts w:cs="Times New Roman"/>
        </w:rPr>
        <w:t>pabila</w:t>
      </w:r>
      <w:proofErr w:type="spellEnd"/>
      <w:r w:rsidR="0057174E">
        <w:rPr>
          <w:rFonts w:cs="Times New Roman"/>
        </w:rPr>
        <w:t xml:space="preserve"> pada</w:t>
      </w:r>
      <w:r w:rsidR="00AD7BBA">
        <w:rPr>
          <w:rFonts w:cs="Times New Roman"/>
        </w:rPr>
        <w:t xml:space="preserve"> </w:t>
      </w:r>
      <w:proofErr w:type="spellStart"/>
      <w:r w:rsidR="00AD7BBA">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besar</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AD7BBA">
        <w:rPr>
          <w:rFonts w:cs="Times New Roman"/>
        </w:rPr>
        <w:t>fitur</w:t>
      </w:r>
      <w:proofErr w:type="spellEnd"/>
      <w:r w:rsidR="00AD7BBA">
        <w:rPr>
          <w:rFonts w:cs="Times New Roman"/>
        </w:rPr>
        <w:t xml:space="preserve"> yang </w:t>
      </w:r>
      <w:proofErr w:type="spellStart"/>
      <w:r w:rsidR="00AD7BBA">
        <w:rPr>
          <w:rFonts w:cs="Times New Roman"/>
        </w:rPr>
        <w:t>memiliki</w:t>
      </w:r>
      <w:proofErr w:type="spellEnd"/>
      <w:r w:rsidR="00AD7BBA">
        <w:rPr>
          <w:rFonts w:cs="Times New Roman"/>
        </w:rPr>
        <w:t xml:space="preserve"> </w:t>
      </w:r>
      <w:proofErr w:type="spellStart"/>
      <w:r w:rsidR="00AD7BBA">
        <w:rPr>
          <w:rFonts w:cs="Times New Roman"/>
        </w:rPr>
        <w:t>rentang</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w:t>
      </w:r>
      <w:proofErr w:type="spellStart"/>
      <w:r w:rsidR="00AD7BBA">
        <w:rPr>
          <w:rFonts w:cs="Times New Roman"/>
        </w:rPr>
        <w:t>lebih</w:t>
      </w:r>
      <w:proofErr w:type="spellEnd"/>
      <w:r w:rsidR="00AD7BBA">
        <w:rPr>
          <w:rFonts w:cs="Times New Roman"/>
        </w:rPr>
        <w:t xml:space="preserve"> </w:t>
      </w:r>
      <w:proofErr w:type="spellStart"/>
      <w:r w:rsidR="00AD7BBA">
        <w:rPr>
          <w:rFonts w:cs="Times New Roman"/>
        </w:rPr>
        <w:t>kecil</w:t>
      </w:r>
      <w:proofErr w:type="spellEnd"/>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AD7BBA">
        <w:rPr>
          <w:rFonts w:cs="Times New Roman"/>
        </w:rPr>
        <w:t>semua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AD7BBA">
        <w:rPr>
          <w:rFonts w:cs="Times New Roman"/>
        </w:rPr>
        <w:t xml:space="preserve"> pada </w:t>
      </w:r>
      <w:proofErr w:type="spellStart"/>
      <w:r w:rsidR="00AD7BBA">
        <w:rPr>
          <w:rFonts w:cs="Times New Roman"/>
        </w:rPr>
        <w:t>bilangan</w:t>
      </w:r>
      <w:proofErr w:type="spellEnd"/>
      <w:r w:rsidR="00AD7BBA">
        <w:rPr>
          <w:rFonts w:cs="Times New Roman"/>
        </w:rPr>
        <w:t xml:space="preserve"> yang </w:t>
      </w:r>
      <w:proofErr w:type="spellStart"/>
      <w:r w:rsidR="00AD7BB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lastRenderedPageBreak/>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1E4D38"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43C534C4"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D224B">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1E4D38"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590C0A09"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D224B">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2"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sidR="00620250">
        <w:rPr>
          <w:rFonts w:cs="Times New Roman"/>
        </w:rPr>
        <w:t>cara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1E4D38"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4FBB182B"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D224B">
              <w:rPr>
                <w:rFonts w:eastAsiaTheme="minorEastAsia"/>
                <w:noProof/>
                <w:szCs w:val="24"/>
                <w:lang w:val="de-DE"/>
              </w:rPr>
              <w:t>26</w:t>
            </w:r>
            <w:r>
              <w:rPr>
                <w:szCs w:val="24"/>
                <w:lang w:val="de-DE"/>
              </w:rPr>
              <w:fldChar w:fldCharType="end"/>
            </w:r>
            <w:r>
              <w:rPr>
                <w:rFonts w:eastAsiaTheme="minorEastAsia"/>
                <w:szCs w:val="24"/>
                <w:lang w:val="de-DE"/>
              </w:rPr>
              <w:t>)</w:t>
            </w:r>
          </w:p>
        </w:tc>
      </w:tr>
      <w:bookmarkEnd w:id="62"/>
    </w:tbl>
    <w:p w14:paraId="14A62AFA" w14:textId="430B032A" w:rsidR="00C704F7" w:rsidRDefault="00C704F7" w:rsidP="00C704F7">
      <w:pPr>
        <w:spacing w:after="0" w:line="360" w:lineRule="auto"/>
        <w:rPr>
          <w:rFonts w:eastAsia="Times New Roman" w:cs="Times New Roman"/>
          <w:szCs w:val="24"/>
          <w:lang w:val="en-ID" w:eastAsia="en-ID"/>
        </w:rPr>
      </w:pPr>
    </w:p>
    <w:p w14:paraId="188531DF" w14:textId="48D6FE72" w:rsidR="00112440" w:rsidRDefault="00112440" w:rsidP="00C704F7">
      <w:pPr>
        <w:spacing w:after="0" w:line="360" w:lineRule="auto"/>
        <w:rPr>
          <w:rFonts w:eastAsia="Times New Roman" w:cs="Times New Roman"/>
          <w:szCs w:val="24"/>
          <w:lang w:val="en-ID" w:eastAsia="en-ID"/>
        </w:rPr>
      </w:pPr>
    </w:p>
    <w:p w14:paraId="7AEC2B5C" w14:textId="77777777" w:rsidR="00112440" w:rsidRDefault="00112440"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7744705C" w:rsidR="00EB0B0C" w:rsidRDefault="00491646" w:rsidP="002C3DBD">
      <w:pPr>
        <w:pStyle w:val="Heading2"/>
        <w:numPr>
          <w:ilvl w:val="0"/>
          <w:numId w:val="0"/>
        </w:numPr>
        <w:ind w:left="180"/>
        <w:rPr>
          <w:lang w:val="de-DE"/>
        </w:rPr>
      </w:pPr>
      <w:bookmarkStart w:id="63" w:name="_Toc61463434"/>
      <w:r>
        <w:rPr>
          <w:lang w:val="de-DE"/>
        </w:rPr>
        <w:lastRenderedPageBreak/>
        <w:t>III</w:t>
      </w:r>
      <w:r w:rsidR="00EB0B0C" w:rsidRPr="00944E0B">
        <w:rPr>
          <w:lang w:val="de-DE"/>
        </w:rPr>
        <w:t>.</w:t>
      </w:r>
      <w:r w:rsidR="00115C2F">
        <w:rPr>
          <w:lang w:val="de-DE"/>
        </w:rPr>
        <w:t>8</w:t>
      </w:r>
      <w:r>
        <w:rPr>
          <w:lang w:val="de-DE"/>
        </w:rPr>
        <w:t>.</w:t>
      </w:r>
      <w:r w:rsidR="00EB0B0C" w:rsidRPr="00944E0B">
        <w:rPr>
          <w:lang w:val="de-DE"/>
        </w:rPr>
        <w:t xml:space="preserve"> </w:t>
      </w:r>
      <w:r w:rsidR="00C00DCC">
        <w:rPr>
          <w:lang w:val="de-DE"/>
        </w:rPr>
        <w:t>Deteksi dan Diagnosis Kesalahan</w:t>
      </w:r>
      <w:bookmarkEnd w:id="63"/>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12C81FA4"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06479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202BD3" w:rsidRPr="00202BD3">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06479F">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202BD3" w:rsidRPr="00202BD3">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129E6838"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27449657" w:rsidR="00EB0B0C" w:rsidRDefault="009569EC" w:rsidP="002C3DBD">
      <w:pPr>
        <w:pStyle w:val="Heading2"/>
        <w:numPr>
          <w:ilvl w:val="0"/>
          <w:numId w:val="0"/>
        </w:numPr>
        <w:ind w:left="180"/>
      </w:pPr>
      <w:bookmarkStart w:id="64" w:name="_Toc61463435"/>
      <w:r w:rsidRPr="001E3B93">
        <w:rPr>
          <w:rFonts w:cs="Times New Roman"/>
          <w:noProof/>
          <w:color w:val="C00000"/>
        </w:rPr>
        <mc:AlternateContent>
          <mc:Choice Requires="wpg">
            <w:drawing>
              <wp:anchor distT="0" distB="0" distL="114300" distR="114300" simplePos="0" relativeHeight="251652096" behindDoc="0" locked="0" layoutInCell="1" allowOverlap="1" wp14:anchorId="2CD8A33C" wp14:editId="5BAA4095">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00E74E30" w:rsidR="001E4D38" w:rsidRPr="006E17BB" w:rsidRDefault="001E4D38" w:rsidP="0061073D">
                              <w:pPr>
                                <w:pStyle w:val="Caption"/>
                                <w:rPr>
                                  <w:noProof/>
                                  <w:color w:val="1F3864" w:themeColor="accent1" w:themeShade="80"/>
                                </w:rPr>
                              </w:pPr>
                              <w:r>
                                <w:t xml:space="preserve">Gambar </w:t>
                              </w:r>
                              <w:fldSimple w:instr=" STYLEREF 1 \s ">
                                <w:r>
                                  <w:rPr>
                                    <w:noProof/>
                                  </w:rPr>
                                  <w:t>III</w:t>
                                </w:r>
                              </w:fldSimple>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1E4D38" w:rsidRPr="00D6614C" w:rsidRDefault="001E4D38"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1E4D38" w:rsidRDefault="001E4D38"/>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2096;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00E74E30" w:rsidR="001E4D38" w:rsidRPr="006E17BB" w:rsidRDefault="001E4D38" w:rsidP="0061073D">
                        <w:pPr>
                          <w:pStyle w:val="Caption"/>
                          <w:rPr>
                            <w:noProof/>
                            <w:color w:val="1F3864" w:themeColor="accent1" w:themeShade="80"/>
                          </w:rPr>
                        </w:pPr>
                        <w:r>
                          <w:t xml:space="preserve">Gambar </w:t>
                        </w:r>
                        <w:fldSimple w:instr=" STYLEREF 1 \s ">
                          <w:r>
                            <w:rPr>
                              <w:noProof/>
                            </w:rPr>
                            <w:t>III</w:t>
                          </w:r>
                        </w:fldSimple>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1E4D38" w:rsidRPr="00D6614C" w:rsidRDefault="001E4D38"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1E4D38" w:rsidRDefault="001E4D38"/>
                      </w:txbxContent>
                    </v:textbox>
                  </v:shape>
                </v:group>
                <w10:wrap type="topAndBottom"/>
              </v:group>
            </w:pict>
          </mc:Fallback>
        </mc:AlternateContent>
      </w:r>
      <w:r w:rsidR="00491646">
        <w:t>III.</w:t>
      </w:r>
      <w:r w:rsidR="00115C2F">
        <w:t>9</w:t>
      </w:r>
      <w:r w:rsidR="00491646">
        <w:t xml:space="preserve">. </w:t>
      </w:r>
      <w:r w:rsidR="0069496B">
        <w:rPr>
          <w:i/>
        </w:rPr>
        <w:t>Message Queue Telemetry Transport</w:t>
      </w:r>
      <w:bookmarkEnd w:id="64"/>
      <w:r w:rsidR="0069496B">
        <w:rPr>
          <w:i/>
        </w:rPr>
        <w:t xml:space="preserve"> </w:t>
      </w:r>
    </w:p>
    <w:p w14:paraId="36BB5D86" w14:textId="222626DF"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lastRenderedPageBreak/>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65" w:name="_Hlk54790128"/>
      <w:bookmarkEnd w:id="42"/>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5040" behindDoc="0" locked="0" layoutInCell="1" allowOverlap="1" wp14:anchorId="52EDB4F3" wp14:editId="2D7C6DAB">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C44A3" id="Rectangle 196" o:spid="_x0000_s1026" style="position:absolute;margin-left:380.95pt;margin-top:-81.15pt;width:22.55pt;height:20.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6" w:name="_Toc61463436"/>
      <w:r w:rsidR="002D1E6F" w:rsidRPr="00D6614C">
        <w:t>PELAKSANAAN PENELITIAN</w:t>
      </w:r>
      <w:bookmarkEnd w:id="66"/>
    </w:p>
    <w:p w14:paraId="353B771D" w14:textId="77777777" w:rsidR="002D1E6F" w:rsidRDefault="002D1E6F" w:rsidP="002D1E6F">
      <w:pPr>
        <w:pStyle w:val="Heading2"/>
        <w:numPr>
          <w:ilvl w:val="0"/>
          <w:numId w:val="0"/>
        </w:numPr>
        <w:spacing w:line="360" w:lineRule="auto"/>
        <w:ind w:left="180"/>
        <w:rPr>
          <w:rFonts w:cs="Times New Roman"/>
        </w:rPr>
      </w:pPr>
      <w:bookmarkStart w:id="67" w:name="_Toc6146343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67"/>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4B28E90F" w:rsidR="00D6614C" w:rsidRDefault="00D6614C" w:rsidP="00D6614C">
      <w:pPr>
        <w:pStyle w:val="Caption"/>
      </w:pPr>
      <w:bookmarkStart w:id="68" w:name="_Toc60962636"/>
      <w:proofErr w:type="spellStart"/>
      <w:r>
        <w:t>Tabel</w:t>
      </w:r>
      <w:proofErr w:type="spellEnd"/>
      <w:r>
        <w:t xml:space="preserve"> </w:t>
      </w:r>
      <w:fldSimple w:instr=" STYLEREF 1 \s ">
        <w:r w:rsidR="009D224B">
          <w:rPr>
            <w:noProof/>
          </w:rPr>
          <w:t>IV</w:t>
        </w:r>
      </w:fldSimple>
      <w:r w:rsidR="00403385">
        <w:t>.</w:t>
      </w:r>
      <w:fldSimple w:instr=" SEQ Tabel \* ARABIC \s 1 ">
        <w:r w:rsidR="009D224B">
          <w:rPr>
            <w:noProof/>
          </w:rPr>
          <w:t>1</w:t>
        </w:r>
      </w:fldSimple>
      <w:r w:rsidR="00491646">
        <w:t xml:space="preserve">. </w:t>
      </w:r>
      <w:r>
        <w:rPr>
          <w:noProof/>
        </w:rPr>
        <w:t>Perangkat Keras Penelitian</w:t>
      </w:r>
      <w:bookmarkEnd w:id="68"/>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1DE3E249" w:rsidR="006E680C" w:rsidRDefault="006E680C" w:rsidP="006E680C">
      <w:pPr>
        <w:pStyle w:val="Caption"/>
      </w:pPr>
      <w:bookmarkStart w:id="69" w:name="_Toc60962637"/>
      <w:proofErr w:type="spellStart"/>
      <w:r>
        <w:t>Tabel</w:t>
      </w:r>
      <w:proofErr w:type="spellEnd"/>
      <w:r>
        <w:t xml:space="preserve"> </w:t>
      </w:r>
      <w:fldSimple w:instr=" STYLEREF 1 \s ">
        <w:r w:rsidR="009D224B">
          <w:rPr>
            <w:noProof/>
          </w:rPr>
          <w:t>IV</w:t>
        </w:r>
      </w:fldSimple>
      <w:r w:rsidR="00403385">
        <w:t>.</w:t>
      </w:r>
      <w:fldSimple w:instr=" SEQ Tabel \* ARABIC \s 1 ">
        <w:r w:rsidR="009D224B">
          <w:rPr>
            <w:noProof/>
          </w:rPr>
          <w:t>2</w:t>
        </w:r>
      </w:fldSimple>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69"/>
      <w:proofErr w:type="spellEnd"/>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w:t>
      </w:r>
      <w:proofErr w:type="spellStart"/>
      <w:r>
        <w:rPr>
          <w:rFonts w:cs="Times New Roman"/>
        </w:rPr>
        <w:t>merupakan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r>
        <w:rPr>
          <w:rFonts w:cs="Times New Roman"/>
          <w:i/>
        </w:rPr>
        <w:t xml:space="preserve">code editor </w:t>
      </w:r>
      <w:r>
        <w:rPr>
          <w:rFonts w:cs="Times New Roman"/>
        </w:rPr>
        <w:t xml:space="preserve">yang </w:t>
      </w:r>
      <w:proofErr w:type="spellStart"/>
      <w:r>
        <w:rPr>
          <w:rFonts w:cs="Times New Roman"/>
        </w:rPr>
        <w:t>bersifat</w:t>
      </w:r>
      <w:proofErr w:type="spellEnd"/>
      <w:r>
        <w:rPr>
          <w:rFonts w:cs="Times New Roman"/>
        </w:rPr>
        <w:t xml:space="preserve">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proofErr w:type="spellStart"/>
      <w:r>
        <w:rPr>
          <w:rFonts w:cs="Times New Roman"/>
        </w:rPr>
        <w:t>lintas</w:t>
      </w:r>
      <w:proofErr w:type="spellEnd"/>
      <w:r>
        <w:rPr>
          <w:rFonts w:cs="Times New Roman"/>
        </w:rPr>
        <w:t xml:space="preserve"> platform </w:t>
      </w:r>
      <w:proofErr w:type="spellStart"/>
      <w:r>
        <w:rPr>
          <w:rFonts w:cs="Times New Roman"/>
        </w:rPr>
        <w:t>milik</w:t>
      </w:r>
      <w:proofErr w:type="spellEnd"/>
      <w:r>
        <w:rPr>
          <w:rFonts w:cs="Times New Roman"/>
        </w:rPr>
        <w:t xml:space="preserve"> Microsoft. Visual Studio Code </w:t>
      </w:r>
      <w:proofErr w:type="spellStart"/>
      <w:r>
        <w:rPr>
          <w:rFonts w:cs="Times New Roman"/>
        </w:rPr>
        <w:t>memiliki</w:t>
      </w:r>
      <w:proofErr w:type="spellEnd"/>
      <w:r>
        <w:rPr>
          <w:rFonts w:cs="Times New Roman"/>
        </w:rPr>
        <w:t xml:space="preserve"> </w:t>
      </w:r>
      <w:proofErr w:type="spellStart"/>
      <w:r>
        <w:rPr>
          <w:rFonts w:cs="Times New Roman"/>
        </w:rPr>
        <w:t>beragam</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memudahkan</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w:t>
      </w:r>
      <w:r>
        <w:rPr>
          <w:rFonts w:cs="Times New Roman"/>
          <w:i/>
        </w:rPr>
        <w:t>code</w:t>
      </w:r>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fitur</w:t>
      </w:r>
      <w:proofErr w:type="spellEnd"/>
      <w:r>
        <w:rPr>
          <w:rFonts w:cs="Times New Roman"/>
        </w:rPr>
        <w:t xml:space="preserve"> IntelliSense yang </w:t>
      </w:r>
      <w:proofErr w:type="spellStart"/>
      <w:r>
        <w:rPr>
          <w:rFonts w:cs="Times New Roman"/>
        </w:rPr>
        <w:t>dapat</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rPr>
        <w:t>code</w:t>
      </w:r>
      <w:r>
        <w:rPr>
          <w:rFonts w:cs="Times New Roman"/>
        </w:rPr>
        <w:t xml:space="preserve">, </w:t>
      </w:r>
      <w:r>
        <w:rPr>
          <w:rFonts w:cs="Times New Roman"/>
          <w:i/>
        </w:rPr>
        <w:t xml:space="preserve">bracket-matching </w:t>
      </w:r>
      <w:r>
        <w:rPr>
          <w:rFonts w:cs="Times New Roman"/>
        </w:rPr>
        <w:t xml:space="preserve">yang </w:t>
      </w:r>
      <w:proofErr w:type="spellStart"/>
      <w:r>
        <w:rPr>
          <w:rFonts w:cs="Times New Roman"/>
        </w:rPr>
        <w:t>dapat</w:t>
      </w:r>
      <w:proofErr w:type="spellEnd"/>
      <w:r>
        <w:rPr>
          <w:rFonts w:cs="Times New Roman"/>
        </w:rPr>
        <w:t xml:space="preserve"> </w:t>
      </w:r>
      <w:proofErr w:type="spellStart"/>
      <w:r>
        <w:rPr>
          <w:rFonts w:cs="Times New Roman"/>
        </w:rPr>
        <w:t>menyeimbangkan</w:t>
      </w:r>
      <w:proofErr w:type="spellEnd"/>
      <w:r>
        <w:rPr>
          <w:rFonts w:cs="Times New Roman"/>
        </w:rPr>
        <w:t xml:space="preserve"> </w:t>
      </w:r>
      <w:proofErr w:type="spellStart"/>
      <w:r>
        <w:rPr>
          <w:rFonts w:cs="Times New Roman"/>
        </w:rPr>
        <w:t>tanda</w:t>
      </w:r>
      <w:proofErr w:type="spellEnd"/>
      <w:r>
        <w:rPr>
          <w:rFonts w:cs="Times New Roman"/>
        </w:rPr>
        <w:t xml:space="preserve"> </w:t>
      </w:r>
      <w:proofErr w:type="spellStart"/>
      <w:r>
        <w:rPr>
          <w:rFonts w:cs="Times New Roman"/>
        </w:rPr>
        <w:t>kurung</w:t>
      </w:r>
      <w:proofErr w:type="spellEnd"/>
      <w:r>
        <w:rPr>
          <w:rFonts w:cs="Times New Roman"/>
        </w:rPr>
        <w:t>,</w:t>
      </w:r>
      <w:r>
        <w:rPr>
          <w:rFonts w:cs="Times New Roman"/>
          <w:i/>
        </w:rPr>
        <w:t xml:space="preserve"> auto-</w:t>
      </w:r>
      <w:proofErr w:type="spellStart"/>
      <w:r>
        <w:rPr>
          <w:rFonts w:cs="Times New Roman"/>
          <w:i/>
        </w:rPr>
        <w:t>identation</w:t>
      </w:r>
      <w:proofErr w:type="spellEnd"/>
      <w:r>
        <w:rPr>
          <w:rFonts w:cs="Times New Roman"/>
          <w:i/>
        </w:rPr>
        <w:t xml:space="preserve">, syntax highlighting </w:t>
      </w:r>
      <w:proofErr w:type="spellStart"/>
      <w:r>
        <w:rPr>
          <w:rFonts w:cs="Times New Roman"/>
        </w:rPr>
        <w:t>serta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fitur</w:t>
      </w:r>
      <w:proofErr w:type="spellEnd"/>
      <w:r>
        <w:rPr>
          <w:rFonts w:cs="Times New Roman"/>
        </w:rPr>
        <w:t xml:space="preserve"> lain. Karena </w:t>
      </w:r>
      <w:proofErr w:type="spellStart"/>
      <w:r>
        <w:rPr>
          <w:rFonts w:cs="Times New Roman"/>
        </w:rPr>
        <w:t>bersifat</w:t>
      </w:r>
      <w:proofErr w:type="spellEnd"/>
      <w:r>
        <w:rPr>
          <w:rFonts w:cs="Times New Roman"/>
        </w:rPr>
        <w:t xml:space="preserve"> </w:t>
      </w:r>
      <w:r>
        <w:rPr>
          <w:rFonts w:cs="Times New Roman"/>
          <w:i/>
        </w:rPr>
        <w:t xml:space="preserve">open-source, </w:t>
      </w:r>
      <w:proofErr w:type="spellStart"/>
      <w:r>
        <w:rPr>
          <w:rFonts w:cs="Times New Roman"/>
        </w:rPr>
        <w:t>pengguna</w:t>
      </w:r>
      <w:proofErr w:type="spellEnd"/>
      <w:r>
        <w:rPr>
          <w:rFonts w:cs="Times New Roman"/>
        </w:rPr>
        <w:t xml:space="preserve"> juga </w:t>
      </w:r>
      <w:proofErr w:type="spellStart"/>
      <w:r>
        <w:rPr>
          <w:rFonts w:cs="Times New Roman"/>
        </w:rPr>
        <w:t>dapat</w:t>
      </w:r>
      <w:proofErr w:type="spellEnd"/>
      <w:r>
        <w:rPr>
          <w:rFonts w:cs="Times New Roman"/>
        </w:rPr>
        <w:t xml:space="preserve"> </w:t>
      </w:r>
      <w:proofErr w:type="spellStart"/>
      <w:r>
        <w:rPr>
          <w:rFonts w:cs="Times New Roman"/>
        </w:rPr>
        <w:t>mengunduh</w:t>
      </w:r>
      <w:proofErr w:type="spellEnd"/>
      <w:r>
        <w:rPr>
          <w:rFonts w:cs="Times New Roman"/>
        </w:rPr>
        <w:t xml:space="preserve"> </w:t>
      </w:r>
      <w:r>
        <w:rPr>
          <w:rFonts w:cs="Times New Roman"/>
          <w:i/>
        </w:rPr>
        <w:t xml:space="preserve">extension </w:t>
      </w:r>
      <w:proofErr w:type="spellStart"/>
      <w:r>
        <w:rPr>
          <w:rFonts w:cs="Times New Roman"/>
        </w:rPr>
        <w:t>buatan</w:t>
      </w:r>
      <w:proofErr w:type="spellEnd"/>
      <w:r>
        <w:rPr>
          <w:rFonts w:cs="Times New Roman"/>
        </w:rPr>
        <w:t xml:space="preserve"> </w:t>
      </w:r>
      <w:proofErr w:type="spellStart"/>
      <w:r>
        <w:rPr>
          <w:rFonts w:cs="Times New Roman"/>
        </w:rPr>
        <w:t>pengguna</w:t>
      </w:r>
      <w:proofErr w:type="spellEnd"/>
      <w:r>
        <w:rPr>
          <w:rFonts w:cs="Times New Roman"/>
        </w:rPr>
        <w:t xml:space="preserve"> lain </w:t>
      </w:r>
      <w:proofErr w:type="spellStart"/>
      <w:r>
        <w:rPr>
          <w:rFonts w:cs="Times New Roman"/>
        </w:rPr>
        <w:t>untuk</w:t>
      </w:r>
      <w:proofErr w:type="spellEnd"/>
      <w:r>
        <w:rPr>
          <w:rFonts w:cs="Times New Roman"/>
        </w:rPr>
        <w:t xml:space="preserve"> </w:t>
      </w:r>
      <w:proofErr w:type="spellStart"/>
      <w:r>
        <w:rPr>
          <w:rFonts w:cs="Times New Roman"/>
        </w:rPr>
        <w:t>mengoptimasi</w:t>
      </w:r>
      <w:proofErr w:type="spellEnd"/>
      <w:r>
        <w:rPr>
          <w:rFonts w:cs="Times New Roman"/>
        </w:rPr>
        <w:t xml:space="preserve"> dan </w:t>
      </w:r>
      <w:proofErr w:type="spellStart"/>
      <w:r>
        <w:rPr>
          <w:rFonts w:cs="Times New Roman"/>
        </w:rPr>
        <w:t>personalisasi</w:t>
      </w:r>
      <w:proofErr w:type="spellEnd"/>
      <w:r>
        <w:rPr>
          <w:rFonts w:cs="Times New Roman"/>
        </w:rPr>
        <w:t xml:space="preserve"> </w:t>
      </w:r>
      <w:r>
        <w:rPr>
          <w:rFonts w:cs="Times New Roman"/>
        </w:rPr>
        <w:lastRenderedPageBreak/>
        <w:t xml:space="preserve">Visual Studio Code.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Visual Studio Code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mengolah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sidR="0051799C">
        <w:rPr>
          <w:rFonts w:cs="Times New Roman"/>
        </w:rPr>
        <w:t>Latih</w:t>
      </w:r>
      <w:proofErr w:type="spellEnd"/>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2224" behindDoc="0" locked="0" layoutInCell="1" allowOverlap="1" wp14:anchorId="40668886" wp14:editId="19881549">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5D3374B2" w:rsidR="001E4D38" w:rsidRPr="00CC4856" w:rsidRDefault="001E4D38" w:rsidP="00823561">
                              <w:pPr>
                                <w:pStyle w:val="Caption"/>
                                <w:rPr>
                                  <w:noProof/>
                                </w:rPr>
                              </w:pPr>
                              <w:bookmarkStart w:id="70" w:name="_Toc60962571"/>
                              <w:r>
                                <w:t xml:space="preserve">Gambar </w:t>
                              </w:r>
                              <w:fldSimple w:instr=" STYLEREF 1 \s ">
                                <w:r>
                                  <w:rPr>
                                    <w:noProof/>
                                  </w:rPr>
                                  <w:t>IV</w:t>
                                </w:r>
                              </w:fldSimple>
                              <w:r>
                                <w:t>.</w:t>
                              </w:r>
                              <w:fldSimple w:instr=" SEQ Gambar \* ARABIC \s 1 ">
                                <w:r>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207.6pt;width:388.4pt;height:279.05pt;z-index:251572224;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D3374B2" w:rsidR="001E4D38" w:rsidRPr="00CC4856" w:rsidRDefault="001E4D38" w:rsidP="00823561">
                        <w:pPr>
                          <w:pStyle w:val="Caption"/>
                          <w:rPr>
                            <w:noProof/>
                          </w:rPr>
                        </w:pPr>
                        <w:bookmarkStart w:id="71" w:name="_Toc60962571"/>
                        <w:r>
                          <w:t xml:space="preserve">Gambar </w:t>
                        </w:r>
                        <w:fldSimple w:instr=" STYLEREF 1 \s ">
                          <w:r>
                            <w:rPr>
                              <w:noProof/>
                            </w:rPr>
                            <w:t>IV</w:t>
                          </w:r>
                        </w:fldSimple>
                        <w:r>
                          <w:t>.</w:t>
                        </w:r>
                        <w:fldSimple w:instr=" SEQ Gambar \* ARABIC \s 1 ">
                          <w:r>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1"/>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w:t>
      </w:r>
      <w:bookmarkStart w:id="72" w:name="_Hlk59573755"/>
      <w:r>
        <w:rPr>
          <w:rFonts w:cs="Times New Roman"/>
        </w:rPr>
        <w:t xml:space="preserve">Proses Tennessee Eastman </w:t>
      </w:r>
      <w:proofErr w:type="spellStart"/>
      <w:r>
        <w:rPr>
          <w:rFonts w:cs="Times New Roman"/>
        </w:rPr>
        <w:t>memiliki</w:t>
      </w:r>
      <w:proofErr w:type="spellEnd"/>
      <w:r>
        <w:rPr>
          <w:rFonts w:cs="Times New Roman"/>
        </w:rPr>
        <w:t xml:space="preserve"> </w:t>
      </w:r>
      <w:proofErr w:type="gramStart"/>
      <w:r>
        <w:rPr>
          <w:rFonts w:cs="Times New Roman"/>
        </w:rPr>
        <w:t>5</w:t>
      </w:r>
      <w:r w:rsidR="00004C96">
        <w:rPr>
          <w:rFonts w:cs="Times New Roman"/>
        </w:rPr>
        <w:t xml:space="preserve"> </w:t>
      </w:r>
      <w:r>
        <w:rPr>
          <w:rFonts w:cs="Times New Roman"/>
        </w:rPr>
        <w:t>unit</w:t>
      </w:r>
      <w:proofErr w:type="gramEnd"/>
      <w:r w:rsidR="008944F3">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bookmarkEnd w:id="72"/>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3" w:name="_Hlk59573779"/>
      <w:proofErr w:type="spellStart"/>
      <w:r>
        <w:rPr>
          <w:rFonts w:cs="Times New Roman"/>
        </w:rPr>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lastRenderedPageBreak/>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bookmarkEnd w:id="73"/>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4" w:name="_Hlk59573889"/>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bookmarkEnd w:id="74"/>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3446AF85" w:rsidR="00823561" w:rsidRDefault="00823561" w:rsidP="00823561">
      <w:pPr>
        <w:pStyle w:val="Caption"/>
      </w:pPr>
      <w:bookmarkStart w:id="75" w:name="_Toc60962638"/>
      <w:proofErr w:type="spellStart"/>
      <w:r>
        <w:lastRenderedPageBreak/>
        <w:t>Tabel</w:t>
      </w:r>
      <w:proofErr w:type="spellEnd"/>
      <w:r>
        <w:t xml:space="preserve"> </w:t>
      </w:r>
      <w:fldSimple w:instr=" STYLEREF 1 \s ">
        <w:r w:rsidR="009D224B">
          <w:rPr>
            <w:noProof/>
          </w:rPr>
          <w:t>IV</w:t>
        </w:r>
      </w:fldSimple>
      <w:r w:rsidR="00403385">
        <w:t>.</w:t>
      </w:r>
      <w:fldSimple w:instr=" SEQ Tabel \* ARABIC \s 1 ">
        <w:r w:rsidR="009D224B">
          <w:rPr>
            <w:noProof/>
          </w:rPr>
          <w:t>3</w:t>
        </w:r>
      </w:fldSimple>
      <w:r>
        <w:t xml:space="preserve"> </w:t>
      </w:r>
      <w:r>
        <w:rPr>
          <w:noProof/>
        </w:rPr>
        <w:t>Variabel pada Tennessee Eastman Process</w:t>
      </w:r>
      <w:bookmarkEnd w:id="75"/>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69EBAE1C" w:rsidR="00823561" w:rsidRDefault="00823561" w:rsidP="00823561">
      <w:pPr>
        <w:pStyle w:val="Caption"/>
      </w:pPr>
      <w:bookmarkStart w:id="76" w:name="_Toc60962639"/>
      <w:proofErr w:type="spellStart"/>
      <w:r>
        <w:t>Tabel</w:t>
      </w:r>
      <w:proofErr w:type="spellEnd"/>
      <w:r>
        <w:t xml:space="preserve"> </w:t>
      </w:r>
      <w:fldSimple w:instr=" STYLEREF 1 \s ">
        <w:r w:rsidR="009D224B">
          <w:rPr>
            <w:noProof/>
          </w:rPr>
          <w:t>IV</w:t>
        </w:r>
      </w:fldSimple>
      <w:r w:rsidR="00403385">
        <w:t>.</w:t>
      </w:r>
      <w:fldSimple w:instr=" SEQ Tabel \* ARABIC \s 1 ">
        <w:r w:rsidR="009D224B">
          <w:rPr>
            <w:noProof/>
          </w:rPr>
          <w:t>4</w:t>
        </w:r>
      </w:fldSimple>
      <w:r>
        <w:t xml:space="preserve"> </w:t>
      </w:r>
      <w:r>
        <w:rPr>
          <w:noProof/>
        </w:rPr>
        <w:t>Deskripsi Jenis Data pada Data Latih</w:t>
      </w:r>
      <w:bookmarkEnd w:id="76"/>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r w:rsidR="00BD7734">
        <w:rPr>
          <w:rFonts w:cs="Times New Roman"/>
        </w:rPr>
        <w:t xml:space="preserve">normal. </w:t>
      </w:r>
      <w:r>
        <w:rPr>
          <w:rFonts w:cs="Times New Roman"/>
        </w:rPr>
        <w:t xml:space="preserve">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0051799C">
        <w:rPr>
          <w:rFonts w:cs="Times New Roman"/>
        </w:rPr>
        <w:t>Validasi</w:t>
      </w:r>
      <w:proofErr w:type="spellEnd"/>
    </w:p>
    <w:p w14:paraId="77AFA30B" w14:textId="404294F8" w:rsidR="002D1E6F" w:rsidRDefault="002D1E6F" w:rsidP="00041805">
      <w:pPr>
        <w:pStyle w:val="ListParagraph"/>
        <w:spacing w:after="0" w:line="360" w:lineRule="auto"/>
        <w:ind w:left="426" w:firstLine="425"/>
        <w:rPr>
          <w:rFonts w:cs="Times New Roman"/>
        </w:rPr>
      </w:pPr>
      <w:bookmarkStart w:id="77" w:name="_Hlk59574793"/>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bookmarkEnd w:id="77"/>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31FD9570" w:rsidR="002D1E6F" w:rsidRDefault="00940EF1" w:rsidP="00041805">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764736" behindDoc="0" locked="0" layoutInCell="1" allowOverlap="1" wp14:anchorId="685AA7BA" wp14:editId="2880949D">
                <wp:simplePos x="0" y="0"/>
                <wp:positionH relativeFrom="column">
                  <wp:posOffset>78519</wp:posOffset>
                </wp:positionH>
                <wp:positionV relativeFrom="paragraph">
                  <wp:posOffset>276</wp:posOffset>
                </wp:positionV>
                <wp:extent cx="5039360" cy="2940540"/>
                <wp:effectExtent l="0" t="0" r="8890" b="0"/>
                <wp:wrapTopAndBottom/>
                <wp:docPr id="13" name="Group 13"/>
                <wp:cNvGraphicFramePr/>
                <a:graphic xmlns:a="http://schemas.openxmlformats.org/drawingml/2006/main">
                  <a:graphicData uri="http://schemas.microsoft.com/office/word/2010/wordprocessingGroup">
                    <wpg:wgp>
                      <wpg:cNvGrpSpPr/>
                      <wpg:grpSpPr>
                        <a:xfrm>
                          <a:off x="0" y="0"/>
                          <a:ext cx="5039360" cy="2940540"/>
                          <a:chOff x="0" y="0"/>
                          <a:chExt cx="5039360" cy="2940540"/>
                        </a:xfrm>
                      </wpg:grpSpPr>
                      <wpg:grpSp>
                        <wpg:cNvPr id="194" name="Group 194"/>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41BD46D3" w:rsidR="001E4D38" w:rsidRPr="00511D68" w:rsidRDefault="001E4D38" w:rsidP="00823561">
                                <w:pPr>
                                  <w:pStyle w:val="Caption"/>
                                  <w:rPr>
                                    <w:noProof/>
                                  </w:rPr>
                                </w:pPr>
                                <w:bookmarkStart w:id="78" w:name="_Toc60962572"/>
                                <w:r>
                                  <w:t xml:space="preserve">Gambar </w:t>
                                </w:r>
                                <w:fldSimple w:instr=" STYLEREF 1 \s ">
                                  <w:r>
                                    <w:rPr>
                                      <w:noProof/>
                                    </w:rPr>
                                    <w:t>IV</w:t>
                                  </w:r>
                                </w:fldSimple>
                                <w:r>
                                  <w:t>.</w:t>
                                </w:r>
                                <w:fldSimple w:instr=" SEQ Gambar \* ARABIC \s 1 ">
                                  <w:r>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0" y="224392"/>
                            <a:ext cx="398145" cy="285750"/>
                          </a:xfrm>
                          <a:prstGeom prst="rect">
                            <a:avLst/>
                          </a:prstGeom>
                          <a:noFill/>
                          <a:ln w="9525">
                            <a:noFill/>
                            <a:miter lim="800000"/>
                            <a:headEnd/>
                            <a:tailEnd/>
                          </a:ln>
                        </wps:spPr>
                        <wps:txbx>
                          <w:txbxContent>
                            <w:p w14:paraId="43871F60" w14:textId="7AE3C95F" w:rsidR="001E4D38" w:rsidRPr="00940EF1" w:rsidRDefault="001E4D38">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wps:txbx>
                        <wps:bodyPr rot="0" vert="horz" wrap="square" lIns="91440" tIns="45720" rIns="91440" bIns="45720" anchor="t" anchorCtr="0">
                          <a:spAutoFit/>
                        </wps:bodyPr>
                      </wps:wsp>
                    </wpg:wgp>
                  </a:graphicData>
                </a:graphic>
              </wp:anchor>
            </w:drawing>
          </mc:Choice>
          <mc:Fallback>
            <w:pict>
              <v:group w14:anchorId="685AA7BA" id="Group 13" o:spid="_x0000_s1052" style="position:absolute;left:0;text-align:left;margin-left:6.2pt;margin-top:0;width:396.8pt;height:231.55pt;z-index:251764736" coordsize="50393,2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">
                <v:group id="Group 194" o:spid="_x0000_s1053" style="position:absolute;width:50393;height:29405" coordorigin=",53" coordsize="58007,3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6" o:spid="_x0000_s1054"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5"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41BD46D3" w:rsidR="001E4D38" w:rsidRPr="00511D68" w:rsidRDefault="001E4D38" w:rsidP="00823561">
                          <w:pPr>
                            <w:pStyle w:val="Caption"/>
                            <w:rPr>
                              <w:noProof/>
                            </w:rPr>
                          </w:pPr>
                          <w:bookmarkStart w:id="79" w:name="_Toc60962572"/>
                          <w:r>
                            <w:t xml:space="preserve">Gambar </w:t>
                          </w:r>
                          <w:fldSimple w:instr=" STYLEREF 1 \s ">
                            <w:r>
                              <w:rPr>
                                <w:noProof/>
                              </w:rPr>
                              <w:t>IV</w:t>
                            </w:r>
                          </w:fldSimple>
                          <w:r>
                            <w:t>.</w:t>
                          </w:r>
                          <w:fldSimple w:instr=" SEQ Gambar \* ARABIC \s 1 ">
                            <w:r>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9"/>
                          <w:r w:rsidRPr="00AC5A66">
                            <w:rPr>
                              <w:rFonts w:cs="Times New Roman"/>
                              <w:noProof/>
                            </w:rPr>
                            <w:t>[32]</w:t>
                          </w:r>
                          <w:r>
                            <w:rPr>
                              <w:rFonts w:cs="Times New Roman"/>
                            </w:rPr>
                            <w:fldChar w:fldCharType="end"/>
                          </w:r>
                        </w:p>
                      </w:txbxContent>
                    </v:textbox>
                  </v:shape>
                </v:group>
                <v:shape id="_x0000_s1056" type="#_x0000_t202" style="position:absolute;top:2243;width:39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3871F60" w14:textId="7AE3C95F" w:rsidR="001E4D38" w:rsidRPr="00940EF1" w:rsidRDefault="001E4D38">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w:t>
      </w:r>
      <w:bookmarkStart w:id="80" w:name="_Hlk59575222"/>
      <w:r w:rsidR="002D1E6F">
        <w:rPr>
          <w:rFonts w:cs="Times New Roman"/>
        </w:rPr>
        <w:t xml:space="preserve">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w:t>
      </w:r>
      <w:bookmarkStart w:id="81" w:name="_Hlk61263329"/>
      <w:r w:rsidR="002D1E6F">
        <w:rPr>
          <w:rFonts w:cs="Times New Roman"/>
        </w:rPr>
        <w:t xml:space="preserve">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w:t>
      </w:r>
      <w:proofErr w:type="spellEnd"/>
      <w:r w:rsidR="00CF73C5">
        <w:rPr>
          <w:rFonts w:cs="Times New Roman"/>
        </w:rPr>
        <w:t xml:space="preserve"> </w:t>
      </w:r>
      <w:proofErr w:type="spellStart"/>
      <w:r w:rsidR="002D1E6F">
        <w:rPr>
          <w:rFonts w:cs="Times New Roman"/>
        </w:rPr>
        <w:t>dalam</w:t>
      </w:r>
      <w:proofErr w:type="spellEnd"/>
      <w:r w:rsidR="002D1E6F">
        <w:rPr>
          <w:rFonts w:cs="Times New Roman"/>
        </w:rPr>
        <w:t xml:space="preserve"> </w:t>
      </w:r>
      <w:proofErr w:type="spellStart"/>
      <w:r w:rsidR="00CF73C5">
        <w:rPr>
          <w:rFonts w:cs="Times New Roman"/>
        </w:rPr>
        <w:t>umpan</w:t>
      </w:r>
      <w:proofErr w:type="spellEnd"/>
      <w:r w:rsidR="002D1E6F">
        <w:rPr>
          <w:rFonts w:cs="Times New Roman"/>
        </w:rPr>
        <w:t xml:space="preserve">,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bookmarkEnd w:id="80"/>
    <w:bookmarkEnd w:id="81"/>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sidR="00173B17">
        <w:rPr>
          <w:rFonts w:cs="Times New Roman"/>
        </w:rPr>
        <w:t>Tabel</w:t>
      </w:r>
      <w:proofErr w:type="spellEnd"/>
      <w:r>
        <w:rPr>
          <w:rFonts w:cs="Times New Roman"/>
        </w:rPr>
        <w:t xml:space="preserv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lastRenderedPageBreak/>
        <w:t>menit</w:t>
      </w:r>
      <w:proofErr w:type="spellEnd"/>
      <w:r>
        <w:rPr>
          <w:rFonts w:cs="Times New Roman"/>
        </w:rPr>
        <w:t xml:space="preserve">. </w:t>
      </w:r>
      <w:bookmarkStart w:id="82" w:name="_Hlk59575358"/>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bookmarkEnd w:id="82"/>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2BA3C0FF" w:rsidR="00383CCD" w:rsidRDefault="00383CCD" w:rsidP="00383CCD">
      <w:pPr>
        <w:pStyle w:val="Caption"/>
      </w:pPr>
      <w:bookmarkStart w:id="83" w:name="_Toc60962640"/>
      <w:proofErr w:type="spellStart"/>
      <w:r>
        <w:lastRenderedPageBreak/>
        <w:t>Tabel</w:t>
      </w:r>
      <w:proofErr w:type="spellEnd"/>
      <w:r>
        <w:t xml:space="preserve"> </w:t>
      </w:r>
      <w:fldSimple w:instr=" STYLEREF 1 \s ">
        <w:r w:rsidR="009D224B">
          <w:rPr>
            <w:noProof/>
          </w:rPr>
          <w:t>IV</w:t>
        </w:r>
      </w:fldSimple>
      <w:r w:rsidR="00403385">
        <w:t>.</w:t>
      </w:r>
      <w:fldSimple w:instr=" SEQ Tabel \* ARABIC \s 1 ">
        <w:r w:rsidR="009D224B">
          <w:rPr>
            <w:noProof/>
          </w:rPr>
          <w:t>5</w:t>
        </w:r>
      </w:fldSimple>
      <w:r>
        <w:t xml:space="preserve"> </w:t>
      </w:r>
      <w:r>
        <w:rPr>
          <w:noProof/>
        </w:rPr>
        <w:t>Variabel pada Data Validasi</w:t>
      </w:r>
      <w:bookmarkEnd w:id="83"/>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4" w:name="_Toc6146343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84"/>
      <w:proofErr w:type="spellEnd"/>
    </w:p>
    <w:p w14:paraId="335D9DA3" w14:textId="539328CF" w:rsidR="002D1E6F" w:rsidRDefault="002D1E6F" w:rsidP="00041805">
      <w:pPr>
        <w:spacing w:after="0" w:line="360" w:lineRule="auto"/>
        <w:ind w:firstLine="567"/>
        <w:rPr>
          <w:rFonts w:cs="Times New Roman"/>
        </w:rPr>
      </w:pPr>
      <w:bookmarkStart w:id="85" w:name="_Hlk59576075"/>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sidR="0028333F">
        <w:rPr>
          <w:rFonts w:cs="Times New Roman"/>
        </w:rPr>
        <w:t>perancangan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w:t>
      </w:r>
      <w:r w:rsidR="0033333A">
        <w:rPr>
          <w:rFonts w:cs="Times New Roman"/>
        </w:rPr>
        <w:t xml:space="preserve"> </w:t>
      </w:r>
      <w:proofErr w:type="spellStart"/>
      <w:r w:rsidR="0033333A">
        <w:rPr>
          <w:rFonts w:cs="Times New Roman"/>
        </w:rPr>
        <w:t>pengujian</w:t>
      </w:r>
      <w:proofErr w:type="spellEnd"/>
      <w:r w:rsidR="0033333A">
        <w:rPr>
          <w:rFonts w:cs="Times New Roman"/>
        </w:rPr>
        <w:t xml:space="preserve"> program </w:t>
      </w:r>
      <w:proofErr w:type="spellStart"/>
      <w:r w:rsidR="0033333A">
        <w:rPr>
          <w:rFonts w:cs="Times New Roman"/>
        </w:rPr>
        <w:t>menggunakan</w:t>
      </w:r>
      <w:proofErr w:type="spellEnd"/>
      <w:r w:rsidR="0033333A">
        <w:rPr>
          <w:rFonts w:cs="Times New Roman"/>
        </w:rPr>
        <w:t xml:space="preserve"> data </w:t>
      </w:r>
      <w:proofErr w:type="spellStart"/>
      <w:r w:rsidR="0033333A">
        <w:rPr>
          <w:rFonts w:cs="Times New Roman"/>
        </w:rPr>
        <w:t>latih</w:t>
      </w:r>
      <w:proofErr w:type="spellEnd"/>
      <w:r>
        <w:rPr>
          <w:rFonts w:cs="Times New Roman"/>
        </w:rPr>
        <w:t xml:space="preserve"> dan </w:t>
      </w:r>
      <w:proofErr w:type="spellStart"/>
      <w:r w:rsidR="0028333F">
        <w:rPr>
          <w:rFonts w:cs="Times New Roman"/>
        </w:rPr>
        <w:t>pengujian</w:t>
      </w:r>
      <w:proofErr w:type="spellEnd"/>
      <w:r w:rsidR="0028333F">
        <w:rPr>
          <w:rFonts w:cs="Times New Roman"/>
        </w:rPr>
        <w:t xml:space="preserve"> program</w:t>
      </w:r>
      <w:r w:rsidR="0058001A">
        <w:rPr>
          <w:rFonts w:cs="Times New Roman"/>
        </w:rPr>
        <w:t xml:space="preserve"> </w:t>
      </w:r>
      <w:proofErr w:type="spellStart"/>
      <w:r w:rsidR="0058001A">
        <w:rPr>
          <w:rFonts w:cs="Times New Roman"/>
        </w:rPr>
        <w:t>menggunakan</w:t>
      </w:r>
      <w:proofErr w:type="spellEnd"/>
      <w:r w:rsidR="0058001A">
        <w:rPr>
          <w:rFonts w:cs="Times New Roman"/>
        </w:rPr>
        <w:t xml:space="preserve"> data </w:t>
      </w:r>
      <w:proofErr w:type="spellStart"/>
      <w:r w:rsidR="0058001A">
        <w:rPr>
          <w:rFonts w:cs="Times New Roman"/>
        </w:rPr>
        <w:t>validasi</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86" w:name="_Toc61463439"/>
      <w:bookmarkEnd w:id="85"/>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86"/>
    </w:p>
    <w:p w14:paraId="0BD3208A" w14:textId="393E68AF" w:rsidR="002D1E6F" w:rsidRDefault="002D1E6F" w:rsidP="00041805">
      <w:pPr>
        <w:spacing w:after="0" w:line="360" w:lineRule="auto"/>
        <w:ind w:firstLine="567"/>
        <w:rPr>
          <w:rFonts w:cs="Times New Roman"/>
        </w:rPr>
      </w:pPr>
      <w:bookmarkStart w:id="87" w:name="_Hlk59576353"/>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bookmarkEnd w:id="87"/>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lastRenderedPageBreak/>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r w:rsidR="0005774D">
        <w:rPr>
          <w:rFonts w:cs="Times New Roman"/>
        </w:rPr>
        <w:t xml:space="preserve">Pada </w:t>
      </w:r>
      <w:proofErr w:type="spellStart"/>
      <w:r w:rsidR="0005774D">
        <w:rPr>
          <w:rFonts w:cs="Times New Roman"/>
        </w:rPr>
        <w:t>tahap</w:t>
      </w:r>
      <w:proofErr w:type="spellEnd"/>
      <w:r w:rsidR="0005774D">
        <w:rPr>
          <w:rFonts w:cs="Times New Roman"/>
        </w:rPr>
        <w:t xml:space="preserve"> </w:t>
      </w:r>
      <w:proofErr w:type="spellStart"/>
      <w:r w:rsidR="0005774D">
        <w:rPr>
          <w:rFonts w:cs="Times New Roman"/>
        </w:rPr>
        <w:t>ini</w:t>
      </w:r>
      <w:proofErr w:type="spellEnd"/>
      <w:r w:rsidR="0005774D">
        <w:rPr>
          <w:rFonts w:cs="Times New Roman"/>
        </w:rPr>
        <w:t xml:space="preserve"> </w:t>
      </w:r>
      <w:proofErr w:type="spellStart"/>
      <w:r w:rsidR="0005774D">
        <w:rPr>
          <w:rFonts w:cs="Times New Roman"/>
        </w:rPr>
        <w:t>akan</w:t>
      </w:r>
      <w:proofErr w:type="spellEnd"/>
      <w:r w:rsidR="0005774D">
        <w:rPr>
          <w:rFonts w:cs="Times New Roman"/>
        </w:rPr>
        <w:t xml:space="preserve"> </w:t>
      </w:r>
      <w:proofErr w:type="spellStart"/>
      <w:r w:rsidR="0005774D">
        <w:rPr>
          <w:rFonts w:cs="Times New Roman"/>
        </w:rPr>
        <w:t>diuji</w:t>
      </w:r>
      <w:proofErr w:type="spellEnd"/>
      <w:r w:rsidR="0005774D">
        <w:rPr>
          <w:rFonts w:cs="Times New Roman"/>
        </w:rPr>
        <w:t xml:space="preserve"> </w:t>
      </w:r>
      <w:proofErr w:type="spellStart"/>
      <w:r w:rsidR="0005774D">
        <w:rPr>
          <w:rFonts w:cs="Times New Roman"/>
        </w:rPr>
        <w:t>apakah</w:t>
      </w:r>
      <w:proofErr w:type="spellEnd"/>
      <w:r w:rsidR="0005774D">
        <w:rPr>
          <w:rFonts w:cs="Times New Roman"/>
        </w:rPr>
        <w:t xml:space="preserve"> </w:t>
      </w:r>
      <w:proofErr w:type="spellStart"/>
      <w:r w:rsidR="0005774D">
        <w:rPr>
          <w:rFonts w:cs="Times New Roman"/>
        </w:rPr>
        <w:t>rangka</w:t>
      </w:r>
      <w:proofErr w:type="spellEnd"/>
      <w:r w:rsidR="0005774D">
        <w:rPr>
          <w:rFonts w:cs="Times New Roman"/>
        </w:rPr>
        <w:t xml:space="preserve"> </w:t>
      </w:r>
      <w:proofErr w:type="spellStart"/>
      <w:r w:rsidR="0005774D">
        <w:rPr>
          <w:rFonts w:cs="Times New Roman"/>
        </w:rPr>
        <w:t>kerja</w:t>
      </w:r>
      <w:proofErr w:type="spellEnd"/>
      <w:r w:rsidR="0005774D">
        <w:rPr>
          <w:rFonts w:cs="Times New Roman"/>
        </w:rPr>
        <w:t xml:space="preserve"> KFDA-SVM </w:t>
      </w:r>
      <w:proofErr w:type="spellStart"/>
      <w:r w:rsidR="0005774D">
        <w:rPr>
          <w:rFonts w:cs="Times New Roman"/>
        </w:rPr>
        <w:t>dapat</w:t>
      </w:r>
      <w:proofErr w:type="spellEnd"/>
      <w:r w:rsidR="0005774D">
        <w:rPr>
          <w:rFonts w:cs="Times New Roman"/>
        </w:rPr>
        <w:t xml:space="preserve"> </w:t>
      </w:r>
      <w:proofErr w:type="spellStart"/>
      <w:r w:rsidR="0005774D">
        <w:rPr>
          <w:rFonts w:cs="Times New Roman"/>
        </w:rPr>
        <w:t>melakukan</w:t>
      </w:r>
      <w:proofErr w:type="spellEnd"/>
      <w:r w:rsidR="0005774D">
        <w:rPr>
          <w:rFonts w:cs="Times New Roman"/>
        </w:rPr>
        <w:t xml:space="preserve"> </w:t>
      </w:r>
      <w:proofErr w:type="spellStart"/>
      <w:r w:rsidR="0005774D">
        <w:rPr>
          <w:rFonts w:cs="Times New Roman"/>
        </w:rPr>
        <w:t>deteksi</w:t>
      </w:r>
      <w:proofErr w:type="spellEnd"/>
      <w:r w:rsidR="0005774D">
        <w:rPr>
          <w:rFonts w:cs="Times New Roman"/>
        </w:rPr>
        <w:t xml:space="preserve"> </w:t>
      </w:r>
      <w:proofErr w:type="spellStart"/>
      <w:r w:rsidR="0005774D">
        <w:rPr>
          <w:rFonts w:cs="Times New Roman"/>
        </w:rPr>
        <w:t>kesalahan</w:t>
      </w:r>
      <w:proofErr w:type="spellEnd"/>
      <w:r w:rsidR="0005774D">
        <w:rPr>
          <w:rFonts w:cs="Times New Roman"/>
        </w:rPr>
        <w:t xml:space="preserve"> </w:t>
      </w:r>
      <w:proofErr w:type="spellStart"/>
      <w:r w:rsidR="0005774D">
        <w:rPr>
          <w:rFonts w:cs="Times New Roman"/>
        </w:rPr>
        <w:t>secara</w:t>
      </w:r>
      <w:proofErr w:type="spellEnd"/>
      <w:r w:rsidR="0005774D">
        <w:rPr>
          <w:rFonts w:cs="Times New Roman"/>
        </w:rPr>
        <w:t xml:space="preserve"> </w:t>
      </w:r>
      <w:r w:rsidR="0005774D">
        <w:rPr>
          <w:rFonts w:cs="Times New Roman"/>
          <w:i/>
          <w:iCs/>
        </w:rPr>
        <w:t xml:space="preserve">supervised </w:t>
      </w:r>
      <w:r w:rsidR="0005774D">
        <w:rPr>
          <w:rFonts w:cs="Times New Roman"/>
        </w:rPr>
        <w:t xml:space="preserve">pada data </w:t>
      </w:r>
      <w:proofErr w:type="spellStart"/>
      <w:r w:rsidR="0005774D">
        <w:rPr>
          <w:rFonts w:cs="Times New Roman"/>
        </w:rPr>
        <w:t>latih</w:t>
      </w:r>
      <w:proofErr w:type="spellEnd"/>
      <w:r w:rsidR="0005774D">
        <w:rPr>
          <w:rFonts w:cs="Times New Roman"/>
        </w:rPr>
        <w:t xml:space="preserve"> yang </w:t>
      </w:r>
      <w:proofErr w:type="spellStart"/>
      <w:r w:rsidR="0005774D">
        <w:rPr>
          <w:rFonts w:cs="Times New Roman"/>
        </w:rPr>
        <w:t>digunakan</w:t>
      </w:r>
      <w:proofErr w:type="spellEnd"/>
      <w:r w:rsidR="0005774D">
        <w:rPr>
          <w:rFonts w:cs="Times New Roman"/>
        </w:rPr>
        <w:t>.</w:t>
      </w:r>
    </w:p>
    <w:p w14:paraId="676C0851" w14:textId="3526AE2D" w:rsidR="002D1E6F" w:rsidRPr="00B52A1B" w:rsidRDefault="002D1E6F" w:rsidP="005B44C3">
      <w:pPr>
        <w:pStyle w:val="Heading3"/>
        <w:numPr>
          <w:ilvl w:val="0"/>
          <w:numId w:val="0"/>
        </w:numPr>
      </w:pPr>
      <w:bookmarkStart w:id="88" w:name="_Toc6146344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88"/>
    </w:p>
    <w:p w14:paraId="3687ED0F" w14:textId="1AE49D93" w:rsidR="002D1E6F" w:rsidRDefault="002D1E6F" w:rsidP="00041805">
      <w:pPr>
        <w:spacing w:after="0" w:line="360" w:lineRule="auto"/>
        <w:ind w:firstLine="567"/>
        <w:rPr>
          <w:rFonts w:cs="Times New Roman"/>
        </w:rPr>
      </w:pPr>
      <w:bookmarkStart w:id="89" w:name="_Hlk59576554"/>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sidR="00FF59F0">
        <w:rPr>
          <w:rFonts w:cs="Times New Roman"/>
        </w:rPr>
        <w:t>latih</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90" w:name="_Toc61463441"/>
      <w:bookmarkEnd w:id="89"/>
      <w:r w:rsidRPr="00B52A1B">
        <w:t>I</w:t>
      </w:r>
      <w:r>
        <w:t>V</w:t>
      </w:r>
      <w:r w:rsidRPr="00B52A1B">
        <w:t>.</w:t>
      </w:r>
      <w:r>
        <w:t>2</w:t>
      </w:r>
      <w:r w:rsidRPr="00B52A1B">
        <w:t>.</w:t>
      </w:r>
      <w:r w:rsidR="00892FF6">
        <w:t>3</w:t>
      </w:r>
      <w:r w:rsidRPr="00B52A1B">
        <w:t>. Pembangunan Program</w:t>
      </w:r>
      <w:bookmarkEnd w:id="90"/>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lastRenderedPageBreak/>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3D87A81D" w14:textId="41B0884B" w:rsidR="0005774D" w:rsidRDefault="0005774D" w:rsidP="00F16C49">
      <w:pPr>
        <w:pStyle w:val="Heading3"/>
        <w:numPr>
          <w:ilvl w:val="0"/>
          <w:numId w:val="0"/>
        </w:numPr>
        <w:spacing w:line="240" w:lineRule="auto"/>
      </w:pPr>
      <w:bookmarkStart w:id="91" w:name="_Toc61463442"/>
      <w:r>
        <w:t xml:space="preserve">IV.2.4. </w:t>
      </w:r>
      <w:proofErr w:type="spellStart"/>
      <w:r>
        <w:t>Pengujian</w:t>
      </w:r>
      <w:proofErr w:type="spellEnd"/>
      <w:r>
        <w:t xml:space="preserve"> Program </w:t>
      </w:r>
      <w:proofErr w:type="spellStart"/>
      <w:r>
        <w:t>Menggunakan</w:t>
      </w:r>
      <w:proofErr w:type="spellEnd"/>
      <w:r>
        <w:t xml:space="preserve"> Data </w:t>
      </w:r>
      <w:proofErr w:type="spellStart"/>
      <w:r>
        <w:t>Latih</w:t>
      </w:r>
      <w:bookmarkEnd w:id="91"/>
      <w:proofErr w:type="spellEnd"/>
    </w:p>
    <w:p w14:paraId="2C6971C0" w14:textId="2DAC27B3" w:rsidR="00F16C49" w:rsidRPr="00F16C49" w:rsidRDefault="00F16C49" w:rsidP="00F16C49">
      <w:pPr>
        <w:spacing w:line="360" w:lineRule="auto"/>
        <w:ind w:firstLine="567"/>
      </w:pPr>
      <w:r>
        <w:t xml:space="preserve">Setelah program </w:t>
      </w:r>
      <w:proofErr w:type="spellStart"/>
      <w:r>
        <w:t>selesai</w:t>
      </w:r>
      <w:proofErr w:type="spellEnd"/>
      <w:r>
        <w:t xml:space="preserve"> </w:t>
      </w:r>
      <w:proofErr w:type="spellStart"/>
      <w:r>
        <w:t>dibangun</w:t>
      </w:r>
      <w:proofErr w:type="spellEnd"/>
      <w:r>
        <w:t xml:space="preserve"> </w:t>
      </w:r>
      <w:proofErr w:type="spellStart"/>
      <w:r>
        <w:t>berdasarkan</w:t>
      </w:r>
      <w:proofErr w:type="spellEnd"/>
      <w:r>
        <w:t xml:space="preserve"> parameter-parameter yang </w:t>
      </w:r>
      <w:proofErr w:type="spellStart"/>
      <w:r>
        <w:t>didapatkan</w:t>
      </w:r>
      <w:proofErr w:type="spellEnd"/>
      <w:r>
        <w:t xml:space="preserve"> </w:t>
      </w:r>
      <w:proofErr w:type="spellStart"/>
      <w:r>
        <w:t>melalui</w:t>
      </w:r>
      <w:proofErr w:type="spellEnd"/>
      <w:r>
        <w:t xml:space="preserve"> </w:t>
      </w:r>
      <w:proofErr w:type="spellStart"/>
      <w:r>
        <w:t>pengujian</w:t>
      </w:r>
      <w:proofErr w:type="spellEnd"/>
      <w:r>
        <w:t xml:space="preserve"> </w:t>
      </w:r>
      <w:proofErr w:type="spellStart"/>
      <w:r>
        <w:t>sebelumnya</w:t>
      </w:r>
      <w:proofErr w:type="spellEnd"/>
      <w:r>
        <w:t xml:space="preserve">, </w:t>
      </w:r>
      <w:proofErr w:type="spellStart"/>
      <w:r>
        <w:t>pengujian</w:t>
      </w:r>
      <w:proofErr w:type="spellEnd"/>
      <w:r>
        <w:t xml:space="preserve"> program </w:t>
      </w:r>
      <w:proofErr w:type="spellStart"/>
      <w:r>
        <w:t>menggunakan</w:t>
      </w:r>
      <w:proofErr w:type="spellEnd"/>
      <w:r>
        <w:t xml:space="preserve"> data </w:t>
      </w:r>
      <w:proofErr w:type="spellStart"/>
      <w:r>
        <w:t>latih</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performa</w:t>
      </w:r>
      <w:proofErr w:type="spellEnd"/>
      <w:r>
        <w:t xml:space="preserve"> program </w:t>
      </w:r>
      <w:proofErr w:type="spellStart"/>
      <w:r>
        <w:t>sekaligus</w:t>
      </w:r>
      <w:proofErr w:type="spellEnd"/>
      <w:r>
        <w:t xml:space="preserve"> </w:t>
      </w:r>
      <w:proofErr w:type="spellStart"/>
      <w:r>
        <w:t>melakukan</w:t>
      </w:r>
      <w:proofErr w:type="spellEnd"/>
      <w:r>
        <w:t xml:space="preserve"> </w:t>
      </w:r>
      <w:proofErr w:type="spellStart"/>
      <w:r>
        <w:t>finalisasi</w:t>
      </w:r>
      <w:proofErr w:type="spellEnd"/>
      <w:r>
        <w:t xml:space="preserve"> </w:t>
      </w:r>
      <w:proofErr w:type="spellStart"/>
      <w:r>
        <w:t>terhadap</w:t>
      </w:r>
      <w:proofErr w:type="spellEnd"/>
      <w:r>
        <w:t xml:space="preserve"> </w:t>
      </w:r>
      <w:proofErr w:type="spellStart"/>
      <w:r>
        <w:t>fitur-fitur</w:t>
      </w:r>
      <w:proofErr w:type="spellEnd"/>
      <w:r>
        <w:t xml:space="preserve"> yang </w:t>
      </w:r>
      <w:proofErr w:type="spellStart"/>
      <w:r>
        <w:t>diperlukan</w:t>
      </w:r>
      <w:proofErr w:type="spellEnd"/>
      <w:r>
        <w:t xml:space="preserve"> program </w:t>
      </w:r>
      <w:proofErr w:type="spellStart"/>
      <w:r>
        <w:t>untuk</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kesalahan</w:t>
      </w:r>
      <w:proofErr w:type="spellEnd"/>
      <w:r>
        <w:t>.</w:t>
      </w:r>
    </w:p>
    <w:p w14:paraId="473437FD" w14:textId="6D6F845E" w:rsidR="002D1E6F" w:rsidRDefault="00D53156" w:rsidP="00F16C49">
      <w:pPr>
        <w:pStyle w:val="Heading3"/>
        <w:numPr>
          <w:ilvl w:val="0"/>
          <w:numId w:val="0"/>
        </w:numPr>
        <w:spacing w:before="0" w:line="240" w:lineRule="auto"/>
      </w:pPr>
      <w:bookmarkStart w:id="92" w:name="_Toc61463443"/>
      <w:r>
        <w:t>IV.2.</w:t>
      </w:r>
      <w:r w:rsidR="0005774D">
        <w:t>5</w:t>
      </w:r>
      <w:r>
        <w:t xml:space="preserve">.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92"/>
      <w:proofErr w:type="spellEnd"/>
    </w:p>
    <w:p w14:paraId="377CD2C0" w14:textId="012065DA" w:rsidR="000D358D" w:rsidRPr="00100CE5" w:rsidRDefault="0005774D" w:rsidP="00F16C49">
      <w:pPr>
        <w:spacing w:line="360" w:lineRule="auto"/>
        <w:ind w:firstLine="567"/>
      </w:pPr>
      <w:proofErr w:type="spellStart"/>
      <w:r>
        <w:t>Dengan</w:t>
      </w:r>
      <w:proofErr w:type="spellEnd"/>
      <w:r>
        <w:t xml:space="preserve"> program yang </w:t>
      </w:r>
      <w:proofErr w:type="spellStart"/>
      <w:r>
        <w:t>dibangun</w:t>
      </w:r>
      <w:proofErr w:type="spellEnd"/>
      <w:r>
        <w:t xml:space="preserve"> </w:t>
      </w:r>
      <w:proofErr w:type="spellStart"/>
      <w:r>
        <w:t>menggunakan</w:t>
      </w:r>
      <w:proofErr w:type="spellEnd"/>
      <w:r>
        <w:t xml:space="preserve"> data </w:t>
      </w:r>
      <w:proofErr w:type="spellStart"/>
      <w:r>
        <w:t>latih</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F16C49">
        <w:t>menggunakan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F16C49">
      <w:pPr>
        <w:pStyle w:val="Heading3"/>
        <w:numPr>
          <w:ilvl w:val="0"/>
          <w:numId w:val="0"/>
        </w:numPr>
      </w:pPr>
      <w:bookmarkStart w:id="93" w:name="_Toc61463444"/>
      <w:r w:rsidRPr="00B52A1B">
        <w:t>I</w:t>
      </w:r>
      <w:r>
        <w:t>V</w:t>
      </w:r>
      <w:r w:rsidRPr="00B52A1B">
        <w:t>.</w:t>
      </w:r>
      <w:r>
        <w:t>3</w:t>
      </w:r>
      <w:r w:rsidR="00892FF6">
        <w:t>.</w:t>
      </w:r>
      <w:r w:rsidRPr="00B52A1B">
        <w:t xml:space="preserve"> </w:t>
      </w:r>
      <w:proofErr w:type="spellStart"/>
      <w:r w:rsidRPr="00B52A1B">
        <w:t>Rencana</w:t>
      </w:r>
      <w:proofErr w:type="spellEnd"/>
      <w:r w:rsidRPr="00B52A1B">
        <w:t xml:space="preserve"> </w:t>
      </w:r>
      <w:proofErr w:type="spellStart"/>
      <w:r w:rsidRPr="00B52A1B">
        <w:t>Analisis</w:t>
      </w:r>
      <w:proofErr w:type="spellEnd"/>
      <w:r w:rsidRPr="00B52A1B">
        <w:t xml:space="preserve"> Hasil </w:t>
      </w:r>
      <w:proofErr w:type="spellStart"/>
      <w:r w:rsidRPr="00B52A1B">
        <w:t>Penelitian</w:t>
      </w:r>
      <w:bookmarkEnd w:id="93"/>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5ADC9BAE"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F16C49">
        <w:rPr>
          <w:rFonts w:cs="Times New Roman"/>
        </w:rPr>
        <w:t>pengujian</w:t>
      </w:r>
      <w:proofErr w:type="spellEnd"/>
      <w:r w:rsidR="00F16C49">
        <w:rPr>
          <w:rFonts w:cs="Times New Roman"/>
        </w:rPr>
        <w:t xml:space="preserve"> program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Hasil </w:t>
      </w:r>
      <w:proofErr w:type="spellStart"/>
      <w:r>
        <w:rPr>
          <w:rFonts w:cs="Times New Roman"/>
        </w:rPr>
        <w:t>perangkuman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16C49">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w:t>
      </w:r>
      <w:r w:rsidR="00F16C49">
        <w:rPr>
          <w:rFonts w:cs="Times New Roman"/>
        </w:rPr>
        <w:t>n</w:t>
      </w:r>
      <w:proofErr w:type="spellEnd"/>
      <w:r w:rsidR="00F16C49">
        <w:rPr>
          <w:rFonts w:cs="Times New Roman"/>
        </w:rPr>
        <w:t xml:space="preserve"> </w:t>
      </w:r>
      <w:proofErr w:type="spellStart"/>
      <w:r w:rsidR="00F16C49">
        <w:rPr>
          <w:rFonts w:cs="Times New Roman"/>
        </w:rPr>
        <w:t>sebagai</w:t>
      </w:r>
      <w:proofErr w:type="spellEnd"/>
      <w:r w:rsidR="00F16C49">
        <w:rPr>
          <w:rFonts w:cs="Times New Roman"/>
        </w:rPr>
        <w:t xml:space="preserve"> parameter yang </w:t>
      </w:r>
      <w:proofErr w:type="spellStart"/>
      <w:r w:rsidR="00F16C49">
        <w:rPr>
          <w:rFonts w:cs="Times New Roman"/>
        </w:rPr>
        <w:t>ditentukan</w:t>
      </w:r>
      <w:proofErr w:type="spellEnd"/>
      <w:r w:rsidR="00F16C49">
        <w:rPr>
          <w:rFonts w:cs="Times New Roman"/>
        </w:rPr>
        <w:t xml:space="preserve"> </w:t>
      </w:r>
      <w:proofErr w:type="spellStart"/>
      <w:r w:rsidR="00F16C49">
        <w:rPr>
          <w:rFonts w:cs="Times New Roman"/>
        </w:rPr>
        <w:t>sebelumnya</w:t>
      </w:r>
      <w:proofErr w:type="spellEnd"/>
      <w:r w:rsidR="00F16C49">
        <w:rPr>
          <w:rFonts w:cs="Times New Roman"/>
        </w:rPr>
        <w:t xml:space="preserve">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065AFA2B" w:rsidR="002D1E6F" w:rsidRDefault="00D6140D" w:rsidP="00275EDB">
      <w:pPr>
        <w:pStyle w:val="Heading1"/>
        <w:ind w:left="0"/>
      </w:pPr>
      <w:bookmarkStart w:id="94" w:name="_Toc61463445"/>
      <w:r>
        <w:rPr>
          <w:noProof/>
        </w:rPr>
        <w:lastRenderedPageBreak/>
        <mc:AlternateContent>
          <mc:Choice Requires="wps">
            <w:drawing>
              <wp:anchor distT="0" distB="0" distL="114300" distR="114300" simplePos="0" relativeHeight="251740160" behindDoc="0" locked="0" layoutInCell="1" allowOverlap="1" wp14:anchorId="6B3C051B" wp14:editId="25BBE0A2">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58315" id="Rectangle 198" o:spid="_x0000_s1026" style="position:absolute;margin-left:379.85pt;margin-top:-79pt;width:29pt;height:23.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 xml:space="preserve">Hasil dan </w:t>
      </w:r>
      <w:proofErr w:type="spellStart"/>
      <w:r w:rsidR="002D1E6F" w:rsidRPr="00300AA6">
        <w:t>Pembahasan</w:t>
      </w:r>
      <w:bookmarkEnd w:id="94"/>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95" w:name="_Toc61463446"/>
      <w:proofErr w:type="spellStart"/>
      <w:r>
        <w:t>Pengujian</w:t>
      </w:r>
      <w:proofErr w:type="spellEnd"/>
      <w:r>
        <w:t xml:space="preserve"> KFDA dan SVM</w:t>
      </w:r>
      <w:bookmarkEnd w:id="95"/>
    </w:p>
    <w:p w14:paraId="62E69844" w14:textId="4AC3D5C3" w:rsidR="00D97AD8" w:rsidRPr="00D97AD8" w:rsidRDefault="00D97AD8" w:rsidP="00D97AD8">
      <w:pPr>
        <w:pStyle w:val="Heading3"/>
      </w:pPr>
      <w:bookmarkStart w:id="96" w:name="_Toc61463447"/>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96"/>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0400" behindDoc="0" locked="0" layoutInCell="1" allowOverlap="1" wp14:anchorId="5F8EF608" wp14:editId="33A580B1">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1E4D38" w:rsidRDefault="001E4D38">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7" type="#_x0000_t202" style="position:absolute;left:0;text-align:left;margin-left:184.25pt;margin-top:579.1pt;width:29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" fillcolor="white [3212]" strokecolor="white [3212]">
                <v:textbox style="mso-fit-shape-to-text:t">
                  <w:txbxContent>
                    <w:p w14:paraId="5816945A" w14:textId="1DBB5C07" w:rsidR="001E4D38" w:rsidRDefault="001E4D38">
                      <w:r>
                        <w:t>65</w:t>
                      </w:r>
                    </w:p>
                  </w:txbxContent>
                </v:textbox>
                <w10:wrap type="square"/>
              </v:shape>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F47223">
        <w:rPr>
          <w:iCs/>
        </w:rPr>
        <w:t>salah</w:t>
      </w:r>
      <w:r w:rsidR="002D1E6F">
        <w:rPr>
          <w:i/>
        </w:rPr>
        <w:t xml:space="preserve">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w:t>
      </w:r>
      <w:proofErr w:type="spellStart"/>
      <w:r w:rsidR="00B47D19">
        <w:t>masukan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F47223">
        <w:rPr>
          <w:iCs/>
        </w:rPr>
        <w:t>salah</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proofErr w:type="spellStart"/>
      <w:r w:rsidR="00F47223">
        <w:rPr>
          <w:iCs/>
        </w:rPr>
        <w:t>kesalahan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F47223">
        <w:rPr>
          <w:iCs/>
        </w:rPr>
        <w:t>salah</w:t>
      </w:r>
      <w:r w:rsidR="002D1E6F">
        <w:rPr>
          <w:i/>
        </w:rPr>
        <w:t xml:space="preserve">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sidR="002D1E6F">
        <w:rPr>
          <w:i/>
        </w:rPr>
        <w:t>supervised</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proofErr w:type="spellStart"/>
      <w:r w:rsidR="00F47223">
        <w:rPr>
          <w:iCs/>
        </w:rPr>
        <w:t>pelatihan</w:t>
      </w:r>
      <w:proofErr w:type="spellEnd"/>
      <w:r w:rsidR="002D1E6F">
        <w:t>.</w:t>
      </w:r>
    </w:p>
    <w:p w14:paraId="2300FCAC" w14:textId="1A979A37" w:rsidR="00C5300A" w:rsidRDefault="001E4D38" w:rsidP="00C5300A">
      <w:pPr>
        <w:spacing w:line="360" w:lineRule="auto"/>
      </w:pPr>
      <w:r>
        <w:rPr>
          <w:noProof/>
        </w:rPr>
        <w:lastRenderedPageBreak/>
        <mc:AlternateContent>
          <mc:Choice Requires="wpg">
            <w:drawing>
              <wp:anchor distT="0" distB="0" distL="114300" distR="114300" simplePos="0" relativeHeight="251613184" behindDoc="0" locked="0" layoutInCell="1" allowOverlap="1" wp14:anchorId="71741D14" wp14:editId="28703F28">
                <wp:simplePos x="0" y="0"/>
                <wp:positionH relativeFrom="column">
                  <wp:posOffset>554990</wp:posOffset>
                </wp:positionH>
                <wp:positionV relativeFrom="paragraph">
                  <wp:posOffset>470093</wp:posOffset>
                </wp:positionV>
                <wp:extent cx="4230370" cy="3056040"/>
                <wp:effectExtent l="0" t="0" r="0" b="0"/>
                <wp:wrapTopAndBottom/>
                <wp:docPr id="265" name="Group 265"/>
                <wp:cNvGraphicFramePr/>
                <a:graphic xmlns:a="http://schemas.openxmlformats.org/drawingml/2006/main">
                  <a:graphicData uri="http://schemas.microsoft.com/office/word/2010/wordprocessingGroup">
                    <wpg:wgp>
                      <wpg:cNvGrpSpPr/>
                      <wpg:grpSpPr>
                        <a:xfrm>
                          <a:off x="0" y="0"/>
                          <a:ext cx="4230370" cy="3056040"/>
                          <a:chOff x="0" y="1449368"/>
                          <a:chExt cx="4230370" cy="30560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1449368"/>
                            <a:ext cx="4006929" cy="2827059"/>
                          </a:xfrm>
                          <a:prstGeom prst="rect">
                            <a:avLst/>
                          </a:prstGeom>
                        </pic:spPr>
                      </pic:pic>
                      <wps:wsp>
                        <wps:cNvPr id="262" name="Text Box 262"/>
                        <wps:cNvSpPr txBox="1"/>
                        <wps:spPr>
                          <a:xfrm>
                            <a:off x="0" y="4330148"/>
                            <a:ext cx="4230370" cy="175260"/>
                          </a:xfrm>
                          <a:prstGeom prst="rect">
                            <a:avLst/>
                          </a:prstGeom>
                          <a:solidFill>
                            <a:prstClr val="white"/>
                          </a:solidFill>
                          <a:ln>
                            <a:noFill/>
                          </a:ln>
                        </wps:spPr>
                        <wps:txbx>
                          <w:txbxContent>
                            <w:p w14:paraId="4EE5DDB2" w14:textId="51354570" w:rsidR="001E4D38" w:rsidRPr="00AF3D62" w:rsidRDefault="001E4D38" w:rsidP="00C5300A">
                              <w:pPr>
                                <w:pStyle w:val="Caption"/>
                                <w:rPr>
                                  <w:noProof/>
                                </w:rPr>
                              </w:pPr>
                              <w:bookmarkStart w:id="97" w:name="_Toc60962573"/>
                              <w:r>
                                <w:t xml:space="preserve">Gambar </w:t>
                              </w:r>
                              <w:fldSimple w:instr=" STYLEREF 1 \s ">
                                <w:r>
                                  <w:rPr>
                                    <w:noProof/>
                                  </w:rPr>
                                  <w:t>V</w:t>
                                </w:r>
                              </w:fldSimple>
                              <w:r>
                                <w:t>.</w:t>
                              </w:r>
                              <w:fldSimple w:instr=" SEQ Gambar \* ARABIC \s 1 ">
                                <w:r>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1741D14" id="Group 265" o:spid="_x0000_s1058" style="position:absolute;left:0;text-align:left;margin-left:43.7pt;margin-top:37pt;width:333.1pt;height:240.65pt;z-index:251613184;mso-height-relative:margin" coordorigin=",14493" coordsize="42303,30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&#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">
                <v:shape id="Picture 261" o:spid="_x0000_s1059" type="#_x0000_t75" style="position:absolute;left:1116;top:14493;width:40070;height:2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">
                  <v:imagedata r:id="rId54" o:title=""/>
                </v:shape>
                <v:shape id="Text Box 262" o:spid="_x0000_s1060" type="#_x0000_t202" style="position:absolute;top:43301;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51354570" w:rsidR="001E4D38" w:rsidRPr="00AF3D62" w:rsidRDefault="001E4D38" w:rsidP="00C5300A">
                        <w:pPr>
                          <w:pStyle w:val="Caption"/>
                          <w:rPr>
                            <w:noProof/>
                          </w:rPr>
                        </w:pPr>
                        <w:bookmarkStart w:id="98" w:name="_Toc60962573"/>
                        <w:r>
                          <w:t xml:space="preserve">Gambar </w:t>
                        </w:r>
                        <w:fldSimple w:instr=" STYLEREF 1 \s ">
                          <w:r>
                            <w:rPr>
                              <w:noProof/>
                            </w:rPr>
                            <w:t>V</w:t>
                          </w:r>
                        </w:fldSimple>
                        <w:r>
                          <w:t>.</w:t>
                        </w:r>
                        <w:fldSimple w:instr=" SEQ Gambar \* ARABIC \s 1 ">
                          <w:r>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98"/>
                      </w:p>
                    </w:txbxContent>
                  </v:textbox>
                </v:shape>
                <w10:wrap type="topAndBottom"/>
              </v:group>
            </w:pict>
          </mc:Fallback>
        </mc:AlternateContent>
      </w:r>
    </w:p>
    <w:p w14:paraId="7F701D6B" w14:textId="0F7F1D66"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F025B5">
        <w:rPr>
          <w:iCs/>
        </w:rPr>
        <w:t>SVM</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ED0CE0">
        <w:rPr>
          <w:iCs/>
        </w:rPr>
        <w:t xml:space="preserve">SVM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077EDD48"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ED0CE0">
        <w:t xml:space="preserve">Data </w:t>
      </w:r>
      <w:proofErr w:type="spellStart"/>
      <w:r w:rsidR="00ED0CE0">
        <w:t>latih</w:t>
      </w:r>
      <w:proofErr w:type="spellEnd"/>
      <w:r w:rsidR="00ED0CE0">
        <w:t xml:space="preserve"> </w:t>
      </w:r>
      <w:proofErr w:type="spellStart"/>
      <w:r w:rsidR="00ED0CE0">
        <w:t>kemudian</w:t>
      </w:r>
      <w:proofErr w:type="spellEnd"/>
      <w:r w:rsidR="00ED0CE0">
        <w:t xml:space="preserve"> </w:t>
      </w:r>
      <w:proofErr w:type="spellStart"/>
      <w:r w:rsidR="00ED0CE0">
        <w:t>diproyeksikan</w:t>
      </w:r>
      <w:proofErr w:type="spellEnd"/>
      <w:r w:rsidR="00ED0CE0">
        <w:t xml:space="preserve"> pada KFDA-</w:t>
      </w:r>
      <w:r w:rsidR="00ED0CE0" w:rsidRPr="00116479">
        <w:rPr>
          <w:i/>
        </w:rPr>
        <w:t>space</w:t>
      </w:r>
      <w:r w:rsidR="00ED0CE0">
        <w:rPr>
          <w:i/>
        </w:rPr>
        <w:t xml:space="preserve"> </w:t>
      </w:r>
      <w:r w:rsidR="00ED0CE0">
        <w:t xml:space="preserve">pada </w:t>
      </w:r>
      <w:proofErr w:type="spellStart"/>
      <w:r w:rsidR="00ED0CE0">
        <w:t>tahap</w:t>
      </w:r>
      <w:proofErr w:type="spellEnd"/>
      <w:r w:rsidR="00ED0CE0">
        <w:t xml:space="preserve"> </w:t>
      </w:r>
      <w:proofErr w:type="spellStart"/>
      <w:r w:rsidR="00ED0CE0">
        <w:t>berikutnya</w:t>
      </w:r>
      <w:proofErr w:type="spellEnd"/>
      <w:r w:rsidR="00ED0CE0">
        <w:t xml:space="preserve">. </w:t>
      </w:r>
      <w:proofErr w:type="spellStart"/>
      <w:r w:rsidR="00ED0CE0">
        <w:t>Tahap</w:t>
      </w:r>
      <w:proofErr w:type="spellEnd"/>
      <w:r w:rsidR="00ED0CE0">
        <w:t xml:space="preserve"> </w:t>
      </w:r>
      <w:proofErr w:type="spellStart"/>
      <w:r w:rsidR="00ED0CE0">
        <w:t>ini</w:t>
      </w:r>
      <w:proofErr w:type="spellEnd"/>
      <w:r w:rsidR="00ED0CE0">
        <w:t xml:space="preserve"> juga </w:t>
      </w:r>
      <w:proofErr w:type="spellStart"/>
      <w:r w:rsidR="00ED0CE0">
        <w:t>memiliki</w:t>
      </w:r>
      <w:proofErr w:type="spellEnd"/>
      <w:r w:rsidR="00ED0CE0">
        <w:t xml:space="preserve"> 2 </w:t>
      </w:r>
      <w:proofErr w:type="spellStart"/>
      <w:r w:rsidR="00ED0CE0">
        <w:t>keluaran</w:t>
      </w:r>
      <w:proofErr w:type="spellEnd"/>
      <w:r w:rsidR="00ED0CE0">
        <w:t xml:space="preserve">, </w:t>
      </w:r>
      <w:proofErr w:type="spellStart"/>
      <w:r w:rsidR="00ED0CE0">
        <w:t>yakni</w:t>
      </w:r>
      <w:proofErr w:type="spellEnd"/>
      <w:r w:rsidR="00ED0CE0">
        <w:t xml:space="preserve"> </w:t>
      </w:r>
      <w:proofErr w:type="spellStart"/>
      <w:r w:rsidR="00ED0CE0">
        <w:t>proyeksi</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pada KFDA-</w:t>
      </w:r>
      <w:r w:rsidR="00ED0CE0" w:rsidRPr="00116479">
        <w:rPr>
          <w:i/>
        </w:rPr>
        <w:t>space</w:t>
      </w:r>
      <w:r w:rsidR="00ED0CE0">
        <w:t xml:space="preserve"> </w:t>
      </w:r>
      <w:proofErr w:type="spellStart"/>
      <w:r w:rsidR="00ED0CE0">
        <w:t>serta</w:t>
      </w:r>
      <w:proofErr w:type="spellEnd"/>
      <w:r w:rsidR="00ED0CE0">
        <w:t xml:space="preserve"> </w:t>
      </w:r>
      <w:proofErr w:type="spellStart"/>
      <w:r w:rsidR="00ED0CE0">
        <w:rPr>
          <w:iCs/>
        </w:rPr>
        <w:t>transformator</w:t>
      </w:r>
      <w:proofErr w:type="spellEnd"/>
      <w:r w:rsidR="00ED0CE0">
        <w:rPr>
          <w:i/>
        </w:rPr>
        <w:t xml:space="preserve"> </w:t>
      </w:r>
      <w:proofErr w:type="spellStart"/>
      <w:r w:rsidR="00ED0CE0">
        <w:t>berdasarkan</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yang </w:t>
      </w:r>
      <w:proofErr w:type="spellStart"/>
      <w:r w:rsidR="00ED0CE0">
        <w:lastRenderedPageBreak/>
        <w:t>digunakan</w:t>
      </w:r>
      <w:proofErr w:type="spellEnd"/>
      <w:r w:rsidR="00ED0CE0">
        <w:t xml:space="preserve"> </w:t>
      </w:r>
      <w:proofErr w:type="spellStart"/>
      <w:r w:rsidR="00ED0CE0">
        <w:t>untuk</w:t>
      </w:r>
      <w:proofErr w:type="spellEnd"/>
      <w:r w:rsidR="00ED0CE0">
        <w:t xml:space="preserve"> </w:t>
      </w:r>
      <w:proofErr w:type="spellStart"/>
      <w:r w:rsidR="00ED0CE0">
        <w:t>memproyeksikan</w:t>
      </w:r>
      <w:proofErr w:type="spellEnd"/>
      <w:r w:rsidR="00ED0CE0">
        <w:t xml:space="preserve"> </w:t>
      </w:r>
      <w:r w:rsidR="00ED0CE0">
        <w:rPr>
          <w:iCs/>
        </w:rPr>
        <w:t>data uji</w:t>
      </w:r>
      <w:r w:rsidR="00ED0CE0">
        <w:rPr>
          <w:i/>
        </w:rPr>
        <w:t xml:space="preserve"> </w:t>
      </w:r>
      <w:r w:rsidR="00ED0CE0">
        <w:t>pada KFDA-</w:t>
      </w:r>
      <w:r w:rsidR="00ED0CE0">
        <w:rPr>
          <w:i/>
        </w:rPr>
        <w:t>space</w:t>
      </w:r>
      <w:r w:rsidR="00ED0CE0">
        <w:t xml:space="preserve">. </w:t>
      </w:r>
      <w:proofErr w:type="spellStart"/>
      <w:r w:rsidR="00ED0CE0">
        <w:t>Kemudian</w:t>
      </w:r>
      <w:proofErr w:type="spellEnd"/>
      <w:r w:rsidR="00ED0CE0">
        <w:t>, d</w:t>
      </w:r>
      <w:r w:rsidR="00F47223">
        <w:t xml:space="preserve">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sidR="00ED0CE0">
        <w:rPr>
          <w:iCs/>
        </w:rPr>
        <w:t xml:space="preserve"> yang </w:t>
      </w:r>
      <w:proofErr w:type="spellStart"/>
      <w:r w:rsidR="00ED0CE0">
        <w:rPr>
          <w:iCs/>
        </w:rPr>
        <w:t>telah</w:t>
      </w:r>
      <w:proofErr w:type="spellEnd"/>
      <w:r w:rsidR="00ED0CE0">
        <w:rPr>
          <w:iCs/>
        </w:rPr>
        <w:t xml:space="preserve"> </w:t>
      </w:r>
      <w:proofErr w:type="spellStart"/>
      <w:r w:rsidR="00ED0CE0">
        <w:rPr>
          <w:iCs/>
        </w:rPr>
        <w:t>diskalakan</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99" w:name="_Toc61463448"/>
      <w:r>
        <w:lastRenderedPageBreak/>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99"/>
      <w:proofErr w:type="spellEnd"/>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7104" behindDoc="0" locked="0" layoutInCell="1" allowOverlap="1" wp14:anchorId="39CB9B4C" wp14:editId="0BD844DA">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3C05FED6" w:rsidR="001E4D38" w:rsidRPr="00C40A8C" w:rsidRDefault="001E4D38" w:rsidP="00D25698">
                                    <w:pPr>
                                      <w:pStyle w:val="Caption"/>
                                      <w:rPr>
                                        <w:noProof/>
                                      </w:rPr>
                                    </w:pPr>
                                    <w:bookmarkStart w:id="100" w:name="_Toc60962574"/>
                                    <w:r>
                                      <w:t xml:space="preserve">Gambar </w:t>
                                    </w:r>
                                    <w:fldSimple w:instr=" STYLEREF 1 \s ">
                                      <w:r>
                                        <w:rPr>
                                          <w:noProof/>
                                        </w:rPr>
                                        <w:t>V</w:t>
                                      </w:r>
                                    </w:fldSimple>
                                    <w:r>
                                      <w:t>.</w:t>
                                    </w:r>
                                    <w:fldSimple w:instr=" SEQ Gambar \* ARABIC \s 1 ">
                                      <w:r>
                                        <w:rPr>
                                          <w:noProof/>
                                        </w:rPr>
                                        <w:t>2</w:t>
                                      </w:r>
                                    </w:fldSimple>
                                    <w:r>
                                      <w:t xml:space="preserve"> </w:t>
                                    </w:r>
                                    <w:r>
                                      <w:rPr>
                                        <w:noProof/>
                                      </w:rPr>
                                      <w:t>Hasil Pengujian Menggunakan KFDA-SVM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1E4D38" w:rsidRDefault="001E4D38">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1E4D38" w:rsidRDefault="001E4D38"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1E4D38" w:rsidRDefault="001E4D38"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1E4D38" w:rsidRDefault="001E4D38"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1" style="position:absolute;left:0;text-align:left;margin-left:-11.75pt;margin-top:191.25pt;width:414.3pt;height:323.55pt;z-index:251567104;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">
                <v:group id="Group 255" o:spid="_x0000_s1062"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3"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4"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5"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3C05FED6" w:rsidR="001E4D38" w:rsidRPr="00C40A8C" w:rsidRDefault="001E4D38" w:rsidP="00D25698">
                              <w:pPr>
                                <w:pStyle w:val="Caption"/>
                                <w:rPr>
                                  <w:noProof/>
                                </w:rPr>
                              </w:pPr>
                              <w:bookmarkStart w:id="101" w:name="_Toc60962574"/>
                              <w:r>
                                <w:t xml:space="preserve">Gambar </w:t>
                              </w:r>
                              <w:fldSimple w:instr=" STYLEREF 1 \s ">
                                <w:r>
                                  <w:rPr>
                                    <w:noProof/>
                                  </w:rPr>
                                  <w:t>V</w:t>
                                </w:r>
                              </w:fldSimple>
                              <w:r>
                                <w:t>.</w:t>
                              </w:r>
                              <w:fldSimple w:instr=" SEQ Gambar \* ARABIC \s 1 ">
                                <w:r>
                                  <w:rPr>
                                    <w:noProof/>
                                  </w:rPr>
                                  <w:t>2</w:t>
                                </w:r>
                              </w:fldSimple>
                              <w:r>
                                <w:t xml:space="preserve"> </w:t>
                              </w:r>
                              <w:r>
                                <w:rPr>
                                  <w:noProof/>
                                </w:rPr>
                                <w:t>Hasil Pengujian Menggunakan KFDA-SVM</w:t>
                              </w:r>
                              <w:bookmarkEnd w:id="101"/>
                            </w:p>
                          </w:txbxContent>
                        </v:textbox>
                      </v:shape>
                      <v:shape id="Picture 29" o:spid="_x0000_s1066"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7"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8"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9"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70"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1E4D38" w:rsidRDefault="001E4D38">
                        <w:r>
                          <w:t>a</w:t>
                        </w:r>
                      </w:p>
                    </w:txbxContent>
                  </v:textbox>
                </v:shape>
                <v:shape id="_x0000_s1071"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1E4D38" w:rsidRDefault="001E4D38" w:rsidP="002632E3">
                        <w:r>
                          <w:t>b</w:t>
                        </w:r>
                      </w:p>
                    </w:txbxContent>
                  </v:textbox>
                </v:shape>
                <v:shape id="_x0000_s1072"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1E4D38" w:rsidRDefault="001E4D38" w:rsidP="002632E3">
                        <w:r>
                          <w:t>c</w:t>
                        </w:r>
                      </w:p>
                    </w:txbxContent>
                  </v:textbox>
                </v:shape>
                <v:shape id="_x0000_s1073"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1E4D38" w:rsidRDefault="001E4D38" w:rsidP="002632E3">
                        <w:r>
                          <w:t>d</w:t>
                        </w:r>
                      </w:p>
                    </w:txbxContent>
                  </v:textbox>
                </v:shape>
                <w10:wrap type="topAndBottom"/>
              </v:group>
            </w:pict>
          </mc:Fallback>
        </mc:AlternateContent>
      </w:r>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ini</w:t>
      </w:r>
      <w:proofErr w:type="spellEnd"/>
      <w:r w:rsidR="002D1E6F">
        <w:t xml:space="preserve"> </w:t>
      </w:r>
      <w:proofErr w:type="spellStart"/>
      <w:r w:rsidR="002D1E6F">
        <w:t>merupakan</w:t>
      </w:r>
      <w:proofErr w:type="spellEnd"/>
      <w:r w:rsidR="002D1E6F">
        <w:t xml:space="preserve"> inti </w:t>
      </w:r>
      <w:proofErr w:type="spellStart"/>
      <w:r w:rsidR="002D1E6F">
        <w:t>dari</w:t>
      </w:r>
      <w:proofErr w:type="spellEnd"/>
      <w:r w:rsidR="002D1E6F">
        <w:t xml:space="preserve"> program yang </w:t>
      </w:r>
      <w:proofErr w:type="spellStart"/>
      <w:r w:rsidR="002D1E6F">
        <w:t>akan</w:t>
      </w:r>
      <w:proofErr w:type="spellEnd"/>
      <w:r w:rsidR="002D1E6F">
        <w:t xml:space="preserve"> </w:t>
      </w:r>
      <w:proofErr w:type="spellStart"/>
      <w:r w:rsidR="002D1E6F">
        <w:t>dirancang</w:t>
      </w:r>
      <w:proofErr w:type="spellEnd"/>
      <w:r w:rsidR="002D1E6F">
        <w:t>, di</w:t>
      </w:r>
      <w:r w:rsidR="00FB7512">
        <w:t xml:space="preserve"> </w:t>
      </w:r>
      <w:r w:rsidR="002D1E6F">
        <w:t xml:space="preserve">mana program </w:t>
      </w:r>
      <w:proofErr w:type="spellStart"/>
      <w:r w:rsidR="002D1E6F">
        <w:t>akan</w:t>
      </w:r>
      <w:proofErr w:type="spellEnd"/>
      <w:r w:rsidR="002D1E6F">
        <w:t xml:space="preserve"> </w:t>
      </w:r>
      <w:proofErr w:type="spellStart"/>
      <w:r w:rsidR="002D1E6F">
        <w:t>mengaplikasikan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FB7512">
        <w:t xml:space="preserve"> </w:t>
      </w:r>
      <w:proofErr w:type="spellStart"/>
      <w:r w:rsidR="00FB7512">
        <w:t>tersebut</w:t>
      </w:r>
      <w:proofErr w:type="spellEnd"/>
      <w:r w:rsidR="002D1E6F">
        <w:t xml:space="preserve"> </w:t>
      </w:r>
      <w:proofErr w:type="spellStart"/>
      <w:r w:rsidR="002D1E6F">
        <w:t>supaya</w:t>
      </w:r>
      <w:proofErr w:type="spellEnd"/>
      <w:r w:rsidR="002D1E6F">
        <w:t xml:space="preserve"> </w:t>
      </w:r>
      <w:proofErr w:type="spellStart"/>
      <w:r w:rsidR="002D1E6F">
        <w:t>dapat</w:t>
      </w:r>
      <w:proofErr w:type="spellEnd"/>
      <w:r w:rsidR="002D1E6F">
        <w:t xml:space="preserve"> </w:t>
      </w:r>
      <w:proofErr w:type="spellStart"/>
      <w:r w:rsidR="002D1E6F">
        <w:t>mendeteksi</w:t>
      </w:r>
      <w:proofErr w:type="spellEnd"/>
      <w:r w:rsidR="002D1E6F">
        <w:t xml:space="preserve"> </w:t>
      </w:r>
      <w:proofErr w:type="spellStart"/>
      <w:r w:rsidR="00F47223">
        <w:rPr>
          <w:iCs/>
        </w:rPr>
        <w:t>kesalahan</w:t>
      </w:r>
      <w:proofErr w:type="spellEnd"/>
      <w:r w:rsidR="002D1E6F">
        <w:rPr>
          <w:i/>
        </w:rPr>
        <w:t xml:space="preserve"> </w:t>
      </w:r>
      <w:proofErr w:type="spellStart"/>
      <w:r w:rsidR="002D1E6F">
        <w:t>secara</w:t>
      </w:r>
      <w:proofErr w:type="spellEnd"/>
      <w:r w:rsidR="002D1E6F">
        <w:t xml:space="preserve"> </w:t>
      </w:r>
      <w:r w:rsidR="002D1E6F">
        <w:rPr>
          <w:i/>
        </w:rPr>
        <w:t>real-time</w:t>
      </w:r>
      <w:r w:rsidR="002D1E6F">
        <w:t>.</w:t>
      </w:r>
      <w:r w:rsidR="002D1E6F">
        <w:rPr>
          <w:i/>
        </w:rPr>
        <w:t xml:space="preserve"> </w:t>
      </w:r>
      <w:bookmarkStart w:id="102" w:name="_Hlk61265822"/>
      <w:proofErr w:type="spellStart"/>
      <w:r w:rsidR="002D1E6F">
        <w:t>Pengujian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r w:rsidR="002D1E6F">
        <w:rPr>
          <w:bCs/>
        </w:rPr>
        <w:t>dataset Tennessee Eastman Process</w:t>
      </w:r>
      <w:r w:rsidR="002D1E6F">
        <w:t xml:space="preserve"> yang </w:t>
      </w:r>
      <w:proofErr w:type="spellStart"/>
      <w:r w:rsidR="002D1E6F">
        <w:t>berisi</w:t>
      </w:r>
      <w:proofErr w:type="spellEnd"/>
      <w:r w:rsidR="002D1E6F">
        <w:t xml:space="preserve"> data normal dan data </w:t>
      </w:r>
      <w:proofErr w:type="spellStart"/>
      <w:r w:rsidR="002D1E6F">
        <w:t>beberapa</w:t>
      </w:r>
      <w:proofErr w:type="spellEnd"/>
      <w:r w:rsidR="002D1E6F">
        <w:t xml:space="preserve"> </w:t>
      </w:r>
      <w:proofErr w:type="spellStart"/>
      <w:r w:rsidR="002D1E6F">
        <w:t>tipe</w:t>
      </w:r>
      <w:proofErr w:type="spellEnd"/>
      <w:r w:rsidR="002D1E6F">
        <w:t xml:space="preserve"> </w:t>
      </w:r>
      <w:proofErr w:type="spellStart"/>
      <w:r w:rsidR="00F47223">
        <w:rPr>
          <w:iCs/>
        </w:rPr>
        <w:t>kesalahan</w:t>
      </w:r>
      <w:proofErr w:type="spellEnd"/>
      <w:r w:rsidR="002D1E6F">
        <w:t xml:space="preserve">. Dataset </w:t>
      </w:r>
      <w:proofErr w:type="spellStart"/>
      <w:r w:rsidR="002D1E6F">
        <w:t>kemudian</w:t>
      </w:r>
      <w:proofErr w:type="spellEnd"/>
      <w:r w:rsidR="002D1E6F">
        <w:t xml:space="preserve"> </w:t>
      </w:r>
      <w:proofErr w:type="spellStart"/>
      <w:r w:rsidR="002D1E6F">
        <w:t>dipisah</w:t>
      </w:r>
      <w:proofErr w:type="spellEnd"/>
      <w:r w:rsidR="002D1E6F">
        <w:t xml:space="preserve"> </w:t>
      </w:r>
      <w:proofErr w:type="spellStart"/>
      <w:r w:rsidR="002D1E6F">
        <w:t>menjadi</w:t>
      </w:r>
      <w:proofErr w:type="spellEnd"/>
      <w:r w:rsidR="002D1E6F">
        <w:t xml:space="preserve"> </w:t>
      </w:r>
      <w:r w:rsidR="00F47223">
        <w:rPr>
          <w:iCs/>
        </w:rPr>
        <w:t xml:space="preserve">data </w:t>
      </w:r>
      <w:proofErr w:type="spellStart"/>
      <w:r w:rsidR="00F47223">
        <w:rPr>
          <w:iCs/>
        </w:rPr>
        <w:t>latih</w:t>
      </w:r>
      <w:proofErr w:type="spellEnd"/>
      <w:r w:rsidR="002D1E6F">
        <w:rPr>
          <w:i/>
        </w:rPr>
        <w:t xml:space="preserve"> </w:t>
      </w:r>
      <w:r w:rsidR="002D1E6F">
        <w:t xml:space="preserve">dan </w:t>
      </w:r>
      <w:r w:rsidR="00F47223">
        <w:rPr>
          <w:iCs/>
        </w:rPr>
        <w:t>data uji</w:t>
      </w:r>
      <w:r w:rsidR="002D1E6F">
        <w:rPr>
          <w:i/>
        </w:rPr>
        <w:t xml:space="preserve"> </w:t>
      </w:r>
      <w:proofErr w:type="spellStart"/>
      <w:r w:rsidR="002D1E6F">
        <w:t>dengan</w:t>
      </w:r>
      <w:proofErr w:type="spellEnd"/>
      <w:r w:rsidR="002D1E6F">
        <w:t xml:space="preserve"> </w:t>
      </w:r>
      <w:proofErr w:type="spellStart"/>
      <w:r w:rsidR="002D1E6F">
        <w:t>perbandingan</w:t>
      </w:r>
      <w:proofErr w:type="spellEnd"/>
      <w:r w:rsidR="002D1E6F">
        <w:t xml:space="preserve"> 6:4. </w:t>
      </w:r>
      <w:proofErr w:type="spellStart"/>
      <w:r w:rsidR="002D1E6F">
        <w:t>Untuk</w:t>
      </w:r>
      <w:proofErr w:type="spellEnd"/>
      <w:r w:rsidR="002D1E6F">
        <w:t xml:space="preserve"> </w:t>
      </w:r>
      <w:proofErr w:type="spellStart"/>
      <w:r w:rsidR="002D1E6F">
        <w:t>pembuatan</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w:t>
      </w:r>
      <w:proofErr w:type="spellStart"/>
      <w:r w:rsidR="002D1E6F">
        <w:t>digunakan</w:t>
      </w:r>
      <w:proofErr w:type="spellEnd"/>
      <w:r w:rsidR="002D1E6F">
        <w:t xml:space="preserve"> </w:t>
      </w:r>
      <w:proofErr w:type="spellStart"/>
      <w:r w:rsidR="002D1E6F">
        <w:t>nilai</w:t>
      </w:r>
      <w:proofErr w:type="spellEnd"/>
      <w:r w:rsidR="002D1E6F">
        <w:t xml:space="preserve"> </w:t>
      </w:r>
      <w:r w:rsidR="008F50D0">
        <w:rPr>
          <w:rFonts w:eastAsia="Calibri" w:cs="Times New Roman"/>
          <w:lang w:val="de-DE"/>
        </w:rPr>
        <w:t>γ</w:t>
      </w:r>
      <w:r w:rsidR="008F50D0">
        <w:t xml:space="preserve"> </w:t>
      </w:r>
      <w:proofErr w:type="spellStart"/>
      <w:r w:rsidR="002D1E6F">
        <w:t>sebesar</w:t>
      </w:r>
      <w:proofErr w:type="spellEnd"/>
      <w:r w:rsidR="002D1E6F">
        <w:t xml:space="preserve"> </w:t>
      </w:r>
      <w:r w:rsidR="0007795F">
        <w:rPr>
          <w:rFonts w:cs="Times New Roman"/>
        </w:rPr>
        <w:t>5x10</w:t>
      </w:r>
      <w:r w:rsidR="0007795F">
        <w:rPr>
          <w:rFonts w:cs="Times New Roman"/>
          <w:vertAlign w:val="superscript"/>
        </w:rPr>
        <w:t>-5</w:t>
      </w:r>
      <w:r w:rsidR="00271658">
        <w:t xml:space="preserve"> </w:t>
      </w:r>
      <w:proofErr w:type="spellStart"/>
      <w:r w:rsidR="002D1E6F">
        <w:t>untuk</w:t>
      </w:r>
      <w:proofErr w:type="spellEnd"/>
      <w:r w:rsidR="002D1E6F">
        <w:t xml:space="preserve"> </w:t>
      </w:r>
      <w:r w:rsidR="00433840" w:rsidRPr="00433840">
        <w:t xml:space="preserve">kernel </w:t>
      </w:r>
      <w:r w:rsidR="00433840">
        <w:t>FBR</w:t>
      </w:r>
      <w:r w:rsidR="002D1E6F">
        <w:t xml:space="preserve">. SVM yang </w:t>
      </w:r>
      <w:proofErr w:type="spellStart"/>
      <w:r w:rsidR="002D1E6F">
        <w:t>dilatih</w:t>
      </w:r>
      <w:proofErr w:type="spellEnd"/>
      <w:r w:rsidR="002D1E6F">
        <w:t xml:space="preserve"> juga </w:t>
      </w:r>
      <w:proofErr w:type="spellStart"/>
      <w:r w:rsidR="002D1E6F">
        <w:t>merupakan</w:t>
      </w:r>
      <w:proofErr w:type="spellEnd"/>
      <w:r w:rsidR="002D1E6F">
        <w:t xml:space="preserve"> Kernel SVM yang </w:t>
      </w:r>
      <w:proofErr w:type="spellStart"/>
      <w:r w:rsidR="002D1E6F">
        <w:t>menggunakan</w:t>
      </w:r>
      <w:proofErr w:type="spellEnd"/>
      <w:r w:rsidR="002D1E6F">
        <w:t xml:space="preserve"> </w:t>
      </w:r>
      <w:r w:rsidR="00433840">
        <w:t xml:space="preserve">kernel FBR </w:t>
      </w:r>
      <w:r w:rsidR="002D1E6F">
        <w:t xml:space="preserve">pula. </w:t>
      </w:r>
      <w:bookmarkEnd w:id="102"/>
      <w:proofErr w:type="spellStart"/>
      <w:r w:rsidR="002D1E6F">
        <w:t>Pengujian</w:t>
      </w:r>
      <w:proofErr w:type="spellEnd"/>
      <w:r w:rsidR="002D1E6F">
        <w:t xml:space="preserve"> yang </w:t>
      </w:r>
      <w:proofErr w:type="spellStart"/>
      <w:r w:rsidR="002D1E6F">
        <w:t>dilakukan</w:t>
      </w:r>
      <w:proofErr w:type="spellEnd"/>
      <w:r w:rsidR="002D1E6F">
        <w:t xml:space="preserve"> </w:t>
      </w:r>
      <w:proofErr w:type="spellStart"/>
      <w:r w:rsidR="002D1E6F">
        <w:t>memberikan</w:t>
      </w:r>
      <w:proofErr w:type="spellEnd"/>
      <w:r w:rsidR="002D1E6F">
        <w:t xml:space="preserve"> </w:t>
      </w:r>
      <w:proofErr w:type="spellStart"/>
      <w:r w:rsidR="002D1E6F">
        <w:t>hasil</w:t>
      </w:r>
      <w:proofErr w:type="spellEnd"/>
      <w:r w:rsidR="002D1E6F">
        <w:t xml:space="preserve"> </w:t>
      </w:r>
      <w:proofErr w:type="spellStart"/>
      <w:r w:rsidR="002D1E6F">
        <w:t>seperti</w:t>
      </w:r>
      <w:proofErr w:type="spellEnd"/>
      <w:r w:rsidR="002D1E6F">
        <w:t xml:space="preserve"> pada </w:t>
      </w:r>
      <w:r w:rsidR="00302E0A">
        <w:t>G</w:t>
      </w:r>
      <w:r w:rsidR="002D1E6F">
        <w:t>ambar V.2.</w:t>
      </w:r>
    </w:p>
    <w:p w14:paraId="14915E6A" w14:textId="6E25A0F2" w:rsidR="002D1E6F" w:rsidRDefault="0036780F" w:rsidP="009B48FC">
      <w:pPr>
        <w:spacing w:after="0" w:line="360" w:lineRule="auto"/>
        <w:ind w:firstLine="567"/>
        <w:rPr>
          <w:noProof/>
        </w:rPr>
      </w:pPr>
      <w:r>
        <w:rPr>
          <w:noProof/>
        </w:rPr>
        <w:t xml:space="preserve">   </w:t>
      </w:r>
      <w:r>
        <w:t xml:space="preserve"> </w:t>
      </w:r>
      <w:bookmarkStart w:id="103" w:name="_Hlk61265959"/>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lastRenderedPageBreak/>
        <w:t>latih</w:t>
      </w:r>
      <w:proofErr w:type="spellEnd"/>
      <w:r w:rsidR="000F17D4">
        <w:rPr>
          <w:rFonts w:cs="Times New Roman"/>
          <w:i/>
        </w:rPr>
        <w:t xml:space="preserve">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4D22B9">
        <w:rPr>
          <w:rFonts w:cs="Times New Roman"/>
          <w:iCs/>
        </w:rPr>
        <w:t>.</w:t>
      </w:r>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r w:rsidR="004D22B9">
        <w:rPr>
          <w:rFonts w:cs="Times New Roman"/>
          <w:iCs/>
        </w:rPr>
        <w:t>uji</w:t>
      </w:r>
      <w:r w:rsidR="000F17D4">
        <w:rPr>
          <w:rFonts w:cs="Times New Roman"/>
          <w:i/>
        </w:rPr>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w:t>
      </w:r>
      <w:r w:rsidR="004D22B9">
        <w:t xml:space="preserve"> pada </w:t>
      </w:r>
      <w:proofErr w:type="spellStart"/>
      <w:r w:rsidR="004D22B9">
        <w:t>persoalan</w:t>
      </w:r>
      <w:proofErr w:type="spellEnd"/>
      <w:r w:rsidR="004D22B9">
        <w:t xml:space="preserve"> multi-</w:t>
      </w:r>
      <w:proofErr w:type="spellStart"/>
      <w:r w:rsidR="004D22B9">
        <w:t>kelas</w:t>
      </w:r>
      <w:proofErr w:type="spellEnd"/>
      <w:r w:rsidR="005E333A">
        <w:t>.</w:t>
      </w:r>
    </w:p>
    <w:p w14:paraId="52B1793A" w14:textId="5C4355B2" w:rsidR="000D358D" w:rsidRDefault="002D1E6F" w:rsidP="009B48FC">
      <w:pPr>
        <w:spacing w:after="0" w:line="360" w:lineRule="auto"/>
        <w:ind w:firstLine="567"/>
      </w:pPr>
      <w:r>
        <w:t xml:space="preserve">Gambar (c) dan (d) </w:t>
      </w:r>
      <w:proofErr w:type="spellStart"/>
      <w:r>
        <w:t>merupakan</w:t>
      </w:r>
      <w:proofErr w:type="spellEnd"/>
      <w:r>
        <w:t xml:space="preserve"> </w:t>
      </w:r>
      <w:proofErr w:type="spellStart"/>
      <w:r>
        <w:t>hasil</w:t>
      </w:r>
      <w:proofErr w:type="spellEnd"/>
      <w:r>
        <w:t xml:space="preserve"> </w:t>
      </w:r>
      <w:proofErr w:type="spellStart"/>
      <w:r>
        <w:t>prediksi</w:t>
      </w:r>
      <w:proofErr w:type="spellEnd"/>
      <w:r>
        <w:t xml:space="preserve"> label </w:t>
      </w:r>
      <w:r w:rsidR="000F17D4">
        <w:rPr>
          <w:rFonts w:cs="Times New Roman"/>
        </w:rPr>
        <w:t>data</w:t>
      </w:r>
      <w:r w:rsidR="004D22B9">
        <w:rPr>
          <w:rFonts w:cs="Times New Roman"/>
        </w:rPr>
        <w:t xml:space="preserve"> </w:t>
      </w:r>
      <w:proofErr w:type="spellStart"/>
      <w:r w:rsidR="004D22B9">
        <w:rPr>
          <w:rFonts w:cs="Times New Roman"/>
        </w:rPr>
        <w:t>latih</w:t>
      </w:r>
      <w:proofErr w:type="spellEnd"/>
      <w:r w:rsidR="004D22B9">
        <w:rPr>
          <w:rFonts w:cs="Times New Roman"/>
        </w:rPr>
        <w:t xml:space="preserve"> dan</w:t>
      </w:r>
      <w:r w:rsidR="000F17D4">
        <w:rPr>
          <w:rFonts w:cs="Times New Roman"/>
        </w:rPr>
        <w:t xml:space="preserve"> uji</w:t>
      </w:r>
      <w:r w:rsidR="000F17D4">
        <w:t xml:space="preserve"> </w:t>
      </w:r>
      <w:proofErr w:type="spellStart"/>
      <w:r>
        <w:t>menggunakan</w:t>
      </w:r>
      <w:proofErr w:type="spellEnd"/>
      <w:r>
        <w:t xml:space="preserve"> </w:t>
      </w:r>
      <w:proofErr w:type="spellStart"/>
      <w:r w:rsidR="004D22B9">
        <w:t>persoalan</w:t>
      </w:r>
      <w:proofErr w:type="spellEnd"/>
      <w:r>
        <w:t xml:space="preserve"> 2 </w:t>
      </w:r>
      <w:proofErr w:type="spellStart"/>
      <w:r>
        <w:t>kelas</w:t>
      </w:r>
      <w:proofErr w:type="spellEnd"/>
      <w:r>
        <w:t xml:space="preserve">. </w:t>
      </w:r>
      <w:r>
        <w:rPr>
          <w:i/>
        </w:rPr>
        <w:t xml:space="preserve">Confusion matrix </w:t>
      </w:r>
      <w:proofErr w:type="spellStart"/>
      <w:r>
        <w:t>untuk</w:t>
      </w:r>
      <w:proofErr w:type="spellEnd"/>
      <w:r>
        <w:t xml:space="preserve"> </w:t>
      </w:r>
      <w:proofErr w:type="spellStart"/>
      <w:r>
        <w:t>klasifikasi</w:t>
      </w:r>
      <w:proofErr w:type="spellEnd"/>
      <w:r>
        <w:t xml:space="preserve"> label </w:t>
      </w:r>
      <w:r w:rsidR="000F17D4">
        <w:rPr>
          <w:rFonts w:cs="Times New Roman"/>
        </w:rPr>
        <w:t>data uji</w:t>
      </w:r>
      <w:r w:rsidR="000F17D4">
        <w:t xml:space="preserve"> </w:t>
      </w:r>
      <w:proofErr w:type="spellStart"/>
      <w:r>
        <w:t>secara</w:t>
      </w:r>
      <w:proofErr w:type="spellEnd"/>
      <w:r>
        <w:t xml:space="preserve"> </w:t>
      </w:r>
      <w:proofErr w:type="spellStart"/>
      <w:r>
        <w:t>multikelas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V.1 </w:t>
      </w:r>
      <w:proofErr w:type="spellStart"/>
      <w:r>
        <w:t>sedangkan</w:t>
      </w:r>
      <w:proofErr w:type="spellEnd"/>
      <w:r>
        <w:t xml:space="preserve"> </w:t>
      </w:r>
      <w:proofErr w:type="spellStart"/>
      <w:r>
        <w:t>untuk</w:t>
      </w:r>
      <w:proofErr w:type="spellEnd"/>
      <w:r>
        <w:t xml:space="preserve"> </w:t>
      </w:r>
      <w:proofErr w:type="spellStart"/>
      <w:r>
        <w:t>klasifikasi</w:t>
      </w:r>
      <w:proofErr w:type="spellEnd"/>
      <w:r>
        <w:t xml:space="preserve"> 2 </w:t>
      </w:r>
      <w:proofErr w:type="spellStart"/>
      <w:r>
        <w:t>kelas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V.2. </w:t>
      </w:r>
    </w:p>
    <w:p w14:paraId="2BA7AA5C" w14:textId="417F823A" w:rsidR="007E57FA" w:rsidRPr="007E57FA" w:rsidRDefault="007E57FA" w:rsidP="007E57FA">
      <w:pPr>
        <w:pStyle w:val="Caption"/>
      </w:pPr>
      <w:bookmarkStart w:id="104" w:name="_Toc60962641"/>
      <w:bookmarkEnd w:id="103"/>
      <w:proofErr w:type="spellStart"/>
      <w:r>
        <w:t>Tabel</w:t>
      </w:r>
      <w:proofErr w:type="spellEnd"/>
      <w:r>
        <w:t xml:space="preserve"> </w:t>
      </w:r>
      <w:fldSimple w:instr=" STYLEREF 1 \s ">
        <w:r w:rsidR="009D224B">
          <w:rPr>
            <w:noProof/>
          </w:rPr>
          <w:t>V</w:t>
        </w:r>
      </w:fldSimple>
      <w:r w:rsidR="00403385">
        <w:t>.</w:t>
      </w:r>
      <w:fldSimple w:instr=" SEQ Tabel \* ARABIC \s 1 ">
        <w:r w:rsidR="009D224B">
          <w:rPr>
            <w:noProof/>
          </w:rPr>
          <w:t>1</w:t>
        </w:r>
      </w:fldSimple>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104"/>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B7F692F" w14:textId="77777777" w:rsidR="00E20891" w:rsidRDefault="00E20891" w:rsidP="00112440">
      <w:pPr>
        <w:spacing w:line="360" w:lineRule="auto"/>
      </w:pPr>
    </w:p>
    <w:p w14:paraId="53B57254" w14:textId="1DF04B29" w:rsidR="007E57FA" w:rsidRPr="007E57FA" w:rsidRDefault="007E57FA" w:rsidP="007E57FA">
      <w:pPr>
        <w:pStyle w:val="Caption"/>
      </w:pPr>
      <w:bookmarkStart w:id="105" w:name="_Toc60962642"/>
      <w:proofErr w:type="spellStart"/>
      <w:r>
        <w:t>Tabel</w:t>
      </w:r>
      <w:proofErr w:type="spellEnd"/>
      <w:r>
        <w:t xml:space="preserve"> </w:t>
      </w:r>
      <w:fldSimple w:instr=" STYLEREF 1 \s ">
        <w:r w:rsidR="009D224B">
          <w:rPr>
            <w:noProof/>
          </w:rPr>
          <w:t>V</w:t>
        </w:r>
      </w:fldSimple>
      <w:r w:rsidR="00403385">
        <w:t>.</w:t>
      </w:r>
      <w:fldSimple w:instr=" SEQ Tabel \* ARABIC \s 1 ">
        <w:r w:rsidR="009D224B">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proofErr w:type="spellStart"/>
      <w:r>
        <w:t>dari</w:t>
      </w:r>
      <w:proofErr w:type="spellEnd"/>
      <w:r>
        <w:t xml:space="preserve"> KFDA-SVM Pada </w:t>
      </w:r>
      <w:proofErr w:type="spellStart"/>
      <w:r>
        <w:t>Persoalan</w:t>
      </w:r>
      <w:proofErr w:type="spellEnd"/>
      <w:r>
        <w:t xml:space="preserve"> 2 Kelas</w:t>
      </w:r>
      <w:bookmarkEnd w:id="105"/>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8569B8B" w14:textId="77777777" w:rsidR="007E57FA" w:rsidRDefault="007E57FA" w:rsidP="00112440">
      <w:pPr>
        <w:spacing w:line="360" w:lineRule="auto"/>
      </w:pPr>
    </w:p>
    <w:p w14:paraId="009CEA97" w14:textId="2423F11E" w:rsidR="002D1E6F" w:rsidRPr="00CF40EE" w:rsidRDefault="002D1E6F" w:rsidP="00CF40EE">
      <w:pPr>
        <w:spacing w:line="360" w:lineRule="auto"/>
        <w:ind w:firstLine="567"/>
      </w:pPr>
      <w:r w:rsidRPr="00CF40EE">
        <w:lastRenderedPageBreak/>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106" w:name="_Toc61463449"/>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106"/>
      <w:proofErr w:type="spellEnd"/>
    </w:p>
    <w:p w14:paraId="204B61D2" w14:textId="2C1DC7D9" w:rsidR="002D1E6F" w:rsidRPr="00937F20" w:rsidRDefault="002D1E6F" w:rsidP="00B843E5">
      <w:pPr>
        <w:spacing w:line="360" w:lineRule="auto"/>
        <w:ind w:firstLine="567"/>
      </w:pPr>
      <w:bookmarkStart w:id="107" w:name="_Hlk59581315"/>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da</w:t>
      </w:r>
      <w:r w:rsidR="0058313D">
        <w:t xml:space="preserve">n </w:t>
      </w:r>
      <w:proofErr w:type="spellStart"/>
      <w:r w:rsidR="0058313D">
        <w:t>metode</w:t>
      </w:r>
      <w:proofErr w:type="spellEnd"/>
      <w:r w:rsidR="0058313D">
        <w:t xml:space="preserve"> </w:t>
      </w:r>
      <w:proofErr w:type="spellStart"/>
      <w:r w:rsidR="0058313D">
        <w:t>pengelompokan</w:t>
      </w:r>
      <w:proofErr w:type="spellEnd"/>
      <w:r w:rsidR="0058313D">
        <w:t xml:space="preserve"> yang optimal</w:t>
      </w:r>
      <w:r>
        <w:t xml:space="preserve">. </w:t>
      </w:r>
    </w:p>
    <w:p w14:paraId="06F4770B" w14:textId="058A5469" w:rsidR="002D1E6F" w:rsidRPr="009075A3" w:rsidRDefault="002D1E6F" w:rsidP="00275EDB">
      <w:pPr>
        <w:pStyle w:val="Heading3"/>
        <w:ind w:left="142"/>
        <w:rPr>
          <w:i/>
        </w:rPr>
      </w:pPr>
      <w:bookmarkStart w:id="108" w:name="_Toc61463450"/>
      <w:bookmarkEnd w:id="107"/>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108"/>
      <w:proofErr w:type="spellEnd"/>
    </w:p>
    <w:p w14:paraId="21DD3893" w14:textId="5A106F71" w:rsidR="00997AAA" w:rsidRDefault="002D1E6F" w:rsidP="00997AAA">
      <w:pPr>
        <w:spacing w:after="0" w:line="360" w:lineRule="auto"/>
        <w:ind w:firstLine="567"/>
      </w:pPr>
      <w:proofErr w:type="spellStart"/>
      <w:r>
        <w:t>Pengujian</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rsidR="00433840">
        <w:rPr>
          <w:rFonts w:cs="Times New Roman"/>
        </w:rPr>
        <w:t>penyangga</w:t>
      </w:r>
      <w:proofErr w:type="spellEnd"/>
      <w:r w:rsidR="00433840">
        <w:t xml:space="preserve"> </w:t>
      </w:r>
      <w:proofErr w:type="spellStart"/>
      <w:r>
        <w:t>dilakukan</w:t>
      </w:r>
      <w:proofErr w:type="spellEnd"/>
      <w:r>
        <w:t xml:space="preserve"> </w:t>
      </w:r>
      <w:proofErr w:type="spellStart"/>
      <w:r>
        <w:t>supaya</w:t>
      </w:r>
      <w:proofErr w:type="spellEnd"/>
      <w:r>
        <w:t xml:space="preserve"> </w:t>
      </w:r>
      <w:proofErr w:type="spellStart"/>
      <w:r>
        <w:t>ditemukan</w:t>
      </w:r>
      <w:proofErr w:type="spellEnd"/>
      <w:r>
        <w:t xml:space="preserve"> </w:t>
      </w:r>
      <w:proofErr w:type="spellStart"/>
      <w:r>
        <w:t>ukuran</w:t>
      </w:r>
      <w:proofErr w:type="spellEnd"/>
      <w:r>
        <w:t xml:space="preserve"> yang optimum </w:t>
      </w:r>
      <w:proofErr w:type="spellStart"/>
      <w:r>
        <w:t>untuk</w:t>
      </w:r>
      <w:proofErr w:type="spellEnd"/>
      <w:r>
        <w:t xml:space="preserve"> </w:t>
      </w:r>
      <w:proofErr w:type="spellStart"/>
      <w:r>
        <w:t>mendapatkan</w:t>
      </w:r>
      <w:proofErr w:type="spellEnd"/>
      <w:r>
        <w:t xml:space="preserve"> </w:t>
      </w:r>
      <w:proofErr w:type="spellStart"/>
      <w:r>
        <w:t>akurasi</w:t>
      </w:r>
      <w:proofErr w:type="spellEnd"/>
      <w:r>
        <w:t xml:space="preserve"> </w:t>
      </w:r>
      <w:proofErr w:type="spellStart"/>
      <w:r>
        <w:t>terbaik</w:t>
      </w:r>
      <w:proofErr w:type="spellEnd"/>
      <w:r>
        <w:t xml:space="preserve">. Data </w:t>
      </w:r>
      <w:proofErr w:type="spellStart"/>
      <w:r>
        <w:t>referensi</w:t>
      </w:r>
      <w:proofErr w:type="spellEnd"/>
      <w:r>
        <w:t xml:space="preserve"> </w:t>
      </w:r>
      <w:proofErr w:type="spellStart"/>
      <w:r>
        <w:t>adalah</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diawal</w:t>
      </w:r>
      <w:proofErr w:type="spellEnd"/>
      <w:r>
        <w:t xml:space="preserve"> program </w:t>
      </w:r>
      <w:proofErr w:type="spellStart"/>
      <w:r>
        <w:t>digunakan</w:t>
      </w:r>
      <w:proofErr w:type="spellEnd"/>
      <w:r>
        <w:t xml:space="preserve">, </w:t>
      </w:r>
      <w:proofErr w:type="spellStart"/>
      <w:r>
        <w:t>kelompok</w:t>
      </w:r>
      <w:proofErr w:type="spellEnd"/>
      <w:r>
        <w:t xml:space="preserve"> </w:t>
      </w:r>
      <w:proofErr w:type="spellStart"/>
      <w:r>
        <w:t>sampel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referensi</w:t>
      </w:r>
      <w:proofErr w:type="spellEnd"/>
      <w:r>
        <w:t xml:space="preserve"> data normal dan </w:t>
      </w:r>
      <w:proofErr w:type="spellStart"/>
      <w:r>
        <w:t>disimpan</w:t>
      </w:r>
      <w:proofErr w:type="spellEnd"/>
      <w:r>
        <w:t xml:space="preserve">, </w:t>
      </w:r>
      <w:proofErr w:type="spellStart"/>
      <w:r>
        <w:t>serta</w:t>
      </w:r>
      <w:proofErr w:type="spellEnd"/>
      <w:r>
        <w:t xml:space="preserve"> </w:t>
      </w:r>
      <w:proofErr w:type="spellStart"/>
      <w:r>
        <w:t>kemudian</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KFDA. Data </w:t>
      </w:r>
      <w:proofErr w:type="spellStart"/>
      <w:r>
        <w:t>referensi</w:t>
      </w:r>
      <w:proofErr w:type="spellEnd"/>
      <w:r>
        <w:t xml:space="preserve">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rsidR="00997AAA">
        <w:t>dengan</w:t>
      </w:r>
      <w:proofErr w:type="spellEnd"/>
      <w:r w:rsidR="00997AAA">
        <w:t xml:space="preserve"> </w:t>
      </w:r>
      <w:proofErr w:type="spellStart"/>
      <w:r w:rsidR="00997AAA">
        <w:t>adanya</w:t>
      </w:r>
      <w:proofErr w:type="spellEnd"/>
      <w:r w:rsidR="00997AAA">
        <w:t xml:space="preserve"> data </w:t>
      </w:r>
      <w:proofErr w:type="spellStart"/>
      <w:r w:rsidR="00997AAA">
        <w:t>referensi</w:t>
      </w:r>
      <w:proofErr w:type="spellEnd"/>
      <w:r w:rsidR="00997AAA">
        <w:t xml:space="preserve"> normal, </w:t>
      </w:r>
      <w:proofErr w:type="spellStart"/>
      <w:r w:rsidR="00997AAA">
        <w:t>apabila</w:t>
      </w:r>
      <w:proofErr w:type="spellEnd"/>
      <w:r w:rsidR="00997AAA">
        <w:t xml:space="preserve"> </w:t>
      </w:r>
      <w:proofErr w:type="spellStart"/>
      <w:r w:rsidR="00997AAA">
        <w:t>terjadi</w:t>
      </w:r>
      <w:proofErr w:type="spellEnd"/>
      <w:r w:rsidR="00997AAA">
        <w:t xml:space="preserve"> </w:t>
      </w:r>
      <w:proofErr w:type="spellStart"/>
      <w:r w:rsidR="00997AAA">
        <w:t>sebuah</w:t>
      </w:r>
      <w:proofErr w:type="spellEnd"/>
      <w:r w:rsidR="00997AAA">
        <w:t xml:space="preserve"> </w:t>
      </w:r>
      <w:proofErr w:type="spellStart"/>
      <w:r w:rsidR="00997AAA">
        <w:t>sampel</w:t>
      </w:r>
      <w:proofErr w:type="spellEnd"/>
      <w:r w:rsidR="00997AAA">
        <w:t xml:space="preserve"> </w:t>
      </w:r>
      <w:proofErr w:type="spellStart"/>
      <w:r w:rsidR="00997AAA">
        <w:t>diproyeksikan</w:t>
      </w:r>
      <w:proofErr w:type="spellEnd"/>
      <w:r w:rsidR="00997AAA">
        <w:t xml:space="preserve"> </w:t>
      </w:r>
      <w:proofErr w:type="spellStart"/>
      <w:r w:rsidR="00997AAA">
        <w:t>terlalu</w:t>
      </w:r>
      <w:proofErr w:type="spellEnd"/>
      <w:r w:rsidR="00997AAA">
        <w:t xml:space="preserve"> </w:t>
      </w:r>
      <w:proofErr w:type="spellStart"/>
      <w:r w:rsidR="00997AAA">
        <w:t>jauh</w:t>
      </w:r>
      <w:proofErr w:type="spellEnd"/>
      <w:r w:rsidR="00997AAA">
        <w:t xml:space="preserve"> </w:t>
      </w:r>
      <w:proofErr w:type="spellStart"/>
      <w:r w:rsidR="00997AAA">
        <w:t>dari</w:t>
      </w:r>
      <w:proofErr w:type="spellEnd"/>
      <w:r w:rsidR="00997AAA">
        <w:t xml:space="preserve"> </w:t>
      </w:r>
      <w:proofErr w:type="spellStart"/>
      <w:r w:rsidR="00997AAA">
        <w:t>proyeksi</w:t>
      </w:r>
      <w:proofErr w:type="spellEnd"/>
      <w:r w:rsidR="00997AAA">
        <w:t xml:space="preserve"> data </w:t>
      </w:r>
      <w:proofErr w:type="spellStart"/>
      <w:r w:rsidR="00997AAA">
        <w:t>referensi</w:t>
      </w:r>
      <w:proofErr w:type="spellEnd"/>
      <w:r w:rsidR="00997AAA">
        <w:t xml:space="preserve">, </w:t>
      </w:r>
      <w:proofErr w:type="spellStart"/>
      <w:r w:rsidR="00997AAA">
        <w:t>maka</w:t>
      </w:r>
      <w:proofErr w:type="spellEnd"/>
      <w:r w:rsidR="00997AAA">
        <w:t xml:space="preserve"> program </w:t>
      </w:r>
      <w:proofErr w:type="spellStart"/>
      <w:r w:rsidR="00997AAA">
        <w:rPr>
          <w:iCs/>
        </w:rPr>
        <w:t>deteksi</w:t>
      </w:r>
      <w:proofErr w:type="spellEnd"/>
      <w:r w:rsidR="00997AAA">
        <w:rPr>
          <w:iCs/>
        </w:rPr>
        <w:t xml:space="preserve"> </w:t>
      </w:r>
      <w:proofErr w:type="spellStart"/>
      <w:r w:rsidR="00997AAA">
        <w:rPr>
          <w:iCs/>
        </w:rPr>
        <w:t>kesalahan</w:t>
      </w:r>
      <w:proofErr w:type="spellEnd"/>
      <w:r w:rsidR="00997AAA">
        <w:rPr>
          <w:i/>
        </w:rPr>
        <w:t xml:space="preserve"> </w:t>
      </w:r>
      <w:proofErr w:type="spellStart"/>
      <w:r w:rsidR="00997AAA">
        <w:t>akan</w:t>
      </w:r>
      <w:proofErr w:type="spellEnd"/>
      <w:r w:rsidR="00997AAA">
        <w:t xml:space="preserve"> </w:t>
      </w:r>
      <w:proofErr w:type="spellStart"/>
      <w:r w:rsidR="00997AAA">
        <w:t>mengklasifikasikan</w:t>
      </w:r>
      <w:proofErr w:type="spellEnd"/>
      <w:r w:rsidR="00997AAA">
        <w:t xml:space="preserve"> </w:t>
      </w:r>
      <w:proofErr w:type="spellStart"/>
      <w:r w:rsidR="00997AAA">
        <w:t>sampel</w:t>
      </w:r>
      <w:proofErr w:type="spellEnd"/>
      <w:r w:rsidR="00997AAA">
        <w:t xml:space="preserve"> </w:t>
      </w:r>
      <w:proofErr w:type="spellStart"/>
      <w:r w:rsidR="00997AAA">
        <w:t>tersebut</w:t>
      </w:r>
      <w:proofErr w:type="spellEnd"/>
      <w:r w:rsidR="00997AAA">
        <w:t xml:space="preserve"> </w:t>
      </w:r>
      <w:proofErr w:type="spellStart"/>
      <w:r w:rsidR="00997AAA">
        <w:t>sebagai</w:t>
      </w:r>
      <w:proofErr w:type="spellEnd"/>
      <w:r w:rsidR="00997AAA">
        <w:t xml:space="preserve"> data </w:t>
      </w:r>
      <w:r w:rsidR="00997AAA">
        <w:rPr>
          <w:iCs/>
        </w:rPr>
        <w:t>salah</w:t>
      </w:r>
      <w:r w:rsidR="00997AAA">
        <w:t xml:space="preserve">. </w:t>
      </w:r>
    </w:p>
    <w:p w14:paraId="68882C2C" w14:textId="5B019080" w:rsidR="00997AAA" w:rsidRPr="00805050" w:rsidRDefault="00997AAA" w:rsidP="00997AAA">
      <w:pPr>
        <w:spacing w:after="0" w:line="360" w:lineRule="auto"/>
        <w:ind w:firstLine="567"/>
      </w:pPr>
      <w:proofErr w:type="spellStart"/>
      <w:r>
        <w:t>Sedangkan</w:t>
      </w:r>
      <w:proofErr w:type="spellEnd"/>
      <w:r>
        <w:t xml:space="preserve"> </w:t>
      </w:r>
      <w:proofErr w:type="spellStart"/>
      <w:r>
        <w:rPr>
          <w:rFonts w:cs="Times New Roman"/>
        </w:rPr>
        <w:t>penyangga</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setelah</w:t>
      </w:r>
      <w:proofErr w:type="spellEnd"/>
      <w:r>
        <w:t xml:space="preserve"> </w:t>
      </w:r>
      <w:proofErr w:type="spellStart"/>
      <w:r>
        <w:t>referensi</w:t>
      </w:r>
      <w:proofErr w:type="spellEnd"/>
      <w:r>
        <w:t xml:space="preserve"> </w:t>
      </w:r>
      <w:proofErr w:type="spellStart"/>
      <w:r>
        <w:t>terisi</w:t>
      </w:r>
      <w:proofErr w:type="spellEnd"/>
      <w:r>
        <w:t xml:space="preserve">, </w:t>
      </w:r>
      <w:proofErr w:type="spellStart"/>
      <w:r>
        <w:t>dengan</w:t>
      </w:r>
      <w:proofErr w:type="spellEnd"/>
      <w:r>
        <w:t xml:space="preserve"> </w:t>
      </w:r>
      <w:proofErr w:type="spellStart"/>
      <w:r>
        <w:rPr>
          <w:rFonts w:cs="Times New Roman"/>
        </w:rPr>
        <w:t>penyangga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w:t>
      </w:r>
      <w:proofErr w:type="spellStart"/>
      <w:r>
        <w:t>diisi</w:t>
      </w:r>
      <w:proofErr w:type="spellEnd"/>
      <w:r>
        <w:t xml:space="preserve"> oleh </w:t>
      </w:r>
      <w:proofErr w:type="spellStart"/>
      <w:r>
        <w:t>sampel</w:t>
      </w:r>
      <w:proofErr w:type="spellEnd"/>
      <w:r>
        <w:t xml:space="preserve"> </w:t>
      </w:r>
      <w:proofErr w:type="spellStart"/>
      <w:r>
        <w:t>baru</w:t>
      </w:r>
      <w:proofErr w:type="spellEnd"/>
      <w:r>
        <w:t xml:space="preserve"> yang </w:t>
      </w:r>
      <w:proofErr w:type="spellStart"/>
      <w:r>
        <w:t>masuk</w:t>
      </w:r>
      <w:proofErr w:type="spellEnd"/>
      <w:r w:rsidR="00073504">
        <w:t xml:space="preserve"> dan </w:t>
      </w:r>
      <w:proofErr w:type="spellStart"/>
      <w:r w:rsidR="00073504">
        <w:t>membuang</w:t>
      </w:r>
      <w:proofErr w:type="spellEnd"/>
      <w:r w:rsidR="00073504">
        <w:t xml:space="preserve"> </w:t>
      </w:r>
      <w:proofErr w:type="spellStart"/>
      <w:r w:rsidR="00073504">
        <w:t>sampel</w:t>
      </w:r>
      <w:proofErr w:type="spellEnd"/>
      <w:r w:rsidR="00073504">
        <w:t xml:space="preserve"> paling </w:t>
      </w:r>
      <w:proofErr w:type="spellStart"/>
      <w:r w:rsidR="00073504">
        <w:t>tua</w:t>
      </w:r>
      <w:proofErr w:type="spellEnd"/>
      <w:r w:rsidR="00073504">
        <w:t xml:space="preserve"> </w:t>
      </w:r>
      <w:proofErr w:type="spellStart"/>
      <w:r w:rsidR="00073504">
        <w:t>apabila</w:t>
      </w:r>
      <w:proofErr w:type="spellEnd"/>
      <w:r w:rsidR="00073504">
        <w:t xml:space="preserve"> </w:t>
      </w:r>
      <w:proofErr w:type="spellStart"/>
      <w:r w:rsidR="00073504">
        <w:t>penyangga</w:t>
      </w:r>
      <w:proofErr w:type="spellEnd"/>
      <w:r w:rsidR="00073504">
        <w:t xml:space="preserve"> </w:t>
      </w:r>
      <w:proofErr w:type="spellStart"/>
      <w:r w:rsidR="00073504">
        <w:t>sudah</w:t>
      </w:r>
      <w:proofErr w:type="spellEnd"/>
      <w:r w:rsidR="00073504">
        <w:t xml:space="preserve"> </w:t>
      </w:r>
      <w:proofErr w:type="spellStart"/>
      <w:r w:rsidR="00073504">
        <w:t>penuh</w:t>
      </w:r>
      <w:proofErr w:type="spellEnd"/>
      <w:r w:rsidR="00805050">
        <w:t xml:space="preserve">, </w:t>
      </w:r>
      <w:proofErr w:type="spellStart"/>
      <w:r w:rsidR="00805050">
        <w:t>hal</w:t>
      </w:r>
      <w:proofErr w:type="spellEnd"/>
      <w:r w:rsidR="00805050">
        <w:t xml:space="preserve"> </w:t>
      </w:r>
      <w:proofErr w:type="spellStart"/>
      <w:r w:rsidR="00805050">
        <w:t>tersebut</w:t>
      </w:r>
      <w:proofErr w:type="spellEnd"/>
      <w:r w:rsidR="00805050">
        <w:t xml:space="preserve"> </w:t>
      </w:r>
      <w:proofErr w:type="spellStart"/>
      <w:r w:rsidR="00805050">
        <w:t>sesuai</w:t>
      </w:r>
      <w:proofErr w:type="spellEnd"/>
      <w:r w:rsidR="00805050">
        <w:t xml:space="preserve"> </w:t>
      </w:r>
      <w:proofErr w:type="spellStart"/>
      <w:r w:rsidR="00805050">
        <w:t>dengan</w:t>
      </w:r>
      <w:proofErr w:type="spellEnd"/>
      <w:r w:rsidR="00805050">
        <w:t xml:space="preserve">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2464" behindDoc="0" locked="0" layoutInCell="1" allowOverlap="1" wp14:anchorId="06FA1065" wp14:editId="02D60723">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1E4D38" w:rsidRPr="00FB0061" w:rsidRDefault="001E4D38"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4" type="#_x0000_t202" style="position:absolute;left:0;text-align:left;margin-left:.25pt;margin-top:562.15pt;width:214.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nkLwIAAGcEAAAOAAAAZHJzL2Uyb0RvYy54bWysVMGO0zAQvSPxD5bvNG0W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BShKeQ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1E4D38" w:rsidRPr="00FB0061" w:rsidRDefault="001E4D38"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lastRenderedPageBreak/>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9" w:name="_Hlk59582251"/>
            <w:r>
              <w:rPr>
                <w:noProof/>
              </w:rPr>
              <w:lastRenderedPageBreak/>
              <w:drawing>
                <wp:inline distT="0" distB="0" distL="0" distR="0" wp14:anchorId="1FC2DEBF" wp14:editId="67DC7612">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3CAA9615" w:rsidR="009B48FC" w:rsidRDefault="009B48FC" w:rsidP="00195FB3">
            <w:pPr>
              <w:pStyle w:val="Caption"/>
            </w:pPr>
            <w:bookmarkStart w:id="110" w:name="_Toc60962575"/>
            <w:r>
              <w:t xml:space="preserve">Gambar </w:t>
            </w:r>
            <w:fldSimple w:instr=" STYLEREF 1 \s ">
              <w:r w:rsidR="009D224B">
                <w:rPr>
                  <w:noProof/>
                </w:rPr>
                <w:t>V</w:t>
              </w:r>
            </w:fldSimple>
            <w:r>
              <w:t>.</w:t>
            </w:r>
            <w:fldSimple w:instr=" SEQ Gambar \* ARABIC \s 1 ">
              <w:r w:rsidR="009D224B">
                <w:rPr>
                  <w:noProof/>
                </w:rPr>
                <w:t>3</w:t>
              </w:r>
            </w:fldSimple>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110"/>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0FAA7EC4">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6BA1AB6D" w:rsidR="009B48FC" w:rsidRDefault="009B48FC" w:rsidP="00195FB3">
            <w:pPr>
              <w:pStyle w:val="Caption"/>
            </w:pPr>
            <w:bookmarkStart w:id="111" w:name="_Toc60962576"/>
            <w:r>
              <w:t xml:space="preserve">Gambar </w:t>
            </w:r>
            <w:fldSimple w:instr=" STYLEREF 1 \s ">
              <w:r w:rsidR="009D224B">
                <w:rPr>
                  <w:noProof/>
                </w:rPr>
                <w:t>V</w:t>
              </w:r>
            </w:fldSimple>
            <w:r>
              <w:t>.</w:t>
            </w:r>
            <w:fldSimple w:instr=" SEQ Gambar \* ARABIC \s 1 ">
              <w:r w:rsidR="009D224B">
                <w:rPr>
                  <w:noProof/>
                </w:rPr>
                <w:t>4</w:t>
              </w:r>
            </w:fldSimple>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Pada Nilai γ = 0,00005</w:t>
            </w:r>
            <w:bookmarkEnd w:id="111"/>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1664" behindDoc="0" locked="0" layoutInCell="1" allowOverlap="1" wp14:anchorId="1A4E32FB" wp14:editId="1ACDD0BD">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016227AC" w:rsidR="001E4D38" w:rsidRPr="00310A10" w:rsidRDefault="001E4D38" w:rsidP="009B48FC">
                                    <w:pPr>
                                      <w:pStyle w:val="Caption"/>
                                      <w:rPr>
                                        <w:noProof/>
                                      </w:rPr>
                                    </w:pPr>
                                    <w:bookmarkStart w:id="112" w:name="_Toc60962577"/>
                                    <w:r>
                                      <w:t xml:space="preserve">Gambar </w:t>
                                    </w:r>
                                    <w:fldSimple w:instr=" STYLEREF 1 \s ">
                                      <w:r>
                                        <w:rPr>
                                          <w:noProof/>
                                        </w:rPr>
                                        <w:t>V</w:t>
                                      </w:r>
                                    </w:fldSimple>
                                    <w:r>
                                      <w:t>.</w:t>
                                    </w:r>
                                    <w:fldSimple w:instr=" SEQ Gambar \* ARABIC \s 1 ">
                                      <w:r>
                                        <w:rPr>
                                          <w:noProof/>
                                        </w:rPr>
                                        <w:t>5</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5" style="position:absolute;left:0;text-align:left;margin-left:22.05pt;margin-top:195.4pt;width:214.9pt;height:193.1pt;z-index:251761664"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0Y5v&#10;3g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sAIea2y&#10;Z2QCVDcxjearEg+8YcbeM8ARiUTi2Ld3+Mgr1aRU9RYlhYLfh/wuHruKu5Q0OHJTan5tGQhKqmuJ&#10;/caUdjBgMNaDIbf1UiHUCH8omnsTPwBbDWYOqn7Cv8HCnYJbTHI8K6V2MJe2G/z4N+FisfBBOIU1&#10;szfyQeM1ijz5jtjH9omB7ttisaG3alDUXne6WN8fvdhapNq3zhHbsdjzjerulY+zHK3/34+Xv+P8&#10;DwA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0Y5v3g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6"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7"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016227AC" w:rsidR="001E4D38" w:rsidRPr="00310A10" w:rsidRDefault="001E4D38" w:rsidP="009B48FC">
                              <w:pPr>
                                <w:pStyle w:val="Caption"/>
                                <w:rPr>
                                  <w:noProof/>
                                </w:rPr>
                              </w:pPr>
                              <w:bookmarkStart w:id="113" w:name="_Toc60962577"/>
                              <w:r>
                                <w:t xml:space="preserve">Gambar </w:t>
                              </w:r>
                              <w:fldSimple w:instr=" STYLEREF 1 \s ">
                                <w:r>
                                  <w:rPr>
                                    <w:noProof/>
                                  </w:rPr>
                                  <w:t>V</w:t>
                                </w:r>
                              </w:fldSimple>
                              <w:r>
                                <w:t>.</w:t>
                              </w:r>
                              <w:fldSimple w:instr=" SEQ Gambar \* ARABIC \s 1 ">
                                <w:r>
                                  <w:rPr>
                                    <w:noProof/>
                                  </w:rPr>
                                  <w:t>5</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113"/>
                            </w:p>
                          </w:txbxContent>
                        </v:textbox>
                      </v:shape>
                      <w10:wrap type="topAndBottom"/>
                    </v:group>
                    <o:OLEObject Type="Embed" ProgID="Excel.Chart.8" ShapeID="Chart 45" DrawAspect="Content" ObjectID="_1672097678" r:id="rId67">
                      <o:FieldCodes>\s</o:FieldCodes>
                    </o:OLEObject>
                  </w:pict>
                </mc:Fallback>
              </mc:AlternateContent>
            </w:r>
            <w:r>
              <w:rPr>
                <w:noProof/>
              </w:rPr>
              <mc:AlternateContent>
                <mc:Choice Requires="wps">
                  <w:drawing>
                    <wp:anchor distT="0" distB="0" distL="114300" distR="114300" simplePos="0" relativeHeight="251758592" behindDoc="0" locked="0" layoutInCell="1" allowOverlap="1" wp14:anchorId="24A236CF" wp14:editId="64CDAA97">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46972C53" w:rsidR="001E4D38" w:rsidRPr="00A27912" w:rsidRDefault="001E4D38" w:rsidP="009B48FC">
                                  <w:pPr>
                                    <w:pStyle w:val="Caption"/>
                                    <w:rPr>
                                      <w:rFonts w:eastAsia="WenQuanYi Micro Hei" w:cs="Lohit Devanagari"/>
                                      <w:noProof/>
                                      <w:lang w:eastAsia="zh-CN" w:bidi="hi-IN"/>
                                    </w:rPr>
                                  </w:pPr>
                                  <w:bookmarkStart w:id="114" w:name="_Toc60962578"/>
                                  <w:r>
                                    <w:t xml:space="preserve">Gambar </w:t>
                                  </w:r>
                                  <w:fldSimple w:instr=" STYLEREF 1 \s ">
                                    <w:r>
                                      <w:rPr>
                                        <w:noProof/>
                                      </w:rPr>
                                      <w:t>V</w:t>
                                    </w:r>
                                  </w:fldSimple>
                                  <w:r>
                                    <w:t>.</w:t>
                                  </w:r>
                                  <w:fldSimple w:instr=" SEQ Gambar \* ARABIC \s 1 ">
                                    <w:r>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8" type="#_x0000_t202" style="position:absolute;left:0;text-align:left;margin-left:8.35pt;margin-top:157.45pt;width:191.7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8pLw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Ae8V8pLwIAAGcEAAAOAAAAAAAAAAAAAAAAAC4C&#10;AABkcnMvZTJvRG9jLnhtbFBLAQItABQABgAIAAAAIQCakvYy4AAAAAoBAAAPAAAAAAAAAAAAAAAA&#10;AIkEAABkcnMvZG93bnJldi54bWxQSwUGAAAAAAQABADzAAAAlgUAAAAA&#10;" stroked="f">
                      <v:textbox style="mso-fit-shape-to-text:t" inset="0,0,0,0">
                        <w:txbxContent>
                          <w:p w14:paraId="61D199CE" w14:textId="46972C53" w:rsidR="001E4D38" w:rsidRPr="00A27912" w:rsidRDefault="001E4D38" w:rsidP="009B48FC">
                            <w:pPr>
                              <w:pStyle w:val="Caption"/>
                              <w:rPr>
                                <w:rFonts w:eastAsia="WenQuanYi Micro Hei" w:cs="Lohit Devanagari"/>
                                <w:noProof/>
                                <w:lang w:eastAsia="zh-CN" w:bidi="hi-IN"/>
                              </w:rPr>
                            </w:pPr>
                            <w:bookmarkStart w:id="115" w:name="_Toc60962578"/>
                            <w:r>
                              <w:t xml:space="preserve">Gambar </w:t>
                            </w:r>
                            <w:fldSimple w:instr=" STYLEREF 1 \s ">
                              <w:r>
                                <w:rPr>
                                  <w:noProof/>
                                </w:rPr>
                                <w:t>V</w:t>
                              </w:r>
                            </w:fldSimple>
                            <w:r>
                              <w:t>.</w:t>
                            </w:r>
                            <w:fldSimple w:instr=" SEQ Gambar \* ARABIC \s 1 ">
                              <w:r>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115"/>
                          </w:p>
                        </w:txbxContent>
                      </v:textbox>
                      <w10:wrap type="topAndBottom"/>
                    </v:shape>
                  </w:pict>
                </mc:Fallback>
              </mc:AlternateContent>
            </w:r>
            <w:r>
              <w:rPr>
                <w:noProof/>
              </w:rPr>
              <w:drawing>
                <wp:anchor distT="0" distB="0" distL="114300" distR="114300" simplePos="0" relativeHeight="251757568" behindDoc="0" locked="0" layoutInCell="1" allowOverlap="1" wp14:anchorId="4B05494E" wp14:editId="41164B15">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0640" behindDoc="0" locked="0" layoutInCell="1" allowOverlap="1" wp14:anchorId="5F1FE504" wp14:editId="0F4B3182">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4D8A5A02" w:rsidR="001E4D38" w:rsidRPr="00A64876" w:rsidRDefault="001E4D38" w:rsidP="009B48FC">
                                  <w:pPr>
                                    <w:pStyle w:val="Caption"/>
                                    <w:rPr>
                                      <w:rFonts w:eastAsia="WenQuanYi Micro Hei" w:cs="Lohit Devanagari"/>
                                      <w:noProof/>
                                      <w:lang w:eastAsia="zh-CN" w:bidi="hi-IN"/>
                                    </w:rPr>
                                  </w:pPr>
                                  <w:bookmarkStart w:id="116" w:name="_Toc60962579"/>
                                  <w:r>
                                    <w:t xml:space="preserve">Gambar </w:t>
                                  </w:r>
                                  <w:fldSimple w:instr=" STYLEREF 1 \s ">
                                    <w:r>
                                      <w:rPr>
                                        <w:noProof/>
                                      </w:rPr>
                                      <w:t>V</w:t>
                                    </w:r>
                                  </w:fldSimple>
                                  <w:r>
                                    <w:t>.</w:t>
                                  </w:r>
                                  <w:fldSimple w:instr=" SEQ Gambar \* ARABIC \s 1 ">
                                    <w:r>
                                      <w:rPr>
                                        <w:noProof/>
                                      </w:rPr>
                                      <w:t>7</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9" type="#_x0000_t202" style="position:absolute;left:0;text-align:left;margin-left:6.45pt;margin-top:156.6pt;width:195.0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hG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LOQ4RjECAABpBAAADgAAAAAAAAAAAAAAAAAu&#10;AgAAZHJzL2Uyb0RvYy54bWxQSwECLQAUAAYACAAAACEAQdRezN8AAAAKAQAADwAAAAAAAAAAAAAA&#10;AACLBAAAZHJzL2Rvd25yZXYueG1sUEsFBgAAAAAEAAQA8wAAAJcFAAAAAA==&#10;" stroked="f">
                      <v:textbox style="mso-fit-shape-to-text:t" inset="0,0,0,0">
                        <w:txbxContent>
                          <w:p w14:paraId="4106650B" w14:textId="4D8A5A02" w:rsidR="001E4D38" w:rsidRPr="00A64876" w:rsidRDefault="001E4D38" w:rsidP="009B48FC">
                            <w:pPr>
                              <w:pStyle w:val="Caption"/>
                              <w:rPr>
                                <w:rFonts w:eastAsia="WenQuanYi Micro Hei" w:cs="Lohit Devanagari"/>
                                <w:noProof/>
                                <w:lang w:eastAsia="zh-CN" w:bidi="hi-IN"/>
                              </w:rPr>
                            </w:pPr>
                            <w:bookmarkStart w:id="117" w:name="_Toc60962579"/>
                            <w:r>
                              <w:t xml:space="preserve">Gambar </w:t>
                            </w:r>
                            <w:fldSimple w:instr=" STYLEREF 1 \s ">
                              <w:r>
                                <w:rPr>
                                  <w:noProof/>
                                </w:rPr>
                                <w:t>V</w:t>
                              </w:r>
                            </w:fldSimple>
                            <w:r>
                              <w:t>.</w:t>
                            </w:r>
                            <w:fldSimple w:instr=" SEQ Gambar \* ARABIC \s 1 ">
                              <w:r>
                                <w:rPr>
                                  <w:noProof/>
                                </w:rPr>
                                <w:t>7</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117"/>
                          </w:p>
                        </w:txbxContent>
                      </v:textbox>
                      <w10:wrap type="topAndBottom"/>
                    </v:shape>
                  </w:pict>
                </mc:Fallback>
              </mc:AlternateContent>
            </w:r>
            <w:r>
              <w:rPr>
                <w:noProof/>
              </w:rPr>
              <w:drawing>
                <wp:anchor distT="0" distB="0" distL="114300" distR="114300" simplePos="0" relativeHeight="251759616" behindDoc="0" locked="0" layoutInCell="1" allowOverlap="1" wp14:anchorId="058A5E86" wp14:editId="52B709A3">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9"/>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proofErr w:type="spellStart"/>
      <w:r>
        <w:lastRenderedPageBreak/>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proofErr w:type="spellStart"/>
      <w:r w:rsidR="00433840">
        <w:rPr>
          <w:rFonts w:cs="Times New Roman"/>
        </w:rPr>
        <w:t>penyangga</w:t>
      </w:r>
      <w:proofErr w:type="spellEnd"/>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sidRPr="00B30663">
        <w:rPr>
          <w:iCs/>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Pr>
          <w:i/>
        </w:rPr>
        <w:t xml:space="preserve">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proofErr w:type="spellStart"/>
      <w:r w:rsidR="00433840">
        <w:rPr>
          <w:rFonts w:cs="Times New Roman"/>
        </w:rPr>
        <w:t>penyangga</w:t>
      </w:r>
      <w:proofErr w:type="spellEnd"/>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proofErr w:type="spellStart"/>
      <w:r w:rsidR="005E1BA4" w:rsidRPr="000E0E8A">
        <w:t>hamp</w:t>
      </w:r>
      <w:r w:rsidR="00CE1787">
        <w:t>i</w:t>
      </w:r>
      <w:r w:rsidR="005E1BA4" w:rsidRPr="000E0E8A">
        <w:t>r</w:t>
      </w:r>
      <w:proofErr w:type="spellEnd"/>
      <w:r w:rsidR="005E1BA4" w:rsidRPr="000E0E8A">
        <w:t xml:space="preserve">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bookmarkStart w:id="118" w:name="_Hlk59583558"/>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bookmarkEnd w:id="118"/>
    <w:p w14:paraId="1F7D0317" w14:textId="066EE5CC"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772C3DDC"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007A58BB">
        <w:t>itu</w:t>
      </w:r>
      <w:proofErr w:type="spellEnd"/>
      <w:r w:rsidR="007A58BB">
        <w:t>,</w:t>
      </w:r>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w:t>
      </w:r>
      <w:r w:rsidRPr="002F762D">
        <w:lastRenderedPageBreak/>
        <w:t xml:space="preserve">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293744AF"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1132826" w:rsidR="002D1E6F" w:rsidRPr="009075A3" w:rsidRDefault="002D1E6F" w:rsidP="00275EDB">
      <w:pPr>
        <w:pStyle w:val="Heading3"/>
      </w:pPr>
      <w:bookmarkStart w:id="119" w:name="_Toc61463451"/>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119"/>
      <w:proofErr w:type="spellEnd"/>
    </w:p>
    <w:p w14:paraId="655BB992" w14:textId="64664A07" w:rsidR="002D1E6F" w:rsidRPr="00221095" w:rsidRDefault="002D1E6F" w:rsidP="004970DD">
      <w:pPr>
        <w:spacing w:after="0" w:line="360" w:lineRule="auto"/>
        <w:ind w:firstLine="567"/>
      </w:pPr>
      <w:bookmarkStart w:id="120" w:name="_Hlk61268414"/>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lastRenderedPageBreak/>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8C1B2A">
        <w:rPr>
          <w:rFonts w:cs="Times New Roman"/>
        </w:rPr>
        <w:t xml:space="preserve">, </w:t>
      </w:r>
      <w:proofErr w:type="spellStart"/>
      <w:r w:rsidR="008C1B2A">
        <w:rPr>
          <w:rFonts w:cs="Times New Roman"/>
        </w:rPr>
        <w:t>metode</w:t>
      </w:r>
      <w:proofErr w:type="spellEnd"/>
      <w:r w:rsidR="008C1B2A">
        <w:rPr>
          <w:rFonts w:cs="Times New Roman"/>
        </w:rPr>
        <w:t xml:space="preserve"> </w:t>
      </w:r>
      <w:proofErr w:type="spellStart"/>
      <w:r w:rsidR="008C1B2A">
        <w:rPr>
          <w:rFonts w:cs="Times New Roman"/>
        </w:rPr>
        <w:t>ini</w:t>
      </w:r>
      <w:proofErr w:type="spellEnd"/>
      <w:r w:rsidR="008C1B2A">
        <w:rPr>
          <w:rFonts w:cs="Times New Roman"/>
        </w:rPr>
        <w:t xml:space="preserve"> </w:t>
      </w:r>
      <w:proofErr w:type="spellStart"/>
      <w:r w:rsidR="008C1B2A">
        <w:rPr>
          <w:rFonts w:cs="Times New Roman"/>
        </w:rPr>
        <w:t>disebut</w:t>
      </w:r>
      <w:proofErr w:type="spellEnd"/>
      <w:r w:rsidR="008C1B2A">
        <w:rPr>
          <w:rFonts w:cs="Times New Roman"/>
        </w:rPr>
        <w:t xml:space="preserve"> </w:t>
      </w:r>
      <w:proofErr w:type="spellStart"/>
      <w:r w:rsidR="008C1B2A">
        <w:rPr>
          <w:rFonts w:cs="Times New Roman"/>
        </w:rPr>
        <w:t>dengan</w:t>
      </w:r>
      <w:proofErr w:type="spellEnd"/>
      <w:r w:rsidR="008C1B2A">
        <w:rPr>
          <w:rFonts w:cs="Times New Roman"/>
        </w:rPr>
        <w:t xml:space="preserve"> </w:t>
      </w:r>
      <w:proofErr w:type="spellStart"/>
      <w:r w:rsidR="008C1B2A">
        <w:rPr>
          <w:rFonts w:cs="Times New Roman"/>
        </w:rPr>
        <w:t>metode</w:t>
      </w:r>
      <w:proofErr w:type="spellEnd"/>
      <w:r w:rsidR="008C1B2A">
        <w:rPr>
          <w:rFonts w:cs="Times New Roman"/>
        </w:rPr>
        <w:t xml:space="preserve"> </w:t>
      </w:r>
      <w:r w:rsidR="008C1B2A">
        <w:rPr>
          <w:rFonts w:cs="Times New Roman"/>
          <w:i/>
          <w:iCs/>
        </w:rPr>
        <w:t>cluster-then-label</w:t>
      </w:r>
      <w:r w:rsidR="008C1B2A">
        <w:rPr>
          <w:rFonts w:cs="Times New Roman"/>
        </w:rPr>
        <w:t xml:space="preserve">, salah </w:t>
      </w:r>
      <w:proofErr w:type="spellStart"/>
      <w:r w:rsidR="008C1B2A">
        <w:rPr>
          <w:rFonts w:cs="Times New Roman"/>
        </w:rPr>
        <w:t>satu</w:t>
      </w:r>
      <w:proofErr w:type="spellEnd"/>
      <w:r w:rsidR="008C1B2A">
        <w:rPr>
          <w:rFonts w:cs="Times New Roman"/>
        </w:rPr>
        <w:t xml:space="preserve"> </w:t>
      </w:r>
      <w:proofErr w:type="spellStart"/>
      <w:r w:rsidR="008C1B2A">
        <w:rPr>
          <w:rFonts w:cs="Times New Roman"/>
        </w:rPr>
        <w:t>teknik</w:t>
      </w:r>
      <w:proofErr w:type="spellEnd"/>
      <w:r w:rsidR="008C1B2A">
        <w:rPr>
          <w:rFonts w:cs="Times New Roman"/>
        </w:rPr>
        <w:t xml:space="preserve"> </w:t>
      </w:r>
      <w:r w:rsidR="008C1B2A">
        <w:rPr>
          <w:rFonts w:cs="Times New Roman"/>
          <w:i/>
          <w:iCs/>
        </w:rPr>
        <w:t>semi-supervised learning</w:t>
      </w:r>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bookmarkEnd w:id="120"/>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65ADF404" w14:textId="77777777" w:rsidR="006F4902" w:rsidRDefault="002D1E6F" w:rsidP="008C1B2A">
      <w:pPr>
        <w:spacing w:after="0"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
    <w:p w14:paraId="5D772D05" w14:textId="77777777" w:rsidR="006F4902" w:rsidRPr="00C055FF" w:rsidRDefault="006F4902" w:rsidP="008C1B2A">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Pr>
          <w:rFonts w:cs="Times New Roman"/>
        </w:rPr>
        <w:t>pengelompokan</w:t>
      </w:r>
      <w:proofErr w:type="spellEnd"/>
      <w:r>
        <w:t xml:space="preserve"> </w:t>
      </w:r>
      <w:proofErr w:type="spellStart"/>
      <w:r w:rsidRPr="00C055FF">
        <w:t>dilakukan</w:t>
      </w:r>
      <w:proofErr w:type="spellEnd"/>
      <w:r w:rsidRPr="00C055FF">
        <w:t xml:space="preserve"> </w:t>
      </w:r>
      <w:proofErr w:type="spellStart"/>
      <w:r w:rsidRPr="00C055FF">
        <w:t>dengan</w:t>
      </w:r>
      <w:proofErr w:type="spellEnd"/>
      <w:r>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Pr>
          <w:rFonts w:cs="Times New Roman"/>
        </w:rPr>
        <w:t>penyangga</w:t>
      </w:r>
      <w:proofErr w:type="spellEnd"/>
      <w:r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-means</w:t>
      </w:r>
      <w:r>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lastRenderedPageBreak/>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Pr>
          <w:iCs/>
        </w:rPr>
        <w:t>kelompok</w:t>
      </w:r>
      <w:proofErr w:type="spellEnd"/>
      <w:r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05C81C2B" w14:textId="66B26A89" w:rsidR="00040772" w:rsidRDefault="002D1E6F" w:rsidP="00707738">
      <w:pPr>
        <w:spacing w:line="360" w:lineRule="auto"/>
        <w:ind w:firstLine="567"/>
      </w:pPr>
      <w:bookmarkStart w:id="121" w:name="_Hlk61268487"/>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bookmarkEnd w:id="121"/>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760DA106" w:rsidR="0056089E" w:rsidRPr="0056089E" w:rsidRDefault="007446D7" w:rsidP="0056089E">
      <w:pPr>
        <w:pStyle w:val="Caption"/>
      </w:pPr>
      <w:r>
        <w:lastRenderedPageBreak/>
        <w:t xml:space="preserve">Table </w:t>
      </w:r>
      <w:fldSimple w:instr=" STYLEREF 1 \s ">
        <w:r w:rsidR="009D224B">
          <w:rPr>
            <w:noProof/>
          </w:rPr>
          <w:t>V</w:t>
        </w:r>
      </w:fldSimple>
      <w:r>
        <w:t>.</w:t>
      </w:r>
      <w:fldSimple w:instr=" SEQ Table \* ARABIC \s 1 ">
        <w:r w:rsidR="009D224B">
          <w:rPr>
            <w:noProof/>
          </w:rPr>
          <w:t>1</w:t>
        </w:r>
      </w:fldSimple>
      <w:r>
        <w:t xml:space="preserve"> </w:t>
      </w:r>
      <w:r w:rsidR="00A20134">
        <w:t xml:space="preserve">Hasil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2" w:name="_Hlk59584659"/>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00ED674D"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r w:rsidRPr="00F67103">
              <w:rPr>
                <w:rFonts w:eastAsia="Times New Roman" w:cs="Times New Roman"/>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w:t>
      </w:r>
      <w:r w:rsidR="00742208">
        <w:t>i</w:t>
      </w:r>
      <w:r w:rsidR="00B30663">
        <w: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1D5446" w:rsidRPr="001D5446">
        <w:t xml:space="preserve">PKM </w:t>
      </w:r>
      <w:r w:rsidRPr="00511BAC">
        <w:t>dan DB</w:t>
      </w:r>
      <w:r w:rsidR="008B2D8E">
        <w:t>SCAN</w:t>
      </w:r>
      <w:r w:rsidRPr="00511BAC">
        <w:t xml:space="preserve">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30FD28F4"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w:t>
      </w:r>
      <w:r w:rsidR="001D5446" w:rsidRPr="001D5446">
        <w:t>PKM</w:t>
      </w:r>
      <w:r w:rsidR="002D1E6F" w:rsidRPr="00E95A01">
        <w:t xml:space="preserve">,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w:t>
      </w:r>
      <w:r w:rsidR="001D5446" w:rsidRPr="001D5446">
        <w:t xml:space="preserve">PKM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r w:rsidR="001D5446" w:rsidRPr="001D5446">
        <w:t xml:space="preserve">PKM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w:t>
      </w:r>
      <w:r w:rsidR="001D5446" w:rsidRPr="001D5446">
        <w:t xml:space="preserve">PKM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w:t>
      </w:r>
      <w:r w:rsidR="001D5446" w:rsidRPr="001D5446">
        <w:t xml:space="preserve">PKM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w:t>
      </w:r>
      <w:r w:rsidR="001D5446" w:rsidRPr="001D5446">
        <w:t xml:space="preserve">PKM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w:t>
      </w:r>
      <w:r w:rsidR="001D5446" w:rsidRPr="001D5446">
        <w:t xml:space="preserve">PKM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1D5446" w:rsidRPr="001D5446">
        <w:t xml:space="preserve">PKM </w:t>
      </w:r>
      <w:proofErr w:type="spellStart"/>
      <w:r w:rsidR="00CC04BE">
        <w:t>maupun</w:t>
      </w:r>
      <w:proofErr w:type="spellEnd"/>
      <w:r w:rsidR="00CC04BE">
        <w:t xml:space="preserve"> DBSCAN. </w:t>
      </w:r>
    </w:p>
    <w:p w14:paraId="4543170D" w14:textId="5FE0A960" w:rsidR="002D1E6F" w:rsidRPr="00E95A01" w:rsidRDefault="002D1E6F" w:rsidP="004970DD">
      <w:pPr>
        <w:spacing w:after="0" w:line="360" w:lineRule="auto"/>
        <w:ind w:firstLine="567"/>
        <w:rPr>
          <w:iCs/>
        </w:rPr>
      </w:pPr>
      <w:proofErr w:type="spellStart"/>
      <w:r w:rsidRPr="00E95A01">
        <w:lastRenderedPageBreak/>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w:t>
      </w:r>
      <w:r w:rsidR="001D5446" w:rsidRPr="001D5446">
        <w:t>PKM</w:t>
      </w:r>
      <w:r w:rsidRPr="00E95A01">
        <w:t xml:space="preserve">,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w:t>
      </w:r>
      <w:r w:rsidR="001D5446" w:rsidRPr="001D5446">
        <w:t xml:space="preserve">PKM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008C1B2A">
        <w:rPr>
          <w:iCs/>
        </w:rPr>
        <w:t xml:space="preserve"> pada </w:t>
      </w:r>
      <w:proofErr w:type="spellStart"/>
      <w:r w:rsidR="008C1B2A">
        <w:rPr>
          <w:iCs/>
        </w:rPr>
        <w:t>kondisi</w:t>
      </w:r>
      <w:proofErr w:type="spellEnd"/>
      <w:r w:rsidR="008C1B2A">
        <w:rPr>
          <w:iCs/>
        </w:rPr>
        <w:t xml:space="preserve"> </w:t>
      </w:r>
      <w:proofErr w:type="spellStart"/>
      <w:r w:rsidR="008C1B2A">
        <w:rPr>
          <w:iCs/>
        </w:rPr>
        <w:t>tersebut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
    <w:p w14:paraId="1C43C4F1" w14:textId="40221792" w:rsidR="00774225" w:rsidRPr="00B54AD8" w:rsidRDefault="00774225" w:rsidP="004970DD">
      <w:pPr>
        <w:spacing w:after="0" w:line="360" w:lineRule="auto"/>
        <w:ind w:firstLine="567"/>
        <w:rPr>
          <w:iCs/>
        </w:rPr>
      </w:pPr>
      <w:bookmarkStart w:id="123" w:name="_Hlk59585543"/>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w:t>
      </w:r>
      <w:r w:rsidR="007235ED">
        <w:rPr>
          <w:iCs/>
        </w:rPr>
        <w:t xml:space="preserve"> pada 59 </w:t>
      </w:r>
      <w:proofErr w:type="spellStart"/>
      <w:r w:rsidR="007235ED">
        <w:rPr>
          <w:iCs/>
        </w:rPr>
        <w:t>pengujian</w:t>
      </w:r>
      <w:proofErr w:type="spellEnd"/>
      <w:r w:rsidR="007235ED">
        <w:rPr>
          <w:iCs/>
        </w:rPr>
        <w:t xml:space="preserve">, </w:t>
      </w:r>
      <w:proofErr w:type="spellStart"/>
      <w:r w:rsidR="007235ED">
        <w:rPr>
          <w:iCs/>
        </w:rPr>
        <w:t>terutama</w:t>
      </w:r>
      <w:proofErr w:type="spellEnd"/>
      <w:r w:rsidR="007235ED">
        <w:rPr>
          <w:iCs/>
        </w:rPr>
        <w:t xml:space="preserve"> </w:t>
      </w:r>
      <w:proofErr w:type="spellStart"/>
      <w:r w:rsidR="007235ED">
        <w:rPr>
          <w:iCs/>
        </w:rPr>
        <w:t>apabila</w:t>
      </w:r>
      <w:proofErr w:type="spellEnd"/>
      <w:r w:rsidR="007235ED">
        <w:rPr>
          <w:iCs/>
        </w:rPr>
        <w:t xml:space="preserve"> </w:t>
      </w:r>
      <w:proofErr w:type="spellStart"/>
      <w:r w:rsidR="007235ED">
        <w:rPr>
          <w:iCs/>
        </w:rPr>
        <w:t>digunakan</w:t>
      </w:r>
      <w:proofErr w:type="spellEnd"/>
      <w:r w:rsidR="007235ED">
        <w:rPr>
          <w:iCs/>
        </w:rPr>
        <w:t xml:space="preserve"> </w:t>
      </w:r>
      <w:proofErr w:type="spellStart"/>
      <w:r w:rsidR="007235ED">
        <w:rPr>
          <w:iCs/>
        </w:rPr>
        <w:t>jumlah</w:t>
      </w:r>
      <w:proofErr w:type="spellEnd"/>
      <w:r w:rsidR="007235ED">
        <w:rPr>
          <w:iCs/>
        </w:rPr>
        <w:t xml:space="preserve"> </w:t>
      </w:r>
      <w:proofErr w:type="spellStart"/>
      <w:r w:rsidR="007235ED">
        <w:rPr>
          <w:iCs/>
        </w:rPr>
        <w:t>sampel</w:t>
      </w:r>
      <w:proofErr w:type="spellEnd"/>
      <w:r w:rsidR="007235ED">
        <w:rPr>
          <w:iCs/>
        </w:rPr>
        <w:t xml:space="preserve"> salah yang </w:t>
      </w:r>
      <w:proofErr w:type="spellStart"/>
      <w:r w:rsidR="007235ED">
        <w:rPr>
          <w:iCs/>
        </w:rPr>
        <w:t>kecil</w:t>
      </w:r>
      <w:proofErr w:type="spellEnd"/>
      <w:r w:rsidR="007235ED">
        <w:rPr>
          <w:iCs/>
        </w:rPr>
        <w:t>.</w:t>
      </w:r>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02A40B4C" w:rsidR="002D1E6F" w:rsidRPr="00054AAA" w:rsidRDefault="002D1E6F" w:rsidP="00275EDB">
      <w:pPr>
        <w:pStyle w:val="Heading3"/>
      </w:pPr>
      <w:bookmarkStart w:id="124" w:name="_Toc61463452"/>
      <w:bookmarkStart w:id="125" w:name="_Hlk59547787"/>
      <w:bookmarkEnd w:id="123"/>
      <w:proofErr w:type="spellStart"/>
      <w:r>
        <w:t>Pengujian</w:t>
      </w:r>
      <w:proofErr w:type="spellEnd"/>
      <w:r>
        <w:t xml:space="preserve"> </w:t>
      </w:r>
      <w:proofErr w:type="spellStart"/>
      <w:r w:rsidR="00D936E5">
        <w:rPr>
          <w:iCs/>
        </w:rPr>
        <w:t>Pengelompokan</w:t>
      </w:r>
      <w:proofErr w:type="spellEnd"/>
      <w:r w:rsidR="00D936E5">
        <w:t xml:space="preserve"> </w:t>
      </w:r>
      <w:r>
        <w:t>K-Means</w:t>
      </w:r>
      <w:bookmarkEnd w:id="124"/>
      <w:r>
        <w:t xml:space="preserve"> </w:t>
      </w:r>
    </w:p>
    <w:p w14:paraId="52FFBB3A" w14:textId="7EADDC45" w:rsidR="00E54988" w:rsidRPr="00E54988" w:rsidRDefault="002D1E6F" w:rsidP="00290AE2">
      <w:pPr>
        <w:spacing w:after="0" w:line="360" w:lineRule="auto"/>
        <w:ind w:firstLine="567"/>
        <w:rPr>
          <w:rFonts w:cs="Times New Roman"/>
        </w:rPr>
      </w:pPr>
      <w:bookmarkStart w:id="126" w:name="_Hlk59585853"/>
      <w:bookmarkStart w:id="127" w:name="_Hlk61269388"/>
      <w:bookmarkEnd w:id="125"/>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lastRenderedPageBreak/>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bookmarkEnd w:id="126"/>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
    <w:p w14:paraId="209FB998" w14:textId="3165653B" w:rsidR="00E54988" w:rsidRPr="005E3008" w:rsidRDefault="002D1E6F" w:rsidP="004970DD">
      <w:pPr>
        <w:spacing w:after="0" w:line="360" w:lineRule="auto"/>
        <w:ind w:firstLine="567"/>
        <w:rPr>
          <w:noProof/>
        </w:rPr>
      </w:pPr>
      <w:bookmarkStart w:id="128" w:name="_Hlk59586099"/>
      <w:bookmarkStart w:id="129" w:name="_Hlk61269429"/>
      <w:bookmarkEnd w:id="127"/>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bookmarkEnd w:id="128"/>
      <w:proofErr w:type="spellStart"/>
      <w:r w:rsidRPr="005E3008">
        <w:t>Apabila</w:t>
      </w:r>
      <w:proofErr w:type="spellEnd"/>
      <w:r w:rsidRPr="005E3008">
        <w:t xml:space="preserve"> pada data </w:t>
      </w:r>
      <w:proofErr w:type="spellStart"/>
      <w:r w:rsidR="00433840">
        <w:rPr>
          <w:rFonts w:cs="Times New Roman"/>
        </w:rPr>
        <w:t>penyangga</w:t>
      </w:r>
      <w:proofErr w:type="spellEnd"/>
      <w:r w:rsidR="008B2D8E">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w:t>
      </w:r>
      <w:bookmarkEnd w:id="129"/>
      <w:r w:rsidRPr="005E3008">
        <w:t xml:space="preserve">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30" w:name="_Hlk59586386"/>
            <w:r>
              <w:rPr>
                <w:noProof/>
              </w:rPr>
              <mc:AlternateContent>
                <mc:Choice Requires="wps">
                  <w:drawing>
                    <wp:anchor distT="0" distB="0" distL="114300" distR="114300" simplePos="0" relativeHeight="251709440" behindDoc="0" locked="0" layoutInCell="1" allowOverlap="1" wp14:anchorId="685A04F8" wp14:editId="52F9A202">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02C934C5" w:rsidR="001E4D38" w:rsidRPr="00C3456C" w:rsidRDefault="001E4D38" w:rsidP="0004334E">
                                  <w:pPr>
                                    <w:pStyle w:val="Caption"/>
                                    <w:rPr>
                                      <w:rFonts w:eastAsia="WenQuanYi Micro Hei" w:cs="Lohit Devanagari"/>
                                      <w:noProof/>
                                      <w:lang w:eastAsia="zh-CN" w:bidi="hi-IN"/>
                                    </w:rPr>
                                  </w:pPr>
                                  <w:bookmarkStart w:id="131" w:name="_Toc60962580"/>
                                  <w:r>
                                    <w:t xml:space="preserve">Gambar </w:t>
                                  </w:r>
                                  <w:fldSimple w:instr=" STYLEREF 1 \s ">
                                    <w:r>
                                      <w:rPr>
                                        <w:noProof/>
                                      </w:rPr>
                                      <w:t>V</w:t>
                                    </w:r>
                                  </w:fldSimple>
                                  <w:r>
                                    <w:t>.</w:t>
                                  </w:r>
                                  <w:fldSimple w:instr=" SEQ Gambar \* ARABIC \s 1 ">
                                    <w:r>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0" type="#_x0000_t202" style="position:absolute;left:0;text-align:left;margin-left:.45pt;margin-top:179.75pt;width:184.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rM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1IKStq&#10;0min2sA+Q8vIRfw0zs8pbesoMbTkp9zB78kZYbcl1vFLgBjFienzhd1YTZJzenX9cfZpxpmk2M3V&#10;LNbIXo869OGLgppFI+dI0iVGxenBhy51SIk3eTC62Ghj4iYG1gbZSZDMTaWD6ov/lmVszLUQT3UF&#10;oyeL+Doc0Qrtvk18TK8H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eV2qzDACAABnBAAADgAAAAAAAAAAAAAAAAAu&#10;AgAAZHJzL2Uyb0RvYy54bWxQSwECLQAUAAYACAAAACEArdun6uAAAAAIAQAADwAAAAAAAAAAAAAA&#10;AACKBAAAZHJzL2Rvd25yZXYueG1sUEsFBgAAAAAEAAQA8wAAAJcFAAAAAA==&#10;" stroked="f">
                      <v:textbox style="mso-fit-shape-to-text:t" inset="0,0,0,0">
                        <w:txbxContent>
                          <w:p w14:paraId="16903DC3" w14:textId="02C934C5" w:rsidR="001E4D38" w:rsidRPr="00C3456C" w:rsidRDefault="001E4D38" w:rsidP="0004334E">
                            <w:pPr>
                              <w:pStyle w:val="Caption"/>
                              <w:rPr>
                                <w:rFonts w:eastAsia="WenQuanYi Micro Hei" w:cs="Lohit Devanagari"/>
                                <w:noProof/>
                                <w:lang w:eastAsia="zh-CN" w:bidi="hi-IN"/>
                              </w:rPr>
                            </w:pPr>
                            <w:bookmarkStart w:id="132" w:name="_Toc60962580"/>
                            <w:r>
                              <w:t xml:space="preserve">Gambar </w:t>
                            </w:r>
                            <w:fldSimple w:instr=" STYLEREF 1 \s ">
                              <w:r>
                                <w:rPr>
                                  <w:noProof/>
                                </w:rPr>
                                <w:t>V</w:t>
                              </w:r>
                            </w:fldSimple>
                            <w:r>
                              <w:t>.</w:t>
                            </w:r>
                            <w:fldSimple w:instr=" SEQ Gambar \* ARABIC \s 1 ">
                              <w:r>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132"/>
                          </w:p>
                        </w:txbxContent>
                      </v:textbox>
                      <w10:wrap type="topAndBottom"/>
                    </v:shape>
                  </w:pict>
                </mc:Fallback>
              </mc:AlternateContent>
            </w:r>
            <w:r>
              <w:rPr>
                <w:noProof/>
              </w:rPr>
              <w:drawing>
                <wp:anchor distT="0" distB="0" distL="114300" distR="114300" simplePos="0" relativeHeight="251618304" behindDoc="0" locked="0" layoutInCell="1" allowOverlap="1" wp14:anchorId="587D9222" wp14:editId="4DC900DD">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4560" behindDoc="0" locked="0" layoutInCell="1" allowOverlap="1" wp14:anchorId="380C8A1F" wp14:editId="33330BD5">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7A6CE54A" w:rsidR="001E4D38" w:rsidRPr="00D37A4C" w:rsidRDefault="001E4D38" w:rsidP="0004334E">
                                  <w:pPr>
                                    <w:pStyle w:val="Caption"/>
                                    <w:rPr>
                                      <w:rFonts w:eastAsia="WenQuanYi Micro Hei" w:cs="Lohit Devanagari"/>
                                      <w:noProof/>
                                      <w:lang w:eastAsia="zh-CN" w:bidi="hi-IN"/>
                                    </w:rPr>
                                  </w:pPr>
                                  <w:bookmarkStart w:id="133" w:name="_Toc60962581"/>
                                  <w:r>
                                    <w:t xml:space="preserve">Gambar </w:t>
                                  </w:r>
                                  <w:fldSimple w:instr=" STYLEREF 1 \s ">
                                    <w:r>
                                      <w:rPr>
                                        <w:noProof/>
                                      </w:rPr>
                                      <w:t>V</w:t>
                                    </w:r>
                                  </w:fldSimple>
                                  <w:r>
                                    <w:t>.</w:t>
                                  </w:r>
                                  <w:fldSimple w:instr=" SEQ Gambar \* ARABIC \s 1 ">
                                    <w:r>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1" type="#_x0000_t202" style="position:absolute;left:0;text-align:left;margin-left:-.25pt;margin-top:178.8pt;width:19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kpMA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" stroked="f">
                      <v:textbox style="mso-fit-shape-to-text:t" inset="0,0,0,0">
                        <w:txbxContent>
                          <w:p w14:paraId="27D33B1D" w14:textId="7A6CE54A" w:rsidR="001E4D38" w:rsidRPr="00D37A4C" w:rsidRDefault="001E4D38" w:rsidP="0004334E">
                            <w:pPr>
                              <w:pStyle w:val="Caption"/>
                              <w:rPr>
                                <w:rFonts w:eastAsia="WenQuanYi Micro Hei" w:cs="Lohit Devanagari"/>
                                <w:noProof/>
                                <w:lang w:eastAsia="zh-CN" w:bidi="hi-IN"/>
                              </w:rPr>
                            </w:pPr>
                            <w:bookmarkStart w:id="134" w:name="_Toc60962581"/>
                            <w:r>
                              <w:t xml:space="preserve">Gambar </w:t>
                            </w:r>
                            <w:fldSimple w:instr=" STYLEREF 1 \s ">
                              <w:r>
                                <w:rPr>
                                  <w:noProof/>
                                </w:rPr>
                                <w:t>V</w:t>
                              </w:r>
                            </w:fldSimple>
                            <w:r>
                              <w:t>.</w:t>
                            </w:r>
                            <w:fldSimple w:instr=" SEQ Gambar \* ARABIC \s 1 ">
                              <w:r>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134"/>
                          </w:p>
                        </w:txbxContent>
                      </v:textbox>
                    </v:shape>
                  </w:pict>
                </mc:Fallback>
              </mc:AlternateContent>
            </w:r>
            <w:r>
              <w:rPr>
                <w:noProof/>
              </w:rPr>
              <w:drawing>
                <wp:anchor distT="0" distB="0" distL="114300" distR="114300" simplePos="0" relativeHeight="251623424" behindDoc="0" locked="0" layoutInCell="1" allowOverlap="1" wp14:anchorId="4DECF015" wp14:editId="4859B349">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19680" behindDoc="0" locked="0" layoutInCell="1" allowOverlap="1" wp14:anchorId="75E0F58A" wp14:editId="343FC73F">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05A201C4" w:rsidR="001E4D38" w:rsidRPr="001F4976" w:rsidRDefault="001E4D38" w:rsidP="0004334E">
                                  <w:pPr>
                                    <w:pStyle w:val="Caption"/>
                                    <w:rPr>
                                      <w:rFonts w:eastAsia="WenQuanYi Micro Hei" w:cs="Lohit Devanagari"/>
                                      <w:noProof/>
                                      <w:lang w:eastAsia="zh-CN" w:bidi="hi-IN"/>
                                    </w:rPr>
                                  </w:pPr>
                                  <w:bookmarkStart w:id="135" w:name="_Toc60962582"/>
                                  <w:r>
                                    <w:t xml:space="preserve">Gambar </w:t>
                                  </w:r>
                                  <w:fldSimple w:instr=" STYLEREF 1 \s ">
                                    <w:r>
                                      <w:rPr>
                                        <w:noProof/>
                                      </w:rPr>
                                      <w:t>V</w:t>
                                    </w:r>
                                  </w:fldSimple>
                                  <w:r>
                                    <w:t>.</w:t>
                                  </w:r>
                                  <w:fldSimple w:instr=" SEQ Gambar \* ARABIC \s 1 ">
                                    <w:r>
                                      <w:rPr>
                                        <w:noProof/>
                                      </w:rPr>
                                      <w:t>10</w:t>
                                    </w:r>
                                  </w:fldSimple>
                                  <w:r>
                                    <w:t xml:space="preserve"> </w:t>
                                  </w:r>
                                  <w:r w:rsidRPr="00AB3CF1">
                                    <w:rPr>
                                      <w:noProof/>
                                    </w:rPr>
                                    <w:t>Nilai WCSS Minimum Pada Ukuran Referensi = 1</w:t>
                                  </w:r>
                                  <w:r>
                                    <w:rPr>
                                      <w:noProof/>
                                    </w:rPr>
                                    <w:t>5</w:t>
                                  </w:r>
                                  <w:r w:rsidRPr="00AB3CF1">
                                    <w:rPr>
                                      <w:noProof/>
                                    </w:rPr>
                                    <w:t>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2" type="#_x0000_t202" style="position:absolute;left:0;text-align:left;margin-left:.45pt;margin-top:180.7pt;width:18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DFzMwwLgIAAGcEAAAOAAAAAAAAAAAAAAAAAC4CAABk&#10;cnMvZTJvRG9jLnhtbFBLAQItABQABgAIAAAAIQC4Op8h3gAAAAgBAAAPAAAAAAAAAAAAAAAAAIgE&#10;AABkcnMvZG93bnJldi54bWxQSwUGAAAAAAQABADzAAAAkwUAAAAA&#10;" stroked="f">
                      <v:textbox style="mso-fit-shape-to-text:t" inset="0,0,0,0">
                        <w:txbxContent>
                          <w:p w14:paraId="7C81CFB5" w14:textId="05A201C4" w:rsidR="001E4D38" w:rsidRPr="001F4976" w:rsidRDefault="001E4D38" w:rsidP="0004334E">
                            <w:pPr>
                              <w:pStyle w:val="Caption"/>
                              <w:rPr>
                                <w:rFonts w:eastAsia="WenQuanYi Micro Hei" w:cs="Lohit Devanagari"/>
                                <w:noProof/>
                                <w:lang w:eastAsia="zh-CN" w:bidi="hi-IN"/>
                              </w:rPr>
                            </w:pPr>
                            <w:bookmarkStart w:id="136" w:name="_Toc60962582"/>
                            <w:r>
                              <w:t xml:space="preserve">Gambar </w:t>
                            </w:r>
                            <w:fldSimple w:instr=" STYLEREF 1 \s ">
                              <w:r>
                                <w:rPr>
                                  <w:noProof/>
                                </w:rPr>
                                <w:t>V</w:t>
                              </w:r>
                            </w:fldSimple>
                            <w:r>
                              <w:t>.</w:t>
                            </w:r>
                            <w:fldSimple w:instr=" SEQ Gambar \* ARABIC \s 1 ">
                              <w:r>
                                <w:rPr>
                                  <w:noProof/>
                                </w:rPr>
                                <w:t>10</w:t>
                              </w:r>
                            </w:fldSimple>
                            <w:r>
                              <w:t xml:space="preserve"> </w:t>
                            </w:r>
                            <w:r w:rsidRPr="00AB3CF1">
                              <w:rPr>
                                <w:noProof/>
                              </w:rPr>
                              <w:t>Nilai WCSS Minimum Pada Ukuran Referensi = 1</w:t>
                            </w:r>
                            <w:r>
                              <w:rPr>
                                <w:noProof/>
                              </w:rPr>
                              <w:t>5</w:t>
                            </w:r>
                            <w:r w:rsidRPr="00AB3CF1">
                              <w:rPr>
                                <w:noProof/>
                              </w:rPr>
                              <w:t>0</w:t>
                            </w:r>
                            <w:bookmarkEnd w:id="136"/>
                          </w:p>
                        </w:txbxContent>
                      </v:textbox>
                      <w10:wrap type="topAndBottom"/>
                    </v:shape>
                  </w:pict>
                </mc:Fallback>
              </mc:AlternateContent>
            </w:r>
            <w:r>
              <w:rPr>
                <w:noProof/>
              </w:rPr>
              <w:drawing>
                <wp:anchor distT="0" distB="0" distL="114300" distR="114300" simplePos="0" relativeHeight="251628544" behindDoc="0" locked="0" layoutInCell="1" allowOverlap="1" wp14:anchorId="63029C6E" wp14:editId="0DCB798E">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4800" behindDoc="0" locked="0" layoutInCell="1" allowOverlap="1" wp14:anchorId="015C7A43" wp14:editId="520302DE">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356DF3D9" w:rsidR="001E4D38" w:rsidRPr="004B3E65" w:rsidRDefault="001E4D38" w:rsidP="0004334E">
                                  <w:pPr>
                                    <w:pStyle w:val="Caption"/>
                                    <w:rPr>
                                      <w:rFonts w:eastAsia="WenQuanYi Micro Hei" w:cs="Lohit Devanagari"/>
                                      <w:noProof/>
                                      <w:lang w:eastAsia="zh-CN" w:bidi="hi-IN"/>
                                    </w:rPr>
                                  </w:pPr>
                                  <w:bookmarkStart w:id="137" w:name="_Toc60962583"/>
                                  <w:r>
                                    <w:t xml:space="preserve">Gambar </w:t>
                                  </w:r>
                                  <w:fldSimple w:instr=" STYLEREF 1 \s ">
                                    <w:r>
                                      <w:rPr>
                                        <w:noProof/>
                                      </w:rPr>
                                      <w:t>V</w:t>
                                    </w:r>
                                  </w:fldSimple>
                                  <w:r>
                                    <w:t>.</w:t>
                                  </w:r>
                                  <w:fldSimple w:instr=" SEQ Gambar \* ARABIC \s 1 ">
                                    <w:r>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3" type="#_x0000_t202" style="position:absolute;left:0;text-align:left;margin-left:-.25pt;margin-top:177.75pt;width:194.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aCMQIAAGkEAAAOAAAAZHJzL2Uyb0RvYy54bWysVMFu2zAMvQ/YPwi6L06yJh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3nBm&#10;hSGRdqoL7DN0LPqIodb5nBK3jlJDRwFSevB7ckbgXYUmfgkSozhxfb7yG8tJck5v5rPb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O455oIxAgAAaQQAAA4AAAAAAAAAAAAAAAAA&#10;LgIAAGRycy9lMm9Eb2MueG1sUEsBAi0AFAAGAAgAAAAhADx6/abgAAAACQEAAA8AAAAAAAAAAAAA&#10;AAAAiwQAAGRycy9kb3ducmV2LnhtbFBLBQYAAAAABAAEAPMAAACYBQAAAAA=&#10;" stroked="f">
                      <v:textbox style="mso-fit-shape-to-text:t" inset="0,0,0,0">
                        <w:txbxContent>
                          <w:p w14:paraId="72FB1D68" w14:textId="356DF3D9" w:rsidR="001E4D38" w:rsidRPr="004B3E65" w:rsidRDefault="001E4D38" w:rsidP="0004334E">
                            <w:pPr>
                              <w:pStyle w:val="Caption"/>
                              <w:rPr>
                                <w:rFonts w:eastAsia="WenQuanYi Micro Hei" w:cs="Lohit Devanagari"/>
                                <w:noProof/>
                                <w:lang w:eastAsia="zh-CN" w:bidi="hi-IN"/>
                              </w:rPr>
                            </w:pPr>
                            <w:bookmarkStart w:id="138" w:name="_Toc60962583"/>
                            <w:r>
                              <w:t xml:space="preserve">Gambar </w:t>
                            </w:r>
                            <w:fldSimple w:instr=" STYLEREF 1 \s ">
                              <w:r>
                                <w:rPr>
                                  <w:noProof/>
                                </w:rPr>
                                <w:t>V</w:t>
                              </w:r>
                            </w:fldSimple>
                            <w:r>
                              <w:t>.</w:t>
                            </w:r>
                            <w:fldSimple w:instr=" SEQ Gambar \* ARABIC \s 1 ">
                              <w:r>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38"/>
                          </w:p>
                        </w:txbxContent>
                      </v:textbox>
                    </v:shape>
                  </w:pict>
                </mc:Fallback>
              </mc:AlternateContent>
            </w:r>
            <w:r>
              <w:rPr>
                <w:noProof/>
              </w:rPr>
              <w:drawing>
                <wp:anchor distT="0" distB="0" distL="114300" distR="114300" simplePos="0" relativeHeight="251704320" behindDoc="0" locked="0" layoutInCell="1" allowOverlap="1" wp14:anchorId="1D1EBCE8" wp14:editId="5891E706">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9" w:name="_Hlk59587131"/>
      <w:bookmarkEnd w:id="130"/>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w:t>
      </w:r>
      <w:r w:rsidR="001D5446" w:rsidRPr="001D5446">
        <w:t>PKM</w:t>
      </w:r>
      <w:r w:rsidRPr="005E3008">
        <w:t xml:space="preserve">.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00FE4A26">
        <w:t>.</w:t>
      </w:r>
    </w:p>
    <w:bookmarkEnd w:id="139"/>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699200" behindDoc="0" locked="0" layoutInCell="1" allowOverlap="1" wp14:anchorId="683001BD" wp14:editId="7058ABFD">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1A4362CD" w:rsidR="001E4D38" w:rsidRPr="00AF2E74" w:rsidRDefault="001E4D38" w:rsidP="0004334E">
                            <w:pPr>
                              <w:pStyle w:val="Caption"/>
                              <w:rPr>
                                <w:noProof/>
                              </w:rPr>
                            </w:pPr>
                            <w:bookmarkStart w:id="140" w:name="_Toc60962584"/>
                            <w:r>
                              <w:t xml:space="preserve">Gambar </w:t>
                            </w:r>
                            <w:fldSimple w:instr=" STYLEREF 1 \s ">
                              <w:r>
                                <w:rPr>
                                  <w:noProof/>
                                </w:rPr>
                                <w:t>V</w:t>
                              </w:r>
                            </w:fldSimple>
                            <w:r>
                              <w:t>.</w:t>
                            </w:r>
                            <w:fldSimple w:instr=" SEQ Gambar \* ARABIC \s 1 ">
                              <w:r>
                                <w:rPr>
                                  <w:noProof/>
                                </w:rPr>
                                <w:t>12</w:t>
                              </w:r>
                            </w:fldSimple>
                            <w:r>
                              <w:t xml:space="preserve"> </w:t>
                            </w:r>
                            <w:proofErr w:type="spellStart"/>
                            <w:r w:rsidRPr="00612025">
                              <w:t>Sampel</w:t>
                            </w:r>
                            <w:proofErr w:type="spellEnd"/>
                            <w:r w:rsidRPr="00612025">
                              <w:t xml:space="preserve"> Salah Minimum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4" type="#_x0000_t202" style="position:absolute;left:0;text-align:left;margin-left:89.2pt;margin-top:236.6pt;width:241.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ry0HFzICAABpBAAADgAAAAAAAAAAAAAA&#10;AAAuAgAAZHJzL2Uyb0RvYy54bWxQSwECLQAUAAYACAAAACEAJ94M0+EAAAALAQAADwAAAAAAAAAA&#10;AAAAAACMBAAAZHJzL2Rvd25yZXYueG1sUEsFBgAAAAAEAAQA8wAAAJoFAAAAAA==&#10;" stroked="f">
                <v:textbox style="mso-fit-shape-to-text:t" inset="0,0,0,0">
                  <w:txbxContent>
                    <w:p w14:paraId="623B710B" w14:textId="1A4362CD" w:rsidR="001E4D38" w:rsidRPr="00AF2E74" w:rsidRDefault="001E4D38" w:rsidP="0004334E">
                      <w:pPr>
                        <w:pStyle w:val="Caption"/>
                        <w:rPr>
                          <w:noProof/>
                        </w:rPr>
                      </w:pPr>
                      <w:bookmarkStart w:id="141" w:name="_Toc60962584"/>
                      <w:r>
                        <w:t xml:space="preserve">Gambar </w:t>
                      </w:r>
                      <w:fldSimple w:instr=" STYLEREF 1 \s ">
                        <w:r>
                          <w:rPr>
                            <w:noProof/>
                          </w:rPr>
                          <w:t>V</w:t>
                        </w:r>
                      </w:fldSimple>
                      <w:r>
                        <w:t>.</w:t>
                      </w:r>
                      <w:fldSimple w:instr=" SEQ Gambar \* ARABIC \s 1 ">
                        <w:r>
                          <w:rPr>
                            <w:noProof/>
                          </w:rPr>
                          <w:t>12</w:t>
                        </w:r>
                      </w:fldSimple>
                      <w:r>
                        <w:t xml:space="preserve"> </w:t>
                      </w:r>
                      <w:proofErr w:type="spellStart"/>
                      <w:r w:rsidRPr="00612025">
                        <w:t>Sampel</w:t>
                      </w:r>
                      <w:proofErr w:type="spellEnd"/>
                      <w:r w:rsidRPr="00612025">
                        <w:t xml:space="preserve"> Salah Minimum</w:t>
                      </w:r>
                      <w:bookmarkEnd w:id="141"/>
                    </w:p>
                  </w:txbxContent>
                </v:textbox>
                <w10:wrap type="topAndBottom"/>
              </v:shape>
            </w:pict>
          </mc:Fallback>
        </mc:AlternateContent>
      </w:r>
      <w:r>
        <w:rPr>
          <w:noProof/>
        </w:rPr>
        <w:drawing>
          <wp:anchor distT="0" distB="0" distL="114300" distR="114300" simplePos="0" relativeHeight="251577344" behindDoc="0" locked="0" layoutInCell="1" allowOverlap="1" wp14:anchorId="5A9FCF9C" wp14:editId="14CB0ECF">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2" w:name="_Hlk59587537"/>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w:t>
      </w:r>
      <w:bookmarkStart w:id="143"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bookmarkEnd w:id="143"/>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bookmarkEnd w:id="142"/>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222AC782" w:rsidR="002D1E6F" w:rsidRPr="00644B5F" w:rsidRDefault="002D1E6F" w:rsidP="004970DD">
      <w:pPr>
        <w:spacing w:after="0" w:line="360" w:lineRule="auto"/>
        <w:ind w:firstLine="567"/>
      </w:pPr>
      <w:bookmarkStart w:id="144" w:name="_Hlk59587572"/>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lastRenderedPageBreak/>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w:t>
      </w:r>
      <w:proofErr w:type="spellEnd"/>
      <w:r w:rsidR="008B2D8E">
        <w:rPr>
          <w:rFonts w:eastAsiaTheme="minorEastAsia"/>
          <w:sz w:val="23"/>
          <w:szCs w:val="23"/>
        </w:rPr>
        <w:t xml:space="preserve"> </w:t>
      </w:r>
      <w:proofErr w:type="spellStart"/>
      <w:r w:rsidRPr="00644B5F">
        <w:rPr>
          <w:rFonts w:eastAsiaTheme="minorEastAsia"/>
          <w:sz w:val="23"/>
          <w:szCs w:val="23"/>
        </w:rPr>
        <w: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4"/>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5" w:name="_Hlk59547800"/>
      <w:proofErr w:type="spellStart"/>
      <w:r w:rsidRPr="009075A3">
        <w:rPr>
          <w:b/>
          <w:bCs/>
        </w:rPr>
        <w:t>Penentuan</w:t>
      </w:r>
      <w:proofErr w:type="spellEnd"/>
      <w:r w:rsidRPr="009075A3">
        <w:rPr>
          <w:b/>
          <w:bCs/>
        </w:rPr>
        <w:t xml:space="preserve"> Parameter</w:t>
      </w:r>
      <w:bookmarkEnd w:id="145"/>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bookmarkStart w:id="146" w:name="_Hlk59587691"/>
      <w:r w:rsidR="00E13647" w:rsidRPr="00E13647">
        <w:t xml:space="preserve">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147" w:name="_Toc61463453"/>
      <w:bookmarkEnd w:id="146"/>
      <w:r>
        <w:lastRenderedPageBreak/>
        <w:t>Pembangunan</w:t>
      </w:r>
      <w:r w:rsidRPr="00BA4175">
        <w:t xml:space="preserve"> Program</w:t>
      </w:r>
      <w:bookmarkEnd w:id="147"/>
    </w:p>
    <w:p w14:paraId="107BCF1C" w14:textId="27F88F5C" w:rsidR="002D1E6F" w:rsidRPr="00BA4175" w:rsidRDefault="002D1E6F" w:rsidP="00275EDB">
      <w:pPr>
        <w:pStyle w:val="Heading3"/>
      </w:pPr>
      <w:bookmarkStart w:id="148" w:name="_Toc61463454"/>
      <w:proofErr w:type="spellStart"/>
      <w:r>
        <w:t>Tahapan</w:t>
      </w:r>
      <w:proofErr w:type="spellEnd"/>
      <w:r>
        <w:t xml:space="preserve"> Program</w:t>
      </w:r>
      <w:bookmarkEnd w:id="148"/>
    </w:p>
    <w:p w14:paraId="5CA51D50" w14:textId="456263A6" w:rsidR="001E4D38" w:rsidRDefault="002D1E6F" w:rsidP="001E4D38">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rsidR="00D4214C">
        <w:t>pengolahan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4055EA">
        <w:t>pengelompokan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40CEDDD9"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00D4214C">
        <w:t>Pengolahan</w:t>
      </w:r>
      <w:proofErr w:type="spellEnd"/>
      <w:r w:rsidRPr="006827EB">
        <w:t xml:space="preserve"> </w:t>
      </w:r>
      <w:proofErr w:type="spellStart"/>
      <w:r w:rsidRPr="006827EB">
        <w:t>Referensi</w:t>
      </w:r>
      <w:proofErr w:type="spellEnd"/>
    </w:p>
    <w:p w14:paraId="0C50ABF0" w14:textId="2E5F4780" w:rsidR="002D1E6F" w:rsidRPr="00174B30"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rsidR="00174B30">
        <w:t>Apabila</w:t>
      </w:r>
      <w:proofErr w:type="spellEnd"/>
      <w:r w:rsidR="00174B30">
        <w:t xml:space="preserve"> data </w:t>
      </w:r>
      <w:proofErr w:type="spellStart"/>
      <w:r w:rsidR="00174B30">
        <w:t>referensi</w:t>
      </w:r>
      <w:proofErr w:type="spellEnd"/>
      <w:r w:rsidR="00174B30">
        <w:t xml:space="preserve"> </w:t>
      </w:r>
      <w:proofErr w:type="spellStart"/>
      <w:r w:rsidR="00174B30">
        <w:t>sudah</w:t>
      </w:r>
      <w:proofErr w:type="spellEnd"/>
      <w:r w:rsidR="00174B30">
        <w:t xml:space="preserve"> </w:t>
      </w:r>
      <w:proofErr w:type="spellStart"/>
      <w:r w:rsidR="00174B30">
        <w:t>penuh</w:t>
      </w:r>
      <w:proofErr w:type="spellEnd"/>
      <w:r w:rsidR="00174B30">
        <w:t xml:space="preserve">, data </w:t>
      </w:r>
      <w:proofErr w:type="spellStart"/>
      <w:r w:rsidR="00174B30">
        <w:t>tersebut</w:t>
      </w:r>
      <w:proofErr w:type="spellEnd"/>
      <w:r w:rsidR="00174B30">
        <w:t xml:space="preserve"> </w:t>
      </w:r>
      <w:proofErr w:type="spellStart"/>
      <w:r w:rsidR="00174B30">
        <w:t>akan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KFDA </w:t>
      </w:r>
      <w:proofErr w:type="spellStart"/>
      <w:r w:rsidR="00174B30">
        <w:t>untuk</w:t>
      </w:r>
      <w:proofErr w:type="spellEnd"/>
      <w:r w:rsidR="00174B30">
        <w:t xml:space="preserve"> </w:t>
      </w:r>
      <w:proofErr w:type="spellStart"/>
      <w:r w:rsidR="00174B30">
        <w:t>mengekstraksi</w:t>
      </w:r>
      <w:proofErr w:type="spellEnd"/>
      <w:r w:rsidR="00174B30">
        <w:t xml:space="preserve"> 2 </w:t>
      </w:r>
      <w:proofErr w:type="spellStart"/>
      <w:r w:rsidR="00174B30">
        <w:t>fitur</w:t>
      </w:r>
      <w:proofErr w:type="spellEnd"/>
      <w:r w:rsidR="00174B30">
        <w:t xml:space="preserve">, </w:t>
      </w:r>
      <w:proofErr w:type="spellStart"/>
      <w:r w:rsidR="00174B30">
        <w:t>keluaran</w:t>
      </w:r>
      <w:proofErr w:type="spellEnd"/>
      <w:r w:rsidR="00174B30">
        <w:t xml:space="preserve"> </w:t>
      </w:r>
      <w:proofErr w:type="spellStart"/>
      <w:r w:rsidR="00174B30">
        <w:t>dari</w:t>
      </w:r>
      <w:proofErr w:type="spellEnd"/>
      <w:r w:rsidR="00174B30">
        <w:t xml:space="preserve"> KFDA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pada </w:t>
      </w:r>
      <w:proofErr w:type="spellStart"/>
      <w:r w:rsidR="00174B30">
        <w:t>ruang</w:t>
      </w:r>
      <w:proofErr w:type="spellEnd"/>
      <w:r w:rsidR="00174B30">
        <w:t xml:space="preserve"> KFDA dan </w:t>
      </w:r>
      <w:proofErr w:type="spellStart"/>
      <w:r w:rsidR="00174B30">
        <w:t>matriks</w:t>
      </w:r>
      <w:proofErr w:type="spellEnd"/>
      <w:r w:rsidR="00174B30">
        <w:t xml:space="preserve"> KFDA yang </w:t>
      </w:r>
      <w:proofErr w:type="spellStart"/>
      <w:r w:rsidR="00174B30">
        <w:t>kemudian</w:t>
      </w:r>
      <w:proofErr w:type="spellEnd"/>
      <w:r w:rsidR="00174B30">
        <w:t xml:space="preserve"> </w:t>
      </w:r>
      <w:proofErr w:type="spellStart"/>
      <w:r w:rsidR="00174B30">
        <w:t>akan</w:t>
      </w:r>
      <w:proofErr w:type="spellEnd"/>
      <w:r w:rsidR="00174B30">
        <w:t xml:space="preserve"> </w:t>
      </w:r>
      <w:proofErr w:type="spellStart"/>
      <w:r w:rsidR="00174B30">
        <w:t>digunakan</w:t>
      </w:r>
      <w:proofErr w:type="spellEnd"/>
      <w:r w:rsidR="00174B30">
        <w:t xml:space="preserve"> </w:t>
      </w:r>
      <w:proofErr w:type="spellStart"/>
      <w:r w:rsidR="00174B30">
        <w:t>untuk</w:t>
      </w:r>
      <w:proofErr w:type="spellEnd"/>
      <w:r w:rsidR="00174B30">
        <w:t xml:space="preserve"> </w:t>
      </w:r>
      <w:proofErr w:type="spellStart"/>
      <w:r w:rsidR="00174B30">
        <w:t>memproyeksikan</w:t>
      </w:r>
      <w:proofErr w:type="spellEnd"/>
      <w:r w:rsidR="00174B30">
        <w:t xml:space="preserve"> data </w:t>
      </w:r>
      <w:proofErr w:type="spellStart"/>
      <w:r w:rsidR="00174B30">
        <w:t>penyangga</w:t>
      </w:r>
      <w:proofErr w:type="spellEnd"/>
      <w:r w:rsidR="00174B30">
        <w:t xml:space="preserve"> pada </w:t>
      </w:r>
      <w:proofErr w:type="spellStart"/>
      <w:r w:rsidR="00174B30">
        <w:t>ruang</w:t>
      </w:r>
      <w:proofErr w:type="spellEnd"/>
      <w:r w:rsidR="00174B30">
        <w:t xml:space="preserve"> KFDA. </w:t>
      </w:r>
      <w:proofErr w:type="spellStart"/>
      <w:r w:rsidR="00174B30">
        <w:t>Proyeksi</w:t>
      </w:r>
      <w:proofErr w:type="spellEnd"/>
      <w:r w:rsidR="00174B30">
        <w:t xml:space="preserve"> data </w:t>
      </w:r>
      <w:proofErr w:type="spellStart"/>
      <w:r w:rsidR="00174B30">
        <w:t>referensi</w:t>
      </w:r>
      <w:proofErr w:type="spellEnd"/>
      <w:r w:rsidR="00174B30">
        <w:t xml:space="preserve"> </w:t>
      </w:r>
      <w:proofErr w:type="spellStart"/>
      <w:r w:rsidR="00174B30">
        <w:t>kemudian</w:t>
      </w:r>
      <w:proofErr w:type="spellEnd"/>
      <w:r w:rsidR="00174B30">
        <w:t xml:space="preserve"> </w:t>
      </w:r>
      <w:proofErr w:type="spellStart"/>
      <w:r w:rsidR="00174B30">
        <w:t>diolah</w:t>
      </w:r>
      <w:proofErr w:type="spellEnd"/>
      <w:r w:rsidR="00174B30">
        <w:t xml:space="preserve"> </w:t>
      </w:r>
      <w:proofErr w:type="spellStart"/>
      <w:r w:rsidR="00174B30">
        <w:t>menggunakan</w:t>
      </w:r>
      <w:proofErr w:type="spellEnd"/>
      <w:r w:rsidR="00174B30">
        <w:t xml:space="preserve"> </w:t>
      </w:r>
      <w:r w:rsidR="00174B30">
        <w:rPr>
          <w:i/>
          <w:iCs/>
        </w:rPr>
        <w:t xml:space="preserve">robust scaler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w:t>
      </w:r>
      <w:proofErr w:type="spellStart"/>
      <w:r w:rsidR="00174B30">
        <w:t>dari</w:t>
      </w:r>
      <w:proofErr w:type="spellEnd"/>
      <w:r w:rsidR="00174B30">
        <w:t xml:space="preserve"> data </w:t>
      </w:r>
      <w:proofErr w:type="spellStart"/>
      <w:r w:rsidR="00174B30">
        <w:t>referensi</w:t>
      </w:r>
      <w:proofErr w:type="spellEnd"/>
      <w:r w:rsidR="00174B30">
        <w:t xml:space="preserve"> agar </w:t>
      </w:r>
      <w:proofErr w:type="spellStart"/>
      <w:r w:rsidR="00174B30">
        <w:t>tidak</w:t>
      </w:r>
      <w:proofErr w:type="spellEnd"/>
      <w:r w:rsidR="00174B30">
        <w:t xml:space="preserve"> </w:t>
      </w:r>
      <w:proofErr w:type="spellStart"/>
      <w:r w:rsidR="00174B30">
        <w:t>ada</w:t>
      </w:r>
      <w:proofErr w:type="spellEnd"/>
      <w:r w:rsidR="00174B30">
        <w:t xml:space="preserve"> </w:t>
      </w:r>
      <w:proofErr w:type="spellStart"/>
      <w:r w:rsidR="00174B30">
        <w:rPr>
          <w:iCs/>
        </w:rPr>
        <w:t>fitur</w:t>
      </w:r>
      <w:proofErr w:type="spellEnd"/>
      <w:r w:rsidR="00174B30">
        <w:rPr>
          <w:i/>
        </w:rPr>
        <w:t xml:space="preserve"> </w:t>
      </w:r>
      <w:r w:rsidR="00174B30">
        <w:t xml:space="preserve">yang </w:t>
      </w:r>
      <w:proofErr w:type="spellStart"/>
      <w:r w:rsidR="00174B30">
        <w:t>mendominasi</w:t>
      </w:r>
      <w:proofErr w:type="spellEnd"/>
      <w:r w:rsidR="00174B30">
        <w:t xml:space="preserve"> </w:t>
      </w:r>
      <w:proofErr w:type="spellStart"/>
      <w:r w:rsidR="00174B30">
        <w:rPr>
          <w:iCs/>
        </w:rPr>
        <w:t>fitur</w:t>
      </w:r>
      <w:proofErr w:type="spellEnd"/>
      <w:r w:rsidR="00174B30">
        <w:rPr>
          <w:i/>
        </w:rPr>
        <w:t xml:space="preserve"> </w:t>
      </w:r>
      <w:proofErr w:type="spellStart"/>
      <w:r w:rsidR="00174B30">
        <w:t>lainnya</w:t>
      </w:r>
      <w:proofErr w:type="spellEnd"/>
      <w:r w:rsidR="00174B30">
        <w:t xml:space="preserve">. </w:t>
      </w:r>
      <w:proofErr w:type="spellStart"/>
      <w:r w:rsidR="00174B30">
        <w:rPr>
          <w:rFonts w:cs="Times New Roman"/>
          <w:lang w:val="en-GB"/>
        </w:rPr>
        <w:t>Keluaran</w:t>
      </w:r>
      <w:proofErr w:type="spellEnd"/>
      <w:r w:rsidR="00174B30" w:rsidRPr="00944E0B">
        <w:rPr>
          <w:rFonts w:cs="Times New Roman"/>
          <w:i/>
          <w:iCs/>
          <w:lang w:val="en-GB"/>
        </w:rPr>
        <w:t xml:space="preserve"> </w:t>
      </w:r>
      <w:r w:rsidR="00174B30">
        <w:t xml:space="preserve">yang </w:t>
      </w:r>
      <w:proofErr w:type="spellStart"/>
      <w:r w:rsidR="00174B30">
        <w:t>didapatkan</w:t>
      </w:r>
      <w:proofErr w:type="spellEnd"/>
      <w:r w:rsidR="00174B30">
        <w:t xml:space="preserve"> </w:t>
      </w:r>
      <w:proofErr w:type="spellStart"/>
      <w:r w:rsidR="00174B30">
        <w:t>adalah</w:t>
      </w:r>
      <w:proofErr w:type="spellEnd"/>
      <w:r w:rsidR="00174B30">
        <w:t xml:space="preserve"> </w:t>
      </w:r>
      <w:proofErr w:type="spellStart"/>
      <w:r w:rsidR="00174B30">
        <w:t>proyeksi</w:t>
      </w:r>
      <w:proofErr w:type="spellEnd"/>
      <w:r w:rsidR="00174B30">
        <w:t xml:space="preserve"> data </w:t>
      </w:r>
      <w:proofErr w:type="spellStart"/>
      <w:r w:rsidR="00174B30">
        <w:t>referensi</w:t>
      </w:r>
      <w:proofErr w:type="spellEnd"/>
      <w:r w:rsidR="00174B30">
        <w:t xml:space="preserve"> yang </w:t>
      </w:r>
      <w:proofErr w:type="spellStart"/>
      <w:r w:rsidR="00174B30">
        <w:t>sudah</w:t>
      </w:r>
      <w:proofErr w:type="spellEnd"/>
      <w:r w:rsidR="00174B30">
        <w:t xml:space="preserve"> </w:t>
      </w:r>
      <w:proofErr w:type="spellStart"/>
      <w:r w:rsidR="00174B30">
        <w:t>diubah</w:t>
      </w:r>
      <w:proofErr w:type="spellEnd"/>
      <w:r w:rsidR="00174B30">
        <w:t xml:space="preserve"> </w:t>
      </w:r>
      <w:proofErr w:type="spellStart"/>
      <w:r w:rsidR="00174B30">
        <w:t>skalanya</w:t>
      </w:r>
      <w:proofErr w:type="spellEnd"/>
      <w:r w:rsidR="00174B30">
        <w:t xml:space="preserve"> dan </w:t>
      </w:r>
      <w:proofErr w:type="spellStart"/>
      <w:r w:rsidR="00174B30">
        <w:t>persamaan</w:t>
      </w:r>
      <w:proofErr w:type="spellEnd"/>
      <w:r w:rsidR="00174B30">
        <w:t xml:space="preserve"> </w:t>
      </w:r>
      <w:r w:rsidR="00174B30">
        <w:rPr>
          <w:i/>
        </w:rPr>
        <w:t xml:space="preserve">robust scaler </w:t>
      </w:r>
      <w:r w:rsidR="00174B30">
        <w:t xml:space="preserve">yang </w:t>
      </w:r>
      <w:proofErr w:type="spellStart"/>
      <w:r w:rsidR="00174B30">
        <w:t>akan</w:t>
      </w:r>
      <w:proofErr w:type="spellEnd"/>
      <w:r w:rsidR="00174B30">
        <w:t xml:space="preserve"> </w:t>
      </w:r>
      <w:proofErr w:type="spellStart"/>
      <w:r w:rsidR="00174B30">
        <w:t>dipakai</w:t>
      </w:r>
      <w:proofErr w:type="spellEnd"/>
      <w:r w:rsidR="00174B30">
        <w:t xml:space="preserve"> </w:t>
      </w:r>
      <w:proofErr w:type="spellStart"/>
      <w:r w:rsidR="00174B30">
        <w:t>untuk</w:t>
      </w:r>
      <w:proofErr w:type="spellEnd"/>
      <w:r w:rsidR="00174B30">
        <w:t xml:space="preserve"> </w:t>
      </w:r>
      <w:proofErr w:type="spellStart"/>
      <w:r w:rsidR="00174B30">
        <w:t>mengubah</w:t>
      </w:r>
      <w:proofErr w:type="spellEnd"/>
      <w:r w:rsidR="00174B30">
        <w:t xml:space="preserve"> </w:t>
      </w:r>
      <w:proofErr w:type="spellStart"/>
      <w:r w:rsidR="00174B30">
        <w:t>skala</w:t>
      </w:r>
      <w:proofErr w:type="spellEnd"/>
      <w:r w:rsidR="00174B30">
        <w:t xml:space="preserve"> pada data </w:t>
      </w:r>
      <w:proofErr w:type="spellStart"/>
      <w:r w:rsidR="00174B30">
        <w:rPr>
          <w:rFonts w:cs="Times New Roman"/>
        </w:rPr>
        <w:t>penyangga</w:t>
      </w:r>
      <w:proofErr w:type="spellEnd"/>
      <w:r w:rsidR="00174B30">
        <w:t xml:space="preserve"> </w:t>
      </w:r>
      <w:proofErr w:type="spellStart"/>
      <w:r w:rsidR="00174B30">
        <w:t>nantinya</w:t>
      </w:r>
      <w:proofErr w:type="spellEnd"/>
      <w:r w:rsidR="00174B30">
        <w:t xml:space="preserve">. </w:t>
      </w:r>
    </w:p>
    <w:p w14:paraId="0DE0BA9B" w14:textId="4935F904" w:rsidR="002D1E6F" w:rsidRDefault="002D1E6F" w:rsidP="00774225">
      <w:pPr>
        <w:spacing w:after="0" w:line="360" w:lineRule="auto"/>
        <w:ind w:firstLine="567"/>
        <w:rPr>
          <w:iCs/>
        </w:rPr>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01638A6E" w14:textId="3ACB3457" w:rsidR="002D1E6F" w:rsidRPr="0052200F" w:rsidRDefault="00174B30" w:rsidP="00774225">
      <w:pPr>
        <w:spacing w:after="0" w:line="360" w:lineRule="auto"/>
        <w:ind w:firstLine="567"/>
      </w:pPr>
      <w:proofErr w:type="spellStart"/>
      <w:r>
        <w:t>Apabila</w:t>
      </w:r>
      <w:proofErr w:type="spellEnd"/>
      <w:r>
        <w:t xml:space="preserve"> data </w:t>
      </w:r>
      <w:proofErr w:type="spellStart"/>
      <w:r>
        <w:t>referensi</w:t>
      </w:r>
      <w:proofErr w:type="spellEnd"/>
      <w:r>
        <w:t xml:space="preserve"> </w:t>
      </w:r>
      <w:proofErr w:type="spellStart"/>
      <w:r>
        <w:t>telah</w:t>
      </w:r>
      <w:proofErr w:type="spellEnd"/>
      <w:r>
        <w:t xml:space="preserve"> </w:t>
      </w:r>
      <w:proofErr w:type="spellStart"/>
      <w:r>
        <w:t>diolah</w:t>
      </w:r>
      <w:proofErr w:type="spellEnd"/>
      <w:r>
        <w:t xml:space="preserve">, </w:t>
      </w:r>
      <w:r w:rsidR="002D1E6F">
        <w:t xml:space="preserve">data yang </w:t>
      </w:r>
      <w:proofErr w:type="spellStart"/>
      <w:r w:rsidR="002D1E6F">
        <w:t>masuk</w:t>
      </w:r>
      <w:proofErr w:type="spellEnd"/>
      <w:r w:rsidR="002D1E6F">
        <w:t xml:space="preserve"> </w:t>
      </w:r>
      <w:proofErr w:type="spellStart"/>
      <w:r w:rsidR="002D1E6F">
        <w:t>melalui</w:t>
      </w:r>
      <w:proofErr w:type="spellEnd"/>
      <w:r w:rsidR="002D1E6F">
        <w:t xml:space="preserve"> MQTT </w:t>
      </w:r>
      <w:proofErr w:type="spellStart"/>
      <w:r w:rsidR="002D1E6F">
        <w:t>kemudian</w:t>
      </w:r>
      <w:proofErr w:type="spellEnd"/>
      <w:r w:rsidR="002D1E6F">
        <w:t xml:space="preserve"> </w:t>
      </w:r>
      <w:proofErr w:type="spellStart"/>
      <w:r w:rsidR="002D1E6F">
        <w:t>dimasukkan</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program </w:t>
      </w:r>
      <w:proofErr w:type="spellStart"/>
      <w:r w:rsidR="002D1E6F">
        <w:t>akan</w:t>
      </w:r>
      <w:proofErr w:type="spellEnd"/>
      <w:r w:rsidR="002D1E6F">
        <w:t xml:space="preserve"> </w:t>
      </w:r>
      <w:proofErr w:type="spellStart"/>
      <w:r w:rsidR="002D1E6F">
        <w:t>menunggu</w:t>
      </w:r>
      <w:proofErr w:type="spellEnd"/>
      <w:r w:rsidR="002D1E6F">
        <w:t xml:space="preserve"> </w:t>
      </w:r>
      <w:proofErr w:type="spellStart"/>
      <w:r w:rsidR="002D1E6F">
        <w:t>hingga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Apabila</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dipenuhi</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akan</w:t>
      </w:r>
      <w:proofErr w:type="spellEnd"/>
      <w:r w:rsidR="002D1E6F">
        <w:t xml:space="preserve"> </w:t>
      </w:r>
      <w:proofErr w:type="spellStart"/>
      <w:r w:rsidR="002D1E6F">
        <w:t>diolah</w:t>
      </w:r>
      <w:proofErr w:type="spellEnd"/>
      <w:r w:rsidR="002D1E6F">
        <w:t xml:space="preserve"> </w:t>
      </w:r>
      <w:proofErr w:type="spellStart"/>
      <w:r w:rsidR="002D1E6F">
        <w:t>menggunakan</w:t>
      </w:r>
      <w:proofErr w:type="spellEnd"/>
      <w:r w:rsidR="002D1E6F">
        <w:t xml:space="preserve"> </w:t>
      </w:r>
      <w:proofErr w:type="spellStart"/>
      <w:r>
        <w:rPr>
          <w:iCs/>
        </w:rPr>
        <w:t>matriks</w:t>
      </w:r>
      <w:proofErr w:type="spellEnd"/>
      <w:r>
        <w:rPr>
          <w:iCs/>
        </w:rPr>
        <w:t xml:space="preserve"> KFDA dan </w:t>
      </w:r>
      <w:r>
        <w:rPr>
          <w:i/>
        </w:rPr>
        <w:t>robust scaler</w:t>
      </w:r>
      <w:r w:rsidR="002D1E6F">
        <w:rPr>
          <w:i/>
        </w:rPr>
        <w:t xml:space="preserve"> </w:t>
      </w:r>
      <w:r w:rsidR="002D1E6F">
        <w:t xml:space="preserve">yang </w:t>
      </w:r>
      <w:proofErr w:type="spellStart"/>
      <w:r w:rsidR="002D1E6F">
        <w:t>didapatkan</w:t>
      </w:r>
      <w:proofErr w:type="spellEnd"/>
      <w:r w:rsidR="002D1E6F">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sebelumnya</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rsidR="002D1E6F">
        <w:t>dari</w:t>
      </w:r>
      <w:proofErr w:type="spellEnd"/>
      <w:r w:rsidR="002D1E6F">
        <w:t xml:space="preserve"> </w:t>
      </w:r>
      <w:proofErr w:type="spellStart"/>
      <w:r w:rsidR="002D1E6F">
        <w:t>tahap</w:t>
      </w:r>
      <w:proofErr w:type="spellEnd"/>
      <w:r w:rsidR="002D1E6F">
        <w:t xml:space="preserve"> </w:t>
      </w:r>
      <w:proofErr w:type="spellStart"/>
      <w:r w:rsidR="002D1E6F">
        <w:t>ini</w:t>
      </w:r>
      <w:proofErr w:type="spellEnd"/>
      <w:r w:rsidR="002D1E6F">
        <w:t xml:space="preserve"> </w:t>
      </w:r>
      <w:proofErr w:type="spellStart"/>
      <w:r w:rsidR="002D1E6F">
        <w:t>berupa</w:t>
      </w:r>
      <w:proofErr w:type="spellEnd"/>
      <w:r w:rsidR="002D1E6F">
        <w:t xml:space="preserve"> </w:t>
      </w:r>
      <w:proofErr w:type="spellStart"/>
      <w:r w:rsidR="002D1E6F">
        <w:t>ekstraksi</w:t>
      </w:r>
      <w:proofErr w:type="spellEnd"/>
      <w:r w:rsidR="002D1E6F">
        <w:t xml:space="preserve"> </w:t>
      </w:r>
      <w:proofErr w:type="spellStart"/>
      <w:r w:rsidR="002D1E6F">
        <w:t>fitur</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menjadi</w:t>
      </w:r>
      <w:proofErr w:type="spellEnd"/>
      <w:r w:rsidR="002D1E6F">
        <w:t xml:space="preserve"> </w:t>
      </w:r>
      <w:proofErr w:type="spellStart"/>
      <w:r w:rsidR="002D1E6F">
        <w:t>hanya</w:t>
      </w:r>
      <w:proofErr w:type="spellEnd"/>
      <w:r w:rsidR="002D1E6F">
        <w:t xml:space="preserve"> 2 </w:t>
      </w:r>
      <w:proofErr w:type="spellStart"/>
      <w:r w:rsidR="002D1E6F">
        <w:t>fitur</w:t>
      </w:r>
      <w:proofErr w:type="spellEnd"/>
      <w:r w:rsidR="002D1E6F">
        <w:t xml:space="preserve"> </w:t>
      </w:r>
      <w:proofErr w:type="spellStart"/>
      <w:r w:rsidR="002D1E6F">
        <w:t>sehingga</w:t>
      </w:r>
      <w:proofErr w:type="spellEnd"/>
      <w:r w:rsidR="002D1E6F">
        <w:t xml:space="preserve"> </w:t>
      </w:r>
      <w:proofErr w:type="spellStart"/>
      <w:r w:rsidR="002D1E6F">
        <w:t>dapat</w:t>
      </w:r>
      <w:proofErr w:type="spellEnd"/>
      <w:r w:rsidR="002D1E6F">
        <w:t xml:space="preserve"> di </w:t>
      </w:r>
      <w:proofErr w:type="spellStart"/>
      <w:r w:rsidR="00290AE2">
        <w:rPr>
          <w:iCs/>
        </w:rPr>
        <w:t>gambarkan</w:t>
      </w:r>
      <w:proofErr w:type="spellEnd"/>
      <w:r w:rsidR="002D1E6F">
        <w:rPr>
          <w:i/>
        </w:rPr>
        <w:t xml:space="preserve"> </w:t>
      </w:r>
      <w:proofErr w:type="spellStart"/>
      <w:r w:rsidR="002D1E6F">
        <w:t>secara</w:t>
      </w:r>
      <w:proofErr w:type="spellEnd"/>
      <w:r w:rsidR="002D1E6F">
        <w:t xml:space="preserve"> 2 </w:t>
      </w:r>
      <w:proofErr w:type="spellStart"/>
      <w:r w:rsidR="002D1E6F">
        <w:t>dimensi</w:t>
      </w:r>
      <w:proofErr w:type="spellEnd"/>
      <w:r w:rsidR="002D1E6F">
        <w:t xml:space="preserve">. </w:t>
      </w:r>
      <w:proofErr w:type="spellStart"/>
      <w:r w:rsidR="002D1E6F">
        <w:t>Saat</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melalui</w:t>
      </w:r>
      <w:proofErr w:type="spellEnd"/>
      <w:r w:rsidR="002D1E6F">
        <w:t xml:space="preserve"> MQTT, program </w:t>
      </w:r>
      <w:proofErr w:type="spellStart"/>
      <w:r w:rsidR="002D1E6F">
        <w:t>akan</w:t>
      </w:r>
      <w:proofErr w:type="spellEnd"/>
      <w:r w:rsidR="002D1E6F">
        <w:t xml:space="preserve"> </w:t>
      </w:r>
      <w:proofErr w:type="spellStart"/>
      <w:r w:rsidR="002D1E6F">
        <w:t>menambahkan</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tersebut</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433840">
        <w:t xml:space="preserve"> </w:t>
      </w:r>
      <w:r w:rsidR="002D1E6F">
        <w:t xml:space="preserve">dan </w:t>
      </w:r>
      <w:proofErr w:type="spellStart"/>
      <w:r w:rsidR="002D1E6F">
        <w:t>membuang</w:t>
      </w:r>
      <w:proofErr w:type="spellEnd"/>
      <w:r w:rsidR="002D1E6F">
        <w:t xml:space="preserve"> </w:t>
      </w:r>
      <w:proofErr w:type="spellStart"/>
      <w:r w:rsidR="002D1E6F">
        <w:t>sampel</w:t>
      </w:r>
      <w:proofErr w:type="spellEnd"/>
      <w:r w:rsidR="002D1E6F">
        <w:t xml:space="preserve"> paling lama pada data </w:t>
      </w:r>
      <w:proofErr w:type="spellStart"/>
      <w:r w:rsidR="00433840">
        <w:rPr>
          <w:rFonts w:cs="Times New Roman"/>
        </w:rPr>
        <w:t>penyangga</w:t>
      </w:r>
      <w:proofErr w:type="spellEnd"/>
      <w:r w:rsidR="002D1E6F">
        <w:t xml:space="preserve">, </w:t>
      </w:r>
      <w:proofErr w:type="spellStart"/>
      <w:r w:rsidR="002D1E6F">
        <w:t>sehingga</w:t>
      </w:r>
      <w:proofErr w:type="spellEnd"/>
      <w:r w:rsidR="002D1E6F">
        <w:t xml:space="preserve"> </w:t>
      </w:r>
      <w:proofErr w:type="spellStart"/>
      <w:r w:rsidR="002D1E6F">
        <w:t>ukuran</w:t>
      </w:r>
      <w:proofErr w:type="spellEnd"/>
      <w:r w:rsidR="002D1E6F">
        <w:t xml:space="preserve"> data </w:t>
      </w:r>
      <w:proofErr w:type="spellStart"/>
      <w:r w:rsidR="00433840">
        <w:rPr>
          <w:rFonts w:cs="Times New Roman"/>
        </w:rPr>
        <w:t>penyangga</w:t>
      </w:r>
      <w:proofErr w:type="spellEnd"/>
      <w:r w:rsidR="00433840">
        <w:t xml:space="preserve"> </w:t>
      </w:r>
      <w:proofErr w:type="spellStart"/>
      <w:r w:rsidR="002D1E6F">
        <w:t>tetap</w:t>
      </w:r>
      <w:proofErr w:type="spellEnd"/>
      <w:r w:rsidR="002D1E6F">
        <w:t xml:space="preserve"> </w:t>
      </w:r>
      <w:proofErr w:type="spellStart"/>
      <w:r w:rsidR="002D1E6F">
        <w:t>seperti</w:t>
      </w:r>
      <w:proofErr w:type="spellEnd"/>
      <w:r w:rsidR="002D1E6F">
        <w:t xml:space="preserve"> </w:t>
      </w:r>
      <w:proofErr w:type="spellStart"/>
      <w:r>
        <w:t>ukuran</w:t>
      </w:r>
      <w:proofErr w:type="spellEnd"/>
      <w:r>
        <w:t xml:space="preserve"> </w:t>
      </w:r>
      <w:r w:rsidR="002D1E6F">
        <w:t xml:space="preserve">yang </w:t>
      </w:r>
      <w:proofErr w:type="spellStart"/>
      <w:r w:rsidR="002D1E6F">
        <w:t>telah</w:t>
      </w:r>
      <w:proofErr w:type="spellEnd"/>
      <w:r w:rsidR="002D1E6F">
        <w:t xml:space="preserve"> </w:t>
      </w:r>
      <w:proofErr w:type="spellStart"/>
      <w:r w:rsidR="002D1E6F">
        <w:t>ditetapkan</w:t>
      </w:r>
      <w:proofErr w:type="spellEnd"/>
      <w:r w:rsidR="002D1E6F">
        <w:t xml:space="preserve">. </w:t>
      </w:r>
      <w:proofErr w:type="spellStart"/>
      <w:r w:rsidR="002D1E6F">
        <w:t>Tahap</w:t>
      </w:r>
      <w:proofErr w:type="spellEnd"/>
      <w:r w:rsidR="002D1E6F">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rsidR="002D1E6F">
        <w:t>akan</w:t>
      </w:r>
      <w:proofErr w:type="spellEnd"/>
      <w:r w:rsidR="002D1E6F">
        <w:t xml:space="preserve"> </w:t>
      </w:r>
      <w:proofErr w:type="spellStart"/>
      <w:r w:rsidR="002D1E6F">
        <w:t>dijalankan</w:t>
      </w:r>
      <w:proofErr w:type="spellEnd"/>
      <w:r w:rsidR="002D1E6F">
        <w:rPr>
          <w:i/>
        </w:rPr>
        <w:t xml:space="preserve"> </w:t>
      </w:r>
      <w:proofErr w:type="spellStart"/>
      <w:r w:rsidR="002D1E6F">
        <w:t>setiap</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 xml:space="preserve"> </w:t>
      </w:r>
      <w:proofErr w:type="spellStart"/>
      <w:r w:rsidR="002D1E6F">
        <w:t>masuk</w:t>
      </w:r>
      <w:proofErr w:type="spellEnd"/>
      <w:r w:rsidR="002D1E6F">
        <w:t xml:space="preserve"> </w:t>
      </w:r>
      <w:proofErr w:type="spellStart"/>
      <w:r w:rsidR="002D1E6F">
        <w:t>kedalam</w:t>
      </w:r>
      <w:proofErr w:type="spellEnd"/>
      <w:r w:rsidR="002D1E6F">
        <w:t xml:space="preserve"> data </w:t>
      </w:r>
      <w:proofErr w:type="spellStart"/>
      <w:r w:rsidR="00433840">
        <w:rPr>
          <w:rFonts w:cs="Times New Roman"/>
        </w:rPr>
        <w:t>penyangga</w:t>
      </w:r>
      <w:proofErr w:type="spellEnd"/>
      <w:r w:rsidR="002D1E6F">
        <w:t>.</w:t>
      </w:r>
    </w:p>
    <w:p w14:paraId="62C24153" w14:textId="55CBA4E6" w:rsidR="002D1E6F" w:rsidRPr="006827EB" w:rsidRDefault="002D1E6F" w:rsidP="00774225">
      <w:pPr>
        <w:spacing w:after="0" w:line="360" w:lineRule="auto"/>
        <w:ind w:firstLine="567"/>
      </w:pPr>
      <w:r w:rsidRPr="006827EB">
        <w:lastRenderedPageBreak/>
        <w:t xml:space="preserve">3. </w:t>
      </w:r>
      <w:proofErr w:type="spellStart"/>
      <w:r w:rsidR="00D4214C">
        <w:t>Tahap</w:t>
      </w:r>
      <w:proofErr w:type="spellEnd"/>
      <w:r w:rsidR="00D4214C">
        <w:t xml:space="preserve"> </w:t>
      </w:r>
      <w:proofErr w:type="spellStart"/>
      <w:r w:rsidR="00EA7704">
        <w:t>Pengelompokan</w:t>
      </w:r>
      <w:proofErr w:type="spellEnd"/>
      <w:r w:rsidR="00EA7704">
        <w:t xml:space="preserve"> </w:t>
      </w:r>
      <w:r w:rsidR="005567CB">
        <w:t>data</w:t>
      </w:r>
    </w:p>
    <w:p w14:paraId="5151032A" w14:textId="68869D8C" w:rsidR="002D1E6F" w:rsidRDefault="002D1E6F" w:rsidP="00774225">
      <w:pPr>
        <w:spacing w:after="0" w:line="360" w:lineRule="auto"/>
        <w:ind w:firstLine="567"/>
      </w:pPr>
      <w:proofErr w:type="spellStart"/>
      <w:r>
        <w:t>Tahap</w:t>
      </w:r>
      <w:proofErr w:type="spellEnd"/>
      <w:r>
        <w:t xml:space="preserve"> </w:t>
      </w:r>
      <w:proofErr w:type="spellStart"/>
      <w:r w:rsidR="00EA7704">
        <w:t>pengelompokan</w:t>
      </w:r>
      <w:proofErr w:type="spellEnd"/>
      <w:r w:rsidR="00EA7704">
        <w:t xml:space="preserve"> </w:t>
      </w:r>
      <w:r w:rsidR="005567CB">
        <w:t>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sidR="00225D5F">
        <w:rPr>
          <w:rFonts w:eastAsiaTheme="minorEastAsia"/>
          <w:sz w:val="23"/>
          <w:szCs w:val="23"/>
        </w:rPr>
        <w:t>dalam</w:t>
      </w:r>
      <w:proofErr w:type="spellEnd"/>
      <w:r w:rsidR="00225D5F">
        <w:rPr>
          <w:rFonts w:eastAsiaTheme="minorEastAsia"/>
          <w:sz w:val="23"/>
          <w:szCs w:val="23"/>
        </w:rPr>
        <w:t xml:space="preserve"> kata lain</w:t>
      </w:r>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4A0C5433" w:rsidR="002D1E6F" w:rsidRPr="006827EB" w:rsidRDefault="002D1E6F" w:rsidP="00774225">
      <w:pPr>
        <w:spacing w:after="0" w:line="360" w:lineRule="auto"/>
        <w:ind w:firstLine="567"/>
      </w:pPr>
      <w:r w:rsidRPr="006827EB">
        <w:t xml:space="preserve">4. </w:t>
      </w:r>
      <w:proofErr w:type="spellStart"/>
      <w:r w:rsidR="00D4214C">
        <w:t>Tahap</w:t>
      </w:r>
      <w:proofErr w:type="spellEnd"/>
      <w:r w:rsidR="00D4214C">
        <w:t xml:space="preserve"> </w:t>
      </w:r>
      <w:proofErr w:type="spellStart"/>
      <w:r w:rsidR="00EA7704">
        <w:t>Klasifikasi</w:t>
      </w:r>
      <w:proofErr w:type="spellEnd"/>
      <w:r w:rsidR="00EA7704">
        <w:t xml:space="preserve"> Data</w:t>
      </w:r>
    </w:p>
    <w:p w14:paraId="2CBD4413" w14:textId="3A005AAB" w:rsidR="002D1E6F" w:rsidRDefault="002D1E6F" w:rsidP="00314B20">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proofErr w:type="spellStart"/>
      <w:r w:rsidR="00B031D0">
        <w:rPr>
          <w:iCs/>
        </w:rPr>
        <w:t>klasifikasi</w:t>
      </w:r>
      <w:proofErr w:type="spellEnd"/>
      <w:r>
        <w:rPr>
          <w:i/>
        </w:rPr>
        <w:t xml:space="preserve">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Pr>
          <w:b/>
        </w:rPr>
        <w:t>Latih</w:t>
      </w:r>
      <w:proofErr w:type="spellEnd"/>
    </w:p>
    <w:p w14:paraId="43CFE7C1" w14:textId="19451474" w:rsidR="00BE707C" w:rsidRPr="009C5D6C" w:rsidRDefault="001743F6" w:rsidP="00A66B77">
      <w:pPr>
        <w:spacing w:after="0" w:line="360" w:lineRule="auto"/>
        <w:ind w:firstLine="567"/>
      </w:pPr>
      <w:r w:rsidRPr="009C5D6C">
        <w:rPr>
          <w:bCs/>
        </w:rPr>
        <w:t xml:space="preserve">Pada </w:t>
      </w:r>
      <w:proofErr w:type="spellStart"/>
      <w:r w:rsidRPr="009C5D6C">
        <w:rPr>
          <w:bCs/>
        </w:rPr>
        <w:t>bagian</w:t>
      </w:r>
      <w:proofErr w:type="spellEnd"/>
      <w:r w:rsidRPr="009C5D6C">
        <w:rPr>
          <w:bCs/>
        </w:rPr>
        <w:t xml:space="preserve"> </w:t>
      </w:r>
      <w:proofErr w:type="spellStart"/>
      <w:r w:rsidRPr="009C5D6C">
        <w:rPr>
          <w:bCs/>
        </w:rPr>
        <w:t>ini</w:t>
      </w:r>
      <w:proofErr w:type="spellEnd"/>
      <w:r w:rsidRPr="009C5D6C">
        <w:rPr>
          <w:bCs/>
        </w:rPr>
        <w:t xml:space="preserve">, program yang </w:t>
      </w:r>
      <w:proofErr w:type="spellStart"/>
      <w:r w:rsidRPr="009C5D6C">
        <w:rPr>
          <w:bCs/>
        </w:rPr>
        <w:t>telah</w:t>
      </w:r>
      <w:proofErr w:type="spellEnd"/>
      <w:r w:rsidRPr="009C5D6C">
        <w:rPr>
          <w:bCs/>
        </w:rPr>
        <w:t xml:space="preserve"> </w:t>
      </w:r>
      <w:proofErr w:type="spellStart"/>
      <w:r w:rsidRPr="009C5D6C">
        <w:rPr>
          <w:bCs/>
        </w:rPr>
        <w:t>dirancang</w:t>
      </w:r>
      <w:proofErr w:type="spellEnd"/>
      <w:r w:rsidRPr="009C5D6C">
        <w:rPr>
          <w:bCs/>
        </w:rPr>
        <w:t xml:space="preserve"> </w:t>
      </w:r>
      <w:proofErr w:type="spellStart"/>
      <w:r w:rsidRPr="009C5D6C">
        <w:rPr>
          <w:bCs/>
        </w:rPr>
        <w:t>diuji</w:t>
      </w:r>
      <w:proofErr w:type="spellEnd"/>
      <w:r w:rsidRPr="009C5D6C">
        <w:rPr>
          <w:bCs/>
        </w:rPr>
        <w:t xml:space="preserve"> </w:t>
      </w:r>
      <w:proofErr w:type="spellStart"/>
      <w:r w:rsidRPr="009C5D6C">
        <w:rPr>
          <w:bCs/>
        </w:rPr>
        <w:t>untuk</w:t>
      </w:r>
      <w:proofErr w:type="spellEnd"/>
      <w:r w:rsidRPr="009C5D6C">
        <w:rPr>
          <w:bCs/>
        </w:rPr>
        <w:t xml:space="preserve"> </w:t>
      </w:r>
      <w:proofErr w:type="spellStart"/>
      <w:r w:rsidRPr="009C5D6C">
        <w:rPr>
          <w:bCs/>
        </w:rPr>
        <w:t>melakukan</w:t>
      </w:r>
      <w:proofErr w:type="spellEnd"/>
      <w:r w:rsidRPr="009C5D6C">
        <w:rPr>
          <w:bCs/>
        </w:rPr>
        <w:t xml:space="preserve"> </w:t>
      </w:r>
      <w:proofErr w:type="spellStart"/>
      <w:r w:rsidR="00C26F8B" w:rsidRPr="009C5D6C">
        <w:rPr>
          <w:iCs/>
        </w:rPr>
        <w:t>deteksi</w:t>
      </w:r>
      <w:proofErr w:type="spellEnd"/>
      <w:r w:rsidR="00C26F8B" w:rsidRPr="009C5D6C">
        <w:rPr>
          <w:iCs/>
        </w:rPr>
        <w:t xml:space="preserve"> </w:t>
      </w:r>
      <w:proofErr w:type="spellStart"/>
      <w:r w:rsidR="00C26F8B" w:rsidRPr="009C5D6C">
        <w:rPr>
          <w:iCs/>
        </w:rPr>
        <w:t>kesalahan</w:t>
      </w:r>
      <w:proofErr w:type="spellEnd"/>
      <w:r w:rsidRPr="009C5D6C">
        <w:rPr>
          <w:bCs/>
          <w:i/>
          <w:iCs/>
        </w:rPr>
        <w:t xml:space="preserve"> </w:t>
      </w:r>
      <w:proofErr w:type="spellStart"/>
      <w:r w:rsidRPr="009C5D6C">
        <w:rPr>
          <w:bCs/>
        </w:rPr>
        <w:t>terhadap</w:t>
      </w:r>
      <w:proofErr w:type="spellEnd"/>
      <w:r w:rsidRPr="009C5D6C">
        <w:rPr>
          <w:bCs/>
        </w:rPr>
        <w:t xml:space="preserve"> </w:t>
      </w:r>
      <w:r w:rsidR="000F17D4" w:rsidRPr="009C5D6C">
        <w:rPr>
          <w:rFonts w:cs="Times New Roman"/>
          <w:iCs/>
        </w:rPr>
        <w:t xml:space="preserve">data </w:t>
      </w:r>
      <w:proofErr w:type="spellStart"/>
      <w:r w:rsidR="000F17D4" w:rsidRPr="009C5D6C">
        <w:rPr>
          <w:rFonts w:cs="Times New Roman"/>
          <w:iCs/>
        </w:rPr>
        <w:t>latih</w:t>
      </w:r>
      <w:proofErr w:type="spellEnd"/>
      <w:r w:rsidR="000F17D4" w:rsidRPr="009C5D6C">
        <w:rPr>
          <w:rFonts w:cs="Times New Roman"/>
          <w:i/>
        </w:rPr>
        <w:t xml:space="preserve"> </w:t>
      </w:r>
      <w:proofErr w:type="spellStart"/>
      <w:r w:rsidRPr="009C5D6C">
        <w:rPr>
          <w:bCs/>
        </w:rPr>
        <w:t>dengan</w:t>
      </w:r>
      <w:proofErr w:type="spellEnd"/>
      <w:r w:rsidRPr="009C5D6C">
        <w:rPr>
          <w:bCs/>
        </w:rPr>
        <w:t xml:space="preserve"> parameter yang </w:t>
      </w:r>
      <w:proofErr w:type="spellStart"/>
      <w:r w:rsidRPr="009C5D6C">
        <w:rPr>
          <w:bCs/>
        </w:rPr>
        <w:t>telah</w:t>
      </w:r>
      <w:proofErr w:type="spellEnd"/>
      <w:r w:rsidRPr="009C5D6C">
        <w:rPr>
          <w:bCs/>
        </w:rPr>
        <w:t xml:space="preserve"> </w:t>
      </w:r>
      <w:proofErr w:type="spellStart"/>
      <w:r w:rsidRPr="009C5D6C">
        <w:rPr>
          <w:bCs/>
        </w:rPr>
        <w:t>ditentukan</w:t>
      </w:r>
      <w:proofErr w:type="spellEnd"/>
      <w:r w:rsidRPr="009C5D6C">
        <w:rPr>
          <w:bCs/>
        </w:rPr>
        <w:t xml:space="preserve"> </w:t>
      </w:r>
      <w:proofErr w:type="spellStart"/>
      <w:r w:rsidRPr="009C5D6C">
        <w:rPr>
          <w:bCs/>
        </w:rPr>
        <w:t>sebelumnya</w:t>
      </w:r>
      <w:proofErr w:type="spellEnd"/>
      <w:r w:rsidRPr="009C5D6C">
        <w:rPr>
          <w:bCs/>
        </w:rPr>
        <w:t xml:space="preserve">. </w:t>
      </w:r>
      <w:proofErr w:type="spellStart"/>
      <w:r w:rsidRPr="009C5D6C">
        <w:rPr>
          <w:bCs/>
        </w:rPr>
        <w:t>Pengujian</w:t>
      </w:r>
      <w:proofErr w:type="spellEnd"/>
      <w:r w:rsidRPr="009C5D6C">
        <w:rPr>
          <w:bCs/>
        </w:rPr>
        <w:t xml:space="preserve"> yang </w:t>
      </w:r>
      <w:proofErr w:type="spellStart"/>
      <w:r w:rsidRPr="009C5D6C">
        <w:rPr>
          <w:bCs/>
        </w:rPr>
        <w:t>telah</w:t>
      </w:r>
      <w:proofErr w:type="spellEnd"/>
      <w:r w:rsidRPr="009C5D6C">
        <w:rPr>
          <w:bCs/>
        </w:rPr>
        <w:t xml:space="preserve"> </w:t>
      </w:r>
      <w:proofErr w:type="spellStart"/>
      <w:r w:rsidRPr="009C5D6C">
        <w:rPr>
          <w:bCs/>
        </w:rPr>
        <w:t>dilakukan</w:t>
      </w:r>
      <w:proofErr w:type="spellEnd"/>
      <w:r w:rsidRPr="009C5D6C">
        <w:rPr>
          <w:bCs/>
        </w:rPr>
        <w:t xml:space="preserve"> </w:t>
      </w:r>
      <w:proofErr w:type="spellStart"/>
      <w:r w:rsidRPr="009C5D6C">
        <w:rPr>
          <w:bCs/>
        </w:rPr>
        <w:t>dapat</w:t>
      </w:r>
      <w:proofErr w:type="spellEnd"/>
      <w:r w:rsidRPr="009C5D6C">
        <w:rPr>
          <w:bCs/>
        </w:rPr>
        <w:t xml:space="preserve"> </w:t>
      </w:r>
      <w:proofErr w:type="spellStart"/>
      <w:r w:rsidRPr="009C5D6C">
        <w:rPr>
          <w:bCs/>
        </w:rPr>
        <w:t>dilihat</w:t>
      </w:r>
      <w:proofErr w:type="spellEnd"/>
      <w:r w:rsidRPr="009C5D6C">
        <w:rPr>
          <w:bCs/>
        </w:rPr>
        <w:t xml:space="preserve"> pada Gambar V.13.</w:t>
      </w:r>
      <w:r w:rsidR="00B1294A" w:rsidRPr="009C5D6C">
        <w:rPr>
          <w:bCs/>
        </w:rPr>
        <w:t xml:space="preserve"> </w:t>
      </w:r>
      <w:r w:rsidR="00B1294A" w:rsidRPr="009C5D6C">
        <w:t xml:space="preserve">Pada </w:t>
      </w:r>
      <w:proofErr w:type="spellStart"/>
      <w:r w:rsidR="00B1294A" w:rsidRPr="009C5D6C">
        <w:t>pengujian</w:t>
      </w:r>
      <w:proofErr w:type="spellEnd"/>
      <w:r w:rsidR="00B1294A" w:rsidRPr="009C5D6C">
        <w:t xml:space="preserve"> </w:t>
      </w:r>
      <w:proofErr w:type="spellStart"/>
      <w:r w:rsidR="00B1294A" w:rsidRPr="009C5D6C">
        <w:t>ini</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diuji</w:t>
      </w:r>
      <w:proofErr w:type="spellEnd"/>
      <w:r w:rsidR="00B1294A" w:rsidRPr="009C5D6C">
        <w:t xml:space="preserve"> </w:t>
      </w:r>
      <w:proofErr w:type="spellStart"/>
      <w:r w:rsidR="00B1294A" w:rsidRPr="009C5D6C">
        <w:t>pengaruh</w:t>
      </w:r>
      <w:proofErr w:type="spellEnd"/>
      <w:r w:rsidR="00B1294A" w:rsidRPr="009C5D6C">
        <w:t xml:space="preserve"> </w:t>
      </w:r>
      <w:proofErr w:type="spellStart"/>
      <w:r w:rsidR="00B1294A" w:rsidRPr="009C5D6C">
        <w:t>penggunaan</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dan strategi </w:t>
      </w:r>
      <w:proofErr w:type="spellStart"/>
      <w:r w:rsidR="00B1294A" w:rsidRPr="009C5D6C">
        <w:t>konvergensi</w:t>
      </w:r>
      <w:proofErr w:type="spellEnd"/>
      <w:r w:rsidR="00B1294A" w:rsidRPr="009C5D6C">
        <w:t xml:space="preserve"> SVM </w:t>
      </w:r>
      <w:proofErr w:type="spellStart"/>
      <w:r w:rsidR="00B1294A" w:rsidRPr="009C5D6C">
        <w:t>terhadap</w:t>
      </w:r>
      <w:proofErr w:type="spellEnd"/>
      <w:r w:rsidR="00B1294A" w:rsidRPr="009C5D6C">
        <w:t xml:space="preserve"> </w:t>
      </w:r>
      <w:proofErr w:type="spellStart"/>
      <w:r w:rsidR="00B1294A" w:rsidRPr="009C5D6C">
        <w:t>akurasi</w:t>
      </w:r>
      <w:proofErr w:type="spellEnd"/>
      <w:r w:rsidR="00B1294A" w:rsidRPr="009C5D6C">
        <w:t xml:space="preserve"> </w:t>
      </w:r>
      <w:proofErr w:type="spellStart"/>
      <w:r w:rsidR="00C26F8B" w:rsidRPr="009C5D6C">
        <w:rPr>
          <w:iCs/>
        </w:rPr>
        <w:t>deteksi</w:t>
      </w:r>
      <w:proofErr w:type="spellEnd"/>
      <w:r w:rsidR="00C26F8B" w:rsidRPr="009C5D6C">
        <w:rPr>
          <w:iCs/>
        </w:rPr>
        <w:t xml:space="preserve"> </w:t>
      </w:r>
      <w:proofErr w:type="spellStart"/>
      <w:r w:rsidR="00C26F8B" w:rsidRPr="009C5D6C">
        <w:rPr>
          <w:iCs/>
        </w:rPr>
        <w:t>kesalahan</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w:t>
      </w:r>
      <w:proofErr w:type="spellStart"/>
      <w:r w:rsidR="00B1294A" w:rsidRPr="009C5D6C">
        <w:t>menandakan</w:t>
      </w:r>
      <w:proofErr w:type="spellEnd"/>
      <w:r w:rsidR="00B1294A" w:rsidRPr="009C5D6C">
        <w:t xml:space="preserve"> </w:t>
      </w:r>
      <w:proofErr w:type="spellStart"/>
      <w:r w:rsidR="00B1294A" w:rsidRPr="009C5D6C">
        <w:t>tingkat</w:t>
      </w:r>
      <w:proofErr w:type="spellEnd"/>
      <w:r w:rsidR="00B1294A" w:rsidRPr="009C5D6C">
        <w:t xml:space="preserve"> </w:t>
      </w:r>
      <w:proofErr w:type="spellStart"/>
      <w:r w:rsidR="00B1294A" w:rsidRPr="009C5D6C">
        <w:t>prioritas</w:t>
      </w:r>
      <w:proofErr w:type="spellEnd"/>
      <w:r w:rsidR="00B1294A" w:rsidRPr="009C5D6C">
        <w:t xml:space="preserve"> data normal </w:t>
      </w:r>
      <w:proofErr w:type="spellStart"/>
      <w:r w:rsidR="00B1294A" w:rsidRPr="009C5D6C">
        <w:t>dibandingkan</w:t>
      </w:r>
      <w:proofErr w:type="spellEnd"/>
      <w:r w:rsidR="00B1294A" w:rsidRPr="009C5D6C">
        <w:t xml:space="preserve"> data </w:t>
      </w:r>
      <w:r w:rsidR="00C26F8B" w:rsidRPr="009C5D6C">
        <w:t>salah</w:t>
      </w:r>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menggunakan</w:t>
      </w:r>
      <w:proofErr w:type="spellEnd"/>
      <w:r w:rsidR="00B1294A" w:rsidRPr="009C5D6C">
        <w:t xml:space="preserve"> </w:t>
      </w:r>
      <w:proofErr w:type="spellStart"/>
      <w:r w:rsidR="00B1294A" w:rsidRPr="009C5D6C">
        <w:t>nilai</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w:t>
      </w:r>
      <w:proofErr w:type="spellStart"/>
      <w:r w:rsidR="00B1294A" w:rsidRPr="009C5D6C">
        <w:t>tersebut</w:t>
      </w:r>
      <w:proofErr w:type="spellEnd"/>
      <w:r w:rsidR="00B1294A" w:rsidRPr="009C5D6C">
        <w:t xml:space="preserve"> </w:t>
      </w:r>
      <w:proofErr w:type="spellStart"/>
      <w:r w:rsidR="00B1294A" w:rsidRPr="009C5D6C">
        <w:lastRenderedPageBreak/>
        <w:t>untuk</w:t>
      </w:r>
      <w:proofErr w:type="spellEnd"/>
      <w:r w:rsidR="00B1294A" w:rsidRPr="009C5D6C">
        <w:t xml:space="preserve"> </w:t>
      </w:r>
      <w:proofErr w:type="spellStart"/>
      <w:r w:rsidR="00B1294A" w:rsidRPr="009C5D6C">
        <w:t>menentukan</w:t>
      </w:r>
      <w:proofErr w:type="spellEnd"/>
      <w:r w:rsidR="00B1294A" w:rsidRPr="009C5D6C">
        <w:t xml:space="preserve"> </w:t>
      </w:r>
      <w:proofErr w:type="spellStart"/>
      <w:r w:rsidR="00B1294A" w:rsidRPr="009C5D6C">
        <w:t>batas</w:t>
      </w:r>
      <w:proofErr w:type="spellEnd"/>
      <w:r w:rsidR="00B1294A" w:rsidRPr="009C5D6C">
        <w:t xml:space="preserve"> </w:t>
      </w:r>
      <w:proofErr w:type="spellStart"/>
      <w:r w:rsidR="00B1294A" w:rsidRPr="009C5D6C">
        <w:t>pemisahnya</w:t>
      </w:r>
      <w:proofErr w:type="spellEnd"/>
      <w:r w:rsidR="00B1294A" w:rsidRPr="009C5D6C">
        <w:t xml:space="preserve">. </w:t>
      </w:r>
      <w:proofErr w:type="spellStart"/>
      <w:r w:rsidR="00B1294A" w:rsidRPr="009C5D6C">
        <w:t>Dengan</w:t>
      </w:r>
      <w:proofErr w:type="spellEnd"/>
      <w:r w:rsidR="00B1294A" w:rsidRPr="009C5D6C">
        <w:t xml:space="preserve"> </w:t>
      </w:r>
      <w:proofErr w:type="spellStart"/>
      <w:r w:rsidR="00B1294A" w:rsidRPr="009C5D6C">
        <w:t>memperkecil</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data normal, </w:t>
      </w:r>
      <w:proofErr w:type="spellStart"/>
      <w:r w:rsidR="00B1294A" w:rsidRPr="009C5D6C">
        <w:t>maka</w:t>
      </w:r>
      <w:proofErr w:type="spellEnd"/>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memprioritaskan</w:t>
      </w:r>
      <w:proofErr w:type="spellEnd"/>
      <w:r w:rsidR="00B1294A" w:rsidRPr="009C5D6C">
        <w:t xml:space="preserve"> data </w:t>
      </w:r>
      <w:r w:rsidR="00C26F8B" w:rsidRPr="009C5D6C">
        <w:t>salah</w:t>
      </w:r>
      <w:r w:rsidR="00B1294A" w:rsidRPr="009C5D6C">
        <w:rPr>
          <w:i/>
          <w:iCs/>
        </w:rPr>
        <w:t xml:space="preserve"> </w:t>
      </w:r>
      <w:r w:rsidR="00B1294A" w:rsidRPr="009C5D6C">
        <w:t xml:space="preserve">yang </w:t>
      </w:r>
      <w:proofErr w:type="spellStart"/>
      <w:r w:rsidR="00B1294A" w:rsidRPr="009C5D6C">
        <w:t>memiliki</w:t>
      </w:r>
      <w:proofErr w:type="spellEnd"/>
      <w:r w:rsidR="00B1294A" w:rsidRPr="009C5D6C">
        <w:t xml:space="preserve"> </w:t>
      </w:r>
      <w:proofErr w:type="spellStart"/>
      <w:r w:rsidR="00B1294A" w:rsidRPr="009C5D6C">
        <w:t>bobot</w:t>
      </w:r>
      <w:proofErr w:type="spellEnd"/>
      <w:r w:rsidR="00B1294A" w:rsidRPr="009C5D6C">
        <w:t xml:space="preserve"> </w:t>
      </w:r>
      <w:proofErr w:type="spellStart"/>
      <w:r w:rsidR="00B1294A" w:rsidRPr="009C5D6C">
        <w:t>kelas</w:t>
      </w:r>
      <w:proofErr w:type="spellEnd"/>
      <w:r w:rsidR="00B1294A" w:rsidRPr="009C5D6C">
        <w:t xml:space="preserve"> yang </w:t>
      </w:r>
      <w:proofErr w:type="spellStart"/>
      <w:r w:rsidR="00B1294A" w:rsidRPr="009C5D6C">
        <w:t>lebih</w:t>
      </w:r>
      <w:proofErr w:type="spellEnd"/>
      <w:r w:rsidR="00B1294A" w:rsidRPr="009C5D6C">
        <w:t xml:space="preserve"> </w:t>
      </w:r>
      <w:proofErr w:type="spellStart"/>
      <w:r w:rsidR="00B1294A" w:rsidRPr="009C5D6C">
        <w:t>tinggi</w:t>
      </w:r>
      <w:proofErr w:type="spellEnd"/>
      <w:r w:rsidR="00B1294A" w:rsidRPr="009C5D6C">
        <w:t xml:space="preserve">, </w:t>
      </w:r>
      <w:proofErr w:type="spellStart"/>
      <w:r w:rsidR="00B1294A" w:rsidRPr="009C5D6C">
        <w:t>sehingga</w:t>
      </w:r>
      <w:proofErr w:type="spellEnd"/>
      <w:r w:rsidR="00B1294A" w:rsidRPr="009C5D6C">
        <w:t xml:space="preserve"> garis </w:t>
      </w:r>
      <w:proofErr w:type="spellStart"/>
      <w:r w:rsidR="00B1294A" w:rsidRPr="009C5D6C">
        <w:t>pemisah</w:t>
      </w:r>
      <w:proofErr w:type="spellEnd"/>
      <w:r w:rsidR="00B1294A" w:rsidRPr="009C5D6C">
        <w:t xml:space="preserve"> SVM </w:t>
      </w:r>
      <w:proofErr w:type="spellStart"/>
      <w:r w:rsidR="00B1294A" w:rsidRPr="009C5D6C">
        <w:t>akan</w:t>
      </w:r>
      <w:proofErr w:type="spellEnd"/>
      <w:r w:rsidR="00B1294A" w:rsidRPr="009C5D6C">
        <w:t xml:space="preserve"> </w:t>
      </w:r>
      <w:proofErr w:type="spellStart"/>
      <w:r w:rsidR="00B1294A" w:rsidRPr="009C5D6C">
        <w:t>dibuat</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dekat</w:t>
      </w:r>
      <w:proofErr w:type="spellEnd"/>
      <w:r w:rsidR="00B1294A" w:rsidRPr="009C5D6C">
        <w:t xml:space="preserve"> </w:t>
      </w:r>
      <w:proofErr w:type="spellStart"/>
      <w:r w:rsidR="00B1294A" w:rsidRPr="009C5D6C">
        <w:t>dengan</w:t>
      </w:r>
      <w:proofErr w:type="spellEnd"/>
      <w:r w:rsidR="00B1294A" w:rsidRPr="009C5D6C">
        <w:t xml:space="preserve"> data normal. </w:t>
      </w:r>
      <w:proofErr w:type="spellStart"/>
      <w:r w:rsidR="00B1294A" w:rsidRPr="009C5D6C">
        <w:t>Sebagai</w:t>
      </w:r>
      <w:proofErr w:type="spellEnd"/>
      <w:r w:rsidR="00B1294A" w:rsidRPr="009C5D6C">
        <w:t xml:space="preserve"> </w:t>
      </w:r>
      <w:proofErr w:type="spellStart"/>
      <w:r w:rsidR="00B1294A" w:rsidRPr="009C5D6C">
        <w:t>konsekuensi</w:t>
      </w:r>
      <w:proofErr w:type="spellEnd"/>
      <w:r w:rsidR="00B1294A" w:rsidRPr="009C5D6C">
        <w:t xml:space="preserve">, </w:t>
      </w:r>
      <w:proofErr w:type="spellStart"/>
      <w:r w:rsidR="00B1294A" w:rsidRPr="009C5D6C">
        <w:t>daerah</w:t>
      </w:r>
      <w:proofErr w:type="spellEnd"/>
      <w:r w:rsidR="00B1294A" w:rsidRPr="009C5D6C">
        <w:t xml:space="preserve"> data </w:t>
      </w:r>
      <w:r w:rsidR="00C26F8B" w:rsidRPr="009C5D6C">
        <w:rPr>
          <w:iCs/>
        </w:rPr>
        <w:t>salah</w:t>
      </w:r>
      <w:r w:rsidR="00B1294A" w:rsidRPr="009C5D6C">
        <w:rPr>
          <w:i/>
        </w:rPr>
        <w:t xml:space="preserve"> </w:t>
      </w:r>
      <w:proofErr w:type="spellStart"/>
      <w:r w:rsidR="00B1294A" w:rsidRPr="009C5D6C">
        <w:t>memiliki</w:t>
      </w:r>
      <w:proofErr w:type="spellEnd"/>
      <w:r w:rsidR="00B1294A" w:rsidRPr="009C5D6C">
        <w:t xml:space="preserve"> </w:t>
      </w:r>
      <w:proofErr w:type="spellStart"/>
      <w:r w:rsidR="00B1294A" w:rsidRPr="009C5D6C">
        <w:t>ruang</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sehingga</w:t>
      </w:r>
      <w:proofErr w:type="spellEnd"/>
      <w:r w:rsidR="00B1294A" w:rsidRPr="009C5D6C">
        <w:t xml:space="preserve"> </w:t>
      </w:r>
      <w:proofErr w:type="spellStart"/>
      <w:r w:rsidR="00B1294A" w:rsidRPr="009C5D6C">
        <w:t>apabila</w:t>
      </w:r>
      <w:proofErr w:type="spellEnd"/>
      <w:r w:rsidR="00B1294A" w:rsidRPr="009C5D6C">
        <w:t xml:space="preserve"> </w:t>
      </w:r>
      <w:proofErr w:type="spellStart"/>
      <w:r w:rsidR="00B1294A" w:rsidRPr="009C5D6C">
        <w:t>sebuah</w:t>
      </w:r>
      <w:proofErr w:type="spellEnd"/>
      <w:r w:rsidR="00B1294A" w:rsidRPr="009C5D6C">
        <w:t xml:space="preserve"> sample </w:t>
      </w:r>
      <w:proofErr w:type="spellStart"/>
      <w:r w:rsidR="00B1294A" w:rsidRPr="009C5D6C">
        <w:t>dengan</w:t>
      </w:r>
      <w:proofErr w:type="spellEnd"/>
      <w:r w:rsidR="00B1294A" w:rsidRPr="009C5D6C">
        <w:t xml:space="preserve"> </w:t>
      </w:r>
      <w:proofErr w:type="spellStart"/>
      <w:r w:rsidR="00B1294A" w:rsidRPr="009C5D6C">
        <w:t>jenis</w:t>
      </w:r>
      <w:proofErr w:type="spellEnd"/>
      <w:r w:rsidR="00B1294A" w:rsidRPr="009C5D6C">
        <w:t xml:space="preserve"> </w:t>
      </w:r>
      <w:proofErr w:type="spellStart"/>
      <w:r w:rsidR="00C26F8B" w:rsidRPr="009C5D6C">
        <w:rPr>
          <w:iCs/>
        </w:rPr>
        <w:t>kesalahan</w:t>
      </w:r>
      <w:proofErr w:type="spellEnd"/>
      <w:r w:rsidR="00B1294A" w:rsidRPr="009C5D6C">
        <w:rPr>
          <w:i/>
        </w:rPr>
        <w:t xml:space="preserve"> </w:t>
      </w:r>
      <w:r w:rsidR="00B1294A" w:rsidRPr="009C5D6C">
        <w:t>lain</w:t>
      </w:r>
      <w:r w:rsidR="00B1294A" w:rsidRPr="009C5D6C">
        <w:rPr>
          <w:i/>
        </w:rPr>
        <w:t xml:space="preserve"> </w:t>
      </w:r>
      <w:proofErr w:type="spellStart"/>
      <w:r w:rsidR="00B1294A" w:rsidRPr="009C5D6C">
        <w:t>terproyeksi</w:t>
      </w:r>
      <w:proofErr w:type="spellEnd"/>
      <w:r w:rsidR="00B1294A" w:rsidRPr="009C5D6C">
        <w:t xml:space="preserve"> </w:t>
      </w:r>
      <w:proofErr w:type="spellStart"/>
      <w:r w:rsidR="00B1294A" w:rsidRPr="009C5D6C">
        <w:t>lebih</w:t>
      </w:r>
      <w:proofErr w:type="spellEnd"/>
      <w:r w:rsidR="00B1294A" w:rsidRPr="009C5D6C">
        <w:t xml:space="preserve"> </w:t>
      </w:r>
      <w:proofErr w:type="spellStart"/>
      <w:r w:rsidR="00B1294A" w:rsidRPr="009C5D6C">
        <w:t>dekat</w:t>
      </w:r>
      <w:proofErr w:type="spellEnd"/>
      <w:r w:rsidR="00B1294A" w:rsidRPr="009C5D6C">
        <w:t xml:space="preserve"> </w:t>
      </w:r>
      <w:proofErr w:type="spellStart"/>
      <w:r w:rsidR="00B1294A" w:rsidRPr="009C5D6C">
        <w:t>dengan</w:t>
      </w:r>
      <w:proofErr w:type="spellEnd"/>
      <w:r w:rsidR="00B1294A" w:rsidRPr="009C5D6C">
        <w:t xml:space="preserve"> data normal, </w:t>
      </w:r>
      <w:proofErr w:type="spellStart"/>
      <w:r w:rsidR="00B1294A" w:rsidRPr="009C5D6C">
        <w:t>sampel</w:t>
      </w:r>
      <w:proofErr w:type="spellEnd"/>
      <w:r w:rsidR="00B1294A" w:rsidRPr="009C5D6C">
        <w:t xml:space="preserve"> </w:t>
      </w:r>
      <w:proofErr w:type="spellStart"/>
      <w:r w:rsidR="00B1294A" w:rsidRPr="009C5D6C">
        <w:t>tersebut</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diklasifikan</w:t>
      </w:r>
      <w:proofErr w:type="spellEnd"/>
      <w:r w:rsidR="00B1294A" w:rsidRPr="009C5D6C">
        <w:t xml:space="preserve"> </w:t>
      </w:r>
      <w:proofErr w:type="spellStart"/>
      <w:r w:rsidR="00B1294A" w:rsidRPr="009C5D6C">
        <w:t>sebagai</w:t>
      </w:r>
      <w:proofErr w:type="spellEnd"/>
      <w:r w:rsidR="00B1294A" w:rsidRPr="009C5D6C">
        <w:t xml:space="preserve"> </w:t>
      </w:r>
      <w:proofErr w:type="spellStart"/>
      <w:r w:rsidR="00B1294A" w:rsidRPr="009C5D6C">
        <w:t>sampel</w:t>
      </w:r>
      <w:proofErr w:type="spellEnd"/>
      <w:r w:rsidR="00B1294A" w:rsidRPr="009C5D6C">
        <w:t xml:space="preserve">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4080" behindDoc="0" locked="0" layoutInCell="1" allowOverlap="1" wp14:anchorId="2AFF6BEE" wp14:editId="4D03E574">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676723D5" w:rsidR="001E4D38" w:rsidRPr="00F41825" w:rsidRDefault="001E4D38" w:rsidP="0004334E">
                              <w:pPr>
                                <w:pStyle w:val="Caption"/>
                                <w:rPr>
                                  <w:noProof/>
                                </w:rPr>
                              </w:pPr>
                              <w:bookmarkStart w:id="149" w:name="_Toc60962585"/>
                              <w:r>
                                <w:t xml:space="preserve">Gambar </w:t>
                              </w:r>
                              <w:fldSimple w:instr=" STYLEREF 1 \s ">
                                <w:r>
                                  <w:rPr>
                                    <w:noProof/>
                                  </w:rPr>
                                  <w:t>V</w:t>
                                </w:r>
                              </w:fldSimple>
                              <w:r>
                                <w:t>.</w:t>
                              </w:r>
                              <w:fldSimple w:instr=" SEQ Gambar \* ARABIC \s 1 ">
                                <w:r>
                                  <w:rPr>
                                    <w:noProof/>
                                  </w:rPr>
                                  <w:t>13</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5" style="position:absolute;left:0;text-align:left;margin-left:-8.8pt;margin-top:171.65pt;width:398.45pt;height:190.85pt;z-index:251694080;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wW7h3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wW7h3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6"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676723D5" w:rsidR="001E4D38" w:rsidRPr="00F41825" w:rsidRDefault="001E4D38" w:rsidP="0004334E">
                        <w:pPr>
                          <w:pStyle w:val="Caption"/>
                          <w:rPr>
                            <w:noProof/>
                          </w:rPr>
                        </w:pPr>
                        <w:bookmarkStart w:id="150" w:name="_Toc60962585"/>
                        <w:r>
                          <w:t xml:space="preserve">Gambar </w:t>
                        </w:r>
                        <w:fldSimple w:instr=" STYLEREF 1 \s ">
                          <w:r>
                            <w:rPr>
                              <w:noProof/>
                            </w:rPr>
                            <w:t>V</w:t>
                          </w:r>
                        </w:fldSimple>
                        <w:r>
                          <w:t>.</w:t>
                        </w:r>
                        <w:fldSimple w:instr=" SEQ Gambar \* ARABIC \s 1 ">
                          <w:r>
                            <w:rPr>
                              <w:noProof/>
                            </w:rPr>
                            <w:t>13</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t xml:space="preserve"> </w:t>
                        </w:r>
                        <w:proofErr w:type="spellStart"/>
                        <w:r w:rsidRPr="00C1790B">
                          <w:t>Bobot</w:t>
                        </w:r>
                        <w:proofErr w:type="spellEnd"/>
                        <w:r w:rsidRPr="00C1790B">
                          <w:t xml:space="preserve"> Kelas</w:t>
                        </w:r>
                        <w:bookmarkEnd w:id="150"/>
                      </w:p>
                    </w:txbxContent>
                  </v:textbox>
                </v:shape>
                <v:shape id="Chart 19" o:spid="_x0000_s1087"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proofErr w:type="spellStart"/>
      <w:r w:rsidR="00B1294A" w:rsidRPr="009C5D6C">
        <w:t>Pengukuran</w:t>
      </w:r>
      <w:proofErr w:type="spellEnd"/>
      <w:r w:rsidR="00B1294A" w:rsidRPr="009C5D6C">
        <w:t xml:space="preserve"> </w:t>
      </w:r>
      <w:proofErr w:type="spellStart"/>
      <w:r w:rsidR="00B1294A" w:rsidRPr="009C5D6C">
        <w:t>akurasi</w:t>
      </w:r>
      <w:proofErr w:type="spellEnd"/>
      <w:r w:rsidR="00B1294A" w:rsidRPr="009C5D6C">
        <w:t xml:space="preserve"> </w:t>
      </w:r>
      <w:proofErr w:type="spellStart"/>
      <w:r w:rsidR="00B1294A" w:rsidRPr="009C5D6C">
        <w:t>dilakukan</w:t>
      </w:r>
      <w:proofErr w:type="spellEnd"/>
      <w:r w:rsidR="00B1294A" w:rsidRPr="009C5D6C">
        <w:t xml:space="preserve"> </w:t>
      </w:r>
      <w:proofErr w:type="spellStart"/>
      <w:r w:rsidR="00B1294A" w:rsidRPr="009C5D6C">
        <w:t>dengan</w:t>
      </w:r>
      <w:proofErr w:type="spellEnd"/>
      <w:r w:rsidR="00B1294A" w:rsidRPr="009C5D6C">
        <w:t xml:space="preserve"> </w:t>
      </w:r>
      <w:proofErr w:type="spellStart"/>
      <w:r w:rsidR="00B1294A" w:rsidRPr="009C5D6C">
        <w:t>membandingkan</w:t>
      </w:r>
      <w:proofErr w:type="spellEnd"/>
      <w:r w:rsidR="00B1294A" w:rsidRPr="009C5D6C">
        <w:t xml:space="preserve"> </w:t>
      </w:r>
      <w:proofErr w:type="spellStart"/>
      <w:r w:rsidR="00B1294A" w:rsidRPr="009C5D6C">
        <w:t>prediksi</w:t>
      </w:r>
      <w:proofErr w:type="spellEnd"/>
      <w:r w:rsidR="00B1294A" w:rsidRPr="009C5D6C">
        <w:t xml:space="preserve"> label </w:t>
      </w:r>
      <w:proofErr w:type="spellStart"/>
      <w:r w:rsidR="00B1294A" w:rsidRPr="009C5D6C">
        <w:t>dari</w:t>
      </w:r>
      <w:proofErr w:type="spellEnd"/>
      <w:r w:rsidR="00B1294A" w:rsidRPr="009C5D6C">
        <w:t xml:space="preserve"> </w:t>
      </w:r>
      <w:proofErr w:type="spellStart"/>
      <w:r w:rsidR="00B1294A" w:rsidRPr="009C5D6C">
        <w:t>sampel</w:t>
      </w:r>
      <w:proofErr w:type="spellEnd"/>
      <w:r w:rsidR="00B1294A" w:rsidRPr="009C5D6C">
        <w:t xml:space="preserve"> pada data </w:t>
      </w:r>
      <w:proofErr w:type="spellStart"/>
      <w:r w:rsidR="00433840" w:rsidRPr="009C5D6C">
        <w:rPr>
          <w:rFonts w:cs="Times New Roman"/>
        </w:rPr>
        <w:t>penyangga</w:t>
      </w:r>
      <w:proofErr w:type="spellEnd"/>
      <w:r w:rsidR="00433840" w:rsidRPr="009C5D6C">
        <w:t xml:space="preserve"> </w:t>
      </w:r>
      <w:proofErr w:type="spellStart"/>
      <w:r w:rsidR="00B1294A" w:rsidRPr="009C5D6C">
        <w:t>dengan</w:t>
      </w:r>
      <w:proofErr w:type="spellEnd"/>
      <w:r w:rsidR="00B1294A" w:rsidRPr="009C5D6C">
        <w:t xml:space="preserve"> label yang </w:t>
      </w:r>
      <w:proofErr w:type="spellStart"/>
      <w:r w:rsidR="00B1294A" w:rsidRPr="009C5D6C">
        <w:t>sebenarnya</w:t>
      </w:r>
      <w:proofErr w:type="spellEnd"/>
      <w:r w:rsidR="00B1294A" w:rsidRPr="009C5D6C">
        <w:t xml:space="preserve">. </w:t>
      </w:r>
      <w:proofErr w:type="spellStart"/>
      <w:r w:rsidR="00B1294A" w:rsidRPr="009C5D6C">
        <w:t>Untuk</w:t>
      </w:r>
      <w:proofErr w:type="spellEnd"/>
      <w:r w:rsidR="00B1294A" w:rsidRPr="009C5D6C">
        <w:t xml:space="preserve"> </w:t>
      </w:r>
      <w:proofErr w:type="spellStart"/>
      <w:r w:rsidR="00B1294A" w:rsidRPr="009C5D6C">
        <w:t>setiap</w:t>
      </w:r>
      <w:proofErr w:type="spellEnd"/>
      <w:r w:rsidR="00B1294A" w:rsidRPr="009C5D6C">
        <w:t xml:space="preserve"> </w:t>
      </w:r>
      <w:proofErr w:type="spellStart"/>
      <w:r w:rsidR="00B1294A" w:rsidRPr="009C5D6C">
        <w:t>siklus</w:t>
      </w:r>
      <w:proofErr w:type="spellEnd"/>
      <w:r w:rsidR="00B1294A" w:rsidRPr="009C5D6C">
        <w:t xml:space="preserve"> </w:t>
      </w:r>
      <w:proofErr w:type="spellStart"/>
      <w:r w:rsidR="00B1294A" w:rsidRPr="009C5D6C">
        <w:t>klasifikasi</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didapatkan</w:t>
      </w:r>
      <w:proofErr w:type="spellEnd"/>
      <w:r w:rsidR="00B1294A" w:rsidRPr="009C5D6C">
        <w:t xml:space="preserve"> 1 </w:t>
      </w:r>
      <w:proofErr w:type="spellStart"/>
      <w:r w:rsidR="00B1294A" w:rsidRPr="009C5D6C">
        <w:t>nilai</w:t>
      </w:r>
      <w:proofErr w:type="spellEnd"/>
      <w:r w:rsidR="00B1294A" w:rsidRPr="009C5D6C">
        <w:t xml:space="preserve"> </w:t>
      </w:r>
      <w:proofErr w:type="spellStart"/>
      <w:r w:rsidR="00B1294A" w:rsidRPr="009C5D6C">
        <w:t>akurasi</w:t>
      </w:r>
      <w:proofErr w:type="spellEnd"/>
      <w:r w:rsidR="00B1294A" w:rsidRPr="009C5D6C">
        <w:t xml:space="preserve">. Ketika </w:t>
      </w:r>
      <w:proofErr w:type="spellStart"/>
      <w:r w:rsidR="00B1294A" w:rsidRPr="009C5D6C">
        <w:t>semua</w:t>
      </w:r>
      <w:proofErr w:type="spellEnd"/>
      <w:r w:rsidR="00B1294A" w:rsidRPr="009C5D6C">
        <w:t xml:space="preserve"> </w:t>
      </w:r>
      <w:proofErr w:type="spellStart"/>
      <w:r w:rsidR="00B1294A" w:rsidRPr="009C5D6C">
        <w:t>sampel</w:t>
      </w:r>
      <w:proofErr w:type="spellEnd"/>
      <w:r w:rsidR="00B1294A" w:rsidRPr="009C5D6C">
        <w:t xml:space="preserve"> </w:t>
      </w:r>
      <w:proofErr w:type="spellStart"/>
      <w:r w:rsidR="00B1294A" w:rsidRPr="009C5D6C">
        <w:t>terkirim</w:t>
      </w:r>
      <w:proofErr w:type="spellEnd"/>
      <w:r w:rsidR="00B1294A" w:rsidRPr="009C5D6C">
        <w:t xml:space="preserve">, </w:t>
      </w:r>
      <w:proofErr w:type="spellStart"/>
      <w:r w:rsidR="00B1294A" w:rsidRPr="009C5D6C">
        <w:t>nilai</w:t>
      </w:r>
      <w:proofErr w:type="spellEnd"/>
      <w:r w:rsidR="00B1294A" w:rsidRPr="009C5D6C">
        <w:t xml:space="preserve"> </w:t>
      </w:r>
      <w:proofErr w:type="spellStart"/>
      <w:r w:rsidR="00B1294A" w:rsidRPr="009C5D6C">
        <w:t>akurasi</w:t>
      </w:r>
      <w:proofErr w:type="spellEnd"/>
      <w:r w:rsidR="00B1294A" w:rsidRPr="009C5D6C">
        <w:t xml:space="preserve"> </w:t>
      </w:r>
      <w:proofErr w:type="spellStart"/>
      <w:r w:rsidR="00B1294A" w:rsidRPr="009C5D6C">
        <w:t>kumulatif</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dicari</w:t>
      </w:r>
      <w:proofErr w:type="spellEnd"/>
      <w:r w:rsidR="00B1294A" w:rsidRPr="009C5D6C">
        <w:t xml:space="preserve"> </w:t>
      </w:r>
      <w:proofErr w:type="spellStart"/>
      <w:r w:rsidR="00B1294A" w:rsidRPr="009C5D6C">
        <w:t>dengan</w:t>
      </w:r>
      <w:proofErr w:type="spellEnd"/>
      <w:r w:rsidR="00B1294A" w:rsidRPr="009C5D6C">
        <w:t xml:space="preserve"> </w:t>
      </w:r>
      <w:proofErr w:type="spellStart"/>
      <w:r w:rsidR="00B1294A" w:rsidRPr="009C5D6C">
        <w:t>menjumlahkan</w:t>
      </w:r>
      <w:proofErr w:type="spellEnd"/>
      <w:r w:rsidR="00B1294A" w:rsidRPr="009C5D6C">
        <w:t xml:space="preserve"> </w:t>
      </w:r>
      <w:proofErr w:type="spellStart"/>
      <w:r w:rsidR="00B1294A" w:rsidRPr="009C5D6C">
        <w:t>nilai</w:t>
      </w:r>
      <w:proofErr w:type="spellEnd"/>
      <w:r w:rsidR="00B1294A" w:rsidRPr="009C5D6C">
        <w:t xml:space="preserve"> </w:t>
      </w:r>
      <w:proofErr w:type="spellStart"/>
      <w:r w:rsidR="00B1294A" w:rsidRPr="009C5D6C">
        <w:t>akurasi</w:t>
      </w:r>
      <w:proofErr w:type="spellEnd"/>
      <w:r w:rsidR="00B1294A" w:rsidRPr="009C5D6C">
        <w:t xml:space="preserve"> yang </w:t>
      </w:r>
      <w:proofErr w:type="spellStart"/>
      <w:r w:rsidR="00B1294A" w:rsidRPr="009C5D6C">
        <w:t>didapat</w:t>
      </w:r>
      <w:proofErr w:type="spellEnd"/>
      <w:r w:rsidR="00B1294A" w:rsidRPr="009C5D6C">
        <w:t xml:space="preserve"> </w:t>
      </w:r>
      <w:proofErr w:type="spellStart"/>
      <w:r w:rsidR="00B1294A" w:rsidRPr="009C5D6C">
        <w:t>tiap</w:t>
      </w:r>
      <w:proofErr w:type="spellEnd"/>
      <w:r w:rsidR="00B1294A" w:rsidRPr="009C5D6C">
        <w:t xml:space="preserve"> </w:t>
      </w:r>
      <w:proofErr w:type="spellStart"/>
      <w:r w:rsidR="00B1294A" w:rsidRPr="009C5D6C">
        <w:t>siklus</w:t>
      </w:r>
      <w:proofErr w:type="spellEnd"/>
      <w:r w:rsidR="00B1294A" w:rsidRPr="009C5D6C">
        <w:t xml:space="preserve"> dan </w:t>
      </w:r>
      <w:proofErr w:type="spellStart"/>
      <w:r w:rsidR="00B1294A" w:rsidRPr="009C5D6C">
        <w:t>dibagi</w:t>
      </w:r>
      <w:proofErr w:type="spellEnd"/>
      <w:r w:rsidR="00B1294A" w:rsidRPr="009C5D6C">
        <w:t xml:space="preserve"> </w:t>
      </w:r>
      <w:proofErr w:type="spellStart"/>
      <w:r w:rsidR="00B1294A" w:rsidRPr="009C5D6C">
        <w:t>dengan</w:t>
      </w:r>
      <w:proofErr w:type="spellEnd"/>
      <w:r w:rsidR="00B1294A" w:rsidRPr="009C5D6C">
        <w:t xml:space="preserve"> </w:t>
      </w:r>
      <w:proofErr w:type="spellStart"/>
      <w:r w:rsidR="00B1294A" w:rsidRPr="009C5D6C">
        <w:t>jumlah</w:t>
      </w:r>
      <w:proofErr w:type="spellEnd"/>
      <w:r w:rsidR="00B1294A" w:rsidRPr="009C5D6C">
        <w:t xml:space="preserve"> </w:t>
      </w:r>
      <w:proofErr w:type="spellStart"/>
      <w:r w:rsidR="00B1294A" w:rsidRPr="009C5D6C">
        <w:t>siklus</w:t>
      </w:r>
      <w:proofErr w:type="spellEnd"/>
      <w:r w:rsidR="00B1294A" w:rsidRPr="009C5D6C">
        <w:t xml:space="preserve">. </w:t>
      </w:r>
      <w:proofErr w:type="spellStart"/>
      <w:r w:rsidR="00B1294A" w:rsidRPr="009C5D6C">
        <w:t>Pengujian</w:t>
      </w:r>
      <w:proofErr w:type="spellEnd"/>
      <w:r w:rsidR="00B1294A" w:rsidRPr="009C5D6C">
        <w:t xml:space="preserve"> </w:t>
      </w:r>
      <w:proofErr w:type="spellStart"/>
      <w:r w:rsidR="00B1294A" w:rsidRPr="009C5D6C">
        <w:t>akan</w:t>
      </w:r>
      <w:proofErr w:type="spellEnd"/>
      <w:r w:rsidR="00B1294A" w:rsidRPr="009C5D6C">
        <w:t xml:space="preserve"> </w:t>
      </w:r>
      <w:proofErr w:type="spellStart"/>
      <w:r w:rsidR="00B1294A" w:rsidRPr="009C5D6C">
        <w:t>dilakukan</w:t>
      </w:r>
      <w:proofErr w:type="spellEnd"/>
      <w:r w:rsidR="00B1294A" w:rsidRPr="009C5D6C">
        <w:t xml:space="preserve"> </w:t>
      </w:r>
      <w:proofErr w:type="spellStart"/>
      <w:r w:rsidR="00B1294A" w:rsidRPr="009C5D6C">
        <w:t>dengan</w:t>
      </w:r>
      <w:proofErr w:type="spellEnd"/>
      <w:r w:rsidR="00B1294A" w:rsidRPr="009C5D6C">
        <w:t xml:space="preserve"> parameter </w:t>
      </w:r>
      <w:r w:rsidR="00DA5D8D" w:rsidRPr="009C5D6C">
        <w:t xml:space="preserve">yang </w:t>
      </w:r>
      <w:proofErr w:type="spellStart"/>
      <w:r w:rsidR="00DA5D8D" w:rsidRPr="009C5D6C">
        <w:t>telah</w:t>
      </w:r>
      <w:proofErr w:type="spellEnd"/>
      <w:r w:rsidR="00DA5D8D" w:rsidRPr="009C5D6C">
        <w:t xml:space="preserve"> </w:t>
      </w:r>
      <w:proofErr w:type="spellStart"/>
      <w:r w:rsidR="00DA5D8D" w:rsidRPr="009C5D6C">
        <w:t>ditentukan</w:t>
      </w:r>
      <w:proofErr w:type="spellEnd"/>
      <w:r w:rsidR="00DA5D8D" w:rsidRPr="009C5D6C">
        <w:t xml:space="preserve">, </w:t>
      </w:r>
      <w:proofErr w:type="spellStart"/>
      <w:r w:rsidR="00DA5D8D" w:rsidRPr="009C5D6C">
        <w:t>yakni</w:t>
      </w:r>
      <w:proofErr w:type="spellEnd"/>
      <w:r w:rsidR="00DA5D8D" w:rsidRPr="009C5D6C">
        <w:t xml:space="preserve"> </w:t>
      </w:r>
      <w:proofErr w:type="spellStart"/>
      <w:r w:rsidR="00B1294A" w:rsidRPr="009C5D6C">
        <w:t>ukuran</w:t>
      </w:r>
      <w:proofErr w:type="spellEnd"/>
      <w:r w:rsidR="00B1294A" w:rsidRPr="009C5D6C">
        <w:t xml:space="preserve"> </w:t>
      </w:r>
      <w:proofErr w:type="spellStart"/>
      <w:r w:rsidR="00B1294A" w:rsidRPr="009C5D6C">
        <w:t>referensi</w:t>
      </w:r>
      <w:proofErr w:type="spellEnd"/>
      <w:r w:rsidR="00B1294A" w:rsidRPr="009C5D6C">
        <w:t xml:space="preserve"> </w:t>
      </w:r>
      <w:r w:rsidR="00A74968" w:rsidRPr="009C5D6C">
        <w:t>150</w:t>
      </w:r>
      <w:r w:rsidR="00B1294A" w:rsidRPr="009C5D6C">
        <w:t xml:space="preserve"> </w:t>
      </w:r>
      <w:proofErr w:type="spellStart"/>
      <w:r w:rsidR="00B1294A" w:rsidRPr="009C5D6C">
        <w:t>sampel</w:t>
      </w:r>
      <w:proofErr w:type="spellEnd"/>
      <w:r w:rsidR="00B1294A" w:rsidRPr="009C5D6C">
        <w:t xml:space="preserve">, </w:t>
      </w:r>
      <w:proofErr w:type="spellStart"/>
      <w:r w:rsidR="00B1294A" w:rsidRPr="009C5D6C">
        <w:t>ukuran</w:t>
      </w:r>
      <w:proofErr w:type="spellEnd"/>
      <w:r w:rsidR="00B1294A" w:rsidRPr="009C5D6C">
        <w:t xml:space="preserve"> </w:t>
      </w:r>
      <w:proofErr w:type="spellStart"/>
      <w:r w:rsidR="00433840" w:rsidRPr="009C5D6C">
        <w:rPr>
          <w:rFonts w:cs="Times New Roman"/>
        </w:rPr>
        <w:t>penyangga</w:t>
      </w:r>
      <w:proofErr w:type="spellEnd"/>
      <w:r w:rsidR="00433840" w:rsidRPr="009C5D6C">
        <w:t xml:space="preserve"> </w:t>
      </w:r>
      <w:proofErr w:type="spellStart"/>
      <w:r w:rsidR="00B1294A" w:rsidRPr="009C5D6C">
        <w:t>sebesar</w:t>
      </w:r>
      <w:proofErr w:type="spellEnd"/>
      <w:r w:rsidR="00B1294A" w:rsidRPr="009C5D6C">
        <w:t xml:space="preserve"> 50 </w:t>
      </w:r>
      <w:proofErr w:type="spellStart"/>
      <w:r w:rsidR="00B1294A" w:rsidRPr="009C5D6C">
        <w:t>sampel</w:t>
      </w:r>
      <w:proofErr w:type="spellEnd"/>
      <w:r w:rsidR="00B1294A" w:rsidRPr="009C5D6C">
        <w:t xml:space="preserve">, dan </w:t>
      </w:r>
      <w:r w:rsidR="008F50D0" w:rsidRPr="009C5D6C">
        <w:rPr>
          <w:rFonts w:eastAsia="Calibri" w:cs="Times New Roman"/>
          <w:lang w:val="de-DE"/>
        </w:rPr>
        <w:t>γ</w:t>
      </w:r>
      <w:r w:rsidR="008F50D0" w:rsidRPr="009C5D6C">
        <w:t xml:space="preserve"> </w:t>
      </w:r>
      <w:proofErr w:type="spellStart"/>
      <w:r w:rsidR="00B1294A" w:rsidRPr="009C5D6C">
        <w:t>sebesar</w:t>
      </w:r>
      <w:proofErr w:type="spellEnd"/>
      <w:r w:rsidR="00B1294A" w:rsidRPr="009C5D6C">
        <w:t xml:space="preserve"> </w:t>
      </w:r>
      <w:r w:rsidR="00FB0C7C" w:rsidRPr="009C5D6C">
        <w:t>5x10</w:t>
      </w:r>
      <w:r w:rsidR="00FB0C7C" w:rsidRPr="009C5D6C">
        <w:rPr>
          <w:vertAlign w:val="superscript"/>
        </w:rPr>
        <w:t>-5</w:t>
      </w:r>
      <w:r w:rsidR="00B1294A" w:rsidRPr="009C5D6C">
        <w:t xml:space="preserve">. Hasil </w:t>
      </w:r>
      <w:proofErr w:type="spellStart"/>
      <w:r w:rsidR="00B1294A" w:rsidRPr="009C5D6C">
        <w:t>pengujian</w:t>
      </w:r>
      <w:proofErr w:type="spellEnd"/>
      <w:r w:rsidR="00B1294A" w:rsidRPr="009C5D6C">
        <w:t xml:space="preserve"> </w:t>
      </w:r>
      <w:proofErr w:type="spellStart"/>
      <w:r w:rsidR="00B1294A" w:rsidRPr="009C5D6C">
        <w:t>dapat</w:t>
      </w:r>
      <w:proofErr w:type="spellEnd"/>
      <w:r w:rsidR="00B1294A" w:rsidRPr="009C5D6C">
        <w:t xml:space="preserve"> </w:t>
      </w:r>
      <w:proofErr w:type="spellStart"/>
      <w:r w:rsidR="00B1294A" w:rsidRPr="009C5D6C">
        <w:t>dilihat</w:t>
      </w:r>
      <w:proofErr w:type="spellEnd"/>
      <w:r w:rsidR="00B1294A" w:rsidRPr="009C5D6C">
        <w:t xml:space="preserve">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w:t>
      </w:r>
      <w:proofErr w:type="spellStart"/>
      <w:r w:rsidRPr="009C5D6C">
        <w:t>terlihat</w:t>
      </w:r>
      <w:proofErr w:type="spellEnd"/>
      <w:r w:rsidRPr="009C5D6C">
        <w:t xml:space="preserve"> </w:t>
      </w:r>
      <w:proofErr w:type="spellStart"/>
      <w:r w:rsidRPr="009C5D6C">
        <w:t>bahwa</w:t>
      </w:r>
      <w:proofErr w:type="spellEnd"/>
      <w:r w:rsidRPr="009C5D6C">
        <w:t xml:space="preserve"> </w:t>
      </w:r>
      <w:proofErr w:type="spellStart"/>
      <w:r w:rsidRPr="009C5D6C">
        <w:t>hampir</w:t>
      </w:r>
      <w:proofErr w:type="spellEnd"/>
      <w:r w:rsidRPr="009C5D6C">
        <w:t xml:space="preserve"> </w:t>
      </w:r>
      <w:proofErr w:type="spellStart"/>
      <w:r w:rsidRPr="009C5D6C">
        <w:t>semua</w:t>
      </w:r>
      <w:proofErr w:type="spellEnd"/>
      <w:r w:rsidRPr="009C5D6C">
        <w:t xml:space="preserve"> </w:t>
      </w:r>
      <w:proofErr w:type="spellStart"/>
      <w:r w:rsidRPr="009C5D6C">
        <w:t>mengujian</w:t>
      </w:r>
      <w:proofErr w:type="spellEnd"/>
      <w:r w:rsidRPr="009C5D6C">
        <w:t xml:space="preserve"> </w:t>
      </w:r>
      <w:proofErr w:type="spellStart"/>
      <w:r w:rsidRPr="009C5D6C">
        <w:t>memiliki</w:t>
      </w:r>
      <w:proofErr w:type="spellEnd"/>
      <w:r w:rsidRPr="009C5D6C">
        <w:t xml:space="preserve"> </w:t>
      </w:r>
      <w:proofErr w:type="spellStart"/>
      <w:r w:rsidRPr="009C5D6C">
        <w:t>kesulitan</w:t>
      </w:r>
      <w:proofErr w:type="spellEnd"/>
      <w:r w:rsidRPr="009C5D6C">
        <w:t xml:space="preserve"> </w:t>
      </w:r>
      <w:proofErr w:type="spellStart"/>
      <w:r w:rsidRPr="009C5D6C">
        <w:t>dalam</w:t>
      </w:r>
      <w:proofErr w:type="spellEnd"/>
      <w:r w:rsidRPr="009C5D6C">
        <w:t xml:space="preserve"> </w:t>
      </w:r>
      <w:proofErr w:type="spellStart"/>
      <w:r w:rsidRPr="009C5D6C">
        <w:t>mendeteksi</w:t>
      </w:r>
      <w:proofErr w:type="spellEnd"/>
      <w:r w:rsidRPr="009C5D6C">
        <w:t xml:space="preserve">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proofErr w:type="spellStart"/>
      <w:r w:rsidRPr="009C5D6C">
        <w:t>tipe</w:t>
      </w:r>
      <w:proofErr w:type="spellEnd"/>
      <w:r w:rsidRPr="009C5D6C">
        <w:t xml:space="preserve"> 5 dan </w:t>
      </w:r>
      <w:r w:rsidR="00C26F8B" w:rsidRPr="009C5D6C">
        <w:rPr>
          <w:iCs/>
        </w:rPr>
        <w:t>salah</w:t>
      </w:r>
      <w:r w:rsidR="00C26F8B" w:rsidRPr="009C5D6C">
        <w:rPr>
          <w:i/>
        </w:rPr>
        <w:t xml:space="preserve"> </w:t>
      </w:r>
      <w:proofErr w:type="spellStart"/>
      <w:r w:rsidRPr="009C5D6C">
        <w:t>tipe</w:t>
      </w:r>
      <w:proofErr w:type="spellEnd"/>
      <w:r w:rsidRPr="009C5D6C">
        <w:t xml:space="preserve"> 7. Hal </w:t>
      </w:r>
      <w:proofErr w:type="spellStart"/>
      <w:r w:rsidRPr="009C5D6C">
        <w:t>tersebut</w:t>
      </w:r>
      <w:proofErr w:type="spellEnd"/>
      <w:r w:rsidRPr="009C5D6C">
        <w:t xml:space="preserve"> </w:t>
      </w:r>
      <w:proofErr w:type="spellStart"/>
      <w:r w:rsidRPr="009C5D6C">
        <w:t>dikarenakan</w:t>
      </w:r>
      <w:proofErr w:type="spellEnd"/>
      <w:r w:rsidRPr="009C5D6C">
        <w:t xml:space="preserve"> </w:t>
      </w:r>
      <w:proofErr w:type="spellStart"/>
      <w:r w:rsidRPr="009C5D6C">
        <w:t>proyeksi</w:t>
      </w:r>
      <w:proofErr w:type="spellEnd"/>
      <w:r w:rsidRPr="009C5D6C">
        <w:t xml:space="preserve"> </w:t>
      </w:r>
      <w:proofErr w:type="spellStart"/>
      <w:r w:rsidRPr="009C5D6C">
        <w:t>sampel</w:t>
      </w:r>
      <w:proofErr w:type="spellEnd"/>
      <w:r w:rsidRPr="009C5D6C">
        <w:t xml:space="preserve"> </w:t>
      </w:r>
      <w:r w:rsidR="00C26F8B" w:rsidRPr="009C5D6C">
        <w:rPr>
          <w:iCs/>
        </w:rPr>
        <w:t>salah</w:t>
      </w:r>
      <w:r w:rsidR="00C26F8B" w:rsidRPr="009C5D6C">
        <w:rPr>
          <w:i/>
        </w:rPr>
        <w:t xml:space="preserve"> </w:t>
      </w:r>
      <w:proofErr w:type="spellStart"/>
      <w:r w:rsidRPr="009C5D6C">
        <w:t>tipe</w:t>
      </w:r>
      <w:proofErr w:type="spellEnd"/>
      <w:r w:rsidRPr="009C5D6C">
        <w:t xml:space="preserve"> 5 dan </w:t>
      </w:r>
      <w:r w:rsidR="00C26F8B" w:rsidRPr="009C5D6C">
        <w:rPr>
          <w:iCs/>
        </w:rPr>
        <w:t>salah</w:t>
      </w:r>
      <w:r w:rsidR="00C26F8B" w:rsidRPr="009C5D6C">
        <w:rPr>
          <w:i/>
        </w:rPr>
        <w:t xml:space="preserve"> </w:t>
      </w:r>
      <w:proofErr w:type="spellStart"/>
      <w:r w:rsidRPr="009C5D6C">
        <w:t>tipe</w:t>
      </w:r>
      <w:proofErr w:type="spellEnd"/>
      <w:r w:rsidRPr="009C5D6C">
        <w:t xml:space="preserve"> 7 </w:t>
      </w:r>
      <w:proofErr w:type="spellStart"/>
      <w:r w:rsidRPr="009C5D6C">
        <w:t>bertumpukan</w:t>
      </w:r>
      <w:proofErr w:type="spellEnd"/>
      <w:r w:rsidRPr="009C5D6C">
        <w:t xml:space="preserve"> </w:t>
      </w:r>
      <w:proofErr w:type="spellStart"/>
      <w:r w:rsidRPr="00597E8A">
        <w:t>dengan</w:t>
      </w:r>
      <w:proofErr w:type="spellEnd"/>
      <w:r w:rsidRPr="00597E8A">
        <w:t xml:space="preserve"> data </w:t>
      </w:r>
      <w:proofErr w:type="spellStart"/>
      <w:r w:rsidRPr="00597E8A">
        <w:t>referensi</w:t>
      </w:r>
      <w:proofErr w:type="spellEnd"/>
      <w:r w:rsidRPr="00597E8A">
        <w:t xml:space="preserve">, </w:t>
      </w:r>
      <w:proofErr w:type="spellStart"/>
      <w:r w:rsidRPr="00597E8A">
        <w:t>sehingga</w:t>
      </w:r>
      <w:proofErr w:type="spellEnd"/>
      <w:r w:rsidRPr="00597E8A">
        <w:t xml:space="preserve"> program </w:t>
      </w:r>
      <w:proofErr w:type="spellStart"/>
      <w:r w:rsidR="00C26F8B" w:rsidRPr="00597E8A">
        <w:rPr>
          <w:iCs/>
        </w:rPr>
        <w:t>deteksi</w:t>
      </w:r>
      <w:proofErr w:type="spellEnd"/>
      <w:r w:rsidR="00C26F8B" w:rsidRPr="00597E8A">
        <w:rPr>
          <w:iCs/>
        </w:rPr>
        <w:t xml:space="preserve"> </w:t>
      </w:r>
      <w:proofErr w:type="spellStart"/>
      <w:r w:rsidR="00C26F8B" w:rsidRPr="00597E8A">
        <w:rPr>
          <w:iCs/>
        </w:rPr>
        <w:t>kesalahan</w:t>
      </w:r>
      <w:proofErr w:type="spellEnd"/>
      <w:r w:rsidRPr="00597E8A">
        <w:t xml:space="preserve"> </w:t>
      </w:r>
      <w:proofErr w:type="spellStart"/>
      <w:r w:rsidRPr="00597E8A">
        <w:t>mengalami</w:t>
      </w:r>
      <w:proofErr w:type="spellEnd"/>
      <w:r w:rsidRPr="00597E8A">
        <w:t xml:space="preserve"> </w:t>
      </w:r>
      <w:proofErr w:type="spellStart"/>
      <w:r w:rsidRPr="00597E8A">
        <w:t>kesulitan</w:t>
      </w:r>
      <w:proofErr w:type="spellEnd"/>
      <w:r w:rsidRPr="00597E8A">
        <w:t xml:space="preserve"> </w:t>
      </w:r>
      <w:proofErr w:type="spellStart"/>
      <w:r w:rsidRPr="00597E8A">
        <w:t>dalam</w:t>
      </w:r>
      <w:proofErr w:type="spellEnd"/>
      <w:r w:rsidRPr="00597E8A">
        <w:t xml:space="preserve"> </w:t>
      </w:r>
      <w:proofErr w:type="spellStart"/>
      <w:r w:rsidRPr="00597E8A">
        <w:t>memisahkan</w:t>
      </w:r>
      <w:proofErr w:type="spellEnd"/>
      <w:r w:rsidRPr="00597E8A">
        <w:t xml:space="preserve"> </w:t>
      </w:r>
      <w:proofErr w:type="spellStart"/>
      <w:r w:rsidRPr="00597E8A">
        <w:t>sampel</w:t>
      </w:r>
      <w:proofErr w:type="spellEnd"/>
      <w:r w:rsidRPr="00597E8A">
        <w:t xml:space="preserve"> </w:t>
      </w:r>
      <w:r w:rsidR="00C26F8B" w:rsidRPr="00597E8A">
        <w:rPr>
          <w:iCs/>
        </w:rPr>
        <w:t>salah</w:t>
      </w:r>
      <w:r w:rsidR="00C26F8B" w:rsidRPr="00597E8A">
        <w:rPr>
          <w:i/>
        </w:rPr>
        <w:t xml:space="preserve"> </w:t>
      </w:r>
      <w:proofErr w:type="spellStart"/>
      <w:r w:rsidRPr="00597E8A">
        <w:t>tipe</w:t>
      </w:r>
      <w:proofErr w:type="spellEnd"/>
      <w:r w:rsidRPr="00597E8A">
        <w:t xml:space="preserve"> 5 dan </w:t>
      </w:r>
      <w:r w:rsidR="00C26F8B" w:rsidRPr="00597E8A">
        <w:rPr>
          <w:iCs/>
        </w:rPr>
        <w:t>salah</w:t>
      </w:r>
      <w:r w:rsidR="00C26F8B" w:rsidRPr="00597E8A">
        <w:rPr>
          <w:i/>
        </w:rPr>
        <w:t xml:space="preserve"> </w:t>
      </w:r>
      <w:proofErr w:type="spellStart"/>
      <w:r w:rsidRPr="00597E8A">
        <w:t>tipe</w:t>
      </w:r>
      <w:proofErr w:type="spellEnd"/>
      <w:r w:rsidRPr="00597E8A">
        <w:t xml:space="preserve"> 7 </w:t>
      </w:r>
      <w:proofErr w:type="spellStart"/>
      <w:r w:rsidRPr="00597E8A">
        <w:t>dari</w:t>
      </w:r>
      <w:proofErr w:type="spellEnd"/>
      <w:r w:rsidRPr="00597E8A">
        <w:t xml:space="preserve"> </w:t>
      </w:r>
      <w:proofErr w:type="spellStart"/>
      <w:r w:rsidRPr="00597E8A">
        <w:t>sampel</w:t>
      </w:r>
      <w:proofErr w:type="spellEnd"/>
      <w:r w:rsidRPr="00597E8A">
        <w:t xml:space="preserve"> normal. </w:t>
      </w:r>
      <w:proofErr w:type="spellStart"/>
      <w:r w:rsidRPr="00597E8A">
        <w:t>Meskipun</w:t>
      </w:r>
      <w:proofErr w:type="spellEnd"/>
      <w:r w:rsidRPr="00597E8A">
        <w:t xml:space="preserve"> </w:t>
      </w:r>
      <w:proofErr w:type="spellStart"/>
      <w:r w:rsidRPr="00597E8A">
        <w:t>begitu</w:t>
      </w:r>
      <w:proofErr w:type="spellEnd"/>
      <w:r w:rsidRPr="00597E8A">
        <w:t xml:space="preserve">, </w:t>
      </w:r>
      <w:proofErr w:type="spellStart"/>
      <w:r w:rsidRPr="00597E8A">
        <w:t>seiring</w:t>
      </w:r>
      <w:proofErr w:type="spellEnd"/>
      <w:r w:rsidRPr="00597E8A">
        <w:t xml:space="preserve"> </w:t>
      </w:r>
      <w:proofErr w:type="spellStart"/>
      <w:r w:rsidRPr="00597E8A">
        <w:t>mengecilnya</w:t>
      </w:r>
      <w:proofErr w:type="spellEnd"/>
      <w:r w:rsidRPr="00597E8A">
        <w:t xml:space="preserve"> </w:t>
      </w:r>
      <w:proofErr w:type="spellStart"/>
      <w:r w:rsidRPr="00597E8A">
        <w:t>bobot</w:t>
      </w:r>
      <w:proofErr w:type="spellEnd"/>
      <w:r w:rsidRPr="00597E8A">
        <w:t xml:space="preserve"> </w:t>
      </w:r>
      <w:proofErr w:type="spellStart"/>
      <w:r w:rsidRPr="00597E8A">
        <w:t>kelas</w:t>
      </w:r>
      <w:proofErr w:type="spellEnd"/>
      <w:r w:rsidRPr="00597E8A">
        <w:t xml:space="preserve"> data normal, garis </w:t>
      </w:r>
      <w:proofErr w:type="spellStart"/>
      <w:r w:rsidRPr="00597E8A">
        <w:t>pemisah</w:t>
      </w:r>
      <w:proofErr w:type="spellEnd"/>
      <w:r w:rsidRPr="00597E8A">
        <w:t xml:space="preserve"> SVM </w:t>
      </w:r>
      <w:proofErr w:type="spellStart"/>
      <w:r w:rsidRPr="00597E8A">
        <w:lastRenderedPageBreak/>
        <w:t>akan</w:t>
      </w:r>
      <w:proofErr w:type="spellEnd"/>
      <w:r w:rsidRPr="00597E8A">
        <w:t xml:space="preserve"> </w:t>
      </w:r>
      <w:proofErr w:type="spellStart"/>
      <w:r w:rsidRPr="00597E8A">
        <w:t>semakin</w:t>
      </w:r>
      <w:proofErr w:type="spellEnd"/>
      <w:r w:rsidRPr="00597E8A">
        <w:t xml:space="preserve"> </w:t>
      </w:r>
      <w:proofErr w:type="spellStart"/>
      <w:r w:rsidRPr="00597E8A">
        <w:t>diletakkan</w:t>
      </w:r>
      <w:proofErr w:type="spellEnd"/>
      <w:r w:rsidRPr="00597E8A">
        <w:t xml:space="preserve"> </w:t>
      </w:r>
      <w:proofErr w:type="spellStart"/>
      <w:r w:rsidRPr="00597E8A">
        <w:t>melintasi</w:t>
      </w:r>
      <w:proofErr w:type="spellEnd"/>
      <w:r w:rsidRPr="00597E8A">
        <w:t xml:space="preserve"> data </w:t>
      </w:r>
      <w:proofErr w:type="spellStart"/>
      <w:r w:rsidRPr="00597E8A">
        <w:t>referensi</w:t>
      </w:r>
      <w:proofErr w:type="spellEnd"/>
      <w:r w:rsidRPr="00597E8A">
        <w:t xml:space="preserve"> </w:t>
      </w:r>
      <w:proofErr w:type="spellStart"/>
      <w:r w:rsidRPr="00597E8A">
        <w:t>karena</w:t>
      </w:r>
      <w:proofErr w:type="spellEnd"/>
      <w:r w:rsidRPr="00597E8A">
        <w:t xml:space="preserve"> </w:t>
      </w:r>
      <w:proofErr w:type="spellStart"/>
      <w:r w:rsidRPr="00597E8A">
        <w:t>lebih</w:t>
      </w:r>
      <w:proofErr w:type="spellEnd"/>
      <w:r w:rsidRPr="00597E8A">
        <w:t xml:space="preserve"> </w:t>
      </w:r>
      <w:proofErr w:type="spellStart"/>
      <w:r w:rsidRPr="00597E8A">
        <w:t>memprioritaskan</w:t>
      </w:r>
      <w:proofErr w:type="spellEnd"/>
      <w:r w:rsidRPr="00597E8A">
        <w:t xml:space="preserve"> data </w:t>
      </w:r>
      <w:proofErr w:type="spellStart"/>
      <w:r w:rsidRPr="00597E8A">
        <w:t>berlabel</w:t>
      </w:r>
      <w:proofErr w:type="spellEnd"/>
      <w:r w:rsidRPr="00597E8A">
        <w:t xml:space="preserve"> </w:t>
      </w:r>
      <w:r w:rsidR="00C26F8B" w:rsidRPr="00597E8A">
        <w:rPr>
          <w:iCs/>
        </w:rPr>
        <w:t>salah</w:t>
      </w:r>
      <w:r w:rsidR="00C26F8B" w:rsidRPr="00597E8A">
        <w:rPr>
          <w:i/>
        </w:rPr>
        <w:t xml:space="preserve"> </w:t>
      </w:r>
      <w:r w:rsidRPr="00597E8A">
        <w:t xml:space="preserve">dan </w:t>
      </w:r>
      <w:proofErr w:type="spellStart"/>
      <w:r w:rsidRPr="00597E8A">
        <w:t>menyebabkan</w:t>
      </w:r>
      <w:proofErr w:type="spellEnd"/>
      <w:r w:rsidRPr="00597E8A">
        <w:t xml:space="preserve"> </w:t>
      </w:r>
      <w:proofErr w:type="spellStart"/>
      <w:r w:rsidRPr="00597E8A">
        <w:t>akurasi</w:t>
      </w:r>
      <w:proofErr w:type="spellEnd"/>
      <w:r w:rsidRPr="00597E8A">
        <w:t xml:space="preserve"> SVM </w:t>
      </w:r>
      <w:proofErr w:type="spellStart"/>
      <w:r w:rsidRPr="00597E8A">
        <w:t>meningkat</w:t>
      </w:r>
      <w:proofErr w:type="spellEnd"/>
      <w:r w:rsidRPr="00597E8A">
        <w:t xml:space="preserve"> </w:t>
      </w:r>
      <w:proofErr w:type="spellStart"/>
      <w:r w:rsidRPr="00597E8A">
        <w:t>seiring</w:t>
      </w:r>
      <w:proofErr w:type="spellEnd"/>
      <w:r w:rsidRPr="00597E8A">
        <w:t xml:space="preserve"> </w:t>
      </w:r>
      <w:proofErr w:type="spellStart"/>
      <w:r w:rsidRPr="00597E8A">
        <w:t>mengecilnya</w:t>
      </w:r>
      <w:proofErr w:type="spellEnd"/>
      <w:r w:rsidRPr="00597E8A">
        <w:t xml:space="preserve"> </w:t>
      </w:r>
      <w:proofErr w:type="spellStart"/>
      <w:r w:rsidRPr="00597E8A">
        <w:t>bobot</w:t>
      </w:r>
      <w:proofErr w:type="spellEnd"/>
      <w:r w:rsidRPr="00597E8A">
        <w:t xml:space="preserve"> </w:t>
      </w:r>
      <w:proofErr w:type="spellStart"/>
      <w:r w:rsidRPr="00597E8A">
        <w:t>kelas</w:t>
      </w:r>
      <w:proofErr w:type="spellEnd"/>
      <w:r w:rsidRPr="00597E8A">
        <w:t xml:space="preserve"> </w:t>
      </w:r>
      <w:proofErr w:type="spellStart"/>
      <w:r w:rsidRPr="00597E8A">
        <w:t>dari</w:t>
      </w:r>
      <w:proofErr w:type="spellEnd"/>
      <w:r w:rsidRPr="00597E8A">
        <w:t xml:space="preserve"> data normal.</w:t>
      </w:r>
    </w:p>
    <w:p w14:paraId="51FC3B22" w14:textId="6100ECDF" w:rsidR="002D1E6F" w:rsidRPr="00597E8A" w:rsidRDefault="00B33A53" w:rsidP="005C562D">
      <w:pPr>
        <w:spacing w:after="0" w:line="360" w:lineRule="auto"/>
        <w:ind w:firstLine="567"/>
      </w:pPr>
      <w:r w:rsidRPr="00597E8A">
        <w:t xml:space="preserve"> </w:t>
      </w:r>
      <w:proofErr w:type="spellStart"/>
      <w:r w:rsidR="00C26F8B" w:rsidRPr="00597E8A">
        <w:t>Kesalahan</w:t>
      </w:r>
      <w:proofErr w:type="spellEnd"/>
      <w:r w:rsidR="002D1E6F" w:rsidRPr="00597E8A">
        <w:t xml:space="preserve"> </w:t>
      </w:r>
      <w:proofErr w:type="spellStart"/>
      <w:r w:rsidR="002D1E6F" w:rsidRPr="00597E8A">
        <w:t>tipe</w:t>
      </w:r>
      <w:proofErr w:type="spellEnd"/>
      <w:r w:rsidR="002D1E6F" w:rsidRPr="00597E8A">
        <w:t xml:space="preserve"> 5 dan </w:t>
      </w:r>
      <w:proofErr w:type="spellStart"/>
      <w:r w:rsidR="00C26F8B" w:rsidRPr="00597E8A">
        <w:t>kesalahan</w:t>
      </w:r>
      <w:proofErr w:type="spellEnd"/>
      <w:r w:rsidR="002D1E6F" w:rsidRPr="00597E8A">
        <w:rPr>
          <w:i/>
          <w:iCs/>
        </w:rPr>
        <w:t xml:space="preserve"> </w:t>
      </w:r>
      <w:proofErr w:type="spellStart"/>
      <w:r w:rsidR="002D1E6F" w:rsidRPr="00597E8A">
        <w:t>tipe</w:t>
      </w:r>
      <w:proofErr w:type="spellEnd"/>
      <w:r w:rsidR="002D1E6F" w:rsidRPr="00597E8A">
        <w:t xml:space="preserve"> 7 </w:t>
      </w:r>
      <w:proofErr w:type="spellStart"/>
      <w:r w:rsidR="002D1E6F" w:rsidRPr="00597E8A">
        <w:t>diproyeksikan</w:t>
      </w:r>
      <w:proofErr w:type="spellEnd"/>
      <w:r w:rsidR="002D1E6F" w:rsidRPr="00597E8A">
        <w:t xml:space="preserve"> pada </w:t>
      </w:r>
      <w:proofErr w:type="spellStart"/>
      <w:r w:rsidR="002D1E6F" w:rsidRPr="00597E8A">
        <w:t>daerah</w:t>
      </w:r>
      <w:proofErr w:type="spellEnd"/>
      <w:r w:rsidR="002D1E6F" w:rsidRPr="00597E8A">
        <w:t xml:space="preserve"> yang </w:t>
      </w:r>
      <w:proofErr w:type="spellStart"/>
      <w:r w:rsidR="002D1E6F" w:rsidRPr="00597E8A">
        <w:t>sama</w:t>
      </w:r>
      <w:proofErr w:type="spellEnd"/>
      <w:r w:rsidR="002D1E6F" w:rsidRPr="00597E8A">
        <w:t xml:space="preserve"> </w:t>
      </w:r>
      <w:proofErr w:type="spellStart"/>
      <w:r w:rsidR="002D1E6F" w:rsidRPr="00597E8A">
        <w:t>dengan</w:t>
      </w:r>
      <w:proofErr w:type="spellEnd"/>
      <w:r w:rsidR="002D1E6F" w:rsidRPr="00597E8A">
        <w:t xml:space="preserve"> data normal </w:t>
      </w:r>
      <w:proofErr w:type="spellStart"/>
      <w:r w:rsidR="002D1E6F" w:rsidRPr="00597E8A">
        <w:t>karena</w:t>
      </w:r>
      <w:proofErr w:type="spellEnd"/>
      <w:r w:rsidR="002D1E6F" w:rsidRPr="00597E8A">
        <w:t xml:space="preserve"> </w:t>
      </w:r>
      <w:proofErr w:type="spellStart"/>
      <w:r w:rsidR="002D1E6F" w:rsidRPr="00597E8A">
        <w:t>mereka</w:t>
      </w:r>
      <w:proofErr w:type="spellEnd"/>
      <w:r w:rsidR="002D1E6F" w:rsidRPr="00597E8A">
        <w:t xml:space="preserve"> </w:t>
      </w:r>
      <w:proofErr w:type="spellStart"/>
      <w:r w:rsidR="002D1E6F" w:rsidRPr="00597E8A">
        <w:t>memiliki</w:t>
      </w:r>
      <w:proofErr w:type="spellEnd"/>
      <w:r w:rsidR="002D1E6F" w:rsidRPr="00597E8A">
        <w:t xml:space="preserve"> data yang </w:t>
      </w:r>
      <w:proofErr w:type="spellStart"/>
      <w:r w:rsidR="002D1E6F" w:rsidRPr="00597E8A">
        <w:t>mirip</w:t>
      </w:r>
      <w:proofErr w:type="spellEnd"/>
      <w:r w:rsidR="002D1E6F" w:rsidRPr="00597E8A">
        <w:t xml:space="preserve">. Ketika </w:t>
      </w:r>
      <w:proofErr w:type="spellStart"/>
      <w:r w:rsidR="002D1E6F" w:rsidRPr="00597E8A">
        <w:t>komposisi</w:t>
      </w:r>
      <w:proofErr w:type="spellEnd"/>
      <w:r w:rsidR="002D1E6F" w:rsidRPr="00597E8A">
        <w:t xml:space="preserve"> </w:t>
      </w:r>
      <w:proofErr w:type="spellStart"/>
      <w:r w:rsidR="002D1E6F" w:rsidRPr="00597E8A">
        <w:t>umpan</w:t>
      </w:r>
      <w:proofErr w:type="spellEnd"/>
      <w:r w:rsidR="002D1E6F" w:rsidRPr="00597E8A">
        <w:t xml:space="preserve"> B </w:t>
      </w:r>
      <w:proofErr w:type="spellStart"/>
      <w:r w:rsidR="002D1E6F" w:rsidRPr="00597E8A">
        <w:t>diubah</w:t>
      </w:r>
      <w:proofErr w:type="spellEnd"/>
      <w:r w:rsidR="002D1E6F" w:rsidRPr="00597E8A">
        <w:t xml:space="preserve"> yang </w:t>
      </w:r>
      <w:proofErr w:type="spellStart"/>
      <w:r w:rsidR="002D1E6F" w:rsidRPr="00597E8A">
        <w:t>kemudian</w:t>
      </w:r>
      <w:proofErr w:type="spellEnd"/>
      <w:r w:rsidR="002D1E6F" w:rsidRPr="00597E8A">
        <w:t xml:space="preserve"> </w:t>
      </w:r>
      <w:proofErr w:type="spellStart"/>
      <w:r w:rsidR="002D1E6F" w:rsidRPr="00597E8A">
        <w:t>menghasilkan</w:t>
      </w:r>
      <w:proofErr w:type="spellEnd"/>
      <w:r w:rsidR="002D1E6F" w:rsidRPr="00597E8A">
        <w:t xml:space="preserve"> data </w:t>
      </w:r>
      <w:proofErr w:type="spellStart"/>
      <w:r w:rsidR="00C26F8B" w:rsidRPr="00597E8A">
        <w:t>kesalahan</w:t>
      </w:r>
      <w:proofErr w:type="spellEnd"/>
      <w:r w:rsidR="00C26F8B"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bacaan</w:t>
      </w:r>
      <w:proofErr w:type="spellEnd"/>
      <w:r w:rsidR="002D1E6F" w:rsidRPr="00597E8A">
        <w:t xml:space="preserve"> sensor </w:t>
      </w:r>
      <w:proofErr w:type="spellStart"/>
      <w:r w:rsidR="002D1E6F" w:rsidRPr="00597E8A">
        <w:t>akan</w:t>
      </w:r>
      <w:proofErr w:type="spellEnd"/>
      <w:r w:rsidR="002D1E6F" w:rsidRPr="00597E8A">
        <w:t xml:space="preserve"> </w:t>
      </w:r>
      <w:proofErr w:type="spellStart"/>
      <w:r w:rsidR="002D1E6F" w:rsidRPr="00597E8A">
        <w:t>berosilasi</w:t>
      </w:r>
      <w:proofErr w:type="spellEnd"/>
      <w:r w:rsidR="002D1E6F" w:rsidRPr="00597E8A">
        <w:t xml:space="preserve"> pada </w:t>
      </w:r>
      <w:proofErr w:type="spellStart"/>
      <w:r w:rsidR="002D1E6F" w:rsidRPr="00597E8A">
        <w:t>rentang</w:t>
      </w:r>
      <w:proofErr w:type="spellEnd"/>
      <w:r w:rsidR="002D1E6F" w:rsidRPr="00597E8A">
        <w:t xml:space="preserve"> </w:t>
      </w:r>
      <w:proofErr w:type="spellStart"/>
      <w:r w:rsidR="002D1E6F" w:rsidRPr="00597E8A">
        <w:t>waktu</w:t>
      </w:r>
      <w:proofErr w:type="spellEnd"/>
      <w:r w:rsidR="002D1E6F" w:rsidRPr="00597E8A">
        <w:t xml:space="preserve"> </w:t>
      </w:r>
      <w:proofErr w:type="spellStart"/>
      <w:r w:rsidR="002D1E6F" w:rsidRPr="00597E8A">
        <w:t>tertentu</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tersebut</w:t>
      </w:r>
      <w:proofErr w:type="spellEnd"/>
      <w:r w:rsidR="002D1E6F" w:rsidRPr="00597E8A">
        <w:t xml:space="preserve"> </w:t>
      </w:r>
      <w:proofErr w:type="spellStart"/>
      <w:r w:rsidR="002D1E6F" w:rsidRPr="00597E8A">
        <w:t>dikarenakan</w:t>
      </w:r>
      <w:proofErr w:type="spellEnd"/>
      <w:r w:rsidR="002D1E6F" w:rsidRPr="00597E8A">
        <w:t xml:space="preserve"> pada </w:t>
      </w:r>
      <w:proofErr w:type="spellStart"/>
      <w:r w:rsidR="002D1E6F" w:rsidRPr="00597E8A">
        <w:t>sistem</w:t>
      </w:r>
      <w:proofErr w:type="spellEnd"/>
      <w:r w:rsidR="002D1E6F" w:rsidRPr="00597E8A">
        <w:t xml:space="preserve"> </w:t>
      </w:r>
      <w:proofErr w:type="spellStart"/>
      <w:r w:rsidR="002D1E6F" w:rsidRPr="00597E8A">
        <w:t>pabrik</w:t>
      </w:r>
      <w:proofErr w:type="spellEnd"/>
      <w:r w:rsidR="002D1E6F" w:rsidRPr="00597E8A">
        <w:t xml:space="preserve"> </w:t>
      </w:r>
      <w:proofErr w:type="spellStart"/>
      <w:r w:rsidR="002D1E6F" w:rsidRPr="00597E8A">
        <w:t>dikenakan</w:t>
      </w:r>
      <w:proofErr w:type="spellEnd"/>
      <w:r w:rsidR="002D1E6F" w:rsidRPr="00597E8A">
        <w:t xml:space="preserve"> </w:t>
      </w:r>
      <w:proofErr w:type="spellStart"/>
      <w:r w:rsidR="002D1E6F" w:rsidRPr="00597E8A">
        <w:t>masukan</w:t>
      </w:r>
      <w:proofErr w:type="spellEnd"/>
      <w:r w:rsidR="002D1E6F" w:rsidRPr="00597E8A">
        <w:t xml:space="preserve"> </w:t>
      </w:r>
      <w:proofErr w:type="spellStart"/>
      <w:r w:rsidR="002D1E6F" w:rsidRPr="00597E8A">
        <w:t>berupa</w:t>
      </w:r>
      <w:proofErr w:type="spellEnd"/>
      <w:r w:rsidR="002D1E6F" w:rsidRPr="00597E8A">
        <w:t xml:space="preserve"> step, yang </w:t>
      </w:r>
      <w:proofErr w:type="spellStart"/>
      <w:r w:rsidR="002D1E6F" w:rsidRPr="00597E8A">
        <w:t>kemudian</w:t>
      </w:r>
      <w:proofErr w:type="spellEnd"/>
      <w:r w:rsidR="002D1E6F" w:rsidRPr="00597E8A">
        <w:t xml:space="preserve"> </w:t>
      </w:r>
      <w:proofErr w:type="spellStart"/>
      <w:r w:rsidR="002D1E6F" w:rsidRPr="00597E8A">
        <w:t>menyebabkan</w:t>
      </w:r>
      <w:proofErr w:type="spellEnd"/>
      <w:r w:rsidR="002D1E6F" w:rsidRPr="00597E8A">
        <w:t xml:space="preserve"> </w:t>
      </w:r>
      <w:proofErr w:type="spellStart"/>
      <w:r w:rsidR="002D1E6F" w:rsidRPr="00597E8A">
        <w:t>sistem</w:t>
      </w:r>
      <w:proofErr w:type="spellEnd"/>
      <w:r w:rsidR="002D1E6F" w:rsidRPr="00597E8A">
        <w:t xml:space="preserve"> </w:t>
      </w:r>
      <w:proofErr w:type="spellStart"/>
      <w:r w:rsidR="002D1E6F" w:rsidRPr="00597E8A">
        <w:t>memberikan</w:t>
      </w:r>
      <w:proofErr w:type="spellEnd"/>
      <w:r w:rsidR="002D1E6F" w:rsidRPr="00597E8A">
        <w:t xml:space="preserve"> </w:t>
      </w:r>
      <w:proofErr w:type="spellStart"/>
      <w:r w:rsidR="002D1E6F" w:rsidRPr="00597E8A">
        <w:t>respon</w:t>
      </w:r>
      <w:proofErr w:type="spellEnd"/>
      <w:r w:rsidR="002D1E6F" w:rsidRPr="00597E8A">
        <w:t xml:space="preserve"> </w:t>
      </w:r>
      <w:proofErr w:type="spellStart"/>
      <w:r w:rsidR="002D1E6F" w:rsidRPr="00597E8A">
        <w:t>transien</w:t>
      </w:r>
      <w:proofErr w:type="spellEnd"/>
      <w:r w:rsidR="002D1E6F" w:rsidRPr="00597E8A">
        <w:t xml:space="preserve"> </w:t>
      </w:r>
      <w:proofErr w:type="spellStart"/>
      <w:r w:rsidR="002D1E6F" w:rsidRPr="00597E8A">
        <w:t>berupa</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hingga</w:t>
      </w:r>
      <w:proofErr w:type="spellEnd"/>
      <w:r w:rsidR="002D1E6F" w:rsidRPr="00597E8A">
        <w:t xml:space="preserve"> </w:t>
      </w:r>
      <w:proofErr w:type="spellStart"/>
      <w:r w:rsidR="002D1E6F" w:rsidRPr="00597E8A">
        <w:t>akhirnya</w:t>
      </w:r>
      <w:proofErr w:type="spellEnd"/>
      <w:r w:rsidR="002D1E6F" w:rsidRPr="00597E8A">
        <w:t xml:space="preserve"> </w:t>
      </w:r>
      <w:proofErr w:type="spellStart"/>
      <w:r w:rsidR="002D1E6F" w:rsidRPr="00597E8A">
        <w:t>mencapai</w:t>
      </w:r>
      <w:proofErr w:type="spellEnd"/>
      <w:r w:rsidR="002D1E6F" w:rsidRPr="00597E8A">
        <w:t xml:space="preserve"> </w:t>
      </w:r>
      <w:proofErr w:type="spellStart"/>
      <w:r w:rsidR="006B4C1E" w:rsidRPr="00597E8A">
        <w:t>keadaan</w:t>
      </w:r>
      <w:proofErr w:type="spellEnd"/>
      <w:r w:rsidR="006B4C1E" w:rsidRPr="00597E8A">
        <w:t xml:space="preserve"> </w:t>
      </w:r>
      <w:proofErr w:type="spellStart"/>
      <w:r w:rsidR="006B4C1E" w:rsidRPr="00597E8A">
        <w:t>tunak</w:t>
      </w:r>
      <w:proofErr w:type="spellEnd"/>
      <w:r w:rsidR="002D1E6F" w:rsidRPr="00597E8A">
        <w:t xml:space="preserve">. Ketika </w:t>
      </w:r>
      <w:proofErr w:type="spellStart"/>
      <w:r w:rsidR="002D1E6F" w:rsidRPr="00597E8A">
        <w:t>sistem</w:t>
      </w:r>
      <w:proofErr w:type="spellEnd"/>
      <w:r w:rsidR="002D1E6F" w:rsidRPr="00597E8A">
        <w:t xml:space="preserve"> </w:t>
      </w:r>
      <w:proofErr w:type="spellStart"/>
      <w:r w:rsidR="002D1E6F" w:rsidRPr="00597E8A">
        <w:t>berosilasi</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akan</w:t>
      </w:r>
      <w:proofErr w:type="spellEnd"/>
      <w:r w:rsidR="002D1E6F" w:rsidRPr="00597E8A">
        <w:t xml:space="preserve"> naik-</w:t>
      </w:r>
      <w:proofErr w:type="spellStart"/>
      <w:r w:rsidR="002D1E6F" w:rsidRPr="00597E8A">
        <w:t>turun</w:t>
      </w:r>
      <w:proofErr w:type="spellEnd"/>
      <w:r w:rsidR="002D1E6F" w:rsidRPr="00597E8A">
        <w:t xml:space="preserve"> </w:t>
      </w:r>
      <w:proofErr w:type="spellStart"/>
      <w:r w:rsidR="002D1E6F" w:rsidRPr="00597E8A">
        <w:t>melintasi</w:t>
      </w:r>
      <w:proofErr w:type="spellEnd"/>
      <w:r w:rsidR="002D1E6F" w:rsidRPr="00597E8A">
        <w:t xml:space="preserve"> </w:t>
      </w:r>
      <w:proofErr w:type="spellStart"/>
      <w:r w:rsidR="002D1E6F" w:rsidRPr="00597E8A">
        <w:t>rentang</w:t>
      </w:r>
      <w:proofErr w:type="spellEnd"/>
      <w:r w:rsidR="002D1E6F" w:rsidRPr="00597E8A">
        <w:t xml:space="preserve"> yang </w:t>
      </w:r>
      <w:proofErr w:type="spellStart"/>
      <w:r w:rsidR="002D1E6F" w:rsidRPr="00597E8A">
        <w:t>dianggap</w:t>
      </w:r>
      <w:proofErr w:type="spellEnd"/>
      <w:r w:rsidR="002D1E6F" w:rsidRPr="00597E8A">
        <w:t xml:space="preserve"> normal oleh program. Ketika </w:t>
      </w:r>
      <w:proofErr w:type="spellStart"/>
      <w:r w:rsidR="002D1E6F" w:rsidRPr="00597E8A">
        <w:t>bacaan</w:t>
      </w:r>
      <w:proofErr w:type="spellEnd"/>
      <w:r w:rsidR="002D1E6F" w:rsidRPr="00597E8A">
        <w:t xml:space="preserve"> sensor </w:t>
      </w:r>
      <w:proofErr w:type="spellStart"/>
      <w:r w:rsidR="002D1E6F" w:rsidRPr="00597E8A">
        <w:t>menghasilkan</w:t>
      </w:r>
      <w:proofErr w:type="spellEnd"/>
      <w:r w:rsidR="002D1E6F" w:rsidRPr="00597E8A">
        <w:t xml:space="preserve"> data yang </w:t>
      </w:r>
      <w:proofErr w:type="spellStart"/>
      <w:r w:rsidR="002D1E6F" w:rsidRPr="00597E8A">
        <w:t>terlalu</w:t>
      </w:r>
      <w:proofErr w:type="spellEnd"/>
      <w:r w:rsidR="002D1E6F" w:rsidRPr="00597E8A">
        <w:t xml:space="preserve"> </w:t>
      </w:r>
      <w:proofErr w:type="spellStart"/>
      <w:r w:rsidR="002D1E6F" w:rsidRPr="00597E8A">
        <w:t>tinggi</w:t>
      </w:r>
      <w:proofErr w:type="spellEnd"/>
      <w:r w:rsidR="002D1E6F" w:rsidRPr="00597E8A">
        <w:t xml:space="preserve"> </w:t>
      </w:r>
      <w:proofErr w:type="spellStart"/>
      <w:r w:rsidR="002D1E6F" w:rsidRPr="00597E8A">
        <w:t>atau</w:t>
      </w:r>
      <w:proofErr w:type="spellEnd"/>
      <w:r w:rsidR="002D1E6F" w:rsidRPr="00597E8A">
        <w:t xml:space="preserve"> </w:t>
      </w:r>
      <w:proofErr w:type="spellStart"/>
      <w:r w:rsidR="002D1E6F" w:rsidRPr="00597E8A">
        <w:t>terlalu</w:t>
      </w:r>
      <w:proofErr w:type="spellEnd"/>
      <w:r w:rsidR="002D1E6F" w:rsidRPr="00597E8A">
        <w:t xml:space="preserve"> </w:t>
      </w:r>
      <w:proofErr w:type="spellStart"/>
      <w:r w:rsidR="002D1E6F" w:rsidRPr="00597E8A">
        <w:t>rendah</w:t>
      </w:r>
      <w:proofErr w:type="spellEnd"/>
      <w:r w:rsidR="002D1E6F" w:rsidRPr="00597E8A">
        <w:t xml:space="preserve"> </w:t>
      </w:r>
      <w:proofErr w:type="spellStart"/>
      <w:r w:rsidR="002D1E6F" w:rsidRPr="00597E8A">
        <w:t>dibandingkan</w:t>
      </w:r>
      <w:proofErr w:type="spellEnd"/>
      <w:r w:rsidR="002D1E6F" w:rsidRPr="00597E8A">
        <w:t xml:space="preserve"> data normal, </w:t>
      </w:r>
      <w:proofErr w:type="spellStart"/>
      <w:r w:rsidR="002D1E6F" w:rsidRPr="00597E8A">
        <w:t>maka</w:t>
      </w:r>
      <w:proofErr w:type="spellEnd"/>
      <w:r w:rsidR="002D1E6F" w:rsidRPr="00597E8A">
        <w:t xml:space="preserve"> data </w:t>
      </w:r>
      <w:proofErr w:type="spellStart"/>
      <w:r w:rsidR="002D1E6F" w:rsidRPr="00597E8A">
        <w:t>tersebut</w:t>
      </w:r>
      <w:proofErr w:type="spellEnd"/>
      <w:r w:rsidR="002D1E6F" w:rsidRPr="00597E8A">
        <w:t xml:space="preserve"> </w:t>
      </w:r>
      <w:proofErr w:type="spellStart"/>
      <w:r w:rsidR="002D1E6F" w:rsidRPr="00597E8A">
        <w:t>akan</w:t>
      </w:r>
      <w:proofErr w:type="spellEnd"/>
      <w:r w:rsidR="002D1E6F" w:rsidRPr="00597E8A">
        <w:t xml:space="preserve"> </w:t>
      </w:r>
      <w:proofErr w:type="spellStart"/>
      <w:r w:rsidR="002D1E6F" w:rsidRPr="00597E8A">
        <w:t>diproyeksikan</w:t>
      </w:r>
      <w:proofErr w:type="spellEnd"/>
      <w:r w:rsidR="002D1E6F" w:rsidRPr="00597E8A">
        <w:t xml:space="preserve"> </w:t>
      </w:r>
      <w:proofErr w:type="spellStart"/>
      <w:r w:rsidR="002D1E6F" w:rsidRPr="00597E8A">
        <w:t>diluar</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dikategorikan</w:t>
      </w:r>
      <w:proofErr w:type="spellEnd"/>
      <w:r w:rsidR="002D1E6F" w:rsidRPr="00597E8A">
        <w:t xml:space="preserve"> </w:t>
      </w:r>
      <w:proofErr w:type="spellStart"/>
      <w:r w:rsidR="002D1E6F" w:rsidRPr="00597E8A">
        <w:t>sebagai</w:t>
      </w:r>
      <w:proofErr w:type="spellEnd"/>
      <w:r w:rsidR="002D1E6F" w:rsidRPr="00597E8A">
        <w:t xml:space="preserve"> data </w:t>
      </w:r>
      <w:r w:rsidR="00C26F8B" w:rsidRPr="00597E8A">
        <w:t>salah</w:t>
      </w:r>
      <w:r w:rsidR="002D1E6F" w:rsidRPr="00597E8A">
        <w:t xml:space="preserve">, </w:t>
      </w:r>
      <w:proofErr w:type="spellStart"/>
      <w:r w:rsidR="002D1E6F" w:rsidRPr="00597E8A">
        <w:t>namun</w:t>
      </w:r>
      <w:proofErr w:type="spellEnd"/>
      <w:r w:rsidR="002D1E6F" w:rsidRPr="00597E8A">
        <w:t xml:space="preserve"> </w:t>
      </w:r>
      <w:proofErr w:type="spellStart"/>
      <w:r w:rsidR="002D1E6F" w:rsidRPr="00597E8A">
        <w:t>ketika</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menghasilkan</w:t>
      </w:r>
      <w:proofErr w:type="spellEnd"/>
      <w:r w:rsidR="002D1E6F" w:rsidRPr="00597E8A">
        <w:t xml:space="preserve"> data </w:t>
      </w:r>
      <w:proofErr w:type="spellStart"/>
      <w:r w:rsidR="002D1E6F" w:rsidRPr="00597E8A">
        <w:t>didalam</w:t>
      </w:r>
      <w:proofErr w:type="spellEnd"/>
      <w:r w:rsidR="002D1E6F" w:rsidRPr="00597E8A">
        <w:t xml:space="preserve"> </w:t>
      </w:r>
      <w:proofErr w:type="spellStart"/>
      <w:r w:rsidR="002D1E6F" w:rsidRPr="00597E8A">
        <w:t>rentang</w:t>
      </w:r>
      <w:proofErr w:type="spellEnd"/>
      <w:r w:rsidR="002D1E6F" w:rsidRPr="00597E8A">
        <w:t xml:space="preserve"> yang </w:t>
      </w:r>
      <w:proofErr w:type="spellStart"/>
      <w:r w:rsidR="002D1E6F" w:rsidRPr="00597E8A">
        <w:t>dianggap</w:t>
      </w:r>
      <w:proofErr w:type="spellEnd"/>
      <w:r w:rsidR="002D1E6F" w:rsidRPr="00597E8A">
        <w:t xml:space="preserve"> normal, </w:t>
      </w:r>
      <w:proofErr w:type="spellStart"/>
      <w:r w:rsidR="002D1E6F" w:rsidRPr="00597E8A">
        <w:t>maka</w:t>
      </w:r>
      <w:proofErr w:type="spellEnd"/>
      <w:r w:rsidR="002D1E6F" w:rsidRPr="00597E8A">
        <w:t xml:space="preserve"> data </w:t>
      </w:r>
      <w:proofErr w:type="spellStart"/>
      <w:r w:rsidR="002D1E6F" w:rsidRPr="00597E8A">
        <w:t>akan</w:t>
      </w:r>
      <w:proofErr w:type="spellEnd"/>
      <w:r w:rsidR="002D1E6F" w:rsidRPr="00597E8A">
        <w:t xml:space="preserve"> </w:t>
      </w:r>
      <w:proofErr w:type="spellStart"/>
      <w:r w:rsidR="002D1E6F" w:rsidRPr="00597E8A">
        <w:t>diproyeksikan</w:t>
      </w:r>
      <w:proofErr w:type="spellEnd"/>
      <w:r w:rsidR="002D1E6F" w:rsidRPr="00597E8A">
        <w:t xml:space="preserve"> </w:t>
      </w:r>
      <w:proofErr w:type="spellStart"/>
      <w:r w:rsidR="002D1E6F" w:rsidRPr="00597E8A">
        <w:t>didalam</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terjadi</w:t>
      </w:r>
      <w:proofErr w:type="spellEnd"/>
      <w:r w:rsidR="002D1E6F" w:rsidRPr="00597E8A">
        <w:t xml:space="preserve"> </w:t>
      </w:r>
      <w:proofErr w:type="spellStart"/>
      <w:r w:rsidR="002D1E6F" w:rsidRPr="00597E8A">
        <w:t>misklasifikasi</w:t>
      </w:r>
      <w:proofErr w:type="spellEnd"/>
      <w:r w:rsidR="002D1E6F" w:rsidRPr="00597E8A">
        <w:t xml:space="preserve">. </w:t>
      </w:r>
      <w:proofErr w:type="spellStart"/>
      <w:r w:rsidR="002D1E6F" w:rsidRPr="00597E8A">
        <w:t>Meskipun</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merupakan</w:t>
      </w:r>
      <w:proofErr w:type="spellEnd"/>
      <w:r w:rsidR="002D1E6F" w:rsidRPr="00597E8A">
        <w:t xml:space="preserve"> </w:t>
      </w:r>
      <w:r w:rsidR="00C26F8B" w:rsidRPr="00597E8A">
        <w:t xml:space="preserve">salah </w:t>
      </w:r>
      <w:proofErr w:type="spellStart"/>
      <w:r w:rsidR="002D1E6F" w:rsidRPr="00597E8A">
        <w:t>tersendiri</w:t>
      </w:r>
      <w:proofErr w:type="spellEnd"/>
      <w:r w:rsidR="002D1E6F" w:rsidRPr="00597E8A">
        <w:t xml:space="preserve">, program yang </w:t>
      </w:r>
      <w:proofErr w:type="spellStart"/>
      <w:r w:rsidR="002D1E6F" w:rsidRPr="00597E8A">
        <w:t>dirancang</w:t>
      </w:r>
      <w:proofErr w:type="spellEnd"/>
      <w:r w:rsidR="002D1E6F" w:rsidRPr="00597E8A">
        <w:t xml:space="preserve"> </w:t>
      </w:r>
      <w:proofErr w:type="spellStart"/>
      <w:r w:rsidR="002D1E6F" w:rsidRPr="00597E8A">
        <w:t>tidak</w:t>
      </w:r>
      <w:proofErr w:type="spellEnd"/>
      <w:r w:rsidR="002D1E6F" w:rsidRPr="00597E8A">
        <w:t xml:space="preserve"> </w:t>
      </w:r>
      <w:proofErr w:type="spellStart"/>
      <w:r w:rsidR="002D1E6F" w:rsidRPr="00597E8A">
        <w:t>dapat</w:t>
      </w:r>
      <w:proofErr w:type="spellEnd"/>
      <w:r w:rsidR="002D1E6F" w:rsidRPr="00597E8A">
        <w:t xml:space="preserve"> </w:t>
      </w:r>
      <w:proofErr w:type="spellStart"/>
      <w:r w:rsidR="002D1E6F" w:rsidRPr="00597E8A">
        <w:t>mendeteksi</w:t>
      </w:r>
      <w:proofErr w:type="spellEnd"/>
      <w:r w:rsidR="002D1E6F" w:rsidRPr="00597E8A">
        <w:t xml:space="preserve"> </w:t>
      </w:r>
      <w:proofErr w:type="spellStart"/>
      <w:r w:rsidR="002D1E6F" w:rsidRPr="00597E8A">
        <w:t>osilasi</w:t>
      </w:r>
      <w:proofErr w:type="spellEnd"/>
      <w:r w:rsidR="002D1E6F" w:rsidRPr="00597E8A">
        <w:t xml:space="preserve">, </w:t>
      </w:r>
      <w:proofErr w:type="spellStart"/>
      <w:r w:rsidR="002D1E6F" w:rsidRPr="00597E8A">
        <w:t>hanya</w:t>
      </w:r>
      <w:proofErr w:type="spellEnd"/>
      <w:r w:rsidR="002D1E6F" w:rsidRPr="00597E8A">
        <w:t xml:space="preserve"> </w:t>
      </w:r>
      <w:proofErr w:type="spellStart"/>
      <w:r w:rsidR="002D1E6F" w:rsidRPr="00597E8A">
        <w:t>mampu</w:t>
      </w:r>
      <w:proofErr w:type="spellEnd"/>
      <w:r w:rsidR="002D1E6F" w:rsidRPr="00597E8A">
        <w:t xml:space="preserve"> </w:t>
      </w:r>
      <w:proofErr w:type="spellStart"/>
      <w:r w:rsidR="002D1E6F" w:rsidRPr="00597E8A">
        <w:t>mendeteksi</w:t>
      </w:r>
      <w:proofErr w:type="spellEnd"/>
      <w:r w:rsidR="002D1E6F" w:rsidRPr="00597E8A">
        <w:t xml:space="preserve"> </w:t>
      </w:r>
      <w:proofErr w:type="spellStart"/>
      <w:r w:rsidR="00C26F8B" w:rsidRPr="00597E8A">
        <w:t>kesalahan</w:t>
      </w:r>
      <w:proofErr w:type="spellEnd"/>
      <w:r w:rsidR="002D1E6F" w:rsidRPr="00597E8A">
        <w:rPr>
          <w:i/>
          <w:iCs/>
        </w:rPr>
        <w:t xml:space="preserve"> </w:t>
      </w:r>
      <w:proofErr w:type="spellStart"/>
      <w:r w:rsidR="002D1E6F" w:rsidRPr="00597E8A">
        <w:t>berdasarkan</w:t>
      </w:r>
      <w:proofErr w:type="spellEnd"/>
      <w:r w:rsidR="002D1E6F" w:rsidRPr="00597E8A">
        <w:t xml:space="preserve"> </w:t>
      </w:r>
      <w:proofErr w:type="spellStart"/>
      <w:r w:rsidR="002D1E6F" w:rsidRPr="00597E8A">
        <w:t>proyeksi</w:t>
      </w:r>
      <w:proofErr w:type="spellEnd"/>
      <w:r w:rsidR="002D1E6F" w:rsidRPr="00597E8A">
        <w:t xml:space="preserve"> </w:t>
      </w:r>
      <w:proofErr w:type="spellStart"/>
      <w:r w:rsidR="002D1E6F" w:rsidRPr="00597E8A">
        <w:t>tiap</w:t>
      </w:r>
      <w:proofErr w:type="spellEnd"/>
      <w:r w:rsidR="002D1E6F" w:rsidRPr="00597E8A">
        <w:t xml:space="preserve"> </w:t>
      </w:r>
      <w:proofErr w:type="spellStart"/>
      <w:r w:rsidR="002D1E6F" w:rsidRPr="00597E8A">
        <w:t>sampel</w:t>
      </w:r>
      <w:proofErr w:type="spellEnd"/>
      <w:r w:rsidR="002D1E6F" w:rsidRPr="00597E8A">
        <w:t xml:space="preserve">. Setelah data </w:t>
      </w:r>
      <w:proofErr w:type="spellStart"/>
      <w:r w:rsidR="00C26F8B" w:rsidRPr="00597E8A">
        <w:t>kesalahan</w:t>
      </w:r>
      <w:proofErr w:type="spellEnd"/>
      <w:r w:rsidR="00C26F8B" w:rsidRPr="00597E8A">
        <w:rPr>
          <w:i/>
          <w:iCs/>
        </w:rPr>
        <w:t xml:space="preserve"> </w:t>
      </w:r>
      <w:r w:rsidR="002D1E6F" w:rsidRPr="00597E8A">
        <w:rPr>
          <w:i/>
          <w:iCs/>
        </w:rPr>
        <w:t>5</w:t>
      </w:r>
      <w:r w:rsidR="002D1E6F" w:rsidRPr="00597E8A">
        <w:t xml:space="preserve"> </w:t>
      </w:r>
      <w:proofErr w:type="spellStart"/>
      <w:r w:rsidR="002D1E6F" w:rsidRPr="00597E8A">
        <w:t>mencapai</w:t>
      </w:r>
      <w:proofErr w:type="spellEnd"/>
      <w:r w:rsidR="002D1E6F" w:rsidRPr="00597E8A">
        <w:t xml:space="preserve"> </w:t>
      </w:r>
      <w:proofErr w:type="spellStart"/>
      <w:r w:rsidR="00C26F8B" w:rsidRPr="00597E8A">
        <w:t>keadaan</w:t>
      </w:r>
      <w:proofErr w:type="spellEnd"/>
      <w:r w:rsidR="00C26F8B" w:rsidRPr="00597E8A">
        <w:t xml:space="preserve"> </w:t>
      </w:r>
      <w:proofErr w:type="spellStart"/>
      <w:r w:rsidR="00C26F8B" w:rsidRPr="00597E8A">
        <w:t>tunak</w:t>
      </w:r>
      <w:proofErr w:type="spellEnd"/>
      <w:r w:rsidR="002D1E6F" w:rsidRPr="00597E8A">
        <w:t xml:space="preserve">, </w:t>
      </w:r>
      <w:proofErr w:type="spellStart"/>
      <w:r w:rsidR="002D1E6F" w:rsidRPr="00597E8A">
        <w:t>yakni</w:t>
      </w:r>
      <w:proofErr w:type="spellEnd"/>
      <w:r w:rsidR="002D1E6F" w:rsidRPr="00597E8A">
        <w:t xml:space="preserve"> </w:t>
      </w:r>
      <w:proofErr w:type="spellStart"/>
      <w:r w:rsidR="002D1E6F" w:rsidRPr="00597E8A">
        <w:t>ketika</w:t>
      </w:r>
      <w:proofErr w:type="spellEnd"/>
      <w:r w:rsidR="002D1E6F" w:rsidRPr="00597E8A">
        <w:t xml:space="preserve"> </w:t>
      </w:r>
      <w:proofErr w:type="spellStart"/>
      <w:r w:rsidR="002D1E6F" w:rsidRPr="00597E8A">
        <w:t>bacaan</w:t>
      </w:r>
      <w:proofErr w:type="spellEnd"/>
      <w:r w:rsidR="002D1E6F" w:rsidRPr="00597E8A">
        <w:t xml:space="preserve"> sensor </w:t>
      </w:r>
      <w:proofErr w:type="spellStart"/>
      <w:r w:rsidR="002D1E6F" w:rsidRPr="00597E8A">
        <w:t>tidak</w:t>
      </w:r>
      <w:proofErr w:type="spellEnd"/>
      <w:r w:rsidR="002D1E6F" w:rsidRPr="00597E8A">
        <w:t xml:space="preserve"> </w:t>
      </w:r>
      <w:proofErr w:type="spellStart"/>
      <w:r w:rsidR="002D1E6F" w:rsidRPr="00597E8A">
        <w:t>lagi</w:t>
      </w:r>
      <w:proofErr w:type="spellEnd"/>
      <w:r w:rsidR="002D1E6F" w:rsidRPr="00597E8A">
        <w:t xml:space="preserve"> </w:t>
      </w:r>
      <w:proofErr w:type="spellStart"/>
      <w:r w:rsidR="002D1E6F" w:rsidRPr="00597E8A">
        <w:t>berosilasi</w:t>
      </w:r>
      <w:proofErr w:type="spellEnd"/>
      <w:r w:rsidR="002D1E6F" w:rsidRPr="00597E8A">
        <w:t xml:space="preserve">, data </w:t>
      </w:r>
      <w:proofErr w:type="spellStart"/>
      <w:r w:rsidR="006B4C1E" w:rsidRPr="00597E8A">
        <w:t>kesalahan</w:t>
      </w:r>
      <w:proofErr w:type="spellEnd"/>
      <w:r w:rsidR="002D1E6F" w:rsidRPr="00597E8A">
        <w:rPr>
          <w:i/>
          <w:iCs/>
        </w:rPr>
        <w:t xml:space="preserve"> 5</w:t>
      </w:r>
      <w:r w:rsidR="002D1E6F" w:rsidRPr="00597E8A">
        <w:t xml:space="preserve"> </w:t>
      </w:r>
      <w:proofErr w:type="spellStart"/>
      <w:r w:rsidR="002D1E6F" w:rsidRPr="00597E8A">
        <w:t>menghasilkan</w:t>
      </w:r>
      <w:proofErr w:type="spellEnd"/>
      <w:r w:rsidR="002D1E6F" w:rsidRPr="00597E8A">
        <w:t xml:space="preserve"> </w:t>
      </w:r>
      <w:proofErr w:type="spellStart"/>
      <w:r w:rsidR="002D1E6F" w:rsidRPr="00597E8A">
        <w:t>bacaan</w:t>
      </w:r>
      <w:proofErr w:type="spellEnd"/>
      <w:r w:rsidR="002D1E6F" w:rsidRPr="00597E8A">
        <w:t xml:space="preserve"> sensor yang </w:t>
      </w:r>
      <w:proofErr w:type="spellStart"/>
      <w:r w:rsidR="002D1E6F" w:rsidRPr="00597E8A">
        <w:t>mirip</w:t>
      </w:r>
      <w:proofErr w:type="spellEnd"/>
      <w:r w:rsidR="002D1E6F" w:rsidRPr="00597E8A">
        <w:t xml:space="preserve"> </w:t>
      </w:r>
      <w:proofErr w:type="spellStart"/>
      <w:r w:rsidR="002D1E6F" w:rsidRPr="00597E8A">
        <w:t>dengan</w:t>
      </w:r>
      <w:proofErr w:type="spellEnd"/>
      <w:r w:rsidR="002D1E6F" w:rsidRPr="00597E8A">
        <w:t xml:space="preserve"> data normal, yang </w:t>
      </w:r>
      <w:proofErr w:type="spellStart"/>
      <w:r w:rsidR="002D1E6F" w:rsidRPr="00597E8A">
        <w:t>menyebabkan</w:t>
      </w:r>
      <w:proofErr w:type="spellEnd"/>
      <w:r w:rsidR="002D1E6F" w:rsidRPr="00597E8A">
        <w:t xml:space="preserve"> data </w:t>
      </w:r>
      <w:proofErr w:type="spellStart"/>
      <w:r w:rsidR="00C26F8B" w:rsidRPr="00597E8A">
        <w:t>keadaan</w:t>
      </w:r>
      <w:proofErr w:type="spellEnd"/>
      <w:r w:rsidR="00C26F8B" w:rsidRPr="00597E8A">
        <w:t xml:space="preserve"> </w:t>
      </w:r>
      <w:proofErr w:type="spellStart"/>
      <w:r w:rsidR="00C26F8B" w:rsidRPr="00597E8A">
        <w:t>tunak</w:t>
      </w:r>
      <w:proofErr w:type="spellEnd"/>
      <w:r w:rsidR="00C26F8B" w:rsidRPr="00597E8A">
        <w:rPr>
          <w:i/>
          <w:iCs/>
        </w:rPr>
        <w:t xml:space="preserve"> </w:t>
      </w:r>
      <w:proofErr w:type="spellStart"/>
      <w:r w:rsidR="00C26F8B" w:rsidRPr="00597E8A">
        <w:t>kesalahan</w:t>
      </w:r>
      <w:proofErr w:type="spellEnd"/>
      <w:r w:rsidR="002D1E6F"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diproyeksikan</w:t>
      </w:r>
      <w:proofErr w:type="spellEnd"/>
      <w:r w:rsidR="002D1E6F" w:rsidRPr="00597E8A">
        <w:t xml:space="preserve"> </w:t>
      </w:r>
      <w:proofErr w:type="spellStart"/>
      <w:r w:rsidR="002D1E6F" w:rsidRPr="00597E8A">
        <w:t>didalam</w:t>
      </w:r>
      <w:proofErr w:type="spellEnd"/>
      <w:r w:rsidR="002D1E6F" w:rsidRPr="00597E8A">
        <w:t xml:space="preserve"> </w:t>
      </w:r>
      <w:proofErr w:type="spellStart"/>
      <w:r w:rsidR="002D1E6F" w:rsidRPr="00597E8A">
        <w:t>persebaran</w:t>
      </w:r>
      <w:proofErr w:type="spellEnd"/>
      <w:r w:rsidR="002D1E6F" w:rsidRPr="00597E8A">
        <w:t xml:space="preserve"> data normal dan </w:t>
      </w:r>
      <w:proofErr w:type="spellStart"/>
      <w:r w:rsidR="002D1E6F" w:rsidRPr="00597E8A">
        <w:t>kemudian</w:t>
      </w:r>
      <w:proofErr w:type="spellEnd"/>
      <w:r w:rsidR="002D1E6F" w:rsidRPr="00597E8A">
        <w:t xml:space="preserve"> </w:t>
      </w:r>
      <w:proofErr w:type="spellStart"/>
      <w:r w:rsidR="002D1E6F" w:rsidRPr="00597E8A">
        <w:t>menyebabkan</w:t>
      </w:r>
      <w:proofErr w:type="spellEnd"/>
      <w:r w:rsidR="002D1E6F" w:rsidRPr="00597E8A">
        <w:t xml:space="preserve"> </w:t>
      </w:r>
      <w:proofErr w:type="spellStart"/>
      <w:r w:rsidR="002D1E6F" w:rsidRPr="00597E8A">
        <w:t>misklasifikasi</w:t>
      </w:r>
      <w:proofErr w:type="spellEnd"/>
      <w:r w:rsidR="002D1E6F" w:rsidRPr="00597E8A">
        <w:t xml:space="preserve">. </w:t>
      </w:r>
      <w:proofErr w:type="spellStart"/>
      <w:r w:rsidR="002D1E6F" w:rsidRPr="00597E8A">
        <w:t>Misklasifikasi</w:t>
      </w:r>
      <w:proofErr w:type="spellEnd"/>
      <w:r w:rsidR="002D1E6F" w:rsidRPr="00597E8A">
        <w:t xml:space="preserve"> data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7 </w:t>
      </w:r>
      <w:proofErr w:type="spellStart"/>
      <w:r w:rsidR="002D1E6F" w:rsidRPr="00597E8A">
        <w:t>memiliki</w:t>
      </w:r>
      <w:proofErr w:type="spellEnd"/>
      <w:r w:rsidR="002D1E6F" w:rsidRPr="00597E8A">
        <w:t xml:space="preserve"> </w:t>
      </w:r>
      <w:proofErr w:type="spellStart"/>
      <w:r w:rsidR="002D1E6F" w:rsidRPr="00597E8A">
        <w:t>penyebab</w:t>
      </w:r>
      <w:proofErr w:type="spellEnd"/>
      <w:r w:rsidR="002D1E6F" w:rsidRPr="00597E8A">
        <w:t xml:space="preserve"> yang </w:t>
      </w:r>
      <w:proofErr w:type="spellStart"/>
      <w:r w:rsidR="002D1E6F" w:rsidRPr="00597E8A">
        <w:t>sama</w:t>
      </w:r>
      <w:proofErr w:type="spellEnd"/>
      <w:r w:rsidR="002D1E6F" w:rsidRPr="00597E8A">
        <w:t xml:space="preserve"> </w:t>
      </w:r>
      <w:proofErr w:type="spellStart"/>
      <w:r w:rsidR="002D1E6F" w:rsidRPr="00597E8A">
        <w:t>dengan</w:t>
      </w:r>
      <w:proofErr w:type="spellEnd"/>
      <w:r w:rsidR="002D1E6F" w:rsidRPr="00597E8A">
        <w:t xml:space="preserve">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5, </w:t>
      </w:r>
      <w:proofErr w:type="spellStart"/>
      <w:r w:rsidR="002D1E6F" w:rsidRPr="00597E8A">
        <w:t>namun</w:t>
      </w:r>
      <w:proofErr w:type="spellEnd"/>
      <w:r w:rsidR="002D1E6F" w:rsidRPr="00597E8A">
        <w:t xml:space="preserve"> pada data </w:t>
      </w:r>
      <w:proofErr w:type="spellStart"/>
      <w:r w:rsidR="006B4C1E" w:rsidRPr="00597E8A">
        <w:t>kesalahan</w:t>
      </w:r>
      <w:proofErr w:type="spellEnd"/>
      <w:r w:rsidR="006B4C1E" w:rsidRPr="00597E8A">
        <w:rPr>
          <w:i/>
          <w:iCs/>
        </w:rPr>
        <w:t xml:space="preserve"> </w:t>
      </w:r>
      <w:proofErr w:type="spellStart"/>
      <w:r w:rsidR="002D1E6F" w:rsidRPr="00597E8A">
        <w:t>tipe</w:t>
      </w:r>
      <w:proofErr w:type="spellEnd"/>
      <w:r w:rsidR="002D1E6F" w:rsidRPr="00597E8A">
        <w:t xml:space="preserve"> 7, </w:t>
      </w:r>
      <w:proofErr w:type="spellStart"/>
      <w:r w:rsidR="006B4C1E" w:rsidRPr="00597E8A">
        <w:t>kesalahan</w:t>
      </w:r>
      <w:proofErr w:type="spellEnd"/>
      <w:r w:rsidR="006B4C1E" w:rsidRPr="00597E8A">
        <w:rPr>
          <w:i/>
          <w:iCs/>
        </w:rPr>
        <w:t xml:space="preserve"> </w:t>
      </w:r>
      <w:proofErr w:type="spellStart"/>
      <w:r w:rsidR="002D1E6F" w:rsidRPr="00597E8A">
        <w:t>disebabkan</w:t>
      </w:r>
      <w:proofErr w:type="spellEnd"/>
      <w:r w:rsidR="002D1E6F" w:rsidRPr="00597E8A">
        <w:t xml:space="preserve"> oleh </w:t>
      </w:r>
      <w:proofErr w:type="spellStart"/>
      <w:r w:rsidR="002D1E6F" w:rsidRPr="00597E8A">
        <w:t>masukan</w:t>
      </w:r>
      <w:proofErr w:type="spellEnd"/>
      <w:r w:rsidR="002D1E6F" w:rsidRPr="00597E8A">
        <w:t xml:space="preserve"> </w:t>
      </w:r>
      <w:r w:rsidR="002D1E6F" w:rsidRPr="00597E8A">
        <w:rPr>
          <w:i/>
          <w:iCs/>
        </w:rPr>
        <w:t xml:space="preserve">step </w:t>
      </w:r>
      <w:proofErr w:type="spellStart"/>
      <w:r w:rsidR="002D1E6F" w:rsidRPr="00597E8A">
        <w:t>berupa</w:t>
      </w:r>
      <w:proofErr w:type="spellEnd"/>
      <w:r w:rsidR="002D1E6F" w:rsidRPr="00597E8A">
        <w:t xml:space="preserve"> </w:t>
      </w:r>
      <w:proofErr w:type="spellStart"/>
      <w:r w:rsidR="002D1E6F" w:rsidRPr="00597E8A">
        <w:t>penurunan</w:t>
      </w:r>
      <w:proofErr w:type="spellEnd"/>
      <w:r w:rsidR="002D1E6F" w:rsidRPr="00597E8A">
        <w:t xml:space="preserve"> </w:t>
      </w:r>
      <w:proofErr w:type="spellStart"/>
      <w:r w:rsidR="002D1E6F" w:rsidRPr="00597E8A">
        <w:t>tekanan</w:t>
      </w:r>
      <w:proofErr w:type="spellEnd"/>
      <w:r w:rsidR="002D1E6F" w:rsidRPr="00597E8A">
        <w:t xml:space="preserve"> </w:t>
      </w:r>
      <w:proofErr w:type="spellStart"/>
      <w:r w:rsidR="002D1E6F" w:rsidRPr="00597E8A">
        <w:t>umpan</w:t>
      </w:r>
      <w:proofErr w:type="spellEnd"/>
      <w:r w:rsidR="002D1E6F" w:rsidRPr="00597E8A">
        <w:t xml:space="preserve">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29920" behindDoc="0" locked="0" layoutInCell="1" allowOverlap="1" wp14:anchorId="6956F102" wp14:editId="29866D35">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3F81E127" w:rsidR="001E4D38" w:rsidRPr="00F426FD" w:rsidRDefault="001E4D38" w:rsidP="0004334E">
                              <w:pPr>
                                <w:pStyle w:val="Caption"/>
                                <w:rPr>
                                  <w:noProof/>
                                </w:rPr>
                              </w:pPr>
                              <w:bookmarkStart w:id="151" w:name="_Toc60962586"/>
                              <w:r>
                                <w:t xml:space="preserve">Gambar </w:t>
                              </w:r>
                              <w:fldSimple w:instr=" STYLEREF 1 \s ">
                                <w:r>
                                  <w:rPr>
                                    <w:noProof/>
                                  </w:rPr>
                                  <w:t>V</w:t>
                                </w:r>
                              </w:fldSimple>
                              <w:r>
                                <w:t>.</w:t>
                              </w:r>
                              <w:fldSimple w:instr=" SEQ Gambar \* ARABIC \s 1 ">
                                <w:r>
                                  <w:rPr>
                                    <w:noProof/>
                                  </w:rPr>
                                  <w:t>14</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8" style="position:absolute;left:0;text-align:left;margin-left:23.85pt;margin-top:-.35pt;width:5in;height:245.25pt;z-index:251729920"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1zHP0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9"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3F81E127" w:rsidR="001E4D38" w:rsidRPr="00F426FD" w:rsidRDefault="001E4D38" w:rsidP="0004334E">
                        <w:pPr>
                          <w:pStyle w:val="Caption"/>
                          <w:rPr>
                            <w:noProof/>
                          </w:rPr>
                        </w:pPr>
                        <w:bookmarkStart w:id="152" w:name="_Toc60962586"/>
                        <w:r>
                          <w:t xml:space="preserve">Gambar </w:t>
                        </w:r>
                        <w:fldSimple w:instr=" STYLEREF 1 \s ">
                          <w:r>
                            <w:rPr>
                              <w:noProof/>
                            </w:rPr>
                            <w:t>V</w:t>
                          </w:r>
                        </w:fldSimple>
                        <w:r>
                          <w:t>.</w:t>
                        </w:r>
                        <w:fldSimple w:instr=" SEQ Gambar \* ARABIC \s 1 ">
                          <w:r>
                            <w:rPr>
                              <w:noProof/>
                            </w:rPr>
                            <w:t>14</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52"/>
                      </w:p>
                    </w:txbxContent>
                  </v:textbox>
                </v:shape>
                <v:shape id="Chart 33" o:spid="_x0000_s1090"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w:t>
      </w:r>
      <w:proofErr w:type="spellStart"/>
      <w:r w:rsidRPr="009C5D6C">
        <w:t>merupakan</w:t>
      </w:r>
      <w:proofErr w:type="spellEnd"/>
      <w:r w:rsidRPr="009C5D6C">
        <w:t xml:space="preserve"> </w:t>
      </w:r>
      <w:proofErr w:type="spellStart"/>
      <w:r w:rsidRPr="009C5D6C">
        <w:t>akurasi</w:t>
      </w:r>
      <w:proofErr w:type="spellEnd"/>
      <w:r w:rsidRPr="009C5D6C">
        <w:t xml:space="preserve"> program </w:t>
      </w:r>
      <w:proofErr w:type="spellStart"/>
      <w:r w:rsidRPr="009C5D6C">
        <w:t>dalam</w:t>
      </w:r>
      <w:proofErr w:type="spellEnd"/>
      <w:r w:rsidRPr="009C5D6C">
        <w:t xml:space="preserve"> </w:t>
      </w:r>
      <w:proofErr w:type="spellStart"/>
      <w:r w:rsidRPr="009C5D6C">
        <w:t>melakukan</w:t>
      </w:r>
      <w:proofErr w:type="spellEnd"/>
      <w:r w:rsidRPr="009C5D6C">
        <w:t xml:space="preserve"> </w:t>
      </w:r>
      <w:proofErr w:type="spellStart"/>
      <w:r w:rsidRPr="009C5D6C">
        <w:t>klasifikasi</w:t>
      </w:r>
      <w:proofErr w:type="spellEnd"/>
      <w:r w:rsidRPr="009C5D6C">
        <w:t xml:space="preserve"> </w:t>
      </w:r>
      <w:proofErr w:type="spellStart"/>
      <w:r w:rsidRPr="009C5D6C">
        <w:t>terhadap</w:t>
      </w:r>
      <w:proofErr w:type="spellEnd"/>
      <w:r w:rsidRPr="009C5D6C">
        <w:t xml:space="preserve"> data normal </w:t>
      </w:r>
      <w:proofErr w:type="spellStart"/>
      <w:r w:rsidRPr="009C5D6C">
        <w:t>dari</w:t>
      </w:r>
      <w:proofErr w:type="spellEnd"/>
      <w:r w:rsidRPr="009C5D6C">
        <w:t xml:space="preserve"> </w:t>
      </w:r>
      <w:proofErr w:type="spellStart"/>
      <w:r w:rsidRPr="009C5D6C">
        <w:t>pengujian</w:t>
      </w:r>
      <w:proofErr w:type="spellEnd"/>
      <w:r w:rsidRPr="009C5D6C">
        <w:t xml:space="preserve"> program </w:t>
      </w:r>
      <w:proofErr w:type="spellStart"/>
      <w:r w:rsidRPr="009C5D6C">
        <w:t>menggunakan</w:t>
      </w:r>
      <w:proofErr w:type="spellEnd"/>
      <w:r w:rsidRPr="009C5D6C">
        <w:t xml:space="preserve"> data </w:t>
      </w:r>
      <w:proofErr w:type="spellStart"/>
      <w:r w:rsidR="00EE4EEB" w:rsidRPr="009C5D6C">
        <w:t>latih</w:t>
      </w:r>
      <w:proofErr w:type="spellEnd"/>
      <w:r w:rsidRPr="009C5D6C">
        <w:t xml:space="preserve">. Hasil </w:t>
      </w:r>
      <w:proofErr w:type="spellStart"/>
      <w:r w:rsidRPr="009C5D6C">
        <w:t>tersebut</w:t>
      </w:r>
      <w:proofErr w:type="spellEnd"/>
      <w:r w:rsidRPr="009C5D6C">
        <w:t xml:space="preserve"> </w:t>
      </w:r>
      <w:proofErr w:type="spellStart"/>
      <w:r w:rsidRPr="009C5D6C">
        <w:t>didapatkan</w:t>
      </w:r>
      <w:proofErr w:type="spellEnd"/>
      <w:r w:rsidRPr="009C5D6C">
        <w:t xml:space="preserve"> </w:t>
      </w:r>
      <w:proofErr w:type="spellStart"/>
      <w:r w:rsidRPr="009C5D6C">
        <w:t>karena</w:t>
      </w:r>
      <w:proofErr w:type="spellEnd"/>
      <w:r w:rsidRPr="009C5D6C">
        <w:t xml:space="preserve"> </w:t>
      </w:r>
      <w:proofErr w:type="spellStart"/>
      <w:r w:rsidR="00433840" w:rsidRPr="009C5D6C">
        <w:rPr>
          <w:rFonts w:eastAsia="Times New Roman" w:cs="Times New Roman"/>
          <w:szCs w:val="24"/>
          <w:lang w:val="en-ID" w:eastAsia="en-ID"/>
        </w:rPr>
        <w:t>ambang</w:t>
      </w:r>
      <w:proofErr w:type="spellEnd"/>
      <w:r w:rsidR="00433840" w:rsidRPr="009C5D6C">
        <w:rPr>
          <w:rFonts w:eastAsia="Times New Roman" w:cs="Times New Roman"/>
          <w:i/>
          <w:iCs/>
          <w:szCs w:val="24"/>
          <w:lang w:val="en-ID" w:eastAsia="en-ID"/>
        </w:rPr>
        <w:t xml:space="preserve"> </w:t>
      </w:r>
      <w:r w:rsidRPr="009C5D6C">
        <w:t xml:space="preserve">WCSS yang </w:t>
      </w:r>
      <w:proofErr w:type="spellStart"/>
      <w:r w:rsidRPr="009C5D6C">
        <w:t>digunakan</w:t>
      </w:r>
      <w:proofErr w:type="spellEnd"/>
      <w:r w:rsidRPr="009C5D6C">
        <w:t xml:space="preserve"> </w:t>
      </w:r>
      <w:proofErr w:type="spellStart"/>
      <w:r w:rsidRPr="009C5D6C">
        <w:t>terlalu</w:t>
      </w:r>
      <w:proofErr w:type="spellEnd"/>
      <w:r w:rsidRPr="009C5D6C">
        <w:t xml:space="preserve"> </w:t>
      </w:r>
      <w:proofErr w:type="spellStart"/>
      <w:r w:rsidRPr="009C5D6C">
        <w:t>kecil</w:t>
      </w:r>
      <w:proofErr w:type="spellEnd"/>
      <w:r w:rsidRPr="009C5D6C">
        <w:t xml:space="preserve">, </w:t>
      </w:r>
      <w:proofErr w:type="spellStart"/>
      <w:r w:rsidRPr="009C5D6C">
        <w:t>sehingga</w:t>
      </w:r>
      <w:proofErr w:type="spellEnd"/>
      <w:r w:rsidRPr="009C5D6C">
        <w:t xml:space="preserve"> </w:t>
      </w:r>
      <w:proofErr w:type="spellStart"/>
      <w:r w:rsidR="00EE4EEB" w:rsidRPr="009C5D6C">
        <w:rPr>
          <w:iCs/>
        </w:rPr>
        <w:t>pengelompokan</w:t>
      </w:r>
      <w:proofErr w:type="spellEnd"/>
      <w:r w:rsidR="00EE4EEB" w:rsidRPr="009C5D6C">
        <w:t xml:space="preserve"> k</w:t>
      </w:r>
      <w:r w:rsidRPr="009C5D6C">
        <w:t>-</w:t>
      </w:r>
      <w:r w:rsidRPr="009C5D6C">
        <w:rPr>
          <w:i/>
        </w:rPr>
        <w:t xml:space="preserve">means </w:t>
      </w:r>
      <w:proofErr w:type="spellStart"/>
      <w:r w:rsidRPr="009C5D6C">
        <w:t>akan</w:t>
      </w:r>
      <w:proofErr w:type="spellEnd"/>
      <w:r w:rsidRPr="009C5D6C">
        <w:t xml:space="preserve"> </w:t>
      </w:r>
      <w:proofErr w:type="spellStart"/>
      <w:r w:rsidRPr="009C5D6C">
        <w:t>melakukan</w:t>
      </w:r>
      <w:proofErr w:type="spellEnd"/>
      <w:r w:rsidRPr="009C5D6C">
        <w:t xml:space="preserve"> </w:t>
      </w:r>
      <w:proofErr w:type="spellStart"/>
      <w:r w:rsidRPr="009C5D6C">
        <w:t>pelabelan</w:t>
      </w:r>
      <w:proofErr w:type="spellEnd"/>
      <w:r w:rsidRPr="009C5D6C">
        <w:t xml:space="preserve"> data </w:t>
      </w:r>
      <w:proofErr w:type="spellStart"/>
      <w:r w:rsidRPr="009C5D6C">
        <w:t>tanpa</w:t>
      </w:r>
      <w:proofErr w:type="spellEnd"/>
      <w:r w:rsidRPr="009C5D6C">
        <w:t xml:space="preserve"> </w:t>
      </w:r>
      <w:proofErr w:type="spellStart"/>
      <w:r w:rsidRPr="009C5D6C">
        <w:t>menunggu</w:t>
      </w:r>
      <w:proofErr w:type="spellEnd"/>
      <w:r w:rsidRPr="009C5D6C">
        <w:t xml:space="preserve"> </w:t>
      </w:r>
      <w:proofErr w:type="spellStart"/>
      <w:r w:rsidRPr="009C5D6C">
        <w:t>nilai</w:t>
      </w:r>
      <w:proofErr w:type="spellEnd"/>
      <w:r w:rsidRPr="009C5D6C">
        <w:t xml:space="preserve"> </w:t>
      </w:r>
      <w:proofErr w:type="spellStart"/>
      <w:r w:rsidRPr="009C5D6C">
        <w:t>rasio</w:t>
      </w:r>
      <w:proofErr w:type="spellEnd"/>
      <w:r w:rsidRPr="009C5D6C">
        <w:t xml:space="preserve"> WCSS </w:t>
      </w:r>
      <w:proofErr w:type="spellStart"/>
      <w:r w:rsidRPr="009C5D6C">
        <w:t>mencapai</w:t>
      </w:r>
      <w:proofErr w:type="spellEnd"/>
      <w:r w:rsidRPr="009C5D6C">
        <w:t xml:space="preserve"> </w:t>
      </w:r>
      <w:proofErr w:type="spellStart"/>
      <w:r w:rsidR="00433840" w:rsidRPr="009C5D6C">
        <w:rPr>
          <w:rFonts w:eastAsia="Times New Roman" w:cs="Times New Roman"/>
          <w:szCs w:val="24"/>
          <w:lang w:val="en-ID" w:eastAsia="en-ID"/>
        </w:rPr>
        <w:t>ambang</w:t>
      </w:r>
      <w:proofErr w:type="spellEnd"/>
      <w:r w:rsidR="00433840" w:rsidRPr="009C5D6C">
        <w:rPr>
          <w:rFonts w:eastAsia="Times New Roman" w:cs="Times New Roman"/>
          <w:i/>
          <w:iCs/>
          <w:szCs w:val="24"/>
          <w:lang w:val="en-ID" w:eastAsia="en-ID"/>
        </w:rPr>
        <w:t xml:space="preserve"> </w:t>
      </w:r>
      <w:r w:rsidRPr="009C5D6C">
        <w:t xml:space="preserve">yang </w:t>
      </w:r>
      <w:proofErr w:type="spellStart"/>
      <w:r w:rsidRPr="009C5D6C">
        <w:t>kemudian</w:t>
      </w:r>
      <w:proofErr w:type="spellEnd"/>
      <w:r w:rsidRPr="009C5D6C">
        <w:t xml:space="preserve"> </w:t>
      </w:r>
      <w:proofErr w:type="spellStart"/>
      <w:r w:rsidRPr="009C5D6C">
        <w:t>menyebabkan</w:t>
      </w:r>
      <w:proofErr w:type="spellEnd"/>
      <w:r w:rsidRPr="009C5D6C">
        <w:t xml:space="preserve"> </w:t>
      </w:r>
      <w:proofErr w:type="spellStart"/>
      <w:r w:rsidR="00EE4EEB" w:rsidRPr="009C5D6C">
        <w:rPr>
          <w:iCs/>
        </w:rPr>
        <w:t>pengelompokan</w:t>
      </w:r>
      <w:proofErr w:type="spellEnd"/>
      <w:r w:rsidR="00EE4EEB" w:rsidRPr="009C5D6C">
        <w:t xml:space="preserve"> </w:t>
      </w:r>
      <w:r w:rsidRPr="009C5D6C">
        <w:t xml:space="preserve">dan </w:t>
      </w:r>
      <w:proofErr w:type="spellStart"/>
      <w:r w:rsidRPr="009C5D6C">
        <w:t>klasifikasi</w:t>
      </w:r>
      <w:proofErr w:type="spellEnd"/>
      <w:r w:rsidRPr="009C5D6C">
        <w:t xml:space="preserve"> </w:t>
      </w:r>
      <w:proofErr w:type="spellStart"/>
      <w:r w:rsidRPr="009C5D6C">
        <w:t>akan</w:t>
      </w:r>
      <w:proofErr w:type="spellEnd"/>
      <w:r w:rsidRPr="009C5D6C">
        <w:t xml:space="preserve"> </w:t>
      </w:r>
      <w:proofErr w:type="spellStart"/>
      <w:r w:rsidRPr="009C5D6C">
        <w:t>langsung</w:t>
      </w:r>
      <w:proofErr w:type="spellEnd"/>
      <w:r w:rsidRPr="009C5D6C">
        <w:t xml:space="preserve"> </w:t>
      </w:r>
      <w:proofErr w:type="spellStart"/>
      <w:r w:rsidRPr="009C5D6C">
        <w:t>dijalankan</w:t>
      </w:r>
      <w:proofErr w:type="spellEnd"/>
      <w:r w:rsidRPr="009C5D6C">
        <w:t xml:space="preserve"> </w:t>
      </w:r>
      <w:proofErr w:type="spellStart"/>
      <w:r w:rsidRPr="009C5D6C">
        <w:t>karena</w:t>
      </w:r>
      <w:proofErr w:type="spellEnd"/>
      <w:r w:rsidRPr="009C5D6C">
        <w:t xml:space="preserve"> program </w:t>
      </w:r>
      <w:proofErr w:type="spellStart"/>
      <w:r w:rsidRPr="009C5D6C">
        <w:t>selalu</w:t>
      </w:r>
      <w:proofErr w:type="spellEnd"/>
      <w:r w:rsidRPr="009C5D6C">
        <w:t xml:space="preserve"> </w:t>
      </w:r>
      <w:proofErr w:type="spellStart"/>
      <w:r w:rsidRPr="009C5D6C">
        <w:t>berasumsi</w:t>
      </w:r>
      <w:proofErr w:type="spellEnd"/>
      <w:r w:rsidRPr="009C5D6C">
        <w:t xml:space="preserve"> </w:t>
      </w:r>
      <w:proofErr w:type="spellStart"/>
      <w:r w:rsidRPr="009C5D6C">
        <w:t>bahwa</w:t>
      </w:r>
      <w:proofErr w:type="spellEnd"/>
      <w:r w:rsidRPr="009C5D6C">
        <w:t xml:space="preserve"> </w:t>
      </w:r>
      <w:proofErr w:type="spellStart"/>
      <w:r w:rsidRPr="009C5D6C">
        <w:t>terdapat</w:t>
      </w:r>
      <w:proofErr w:type="spellEnd"/>
      <w:r w:rsidRPr="009C5D6C">
        <w:t xml:space="preserve"> data</w:t>
      </w:r>
      <w:r w:rsidRPr="009C5D6C">
        <w:rPr>
          <w:i/>
          <w:iCs/>
        </w:rPr>
        <w:t xml:space="preserve"> </w:t>
      </w:r>
      <w:r w:rsidR="006B4C1E" w:rsidRPr="009C5D6C">
        <w:t>salah</w:t>
      </w:r>
      <w:r w:rsidRPr="009C5D6C">
        <w:t xml:space="preserve">. </w:t>
      </w:r>
      <w:proofErr w:type="spellStart"/>
      <w:r w:rsidRPr="009C5D6C">
        <w:t>Dengan</w:t>
      </w:r>
      <w:proofErr w:type="spellEnd"/>
      <w:r w:rsidRPr="009C5D6C">
        <w:t xml:space="preserve"> </w:t>
      </w:r>
      <w:proofErr w:type="spellStart"/>
      <w:r w:rsidRPr="009C5D6C">
        <w:t>bobot</w:t>
      </w:r>
      <w:proofErr w:type="spellEnd"/>
      <w:r w:rsidRPr="009C5D6C">
        <w:t xml:space="preserve"> data normal yang </w:t>
      </w:r>
      <w:proofErr w:type="spellStart"/>
      <w:r w:rsidRPr="009C5D6C">
        <w:t>kecil</w:t>
      </w:r>
      <w:proofErr w:type="spellEnd"/>
      <w:r w:rsidRPr="009C5D6C">
        <w:t>,</w:t>
      </w:r>
      <w:r w:rsidR="006B4C1E" w:rsidRPr="009C5D6C">
        <w:t xml:space="preserve"> </w:t>
      </w:r>
      <w:r w:rsidRPr="009C5D6C">
        <w:t xml:space="preserve">program </w:t>
      </w:r>
      <w:proofErr w:type="spellStart"/>
      <w:r w:rsidR="006B4C1E" w:rsidRPr="009C5D6C">
        <w:rPr>
          <w:iCs/>
        </w:rPr>
        <w:t>deteksi</w:t>
      </w:r>
      <w:proofErr w:type="spellEnd"/>
      <w:r w:rsidR="006B4C1E" w:rsidRPr="009C5D6C">
        <w:rPr>
          <w:iCs/>
        </w:rPr>
        <w:t xml:space="preserve"> </w:t>
      </w:r>
      <w:proofErr w:type="spellStart"/>
      <w:r w:rsidR="006B4C1E" w:rsidRPr="009C5D6C">
        <w:rPr>
          <w:iCs/>
        </w:rPr>
        <w:t>kesalahan</w:t>
      </w:r>
      <w:proofErr w:type="spellEnd"/>
      <w:r w:rsidRPr="009C5D6C">
        <w:rPr>
          <w:i/>
        </w:rPr>
        <w:t xml:space="preserve"> </w:t>
      </w:r>
      <w:proofErr w:type="spellStart"/>
      <w:r w:rsidRPr="009C5D6C">
        <w:t>akan</w:t>
      </w:r>
      <w:proofErr w:type="spellEnd"/>
      <w:r w:rsidRPr="009C5D6C">
        <w:t xml:space="preserve"> </w:t>
      </w:r>
      <w:proofErr w:type="spellStart"/>
      <w:r w:rsidRPr="009C5D6C">
        <w:t>mengalami</w:t>
      </w:r>
      <w:proofErr w:type="spellEnd"/>
      <w:r w:rsidRPr="009C5D6C">
        <w:t xml:space="preserve"> </w:t>
      </w:r>
      <w:proofErr w:type="spellStart"/>
      <w:r w:rsidRPr="009C5D6C">
        <w:t>kesulitan</w:t>
      </w:r>
      <w:proofErr w:type="spellEnd"/>
      <w:r w:rsidRPr="009C5D6C">
        <w:t xml:space="preserve"> </w:t>
      </w:r>
      <w:proofErr w:type="spellStart"/>
      <w:r w:rsidRPr="009C5D6C">
        <w:t>dalam</w:t>
      </w:r>
      <w:proofErr w:type="spellEnd"/>
      <w:r w:rsidRPr="009C5D6C">
        <w:t xml:space="preserve"> </w:t>
      </w:r>
      <w:proofErr w:type="spellStart"/>
      <w:r w:rsidRPr="009C5D6C">
        <w:t>mengenali</w:t>
      </w:r>
      <w:proofErr w:type="spellEnd"/>
      <w:r w:rsidRPr="009C5D6C">
        <w:t xml:space="preserve"> </w:t>
      </w:r>
      <w:proofErr w:type="spellStart"/>
      <w:r w:rsidRPr="009C5D6C">
        <w:t>sampel</w:t>
      </w:r>
      <w:proofErr w:type="spellEnd"/>
      <w:r w:rsidRPr="009C5D6C">
        <w:t xml:space="preserve"> normal, dan </w:t>
      </w:r>
      <w:proofErr w:type="spellStart"/>
      <w:r w:rsidRPr="009C5D6C">
        <w:t>justru</w:t>
      </w:r>
      <w:proofErr w:type="spellEnd"/>
      <w:r w:rsidRPr="009C5D6C">
        <w:t xml:space="preserve"> </w:t>
      </w:r>
      <w:proofErr w:type="spellStart"/>
      <w:r w:rsidRPr="009C5D6C">
        <w:t>akan</w:t>
      </w:r>
      <w:proofErr w:type="spellEnd"/>
      <w:r w:rsidRPr="009C5D6C">
        <w:t xml:space="preserve"> </w:t>
      </w:r>
      <w:proofErr w:type="spellStart"/>
      <w:r w:rsidRPr="009C5D6C">
        <w:t>memprediksi</w:t>
      </w:r>
      <w:proofErr w:type="spellEnd"/>
      <w:r w:rsidRPr="009C5D6C">
        <w:t xml:space="preserve"> </w:t>
      </w:r>
      <w:proofErr w:type="spellStart"/>
      <w:r w:rsidRPr="009C5D6C">
        <w:t>sampel</w:t>
      </w:r>
      <w:proofErr w:type="spellEnd"/>
      <w:r w:rsidRPr="009C5D6C">
        <w:t xml:space="preserve"> normal </w:t>
      </w:r>
      <w:proofErr w:type="spellStart"/>
      <w:r w:rsidRPr="009C5D6C">
        <w:t>sebagai</w:t>
      </w:r>
      <w:proofErr w:type="spellEnd"/>
      <w:r w:rsidRPr="009C5D6C">
        <w:t xml:space="preserve"> </w:t>
      </w:r>
      <w:proofErr w:type="spellStart"/>
      <w:r w:rsidRPr="009C5D6C">
        <w:t>sampel</w:t>
      </w:r>
      <w:proofErr w:type="spellEnd"/>
      <w:r w:rsidRPr="009C5D6C">
        <w:t xml:space="preserve"> </w:t>
      </w:r>
      <w:r w:rsidR="006B4C1E" w:rsidRPr="009C5D6C">
        <w:rPr>
          <w:iCs/>
        </w:rPr>
        <w:t>salah</w:t>
      </w:r>
      <w:r w:rsidRPr="009C5D6C">
        <w:t xml:space="preserve">. Hal </w:t>
      </w:r>
      <w:proofErr w:type="spellStart"/>
      <w:r w:rsidRPr="009C5D6C">
        <w:t>ini</w:t>
      </w:r>
      <w:proofErr w:type="spellEnd"/>
      <w:r w:rsidRPr="009C5D6C">
        <w:t xml:space="preserve"> </w:t>
      </w:r>
      <w:proofErr w:type="spellStart"/>
      <w:r w:rsidRPr="009C5D6C">
        <w:t>merupakan</w:t>
      </w:r>
      <w:proofErr w:type="spellEnd"/>
      <w:r w:rsidRPr="009C5D6C">
        <w:t xml:space="preserve"> </w:t>
      </w:r>
      <w:proofErr w:type="spellStart"/>
      <w:r w:rsidRPr="009C5D6C">
        <w:t>akibat</w:t>
      </w:r>
      <w:proofErr w:type="spellEnd"/>
      <w:r w:rsidRPr="009C5D6C">
        <w:t xml:space="preserve"> </w:t>
      </w:r>
      <w:proofErr w:type="spellStart"/>
      <w:r w:rsidRPr="009C5D6C">
        <w:t>dari</w:t>
      </w:r>
      <w:proofErr w:type="spellEnd"/>
      <w:r w:rsidRPr="009C5D6C">
        <w:t xml:space="preserve"> </w:t>
      </w:r>
      <w:proofErr w:type="spellStart"/>
      <w:r w:rsidRPr="009C5D6C">
        <w:t>pelabelan</w:t>
      </w:r>
      <w:proofErr w:type="spellEnd"/>
      <w:r w:rsidRPr="009C5D6C">
        <w:t xml:space="preserve"> </w:t>
      </w:r>
      <w:proofErr w:type="spellStart"/>
      <w:r w:rsidRPr="009C5D6C">
        <w:t>sampel</w:t>
      </w:r>
      <w:proofErr w:type="spellEnd"/>
      <w:r w:rsidRPr="009C5D6C">
        <w:t xml:space="preserve"> yang </w:t>
      </w:r>
      <w:proofErr w:type="spellStart"/>
      <w:r w:rsidRPr="009C5D6C">
        <w:t>tidak</w:t>
      </w:r>
      <w:proofErr w:type="spellEnd"/>
      <w:r w:rsidRPr="009C5D6C">
        <w:t xml:space="preserve"> </w:t>
      </w:r>
      <w:proofErr w:type="spellStart"/>
      <w:r w:rsidRPr="009C5D6C">
        <w:t>akurat</w:t>
      </w:r>
      <w:proofErr w:type="spellEnd"/>
      <w:r w:rsidRPr="009C5D6C">
        <w:t xml:space="preserve"> pada </w:t>
      </w:r>
      <w:proofErr w:type="spellStart"/>
      <w:r w:rsidRPr="009C5D6C">
        <w:t>tahap</w:t>
      </w:r>
      <w:proofErr w:type="spellEnd"/>
      <w:r w:rsidRPr="009C5D6C">
        <w:t xml:space="preserve"> </w:t>
      </w:r>
      <w:proofErr w:type="spellStart"/>
      <w:r w:rsidR="00EE4EEB" w:rsidRPr="009C5D6C">
        <w:rPr>
          <w:iCs/>
        </w:rPr>
        <w:t>pengelompokan</w:t>
      </w:r>
      <w:proofErr w:type="spellEnd"/>
      <w:r w:rsidR="00EE4EEB" w:rsidRPr="009C5D6C">
        <w:t xml:space="preserve"> k</w:t>
      </w:r>
      <w:r w:rsidRPr="009C5D6C">
        <w:t>-</w:t>
      </w:r>
      <w:r w:rsidRPr="009C5D6C">
        <w:rPr>
          <w:i/>
        </w:rPr>
        <w:t>means</w:t>
      </w:r>
      <w:r w:rsidRPr="009C5D6C">
        <w:t xml:space="preserve">. Pada </w:t>
      </w:r>
      <w:proofErr w:type="spellStart"/>
      <w:r w:rsidRPr="009C5D6C">
        <w:t>bobot</w:t>
      </w:r>
      <w:proofErr w:type="spellEnd"/>
      <w:r w:rsidRPr="009C5D6C">
        <w:t xml:space="preserve"> </w:t>
      </w:r>
      <w:proofErr w:type="spellStart"/>
      <w:r w:rsidRPr="009C5D6C">
        <w:t>kelas</w:t>
      </w:r>
      <w:proofErr w:type="spellEnd"/>
      <w:r w:rsidRPr="009C5D6C">
        <w:t xml:space="preserve"> data normal yang </w:t>
      </w:r>
      <w:proofErr w:type="spellStart"/>
      <w:r w:rsidRPr="009C5D6C">
        <w:t>rendah</w:t>
      </w:r>
      <w:proofErr w:type="spellEnd"/>
      <w:r w:rsidRPr="009C5D6C">
        <w:t xml:space="preserve">, SVM </w:t>
      </w:r>
      <w:proofErr w:type="spellStart"/>
      <w:r w:rsidRPr="009C5D6C">
        <w:t>akan</w:t>
      </w:r>
      <w:proofErr w:type="spellEnd"/>
      <w:r w:rsidRPr="009C5D6C">
        <w:t xml:space="preserve"> </w:t>
      </w:r>
      <w:proofErr w:type="spellStart"/>
      <w:r w:rsidRPr="009C5D6C">
        <w:t>lebih</w:t>
      </w:r>
      <w:proofErr w:type="spellEnd"/>
      <w:r w:rsidRPr="009C5D6C">
        <w:t xml:space="preserve"> </w:t>
      </w:r>
      <w:proofErr w:type="spellStart"/>
      <w:r w:rsidRPr="009C5D6C">
        <w:t>peka</w:t>
      </w:r>
      <w:proofErr w:type="spellEnd"/>
      <w:r w:rsidRPr="009C5D6C">
        <w:t xml:space="preserve"> </w:t>
      </w:r>
      <w:proofErr w:type="spellStart"/>
      <w:r w:rsidRPr="009C5D6C">
        <w:t>terhadap</w:t>
      </w:r>
      <w:proofErr w:type="spellEnd"/>
      <w:r w:rsidRPr="009C5D6C">
        <w:t xml:space="preserve"> </w:t>
      </w:r>
      <w:proofErr w:type="spellStart"/>
      <w:r w:rsidRPr="009C5D6C">
        <w:t>sampel</w:t>
      </w:r>
      <w:proofErr w:type="spellEnd"/>
      <w:r w:rsidRPr="009C5D6C">
        <w:t xml:space="preserve"> </w:t>
      </w:r>
      <w:proofErr w:type="spellStart"/>
      <w:r w:rsidRPr="009C5D6C">
        <w:t>berlabel</w:t>
      </w:r>
      <w:proofErr w:type="spellEnd"/>
      <w:r w:rsidRPr="009C5D6C">
        <w:t xml:space="preserve"> </w:t>
      </w:r>
      <w:r w:rsidR="006B4C1E" w:rsidRPr="009C5D6C">
        <w:rPr>
          <w:iCs/>
        </w:rPr>
        <w:t>salah</w:t>
      </w:r>
      <w:r w:rsidR="006B4C1E" w:rsidRPr="009C5D6C">
        <w:rPr>
          <w:i/>
        </w:rPr>
        <w:t xml:space="preserve"> </w:t>
      </w:r>
      <w:r w:rsidRPr="009C5D6C">
        <w:t xml:space="preserve">dan </w:t>
      </w:r>
      <w:proofErr w:type="spellStart"/>
      <w:r w:rsidRPr="009C5D6C">
        <w:t>kurang</w:t>
      </w:r>
      <w:proofErr w:type="spellEnd"/>
      <w:r w:rsidRPr="009C5D6C">
        <w:t xml:space="preserve"> </w:t>
      </w:r>
      <w:proofErr w:type="spellStart"/>
      <w:r w:rsidRPr="009C5D6C">
        <w:t>memperdulikan</w:t>
      </w:r>
      <w:proofErr w:type="spellEnd"/>
      <w:r w:rsidRPr="009C5D6C">
        <w:t xml:space="preserve"> data </w:t>
      </w:r>
      <w:proofErr w:type="spellStart"/>
      <w:r w:rsidRPr="009C5D6C">
        <w:t>berlabel</w:t>
      </w:r>
      <w:proofErr w:type="spellEnd"/>
      <w:r w:rsidRPr="009C5D6C">
        <w:t xml:space="preserve"> normal. </w:t>
      </w:r>
      <w:proofErr w:type="spellStart"/>
      <w:r w:rsidRPr="009C5D6C">
        <w:t>Sebagai</w:t>
      </w:r>
      <w:proofErr w:type="spellEnd"/>
      <w:r w:rsidRPr="009C5D6C">
        <w:t xml:space="preserve"> </w:t>
      </w:r>
      <w:proofErr w:type="spellStart"/>
      <w:r w:rsidRPr="009C5D6C">
        <w:t>konsekuensi</w:t>
      </w:r>
      <w:proofErr w:type="spellEnd"/>
      <w:r w:rsidRPr="009C5D6C">
        <w:t xml:space="preserve">, SVM </w:t>
      </w:r>
      <w:proofErr w:type="spellStart"/>
      <w:r w:rsidRPr="009C5D6C">
        <w:t>akan</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yang </w:t>
      </w:r>
      <w:proofErr w:type="spellStart"/>
      <w:r w:rsidRPr="009C5D6C">
        <w:t>melintasi</w:t>
      </w:r>
      <w:proofErr w:type="spellEnd"/>
      <w:r w:rsidRPr="009C5D6C">
        <w:t xml:space="preserve"> </w:t>
      </w:r>
      <w:proofErr w:type="spellStart"/>
      <w:r w:rsidR="00630EDB" w:rsidRPr="009C5D6C">
        <w:t>kelompok</w:t>
      </w:r>
      <w:proofErr w:type="spellEnd"/>
      <w:r w:rsidR="00630EDB" w:rsidRPr="009C5D6C">
        <w:t xml:space="preserve"> </w:t>
      </w:r>
      <w:r w:rsidRPr="009C5D6C">
        <w:t xml:space="preserve">data normal </w:t>
      </w:r>
      <w:proofErr w:type="spellStart"/>
      <w:r w:rsidRPr="009C5D6C">
        <w:t>tersebut</w:t>
      </w:r>
      <w:proofErr w:type="spellEnd"/>
      <w:r w:rsidRPr="009C5D6C">
        <w:t xml:space="preserve"> demi data </w:t>
      </w:r>
      <w:proofErr w:type="spellStart"/>
      <w:r w:rsidRPr="009C5D6C">
        <w:t>berlabel</w:t>
      </w:r>
      <w:proofErr w:type="spellEnd"/>
      <w:r w:rsidRPr="009C5D6C">
        <w:t xml:space="preserve"> </w:t>
      </w:r>
      <w:r w:rsidR="006B4C1E" w:rsidRPr="009C5D6C">
        <w:rPr>
          <w:iCs/>
        </w:rPr>
        <w:t>salah</w:t>
      </w:r>
      <w:r w:rsidRPr="009C5D6C">
        <w:rPr>
          <w:i/>
        </w:rPr>
        <w:t xml:space="preserve">. </w:t>
      </w:r>
      <w:proofErr w:type="spellStart"/>
      <w:r w:rsidRPr="009C5D6C">
        <w:t>Sedangkan</w:t>
      </w:r>
      <w:proofErr w:type="spellEnd"/>
      <w:r w:rsidRPr="009C5D6C">
        <w:t xml:space="preserve"> </w:t>
      </w:r>
      <w:proofErr w:type="spellStart"/>
      <w:r w:rsidRPr="009C5D6C">
        <w:t>apabila</w:t>
      </w:r>
      <w:proofErr w:type="spellEnd"/>
      <w:r w:rsidRPr="009C5D6C">
        <w:t xml:space="preserve"> data normal </w:t>
      </w:r>
      <w:proofErr w:type="spellStart"/>
      <w:r w:rsidRPr="009C5D6C">
        <w:t>memiliki</w:t>
      </w:r>
      <w:proofErr w:type="spellEnd"/>
      <w:r w:rsidRPr="009C5D6C">
        <w:t xml:space="preserve"> </w:t>
      </w:r>
      <w:proofErr w:type="spellStart"/>
      <w:r w:rsidRPr="009C5D6C">
        <w:t>bobot</w:t>
      </w:r>
      <w:proofErr w:type="spellEnd"/>
      <w:r w:rsidRPr="009C5D6C">
        <w:t xml:space="preserve"> </w:t>
      </w:r>
      <w:proofErr w:type="spellStart"/>
      <w:r w:rsidRPr="009C5D6C">
        <w:t>kelas</w:t>
      </w:r>
      <w:proofErr w:type="spellEnd"/>
      <w:r w:rsidRPr="009C5D6C">
        <w:t xml:space="preserve"> 1, </w:t>
      </w:r>
      <w:proofErr w:type="spellStart"/>
      <w:r w:rsidRPr="009C5D6C">
        <w:t>bobot</w:t>
      </w:r>
      <w:proofErr w:type="spellEnd"/>
      <w:r w:rsidRPr="009C5D6C">
        <w:t xml:space="preserve"> </w:t>
      </w:r>
      <w:proofErr w:type="spellStart"/>
      <w:r w:rsidRPr="009C5D6C">
        <w:t>kelas</w:t>
      </w:r>
      <w:proofErr w:type="spellEnd"/>
      <w:r w:rsidRPr="009C5D6C">
        <w:t xml:space="preserve"> data </w:t>
      </w:r>
      <w:proofErr w:type="spellStart"/>
      <w:r w:rsidRPr="009C5D6C">
        <w:t>berlabel</w:t>
      </w:r>
      <w:proofErr w:type="spellEnd"/>
      <w:r w:rsidRPr="009C5D6C">
        <w:t xml:space="preserve"> normal </w:t>
      </w:r>
      <w:proofErr w:type="spellStart"/>
      <w:r w:rsidRPr="009C5D6C">
        <w:t>akan</w:t>
      </w:r>
      <w:proofErr w:type="spellEnd"/>
      <w:r w:rsidRPr="009C5D6C">
        <w:t xml:space="preserve"> </w:t>
      </w:r>
      <w:proofErr w:type="spellStart"/>
      <w:r w:rsidRPr="009C5D6C">
        <w:t>sama</w:t>
      </w:r>
      <w:proofErr w:type="spellEnd"/>
      <w:r w:rsidRPr="009C5D6C">
        <w:t xml:space="preserve"> </w:t>
      </w:r>
      <w:proofErr w:type="spellStart"/>
      <w:r w:rsidRPr="009C5D6C">
        <w:t>dengan</w:t>
      </w:r>
      <w:proofErr w:type="spellEnd"/>
      <w:r w:rsidRPr="009C5D6C">
        <w:t xml:space="preserve"> </w:t>
      </w:r>
      <w:proofErr w:type="spellStart"/>
      <w:r w:rsidRPr="009C5D6C">
        <w:t>bobot</w:t>
      </w:r>
      <w:proofErr w:type="spellEnd"/>
      <w:r w:rsidRPr="009C5D6C">
        <w:t xml:space="preserve"> </w:t>
      </w:r>
      <w:proofErr w:type="spellStart"/>
      <w:r w:rsidRPr="009C5D6C">
        <w:t>kelas</w:t>
      </w:r>
      <w:proofErr w:type="spellEnd"/>
      <w:r w:rsidRPr="009C5D6C">
        <w:t xml:space="preserve"> data </w:t>
      </w:r>
      <w:proofErr w:type="spellStart"/>
      <w:r w:rsidRPr="009C5D6C">
        <w:t>berlabel</w:t>
      </w:r>
      <w:proofErr w:type="spellEnd"/>
      <w:r w:rsidRPr="009C5D6C">
        <w:t xml:space="preserve"> </w:t>
      </w:r>
      <w:r w:rsidR="006B4C1E" w:rsidRPr="009C5D6C">
        <w:rPr>
          <w:iCs/>
        </w:rPr>
        <w:t>salah</w:t>
      </w:r>
      <w:r w:rsidRPr="009C5D6C">
        <w:t xml:space="preserve">, </w:t>
      </w:r>
      <w:proofErr w:type="spellStart"/>
      <w:r w:rsidRPr="009C5D6C">
        <w:t>alih-alih</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yang </w:t>
      </w:r>
      <w:proofErr w:type="spellStart"/>
      <w:r w:rsidRPr="009C5D6C">
        <w:t>menembus</w:t>
      </w:r>
      <w:proofErr w:type="spellEnd"/>
      <w:r w:rsidRPr="009C5D6C">
        <w:t xml:space="preserve"> </w:t>
      </w:r>
      <w:proofErr w:type="spellStart"/>
      <w:r w:rsidR="00433840" w:rsidRPr="009C5D6C">
        <w:t>kelompok</w:t>
      </w:r>
      <w:proofErr w:type="spellEnd"/>
      <w:r w:rsidR="00433840" w:rsidRPr="009C5D6C">
        <w:t xml:space="preserve"> </w:t>
      </w:r>
      <w:r w:rsidRPr="009C5D6C">
        <w:t xml:space="preserve">data </w:t>
      </w:r>
      <w:proofErr w:type="spellStart"/>
      <w:r w:rsidRPr="009C5D6C">
        <w:t>berlabel</w:t>
      </w:r>
      <w:proofErr w:type="spellEnd"/>
      <w:r w:rsidRPr="009C5D6C">
        <w:t xml:space="preserve"> normal, SVM </w:t>
      </w:r>
      <w:proofErr w:type="spellStart"/>
      <w:r w:rsidRPr="009C5D6C">
        <w:t>justru</w:t>
      </w:r>
      <w:proofErr w:type="spellEnd"/>
      <w:r w:rsidRPr="009C5D6C">
        <w:t xml:space="preserve"> </w:t>
      </w:r>
      <w:proofErr w:type="spellStart"/>
      <w:r w:rsidRPr="009C5D6C">
        <w:t>ak</w:t>
      </w:r>
      <w:r w:rsidRPr="009C5D6C">
        <w:softHyphen/>
      </w:r>
      <w:r w:rsidRPr="009C5D6C">
        <w:softHyphen/>
        <w:t>an</w:t>
      </w:r>
      <w:proofErr w:type="spellEnd"/>
      <w:r w:rsidRPr="009C5D6C">
        <w:t xml:space="preserve"> </w:t>
      </w:r>
      <w:proofErr w:type="spellStart"/>
      <w:r w:rsidRPr="009C5D6C">
        <w:t>membuat</w:t>
      </w:r>
      <w:proofErr w:type="spellEnd"/>
      <w:r w:rsidRPr="009C5D6C">
        <w:t xml:space="preserve"> garis </w:t>
      </w:r>
      <w:proofErr w:type="spellStart"/>
      <w:r w:rsidRPr="009C5D6C">
        <w:t>pemisah</w:t>
      </w:r>
      <w:proofErr w:type="spellEnd"/>
      <w:r w:rsidRPr="009C5D6C">
        <w:t xml:space="preserve"> </w:t>
      </w:r>
      <w:proofErr w:type="spellStart"/>
      <w:r w:rsidRPr="009C5D6C">
        <w:t>diujung</w:t>
      </w:r>
      <w:proofErr w:type="spellEnd"/>
      <w:r w:rsidRPr="009C5D6C">
        <w:t xml:space="preserve"> </w:t>
      </w:r>
      <w:proofErr w:type="spellStart"/>
      <w:r w:rsidR="00433840" w:rsidRPr="009C5D6C">
        <w:t>kelompok</w:t>
      </w:r>
      <w:proofErr w:type="spellEnd"/>
      <w:r w:rsidR="00433840" w:rsidRPr="009C5D6C">
        <w:t xml:space="preserve"> </w:t>
      </w:r>
      <w:r w:rsidRPr="009C5D6C">
        <w:t xml:space="preserve">normal, </w:t>
      </w:r>
      <w:proofErr w:type="spellStart"/>
      <w:r w:rsidRPr="009C5D6C">
        <w:t>karena</w:t>
      </w:r>
      <w:proofErr w:type="spellEnd"/>
      <w:r w:rsidRPr="009C5D6C">
        <w:t xml:space="preserve"> SVM </w:t>
      </w:r>
      <w:proofErr w:type="spellStart"/>
      <w:r w:rsidRPr="009C5D6C">
        <w:t>tidak</w:t>
      </w:r>
      <w:proofErr w:type="spellEnd"/>
      <w:r w:rsidRPr="009C5D6C">
        <w:t xml:space="preserve"> </w:t>
      </w:r>
      <w:proofErr w:type="spellStart"/>
      <w:r w:rsidRPr="009C5D6C">
        <w:t>lagi</w:t>
      </w:r>
      <w:proofErr w:type="spellEnd"/>
      <w:r w:rsidRPr="009C5D6C">
        <w:t xml:space="preserve"> </w:t>
      </w:r>
      <w:proofErr w:type="spellStart"/>
      <w:r w:rsidRPr="009C5D6C">
        <w:t>lebih</w:t>
      </w:r>
      <w:proofErr w:type="spellEnd"/>
      <w:r w:rsidRPr="009C5D6C">
        <w:t xml:space="preserve"> </w:t>
      </w:r>
      <w:proofErr w:type="spellStart"/>
      <w:r w:rsidRPr="009C5D6C">
        <w:t>sensitif</w:t>
      </w:r>
      <w:proofErr w:type="spellEnd"/>
      <w:r w:rsidRPr="009C5D6C">
        <w:t xml:space="preserve"> </w:t>
      </w:r>
      <w:proofErr w:type="spellStart"/>
      <w:r w:rsidRPr="009C5D6C">
        <w:t>terhadap</w:t>
      </w:r>
      <w:proofErr w:type="spellEnd"/>
      <w:r w:rsidRPr="009C5D6C">
        <w:t xml:space="preserve"> data </w:t>
      </w:r>
      <w:proofErr w:type="spellStart"/>
      <w:r w:rsidRPr="009C5D6C">
        <w:t>berlabel</w:t>
      </w:r>
      <w:proofErr w:type="spellEnd"/>
      <w:r w:rsidRPr="009C5D6C">
        <w:t xml:space="preserve"> </w:t>
      </w:r>
      <w:r w:rsidR="006B4C1E" w:rsidRPr="009C5D6C">
        <w:rPr>
          <w:iCs/>
        </w:rPr>
        <w:t>salah</w:t>
      </w:r>
      <w:r w:rsidRPr="009C5D6C">
        <w:t xml:space="preserve">, dan </w:t>
      </w:r>
      <w:proofErr w:type="spellStart"/>
      <w:r w:rsidRPr="009C5D6C">
        <w:lastRenderedPageBreak/>
        <w:t>sebagai</w:t>
      </w:r>
      <w:proofErr w:type="spellEnd"/>
      <w:r w:rsidRPr="009C5D6C">
        <w:t xml:space="preserve"> </w:t>
      </w:r>
      <w:proofErr w:type="spellStart"/>
      <w:r w:rsidRPr="009C5D6C">
        <w:t>hasilnya</w:t>
      </w:r>
      <w:proofErr w:type="spellEnd"/>
      <w:r w:rsidRPr="009C5D6C">
        <w:t xml:space="preserve"> program </w:t>
      </w:r>
      <w:proofErr w:type="spellStart"/>
      <w:r w:rsidR="006B4C1E" w:rsidRPr="009C5D6C">
        <w:rPr>
          <w:iCs/>
        </w:rPr>
        <w:t>deteksi</w:t>
      </w:r>
      <w:proofErr w:type="spellEnd"/>
      <w:r w:rsidR="006B4C1E" w:rsidRPr="009C5D6C">
        <w:rPr>
          <w:iCs/>
        </w:rPr>
        <w:t xml:space="preserve"> </w:t>
      </w:r>
      <w:proofErr w:type="spellStart"/>
      <w:r w:rsidR="006B4C1E" w:rsidRPr="009C5D6C">
        <w:rPr>
          <w:iCs/>
        </w:rPr>
        <w:t>kesalahan</w:t>
      </w:r>
      <w:proofErr w:type="spellEnd"/>
      <w:r w:rsidRPr="009C5D6C">
        <w:rPr>
          <w:i/>
        </w:rPr>
        <w:t xml:space="preserve"> </w:t>
      </w:r>
      <w:proofErr w:type="spellStart"/>
      <w:r w:rsidRPr="009C5D6C">
        <w:t>menghasilkan</w:t>
      </w:r>
      <w:proofErr w:type="spellEnd"/>
      <w:r w:rsidRPr="009C5D6C">
        <w:t xml:space="preserve"> </w:t>
      </w:r>
      <w:proofErr w:type="spellStart"/>
      <w:r w:rsidRPr="009C5D6C">
        <w:t>akurasi</w:t>
      </w:r>
      <w:proofErr w:type="spellEnd"/>
      <w:r w:rsidRPr="009C5D6C">
        <w:t xml:space="preserve"> yang </w:t>
      </w:r>
      <w:proofErr w:type="spellStart"/>
      <w:r w:rsidRPr="009C5D6C">
        <w:t>lebih</w:t>
      </w:r>
      <w:proofErr w:type="spellEnd"/>
      <w:r w:rsidRPr="009C5D6C">
        <w:t xml:space="preserve"> </w:t>
      </w:r>
      <w:proofErr w:type="spellStart"/>
      <w:r w:rsidRPr="009C5D6C">
        <w:t>tinggi</w:t>
      </w:r>
      <w:proofErr w:type="spellEnd"/>
      <w:r w:rsidRPr="009C5D6C">
        <w:t xml:space="preserve"> </w:t>
      </w:r>
      <w:proofErr w:type="spellStart"/>
      <w:r w:rsidRPr="009C5D6C">
        <w:t>untuk</w:t>
      </w:r>
      <w:proofErr w:type="spellEnd"/>
      <w:r w:rsidRPr="009C5D6C">
        <w:t xml:space="preserve"> </w:t>
      </w:r>
      <w:proofErr w:type="spellStart"/>
      <w:r w:rsidRPr="009C5D6C">
        <w:t>mendeteksi</w:t>
      </w:r>
      <w:proofErr w:type="spellEnd"/>
      <w:r w:rsidRPr="009C5D6C">
        <w:t xml:space="preserve"> data normal.</w:t>
      </w:r>
    </w:p>
    <w:p w14:paraId="40A9BD45" w14:textId="777FECCB" w:rsidR="00FF53D3" w:rsidRPr="00597E8A" w:rsidRDefault="002D1E6F" w:rsidP="00CE1707">
      <w:pPr>
        <w:spacing w:after="0" w:line="360" w:lineRule="auto"/>
        <w:ind w:firstLine="567"/>
      </w:pPr>
      <w:proofErr w:type="spellStart"/>
      <w:r w:rsidRPr="00597E8A">
        <w:t>Pengujian</w:t>
      </w:r>
      <w:proofErr w:type="spellEnd"/>
      <w:r w:rsidRPr="00597E8A">
        <w:t xml:space="preserve"> </w:t>
      </w:r>
      <w:proofErr w:type="spellStart"/>
      <w:r w:rsidRPr="00597E8A">
        <w:t>dengan</w:t>
      </w:r>
      <w:proofErr w:type="spellEnd"/>
      <w:r w:rsidRPr="00597E8A">
        <w:t xml:space="preserve"> </w:t>
      </w:r>
      <w:proofErr w:type="spellStart"/>
      <w:r w:rsidRPr="00597E8A">
        <w:t>bobot</w:t>
      </w:r>
      <w:proofErr w:type="spellEnd"/>
      <w:r w:rsidRPr="00597E8A">
        <w:t xml:space="preserve"> </w:t>
      </w:r>
      <w:proofErr w:type="spellStart"/>
      <w:r w:rsidRPr="00597E8A">
        <w:t>kelas</w:t>
      </w:r>
      <w:proofErr w:type="spellEnd"/>
      <w:r w:rsidRPr="00597E8A">
        <w:t xml:space="preserve"> 0</w:t>
      </w:r>
      <w:r w:rsidR="00ED674D" w:rsidRPr="00597E8A">
        <w:t>,</w:t>
      </w:r>
      <w:r w:rsidRPr="00597E8A">
        <w:t xml:space="preserve">3 </w:t>
      </w:r>
      <w:proofErr w:type="spellStart"/>
      <w:r w:rsidRPr="00597E8A">
        <w:t>dapat</w:t>
      </w:r>
      <w:proofErr w:type="spellEnd"/>
      <w:r w:rsidRPr="00597E8A">
        <w:t xml:space="preserve"> </w:t>
      </w:r>
      <w:proofErr w:type="spellStart"/>
      <w:r w:rsidRPr="00597E8A">
        <w:t>mencapai</w:t>
      </w:r>
      <w:proofErr w:type="spellEnd"/>
      <w:r w:rsidRPr="00597E8A">
        <w:t xml:space="preserve"> </w:t>
      </w:r>
      <w:proofErr w:type="spellStart"/>
      <w:r w:rsidRPr="00597E8A">
        <w:t>nilai</w:t>
      </w:r>
      <w:proofErr w:type="spellEnd"/>
      <w:r w:rsidRPr="00597E8A">
        <w:t xml:space="preserve"> </w:t>
      </w:r>
      <w:proofErr w:type="spellStart"/>
      <w:r w:rsidRPr="00597E8A">
        <w:t>akurasi</w:t>
      </w:r>
      <w:proofErr w:type="spellEnd"/>
      <w:r w:rsidRPr="00597E8A">
        <w:t xml:space="preserve"> yang </w:t>
      </w:r>
      <w:proofErr w:type="spellStart"/>
      <w:r w:rsidRPr="00597E8A">
        <w:t>lebih</w:t>
      </w:r>
      <w:proofErr w:type="spellEnd"/>
      <w:r w:rsidRPr="00597E8A">
        <w:t xml:space="preserve"> </w:t>
      </w:r>
      <w:proofErr w:type="spellStart"/>
      <w:r w:rsidRPr="00597E8A">
        <w:t>tinggi</w:t>
      </w:r>
      <w:proofErr w:type="spellEnd"/>
      <w:r w:rsidRPr="00597E8A">
        <w:t xml:space="preserve"> </w:t>
      </w:r>
      <w:proofErr w:type="spellStart"/>
      <w:r w:rsidRPr="00597E8A">
        <w:t>lagi</w:t>
      </w:r>
      <w:proofErr w:type="spellEnd"/>
      <w:r w:rsidRPr="00597E8A">
        <w:t xml:space="preserve"> </w:t>
      </w:r>
      <w:proofErr w:type="spellStart"/>
      <w:r w:rsidRPr="00597E8A">
        <w:t>apabila</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rasio</w:t>
      </w:r>
      <w:proofErr w:type="spellEnd"/>
      <w:r w:rsidRPr="00597E8A">
        <w:t xml:space="preserve"> WCSS program </w:t>
      </w:r>
      <w:proofErr w:type="spellStart"/>
      <w:r w:rsidRPr="00597E8A">
        <w:t>sesuai</w:t>
      </w:r>
      <w:proofErr w:type="spellEnd"/>
      <w:r w:rsidRPr="00597E8A">
        <w:t xml:space="preserve"> </w:t>
      </w:r>
      <w:proofErr w:type="spellStart"/>
      <w:r w:rsidRPr="00597E8A">
        <w:t>dengan</w:t>
      </w:r>
      <w:proofErr w:type="spellEnd"/>
      <w:r w:rsidRPr="00597E8A">
        <w:t xml:space="preserve"> </w:t>
      </w:r>
      <w:proofErr w:type="spellStart"/>
      <w:r w:rsidRPr="00597E8A">
        <w:t>rasio</w:t>
      </w:r>
      <w:proofErr w:type="spellEnd"/>
      <w:r w:rsidRPr="00597E8A">
        <w:t xml:space="preserve"> WCSS </w:t>
      </w:r>
      <w:proofErr w:type="spellStart"/>
      <w:r w:rsidRPr="00597E8A">
        <w:t>ketika</w:t>
      </w:r>
      <w:proofErr w:type="spellEnd"/>
      <w:r w:rsidRPr="00597E8A">
        <w:t xml:space="preserve"> data </w:t>
      </w:r>
      <w:proofErr w:type="spellStart"/>
      <w:r w:rsidR="006B4C1E" w:rsidRPr="00597E8A">
        <w:t>kesalahan</w:t>
      </w:r>
      <w:proofErr w:type="spellEnd"/>
      <w:r w:rsidR="006B4C1E" w:rsidRPr="00597E8A">
        <w:rPr>
          <w:i/>
          <w:iCs/>
        </w:rPr>
        <w:t xml:space="preserve"> </w:t>
      </w:r>
      <w:proofErr w:type="spellStart"/>
      <w:r w:rsidRPr="00597E8A">
        <w:t>masuk</w:t>
      </w:r>
      <w:proofErr w:type="spellEnd"/>
      <w:r w:rsidRPr="00597E8A">
        <w:t xml:space="preserve"> </w:t>
      </w:r>
      <w:proofErr w:type="spellStart"/>
      <w:r w:rsidRPr="00597E8A">
        <w:t>ke</w:t>
      </w:r>
      <w:proofErr w:type="spellEnd"/>
      <w:r w:rsidRPr="00597E8A">
        <w:t xml:space="preserve"> </w:t>
      </w:r>
      <w:proofErr w:type="spellStart"/>
      <w:r w:rsidRPr="00597E8A">
        <w:t>dalam</w:t>
      </w:r>
      <w:proofErr w:type="spellEnd"/>
      <w:r w:rsidRPr="00597E8A">
        <w:t xml:space="preserve"> program. </w:t>
      </w:r>
      <w:proofErr w:type="spellStart"/>
      <w:r w:rsidRPr="00597E8A">
        <w:t>Meskipun</w:t>
      </w:r>
      <w:proofErr w:type="spellEnd"/>
      <w:r w:rsidRPr="00597E8A">
        <w:t xml:space="preserve"> </w:t>
      </w:r>
      <w:proofErr w:type="spellStart"/>
      <w:r w:rsidRPr="00597E8A">
        <w:t>begitu</w:t>
      </w:r>
      <w:proofErr w:type="spellEnd"/>
      <w:r w:rsidRPr="00597E8A">
        <w:t xml:space="preserve">, </w:t>
      </w:r>
      <w:proofErr w:type="spellStart"/>
      <w:r w:rsidRPr="00597E8A">
        <w:t>penentuan</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rasio</w:t>
      </w:r>
      <w:proofErr w:type="spellEnd"/>
      <w:r w:rsidRPr="00597E8A">
        <w:t xml:space="preserve"> WCSS yang </w:t>
      </w:r>
      <w:proofErr w:type="spellStart"/>
      <w:r w:rsidRPr="00597E8A">
        <w:t>tepat</w:t>
      </w:r>
      <w:proofErr w:type="spellEnd"/>
      <w:r w:rsidRPr="00597E8A">
        <w:t xml:space="preserve"> </w:t>
      </w:r>
      <w:proofErr w:type="spellStart"/>
      <w:r w:rsidRPr="00597E8A">
        <w:t>sulit</w:t>
      </w:r>
      <w:proofErr w:type="spellEnd"/>
      <w:r w:rsidRPr="00597E8A">
        <w:t xml:space="preserve"> </w:t>
      </w:r>
      <w:proofErr w:type="spellStart"/>
      <w:r w:rsidRPr="00597E8A">
        <w:t>untuk</w:t>
      </w:r>
      <w:proofErr w:type="spellEnd"/>
      <w:r w:rsidRPr="00597E8A">
        <w:t xml:space="preserve"> </w:t>
      </w:r>
      <w:proofErr w:type="spellStart"/>
      <w:r w:rsidRPr="00597E8A">
        <w:t>ditentukan</w:t>
      </w:r>
      <w:proofErr w:type="spellEnd"/>
      <w:r w:rsidRPr="00597E8A">
        <w:t xml:space="preserve">, </w:t>
      </w:r>
      <w:proofErr w:type="spellStart"/>
      <w:r w:rsidRPr="00597E8A">
        <w:t>karena</w:t>
      </w:r>
      <w:proofErr w:type="spellEnd"/>
      <w:r w:rsidRPr="00597E8A">
        <w:t xml:space="preserve"> </w:t>
      </w:r>
      <w:proofErr w:type="spellStart"/>
      <w:r w:rsidRPr="00597E8A">
        <w:t>apabila</w:t>
      </w:r>
      <w:proofErr w:type="spellEnd"/>
      <w:r w:rsidRPr="00597E8A">
        <w:t xml:space="preserve"> </w:t>
      </w:r>
      <w:proofErr w:type="spellStart"/>
      <w:r w:rsidRPr="00597E8A">
        <w:t>rasio</w:t>
      </w:r>
      <w:proofErr w:type="spellEnd"/>
      <w:r w:rsidRPr="00597E8A">
        <w:t xml:space="preserve"> WCSS </w:t>
      </w:r>
      <w:proofErr w:type="spellStart"/>
      <w:r w:rsidRPr="00597E8A">
        <w:t>terlalu</w:t>
      </w:r>
      <w:proofErr w:type="spellEnd"/>
      <w:r w:rsidRPr="00597E8A">
        <w:t xml:space="preserve"> </w:t>
      </w:r>
      <w:proofErr w:type="spellStart"/>
      <w:r w:rsidRPr="00597E8A">
        <w:t>rendah</w:t>
      </w:r>
      <w:proofErr w:type="spellEnd"/>
      <w:r w:rsidRPr="00597E8A">
        <w:t xml:space="preserve">, </w:t>
      </w:r>
      <w:proofErr w:type="spellStart"/>
      <w:r w:rsidRPr="00597E8A">
        <w:t>maka</w:t>
      </w:r>
      <w:proofErr w:type="spellEnd"/>
      <w:r w:rsidRPr="00597E8A">
        <w:t xml:space="preserve"> </w:t>
      </w:r>
      <w:proofErr w:type="spellStart"/>
      <w:r w:rsidR="00EE4EEB" w:rsidRPr="00597E8A">
        <w:rPr>
          <w:iCs/>
        </w:rPr>
        <w:t>pengelompokan</w:t>
      </w:r>
      <w:proofErr w:type="spellEnd"/>
      <w:r w:rsidR="00EE4EEB" w:rsidRPr="00597E8A">
        <w:t xml:space="preserve"> </w:t>
      </w:r>
      <w:proofErr w:type="spellStart"/>
      <w:r w:rsidRPr="00597E8A">
        <w:t>akan</w:t>
      </w:r>
      <w:proofErr w:type="spellEnd"/>
      <w:r w:rsidRPr="00597E8A">
        <w:t xml:space="preserve"> </w:t>
      </w:r>
      <w:proofErr w:type="spellStart"/>
      <w:r w:rsidRPr="00597E8A">
        <w:t>tetap</w:t>
      </w:r>
      <w:proofErr w:type="spellEnd"/>
      <w:r w:rsidRPr="00597E8A">
        <w:t xml:space="preserve"> </w:t>
      </w:r>
      <w:proofErr w:type="spellStart"/>
      <w:r w:rsidRPr="00597E8A">
        <w:t>dijalankan</w:t>
      </w:r>
      <w:proofErr w:type="spellEnd"/>
      <w:r w:rsidRPr="00597E8A">
        <w:t xml:space="preserve"> </w:t>
      </w:r>
      <w:proofErr w:type="spellStart"/>
      <w:r w:rsidRPr="00597E8A">
        <w:t>meskipun</w:t>
      </w:r>
      <w:proofErr w:type="spellEnd"/>
      <w:r w:rsidRPr="00597E8A">
        <w:t xml:space="preserve"> pada </w:t>
      </w:r>
      <w:proofErr w:type="spellStart"/>
      <w:r w:rsidR="00433840" w:rsidRPr="00597E8A">
        <w:rPr>
          <w:rFonts w:cs="Times New Roman"/>
        </w:rPr>
        <w:t>penyangga</w:t>
      </w:r>
      <w:proofErr w:type="spellEnd"/>
      <w:r w:rsidR="00433840" w:rsidRPr="00597E8A">
        <w:t xml:space="preserve"> </w:t>
      </w:r>
      <w:r w:rsidRPr="00597E8A">
        <w:t xml:space="preserve">yang </w:t>
      </w:r>
      <w:proofErr w:type="spellStart"/>
      <w:r w:rsidRPr="00597E8A">
        <w:t>dipenuhi</w:t>
      </w:r>
      <w:proofErr w:type="spellEnd"/>
      <w:r w:rsidRPr="00597E8A">
        <w:t xml:space="preserve"> </w:t>
      </w:r>
      <w:proofErr w:type="spellStart"/>
      <w:r w:rsidRPr="00597E8A">
        <w:t>dengan</w:t>
      </w:r>
      <w:proofErr w:type="spellEnd"/>
      <w:r w:rsidRPr="00597E8A">
        <w:t xml:space="preserve"> data normal </w:t>
      </w:r>
      <w:proofErr w:type="spellStart"/>
      <w:r w:rsidRPr="00597E8A">
        <w:t>saja</w:t>
      </w:r>
      <w:proofErr w:type="spellEnd"/>
      <w:r w:rsidRPr="00597E8A">
        <w:t xml:space="preserve">. </w:t>
      </w:r>
      <w:proofErr w:type="spellStart"/>
      <w:r w:rsidRPr="00597E8A">
        <w:t>Namun</w:t>
      </w:r>
      <w:proofErr w:type="spellEnd"/>
      <w:r w:rsidRPr="00597E8A">
        <w:t xml:space="preserve"> </w:t>
      </w:r>
      <w:proofErr w:type="spellStart"/>
      <w:r w:rsidRPr="00597E8A">
        <w:t>apabila</w:t>
      </w:r>
      <w:proofErr w:type="spellEnd"/>
      <w:r w:rsidRPr="00597E8A">
        <w:t xml:space="preserve"> </w:t>
      </w:r>
      <w:proofErr w:type="spellStart"/>
      <w:r w:rsidRPr="00597E8A">
        <w:t>rasio</w:t>
      </w:r>
      <w:proofErr w:type="spellEnd"/>
      <w:r w:rsidRPr="00597E8A">
        <w:t xml:space="preserve"> WCSS </w:t>
      </w:r>
      <w:proofErr w:type="spellStart"/>
      <w:r w:rsidRPr="00597E8A">
        <w:t>terlalu</w:t>
      </w:r>
      <w:proofErr w:type="spellEnd"/>
      <w:r w:rsidRPr="00597E8A">
        <w:t xml:space="preserve"> </w:t>
      </w:r>
      <w:proofErr w:type="spellStart"/>
      <w:r w:rsidRPr="00597E8A">
        <w:t>tinggi</w:t>
      </w:r>
      <w:proofErr w:type="spellEnd"/>
      <w:r w:rsidRPr="00597E8A">
        <w:t xml:space="preserve">, </w:t>
      </w:r>
      <w:proofErr w:type="spellStart"/>
      <w:r w:rsidRPr="00597E8A">
        <w:t>maka</w:t>
      </w:r>
      <w:proofErr w:type="spellEnd"/>
      <w:r w:rsidRPr="00597E8A">
        <w:t xml:space="preserve"> </w:t>
      </w:r>
      <w:proofErr w:type="spellStart"/>
      <w:r w:rsidRPr="00597E8A">
        <w:t>apabila</w:t>
      </w:r>
      <w:proofErr w:type="spellEnd"/>
      <w:r w:rsidRPr="00597E8A">
        <w:t xml:space="preserve"> </w:t>
      </w:r>
      <w:proofErr w:type="spellStart"/>
      <w:r w:rsidRPr="00597E8A">
        <w:t>terdapat</w:t>
      </w:r>
      <w:proofErr w:type="spellEnd"/>
      <w:r w:rsidRPr="00597E8A">
        <w:t xml:space="preserve"> </w:t>
      </w:r>
      <w:proofErr w:type="spellStart"/>
      <w:r w:rsidRPr="00597E8A">
        <w:t>tipe</w:t>
      </w:r>
      <w:proofErr w:type="spellEnd"/>
      <w:r w:rsidRPr="00597E8A">
        <w:t xml:space="preserve"> </w:t>
      </w:r>
      <w:proofErr w:type="spellStart"/>
      <w:r w:rsidR="006B4C1E" w:rsidRPr="00597E8A">
        <w:t>kesalahan</w:t>
      </w:r>
      <w:proofErr w:type="spellEnd"/>
      <w:r w:rsidR="006B4C1E" w:rsidRPr="00597E8A">
        <w:rPr>
          <w:i/>
          <w:iCs/>
        </w:rPr>
        <w:t xml:space="preserve"> </w:t>
      </w:r>
      <w:r w:rsidRPr="00597E8A">
        <w:t xml:space="preserve">yang </w:t>
      </w:r>
      <w:proofErr w:type="spellStart"/>
      <w:r w:rsidRPr="00597E8A">
        <w:t>diproyeksikan</w:t>
      </w:r>
      <w:proofErr w:type="spellEnd"/>
      <w:r w:rsidRPr="00597E8A">
        <w:t xml:space="preserve"> </w:t>
      </w:r>
      <w:proofErr w:type="spellStart"/>
      <w:r w:rsidRPr="00597E8A">
        <w:t>didalam</w:t>
      </w:r>
      <w:proofErr w:type="spellEnd"/>
      <w:r w:rsidRPr="00597E8A">
        <w:t xml:space="preserve"> </w:t>
      </w:r>
      <w:proofErr w:type="spellStart"/>
      <w:r w:rsidRPr="00597E8A">
        <w:t>persebaran</w:t>
      </w:r>
      <w:proofErr w:type="spellEnd"/>
      <w:r w:rsidRPr="00597E8A">
        <w:t xml:space="preserve"> data normal </w:t>
      </w:r>
      <w:proofErr w:type="spellStart"/>
      <w:r w:rsidRPr="00597E8A">
        <w:t>seperti</w:t>
      </w:r>
      <w:proofErr w:type="spellEnd"/>
      <w:r w:rsidRPr="00597E8A">
        <w:t xml:space="preserve"> data </w:t>
      </w:r>
      <w:proofErr w:type="spellStart"/>
      <w:r w:rsidR="006B4C1E" w:rsidRPr="00597E8A">
        <w:t>kesalahan</w:t>
      </w:r>
      <w:proofErr w:type="spellEnd"/>
      <w:r w:rsidR="006B4C1E" w:rsidRPr="00597E8A">
        <w:rPr>
          <w:i/>
          <w:iCs/>
        </w:rPr>
        <w:t xml:space="preserve"> </w:t>
      </w:r>
      <w:proofErr w:type="spellStart"/>
      <w:r w:rsidRPr="00597E8A">
        <w:t>tipe</w:t>
      </w:r>
      <w:proofErr w:type="spellEnd"/>
      <w:r w:rsidRPr="00597E8A">
        <w:t xml:space="preserve"> 5 dan 7, </w:t>
      </w:r>
      <w:proofErr w:type="spellStart"/>
      <w:r w:rsidRPr="00597E8A">
        <w:t>maka</w:t>
      </w:r>
      <w:proofErr w:type="spellEnd"/>
      <w:r w:rsidRPr="00597E8A">
        <w:t xml:space="preserve"> </w:t>
      </w:r>
      <w:proofErr w:type="spellStart"/>
      <w:r w:rsidRPr="00597E8A">
        <w:t>persebaran</w:t>
      </w:r>
      <w:proofErr w:type="spellEnd"/>
      <w:r w:rsidRPr="00597E8A">
        <w:t xml:space="preserve"> </w:t>
      </w:r>
      <w:proofErr w:type="spellStart"/>
      <w:r w:rsidRPr="00597E8A">
        <w:t>tersebut</w:t>
      </w:r>
      <w:proofErr w:type="spellEnd"/>
      <w:r w:rsidRPr="00597E8A">
        <w:t xml:space="preserve"> </w:t>
      </w:r>
      <w:proofErr w:type="spellStart"/>
      <w:r w:rsidRPr="00597E8A">
        <w:t>akan</w:t>
      </w:r>
      <w:proofErr w:type="spellEnd"/>
      <w:r w:rsidRPr="00597E8A">
        <w:t xml:space="preserve"> </w:t>
      </w:r>
      <w:proofErr w:type="spellStart"/>
      <w:r w:rsidRPr="00597E8A">
        <w:t>menghasilkan</w:t>
      </w:r>
      <w:proofErr w:type="spellEnd"/>
      <w:r w:rsidRPr="00597E8A">
        <w:t xml:space="preserve"> </w:t>
      </w:r>
      <w:proofErr w:type="spellStart"/>
      <w:r w:rsidRPr="00597E8A">
        <w:t>rasio</w:t>
      </w:r>
      <w:proofErr w:type="spellEnd"/>
      <w:r w:rsidRPr="00597E8A">
        <w:t xml:space="preserve"> WCSS yang </w:t>
      </w:r>
      <w:proofErr w:type="spellStart"/>
      <w:r w:rsidRPr="00597E8A">
        <w:t>relatif</w:t>
      </w:r>
      <w:proofErr w:type="spellEnd"/>
      <w:r w:rsidRPr="00597E8A">
        <w:t xml:space="preserve"> </w:t>
      </w:r>
      <w:proofErr w:type="spellStart"/>
      <w:r w:rsidRPr="00597E8A">
        <w:t>kecil</w:t>
      </w:r>
      <w:proofErr w:type="spellEnd"/>
      <w:r w:rsidRPr="00597E8A">
        <w:t xml:space="preserve"> </w:t>
      </w:r>
      <w:proofErr w:type="spellStart"/>
      <w:r w:rsidRPr="00597E8A">
        <w:t>sehingga</w:t>
      </w:r>
      <w:proofErr w:type="spellEnd"/>
      <w:r w:rsidRPr="00597E8A">
        <w:t xml:space="preserve"> </w:t>
      </w:r>
      <w:proofErr w:type="spellStart"/>
      <w:r w:rsidR="00EE4EEB" w:rsidRPr="00597E8A">
        <w:rPr>
          <w:iCs/>
        </w:rPr>
        <w:t>pengelompokan</w:t>
      </w:r>
      <w:proofErr w:type="spellEnd"/>
      <w:r w:rsidR="00EE4EEB" w:rsidRPr="00597E8A">
        <w:t xml:space="preserve"> </w:t>
      </w:r>
      <w:proofErr w:type="spellStart"/>
      <w:r w:rsidRPr="00597E8A">
        <w:t>tidak</w:t>
      </w:r>
      <w:proofErr w:type="spellEnd"/>
      <w:r w:rsidRPr="00597E8A">
        <w:t xml:space="preserve"> </w:t>
      </w:r>
      <w:proofErr w:type="spellStart"/>
      <w:r w:rsidRPr="00597E8A">
        <w:t>akan</w:t>
      </w:r>
      <w:proofErr w:type="spellEnd"/>
      <w:r w:rsidRPr="00597E8A">
        <w:t xml:space="preserve"> </w:t>
      </w:r>
      <w:proofErr w:type="spellStart"/>
      <w:r w:rsidRPr="00597E8A">
        <w:t>dijalankan</w:t>
      </w:r>
      <w:proofErr w:type="spellEnd"/>
      <w:r w:rsidRPr="00597E8A">
        <w:t xml:space="preserve"> dan </w:t>
      </w:r>
      <w:proofErr w:type="spellStart"/>
      <w:r w:rsidRPr="00597E8A">
        <w:t>mengakibatkan</w:t>
      </w:r>
      <w:proofErr w:type="spellEnd"/>
      <w:r w:rsidRPr="00597E8A">
        <w:t xml:space="preserve"> </w:t>
      </w:r>
      <w:proofErr w:type="spellStart"/>
      <w:r w:rsidR="006B4C1E" w:rsidRPr="00597E8A">
        <w:t>kesalahan</w:t>
      </w:r>
      <w:proofErr w:type="spellEnd"/>
      <w:r w:rsidR="006B4C1E" w:rsidRPr="00597E8A">
        <w:rPr>
          <w:i/>
          <w:iCs/>
        </w:rPr>
        <w:t xml:space="preserve"> </w:t>
      </w:r>
      <w:proofErr w:type="spellStart"/>
      <w:r w:rsidRPr="00597E8A">
        <w:t>tidak</w:t>
      </w:r>
      <w:proofErr w:type="spellEnd"/>
      <w:r w:rsidRPr="00597E8A">
        <w:t xml:space="preserve"> </w:t>
      </w:r>
      <w:proofErr w:type="spellStart"/>
      <w:r w:rsidRPr="00597E8A">
        <w:t>terdeteksi</w:t>
      </w:r>
      <w:proofErr w:type="spellEnd"/>
      <w:r w:rsidRPr="00597E8A">
        <w:t xml:space="preserve"> oleh program. </w:t>
      </w:r>
      <w:proofErr w:type="spellStart"/>
      <w:r w:rsidRPr="00597E8A">
        <w:t>Meskipun</w:t>
      </w:r>
      <w:proofErr w:type="spellEnd"/>
      <w:r w:rsidRPr="00597E8A">
        <w:t xml:space="preserve"> </w:t>
      </w:r>
      <w:proofErr w:type="spellStart"/>
      <w:r w:rsidRPr="00597E8A">
        <w:t>rasio</w:t>
      </w:r>
      <w:proofErr w:type="spellEnd"/>
      <w:r w:rsidRPr="00597E8A">
        <w:t xml:space="preserve"> WCSS </w:t>
      </w:r>
      <w:proofErr w:type="spellStart"/>
      <w:r w:rsidRPr="00597E8A">
        <w:t>dipilih</w:t>
      </w:r>
      <w:proofErr w:type="spellEnd"/>
      <w:r w:rsidRPr="00597E8A">
        <w:t xml:space="preserve"> </w:t>
      </w:r>
      <w:proofErr w:type="spellStart"/>
      <w:r w:rsidRPr="00597E8A">
        <w:t>karena</w:t>
      </w:r>
      <w:proofErr w:type="spellEnd"/>
      <w:r w:rsidRPr="00597E8A">
        <w:t xml:space="preserve"> </w:t>
      </w:r>
      <w:proofErr w:type="spellStart"/>
      <w:r w:rsidRPr="00597E8A">
        <w:t>merupakan</w:t>
      </w:r>
      <w:proofErr w:type="spellEnd"/>
      <w:r w:rsidRPr="00597E8A">
        <w:t xml:space="preserve"> </w:t>
      </w:r>
      <w:proofErr w:type="spellStart"/>
      <w:r w:rsidRPr="00597E8A">
        <w:t>metode</w:t>
      </w:r>
      <w:proofErr w:type="spellEnd"/>
      <w:r w:rsidRPr="00597E8A">
        <w:t xml:space="preserve"> yang </w:t>
      </w:r>
      <w:proofErr w:type="spellStart"/>
      <w:r w:rsidRPr="00597E8A">
        <w:t>sering</w:t>
      </w:r>
      <w:proofErr w:type="spellEnd"/>
      <w:r w:rsidRPr="00597E8A">
        <w:t xml:space="preserve"> </w:t>
      </w:r>
      <w:proofErr w:type="spellStart"/>
      <w:r w:rsidRPr="00597E8A">
        <w:t>digunakan</w:t>
      </w:r>
      <w:proofErr w:type="spellEnd"/>
      <w:r w:rsidRPr="00597E8A">
        <w:t xml:space="preserve"> </w:t>
      </w:r>
      <w:proofErr w:type="spellStart"/>
      <w:r w:rsidRPr="00597E8A">
        <w:t>untuk</w:t>
      </w:r>
      <w:proofErr w:type="spellEnd"/>
      <w:r w:rsidRPr="00597E8A">
        <w:t xml:space="preserve"> </w:t>
      </w:r>
      <w:proofErr w:type="spellStart"/>
      <w:r w:rsidRPr="00597E8A">
        <w:t>mendeteksi</w:t>
      </w:r>
      <w:proofErr w:type="spellEnd"/>
      <w:r w:rsidRPr="00597E8A">
        <w:t xml:space="preserve"> </w:t>
      </w:r>
      <w:proofErr w:type="spellStart"/>
      <w:r w:rsidRPr="00597E8A">
        <w:t>jumlah</w:t>
      </w:r>
      <w:proofErr w:type="spellEnd"/>
      <w:r w:rsidRPr="00597E8A">
        <w:t xml:space="preserve"> </w:t>
      </w:r>
      <w:proofErr w:type="spellStart"/>
      <w:r w:rsidRPr="00597E8A">
        <w:t>kelas</w:t>
      </w:r>
      <w:proofErr w:type="spellEnd"/>
      <w:r w:rsidRPr="00597E8A">
        <w:t xml:space="preserve"> yang optimal </w:t>
      </w:r>
      <w:proofErr w:type="spellStart"/>
      <w:r w:rsidRPr="00597E8A">
        <w:t>untuk</w:t>
      </w:r>
      <w:proofErr w:type="spellEnd"/>
      <w:r w:rsidRPr="00597E8A">
        <w:t xml:space="preserve"> </w:t>
      </w:r>
      <w:proofErr w:type="spellStart"/>
      <w:r w:rsidRPr="00597E8A">
        <w:t>mengelompokkan</w:t>
      </w:r>
      <w:proofErr w:type="spellEnd"/>
      <w:r w:rsidRPr="00597E8A">
        <w:t xml:space="preserve"> </w:t>
      </w:r>
      <w:proofErr w:type="spellStart"/>
      <w:r w:rsidRPr="00597E8A">
        <w:t>sebuah</w:t>
      </w:r>
      <w:proofErr w:type="spellEnd"/>
      <w:r w:rsidRPr="00597E8A">
        <w:t xml:space="preserve"> data, </w:t>
      </w:r>
      <w:proofErr w:type="spellStart"/>
      <w:r w:rsidRPr="00597E8A">
        <w:t>namun</w:t>
      </w:r>
      <w:proofErr w:type="spellEnd"/>
      <w:r w:rsidRPr="00597E8A">
        <w:t xml:space="preserve"> </w:t>
      </w:r>
      <w:proofErr w:type="spellStart"/>
      <w:r w:rsidRPr="00597E8A">
        <w:t>penetapan</w:t>
      </w:r>
      <w:proofErr w:type="spellEnd"/>
      <w:r w:rsidRPr="00597E8A">
        <w:t xml:space="preserve"> </w:t>
      </w:r>
      <w:proofErr w:type="spellStart"/>
      <w:r w:rsidR="00433840" w:rsidRPr="00597E8A">
        <w:rPr>
          <w:rFonts w:eastAsia="Times New Roman" w:cs="Times New Roman"/>
          <w:szCs w:val="24"/>
          <w:lang w:val="en-ID" w:eastAsia="en-ID"/>
        </w:rPr>
        <w:t>ambang</w:t>
      </w:r>
      <w:proofErr w:type="spellEnd"/>
      <w:r w:rsidR="00433840" w:rsidRPr="00597E8A">
        <w:rPr>
          <w:rFonts w:eastAsia="Times New Roman" w:cs="Times New Roman"/>
          <w:i/>
          <w:iCs/>
          <w:szCs w:val="24"/>
          <w:lang w:val="en-ID" w:eastAsia="en-ID"/>
        </w:rPr>
        <w:t xml:space="preserve"> </w:t>
      </w:r>
      <w:proofErr w:type="spellStart"/>
      <w:r w:rsidRPr="00597E8A">
        <w:t>berupa</w:t>
      </w:r>
      <w:proofErr w:type="spellEnd"/>
      <w:r w:rsidRPr="00597E8A">
        <w:t xml:space="preserve"> </w:t>
      </w:r>
      <w:proofErr w:type="spellStart"/>
      <w:r w:rsidRPr="00597E8A">
        <w:t>rasio</w:t>
      </w:r>
      <w:proofErr w:type="spellEnd"/>
      <w:r w:rsidRPr="00597E8A">
        <w:t xml:space="preserve"> WCSS </w:t>
      </w:r>
      <w:proofErr w:type="spellStart"/>
      <w:r w:rsidRPr="00597E8A">
        <w:t>tidak</w:t>
      </w:r>
      <w:proofErr w:type="spellEnd"/>
      <w:r w:rsidRPr="00597E8A">
        <w:t xml:space="preserve"> </w:t>
      </w:r>
      <w:proofErr w:type="spellStart"/>
      <w:r w:rsidRPr="00597E8A">
        <w:t>efektif</w:t>
      </w:r>
      <w:proofErr w:type="spellEnd"/>
      <w:r w:rsidRPr="00597E8A">
        <w:t xml:space="preserve"> </w:t>
      </w:r>
      <w:proofErr w:type="spellStart"/>
      <w:r w:rsidRPr="00597E8A">
        <w:t>untuk</w:t>
      </w:r>
      <w:proofErr w:type="spellEnd"/>
      <w:r w:rsidRPr="00597E8A">
        <w:t xml:space="preserve"> </w:t>
      </w:r>
      <w:proofErr w:type="spellStart"/>
      <w:r w:rsidRPr="00597E8A">
        <w:t>digunakan</w:t>
      </w:r>
      <w:proofErr w:type="spellEnd"/>
      <w:r w:rsidRPr="00597E8A">
        <w:t xml:space="preserve"> pada program yang </w:t>
      </w:r>
      <w:proofErr w:type="spellStart"/>
      <w:r w:rsidRPr="00597E8A">
        <w:t>dirancang</w:t>
      </w:r>
      <w:proofErr w:type="spellEnd"/>
      <w:r w:rsidRPr="00597E8A">
        <w:t xml:space="preserve">, </w:t>
      </w:r>
      <w:proofErr w:type="spellStart"/>
      <w:r w:rsidRPr="00597E8A">
        <w:t>karena</w:t>
      </w:r>
      <w:proofErr w:type="spellEnd"/>
      <w:r w:rsidRPr="00597E8A">
        <w:t xml:space="preserve"> data </w:t>
      </w:r>
      <w:r w:rsidR="006B4C1E" w:rsidRPr="00597E8A">
        <w:t>salah</w:t>
      </w:r>
      <w:r w:rsidR="006B4C1E" w:rsidRPr="00597E8A">
        <w:rPr>
          <w:i/>
          <w:iCs/>
        </w:rPr>
        <w:t xml:space="preserve"> </w:t>
      </w:r>
      <w:proofErr w:type="spellStart"/>
      <w:r w:rsidRPr="00597E8A">
        <w:t>dapat</w:t>
      </w:r>
      <w:proofErr w:type="spellEnd"/>
      <w:r w:rsidRPr="00597E8A">
        <w:t xml:space="preserve"> </w:t>
      </w:r>
      <w:proofErr w:type="spellStart"/>
      <w:r w:rsidRPr="00597E8A">
        <w:t>diproyeksikan</w:t>
      </w:r>
      <w:proofErr w:type="spellEnd"/>
      <w:r w:rsidRPr="00597E8A">
        <w:t xml:space="preserve"> </w:t>
      </w:r>
      <w:proofErr w:type="spellStart"/>
      <w:r w:rsidRPr="00597E8A">
        <w:t>diluar</w:t>
      </w:r>
      <w:proofErr w:type="spellEnd"/>
      <w:r w:rsidRPr="00597E8A">
        <w:t xml:space="preserve"> </w:t>
      </w:r>
      <w:proofErr w:type="spellStart"/>
      <w:r w:rsidRPr="00597E8A">
        <w:t>maupun</w:t>
      </w:r>
      <w:proofErr w:type="spellEnd"/>
      <w:r w:rsidRPr="00597E8A">
        <w:t xml:space="preserve"> </w:t>
      </w:r>
      <w:proofErr w:type="spellStart"/>
      <w:r w:rsidRPr="00597E8A">
        <w:t>didalam</w:t>
      </w:r>
      <w:proofErr w:type="spellEnd"/>
      <w:r w:rsidRPr="00597E8A">
        <w:t xml:space="preserve"> </w:t>
      </w:r>
      <w:proofErr w:type="spellStart"/>
      <w:r w:rsidRPr="00597E8A">
        <w:t>persebaran</w:t>
      </w:r>
      <w:proofErr w:type="spellEnd"/>
      <w:r w:rsidRPr="00597E8A">
        <w:t xml:space="preserve">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25184A78">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2521BE15" w:rsidR="00CE1707" w:rsidRDefault="008C7E20" w:rsidP="008C7E20">
            <w:pPr>
              <w:pStyle w:val="Caption"/>
              <w:rPr>
                <w:color w:val="FF0000"/>
              </w:rPr>
            </w:pPr>
            <w:bookmarkStart w:id="153" w:name="_Toc60962587"/>
            <w:r>
              <w:t xml:space="preserve">Gambar </w:t>
            </w:r>
            <w:fldSimple w:instr=" STYLEREF 1 \s ">
              <w:r w:rsidR="009D224B">
                <w:rPr>
                  <w:noProof/>
                </w:rPr>
                <w:t>V</w:t>
              </w:r>
            </w:fldSimple>
            <w:r w:rsidR="004D70CE">
              <w:t>.</w:t>
            </w:r>
            <w:fldSimple w:instr=" SEQ Gambar \* ARABIC \s 1 ">
              <w:r w:rsidR="009D224B">
                <w:rPr>
                  <w:noProof/>
                </w:rPr>
                <w:t>15</w:t>
              </w:r>
            </w:fldSimple>
            <w:r>
              <w:t xml:space="preserve"> </w:t>
            </w:r>
            <w:r w:rsidRPr="008C78C6">
              <w:t xml:space="preserve">Hasil Kesimpulan Program Pada </w:t>
            </w:r>
            <w:proofErr w:type="spellStart"/>
            <w:r w:rsidRPr="008C78C6">
              <w:t>Variasi</w:t>
            </w:r>
            <w:proofErr w:type="spellEnd"/>
            <w:r w:rsidRPr="008C78C6">
              <w:t xml:space="preserve"> </w:t>
            </w:r>
            <w:proofErr w:type="spellStart"/>
            <w:r w:rsidRPr="008C78C6">
              <w:t>Persentasi</w:t>
            </w:r>
            <w:proofErr w:type="spellEnd"/>
            <w:r w:rsidRPr="008C78C6">
              <w:t xml:space="preserve"> Data Salah Pada Data Salah </w:t>
            </w:r>
            <w:proofErr w:type="spellStart"/>
            <w:r w:rsidRPr="008C78C6">
              <w:t>Tipe</w:t>
            </w:r>
            <w:proofErr w:type="spellEnd"/>
            <w:r w:rsidRPr="008C78C6">
              <w:t xml:space="preserve"> 2</w:t>
            </w:r>
            <w:bookmarkEnd w:id="153"/>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2FEDAA9F">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01FB5763" w:rsidR="00CE1707" w:rsidRDefault="008C7E20" w:rsidP="008C7E20">
            <w:pPr>
              <w:pStyle w:val="Caption"/>
              <w:rPr>
                <w:color w:val="FF0000"/>
              </w:rPr>
            </w:pPr>
            <w:bookmarkStart w:id="154" w:name="_Toc60962588"/>
            <w:r>
              <w:t xml:space="preserve">Gambar </w:t>
            </w:r>
            <w:fldSimple w:instr=" STYLEREF 1 \s ">
              <w:r w:rsidR="009D224B">
                <w:rPr>
                  <w:noProof/>
                </w:rPr>
                <w:t>V</w:t>
              </w:r>
            </w:fldSimple>
            <w:r w:rsidR="004D70CE">
              <w:t>.</w:t>
            </w:r>
            <w:fldSimple w:instr=" SEQ Gambar \* ARABIC \s 1 ">
              <w:r w:rsidR="009D224B">
                <w:rPr>
                  <w:noProof/>
                </w:rPr>
                <w:t>16</w:t>
              </w:r>
            </w:fldSimple>
            <w:r>
              <w:t xml:space="preserve"> Hasil Kesimpulan Program Pada </w:t>
            </w:r>
            <w:proofErr w:type="spellStart"/>
            <w:r>
              <w:t>Variasi</w:t>
            </w:r>
            <w:proofErr w:type="spellEnd"/>
            <w:r>
              <w:t xml:space="preserve"> </w:t>
            </w:r>
            <w:proofErr w:type="spellStart"/>
            <w:r>
              <w:t>Persentasi</w:t>
            </w:r>
            <w:proofErr w:type="spellEnd"/>
            <w:r>
              <w:t xml:space="preserve"> Data Salah Pada Data Salah </w:t>
            </w:r>
            <w:proofErr w:type="spellStart"/>
            <w:r>
              <w:t>Tipe</w:t>
            </w:r>
            <w:proofErr w:type="spellEnd"/>
            <w:r>
              <w:t xml:space="preserve"> 5</w:t>
            </w:r>
            <w:bookmarkEnd w:id="154"/>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4BB7651C">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6DF787B6" w:rsidR="00CE1707" w:rsidRDefault="008C7E20" w:rsidP="008C7E20">
            <w:pPr>
              <w:pStyle w:val="Caption"/>
              <w:rPr>
                <w:color w:val="FF0000"/>
              </w:rPr>
            </w:pPr>
            <w:bookmarkStart w:id="155" w:name="_Toc60962589"/>
            <w:r>
              <w:t xml:space="preserve">Gambar </w:t>
            </w:r>
            <w:fldSimple w:instr=" STYLEREF 1 \s ">
              <w:r w:rsidR="009D224B">
                <w:rPr>
                  <w:noProof/>
                </w:rPr>
                <w:t>V</w:t>
              </w:r>
            </w:fldSimple>
            <w:r w:rsidR="004D70CE">
              <w:t>.</w:t>
            </w:r>
            <w:fldSimple w:instr=" SEQ Gambar \* ARABIC \s 1 ">
              <w:r w:rsidR="009D224B">
                <w:rPr>
                  <w:noProof/>
                </w:rPr>
                <w:t>17</w:t>
              </w:r>
            </w:fldSimple>
            <w:r>
              <w:t xml:space="preserve"> Hasil Kesimpulan Program Pada </w:t>
            </w:r>
            <w:proofErr w:type="spellStart"/>
            <w:r>
              <w:t>Variasi</w:t>
            </w:r>
            <w:proofErr w:type="spellEnd"/>
            <w:r>
              <w:t xml:space="preserve"> </w:t>
            </w:r>
            <w:proofErr w:type="spellStart"/>
            <w:r>
              <w:t>Persentasi</w:t>
            </w:r>
            <w:proofErr w:type="spellEnd"/>
            <w:r>
              <w:t xml:space="preserve"> Data Salah Pada Data Salah </w:t>
            </w:r>
            <w:proofErr w:type="spellStart"/>
            <w:r>
              <w:t>Tipe</w:t>
            </w:r>
            <w:proofErr w:type="spellEnd"/>
            <w:r>
              <w:t xml:space="preserve"> 6</w:t>
            </w:r>
            <w:bookmarkEnd w:id="155"/>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55AECAB9">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576C1C58" w:rsidR="00CE1707" w:rsidRDefault="008C7E20" w:rsidP="008C7E20">
            <w:pPr>
              <w:pStyle w:val="Caption"/>
              <w:rPr>
                <w:color w:val="FF0000"/>
              </w:rPr>
            </w:pPr>
            <w:bookmarkStart w:id="156" w:name="_Toc60962590"/>
            <w:r>
              <w:t xml:space="preserve">Gambar </w:t>
            </w:r>
            <w:fldSimple w:instr=" STYLEREF 1 \s ">
              <w:r w:rsidR="009D224B">
                <w:rPr>
                  <w:noProof/>
                </w:rPr>
                <w:t>V</w:t>
              </w:r>
            </w:fldSimple>
            <w:r w:rsidR="004D70CE">
              <w:t>.</w:t>
            </w:r>
            <w:fldSimple w:instr=" SEQ Gambar \* ARABIC \s 1 ">
              <w:r w:rsidR="009D224B">
                <w:rPr>
                  <w:noProof/>
                </w:rPr>
                <w:t>18</w:t>
              </w:r>
            </w:fldSimple>
            <w:r>
              <w:t xml:space="preserve"> Hasil Kesimpulan Program Pada </w:t>
            </w:r>
            <w:proofErr w:type="spellStart"/>
            <w:r>
              <w:t>Variasi</w:t>
            </w:r>
            <w:proofErr w:type="spellEnd"/>
            <w:r>
              <w:t xml:space="preserve"> </w:t>
            </w:r>
            <w:proofErr w:type="spellStart"/>
            <w:r>
              <w:t>Persentasi</w:t>
            </w:r>
            <w:proofErr w:type="spellEnd"/>
            <w:r>
              <w:t xml:space="preserve"> Data Salah Pada Data Salah </w:t>
            </w:r>
            <w:proofErr w:type="spellStart"/>
            <w:r>
              <w:t>Tipe</w:t>
            </w:r>
            <w:proofErr w:type="spellEnd"/>
            <w:r>
              <w:t xml:space="preserve"> 7</w:t>
            </w:r>
            <w:bookmarkEnd w:id="156"/>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w:t>
      </w:r>
      <w:proofErr w:type="spellStart"/>
      <w:r w:rsidRPr="00BE1741">
        <w:t>hingga</w:t>
      </w:r>
      <w:proofErr w:type="spellEnd"/>
      <w:r w:rsidRPr="00BE1741">
        <w:t xml:space="preserve"> Gambar V.1</w:t>
      </w:r>
      <w:r w:rsidR="009C5D6C">
        <w:t>8</w:t>
      </w:r>
      <w:r w:rsidRPr="00BE1741">
        <w:t xml:space="preserve"> </w:t>
      </w:r>
      <w:proofErr w:type="spellStart"/>
      <w:r w:rsidR="002A4366" w:rsidRPr="00BE1741">
        <w:t>merupakan</w:t>
      </w:r>
      <w:proofErr w:type="spellEnd"/>
      <w:r w:rsidR="002A4366" w:rsidRPr="00BE1741">
        <w:t xml:space="preserve"> </w:t>
      </w:r>
      <w:proofErr w:type="spellStart"/>
      <w:r w:rsidR="002A4366" w:rsidRPr="00BE1741">
        <w:t>pengujian</w:t>
      </w:r>
      <w:proofErr w:type="spellEnd"/>
      <w:r w:rsidR="002A4366" w:rsidRPr="00BE1741">
        <w:t xml:space="preserve"> yang </w:t>
      </w:r>
      <w:proofErr w:type="spellStart"/>
      <w:r w:rsidR="002A4366" w:rsidRPr="00BE1741">
        <w:t>dilakukan</w:t>
      </w:r>
      <w:proofErr w:type="spellEnd"/>
      <w:r w:rsidR="002A4366" w:rsidRPr="00BE1741">
        <w:t xml:space="preserve"> </w:t>
      </w:r>
      <w:proofErr w:type="spellStart"/>
      <w:r w:rsidR="002A4366" w:rsidRPr="00BE1741">
        <w:t>untuk</w:t>
      </w:r>
      <w:proofErr w:type="spellEnd"/>
      <w:r w:rsidR="002A4366" w:rsidRPr="00BE1741">
        <w:t xml:space="preserve"> </w:t>
      </w:r>
      <w:proofErr w:type="spellStart"/>
      <w:r w:rsidR="002A4366" w:rsidRPr="00BE1741">
        <w:t>menilai</w:t>
      </w:r>
      <w:proofErr w:type="spellEnd"/>
      <w:r w:rsidR="002A4366" w:rsidRPr="00BE1741">
        <w:t xml:space="preserve"> </w:t>
      </w:r>
      <w:proofErr w:type="spellStart"/>
      <w:r w:rsidR="002A4366" w:rsidRPr="00BE1741">
        <w:t>kemampuan</w:t>
      </w:r>
      <w:proofErr w:type="spellEnd"/>
      <w:r w:rsidR="002A4366" w:rsidRPr="00BE1741">
        <w:t xml:space="preserve"> program </w:t>
      </w:r>
      <w:proofErr w:type="spellStart"/>
      <w:r w:rsidR="002A4366" w:rsidRPr="00BE1741">
        <w:t>dalam</w:t>
      </w:r>
      <w:proofErr w:type="spellEnd"/>
      <w:r w:rsidR="002A4366" w:rsidRPr="00BE1741">
        <w:t xml:space="preserve"> </w:t>
      </w:r>
      <w:proofErr w:type="spellStart"/>
      <w:r w:rsidR="002A4366" w:rsidRPr="00BE1741">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apakah</w:t>
      </w:r>
      <w:proofErr w:type="spellEnd"/>
      <w:r w:rsidR="002A4366" w:rsidRPr="00BE1741">
        <w:t xml:space="preserve"> </w:t>
      </w:r>
      <w:proofErr w:type="spellStart"/>
      <w:r w:rsidR="002A4366" w:rsidRPr="00BE1741">
        <w:t>terdapat</w:t>
      </w:r>
      <w:proofErr w:type="spellEnd"/>
      <w:r w:rsidR="002A4366" w:rsidRPr="00BE1741">
        <w:t xml:space="preserve"> </w:t>
      </w:r>
      <w:proofErr w:type="spellStart"/>
      <w:r w:rsidR="002A4366" w:rsidRPr="00BE1741">
        <w:t>kesalahan</w:t>
      </w:r>
      <w:proofErr w:type="spellEnd"/>
      <w:r w:rsidR="002A4366" w:rsidRPr="00BE1741">
        <w:t xml:space="preserve"> pada proses </w:t>
      </w:r>
      <w:proofErr w:type="spellStart"/>
      <w:r w:rsidR="002A4366" w:rsidRPr="00BE1741">
        <w:t>atau</w:t>
      </w:r>
      <w:proofErr w:type="spellEnd"/>
      <w:r w:rsidR="002A4366" w:rsidRPr="00BE1741">
        <w:t xml:space="preserve"> </w:t>
      </w:r>
      <w:proofErr w:type="spellStart"/>
      <w:r w:rsidR="002A4366" w:rsidRPr="00BE1741">
        <w:t>tidak</w:t>
      </w:r>
      <w:proofErr w:type="spellEnd"/>
      <w:r w:rsidR="002A4366" w:rsidRPr="00BE1741">
        <w:t>. Garis “</w:t>
      </w:r>
      <w:proofErr w:type="spellStart"/>
      <w:r w:rsidR="002A4366" w:rsidRPr="00BE1741">
        <w:t>Grafik</w:t>
      </w:r>
      <w:proofErr w:type="spellEnd"/>
      <w:r w:rsidR="002A4366" w:rsidRPr="00BE1741">
        <w:t xml:space="preserve"> </w:t>
      </w:r>
      <w:proofErr w:type="spellStart"/>
      <w:r w:rsidR="002A4366" w:rsidRPr="00BE1741">
        <w:t>Sebenarnya</w:t>
      </w:r>
      <w:proofErr w:type="spellEnd"/>
      <w:r w:rsidR="002A4366" w:rsidRPr="00BE1741">
        <w:t xml:space="preserve">” pada </w:t>
      </w:r>
      <w:proofErr w:type="spellStart"/>
      <w:r w:rsidR="002A4366" w:rsidRPr="00BE1741">
        <w:t>setiap</w:t>
      </w:r>
      <w:proofErr w:type="spellEnd"/>
      <w:r w:rsidR="002A4366" w:rsidRPr="00BE1741">
        <w:t xml:space="preserve"> </w:t>
      </w:r>
      <w:proofErr w:type="spellStart"/>
      <w:r w:rsidR="002A4366" w:rsidRPr="00BE1741">
        <w:lastRenderedPageBreak/>
        <w:t>grafik</w:t>
      </w:r>
      <w:proofErr w:type="spellEnd"/>
      <w:r w:rsidR="002A4366" w:rsidRPr="00BE1741">
        <w:t xml:space="preserve"> </w:t>
      </w:r>
      <w:proofErr w:type="spellStart"/>
      <w:r w:rsidR="002A4366" w:rsidRPr="00BE1741">
        <w:t>tersebut</w:t>
      </w:r>
      <w:proofErr w:type="spellEnd"/>
      <w:r w:rsidR="002A4366" w:rsidRPr="00BE1741">
        <w:t xml:space="preserve"> </w:t>
      </w:r>
      <w:proofErr w:type="spellStart"/>
      <w:r w:rsidR="002A4366" w:rsidRPr="00BE1741">
        <w:t>menunjukkan</w:t>
      </w:r>
      <w:proofErr w:type="spellEnd"/>
      <w:r w:rsidR="002A4366" w:rsidRPr="00BE1741">
        <w:t xml:space="preserve"> </w:t>
      </w:r>
      <w:proofErr w:type="spellStart"/>
      <w:r w:rsidR="002A4366" w:rsidRPr="00BE1741">
        <w:t>bentuk</w:t>
      </w:r>
      <w:proofErr w:type="spellEnd"/>
      <w:r w:rsidR="002A4366" w:rsidRPr="00BE1741">
        <w:t xml:space="preserve"> </w:t>
      </w:r>
      <w:proofErr w:type="spellStart"/>
      <w:r w:rsidR="002A4366" w:rsidRPr="00BE1741">
        <w:t>grafik</w:t>
      </w:r>
      <w:proofErr w:type="spellEnd"/>
      <w:r w:rsidR="002A4366" w:rsidRPr="00BE1741">
        <w:t xml:space="preserve"> yang ideal, </w:t>
      </w:r>
      <w:proofErr w:type="spellStart"/>
      <w:r w:rsidR="002A4366" w:rsidRPr="00BE1741">
        <w:t>dimana</w:t>
      </w:r>
      <w:proofErr w:type="spellEnd"/>
      <w:r w:rsidR="002A4366" w:rsidRPr="00BE1741">
        <w:t xml:space="preserve"> program </w:t>
      </w:r>
      <w:proofErr w:type="spellStart"/>
      <w:r w:rsidR="002A4366" w:rsidRPr="00BE1741">
        <w:t>seharusnya</w:t>
      </w:r>
      <w:proofErr w:type="spellEnd"/>
      <w:r w:rsidR="002A4366" w:rsidRPr="00BE1741">
        <w:t xml:space="preserve"> </w:t>
      </w:r>
      <w:proofErr w:type="spellStart"/>
      <w:r w:rsidR="002A4366" w:rsidRPr="00BE1741">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bahwa</w:t>
      </w:r>
      <w:proofErr w:type="spellEnd"/>
      <w:r w:rsidR="002A4366" w:rsidRPr="00BE1741">
        <w:t xml:space="preserve"> proses normal (0) </w:t>
      </w:r>
      <w:proofErr w:type="spellStart"/>
      <w:r w:rsidR="002A4366" w:rsidRPr="00BE1741">
        <w:t>terlebih</w:t>
      </w:r>
      <w:proofErr w:type="spellEnd"/>
      <w:r w:rsidR="002A4366" w:rsidRPr="00BE1741">
        <w:t xml:space="preserve"> </w:t>
      </w:r>
      <w:proofErr w:type="spellStart"/>
      <w:r w:rsidR="002A4366" w:rsidRPr="00BE1741">
        <w:t>dahulu</w:t>
      </w:r>
      <w:proofErr w:type="spellEnd"/>
      <w:r w:rsidR="002A4366" w:rsidRPr="00BE1741">
        <w:t xml:space="preserve"> dan </w:t>
      </w:r>
      <w:proofErr w:type="spellStart"/>
      <w:r w:rsidR="002A4366" w:rsidRPr="00BE1741">
        <w:t>memberikan</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bahwa</w:t>
      </w:r>
      <w:proofErr w:type="spellEnd"/>
      <w:r w:rsidR="002A4366" w:rsidRPr="00BE1741">
        <w:t xml:space="preserve"> </w:t>
      </w:r>
      <w:proofErr w:type="spellStart"/>
      <w:r w:rsidR="002A4366" w:rsidRPr="00BE1741">
        <w:t>terdapat</w:t>
      </w:r>
      <w:proofErr w:type="spellEnd"/>
      <w:r w:rsidR="002A4366" w:rsidRPr="00BE1741">
        <w:t xml:space="preserve"> </w:t>
      </w:r>
      <w:proofErr w:type="spellStart"/>
      <w:r w:rsidR="002A4366" w:rsidRPr="00BE1741">
        <w:t>kesalaham</w:t>
      </w:r>
      <w:proofErr w:type="spellEnd"/>
      <w:r w:rsidR="002A4366" w:rsidRPr="00BE1741">
        <w:t xml:space="preserve"> pada proses </w:t>
      </w:r>
      <w:proofErr w:type="spellStart"/>
      <w:r w:rsidR="002A4366" w:rsidRPr="00BE1741">
        <w:t>sejak</w:t>
      </w:r>
      <w:proofErr w:type="spellEnd"/>
      <w:r w:rsidR="002A4366" w:rsidRPr="00BE1741">
        <w:t xml:space="preserve"> data </w:t>
      </w:r>
      <w:proofErr w:type="spellStart"/>
      <w:r w:rsidR="002A4366" w:rsidRPr="00BE1741">
        <w:t>ke</w:t>
      </w:r>
      <w:proofErr w:type="spellEnd"/>
      <w:r w:rsidR="002A4366" w:rsidRPr="00BE1741">
        <w:t xml:space="preserve"> 350. </w:t>
      </w:r>
      <w:proofErr w:type="spellStart"/>
      <w:r w:rsidR="002A4366" w:rsidRPr="00BE1741">
        <w:t>Pengujian</w:t>
      </w:r>
      <w:proofErr w:type="spellEnd"/>
      <w:r w:rsidR="002A4366" w:rsidRPr="00BE1741">
        <w:t xml:space="preserve"> </w:t>
      </w:r>
      <w:proofErr w:type="spellStart"/>
      <w:r w:rsidR="002A4366" w:rsidRPr="00BE1741">
        <w:t>ini</w:t>
      </w:r>
      <w:proofErr w:type="spellEnd"/>
      <w:r w:rsidR="002A4366" w:rsidRPr="00BE1741">
        <w:t xml:space="preserve"> </w:t>
      </w:r>
      <w:proofErr w:type="spellStart"/>
      <w:r w:rsidR="002A4366" w:rsidRPr="00BE1741">
        <w:t>dilakukan</w:t>
      </w:r>
      <w:proofErr w:type="spellEnd"/>
      <w:r w:rsidR="002A4366" w:rsidRPr="00BE1741">
        <w:t xml:space="preserve"> </w:t>
      </w:r>
      <w:proofErr w:type="spellStart"/>
      <w:r w:rsidR="002A4366" w:rsidRPr="00BE1741">
        <w:t>menggunakan</w:t>
      </w:r>
      <w:proofErr w:type="spellEnd"/>
      <w:r w:rsidR="002A4366" w:rsidRPr="00BE1741">
        <w:t xml:space="preserve"> </w:t>
      </w:r>
      <w:proofErr w:type="spellStart"/>
      <w:r w:rsidR="002A4366" w:rsidRPr="00BE1741">
        <w:t>bobot</w:t>
      </w:r>
      <w:proofErr w:type="spellEnd"/>
      <w:r w:rsidR="002A4366" w:rsidRPr="00BE1741">
        <w:t xml:space="preserve"> data normal </w:t>
      </w:r>
      <w:proofErr w:type="spellStart"/>
      <w:r w:rsidR="002A4366" w:rsidRPr="00BE1741">
        <w:t>sebesar</w:t>
      </w:r>
      <w:proofErr w:type="spellEnd"/>
      <w:r w:rsidR="002A4366" w:rsidRPr="00BE1741">
        <w:t xml:space="preserve"> 0, </w:t>
      </w:r>
      <w:proofErr w:type="spellStart"/>
      <w:r w:rsidR="002A4366" w:rsidRPr="00BE1741">
        <w:t>dengan</w:t>
      </w:r>
      <w:proofErr w:type="spellEnd"/>
      <w:r w:rsidR="002A4366" w:rsidRPr="00BE1741">
        <w:t xml:space="preserve"> </w:t>
      </w:r>
      <w:proofErr w:type="spellStart"/>
      <w:r w:rsidR="002A4366" w:rsidRPr="00BE1741">
        <w:t>variasi</w:t>
      </w:r>
      <w:proofErr w:type="spellEnd"/>
      <w:r w:rsidR="002A4366" w:rsidRPr="00BE1741">
        <w:t xml:space="preserve"> </w:t>
      </w:r>
      <w:proofErr w:type="spellStart"/>
      <w:r w:rsidR="002A4366" w:rsidRPr="00BE1741">
        <w:t>nilai</w:t>
      </w:r>
      <w:proofErr w:type="spellEnd"/>
      <w:r w:rsidR="002A4366" w:rsidRPr="00BE1741">
        <w:t xml:space="preserve"> </w:t>
      </w:r>
      <w:proofErr w:type="spellStart"/>
      <w:r w:rsidR="002A4366" w:rsidRPr="00BE1741">
        <w:t>ambang</w:t>
      </w:r>
      <w:proofErr w:type="spellEnd"/>
      <w:r w:rsidR="002A4366" w:rsidRPr="00BE1741">
        <w:t xml:space="preserve"> </w:t>
      </w:r>
      <w:proofErr w:type="spellStart"/>
      <w:r w:rsidR="002A4366" w:rsidRPr="00BE1741">
        <w:t>kesimpulan</w:t>
      </w:r>
      <w:proofErr w:type="spellEnd"/>
      <w:r w:rsidR="002A4366" w:rsidRPr="00BE1741">
        <w:t xml:space="preserve"> </w:t>
      </w:r>
      <w:proofErr w:type="spellStart"/>
      <w:r w:rsidR="002A4366" w:rsidRPr="00BE1741">
        <w:t>dari</w:t>
      </w:r>
      <w:proofErr w:type="spellEnd"/>
      <w:r w:rsidR="002A4366" w:rsidRPr="00BE1741">
        <w:t xml:space="preserve"> 5% </w:t>
      </w:r>
      <w:proofErr w:type="spellStart"/>
      <w:r w:rsidR="002A4366" w:rsidRPr="00BE1741">
        <w:t>hingga</w:t>
      </w:r>
      <w:proofErr w:type="spellEnd"/>
      <w:r w:rsidR="002A4366" w:rsidRPr="00BE1741">
        <w:t xml:space="preserve"> 25%. </w:t>
      </w:r>
      <w:r w:rsidR="00BE1741" w:rsidRPr="00BE1741">
        <w:t xml:space="preserve">Nilai </w:t>
      </w:r>
      <w:proofErr w:type="spellStart"/>
      <w:r w:rsidR="00BE1741" w:rsidRPr="00BE1741">
        <w:t>ambang</w:t>
      </w:r>
      <w:proofErr w:type="spellEnd"/>
      <w:r w:rsidR="00BE1741" w:rsidRPr="00BE1741">
        <w:t xml:space="preserve"> </w:t>
      </w:r>
      <w:proofErr w:type="spellStart"/>
      <w:r w:rsidR="00BE1741" w:rsidRPr="00BE1741">
        <w:t>kesimpulan</w:t>
      </w:r>
      <w:proofErr w:type="spellEnd"/>
      <w:r w:rsidR="00BE1741" w:rsidRPr="00BE1741">
        <w:t xml:space="preserve"> </w:t>
      </w:r>
      <w:proofErr w:type="spellStart"/>
      <w:r w:rsidR="00BE1741" w:rsidRPr="00BE1741">
        <w:t>merupakan</w:t>
      </w:r>
      <w:proofErr w:type="spellEnd"/>
      <w:r w:rsidR="00BE1741" w:rsidRPr="00BE1741">
        <w:t xml:space="preserve"> </w:t>
      </w:r>
      <w:proofErr w:type="spellStart"/>
      <w:r w:rsidR="00BE1741" w:rsidRPr="00BE1741">
        <w:t>persentase</w:t>
      </w:r>
      <w:proofErr w:type="spellEnd"/>
      <w:r w:rsidR="00BE1741" w:rsidRPr="00BE1741">
        <w:t xml:space="preserve"> </w:t>
      </w:r>
      <w:proofErr w:type="spellStart"/>
      <w:r w:rsidR="00BE1741" w:rsidRPr="00BE1741">
        <w:t>jumlah</w:t>
      </w:r>
      <w:proofErr w:type="spellEnd"/>
      <w:r w:rsidR="00BE1741" w:rsidRPr="00BE1741">
        <w:t xml:space="preserve"> data salah pada </w:t>
      </w:r>
      <w:proofErr w:type="spellStart"/>
      <w:r w:rsidR="00BE1741" w:rsidRPr="00BE1741">
        <w:t>penyangga</w:t>
      </w:r>
      <w:proofErr w:type="spellEnd"/>
      <w:r w:rsidR="00BE1741" w:rsidRPr="00BE1741">
        <w:t xml:space="preserve"> yang </w:t>
      </w:r>
      <w:proofErr w:type="spellStart"/>
      <w:r w:rsidR="00BE1741" w:rsidRPr="00BE1741">
        <w:t>digunakan</w:t>
      </w:r>
      <w:proofErr w:type="spellEnd"/>
      <w:r w:rsidR="00BE1741" w:rsidRPr="00BE1741">
        <w:t xml:space="preserve"> </w:t>
      </w:r>
      <w:proofErr w:type="spellStart"/>
      <w:r w:rsidR="00BE1741" w:rsidRPr="00BE1741">
        <w:t>untuk</w:t>
      </w:r>
      <w:proofErr w:type="spellEnd"/>
      <w:r w:rsidR="00BE1741" w:rsidRPr="00BE1741">
        <w:t xml:space="preserve"> </w:t>
      </w:r>
      <w:proofErr w:type="spellStart"/>
      <w:r w:rsidR="00BE1741" w:rsidRPr="00BE1741">
        <w:t>menyimpulkan</w:t>
      </w:r>
      <w:proofErr w:type="spellEnd"/>
      <w:r w:rsidR="00BE1741" w:rsidRPr="00BE1741">
        <w:t xml:space="preserve"> </w:t>
      </w:r>
      <w:proofErr w:type="spellStart"/>
      <w:r w:rsidR="00BE1741" w:rsidRPr="00BE1741">
        <w:t>apakah</w:t>
      </w:r>
      <w:proofErr w:type="spellEnd"/>
      <w:r w:rsidR="00BE1741" w:rsidRPr="00BE1741">
        <w:t xml:space="preserve"> </w:t>
      </w:r>
      <w:proofErr w:type="spellStart"/>
      <w:r w:rsidR="00BE1741" w:rsidRPr="00BE1741">
        <w:t>terdapat</w:t>
      </w:r>
      <w:proofErr w:type="spellEnd"/>
      <w:r w:rsidR="00BE1741" w:rsidRPr="00BE1741">
        <w:t xml:space="preserve"> </w:t>
      </w:r>
      <w:proofErr w:type="spellStart"/>
      <w:r w:rsidR="00BE1741" w:rsidRPr="00BE1741">
        <w:t>kesalahan</w:t>
      </w:r>
      <w:proofErr w:type="spellEnd"/>
      <w:r w:rsidR="00BE1741" w:rsidRPr="00BE1741">
        <w:t xml:space="preserve"> pada proses. Nilai </w:t>
      </w:r>
      <w:proofErr w:type="spellStart"/>
      <w:r w:rsidR="00BE1741" w:rsidRPr="00BE1741">
        <w:t>ambang</w:t>
      </w:r>
      <w:proofErr w:type="spellEnd"/>
      <w:r w:rsidR="00BE1741" w:rsidRPr="00BE1741">
        <w:t xml:space="preserve"> </w:t>
      </w:r>
      <w:proofErr w:type="spellStart"/>
      <w:r w:rsidR="00BE1741" w:rsidRPr="00BE1741">
        <w:t>kesimpulan</w:t>
      </w:r>
      <w:proofErr w:type="spellEnd"/>
      <w:r w:rsidR="00BE1741" w:rsidRPr="00BE1741">
        <w:t xml:space="preserve"> </w:t>
      </w:r>
      <w:proofErr w:type="spellStart"/>
      <w:r w:rsidR="00BE1741" w:rsidRPr="00BE1741">
        <w:t>sebesar</w:t>
      </w:r>
      <w:proofErr w:type="spellEnd"/>
      <w:r w:rsidR="00BE1741" w:rsidRPr="00BE1741">
        <w:t xml:space="preserve"> 5% </w:t>
      </w:r>
      <w:proofErr w:type="spellStart"/>
      <w:r w:rsidR="00BE1741">
        <w:t>berarti</w:t>
      </w:r>
      <w:proofErr w:type="spellEnd"/>
      <w:r w:rsidR="00BE1741" w:rsidRPr="00BE1741">
        <w:t xml:space="preserve"> program </w:t>
      </w:r>
      <w:proofErr w:type="spellStart"/>
      <w:r w:rsidR="00BE1741" w:rsidRPr="00BE1741">
        <w:t>akan</w:t>
      </w:r>
      <w:proofErr w:type="spellEnd"/>
      <w:r w:rsidR="00BE1741" w:rsidRPr="00BE1741">
        <w:t xml:space="preserve"> </w:t>
      </w:r>
      <w:proofErr w:type="spellStart"/>
      <w:r w:rsidR="00BE1741" w:rsidRPr="00BE1741">
        <w:t>menyimpulan</w:t>
      </w:r>
      <w:proofErr w:type="spellEnd"/>
      <w:r w:rsidR="00BE1741" w:rsidRPr="00BE1741">
        <w:t xml:space="preserve"> </w:t>
      </w:r>
      <w:proofErr w:type="spellStart"/>
      <w:r w:rsidR="00BE1741" w:rsidRPr="00BE1741">
        <w:t>terdapat</w:t>
      </w:r>
      <w:proofErr w:type="spellEnd"/>
      <w:r w:rsidR="00BE1741" w:rsidRPr="00BE1741">
        <w:t xml:space="preserve"> </w:t>
      </w:r>
      <w:proofErr w:type="spellStart"/>
      <w:r w:rsidR="00BE1741" w:rsidRPr="00BE1741">
        <w:t>kesalahan</w:t>
      </w:r>
      <w:proofErr w:type="spellEnd"/>
      <w:r w:rsidR="00BE1741" w:rsidRPr="00BE1741">
        <w:t xml:space="preserve"> proses </w:t>
      </w:r>
      <w:proofErr w:type="spellStart"/>
      <w:r w:rsidR="00BE1741" w:rsidRPr="00BE1741">
        <w:t>apabila</w:t>
      </w:r>
      <w:proofErr w:type="spellEnd"/>
      <w:r w:rsidR="00BE1741" w:rsidRPr="00BE1741">
        <w:t xml:space="preserve"> 5% data </w:t>
      </w:r>
      <w:proofErr w:type="spellStart"/>
      <w:r w:rsidR="00BE1741" w:rsidRPr="00BE1741">
        <w:t>penyangga</w:t>
      </w:r>
      <w:proofErr w:type="spellEnd"/>
      <w:r w:rsidR="00BE1741" w:rsidRPr="00BE1741">
        <w:t xml:space="preserve"> </w:t>
      </w:r>
      <w:proofErr w:type="spellStart"/>
      <w:r w:rsidR="00BE1741" w:rsidRPr="00BE1741">
        <w:t>diklasifikasikan</w:t>
      </w:r>
      <w:proofErr w:type="spellEnd"/>
      <w:r w:rsidR="00BE1741" w:rsidRPr="00BE1741">
        <w:t xml:space="preserve"> </w:t>
      </w:r>
      <w:proofErr w:type="spellStart"/>
      <w:r w:rsidR="00BE1741" w:rsidRPr="00BE1741">
        <w:t>sebagai</w:t>
      </w:r>
      <w:proofErr w:type="spellEnd"/>
      <w:r w:rsidR="00BE1741" w:rsidRPr="00BE1741">
        <w:t xml:space="preserve">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w:t>
      </w:r>
      <w:proofErr w:type="spellStart"/>
      <w:r>
        <w:t>hingga</w:t>
      </w:r>
      <w:proofErr w:type="spellEnd"/>
      <w:r>
        <w:t xml:space="preserve"> Gambar V.1</w:t>
      </w:r>
      <w:r w:rsidR="009C5D6C">
        <w:t>8</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program pada </w:t>
      </w:r>
      <w:proofErr w:type="spellStart"/>
      <w:r>
        <w:t>berbagai</w:t>
      </w:r>
      <w:proofErr w:type="spellEnd"/>
      <w:r>
        <w:t xml:space="preserve"> </w:t>
      </w:r>
      <w:proofErr w:type="spellStart"/>
      <w:r>
        <w:t>nilai</w:t>
      </w:r>
      <w:proofErr w:type="spellEnd"/>
      <w:r>
        <w:t xml:space="preserve"> </w:t>
      </w:r>
      <w:proofErr w:type="spellStart"/>
      <w:r>
        <w:t>ambang</w:t>
      </w:r>
      <w:proofErr w:type="spellEnd"/>
      <w:r w:rsidR="005036A9">
        <w:t xml:space="preserve"> </w:t>
      </w:r>
      <w:proofErr w:type="spellStart"/>
      <w:r w:rsidR="005036A9">
        <w:t>memiliki</w:t>
      </w:r>
      <w:proofErr w:type="spellEnd"/>
      <w:r>
        <w:t xml:space="preserve"> </w:t>
      </w:r>
      <w:proofErr w:type="spellStart"/>
      <w:r w:rsidR="005036A9">
        <w:t>kesulitan</w:t>
      </w:r>
      <w:proofErr w:type="spellEnd"/>
      <w:r w:rsidR="005036A9">
        <w:t xml:space="preserve"> </w:t>
      </w:r>
      <w:proofErr w:type="spellStart"/>
      <w:r w:rsidR="005036A9">
        <w:t>dalam</w:t>
      </w:r>
      <w:proofErr w:type="spellEnd"/>
      <w:r w:rsidR="005036A9">
        <w:t xml:space="preserve"> </w:t>
      </w:r>
      <w:proofErr w:type="spellStart"/>
      <w:r w:rsidR="005036A9">
        <w:t>memberikan</w:t>
      </w:r>
      <w:proofErr w:type="spellEnd"/>
      <w:r w:rsidR="005036A9">
        <w:t xml:space="preserve"> </w:t>
      </w:r>
      <w:proofErr w:type="spellStart"/>
      <w:r w:rsidR="005036A9">
        <w:t>kesimpulan</w:t>
      </w:r>
      <w:proofErr w:type="spellEnd"/>
      <w:r w:rsidR="005036A9">
        <w:t xml:space="preserve"> yang </w:t>
      </w:r>
      <w:proofErr w:type="spellStart"/>
      <w:r w:rsidR="005036A9">
        <w:t>sesuai</w:t>
      </w:r>
      <w:proofErr w:type="spellEnd"/>
      <w:r w:rsidR="005036A9">
        <w:t xml:space="preserve"> </w:t>
      </w:r>
      <w:proofErr w:type="spellStart"/>
      <w:r w:rsidR="005036A9">
        <w:t>dengan</w:t>
      </w:r>
      <w:proofErr w:type="spellEnd"/>
      <w:r w:rsidR="005036A9">
        <w:t xml:space="preserve"> </w:t>
      </w:r>
      <w:proofErr w:type="spellStart"/>
      <w:r w:rsidR="005036A9">
        <w:t>keadaan</w:t>
      </w:r>
      <w:proofErr w:type="spellEnd"/>
      <w:r w:rsidR="005036A9">
        <w:t xml:space="preserve"> </w:t>
      </w:r>
      <w:proofErr w:type="spellStart"/>
      <w:r w:rsidR="005036A9">
        <w:t>sebenarnya</w:t>
      </w:r>
      <w:proofErr w:type="spellEnd"/>
      <w:r w:rsidR="005036A9">
        <w:t xml:space="preserve">, </w:t>
      </w:r>
      <w:proofErr w:type="spellStart"/>
      <w:r w:rsidR="005036A9">
        <w:t>terutama</w:t>
      </w:r>
      <w:proofErr w:type="spellEnd"/>
      <w:r w:rsidR="005036A9">
        <w:t xml:space="preserve"> pada data normal. Gambar V.1</w:t>
      </w:r>
      <w:r w:rsidR="009C5D6C">
        <w:t>5</w:t>
      </w:r>
      <w:r w:rsidR="005036A9">
        <w:t xml:space="preserve"> </w:t>
      </w:r>
      <w:proofErr w:type="spellStart"/>
      <w:r w:rsidR="005036A9">
        <w:t>hingga</w:t>
      </w:r>
      <w:proofErr w:type="spellEnd"/>
      <w:r w:rsidR="005036A9">
        <w:t xml:space="preserve"> V.1</w:t>
      </w:r>
      <w:r w:rsidR="009C5D6C">
        <w:t>8</w:t>
      </w:r>
      <w:r w:rsidR="005036A9">
        <w:t xml:space="preserve"> </w:t>
      </w:r>
      <w:proofErr w:type="spellStart"/>
      <w:r w:rsidR="005036A9">
        <w:t>menunjukkan</w:t>
      </w:r>
      <w:proofErr w:type="spellEnd"/>
      <w:r w:rsidR="005036A9">
        <w:t xml:space="preserve"> </w:t>
      </w:r>
      <w:proofErr w:type="spellStart"/>
      <w:r w:rsidR="005036A9">
        <w:t>bahwa</w:t>
      </w:r>
      <w:proofErr w:type="spellEnd"/>
      <w:r w:rsidR="005036A9">
        <w:t xml:space="preserve"> program </w:t>
      </w:r>
      <w:proofErr w:type="spellStart"/>
      <w:r w:rsidR="005036A9">
        <w:t>sering</w:t>
      </w:r>
      <w:proofErr w:type="spellEnd"/>
      <w:r w:rsidR="005036A9">
        <w:t xml:space="preserve"> kali </w:t>
      </w:r>
      <w:proofErr w:type="spellStart"/>
      <w:r w:rsidR="005036A9">
        <w:t>memberikan</w:t>
      </w:r>
      <w:proofErr w:type="spellEnd"/>
      <w:r w:rsidR="005036A9">
        <w:t xml:space="preserve"> </w:t>
      </w:r>
      <w:proofErr w:type="spellStart"/>
      <w:r w:rsidR="005036A9">
        <w:t>kesimpulan</w:t>
      </w:r>
      <w:proofErr w:type="spellEnd"/>
      <w:r w:rsidR="005036A9">
        <w:t xml:space="preserve"> </w:t>
      </w:r>
      <w:proofErr w:type="spellStart"/>
      <w:r w:rsidR="005036A9">
        <w:t>bahwa</w:t>
      </w:r>
      <w:proofErr w:type="spellEnd"/>
      <w:r w:rsidR="005036A9">
        <w:t xml:space="preserve"> </w:t>
      </w:r>
      <w:proofErr w:type="spellStart"/>
      <w:r w:rsidR="005036A9">
        <w:t>terdapat</w:t>
      </w:r>
      <w:proofErr w:type="spellEnd"/>
      <w:r w:rsidR="005036A9">
        <w:t xml:space="preserve"> </w:t>
      </w:r>
      <w:proofErr w:type="spellStart"/>
      <w:r w:rsidR="005036A9">
        <w:t>kesalahan</w:t>
      </w:r>
      <w:proofErr w:type="spellEnd"/>
      <w:r w:rsidR="005036A9">
        <w:t xml:space="preserve"> proses yang salah, di mana pada data ke-1 </w:t>
      </w:r>
      <w:proofErr w:type="spellStart"/>
      <w:r w:rsidR="005036A9">
        <w:t>hingga</w:t>
      </w:r>
      <w:proofErr w:type="spellEnd"/>
      <w:r w:rsidR="005036A9">
        <w:t xml:space="preserve"> data ke-350, </w:t>
      </w:r>
      <w:proofErr w:type="spellStart"/>
      <w:r w:rsidR="005036A9">
        <w:t>terdapat</w:t>
      </w:r>
      <w:proofErr w:type="spellEnd"/>
      <w:r w:rsidR="005036A9">
        <w:t xml:space="preserve"> </w:t>
      </w:r>
      <w:proofErr w:type="spellStart"/>
      <w:r w:rsidR="005036A9">
        <w:t>banyak</w:t>
      </w:r>
      <w:proofErr w:type="spellEnd"/>
      <w:r w:rsidR="005036A9">
        <w:t xml:space="preserve"> </w:t>
      </w:r>
      <w:proofErr w:type="spellStart"/>
      <w:r w:rsidR="005036A9">
        <w:t>kejadian</w:t>
      </w:r>
      <w:proofErr w:type="spellEnd"/>
      <w:r w:rsidR="005036A9">
        <w:t xml:space="preserve"> program </w:t>
      </w:r>
      <w:proofErr w:type="spellStart"/>
      <w:r w:rsidR="005036A9">
        <w:t>memberikan</w:t>
      </w:r>
      <w:proofErr w:type="spellEnd"/>
      <w:r w:rsidR="005036A9">
        <w:t xml:space="preserve"> </w:t>
      </w:r>
      <w:proofErr w:type="spellStart"/>
      <w:r w:rsidR="005036A9">
        <w:t>kesimpulan</w:t>
      </w:r>
      <w:proofErr w:type="spellEnd"/>
      <w:r w:rsidR="005036A9">
        <w:t xml:space="preserve"> </w:t>
      </w:r>
      <w:proofErr w:type="spellStart"/>
      <w:r w:rsidR="005036A9">
        <w:t>bahwa</w:t>
      </w:r>
      <w:proofErr w:type="spellEnd"/>
      <w:r w:rsidR="005036A9">
        <w:t xml:space="preserve"> </w:t>
      </w:r>
      <w:proofErr w:type="spellStart"/>
      <w:r w:rsidR="005036A9">
        <w:t>terdapat</w:t>
      </w:r>
      <w:proofErr w:type="spellEnd"/>
      <w:r w:rsidR="005036A9">
        <w:t xml:space="preserve"> </w:t>
      </w:r>
      <w:proofErr w:type="spellStart"/>
      <w:r w:rsidR="005036A9">
        <w:t>kesalahan</w:t>
      </w:r>
      <w:proofErr w:type="spellEnd"/>
      <w:r w:rsidR="005036A9">
        <w:t xml:space="preserve"> proses </w:t>
      </w:r>
      <w:proofErr w:type="spellStart"/>
      <w:r w:rsidR="005036A9">
        <w:t>dengan</w:t>
      </w:r>
      <w:proofErr w:type="spellEnd"/>
      <w:r w:rsidR="005036A9">
        <w:t xml:space="preserve"> </w:t>
      </w:r>
      <w:proofErr w:type="spellStart"/>
      <w:r w:rsidR="005036A9">
        <w:t>durasi</w:t>
      </w:r>
      <w:proofErr w:type="spellEnd"/>
      <w:r w:rsidR="005036A9">
        <w:t xml:space="preserve"> yang </w:t>
      </w:r>
      <w:proofErr w:type="spellStart"/>
      <w:r w:rsidR="005036A9">
        <w:t>panjang</w:t>
      </w:r>
      <w:proofErr w:type="spellEnd"/>
      <w:r w:rsidR="005036A9">
        <w:t xml:space="preserve">. </w:t>
      </w:r>
      <w:r w:rsidR="008B7F30">
        <w:t xml:space="preserve">Hasil </w:t>
      </w:r>
      <w:proofErr w:type="spellStart"/>
      <w:r w:rsidR="008B7F30">
        <w:t>tersebut</w:t>
      </w:r>
      <w:proofErr w:type="spellEnd"/>
      <w:r w:rsidR="008B7F30">
        <w:t xml:space="preserve"> </w:t>
      </w:r>
      <w:proofErr w:type="spellStart"/>
      <w:r w:rsidR="008B7F30">
        <w:t>tentu</w:t>
      </w:r>
      <w:proofErr w:type="spellEnd"/>
      <w:r w:rsidR="008B7F30">
        <w:t xml:space="preserve"> </w:t>
      </w:r>
      <w:proofErr w:type="spellStart"/>
      <w:r w:rsidR="008B7F30">
        <w:t>sesuai</w:t>
      </w:r>
      <w:proofErr w:type="spellEnd"/>
      <w:r w:rsidR="008B7F30">
        <w:t xml:space="preserve"> </w:t>
      </w:r>
      <w:proofErr w:type="spellStart"/>
      <w:r w:rsidR="008B7F30">
        <w:t>dengan</w:t>
      </w:r>
      <w:proofErr w:type="spellEnd"/>
      <w:r w:rsidR="008B7F30">
        <w:t xml:space="preserve"> </w:t>
      </w:r>
      <w:proofErr w:type="spellStart"/>
      <w:r w:rsidR="008B7F30">
        <w:t>pengujian</w:t>
      </w:r>
      <w:proofErr w:type="spellEnd"/>
      <w:r w:rsidR="008B7F30">
        <w:t xml:space="preserve"> pada Gambar V.1</w:t>
      </w:r>
      <w:r w:rsidR="009C5D6C">
        <w:t>3</w:t>
      </w:r>
      <w:r w:rsidR="008B7F30">
        <w:t xml:space="preserve"> yang </w:t>
      </w:r>
      <w:proofErr w:type="spellStart"/>
      <w:r w:rsidR="008B7F30">
        <w:t>memberikan</w:t>
      </w:r>
      <w:proofErr w:type="spellEnd"/>
      <w:r w:rsidR="008B7F30">
        <w:t xml:space="preserve"> </w:t>
      </w:r>
      <w:proofErr w:type="spellStart"/>
      <w:r w:rsidR="008B7F30">
        <w:t>hasil</w:t>
      </w:r>
      <w:proofErr w:type="spellEnd"/>
      <w:r w:rsidR="008B7F30">
        <w:t xml:space="preserve"> </w:t>
      </w:r>
      <w:proofErr w:type="spellStart"/>
      <w:r w:rsidR="008B7F30">
        <w:t>bahwa</w:t>
      </w:r>
      <w:proofErr w:type="spellEnd"/>
      <w:r w:rsidR="008B7F30">
        <w:t xml:space="preserve"> </w:t>
      </w:r>
      <w:proofErr w:type="spellStart"/>
      <w:r w:rsidR="008B7F30">
        <w:t>pengujian</w:t>
      </w:r>
      <w:proofErr w:type="spellEnd"/>
      <w:r w:rsidR="008B7F30">
        <w:t xml:space="preserve"> pada data </w:t>
      </w:r>
      <w:r w:rsidR="008B7F30">
        <w:lastRenderedPageBreak/>
        <w:t xml:space="preserve">salah </w:t>
      </w:r>
      <w:proofErr w:type="spellStart"/>
      <w:r w:rsidR="008B7F30">
        <w:t>tipe</w:t>
      </w:r>
      <w:proofErr w:type="spellEnd"/>
      <w:r w:rsidR="008B7F30">
        <w:t xml:space="preserve"> 5 dan 7 </w:t>
      </w:r>
      <w:proofErr w:type="spellStart"/>
      <w:r w:rsidR="008B7F30">
        <w:t>menghasilkan</w:t>
      </w:r>
      <w:proofErr w:type="spellEnd"/>
      <w:r w:rsidR="008B7F30">
        <w:t xml:space="preserve"> </w:t>
      </w:r>
      <w:proofErr w:type="spellStart"/>
      <w:r w:rsidR="008B7F30">
        <w:t>akurasi</w:t>
      </w:r>
      <w:proofErr w:type="spellEnd"/>
      <w:r w:rsidR="008B7F30">
        <w:t xml:space="preserve"> yang </w:t>
      </w:r>
      <w:proofErr w:type="spellStart"/>
      <w:r w:rsidR="008B7F30">
        <w:t>rendah</w:t>
      </w:r>
      <w:proofErr w:type="spellEnd"/>
      <w:r w:rsidR="008B7F30">
        <w:t xml:space="preserve"> </w:t>
      </w:r>
      <w:proofErr w:type="spellStart"/>
      <w:r w:rsidR="008B7F30">
        <w:t>dibandingkan</w:t>
      </w:r>
      <w:proofErr w:type="spellEnd"/>
      <w:r w:rsidR="008B7F30">
        <w:t xml:space="preserve"> pada data salah </w:t>
      </w:r>
      <w:proofErr w:type="spellStart"/>
      <w:r w:rsidR="008B7F30">
        <w:t>tipe</w:t>
      </w:r>
      <w:proofErr w:type="spellEnd"/>
      <w:r w:rsidR="008B7F30">
        <w:t xml:space="preserv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2DA3F619">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34BF6050" w:rsidR="00623E04" w:rsidRDefault="00623E04" w:rsidP="00531F20">
            <w:pPr>
              <w:pStyle w:val="Caption"/>
            </w:pPr>
            <w:bookmarkStart w:id="157" w:name="_Toc60962591"/>
            <w:r>
              <w:t xml:space="preserve">Gambar </w:t>
            </w:r>
            <w:fldSimple w:instr=" STYLEREF 1 \s ">
              <w:r w:rsidR="009D224B">
                <w:rPr>
                  <w:noProof/>
                </w:rPr>
                <w:t>V</w:t>
              </w:r>
            </w:fldSimple>
            <w:r w:rsidR="004D70CE">
              <w:t>.</w:t>
            </w:r>
            <w:fldSimple w:instr=" SEQ Gambar \* ARABIC \s 1 ">
              <w:r w:rsidR="009D224B">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7"/>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0624DD39">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6055DD7F" w:rsidR="00623E04" w:rsidRDefault="00623E04" w:rsidP="00531F20">
            <w:pPr>
              <w:pStyle w:val="Caption"/>
            </w:pPr>
            <w:bookmarkStart w:id="158" w:name="_Toc60962592"/>
            <w:r>
              <w:t xml:space="preserve">Gambar </w:t>
            </w:r>
            <w:fldSimple w:instr=" STYLEREF 1 \s ">
              <w:r w:rsidR="009D224B">
                <w:rPr>
                  <w:noProof/>
                </w:rPr>
                <w:t>V</w:t>
              </w:r>
            </w:fldSimple>
            <w:r w:rsidR="004D70CE">
              <w:t>.</w:t>
            </w:r>
            <w:fldSimple w:instr=" SEQ Gambar \* ARABIC \s 1 ">
              <w:r w:rsidR="009D224B">
                <w:rPr>
                  <w:noProof/>
                </w:rPr>
                <w:t>20</w:t>
              </w:r>
            </w:fldSimple>
            <w:r>
              <w:t xml:space="preserve"> </w:t>
            </w:r>
            <w:r w:rsidRPr="002645E5">
              <w:t xml:space="preserve">Hasil Kesimpulan Program Pada </w:t>
            </w:r>
            <w:proofErr w:type="spellStart"/>
            <w:r w:rsidRPr="002645E5">
              <w:t>Variasi</w:t>
            </w:r>
            <w:proofErr w:type="spellEnd"/>
            <w:r w:rsidRPr="002645E5">
              <w:t xml:space="preserve"> </w:t>
            </w:r>
            <w:proofErr w:type="spellStart"/>
            <w:r w:rsidRPr="002645E5">
              <w:t>Persentasi</w:t>
            </w:r>
            <w:proofErr w:type="spellEnd"/>
            <w:r w:rsidRPr="002645E5">
              <w:t xml:space="preserve"> Data Salah Pada Data Salah </w:t>
            </w:r>
            <w:proofErr w:type="spellStart"/>
            <w:r w:rsidRPr="002645E5">
              <w:t>Tipe</w:t>
            </w:r>
            <w:proofErr w:type="spellEnd"/>
            <w:r w:rsidRPr="002645E5">
              <w:t xml:space="preserve"> </w:t>
            </w:r>
            <w:r>
              <w:t>5</w:t>
            </w:r>
            <w:r w:rsidRPr="002645E5">
              <w:t xml:space="preserve"> Setelah </w:t>
            </w:r>
            <w:proofErr w:type="spellStart"/>
            <w:r w:rsidRPr="002645E5">
              <w:t>Penyesuaian</w:t>
            </w:r>
            <w:proofErr w:type="spellEnd"/>
            <w:r w:rsidRPr="002645E5">
              <w:t xml:space="preserve"> Parameter</w:t>
            </w:r>
            <w:bookmarkEnd w:id="158"/>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4F4799C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6FDE307D" w:rsidR="00623E04" w:rsidRDefault="00623E04" w:rsidP="00531F20">
            <w:pPr>
              <w:pStyle w:val="Caption"/>
            </w:pPr>
            <w:bookmarkStart w:id="159" w:name="_Toc60962593"/>
            <w:r>
              <w:t xml:space="preserve">Gambar </w:t>
            </w:r>
            <w:fldSimple w:instr=" STYLEREF 1 \s ">
              <w:r w:rsidR="009D224B">
                <w:rPr>
                  <w:noProof/>
                </w:rPr>
                <w:t>V</w:t>
              </w:r>
            </w:fldSimple>
            <w:r w:rsidR="004D70CE">
              <w:t>.</w:t>
            </w:r>
            <w:fldSimple w:instr=" SEQ Gambar \* ARABIC \s 1 ">
              <w:r w:rsidR="009D224B">
                <w:rPr>
                  <w:noProof/>
                </w:rPr>
                <w:t>21</w:t>
              </w:r>
            </w:fldSimple>
            <w:r>
              <w:t xml:space="preserve"> </w:t>
            </w:r>
            <w:r w:rsidRPr="00054F97">
              <w:t xml:space="preserve">Hasil Kesimpulan Program Pada </w:t>
            </w:r>
            <w:proofErr w:type="spellStart"/>
            <w:r w:rsidRPr="00054F97">
              <w:t>Variasi</w:t>
            </w:r>
            <w:proofErr w:type="spellEnd"/>
            <w:r w:rsidRPr="00054F97">
              <w:t xml:space="preserve"> </w:t>
            </w:r>
            <w:proofErr w:type="spellStart"/>
            <w:r w:rsidRPr="00054F97">
              <w:t>Persentasi</w:t>
            </w:r>
            <w:proofErr w:type="spellEnd"/>
            <w:r w:rsidRPr="00054F97">
              <w:t xml:space="preserve"> Data Salah Pada Data Salah </w:t>
            </w:r>
            <w:proofErr w:type="spellStart"/>
            <w:r w:rsidRPr="00054F97">
              <w:t>Tipe</w:t>
            </w:r>
            <w:proofErr w:type="spellEnd"/>
            <w:r w:rsidRPr="00054F97">
              <w:t xml:space="preserve"> </w:t>
            </w:r>
            <w:r>
              <w:t>6</w:t>
            </w:r>
            <w:r w:rsidRPr="00054F97">
              <w:t xml:space="preserve"> Setelah </w:t>
            </w:r>
            <w:proofErr w:type="spellStart"/>
            <w:r w:rsidRPr="00054F97">
              <w:t>Penyesuaian</w:t>
            </w:r>
            <w:proofErr w:type="spellEnd"/>
            <w:r w:rsidRPr="00054F97">
              <w:t xml:space="preserve"> Parameter</w:t>
            </w:r>
            <w:bookmarkEnd w:id="159"/>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8E2C7AD">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0371BC0A" w:rsidR="00623E04" w:rsidRDefault="00623E04" w:rsidP="00623E04">
            <w:pPr>
              <w:pStyle w:val="Caption"/>
              <w:rPr>
                <w:noProof/>
              </w:rPr>
            </w:pPr>
            <w:bookmarkStart w:id="160" w:name="_Toc60962594"/>
            <w:r>
              <w:t xml:space="preserve">Gambar </w:t>
            </w:r>
            <w:fldSimple w:instr=" STYLEREF 1 \s ">
              <w:r w:rsidR="009D224B">
                <w:rPr>
                  <w:noProof/>
                </w:rPr>
                <w:t>V</w:t>
              </w:r>
            </w:fldSimple>
            <w:r w:rsidR="004D70CE">
              <w:t>.</w:t>
            </w:r>
            <w:fldSimple w:instr=" SEQ Gambar \* ARABIC \s 1 ">
              <w:r w:rsidR="009D224B">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60"/>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w:t>
      </w:r>
      <w:proofErr w:type="spellStart"/>
      <w:r>
        <w:t>hingga</w:t>
      </w:r>
      <w:proofErr w:type="spellEnd"/>
      <w:r>
        <w:t xml:space="preserve"> Gambar V.2</w:t>
      </w:r>
      <w:r w:rsidR="009C5D6C">
        <w:t>2</w:t>
      </w:r>
      <w:r>
        <w:t xml:space="preserve"> </w:t>
      </w:r>
      <w:proofErr w:type="spellStart"/>
      <w:r>
        <w:t>merupakan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kemampuan</w:t>
      </w:r>
      <w:proofErr w:type="spellEnd"/>
      <w:r>
        <w:t xml:space="preserve"> program </w:t>
      </w:r>
      <w:proofErr w:type="spellStart"/>
      <w:r>
        <w:t>dalam</w:t>
      </w:r>
      <w:proofErr w:type="spellEnd"/>
      <w:r>
        <w:t xml:space="preserve"> </w:t>
      </w:r>
      <w:proofErr w:type="spellStart"/>
      <w:r>
        <w:t>memberikan</w:t>
      </w:r>
      <w:proofErr w:type="spellEnd"/>
      <w:r>
        <w:t xml:space="preserve"> </w:t>
      </w:r>
      <w:proofErr w:type="spellStart"/>
      <w:r>
        <w:t>kesimpulan</w:t>
      </w:r>
      <w:proofErr w:type="spellEnd"/>
      <w:r>
        <w:t xml:space="preserve"> </w:t>
      </w:r>
      <w:proofErr w:type="spellStart"/>
      <w:r>
        <w:t>dengan</w:t>
      </w:r>
      <w:proofErr w:type="spellEnd"/>
      <w:r>
        <w:t xml:space="preserve"> </w:t>
      </w:r>
      <w:proofErr w:type="spellStart"/>
      <w:r>
        <w:t>nilai</w:t>
      </w:r>
      <w:proofErr w:type="spellEnd"/>
      <w:r>
        <w:t xml:space="preserve"> parameter yang </w:t>
      </w:r>
      <w:proofErr w:type="spellStart"/>
      <w:r>
        <w:t>telah</w:t>
      </w:r>
      <w:proofErr w:type="spellEnd"/>
      <w:r>
        <w:t xml:space="preserve"> </w:t>
      </w:r>
      <w:proofErr w:type="spellStart"/>
      <w:r>
        <w:t>disesuaikan</w:t>
      </w:r>
      <w:proofErr w:type="spellEnd"/>
      <w:r>
        <w:t xml:space="preserve">. </w:t>
      </w:r>
      <w:proofErr w:type="spellStart"/>
      <w:r>
        <w:t>Pengujian</w:t>
      </w:r>
      <w:proofErr w:type="spellEnd"/>
      <w:r>
        <w:t xml:space="preserve"> </w:t>
      </w:r>
      <w:proofErr w:type="spellStart"/>
      <w:r>
        <w:t>tersebut</w:t>
      </w:r>
      <w:proofErr w:type="spellEnd"/>
      <w:r>
        <w:t xml:space="preserve"> </w:t>
      </w:r>
      <w:proofErr w:type="spellStart"/>
      <w:r>
        <w:t>menghasilkan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Grafik</w:t>
      </w:r>
      <w:proofErr w:type="spellEnd"/>
      <w:r>
        <w:t xml:space="preserve"> </w:t>
      </w:r>
      <w:proofErr w:type="spellStart"/>
      <w:r>
        <w:t>Sebenarnya</w:t>
      </w:r>
      <w:proofErr w:type="spellEnd"/>
      <w:r>
        <w:t xml:space="preserve"> </w:t>
      </w:r>
      <w:proofErr w:type="spellStart"/>
      <w:r>
        <w:t>dibandingkan</w:t>
      </w:r>
      <w:proofErr w:type="spellEnd"/>
      <w:r>
        <w:t xml:space="preserve"> </w:t>
      </w:r>
      <w:proofErr w:type="spellStart"/>
      <w:r>
        <w:t>hasil</w:t>
      </w:r>
      <w:proofErr w:type="spellEnd"/>
      <w:r>
        <w:t xml:space="preserve"> </w:t>
      </w:r>
      <w:proofErr w:type="spellStart"/>
      <w:r>
        <w:t>pengujian</w:t>
      </w:r>
      <w:proofErr w:type="spellEnd"/>
      <w:r>
        <w:t xml:space="preserve"> pada Gambar V.1</w:t>
      </w:r>
      <w:r w:rsidR="009C5D6C">
        <w:t>5</w:t>
      </w:r>
      <w:r>
        <w:t xml:space="preserve"> </w:t>
      </w:r>
      <w:proofErr w:type="spellStart"/>
      <w:r>
        <w:t>hingga</w:t>
      </w:r>
      <w:proofErr w:type="spellEnd"/>
      <w:r>
        <w:t xml:space="preserve"> V.1</w:t>
      </w:r>
      <w:r w:rsidR="009C5D6C">
        <w:t>8</w:t>
      </w:r>
      <w:r>
        <w:t>.</w:t>
      </w:r>
      <w:r w:rsidR="00531F20">
        <w:t xml:space="preserve"> Pada Gambar V.</w:t>
      </w:r>
      <w:r w:rsidR="009C5D6C">
        <w:t>19</w:t>
      </w:r>
      <w:r w:rsidR="00531F20">
        <w:t xml:space="preserve"> dan V.2</w:t>
      </w:r>
      <w:r w:rsidR="009C5D6C">
        <w:t>1</w:t>
      </w:r>
      <w:r w:rsidR="00531F20">
        <w:t xml:space="preserve"> </w:t>
      </w:r>
      <w:proofErr w:type="spellStart"/>
      <w:r w:rsidR="00531F20">
        <w:t>dapat</w:t>
      </w:r>
      <w:proofErr w:type="spellEnd"/>
      <w:r w:rsidR="00531F20">
        <w:t xml:space="preserve"> </w:t>
      </w:r>
      <w:proofErr w:type="spellStart"/>
      <w:r w:rsidR="00531F20">
        <w:t>dilihat</w:t>
      </w:r>
      <w:proofErr w:type="spellEnd"/>
      <w:r w:rsidR="00531F20">
        <w:t xml:space="preserve"> </w:t>
      </w:r>
      <w:proofErr w:type="spellStart"/>
      <w:r w:rsidR="00531F20">
        <w:t>bahwa</w:t>
      </w:r>
      <w:proofErr w:type="spellEnd"/>
      <w:r w:rsidR="00531F20">
        <w:t xml:space="preserve"> program </w:t>
      </w:r>
      <w:proofErr w:type="spellStart"/>
      <w:r w:rsidR="00531F20">
        <w:t>dapat</w:t>
      </w:r>
      <w:proofErr w:type="spellEnd"/>
      <w:r w:rsidR="00531F20">
        <w:t xml:space="preserve"> </w:t>
      </w:r>
      <w:proofErr w:type="spellStart"/>
      <w:r w:rsidR="00531F20">
        <w:t>memberikan</w:t>
      </w:r>
      <w:proofErr w:type="spellEnd"/>
      <w:r w:rsidR="00531F20">
        <w:t xml:space="preserve"> </w:t>
      </w:r>
      <w:proofErr w:type="spellStart"/>
      <w:r w:rsidR="00531F20">
        <w:t>kesimpulan</w:t>
      </w:r>
      <w:proofErr w:type="spellEnd"/>
      <w:r w:rsidR="00531F20">
        <w:t xml:space="preserve"> </w:t>
      </w:r>
      <w:proofErr w:type="spellStart"/>
      <w:r w:rsidR="00531F20">
        <w:t>kesalahan</w:t>
      </w:r>
      <w:proofErr w:type="spellEnd"/>
      <w:r w:rsidR="00531F20">
        <w:t xml:space="preserve"> proses </w:t>
      </w:r>
      <w:proofErr w:type="spellStart"/>
      <w:r w:rsidR="00531F20">
        <w:t>dengan</w:t>
      </w:r>
      <w:proofErr w:type="spellEnd"/>
      <w:r w:rsidR="00531F20">
        <w:t xml:space="preserve"> </w:t>
      </w:r>
      <w:proofErr w:type="spellStart"/>
      <w:r w:rsidR="00531F20">
        <w:t>relatif</w:t>
      </w:r>
      <w:proofErr w:type="spellEnd"/>
      <w:r w:rsidR="00531F20">
        <w:t xml:space="preserve"> </w:t>
      </w:r>
      <w:proofErr w:type="spellStart"/>
      <w:r w:rsidR="00531F20">
        <w:t>akurat</w:t>
      </w:r>
      <w:proofErr w:type="spellEnd"/>
      <w:r w:rsidR="00531F20">
        <w:t xml:space="preserve"> </w:t>
      </w:r>
      <w:proofErr w:type="spellStart"/>
      <w:r w:rsidR="00531F20">
        <w:t>meskipun</w:t>
      </w:r>
      <w:proofErr w:type="spellEnd"/>
      <w:r w:rsidR="00531F20">
        <w:t xml:space="preserve"> </w:t>
      </w:r>
      <w:proofErr w:type="spellStart"/>
      <w:r w:rsidR="00531F20">
        <w:t>tidak</w:t>
      </w:r>
      <w:proofErr w:type="spellEnd"/>
      <w:r w:rsidR="00531F20">
        <w:t xml:space="preserve"> </w:t>
      </w:r>
      <w:proofErr w:type="spellStart"/>
      <w:r w:rsidR="00531F20">
        <w:t>secepat</w:t>
      </w:r>
      <w:proofErr w:type="spellEnd"/>
      <w:r w:rsidR="00531F20">
        <w:t xml:space="preserve"> </w:t>
      </w:r>
      <w:proofErr w:type="spellStart"/>
      <w:r w:rsidR="00531F20">
        <w:t>seharusnya</w:t>
      </w:r>
      <w:proofErr w:type="spellEnd"/>
      <w:r w:rsidR="00531F20">
        <w:t xml:space="preserve">. </w:t>
      </w:r>
      <w:r w:rsidR="007D37A7">
        <w:t>Pada Gambar V.</w:t>
      </w:r>
      <w:r w:rsidR="009C5D6C">
        <w:t>20</w:t>
      </w:r>
      <w:r w:rsidR="007D37A7">
        <w:t xml:space="preserve"> dan V.2</w:t>
      </w:r>
      <w:r w:rsidR="009C5D6C">
        <w:t>2</w:t>
      </w:r>
      <w:r w:rsidR="007D37A7">
        <w:t xml:space="preserve">, </w:t>
      </w:r>
      <w:proofErr w:type="spellStart"/>
      <w:r w:rsidR="007D37A7">
        <w:t>meskipun</w:t>
      </w:r>
      <w:proofErr w:type="spellEnd"/>
      <w:r w:rsidR="007D37A7">
        <w:t xml:space="preserve"> </w:t>
      </w:r>
      <w:proofErr w:type="spellStart"/>
      <w:r w:rsidR="007D37A7">
        <w:t>kesimpulan</w:t>
      </w:r>
      <w:proofErr w:type="spellEnd"/>
      <w:r w:rsidR="007D37A7">
        <w:t xml:space="preserve"> </w:t>
      </w:r>
      <w:proofErr w:type="spellStart"/>
      <w:r w:rsidR="007D37A7">
        <w:t>kesalahan</w:t>
      </w:r>
      <w:proofErr w:type="spellEnd"/>
      <w:r w:rsidR="007D37A7">
        <w:t xml:space="preserve"> proses </w:t>
      </w:r>
      <w:proofErr w:type="spellStart"/>
      <w:r w:rsidR="007D37A7">
        <w:t>didapatkan</w:t>
      </w:r>
      <w:proofErr w:type="spellEnd"/>
      <w:r w:rsidR="007D37A7">
        <w:t xml:space="preserve"> </w:t>
      </w:r>
      <w:proofErr w:type="spellStart"/>
      <w:r w:rsidR="007D37A7">
        <w:t>dengan</w:t>
      </w:r>
      <w:proofErr w:type="spellEnd"/>
      <w:r w:rsidR="007D37A7">
        <w:t xml:space="preserve"> </w:t>
      </w:r>
      <w:proofErr w:type="spellStart"/>
      <w:r w:rsidR="007D37A7">
        <w:t>relatif</w:t>
      </w:r>
      <w:proofErr w:type="spellEnd"/>
      <w:r w:rsidR="007D37A7">
        <w:t xml:space="preserve"> </w:t>
      </w:r>
      <w:proofErr w:type="spellStart"/>
      <w:r w:rsidR="007D37A7">
        <w:t>akurat</w:t>
      </w:r>
      <w:proofErr w:type="spellEnd"/>
      <w:r w:rsidR="007D37A7">
        <w:t xml:space="preserve">, </w:t>
      </w:r>
      <w:proofErr w:type="spellStart"/>
      <w:r w:rsidR="007D37A7">
        <w:t>namun</w:t>
      </w:r>
      <w:proofErr w:type="spellEnd"/>
      <w:r w:rsidR="007D37A7">
        <w:t xml:space="preserve"> </w:t>
      </w:r>
      <w:proofErr w:type="spellStart"/>
      <w:r w:rsidR="007D37A7">
        <w:t>terdapat</w:t>
      </w:r>
      <w:proofErr w:type="spellEnd"/>
      <w:r w:rsidR="007D37A7">
        <w:t xml:space="preserve"> </w:t>
      </w:r>
      <w:proofErr w:type="spellStart"/>
      <w:r w:rsidR="007D37A7">
        <w:t>beberapa</w:t>
      </w:r>
      <w:proofErr w:type="spellEnd"/>
      <w:r w:rsidR="007D37A7">
        <w:t xml:space="preserve"> </w:t>
      </w:r>
      <w:proofErr w:type="spellStart"/>
      <w:r w:rsidR="007D37A7">
        <w:t>kejadian</w:t>
      </w:r>
      <w:proofErr w:type="spellEnd"/>
      <w:r w:rsidR="007D37A7">
        <w:t xml:space="preserve"> </w:t>
      </w:r>
      <w:proofErr w:type="spellStart"/>
      <w:r w:rsidR="007D37A7">
        <w:t>dimana</w:t>
      </w:r>
      <w:proofErr w:type="spellEnd"/>
      <w:r w:rsidR="007D37A7">
        <w:t xml:space="preserve"> program </w:t>
      </w:r>
      <w:proofErr w:type="spellStart"/>
      <w:r w:rsidR="007D37A7">
        <w:t>memberikan</w:t>
      </w:r>
      <w:proofErr w:type="spellEnd"/>
      <w:r w:rsidR="007D37A7">
        <w:t xml:space="preserve"> </w:t>
      </w:r>
      <w:proofErr w:type="spellStart"/>
      <w:r w:rsidR="007D37A7">
        <w:t>kesimpulan</w:t>
      </w:r>
      <w:proofErr w:type="spellEnd"/>
      <w:r w:rsidR="007D37A7">
        <w:t xml:space="preserve"> </w:t>
      </w:r>
      <w:proofErr w:type="spellStart"/>
      <w:r w:rsidR="007D37A7">
        <w:t>bahwa</w:t>
      </w:r>
      <w:proofErr w:type="spellEnd"/>
      <w:r w:rsidR="007D37A7">
        <w:t xml:space="preserve"> </w:t>
      </w:r>
      <w:proofErr w:type="spellStart"/>
      <w:r w:rsidR="007D37A7">
        <w:t>tidak</w:t>
      </w:r>
      <w:proofErr w:type="spellEnd"/>
      <w:r w:rsidR="007D37A7">
        <w:t xml:space="preserve"> </w:t>
      </w:r>
      <w:proofErr w:type="spellStart"/>
      <w:r w:rsidR="007D37A7">
        <w:t>ada</w:t>
      </w:r>
      <w:proofErr w:type="spellEnd"/>
      <w:r w:rsidR="007D37A7">
        <w:t xml:space="preserve"> </w:t>
      </w:r>
      <w:proofErr w:type="spellStart"/>
      <w:r w:rsidR="007D37A7">
        <w:t>kesalahan</w:t>
      </w:r>
      <w:proofErr w:type="spellEnd"/>
      <w:r w:rsidR="007D37A7">
        <w:t xml:space="preserve"> proses </w:t>
      </w:r>
      <w:proofErr w:type="spellStart"/>
      <w:r w:rsidR="007D37A7">
        <w:t>sedangkan</w:t>
      </w:r>
      <w:proofErr w:type="spellEnd"/>
      <w:r w:rsidR="007D37A7">
        <w:t xml:space="preserve"> </w:t>
      </w:r>
      <w:proofErr w:type="spellStart"/>
      <w:r w:rsidR="007D37A7">
        <w:t>seharusnya</w:t>
      </w:r>
      <w:proofErr w:type="spellEnd"/>
      <w:r w:rsidR="007D37A7">
        <w:t xml:space="preserve"> </w:t>
      </w:r>
      <w:proofErr w:type="spellStart"/>
      <w:r w:rsidR="007D37A7">
        <w:t>ada</w:t>
      </w:r>
      <w:proofErr w:type="spellEnd"/>
      <w:r w:rsidR="007D37A7">
        <w:t xml:space="preserve">. </w:t>
      </w:r>
      <w:proofErr w:type="spellStart"/>
      <w:r w:rsidR="007D37A7">
        <w:t>Selain</w:t>
      </w:r>
      <w:proofErr w:type="spellEnd"/>
      <w:r w:rsidR="007D37A7">
        <w:t xml:space="preserve"> </w:t>
      </w:r>
      <w:proofErr w:type="spellStart"/>
      <w:r w:rsidR="007D37A7">
        <w:t>itu</w:t>
      </w:r>
      <w:proofErr w:type="spellEnd"/>
      <w:r w:rsidR="007D37A7">
        <w:t xml:space="preserve">, </w:t>
      </w:r>
      <w:proofErr w:type="spellStart"/>
      <w:r w:rsidR="007D37A7">
        <w:t>setelah</w:t>
      </w:r>
      <w:proofErr w:type="spellEnd"/>
      <w:r w:rsidR="007D37A7">
        <w:t xml:space="preserve"> </w:t>
      </w:r>
      <w:proofErr w:type="spellStart"/>
      <w:r w:rsidR="007D37A7">
        <w:t>penyesuaian</w:t>
      </w:r>
      <w:proofErr w:type="spellEnd"/>
      <w:r w:rsidR="007D37A7">
        <w:t xml:space="preserve"> parameter, program juga </w:t>
      </w:r>
      <w:proofErr w:type="spellStart"/>
      <w:r w:rsidR="007D37A7">
        <w:t>menjadi</w:t>
      </w:r>
      <w:proofErr w:type="spellEnd"/>
      <w:r w:rsidR="007D37A7">
        <w:t xml:space="preserve"> </w:t>
      </w:r>
      <w:proofErr w:type="spellStart"/>
      <w:r w:rsidR="007D37A7">
        <w:t>lebih</w:t>
      </w:r>
      <w:proofErr w:type="spellEnd"/>
      <w:r w:rsidR="007D37A7">
        <w:t xml:space="preserve"> </w:t>
      </w:r>
      <w:proofErr w:type="spellStart"/>
      <w:r w:rsidR="007D37A7">
        <w:t>akurat</w:t>
      </w:r>
      <w:proofErr w:type="spellEnd"/>
      <w:r w:rsidR="007D37A7">
        <w:t xml:space="preserve"> </w:t>
      </w:r>
      <w:proofErr w:type="spellStart"/>
      <w:r w:rsidR="007D37A7">
        <w:t>dalam</w:t>
      </w:r>
      <w:proofErr w:type="spellEnd"/>
      <w:r w:rsidR="007D37A7">
        <w:t xml:space="preserve"> </w:t>
      </w:r>
      <w:proofErr w:type="spellStart"/>
      <w:r w:rsidR="007D37A7">
        <w:t>memberikan</w:t>
      </w:r>
      <w:proofErr w:type="spellEnd"/>
      <w:r w:rsidR="007D37A7">
        <w:t xml:space="preserve"> </w:t>
      </w:r>
      <w:proofErr w:type="spellStart"/>
      <w:r w:rsidR="007D37A7">
        <w:t>kesimpulan</w:t>
      </w:r>
      <w:proofErr w:type="spellEnd"/>
      <w:r w:rsidR="007D37A7">
        <w:t xml:space="preserve"> </w:t>
      </w:r>
      <w:proofErr w:type="spellStart"/>
      <w:r w:rsidR="007D37A7">
        <w:t>bahwa</w:t>
      </w:r>
      <w:proofErr w:type="spellEnd"/>
      <w:r w:rsidR="007D37A7">
        <w:t xml:space="preserve"> </w:t>
      </w:r>
      <w:proofErr w:type="spellStart"/>
      <w:r w:rsidR="007D37A7">
        <w:t>tidak</w:t>
      </w:r>
      <w:proofErr w:type="spellEnd"/>
      <w:r w:rsidR="007D37A7">
        <w:t xml:space="preserve"> </w:t>
      </w:r>
      <w:proofErr w:type="spellStart"/>
      <w:r w:rsidR="007D37A7">
        <w:t>ada</w:t>
      </w:r>
      <w:proofErr w:type="spellEnd"/>
      <w:r w:rsidR="007D37A7">
        <w:t xml:space="preserve"> </w:t>
      </w:r>
      <w:proofErr w:type="spellStart"/>
      <w:r w:rsidR="007D37A7">
        <w:t>kesalahan</w:t>
      </w:r>
      <w:proofErr w:type="spellEnd"/>
      <w:r w:rsidR="007D37A7">
        <w:t xml:space="preserve"> proses, </w:t>
      </w:r>
      <w:proofErr w:type="spellStart"/>
      <w:r w:rsidR="007D37A7">
        <w:t>dapat</w:t>
      </w:r>
      <w:proofErr w:type="spellEnd"/>
      <w:r w:rsidR="007D37A7">
        <w:t xml:space="preserve"> </w:t>
      </w:r>
      <w:proofErr w:type="spellStart"/>
      <w:r w:rsidR="007D37A7">
        <w:t>dilihat</w:t>
      </w:r>
      <w:proofErr w:type="spellEnd"/>
      <w:r w:rsidR="007D37A7">
        <w:t xml:space="preserve"> </w:t>
      </w:r>
      <w:proofErr w:type="spellStart"/>
      <w:r w:rsidR="007D37A7">
        <w:t>kesimpulan</w:t>
      </w:r>
      <w:proofErr w:type="spellEnd"/>
      <w:r w:rsidR="007D37A7">
        <w:t xml:space="preserve"> program pada data</w:t>
      </w:r>
      <w:r w:rsidR="002122F0">
        <w:t xml:space="preserve"> </w:t>
      </w:r>
      <w:proofErr w:type="spellStart"/>
      <w:r w:rsidR="002122F0">
        <w:t>dibawah</w:t>
      </w:r>
      <w:proofErr w:type="spellEnd"/>
      <w:r w:rsidR="002122F0">
        <w:t xml:space="preserve"> </w:t>
      </w:r>
      <w:r w:rsidR="007D37A7">
        <w:t>350.</w:t>
      </w:r>
      <w:r w:rsidR="00747EAD">
        <w:t xml:space="preserve"> </w:t>
      </w:r>
      <w:proofErr w:type="spellStart"/>
      <w:r w:rsidR="00747EAD">
        <w:t>Meskipun</w:t>
      </w:r>
      <w:proofErr w:type="spellEnd"/>
      <w:r w:rsidR="00747EAD">
        <w:t xml:space="preserve"> </w:t>
      </w:r>
      <w:proofErr w:type="spellStart"/>
      <w:r w:rsidR="00E439BD">
        <w:t>penyesuaian</w:t>
      </w:r>
      <w:proofErr w:type="spellEnd"/>
      <w:r w:rsidR="00E439BD">
        <w:t xml:space="preserve"> parameter </w:t>
      </w:r>
      <w:proofErr w:type="spellStart"/>
      <w:r w:rsidR="00E439BD">
        <w:t>menghasilkan</w:t>
      </w:r>
      <w:proofErr w:type="spellEnd"/>
      <w:r w:rsidR="00E439BD">
        <w:t xml:space="preserve"> </w:t>
      </w:r>
      <w:proofErr w:type="spellStart"/>
      <w:r w:rsidR="00E439BD">
        <w:t>grafik</w:t>
      </w:r>
      <w:proofErr w:type="spellEnd"/>
      <w:r w:rsidR="00E439BD">
        <w:t xml:space="preserve"> yang </w:t>
      </w:r>
      <w:proofErr w:type="spellStart"/>
      <w:r w:rsidR="00E439BD">
        <w:t>relatif</w:t>
      </w:r>
      <w:proofErr w:type="spellEnd"/>
      <w:r w:rsidR="00E439BD">
        <w:t xml:space="preserve"> </w:t>
      </w:r>
      <w:proofErr w:type="spellStart"/>
      <w:r w:rsidR="00747EAD">
        <w:t>lebih</w:t>
      </w:r>
      <w:proofErr w:type="spellEnd"/>
      <w:r w:rsidR="00747EAD">
        <w:t xml:space="preserve"> </w:t>
      </w:r>
      <w:proofErr w:type="spellStart"/>
      <w:r w:rsidR="00747EAD">
        <w:t>baik</w:t>
      </w:r>
      <w:proofErr w:type="spellEnd"/>
      <w:r w:rsidR="00747EAD">
        <w:t xml:space="preserve"> </w:t>
      </w:r>
      <w:proofErr w:type="spellStart"/>
      <w:r w:rsidR="00747EAD">
        <w:t>dibandingkan</w:t>
      </w:r>
      <w:proofErr w:type="spellEnd"/>
      <w:r w:rsidR="00747EAD">
        <w:t xml:space="preserve"> </w:t>
      </w:r>
      <w:proofErr w:type="spellStart"/>
      <w:r w:rsidR="00747EAD">
        <w:t>pengujian</w:t>
      </w:r>
      <w:proofErr w:type="spellEnd"/>
      <w:r w:rsidR="00747EAD">
        <w:t xml:space="preserve"> </w:t>
      </w:r>
      <w:proofErr w:type="spellStart"/>
      <w:r w:rsidR="00747EAD">
        <w:t>menggunakan</w:t>
      </w:r>
      <w:proofErr w:type="spellEnd"/>
      <w:r w:rsidR="00747EAD">
        <w:t xml:space="preserve"> parameter </w:t>
      </w:r>
      <w:proofErr w:type="spellStart"/>
      <w:r w:rsidR="00747EAD">
        <w:t>sebelumnya</w:t>
      </w:r>
      <w:proofErr w:type="spellEnd"/>
      <w:r w:rsidR="00747EAD">
        <w:t xml:space="preserve">, </w:t>
      </w:r>
      <w:proofErr w:type="spellStart"/>
      <w:r w:rsidR="00747EAD">
        <w:t>rentang</w:t>
      </w:r>
      <w:proofErr w:type="spellEnd"/>
      <w:r w:rsidR="00747EAD">
        <w:t xml:space="preserve"> </w:t>
      </w:r>
      <w:proofErr w:type="spellStart"/>
      <w:r w:rsidR="00747EAD">
        <w:t>terjadinya</w:t>
      </w:r>
      <w:proofErr w:type="spellEnd"/>
      <w:r w:rsidR="00747EAD">
        <w:t xml:space="preserve"> </w:t>
      </w:r>
      <w:proofErr w:type="spellStart"/>
      <w:r w:rsidR="00747EAD">
        <w:t>kesimpulan</w:t>
      </w:r>
      <w:proofErr w:type="spellEnd"/>
      <w:r w:rsidR="00747EAD">
        <w:t xml:space="preserve"> yang salah pada data </w:t>
      </w:r>
      <w:proofErr w:type="spellStart"/>
      <w:r w:rsidR="00747EAD">
        <w:t>dibawah</w:t>
      </w:r>
      <w:proofErr w:type="spellEnd"/>
      <w:r w:rsidR="00747EAD">
        <w:t xml:space="preserve"> 350 </w:t>
      </w:r>
      <w:proofErr w:type="spellStart"/>
      <w:r w:rsidR="00747EAD">
        <w:t>relatif</w:t>
      </w:r>
      <w:proofErr w:type="spellEnd"/>
      <w:r w:rsidR="00747EAD">
        <w:t xml:space="preserve"> </w:t>
      </w:r>
      <w:proofErr w:type="spellStart"/>
      <w:r w:rsidR="00747EAD">
        <w:t>besar</w:t>
      </w:r>
      <w:proofErr w:type="spellEnd"/>
      <w:r w:rsidR="00C34D98">
        <w:t>.</w:t>
      </w:r>
    </w:p>
    <w:p w14:paraId="469BCA7D" w14:textId="77777777" w:rsidR="00F15C9A" w:rsidRDefault="00F15C9A" w:rsidP="00C34D98">
      <w:pPr>
        <w:spacing w:after="0" w:line="360" w:lineRule="auto"/>
        <w:ind w:firstLine="567"/>
      </w:pPr>
    </w:p>
    <w:p w14:paraId="54E9BAF1" w14:textId="04043FF0" w:rsidR="00403385" w:rsidRDefault="00403385" w:rsidP="00403385">
      <w:pPr>
        <w:pStyle w:val="Caption"/>
      </w:pPr>
      <w:bookmarkStart w:id="161" w:name="_Toc60962643"/>
      <w:proofErr w:type="spellStart"/>
      <w:r>
        <w:t>Tabel</w:t>
      </w:r>
      <w:proofErr w:type="spellEnd"/>
      <w:r>
        <w:t xml:space="preserve"> </w:t>
      </w:r>
      <w:fldSimple w:instr=" STYLEREF 1 \s ">
        <w:r w:rsidR="009D224B">
          <w:rPr>
            <w:noProof/>
          </w:rPr>
          <w:t>V</w:t>
        </w:r>
      </w:fldSimple>
      <w:r>
        <w:t>.</w:t>
      </w:r>
      <w:fldSimple w:instr=" SEQ Tabel \* ARABIC \s 1 ">
        <w:r w:rsidR="009D224B">
          <w:rPr>
            <w:noProof/>
          </w:rPr>
          <w:t>3</w:t>
        </w:r>
      </w:fldSimple>
      <w:r w:rsidRPr="00403385">
        <w:rPr>
          <w:color w:val="C00000"/>
        </w:rPr>
        <w:t xml:space="preserve"> </w:t>
      </w:r>
      <w:proofErr w:type="spellStart"/>
      <w:r w:rsidR="00747EAD" w:rsidRPr="00747EAD">
        <w:t>Jumlah</w:t>
      </w:r>
      <w:proofErr w:type="spellEnd"/>
      <w:r w:rsidR="00747EAD" w:rsidRPr="00747EAD">
        <w:t xml:space="preserve"> Kesimpulan </w:t>
      </w:r>
      <w:proofErr w:type="spellStart"/>
      <w:r w:rsidR="00747EAD">
        <w:t>Keliru</w:t>
      </w:r>
      <w:proofErr w:type="spellEnd"/>
      <w:r w:rsidR="00747EAD" w:rsidRPr="00747EAD">
        <w:t xml:space="preserve"> Pada Data Ke-171 </w:t>
      </w:r>
      <w:proofErr w:type="spellStart"/>
      <w:r w:rsidR="00747EAD" w:rsidRPr="00747EAD">
        <w:t>Hingga</w:t>
      </w:r>
      <w:proofErr w:type="spellEnd"/>
      <w:r w:rsidR="00747EAD" w:rsidRPr="00747EAD">
        <w:t xml:space="preserve"> Ke-201</w:t>
      </w:r>
      <w:bookmarkEnd w:id="161"/>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 xml:space="preserve">Nilai </w:t>
            </w:r>
            <w:proofErr w:type="spellStart"/>
            <w:r w:rsidRPr="00C903B4">
              <w:rPr>
                <w:rFonts w:cs="Times New Roman"/>
                <w:b/>
                <w:bCs/>
                <w:color w:val="000000"/>
                <w:szCs w:val="24"/>
              </w:rPr>
              <w:t>Ambang</w:t>
            </w:r>
            <w:proofErr w:type="spellEnd"/>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6030FDF3" w:rsidR="00403385" w:rsidRDefault="00403385" w:rsidP="00403385">
      <w:pPr>
        <w:pStyle w:val="Caption"/>
      </w:pPr>
      <w:bookmarkStart w:id="162" w:name="_Toc60962644"/>
      <w:proofErr w:type="spellStart"/>
      <w:r>
        <w:lastRenderedPageBreak/>
        <w:t>Tabel</w:t>
      </w:r>
      <w:proofErr w:type="spellEnd"/>
      <w:r w:rsidR="003257D3">
        <w:t xml:space="preserve"> </w:t>
      </w:r>
      <w:fldSimple w:instr=" STYLEREF 1 \s ">
        <w:r w:rsidR="009D224B">
          <w:rPr>
            <w:noProof/>
          </w:rPr>
          <w:t>V</w:t>
        </w:r>
      </w:fldSimple>
      <w:r>
        <w:t>.</w:t>
      </w:r>
      <w:fldSimple w:instr=" SEQ Tabel \* ARABIC \s 1 ">
        <w:r w:rsidR="009D224B">
          <w:rPr>
            <w:noProof/>
          </w:rPr>
          <w:t>4</w:t>
        </w:r>
      </w:fldSimple>
      <w:r w:rsidRPr="00403385">
        <w:rPr>
          <w:color w:val="C00000"/>
        </w:rPr>
        <w:t xml:space="preserve"> </w:t>
      </w:r>
      <w:proofErr w:type="spellStart"/>
      <w:r w:rsidR="00747EAD" w:rsidRPr="00747EAD">
        <w:t>Jumlah</w:t>
      </w:r>
      <w:proofErr w:type="spellEnd"/>
      <w:r w:rsidR="00747EAD" w:rsidRPr="00747EAD">
        <w:t xml:space="preserve"> </w:t>
      </w:r>
      <w:r w:rsidR="00E439BD">
        <w:t xml:space="preserve">Data Yang </w:t>
      </w:r>
      <w:proofErr w:type="spellStart"/>
      <w:r w:rsidR="00E439BD">
        <w:t>Dibutuhkan</w:t>
      </w:r>
      <w:proofErr w:type="spellEnd"/>
      <w:r w:rsidR="00E439BD">
        <w:t xml:space="preserve"> </w:t>
      </w:r>
      <w:proofErr w:type="spellStart"/>
      <w:r w:rsidR="00E439BD">
        <w:t>Untuk</w:t>
      </w:r>
      <w:proofErr w:type="spellEnd"/>
      <w:r w:rsidR="00E439BD">
        <w:t xml:space="preserve"> </w:t>
      </w:r>
      <w:proofErr w:type="spellStart"/>
      <w:r w:rsidR="00E439BD">
        <w:t>Menghasilkan</w:t>
      </w:r>
      <w:proofErr w:type="spellEnd"/>
      <w:r w:rsidR="00E439BD">
        <w:t xml:space="preserve"> Kesimpulan </w:t>
      </w:r>
      <w:proofErr w:type="spellStart"/>
      <w:r w:rsidR="00E439BD">
        <w:t>Terdapat</w:t>
      </w:r>
      <w:proofErr w:type="spellEnd"/>
      <w:r w:rsidR="00E439BD">
        <w:t xml:space="preserve"> </w:t>
      </w:r>
      <w:proofErr w:type="spellStart"/>
      <w:r w:rsidR="00E439BD">
        <w:t>Kesalahan</w:t>
      </w:r>
      <w:proofErr w:type="spellEnd"/>
      <w:r w:rsidR="00E439BD">
        <w:t xml:space="preserve"> Proses</w:t>
      </w:r>
      <w:bookmarkEnd w:id="162"/>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Nilai </w:t>
            </w:r>
            <w:proofErr w:type="spellStart"/>
            <w:r w:rsidRPr="00C903B4">
              <w:rPr>
                <w:rFonts w:cs="Times New Roman"/>
                <w:b/>
                <w:bCs/>
                <w:color w:val="000000"/>
                <w:szCs w:val="24"/>
              </w:rPr>
              <w:t>Ambang</w:t>
            </w:r>
            <w:proofErr w:type="spellEnd"/>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 xml:space="preserve">Data Salah </w:t>
            </w:r>
            <w:proofErr w:type="spellStart"/>
            <w:r w:rsidRPr="00C903B4">
              <w:rPr>
                <w:rFonts w:cs="Times New Roman"/>
                <w:b/>
                <w:bCs/>
                <w:color w:val="000000"/>
                <w:szCs w:val="24"/>
              </w:rPr>
              <w:t>Tipe</w:t>
            </w:r>
            <w:proofErr w:type="spellEnd"/>
            <w:r w:rsidRPr="00C903B4">
              <w:rPr>
                <w:rFonts w:cs="Times New Roman"/>
                <w:b/>
                <w:bCs/>
                <w:color w:val="000000"/>
                <w:szCs w:val="24"/>
              </w:rPr>
              <w:t xml:space="preserv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proofErr w:type="spellStart"/>
      <w:r>
        <w:t>Tabel</w:t>
      </w:r>
      <w:proofErr w:type="spellEnd"/>
      <w:r>
        <w:t xml:space="preserve"> V.3 </w:t>
      </w:r>
      <w:proofErr w:type="spellStart"/>
      <w:r>
        <w:t>berisikan</w:t>
      </w:r>
      <w:proofErr w:type="spellEnd"/>
      <w:r>
        <w:t xml:space="preserve"> </w:t>
      </w:r>
      <w:proofErr w:type="spellStart"/>
      <w:r>
        <w:t>jumlah</w:t>
      </w:r>
      <w:proofErr w:type="spellEnd"/>
      <w:r>
        <w:t xml:space="preserve"> </w:t>
      </w:r>
      <w:proofErr w:type="spellStart"/>
      <w:r>
        <w:t>kesimpulan</w:t>
      </w:r>
      <w:proofErr w:type="spellEnd"/>
      <w:r>
        <w:t xml:space="preserve"> yang </w:t>
      </w:r>
      <w:proofErr w:type="spellStart"/>
      <w:r>
        <w:t>keliru</w:t>
      </w:r>
      <w:proofErr w:type="spellEnd"/>
      <w:r>
        <w:t xml:space="preserve"> pada data ke-171 </w:t>
      </w:r>
      <w:proofErr w:type="spellStart"/>
      <w:r>
        <w:t>hingga</w:t>
      </w:r>
      <w:proofErr w:type="spellEnd"/>
      <w:r>
        <w:t xml:space="preserve"> ke-201</w:t>
      </w:r>
      <w:r w:rsidR="00C34D98">
        <w:t xml:space="preserve"> pada </w:t>
      </w:r>
      <w:proofErr w:type="spellStart"/>
      <w:r w:rsidR="00C34D98">
        <w:t>berbagai</w:t>
      </w:r>
      <w:proofErr w:type="spellEnd"/>
      <w:r w:rsidR="00C34D98">
        <w:t xml:space="preserve"> </w:t>
      </w:r>
      <w:proofErr w:type="spellStart"/>
      <w:r w:rsidR="00C34D98">
        <w:t>nilai</w:t>
      </w:r>
      <w:proofErr w:type="spellEnd"/>
      <w:r w:rsidR="00C34D98">
        <w:t xml:space="preserve"> </w:t>
      </w:r>
      <w:proofErr w:type="spellStart"/>
      <w:r w:rsidR="00C34D98">
        <w:t>ambang</w:t>
      </w:r>
      <w:proofErr w:type="spellEnd"/>
      <w:r>
        <w:t xml:space="preserve">, </w:t>
      </w:r>
      <w:proofErr w:type="spellStart"/>
      <w:r w:rsidR="00C34D98">
        <w:t>yakni</w:t>
      </w:r>
      <w:proofErr w:type="spellEnd"/>
      <w:r w:rsidR="00C34D98">
        <w:t xml:space="preserve"> </w:t>
      </w:r>
      <w:proofErr w:type="spellStart"/>
      <w:r w:rsidR="00C34D98">
        <w:t>ketika</w:t>
      </w:r>
      <w:proofErr w:type="spellEnd"/>
      <w:r w:rsidR="00C34D98">
        <w:t xml:space="preserve"> program </w:t>
      </w:r>
      <w:proofErr w:type="spellStart"/>
      <w:r w:rsidR="00C34D98">
        <w:t>menyimpulkan</w:t>
      </w:r>
      <w:proofErr w:type="spellEnd"/>
      <w:r w:rsidR="00C34D98">
        <w:t xml:space="preserve"> </w:t>
      </w:r>
      <w:proofErr w:type="spellStart"/>
      <w:r w:rsidR="00C34D98">
        <w:t>bahwa</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w:t>
      </w:r>
      <w:proofErr w:type="spellStart"/>
      <w:r w:rsidR="00C34D98">
        <w:t>sedangkan</w:t>
      </w:r>
      <w:proofErr w:type="spellEnd"/>
      <w:r w:rsidR="00C34D98">
        <w:t xml:space="preserve"> </w:t>
      </w:r>
      <w:proofErr w:type="spellStart"/>
      <w:r w:rsidR="00C34D98">
        <w:t>sebenarnya</w:t>
      </w:r>
      <w:proofErr w:type="spellEnd"/>
      <w:r w:rsidR="00C34D98">
        <w:t xml:space="preserve"> </w:t>
      </w:r>
      <w:proofErr w:type="spellStart"/>
      <w:r w:rsidR="00C34D98">
        <w:t>tidak</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Ketika </w:t>
      </w:r>
      <w:proofErr w:type="spellStart"/>
      <w:r w:rsidR="00C34D98">
        <w:t>digunakan</w:t>
      </w:r>
      <w:proofErr w:type="spellEnd"/>
      <w:r w:rsidR="00C34D98">
        <w:t xml:space="preserve"> </w:t>
      </w:r>
      <w:proofErr w:type="spellStart"/>
      <w:r w:rsidR="00C34D98">
        <w:t>nilai</w:t>
      </w:r>
      <w:proofErr w:type="spellEnd"/>
      <w:r w:rsidR="00C34D98">
        <w:t xml:space="preserve"> </w:t>
      </w:r>
      <w:proofErr w:type="spellStart"/>
      <w:r w:rsidR="00C34D98">
        <w:t>ambang</w:t>
      </w:r>
      <w:proofErr w:type="spellEnd"/>
      <w:r w:rsidR="00C34D98">
        <w:t xml:space="preserve"> </w:t>
      </w:r>
      <w:proofErr w:type="spellStart"/>
      <w:r w:rsidR="00C34D98">
        <w:t>sebesar</w:t>
      </w:r>
      <w:proofErr w:type="spellEnd"/>
      <w:r w:rsidR="00C34D98">
        <w:t xml:space="preserve"> 5%, </w:t>
      </w:r>
      <w:proofErr w:type="spellStart"/>
      <w:r w:rsidR="00C34D98">
        <w:t>terdapat</w:t>
      </w:r>
      <w:proofErr w:type="spellEnd"/>
      <w:r w:rsidR="00C34D98">
        <w:t xml:space="preserve"> </w:t>
      </w:r>
      <w:proofErr w:type="spellStart"/>
      <w:r w:rsidR="00C34D98">
        <w:t>rentang</w:t>
      </w:r>
      <w:proofErr w:type="spellEnd"/>
      <w:r w:rsidR="00C34D98">
        <w:t xml:space="preserve"> </w:t>
      </w:r>
      <w:proofErr w:type="spellStart"/>
      <w:r w:rsidR="00C34D98">
        <w:t>kesimpulan</w:t>
      </w:r>
      <w:proofErr w:type="spellEnd"/>
      <w:r w:rsidR="00C34D98">
        <w:t xml:space="preserve"> </w:t>
      </w:r>
      <w:proofErr w:type="spellStart"/>
      <w:r w:rsidR="00C34D98">
        <w:t>keliru</w:t>
      </w:r>
      <w:proofErr w:type="spellEnd"/>
      <w:r w:rsidR="00C34D98">
        <w:t xml:space="preserve"> yang paling </w:t>
      </w:r>
      <w:proofErr w:type="spellStart"/>
      <w:r w:rsidR="00C34D98">
        <w:t>besar</w:t>
      </w:r>
      <w:proofErr w:type="spellEnd"/>
      <w:r w:rsidR="00C34D98">
        <w:t xml:space="preserve">, </w:t>
      </w:r>
      <w:proofErr w:type="spellStart"/>
      <w:r w:rsidR="00C34D98">
        <w:t>yakni</w:t>
      </w:r>
      <w:proofErr w:type="spellEnd"/>
      <w:r w:rsidR="00C34D98">
        <w:t xml:space="preserve"> </w:t>
      </w:r>
      <w:proofErr w:type="spellStart"/>
      <w:r w:rsidR="00C34D98">
        <w:t>terjadi</w:t>
      </w:r>
      <w:proofErr w:type="spellEnd"/>
      <w:r w:rsidR="00C34D98">
        <w:t xml:space="preserve"> pada data ke-171 </w:t>
      </w:r>
      <w:proofErr w:type="spellStart"/>
      <w:r w:rsidR="00C34D98">
        <w:t>hingga</w:t>
      </w:r>
      <w:proofErr w:type="spellEnd"/>
      <w:r w:rsidR="00C34D98">
        <w:t xml:space="preserve"> ke-201. </w:t>
      </w:r>
      <w:proofErr w:type="spellStart"/>
      <w:r w:rsidR="00C34D98">
        <w:t>Sedangkan</w:t>
      </w:r>
      <w:proofErr w:type="spellEnd"/>
      <w:r w:rsidR="00C34D98">
        <w:t xml:space="preserve"> </w:t>
      </w:r>
      <w:proofErr w:type="spellStart"/>
      <w:r w:rsidR="00C34D98">
        <w:t>Tabel</w:t>
      </w:r>
      <w:proofErr w:type="spellEnd"/>
      <w:r w:rsidR="00C34D98">
        <w:t xml:space="preserve"> V.4 </w:t>
      </w:r>
      <w:proofErr w:type="spellStart"/>
      <w:r w:rsidR="00C34D98">
        <w:t>berisikan</w:t>
      </w:r>
      <w:proofErr w:type="spellEnd"/>
      <w:r w:rsidR="00C34D98">
        <w:t xml:space="preserve"> </w:t>
      </w:r>
      <w:proofErr w:type="spellStart"/>
      <w:r w:rsidR="00C34D98">
        <w:t>jumlah</w:t>
      </w:r>
      <w:proofErr w:type="spellEnd"/>
      <w:r w:rsidR="00C34D98">
        <w:t xml:space="preserve"> data salah yang </w:t>
      </w:r>
      <w:proofErr w:type="spellStart"/>
      <w:r w:rsidR="00C34D98">
        <w:t>dibutuhkan</w:t>
      </w:r>
      <w:proofErr w:type="spellEnd"/>
      <w:r w:rsidR="00C34D98">
        <w:t xml:space="preserve"> </w:t>
      </w:r>
      <w:proofErr w:type="spellStart"/>
      <w:r w:rsidR="00C34D98">
        <w:t>untuk</w:t>
      </w:r>
      <w:proofErr w:type="spellEnd"/>
      <w:r w:rsidR="00C34D98">
        <w:t xml:space="preserve"> </w:t>
      </w:r>
      <w:proofErr w:type="spellStart"/>
      <w:r w:rsidR="00C34D98">
        <w:t>mengubah</w:t>
      </w:r>
      <w:proofErr w:type="spellEnd"/>
      <w:r w:rsidR="00C34D98">
        <w:t xml:space="preserve"> </w:t>
      </w:r>
      <w:proofErr w:type="spellStart"/>
      <w:r w:rsidR="00C34D98">
        <w:t>kesimpulan</w:t>
      </w:r>
      <w:proofErr w:type="spellEnd"/>
      <w:r w:rsidR="00C34D98">
        <w:t xml:space="preserve"> program </w:t>
      </w:r>
      <w:proofErr w:type="spellStart"/>
      <w:r w:rsidR="00C34D98">
        <w:t>dari</w:t>
      </w:r>
      <w:proofErr w:type="spellEnd"/>
      <w:r w:rsidR="00C34D98">
        <w:t xml:space="preserve"> </w:t>
      </w:r>
      <w:proofErr w:type="spellStart"/>
      <w:r w:rsidR="00C34D98">
        <w:t>tidak</w:t>
      </w:r>
      <w:proofErr w:type="spellEnd"/>
      <w:r w:rsidR="00C34D98">
        <w:t xml:space="preserve"> </w:t>
      </w:r>
      <w:proofErr w:type="spellStart"/>
      <w:r w:rsidR="00C34D98">
        <w:t>ada</w:t>
      </w:r>
      <w:proofErr w:type="spellEnd"/>
      <w:r w:rsidR="00C34D98">
        <w:t xml:space="preserve"> </w:t>
      </w:r>
      <w:proofErr w:type="spellStart"/>
      <w:r w:rsidR="00C34D98">
        <w:t>kesalahan</w:t>
      </w:r>
      <w:proofErr w:type="spellEnd"/>
      <w:r w:rsidR="00C34D98">
        <w:t xml:space="preserve"> proses (0) </w:t>
      </w:r>
      <w:proofErr w:type="spellStart"/>
      <w:r w:rsidR="00C34D98">
        <w:t>ke</w:t>
      </w:r>
      <w:proofErr w:type="spellEnd"/>
      <w:r w:rsidR="00C34D98">
        <w:t xml:space="preserve"> </w:t>
      </w:r>
      <w:proofErr w:type="spellStart"/>
      <w:r w:rsidR="00C34D98">
        <w:t>terdapat</w:t>
      </w:r>
      <w:proofErr w:type="spellEnd"/>
      <w:r w:rsidR="00C34D98">
        <w:t xml:space="preserve"> </w:t>
      </w:r>
      <w:proofErr w:type="spellStart"/>
      <w:r w:rsidR="00C34D98">
        <w:t>kesalahan</w:t>
      </w:r>
      <w:proofErr w:type="spellEnd"/>
      <w:r w:rsidR="00C34D98">
        <w:t xml:space="preserve"> proses (1). </w:t>
      </w:r>
      <w:proofErr w:type="spellStart"/>
      <w:r w:rsidR="00C34D98">
        <w:t>Kedua</w:t>
      </w:r>
      <w:proofErr w:type="spellEnd"/>
      <w:r w:rsidR="00C34D98">
        <w:t xml:space="preserve"> </w:t>
      </w:r>
      <w:proofErr w:type="spellStart"/>
      <w:r w:rsidR="00C34D98">
        <w:t>tabel</w:t>
      </w:r>
      <w:proofErr w:type="spellEnd"/>
      <w:r w:rsidR="00C34D98">
        <w:t xml:space="preserve"> </w:t>
      </w:r>
      <w:proofErr w:type="spellStart"/>
      <w:r w:rsidR="00C34D98">
        <w:t>tersebut</w:t>
      </w:r>
      <w:proofErr w:type="spellEnd"/>
      <w:r w:rsidR="00C34D98">
        <w:t xml:space="preserve"> </w:t>
      </w:r>
      <w:proofErr w:type="spellStart"/>
      <w:r w:rsidR="00C34D98">
        <w:t>digunakan</w:t>
      </w:r>
      <w:proofErr w:type="spellEnd"/>
      <w:r w:rsidR="00C34D98">
        <w:t xml:space="preserve"> </w:t>
      </w:r>
      <w:proofErr w:type="spellStart"/>
      <w:r w:rsidR="00C34D98">
        <w:t>untuk</w:t>
      </w:r>
      <w:proofErr w:type="spellEnd"/>
      <w:r w:rsidR="00C34D98">
        <w:t xml:space="preserve"> </w:t>
      </w:r>
      <w:proofErr w:type="spellStart"/>
      <w:r w:rsidR="00F15C9A">
        <w:t>membuat</w:t>
      </w:r>
      <w:proofErr w:type="spellEnd"/>
      <w:r w:rsidR="00F15C9A">
        <w:t xml:space="preserve"> </w:t>
      </w:r>
      <w:proofErr w:type="spellStart"/>
      <w:r w:rsidR="00F15C9A">
        <w:t>nilai</w:t>
      </w:r>
      <w:proofErr w:type="spellEnd"/>
      <w:r w:rsidR="00F15C9A">
        <w:t xml:space="preserve"> </w:t>
      </w:r>
      <w:proofErr w:type="spellStart"/>
      <w:r w:rsidR="00F15C9A">
        <w:t>ambang</w:t>
      </w:r>
      <w:proofErr w:type="spellEnd"/>
      <w:r w:rsidR="00F15C9A">
        <w:t xml:space="preserve"> </w:t>
      </w:r>
      <w:proofErr w:type="spellStart"/>
      <w:r w:rsidR="00F15C9A">
        <w:t>untuk</w:t>
      </w:r>
      <w:proofErr w:type="spellEnd"/>
      <w:r w:rsidR="00F15C9A">
        <w:t xml:space="preserve"> </w:t>
      </w:r>
      <w:proofErr w:type="spellStart"/>
      <w:r w:rsidR="00F15C9A">
        <w:t>menghasilkan</w:t>
      </w:r>
      <w:proofErr w:type="spellEnd"/>
      <w:r w:rsidR="00F15C9A">
        <w:t xml:space="preserve"> </w:t>
      </w:r>
      <w:proofErr w:type="spellStart"/>
      <w:r w:rsidR="00F15C9A">
        <w:t>kesimpulan</w:t>
      </w:r>
      <w:proofErr w:type="spellEnd"/>
      <w:r w:rsidR="00F15C9A">
        <w:t xml:space="preserve"> final </w:t>
      </w:r>
      <w:proofErr w:type="spellStart"/>
      <w:r w:rsidR="00F15C9A">
        <w:t>apakah</w:t>
      </w:r>
      <w:proofErr w:type="spellEnd"/>
      <w:r w:rsidR="00F15C9A">
        <w:t xml:space="preserve"> </w:t>
      </w:r>
      <w:proofErr w:type="spellStart"/>
      <w:r w:rsidR="00F15C9A">
        <w:t>terdapat</w:t>
      </w:r>
      <w:proofErr w:type="spellEnd"/>
      <w:r w:rsidR="00F15C9A">
        <w:t xml:space="preserve"> </w:t>
      </w:r>
      <w:proofErr w:type="spellStart"/>
      <w:r w:rsidR="00F15C9A">
        <w:t>kesalahan</w:t>
      </w:r>
      <w:proofErr w:type="spellEnd"/>
      <w:r w:rsidR="00F15C9A">
        <w:t xml:space="preserve"> pada proses. Nilai </w:t>
      </w:r>
      <w:proofErr w:type="spellStart"/>
      <w:r w:rsidR="00F15C9A">
        <w:t>ambang</w:t>
      </w:r>
      <w:proofErr w:type="spellEnd"/>
      <w:r w:rsidR="00F15C9A">
        <w:t xml:space="preserve"> </w:t>
      </w:r>
      <w:proofErr w:type="spellStart"/>
      <w:r w:rsidR="00F15C9A">
        <w:t>tersebut</w:t>
      </w:r>
      <w:proofErr w:type="spellEnd"/>
      <w:r w:rsidR="00F15C9A">
        <w:t xml:space="preserve"> </w:t>
      </w:r>
      <w:proofErr w:type="spellStart"/>
      <w:r w:rsidR="00F15C9A">
        <w:t>dibutuhkan</w:t>
      </w:r>
      <w:proofErr w:type="spellEnd"/>
      <w:r w:rsidR="00F15C9A">
        <w:t xml:space="preserve"> </w:t>
      </w:r>
      <w:proofErr w:type="spellStart"/>
      <w:r w:rsidR="00F15C9A">
        <w:t>untuk</w:t>
      </w:r>
      <w:proofErr w:type="spellEnd"/>
      <w:r w:rsidR="00F15C9A">
        <w:t xml:space="preserve"> </w:t>
      </w:r>
      <w:proofErr w:type="spellStart"/>
      <w:r w:rsidR="00F15C9A">
        <w:t>menanggulangi</w:t>
      </w:r>
      <w:proofErr w:type="spellEnd"/>
      <w:r w:rsidR="00F15C9A">
        <w:t xml:space="preserve"> </w:t>
      </w:r>
      <w:proofErr w:type="spellStart"/>
      <w:r w:rsidR="00F15C9A">
        <w:t>kesimpulan</w:t>
      </w:r>
      <w:proofErr w:type="spellEnd"/>
      <w:r w:rsidR="00F15C9A">
        <w:t xml:space="preserve"> </w:t>
      </w:r>
      <w:proofErr w:type="spellStart"/>
      <w:r w:rsidR="00F15C9A">
        <w:t>keliru</w:t>
      </w:r>
      <w:proofErr w:type="spellEnd"/>
      <w:r w:rsidR="00F15C9A">
        <w:t xml:space="preserve"> </w:t>
      </w:r>
      <w:proofErr w:type="spellStart"/>
      <w:r w:rsidR="00F15C9A">
        <w:t>apabila</w:t>
      </w:r>
      <w:proofErr w:type="spellEnd"/>
      <w:r w:rsidR="00F15C9A">
        <w:t xml:space="preserve"> </w:t>
      </w:r>
      <w:proofErr w:type="spellStart"/>
      <w:r w:rsidR="00F15C9A">
        <w:t>hanya</w:t>
      </w:r>
      <w:proofErr w:type="spellEnd"/>
      <w:r w:rsidR="00F15C9A">
        <w:t xml:space="preserve"> </w:t>
      </w:r>
      <w:proofErr w:type="spellStart"/>
      <w:r w:rsidR="00F15C9A">
        <w:t>digunakan</w:t>
      </w:r>
      <w:proofErr w:type="spellEnd"/>
      <w:r w:rsidR="00F15C9A">
        <w:t xml:space="preserve"> </w:t>
      </w:r>
      <w:proofErr w:type="spellStart"/>
      <w:r w:rsidR="00F15C9A">
        <w:t>nilai</w:t>
      </w:r>
      <w:proofErr w:type="spellEnd"/>
      <w:r w:rsidR="00F15C9A">
        <w:t xml:space="preserve"> </w:t>
      </w:r>
      <w:proofErr w:type="spellStart"/>
      <w:r w:rsidR="00F15C9A">
        <w:t>ambang</w:t>
      </w:r>
      <w:proofErr w:type="spellEnd"/>
      <w:r w:rsidR="00F15C9A">
        <w:t xml:space="preserve"> </w:t>
      </w:r>
      <w:proofErr w:type="spellStart"/>
      <w:r w:rsidR="00F15C9A">
        <w:t>berupa</w:t>
      </w:r>
      <w:proofErr w:type="spellEnd"/>
      <w:r w:rsidR="00F15C9A">
        <w:t xml:space="preserve"> </w:t>
      </w:r>
      <w:proofErr w:type="spellStart"/>
      <w:r w:rsidR="00F15C9A">
        <w:t>persentase</w:t>
      </w:r>
      <w:proofErr w:type="spellEnd"/>
      <w:r w:rsidR="00F15C9A">
        <w:t xml:space="preserve"> data salah. </w:t>
      </w:r>
      <w:proofErr w:type="spellStart"/>
      <w:r w:rsidR="00A81501">
        <w:t>Apabila</w:t>
      </w:r>
      <w:proofErr w:type="spellEnd"/>
      <w:r w:rsidR="00A81501">
        <w:t xml:space="preserve"> program </w:t>
      </w:r>
      <w:proofErr w:type="spellStart"/>
      <w:r w:rsidR="00A81501">
        <w:t>mendeteksi</w:t>
      </w:r>
      <w:proofErr w:type="spellEnd"/>
      <w:r w:rsidR="00A81501">
        <w:t xml:space="preserve"> </w:t>
      </w:r>
      <w:proofErr w:type="spellStart"/>
      <w:r w:rsidR="00A81501">
        <w:t>kesalahan</w:t>
      </w:r>
      <w:proofErr w:type="spellEnd"/>
      <w:r w:rsidR="00A81501">
        <w:t xml:space="preserve"> dan </w:t>
      </w:r>
      <w:proofErr w:type="spellStart"/>
      <w:r w:rsidR="00A81501">
        <w:t>telah</w:t>
      </w:r>
      <w:proofErr w:type="spellEnd"/>
      <w:r w:rsidR="00A81501">
        <w:t xml:space="preserve"> </w:t>
      </w:r>
      <w:proofErr w:type="spellStart"/>
      <w:r w:rsidR="00A81501">
        <w:t>mencapai</w:t>
      </w:r>
      <w:proofErr w:type="spellEnd"/>
      <w:r w:rsidR="00A81501">
        <w:t xml:space="preserve"> </w:t>
      </w:r>
      <w:proofErr w:type="spellStart"/>
      <w:r w:rsidR="00A81501">
        <w:t>nilai</w:t>
      </w:r>
      <w:proofErr w:type="spellEnd"/>
      <w:r w:rsidR="00A81501">
        <w:t xml:space="preserve"> </w:t>
      </w:r>
      <w:proofErr w:type="spellStart"/>
      <w:r w:rsidR="00A81501">
        <w:t>ambang</w:t>
      </w:r>
      <w:proofErr w:type="spellEnd"/>
      <w:r w:rsidR="00A81501">
        <w:t xml:space="preserve"> </w:t>
      </w:r>
      <w:proofErr w:type="spellStart"/>
      <w:r w:rsidR="00A81501">
        <w:t>keputusan</w:t>
      </w:r>
      <w:proofErr w:type="spellEnd"/>
      <w:r w:rsidR="00A81501">
        <w:t xml:space="preserve"> final, </w:t>
      </w:r>
      <w:proofErr w:type="spellStart"/>
      <w:r w:rsidR="00A81501">
        <w:t>maka</w:t>
      </w:r>
      <w:proofErr w:type="spellEnd"/>
      <w:r w:rsidR="00A81501">
        <w:t xml:space="preserve"> program </w:t>
      </w:r>
      <w:proofErr w:type="spellStart"/>
      <w:r w:rsidR="00A81501">
        <w:t>akan</w:t>
      </w:r>
      <w:proofErr w:type="spellEnd"/>
      <w:r w:rsidR="00A81501">
        <w:t xml:space="preserve"> </w:t>
      </w:r>
      <w:proofErr w:type="spellStart"/>
      <w:r w:rsidR="00A81501">
        <w:t>tetap</w:t>
      </w:r>
      <w:proofErr w:type="spellEnd"/>
      <w:r w:rsidR="00A81501">
        <w:t xml:space="preserve"> </w:t>
      </w:r>
      <w:proofErr w:type="spellStart"/>
      <w:r w:rsidR="00A81501">
        <w:t>memberikan</w:t>
      </w:r>
      <w:proofErr w:type="spellEnd"/>
      <w:r w:rsidR="00A81501">
        <w:t xml:space="preserve"> </w:t>
      </w:r>
      <w:proofErr w:type="spellStart"/>
      <w:r w:rsidR="00A81501">
        <w:t>keputusan</w:t>
      </w:r>
      <w:proofErr w:type="spellEnd"/>
      <w:r w:rsidR="00A81501">
        <w:t xml:space="preserve"> </w:t>
      </w:r>
      <w:proofErr w:type="spellStart"/>
      <w:r w:rsidR="00A81501">
        <w:t>bahwa</w:t>
      </w:r>
      <w:proofErr w:type="spellEnd"/>
      <w:r w:rsidR="00A81501">
        <w:t xml:space="preserve"> </w:t>
      </w:r>
      <w:proofErr w:type="spellStart"/>
      <w:r w:rsidR="00A81501">
        <w:t>terdapat</w:t>
      </w:r>
      <w:proofErr w:type="spellEnd"/>
      <w:r w:rsidR="00A81501">
        <w:t xml:space="preserve"> </w:t>
      </w:r>
      <w:proofErr w:type="spellStart"/>
      <w:r w:rsidR="00A81501">
        <w:t>kesalahan</w:t>
      </w:r>
      <w:proofErr w:type="spellEnd"/>
      <w:r w:rsidR="00A81501">
        <w:t xml:space="preserve"> proses </w:t>
      </w:r>
      <w:proofErr w:type="spellStart"/>
      <w:r w:rsidR="00A81501">
        <w:t>meskipun</w:t>
      </w:r>
      <w:proofErr w:type="spellEnd"/>
      <w:r w:rsidR="00A81501">
        <w:t xml:space="preserve"> program </w:t>
      </w:r>
      <w:proofErr w:type="spellStart"/>
      <w:r w:rsidR="00A81501">
        <w:t>sudah</w:t>
      </w:r>
      <w:proofErr w:type="spellEnd"/>
      <w:r w:rsidR="00A81501">
        <w:t xml:space="preserve"> </w:t>
      </w:r>
      <w:proofErr w:type="spellStart"/>
      <w:r w:rsidR="00A81501">
        <w:t>tidak</w:t>
      </w:r>
      <w:proofErr w:type="spellEnd"/>
      <w:r w:rsidR="00A81501">
        <w:t xml:space="preserve"> </w:t>
      </w:r>
      <w:proofErr w:type="spellStart"/>
      <w:r w:rsidR="00A81501">
        <w:t>mendeteksi</w:t>
      </w:r>
      <w:proofErr w:type="spellEnd"/>
      <w:r w:rsidR="00A83C01">
        <w:t xml:space="preserve"> </w:t>
      </w:r>
      <w:proofErr w:type="spellStart"/>
      <w:r w:rsidR="00A83C01">
        <w:t>kesalahan</w:t>
      </w:r>
      <w:proofErr w:type="spellEnd"/>
      <w:r w:rsidR="00A83C01">
        <w:t xml:space="preserve">, </w:t>
      </w:r>
      <w:proofErr w:type="spellStart"/>
      <w:r w:rsidR="00A83C01">
        <w:t>berbeda</w:t>
      </w:r>
      <w:proofErr w:type="spellEnd"/>
      <w:r w:rsidR="00A83C01">
        <w:t xml:space="preserve"> </w:t>
      </w:r>
      <w:proofErr w:type="spellStart"/>
      <w:r w:rsidR="00A83C01">
        <w:t>dengan</w:t>
      </w:r>
      <w:proofErr w:type="spellEnd"/>
      <w:r w:rsidR="00A83C01">
        <w:t xml:space="preserve"> pada Gambar V.2</w:t>
      </w:r>
      <w:r w:rsidR="009C5D6C">
        <w:t>0</w:t>
      </w:r>
      <w:r w:rsidR="00A83C01">
        <w:t xml:space="preserve"> dan V.2</w:t>
      </w:r>
      <w:r w:rsidR="009C5D6C">
        <w:t>2</w:t>
      </w:r>
      <w:r w:rsidR="00A83C01">
        <w:t xml:space="preserve"> </w:t>
      </w:r>
      <w:proofErr w:type="spellStart"/>
      <w:r w:rsidR="00A83C01">
        <w:t>dimana</w:t>
      </w:r>
      <w:proofErr w:type="spellEnd"/>
      <w:r w:rsidR="00A83C01">
        <w:t xml:space="preserve"> program </w:t>
      </w:r>
      <w:proofErr w:type="spellStart"/>
      <w:r w:rsidR="00A83C01">
        <w:t>memberikan</w:t>
      </w:r>
      <w:proofErr w:type="spellEnd"/>
      <w:r w:rsidR="00A83C01">
        <w:t xml:space="preserve"> </w:t>
      </w:r>
      <w:proofErr w:type="spellStart"/>
      <w:r w:rsidR="00A83C01">
        <w:t>kesimpulan</w:t>
      </w:r>
      <w:proofErr w:type="spellEnd"/>
      <w:r w:rsidR="00A83C01">
        <w:t xml:space="preserve"> </w:t>
      </w:r>
      <w:proofErr w:type="spellStart"/>
      <w:r w:rsidR="00A83C01">
        <w:t>bahwa</w:t>
      </w:r>
      <w:proofErr w:type="spellEnd"/>
      <w:r w:rsidR="00A83C01">
        <w:t xml:space="preserve"> </w:t>
      </w:r>
      <w:proofErr w:type="spellStart"/>
      <w:r w:rsidR="00A83C01">
        <w:t>tidak</w:t>
      </w:r>
      <w:proofErr w:type="spellEnd"/>
      <w:r w:rsidR="00A83C01">
        <w:t xml:space="preserve"> </w:t>
      </w:r>
      <w:proofErr w:type="spellStart"/>
      <w:r w:rsidR="00A83C01">
        <w:t>terdapat</w:t>
      </w:r>
      <w:proofErr w:type="spellEnd"/>
      <w:r w:rsidR="00A83C01">
        <w:t xml:space="preserve"> </w:t>
      </w:r>
      <w:proofErr w:type="spellStart"/>
      <w:r w:rsidR="00A83C01">
        <w:t>kesalahan</w:t>
      </w:r>
      <w:proofErr w:type="spellEnd"/>
      <w:r w:rsidR="00A83C01">
        <w:t xml:space="preserve"> proses </w:t>
      </w:r>
      <w:proofErr w:type="spellStart"/>
      <w:r w:rsidR="00A83C01">
        <w:t>setelah</w:t>
      </w:r>
      <w:proofErr w:type="spellEnd"/>
      <w:r w:rsidR="00A83C01">
        <w:t xml:space="preserve"> </w:t>
      </w:r>
      <w:proofErr w:type="spellStart"/>
      <w:r w:rsidR="00A83C01">
        <w:t>memberikan</w:t>
      </w:r>
      <w:proofErr w:type="spellEnd"/>
      <w:r w:rsidR="00A83C01">
        <w:t xml:space="preserve"> </w:t>
      </w:r>
      <w:proofErr w:type="spellStart"/>
      <w:r w:rsidR="00A83C01">
        <w:t>kesimpulan</w:t>
      </w:r>
      <w:proofErr w:type="spellEnd"/>
      <w:r w:rsidR="00A83C01">
        <w:t xml:space="preserve"> </w:t>
      </w:r>
      <w:proofErr w:type="spellStart"/>
      <w:r w:rsidR="00A83C01">
        <w:t>bahwa</w:t>
      </w:r>
      <w:proofErr w:type="spellEnd"/>
      <w:r w:rsidR="00A83C01">
        <w:t xml:space="preserve"> </w:t>
      </w:r>
      <w:proofErr w:type="spellStart"/>
      <w:r w:rsidR="00A83C01">
        <w:t>terdapat</w:t>
      </w:r>
      <w:proofErr w:type="spellEnd"/>
      <w:r w:rsidR="00A83C01">
        <w:t xml:space="preserve"> </w:t>
      </w:r>
      <w:proofErr w:type="spellStart"/>
      <w:r w:rsidR="00A83C01">
        <w:t>kesalahan</w:t>
      </w:r>
      <w:proofErr w:type="spellEnd"/>
      <w:r w:rsidR="00A83C01">
        <w:t xml:space="preserve"> proses. </w:t>
      </w:r>
    </w:p>
    <w:p w14:paraId="47F140CE" w14:textId="4CE653CE" w:rsidR="000E2AC0" w:rsidRDefault="00F15C9A" w:rsidP="000E2AC0">
      <w:pPr>
        <w:spacing w:after="0" w:line="360" w:lineRule="auto"/>
        <w:ind w:firstLine="567"/>
      </w:pPr>
      <w:r>
        <w:t xml:space="preserve">Pada </w:t>
      </w:r>
      <w:proofErr w:type="spellStart"/>
      <w:r>
        <w:t>Tabel</w:t>
      </w:r>
      <w:proofErr w:type="spellEnd"/>
      <w:r>
        <w:t xml:space="preserve"> V.3 </w:t>
      </w:r>
      <w:proofErr w:type="spellStart"/>
      <w:r>
        <w:t>diamati</w:t>
      </w:r>
      <w:proofErr w:type="spellEnd"/>
      <w:r>
        <w:t xml:space="preserve"> </w:t>
      </w:r>
      <w:proofErr w:type="spellStart"/>
      <w:r>
        <w:t>bahwa</w:t>
      </w:r>
      <w:proofErr w:type="spellEnd"/>
      <w:r>
        <w:t xml:space="preserve"> </w:t>
      </w:r>
      <w:proofErr w:type="spellStart"/>
      <w:r>
        <w:t>dengan</w:t>
      </w:r>
      <w:proofErr w:type="spellEnd"/>
      <w:r>
        <w:t xml:space="preserve"> </w:t>
      </w:r>
      <w:proofErr w:type="spellStart"/>
      <w:r>
        <w:t>semakin</w:t>
      </w:r>
      <w:proofErr w:type="spellEnd"/>
      <w:r>
        <w:t xml:space="preserve"> </w:t>
      </w:r>
      <w:proofErr w:type="spellStart"/>
      <w:r>
        <w:t>besarnya</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persentase</w:t>
      </w:r>
      <w:proofErr w:type="spellEnd"/>
      <w:r>
        <w:t xml:space="preserve"> data salah yang </w:t>
      </w:r>
      <w:proofErr w:type="spellStart"/>
      <w:r>
        <w:t>digunakan</w:t>
      </w:r>
      <w:proofErr w:type="spellEnd"/>
      <w:r>
        <w:t xml:space="preserve">, </w:t>
      </w:r>
      <w:proofErr w:type="spellStart"/>
      <w:r>
        <w:t>maka</w:t>
      </w:r>
      <w:proofErr w:type="spellEnd"/>
      <w:r>
        <w:t xml:space="preserve"> </w:t>
      </w:r>
      <w:proofErr w:type="spellStart"/>
      <w:r>
        <w:t>jumlah</w:t>
      </w:r>
      <w:proofErr w:type="spellEnd"/>
      <w:r>
        <w:t xml:space="preserve"> </w:t>
      </w:r>
      <w:proofErr w:type="spellStart"/>
      <w:r>
        <w:t>kesimpulan</w:t>
      </w:r>
      <w:proofErr w:type="spellEnd"/>
      <w:r>
        <w:t xml:space="preserve"> </w:t>
      </w:r>
      <w:proofErr w:type="spellStart"/>
      <w:r>
        <w:t>keliru</w:t>
      </w:r>
      <w:proofErr w:type="spellEnd"/>
      <w:r>
        <w:t xml:space="preserve"> </w:t>
      </w:r>
      <w:proofErr w:type="spellStart"/>
      <w:r>
        <w:t>semakin</w:t>
      </w:r>
      <w:proofErr w:type="spellEnd"/>
      <w:r>
        <w:t xml:space="preserve"> </w:t>
      </w:r>
      <w:proofErr w:type="spellStart"/>
      <w:r>
        <w:t>berkurang</w:t>
      </w:r>
      <w:proofErr w:type="spellEnd"/>
      <w:r>
        <w:t xml:space="preserve">. </w:t>
      </w:r>
      <w:proofErr w:type="spellStart"/>
      <w:r>
        <w:t>Namun</w:t>
      </w:r>
      <w:proofErr w:type="spellEnd"/>
      <w:r>
        <w:t xml:space="preserve">, pada </w:t>
      </w:r>
      <w:proofErr w:type="spellStart"/>
      <w:r>
        <w:t>Tabel</w:t>
      </w:r>
      <w:proofErr w:type="spellEnd"/>
      <w:r>
        <w:t xml:space="preserve"> V.4 </w:t>
      </w:r>
      <w:proofErr w:type="spellStart"/>
      <w:r>
        <w:t>dapat</w:t>
      </w:r>
      <w:proofErr w:type="spellEnd"/>
      <w:r>
        <w:t xml:space="preserve"> </w:t>
      </w:r>
      <w:proofErr w:type="spellStart"/>
      <w:r>
        <w:t>diamati</w:t>
      </w:r>
      <w:proofErr w:type="spellEnd"/>
      <w:r>
        <w:t xml:space="preserve"> </w:t>
      </w:r>
      <w:proofErr w:type="spellStart"/>
      <w:r>
        <w:t>bahwa</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persentase</w:t>
      </w:r>
      <w:proofErr w:type="spellEnd"/>
      <w:r>
        <w:t xml:space="preserve"> data salah </w:t>
      </w:r>
      <w:proofErr w:type="spellStart"/>
      <w:r>
        <w:t>terlalu</w:t>
      </w:r>
      <w:proofErr w:type="spellEnd"/>
      <w:r>
        <w:t xml:space="preserve"> </w:t>
      </w:r>
      <w:proofErr w:type="spellStart"/>
      <w:r>
        <w:t>besar</w:t>
      </w:r>
      <w:proofErr w:type="spellEnd"/>
      <w:r>
        <w:t xml:space="preserve">, </w:t>
      </w:r>
      <w:proofErr w:type="spellStart"/>
      <w:r>
        <w:t>maka</w:t>
      </w:r>
      <w:proofErr w:type="spellEnd"/>
      <w:r>
        <w:t xml:space="preserve"> </w:t>
      </w:r>
      <w:proofErr w:type="spellStart"/>
      <w:r>
        <w:t>jumlah</w:t>
      </w:r>
      <w:proofErr w:type="spellEnd"/>
      <w:r>
        <w:t xml:space="preserve"> data salah yang </w:t>
      </w:r>
      <w:proofErr w:type="spellStart"/>
      <w:r>
        <w:t>dibutuhkan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kesimpulan</w:t>
      </w:r>
      <w:proofErr w:type="spellEnd"/>
      <w:r>
        <w:t xml:space="preserve"> program </w:t>
      </w:r>
      <w:proofErr w:type="spellStart"/>
      <w:r>
        <w:t>dari</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kesalahan</w:t>
      </w:r>
      <w:proofErr w:type="spellEnd"/>
      <w:r>
        <w:t xml:space="preserve"> proses </w:t>
      </w:r>
      <w:proofErr w:type="spellStart"/>
      <w:r>
        <w:t>ke</w:t>
      </w:r>
      <w:proofErr w:type="spellEnd"/>
      <w:r>
        <w:t xml:space="preserve"> </w:t>
      </w:r>
      <w:proofErr w:type="spellStart"/>
      <w:r>
        <w:t>terdapat</w:t>
      </w:r>
      <w:proofErr w:type="spellEnd"/>
      <w:r>
        <w:t xml:space="preserve"> </w:t>
      </w:r>
      <w:proofErr w:type="spellStart"/>
      <w:r>
        <w:t>kesalahan</w:t>
      </w:r>
      <w:proofErr w:type="spellEnd"/>
      <w:r>
        <w:t xml:space="preserve"> proses </w:t>
      </w:r>
      <w:proofErr w:type="spellStart"/>
      <w:r>
        <w:t>akan</w:t>
      </w:r>
      <w:proofErr w:type="spellEnd"/>
      <w:r>
        <w:t xml:space="preserve"> </w:t>
      </w:r>
      <w:proofErr w:type="spellStart"/>
      <w:r>
        <w:t>semakin</w:t>
      </w:r>
      <w:proofErr w:type="spellEnd"/>
      <w:r>
        <w:t xml:space="preserve"> </w:t>
      </w:r>
      <w:proofErr w:type="spellStart"/>
      <w:r>
        <w:t>banyak</w:t>
      </w:r>
      <w:proofErr w:type="spellEnd"/>
      <w:r w:rsidR="00C8348E">
        <w:t>.</w:t>
      </w:r>
      <w:r w:rsidR="006162BF">
        <w:t xml:space="preserve"> </w:t>
      </w:r>
      <w:proofErr w:type="spellStart"/>
      <w:r w:rsidR="006162BF">
        <w:t>Berdasarkan</w:t>
      </w:r>
      <w:proofErr w:type="spellEnd"/>
      <w:r w:rsidR="006162BF">
        <w:t xml:space="preserve"> </w:t>
      </w:r>
      <w:proofErr w:type="spellStart"/>
      <w:r w:rsidR="006162BF">
        <w:t>Tabel</w:t>
      </w:r>
      <w:proofErr w:type="spellEnd"/>
      <w:r w:rsidR="006162BF">
        <w:t xml:space="preserve"> V.3 dan V.4, program </w:t>
      </w:r>
      <w:proofErr w:type="spellStart"/>
      <w:r w:rsidR="006162BF">
        <w:t>akan</w:t>
      </w:r>
      <w:proofErr w:type="spellEnd"/>
      <w:r w:rsidR="006162BF">
        <w:t xml:space="preserve"> </w:t>
      </w:r>
      <w:proofErr w:type="spellStart"/>
      <w:r w:rsidR="006162BF">
        <w:t>memberikan</w:t>
      </w:r>
      <w:proofErr w:type="spellEnd"/>
      <w:r w:rsidR="006162BF">
        <w:t xml:space="preserve"> </w:t>
      </w:r>
      <w:proofErr w:type="spellStart"/>
      <w:r w:rsidR="006162BF">
        <w:t>kesimpulan</w:t>
      </w:r>
      <w:proofErr w:type="spellEnd"/>
      <w:r w:rsidR="006162BF">
        <w:t xml:space="preserve"> final </w:t>
      </w:r>
      <w:proofErr w:type="spellStart"/>
      <w:r w:rsidR="006162BF">
        <w:t>bahwa</w:t>
      </w:r>
      <w:proofErr w:type="spellEnd"/>
      <w:r w:rsidR="006162BF">
        <w:t xml:space="preserve"> </w:t>
      </w:r>
      <w:proofErr w:type="spellStart"/>
      <w:r w:rsidR="006162BF">
        <w:t>terdapat</w:t>
      </w:r>
      <w:proofErr w:type="spellEnd"/>
      <w:r w:rsidR="006162BF">
        <w:t xml:space="preserve"> </w:t>
      </w:r>
      <w:proofErr w:type="spellStart"/>
      <w:r w:rsidR="006162BF">
        <w:t>kesalahan</w:t>
      </w:r>
      <w:proofErr w:type="spellEnd"/>
      <w:r w:rsidR="006162BF">
        <w:t xml:space="preserve"> pada proses </w:t>
      </w:r>
      <w:proofErr w:type="spellStart"/>
      <w:r w:rsidR="006162BF">
        <w:t>apabila</w:t>
      </w:r>
      <w:proofErr w:type="spellEnd"/>
      <w:r w:rsidR="006162BF">
        <w:t xml:space="preserve"> </w:t>
      </w:r>
      <w:r w:rsidR="004B481A">
        <w:lastRenderedPageBreak/>
        <w:t xml:space="preserve">minimal </w:t>
      </w:r>
      <w:proofErr w:type="spellStart"/>
      <w:r w:rsidR="006162BF">
        <w:t>terdapat</w:t>
      </w:r>
      <w:proofErr w:type="spellEnd"/>
      <w:r w:rsidR="006162BF">
        <w:t xml:space="preserve"> 15% data salah pada data </w:t>
      </w:r>
      <w:proofErr w:type="spellStart"/>
      <w:r w:rsidR="006162BF">
        <w:t>penyangga</w:t>
      </w:r>
      <w:proofErr w:type="spellEnd"/>
      <w:r w:rsidR="006162BF">
        <w:t xml:space="preserve"> </w:t>
      </w:r>
      <w:proofErr w:type="spellStart"/>
      <w:r w:rsidR="006162BF">
        <w:t>selama</w:t>
      </w:r>
      <w:proofErr w:type="spellEnd"/>
      <w:r w:rsidR="006162BF">
        <w:t xml:space="preserve"> 10 </w:t>
      </w:r>
      <w:proofErr w:type="spellStart"/>
      <w:r w:rsidR="006162BF">
        <w:t>masukan</w:t>
      </w:r>
      <w:proofErr w:type="spellEnd"/>
      <w:r w:rsidR="006162BF">
        <w:t xml:space="preserve"> data. Nilai </w:t>
      </w:r>
      <w:proofErr w:type="spellStart"/>
      <w:r w:rsidR="006162BF">
        <w:t>ambang</w:t>
      </w:r>
      <w:proofErr w:type="spellEnd"/>
      <w:r w:rsidR="006162BF">
        <w:t xml:space="preserve"> </w:t>
      </w:r>
      <w:proofErr w:type="spellStart"/>
      <w:r w:rsidR="006162BF">
        <w:t>tersebut</w:t>
      </w:r>
      <w:proofErr w:type="spellEnd"/>
      <w:r w:rsidR="006162BF">
        <w:t xml:space="preserve"> </w:t>
      </w:r>
      <w:proofErr w:type="spellStart"/>
      <w:r w:rsidR="006162BF">
        <w:t>dinilai</w:t>
      </w:r>
      <w:proofErr w:type="spellEnd"/>
      <w:r w:rsidR="006162BF">
        <w:t xml:space="preserve"> </w:t>
      </w:r>
      <w:proofErr w:type="spellStart"/>
      <w:r w:rsidR="006162BF">
        <w:t>sesuai</w:t>
      </w:r>
      <w:proofErr w:type="spellEnd"/>
      <w:r w:rsidR="006162BF">
        <w:t xml:space="preserve"> </w:t>
      </w:r>
      <w:proofErr w:type="spellStart"/>
      <w:r w:rsidR="006162BF">
        <w:t>untuk</w:t>
      </w:r>
      <w:proofErr w:type="spellEnd"/>
      <w:r w:rsidR="006162BF">
        <w:t xml:space="preserve"> </w:t>
      </w:r>
      <w:proofErr w:type="spellStart"/>
      <w:r w:rsidR="006162BF">
        <w:t>mengonpensasi</w:t>
      </w:r>
      <w:proofErr w:type="spellEnd"/>
      <w:r w:rsidR="006162BF">
        <w:t xml:space="preserve"> </w:t>
      </w:r>
      <w:proofErr w:type="spellStart"/>
      <w:r w:rsidR="006162BF">
        <w:t>kesimpulan</w:t>
      </w:r>
      <w:proofErr w:type="spellEnd"/>
      <w:r w:rsidR="006162BF">
        <w:t xml:space="preserve"> yang </w:t>
      </w:r>
      <w:proofErr w:type="spellStart"/>
      <w:r w:rsidR="006162BF">
        <w:t>keliru</w:t>
      </w:r>
      <w:proofErr w:type="spellEnd"/>
      <w:r w:rsidR="004307C6">
        <w:t xml:space="preserve"> </w:t>
      </w:r>
      <w:proofErr w:type="spellStart"/>
      <w:r w:rsidR="004307C6">
        <w:t>seperti</w:t>
      </w:r>
      <w:proofErr w:type="spellEnd"/>
      <w:r w:rsidR="004307C6">
        <w:t xml:space="preserve"> pada </w:t>
      </w:r>
      <w:proofErr w:type="spellStart"/>
      <w:r w:rsidR="004307C6">
        <w:t>Tabel</w:t>
      </w:r>
      <w:proofErr w:type="spellEnd"/>
      <w:r w:rsidR="004307C6">
        <w:t xml:space="preserve"> V.3 </w:t>
      </w:r>
      <w:proofErr w:type="spellStart"/>
      <w:r w:rsidR="004307C6">
        <w:t>namun</w:t>
      </w:r>
      <w:proofErr w:type="spellEnd"/>
      <w:r w:rsidR="004307C6">
        <w:t xml:space="preserve"> </w:t>
      </w:r>
      <w:proofErr w:type="spellStart"/>
      <w:r w:rsidR="004307C6">
        <w:t>masih</w:t>
      </w:r>
      <w:proofErr w:type="spellEnd"/>
      <w:r w:rsidR="004307C6">
        <w:t xml:space="preserve"> </w:t>
      </w:r>
      <w:proofErr w:type="spellStart"/>
      <w:r w:rsidR="004307C6">
        <w:t>cukup</w:t>
      </w:r>
      <w:proofErr w:type="spellEnd"/>
      <w:r w:rsidR="004307C6">
        <w:t xml:space="preserve"> </w:t>
      </w:r>
      <w:proofErr w:type="spellStart"/>
      <w:r w:rsidR="004307C6">
        <w:t>cepat</w:t>
      </w:r>
      <w:proofErr w:type="spellEnd"/>
      <w:r w:rsidR="004307C6">
        <w:t xml:space="preserve"> </w:t>
      </w:r>
      <w:proofErr w:type="spellStart"/>
      <w:r w:rsidR="004307C6">
        <w:t>untuk</w:t>
      </w:r>
      <w:proofErr w:type="spellEnd"/>
      <w:r w:rsidR="004307C6">
        <w:t xml:space="preserve"> </w:t>
      </w:r>
      <w:proofErr w:type="spellStart"/>
      <w:r w:rsidR="004307C6">
        <w:t>mendeteksi</w:t>
      </w:r>
      <w:proofErr w:type="spellEnd"/>
      <w:r w:rsidR="004307C6">
        <w:t xml:space="preserve"> </w:t>
      </w:r>
      <w:proofErr w:type="spellStart"/>
      <w:r w:rsidR="004307C6">
        <w:t>kesalahan</w:t>
      </w:r>
      <w:proofErr w:type="spellEnd"/>
      <w:r w:rsidR="004307C6">
        <w:t xml:space="preserve"> proses </w:t>
      </w:r>
      <w:proofErr w:type="spellStart"/>
      <w:r w:rsidR="004307C6">
        <w:t>seperti</w:t>
      </w:r>
      <w:proofErr w:type="spellEnd"/>
      <w:r w:rsidR="004307C6">
        <w:t xml:space="preserve"> pada </w:t>
      </w:r>
      <w:proofErr w:type="spellStart"/>
      <w:r w:rsidR="004307C6">
        <w:t>Tabel</w:t>
      </w:r>
      <w:proofErr w:type="spellEnd"/>
      <w:r w:rsidR="004307C6">
        <w:t xml:space="preserve"> V.4.</w:t>
      </w:r>
      <w:r w:rsidR="00F23CED">
        <w:t xml:space="preserve"> </w:t>
      </w:r>
      <w:proofErr w:type="spellStart"/>
      <w:r w:rsidR="00F23CED">
        <w:t>Berdasarkan</w:t>
      </w:r>
      <w:proofErr w:type="spellEnd"/>
      <w:r w:rsidR="00F23CED">
        <w:t xml:space="preserve"> </w:t>
      </w:r>
      <w:proofErr w:type="spellStart"/>
      <w:r w:rsidR="00F23CED">
        <w:t>nilai</w:t>
      </w:r>
      <w:proofErr w:type="spellEnd"/>
      <w:r w:rsidR="00F23CED">
        <w:t xml:space="preserve"> </w:t>
      </w:r>
      <w:proofErr w:type="spellStart"/>
      <w:r w:rsidR="00F23CED">
        <w:t>ambang</w:t>
      </w:r>
      <w:proofErr w:type="spellEnd"/>
      <w:r w:rsidR="00F23CED">
        <w:t xml:space="preserve"> </w:t>
      </w:r>
      <w:proofErr w:type="spellStart"/>
      <w:r w:rsidR="00F23CED">
        <w:t>keputusan</w:t>
      </w:r>
      <w:proofErr w:type="spellEnd"/>
      <w:r w:rsidR="00F23CED">
        <w:t xml:space="preserve"> final, </w:t>
      </w:r>
      <w:proofErr w:type="spellStart"/>
      <w:r w:rsidR="000E2AC0">
        <w:t>didapatkan</w:t>
      </w:r>
      <w:proofErr w:type="spellEnd"/>
      <w:r w:rsidR="000E2AC0">
        <w:t xml:space="preserve"> </w:t>
      </w:r>
      <w:proofErr w:type="spellStart"/>
      <w:r w:rsidR="000E2AC0">
        <w:t>hasil</w:t>
      </w:r>
      <w:proofErr w:type="spellEnd"/>
      <w:r w:rsidR="000E2AC0">
        <w:t xml:space="preserve"> </w:t>
      </w:r>
      <w:proofErr w:type="spellStart"/>
      <w:r w:rsidR="000E2AC0">
        <w:t>sebagai</w:t>
      </w:r>
      <w:proofErr w:type="spellEnd"/>
      <w:r w:rsidR="000E2AC0">
        <w:t xml:space="preserve"> </w:t>
      </w:r>
      <w:proofErr w:type="spellStart"/>
      <w:r w:rsidR="000E2AC0">
        <w:t>berikut</w:t>
      </w:r>
      <w:proofErr w:type="spellEnd"/>
      <w:r w:rsidR="000E2AC0">
        <w: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7F12F8A8">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2E5DAF86" w:rsidR="000E2AC0" w:rsidRDefault="000E2AC0" w:rsidP="000E2AC0">
            <w:pPr>
              <w:pStyle w:val="Caption"/>
            </w:pPr>
            <w:bookmarkStart w:id="163" w:name="_Toc60962595"/>
            <w:r>
              <w:t xml:space="preserve">Gambar </w:t>
            </w:r>
            <w:fldSimple w:instr=" STYLEREF 1 \s ">
              <w:r w:rsidR="009D224B">
                <w:rPr>
                  <w:noProof/>
                </w:rPr>
                <w:t>V</w:t>
              </w:r>
            </w:fldSimple>
            <w:r w:rsidR="004D70CE">
              <w:t>.</w:t>
            </w:r>
            <w:fldSimple w:instr=" SEQ Gambar \* ARABIC \s 1 ">
              <w:r w:rsidR="009D224B">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3"/>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15DA49CF">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5DA38A64" w:rsidR="000E2AC0" w:rsidRDefault="000E2AC0" w:rsidP="000E2AC0">
            <w:pPr>
              <w:pStyle w:val="Caption"/>
            </w:pPr>
            <w:bookmarkStart w:id="164" w:name="_Toc60962596"/>
            <w:r>
              <w:t xml:space="preserve">Gambar </w:t>
            </w:r>
            <w:fldSimple w:instr=" STYLEREF 1 \s ">
              <w:r w:rsidR="009D224B">
                <w:rPr>
                  <w:noProof/>
                </w:rPr>
                <w:t>V</w:t>
              </w:r>
            </w:fldSimple>
            <w:r w:rsidR="004D70CE">
              <w:t>.</w:t>
            </w:r>
            <w:fldSimple w:instr=" SEQ Gambar \* ARABIC \s 1 ">
              <w:r w:rsidR="009D224B">
                <w:rPr>
                  <w:noProof/>
                </w:rPr>
                <w:t>24</w:t>
              </w:r>
            </w:fldSimple>
            <w:r>
              <w:t xml:space="preserve"> </w:t>
            </w:r>
            <w:r w:rsidRPr="007730F4">
              <w:t xml:space="preserve">Hasil Kesimpulan Final Program Pada Data Salah </w:t>
            </w:r>
            <w:proofErr w:type="spellStart"/>
            <w:r w:rsidRPr="007730F4">
              <w:t>Tipe</w:t>
            </w:r>
            <w:proofErr w:type="spellEnd"/>
            <w:r w:rsidRPr="007730F4">
              <w:t xml:space="preserve"> </w:t>
            </w:r>
            <w:r>
              <w:t>5</w:t>
            </w:r>
            <w:bookmarkEnd w:id="164"/>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4E3894">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2BCF90F3" w:rsidR="000E2AC0" w:rsidRDefault="000E2AC0" w:rsidP="000E2AC0">
            <w:pPr>
              <w:pStyle w:val="Caption"/>
            </w:pPr>
            <w:bookmarkStart w:id="165" w:name="_Toc60962597"/>
            <w:r>
              <w:t xml:space="preserve">Gambar </w:t>
            </w:r>
            <w:fldSimple w:instr=" STYLEREF 1 \s ">
              <w:r w:rsidR="009D224B">
                <w:rPr>
                  <w:noProof/>
                </w:rPr>
                <w:t>V</w:t>
              </w:r>
            </w:fldSimple>
            <w:r w:rsidR="004D70CE">
              <w:t>.</w:t>
            </w:r>
            <w:fldSimple w:instr=" SEQ Gambar \* ARABIC \s 1 ">
              <w:r w:rsidR="009D224B">
                <w:rPr>
                  <w:noProof/>
                </w:rPr>
                <w:t>25</w:t>
              </w:r>
            </w:fldSimple>
            <w:r>
              <w:t xml:space="preserve"> </w:t>
            </w:r>
            <w:r w:rsidRPr="00431A85">
              <w:t xml:space="preserve">Hasil Kesimpulan Final Program Pada Data Salah </w:t>
            </w:r>
            <w:proofErr w:type="spellStart"/>
            <w:r w:rsidRPr="00431A85">
              <w:t>Tipe</w:t>
            </w:r>
            <w:proofErr w:type="spellEnd"/>
            <w:r w:rsidRPr="00431A85">
              <w:t xml:space="preserve"> </w:t>
            </w:r>
            <w:r>
              <w:t>6</w:t>
            </w:r>
            <w:bookmarkEnd w:id="165"/>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3DDD7050">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556EC851" w:rsidR="000E2AC0" w:rsidRDefault="000E2AC0" w:rsidP="000E2AC0">
            <w:pPr>
              <w:pStyle w:val="Caption"/>
            </w:pPr>
            <w:bookmarkStart w:id="166" w:name="_Toc60962598"/>
            <w:r>
              <w:t xml:space="preserve">Gambar </w:t>
            </w:r>
            <w:fldSimple w:instr=" STYLEREF 1 \s ">
              <w:r w:rsidR="009D224B">
                <w:rPr>
                  <w:noProof/>
                </w:rPr>
                <w:t>V</w:t>
              </w:r>
            </w:fldSimple>
            <w:r w:rsidR="004D70CE">
              <w:t>.</w:t>
            </w:r>
            <w:fldSimple w:instr=" SEQ Gambar \* ARABIC \s 1 ">
              <w:r w:rsidR="009D224B">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6"/>
          </w:p>
        </w:tc>
      </w:tr>
    </w:tbl>
    <w:p w14:paraId="07B090D9" w14:textId="77777777" w:rsidR="00FC0F9D" w:rsidRDefault="00FC0F9D" w:rsidP="00DF030B">
      <w:pPr>
        <w:spacing w:after="0" w:line="360" w:lineRule="auto"/>
      </w:pPr>
    </w:p>
    <w:p w14:paraId="6BCC79FB" w14:textId="1229357E" w:rsidR="00F23CED" w:rsidRDefault="00FC0F9D" w:rsidP="0085577F">
      <w:pPr>
        <w:spacing w:after="0" w:line="360" w:lineRule="auto"/>
        <w:ind w:firstLine="567"/>
      </w:pPr>
      <w:r>
        <w:t>Gambar V.2</w:t>
      </w:r>
      <w:r w:rsidR="009C5D6C">
        <w:t>3</w:t>
      </w:r>
      <w:r>
        <w:t xml:space="preserve"> </w:t>
      </w:r>
      <w:proofErr w:type="spellStart"/>
      <w:r>
        <w:t>hingga</w:t>
      </w:r>
      <w:proofErr w:type="spellEnd"/>
      <w:r>
        <w:t xml:space="preserve"> Gambar V.2</w:t>
      </w:r>
      <w:r w:rsidR="009C5D6C">
        <w:t>6</w:t>
      </w:r>
      <w:r>
        <w:t xml:space="preserve"> </w:t>
      </w:r>
      <w:proofErr w:type="spellStart"/>
      <w:r>
        <w:t>merupakan</w:t>
      </w:r>
      <w:proofErr w:type="spellEnd"/>
      <w:r>
        <w:t xml:space="preserve"> </w:t>
      </w:r>
      <w:proofErr w:type="spellStart"/>
      <w:r>
        <w:t>hasil</w:t>
      </w:r>
      <w:proofErr w:type="spellEnd"/>
      <w:r>
        <w:t xml:space="preserve"> </w:t>
      </w:r>
      <w:proofErr w:type="spellStart"/>
      <w:r>
        <w:t>keputusan</w:t>
      </w:r>
      <w:proofErr w:type="spellEnd"/>
      <w:r>
        <w:t xml:space="preserve"> final pada program </w:t>
      </w:r>
      <w:proofErr w:type="spellStart"/>
      <w:r>
        <w:t>deteksi</w:t>
      </w:r>
      <w:proofErr w:type="spellEnd"/>
      <w:r>
        <w:t xml:space="preserve"> </w:t>
      </w:r>
      <w:proofErr w:type="spellStart"/>
      <w:r>
        <w:t>kesalahan</w:t>
      </w:r>
      <w:proofErr w:type="spellEnd"/>
      <w:r>
        <w:t xml:space="preserve">. Dari </w:t>
      </w:r>
      <w:proofErr w:type="spellStart"/>
      <w:r>
        <w:t>keempat</w:t>
      </w:r>
      <w:proofErr w:type="spellEnd"/>
      <w:r>
        <w:t xml:space="preserve"> Gambar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program </w:t>
      </w:r>
      <w:proofErr w:type="spellStart"/>
      <w:r>
        <w:t>memberikan</w:t>
      </w:r>
      <w:proofErr w:type="spellEnd"/>
      <w:r>
        <w:t xml:space="preserve"> </w:t>
      </w:r>
      <w:proofErr w:type="spellStart"/>
      <w:r>
        <w:t>keputusan</w:t>
      </w:r>
      <w:proofErr w:type="spellEnd"/>
      <w:r>
        <w:t xml:space="preserve"> final </w:t>
      </w:r>
      <w:proofErr w:type="spellStart"/>
      <w:r>
        <w:t>setelah</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terpenuhi</w:t>
      </w:r>
      <w:proofErr w:type="spellEnd"/>
      <w:r>
        <w:t xml:space="preserve">, </w:t>
      </w:r>
      <w:proofErr w:type="spellStart"/>
      <w:r>
        <w:t>sehingga</w:t>
      </w:r>
      <w:proofErr w:type="spellEnd"/>
      <w:r>
        <w:t xml:space="preserve"> </w:t>
      </w:r>
      <w:proofErr w:type="spellStart"/>
      <w:r>
        <w:t>misklasifikasi</w:t>
      </w:r>
      <w:proofErr w:type="spellEnd"/>
      <w:r>
        <w:t xml:space="preserve"> pada data </w:t>
      </w:r>
      <w:proofErr w:type="spellStart"/>
      <w:r>
        <w:t>sebelum</w:t>
      </w:r>
      <w:proofErr w:type="spellEnd"/>
      <w:r>
        <w:t xml:space="preserve"> 350 </w:t>
      </w:r>
      <w:proofErr w:type="spellStart"/>
      <w:r>
        <w:t>belum</w:t>
      </w:r>
      <w:proofErr w:type="spellEnd"/>
      <w:r>
        <w:t xml:space="preserve"> </w:t>
      </w:r>
      <w:proofErr w:type="spellStart"/>
      <w:r>
        <w:t>mengubah</w:t>
      </w:r>
      <w:proofErr w:type="spellEnd"/>
      <w:r>
        <w:t xml:space="preserve"> </w:t>
      </w:r>
      <w:proofErr w:type="spellStart"/>
      <w:r>
        <w:t>keputusan</w:t>
      </w:r>
      <w:proofErr w:type="spellEnd"/>
      <w:r>
        <w:t xml:space="preserve"> final </w:t>
      </w:r>
      <w:proofErr w:type="spellStart"/>
      <w:r>
        <w:t>dari</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kesalahan</w:t>
      </w:r>
      <w:proofErr w:type="spellEnd"/>
      <w:r>
        <w:t xml:space="preserve"> proses (0) </w:t>
      </w:r>
      <w:proofErr w:type="spellStart"/>
      <w:r>
        <w:t>menjadi</w:t>
      </w:r>
      <w:proofErr w:type="spellEnd"/>
      <w:r>
        <w:t xml:space="preserve"> </w:t>
      </w:r>
      <w:proofErr w:type="spellStart"/>
      <w:r>
        <w:t>terdapat</w:t>
      </w:r>
      <w:proofErr w:type="spellEnd"/>
      <w:r>
        <w:t xml:space="preserve"> </w:t>
      </w:r>
      <w:proofErr w:type="spellStart"/>
      <w:r>
        <w:t>kesalahan</w:t>
      </w:r>
      <w:proofErr w:type="spellEnd"/>
      <w:r>
        <w:t xml:space="preserve"> proses (1). </w:t>
      </w:r>
      <w:proofErr w:type="spellStart"/>
      <w:r>
        <w:t>Dengan</w:t>
      </w:r>
      <w:proofErr w:type="spellEnd"/>
      <w:r>
        <w:t xml:space="preserve"> </w:t>
      </w:r>
      <w:proofErr w:type="spellStart"/>
      <w:r>
        <w:t>toleransi</w:t>
      </w:r>
      <w:proofErr w:type="spellEnd"/>
      <w:r>
        <w:t xml:space="preserve"> </w:t>
      </w:r>
      <w:proofErr w:type="spellStart"/>
      <w:r>
        <w:t>tersebut</w:t>
      </w:r>
      <w:proofErr w:type="spellEnd"/>
      <w:r>
        <w:t xml:space="preserve">, program </w:t>
      </w:r>
      <w:proofErr w:type="spellStart"/>
      <w:r>
        <w:t>menjadi</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keputusan</w:t>
      </w:r>
      <w:proofErr w:type="spellEnd"/>
      <w:r>
        <w:t xml:space="preserve"> final, </w:t>
      </w:r>
      <w:proofErr w:type="spellStart"/>
      <w:r>
        <w:t>namun</w:t>
      </w:r>
      <w:proofErr w:type="spellEnd"/>
      <w:r>
        <w:t xml:space="preserve"> </w:t>
      </w:r>
      <w:proofErr w:type="spellStart"/>
      <w:r>
        <w:t>memiliki</w:t>
      </w:r>
      <w:proofErr w:type="spellEnd"/>
      <w:r>
        <w:t xml:space="preserve"> </w:t>
      </w:r>
      <w:proofErr w:type="spellStart"/>
      <w:r>
        <w:t>konsekuensi</w:t>
      </w:r>
      <w:proofErr w:type="spellEnd"/>
      <w:r>
        <w:t xml:space="preserve"> pada </w:t>
      </w:r>
      <w:proofErr w:type="spellStart"/>
      <w:r>
        <w:t>jumlah</w:t>
      </w:r>
      <w:proofErr w:type="spellEnd"/>
      <w:r>
        <w:t xml:space="preserve"> data yang </w:t>
      </w:r>
      <w:proofErr w:type="spellStart"/>
      <w:r>
        <w:t>dibutuhkan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keputusan</w:t>
      </w:r>
      <w:proofErr w:type="spellEnd"/>
      <w:r>
        <w:t xml:space="preserve"> final.</w:t>
      </w:r>
      <w:r w:rsidR="0095242E">
        <w:t xml:space="preserve"> Pada data </w:t>
      </w:r>
      <w:proofErr w:type="spellStart"/>
      <w:r w:rsidR="0095242E">
        <w:t>latih</w:t>
      </w:r>
      <w:proofErr w:type="spellEnd"/>
      <w:r w:rsidR="0095242E">
        <w:t xml:space="preserve"> </w:t>
      </w:r>
      <w:proofErr w:type="spellStart"/>
      <w:r w:rsidR="0095242E">
        <w:t>setelah</w:t>
      </w:r>
      <w:proofErr w:type="spellEnd"/>
      <w:r w:rsidR="0095242E">
        <w:t xml:space="preserve"> </w:t>
      </w:r>
      <w:proofErr w:type="spellStart"/>
      <w:r w:rsidR="0095242E">
        <w:t>penyesuaian</w:t>
      </w:r>
      <w:proofErr w:type="spellEnd"/>
      <w:r w:rsidR="0095242E">
        <w:t xml:space="preserve"> parameter, program </w:t>
      </w:r>
      <w:proofErr w:type="spellStart"/>
      <w:r w:rsidR="0095242E">
        <w:t>mendeteksi</w:t>
      </w:r>
      <w:proofErr w:type="spellEnd"/>
      <w:r w:rsidR="0095242E">
        <w:t xml:space="preserve"> </w:t>
      </w:r>
      <w:proofErr w:type="spellStart"/>
      <w:r w:rsidR="0095242E">
        <w:t>kesalahan</w:t>
      </w:r>
      <w:proofErr w:type="spellEnd"/>
      <w:r w:rsidR="0095242E">
        <w:t xml:space="preserve"> </w:t>
      </w:r>
      <w:proofErr w:type="spellStart"/>
      <w:r w:rsidR="0095242E">
        <w:t>setelah</w:t>
      </w:r>
      <w:proofErr w:type="spellEnd"/>
      <w:r w:rsidR="0095242E">
        <w:t xml:space="preserve"> </w:t>
      </w:r>
      <w:proofErr w:type="spellStart"/>
      <w:r w:rsidR="0095242E">
        <w:t>terdapat</w:t>
      </w:r>
      <w:proofErr w:type="spellEnd"/>
      <w:r w:rsidR="0095242E">
        <w:t xml:space="preserve"> data salah </w:t>
      </w:r>
      <w:proofErr w:type="spellStart"/>
      <w:r w:rsidR="0095242E">
        <w:t>sejumlah</w:t>
      </w:r>
      <w:proofErr w:type="spellEnd"/>
      <w:r w:rsidR="0095242E">
        <w:t xml:space="preserve"> 34, 30, 26, dan 17 </w:t>
      </w:r>
      <w:proofErr w:type="spellStart"/>
      <w:r w:rsidR="0095242E">
        <w:t>untuk</w:t>
      </w:r>
      <w:proofErr w:type="spellEnd"/>
      <w:r w:rsidR="0095242E">
        <w:t xml:space="preserve"> data salah </w:t>
      </w:r>
      <w:proofErr w:type="spellStart"/>
      <w:r w:rsidR="0095242E">
        <w:t>tipe</w:t>
      </w:r>
      <w:proofErr w:type="spellEnd"/>
      <w:r w:rsidR="0095242E">
        <w:t xml:space="preserve"> 2, 5, 6, dan 7 </w:t>
      </w:r>
      <w:proofErr w:type="spellStart"/>
      <w:r w:rsidR="0095242E">
        <w:t>secara</w:t>
      </w:r>
      <w:proofErr w:type="spellEnd"/>
      <w:r w:rsidR="0095242E">
        <w:t xml:space="preserve"> </w:t>
      </w:r>
      <w:proofErr w:type="spellStart"/>
      <w:r w:rsidR="0095242E">
        <w:t>berurutan</w:t>
      </w:r>
      <w:proofErr w:type="spellEnd"/>
      <w:r w:rsidR="0095242E">
        <w:t>.</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7" w:name="_Toc61463455"/>
      <w:proofErr w:type="spellStart"/>
      <w:r w:rsidRPr="00F15C9A">
        <w:t>Pengujian</w:t>
      </w:r>
      <w:proofErr w:type="spellEnd"/>
      <w:r w:rsidRPr="00F15C9A">
        <w:t xml:space="preserve"> Program </w:t>
      </w:r>
      <w:proofErr w:type="spellStart"/>
      <w:r w:rsidRPr="00F15C9A">
        <w:t>Menggunakan</w:t>
      </w:r>
      <w:proofErr w:type="spellEnd"/>
      <w:r w:rsidRPr="00F15C9A">
        <w:t xml:space="preserve"> Data </w:t>
      </w:r>
      <w:proofErr w:type="spellStart"/>
      <w:r w:rsidRPr="00F15C9A">
        <w:t>Validasi</w:t>
      </w:r>
      <w:bookmarkEnd w:id="167"/>
      <w:proofErr w:type="spellEnd"/>
    </w:p>
    <w:p w14:paraId="625BB291" w14:textId="650E2CB3" w:rsidR="002D1E6F" w:rsidRDefault="002D1E6F" w:rsidP="004970DD">
      <w:pPr>
        <w:spacing w:after="0" w:line="360" w:lineRule="auto"/>
        <w:ind w:firstLine="567"/>
      </w:pPr>
      <w:proofErr w:type="spellStart"/>
      <w:r w:rsidRPr="00C903B4">
        <w:t>Tahap</w:t>
      </w:r>
      <w:proofErr w:type="spellEnd"/>
      <w:r w:rsidRPr="00C903B4">
        <w:t xml:space="preserve"> </w:t>
      </w:r>
      <w:proofErr w:type="spellStart"/>
      <w:r w:rsidRPr="00C903B4">
        <w:t>validasi</w:t>
      </w:r>
      <w:proofErr w:type="spellEnd"/>
      <w:r w:rsidRPr="00C903B4">
        <w:t xml:space="preserve"> </w:t>
      </w:r>
      <w:proofErr w:type="spellStart"/>
      <w:r w:rsidRPr="00C903B4">
        <w:t>dilakukan</w:t>
      </w:r>
      <w:proofErr w:type="spellEnd"/>
      <w:r w:rsidRPr="00C903B4">
        <w:t xml:space="preserve"> </w:t>
      </w:r>
      <w:proofErr w:type="spellStart"/>
      <w:r w:rsidRPr="00C903B4">
        <w:t>untuk</w:t>
      </w:r>
      <w:proofErr w:type="spellEnd"/>
      <w:r w:rsidRPr="00C903B4">
        <w:t xml:space="preserve"> </w:t>
      </w:r>
      <w:proofErr w:type="spellStart"/>
      <w:r w:rsidRPr="00C903B4">
        <w:t>menguji</w:t>
      </w:r>
      <w:proofErr w:type="spellEnd"/>
      <w:r w:rsidRPr="00C903B4">
        <w:t xml:space="preserve"> </w:t>
      </w:r>
      <w:proofErr w:type="spellStart"/>
      <w:r w:rsidRPr="00C903B4">
        <w:t>apakah</w:t>
      </w:r>
      <w:proofErr w:type="spellEnd"/>
      <w:r w:rsidRPr="00C903B4">
        <w:t xml:space="preserve"> program yang </w:t>
      </w:r>
      <w:proofErr w:type="spellStart"/>
      <w:r w:rsidRPr="00C903B4">
        <w:t>dirancang</w:t>
      </w:r>
      <w:proofErr w:type="spellEnd"/>
      <w:r w:rsidRPr="00C903B4">
        <w:t xml:space="preserve"> </w:t>
      </w:r>
      <w:proofErr w:type="spellStart"/>
      <w:r w:rsidRPr="00C903B4">
        <w:t>dengan</w:t>
      </w:r>
      <w:proofErr w:type="spellEnd"/>
      <w:r w:rsidRPr="00C903B4">
        <w:t xml:space="preserve"> parameter yang </w:t>
      </w:r>
      <w:proofErr w:type="spellStart"/>
      <w:r w:rsidRPr="00C903B4">
        <w:t>telah</w:t>
      </w:r>
      <w:proofErr w:type="spellEnd"/>
      <w:r w:rsidRPr="00C903B4">
        <w:t xml:space="preserve"> </w:t>
      </w:r>
      <w:proofErr w:type="spellStart"/>
      <w:r w:rsidRPr="00C903B4">
        <w:t>ditentukan</w:t>
      </w:r>
      <w:proofErr w:type="spellEnd"/>
      <w:r w:rsidRPr="00C903B4">
        <w:t xml:space="preserve"> </w:t>
      </w:r>
      <w:proofErr w:type="spellStart"/>
      <w:r w:rsidRPr="00C903B4">
        <w:t>sebelumnya</w:t>
      </w:r>
      <w:proofErr w:type="spellEnd"/>
      <w:r w:rsidRPr="00C903B4">
        <w:t xml:space="preserve"> </w:t>
      </w:r>
      <w:proofErr w:type="spellStart"/>
      <w:r w:rsidRPr="00C903B4">
        <w:t>dapat</w:t>
      </w:r>
      <w:proofErr w:type="spellEnd"/>
      <w:r w:rsidRPr="00C903B4">
        <w:t xml:space="preserve"> </w:t>
      </w:r>
      <w:proofErr w:type="spellStart"/>
      <w:r w:rsidRPr="00C903B4">
        <w:t>melakukan</w:t>
      </w:r>
      <w:proofErr w:type="spellEnd"/>
      <w:r w:rsidRPr="00C903B4">
        <w:t xml:space="preserve"> </w:t>
      </w:r>
      <w:proofErr w:type="spellStart"/>
      <w:r w:rsidR="006B4C1E" w:rsidRPr="00C903B4">
        <w:t>deteksi</w:t>
      </w:r>
      <w:proofErr w:type="spellEnd"/>
      <w:r w:rsidR="006B4C1E" w:rsidRPr="00C903B4">
        <w:t xml:space="preserve"> </w:t>
      </w:r>
      <w:proofErr w:type="spellStart"/>
      <w:r w:rsidR="006B4C1E" w:rsidRPr="00C903B4">
        <w:t>kesalahan</w:t>
      </w:r>
      <w:proofErr w:type="spellEnd"/>
      <w:r w:rsidRPr="00C903B4">
        <w:rPr>
          <w:i/>
          <w:iCs/>
        </w:rPr>
        <w:t xml:space="preserve"> </w:t>
      </w:r>
      <w:r w:rsidRPr="00C903B4">
        <w:t xml:space="preserve">pada data </w:t>
      </w:r>
      <w:proofErr w:type="spellStart"/>
      <w:r w:rsidRPr="00C903B4">
        <w:t>selain</w:t>
      </w:r>
      <w:proofErr w:type="spellEnd"/>
      <w:r w:rsidRPr="00C903B4">
        <w:t xml:space="preserve"> </w:t>
      </w:r>
      <w:r w:rsidR="00773C01" w:rsidRPr="00C903B4">
        <w:t xml:space="preserve">data </w:t>
      </w:r>
      <w:proofErr w:type="spellStart"/>
      <w:r w:rsidR="00773C01" w:rsidRPr="00C903B4">
        <w:t>latih</w:t>
      </w:r>
      <w:proofErr w:type="spellEnd"/>
      <w:r w:rsidR="00773C01" w:rsidRPr="00C903B4">
        <w:t>.</w:t>
      </w:r>
      <w:r w:rsidRPr="00C903B4">
        <w:t xml:space="preserve"> Pada </w:t>
      </w:r>
      <w:proofErr w:type="spellStart"/>
      <w:r w:rsidRPr="00C903B4">
        <w:t>tahap</w:t>
      </w:r>
      <w:proofErr w:type="spellEnd"/>
      <w:r w:rsidRPr="00C903B4">
        <w:t xml:space="preserve"> </w:t>
      </w:r>
      <w:proofErr w:type="spellStart"/>
      <w:r w:rsidRPr="00C903B4">
        <w:t>ini</w:t>
      </w:r>
      <w:proofErr w:type="spellEnd"/>
      <w:r w:rsidRPr="00C903B4">
        <w:t xml:space="preserve">, program </w:t>
      </w:r>
      <w:proofErr w:type="spellStart"/>
      <w:r w:rsidRPr="00C903B4">
        <w:t>akan</w:t>
      </w:r>
      <w:proofErr w:type="spellEnd"/>
      <w:r w:rsidRPr="00C903B4">
        <w:t xml:space="preserve"> </w:t>
      </w:r>
      <w:proofErr w:type="spellStart"/>
      <w:r w:rsidRPr="00C903B4">
        <w:t>dijalankan</w:t>
      </w:r>
      <w:proofErr w:type="spellEnd"/>
      <w:r w:rsidRPr="00C903B4">
        <w:t xml:space="preserve"> </w:t>
      </w:r>
      <w:proofErr w:type="spellStart"/>
      <w:r w:rsidRPr="00C903B4">
        <w:t>untuk</w:t>
      </w:r>
      <w:proofErr w:type="spellEnd"/>
      <w:r w:rsidRPr="00C903B4">
        <w:t xml:space="preserve"> </w:t>
      </w:r>
      <w:proofErr w:type="spellStart"/>
      <w:r w:rsidRPr="00C903B4">
        <w:t>melakukan</w:t>
      </w:r>
      <w:proofErr w:type="spellEnd"/>
      <w:r w:rsidRPr="00C903B4">
        <w:t xml:space="preserve"> </w:t>
      </w:r>
      <w:proofErr w:type="spellStart"/>
      <w:r w:rsidR="006B4C1E" w:rsidRPr="00C903B4">
        <w:t>deteksi</w:t>
      </w:r>
      <w:proofErr w:type="spellEnd"/>
      <w:r w:rsidR="006B4C1E" w:rsidRPr="00C903B4">
        <w:t xml:space="preserve"> </w:t>
      </w:r>
      <w:proofErr w:type="spellStart"/>
      <w:r w:rsidR="006B4C1E" w:rsidRPr="00C903B4">
        <w:t>k</w:t>
      </w:r>
      <w:r w:rsidR="00C74D2C">
        <w:t>e</w:t>
      </w:r>
      <w:r w:rsidR="006B4C1E" w:rsidRPr="00C903B4">
        <w:t>salahan</w:t>
      </w:r>
      <w:proofErr w:type="spellEnd"/>
      <w:r w:rsidRPr="00C903B4">
        <w:rPr>
          <w:i/>
          <w:iCs/>
        </w:rPr>
        <w:t xml:space="preserve"> </w:t>
      </w:r>
      <w:r w:rsidRPr="00C903B4">
        <w:t xml:space="preserve">pada data </w:t>
      </w:r>
      <w:proofErr w:type="spellStart"/>
      <w:r w:rsidR="00773C01" w:rsidRPr="00C903B4">
        <w:t>validasi</w:t>
      </w:r>
      <w:proofErr w:type="spellEnd"/>
      <w:r w:rsidR="00C74D2C">
        <w:t xml:space="preserve"> </w:t>
      </w:r>
      <w:proofErr w:type="spellStart"/>
      <w:r w:rsidRPr="00C903B4">
        <w:t>menggunakan</w:t>
      </w:r>
      <w:proofErr w:type="spellEnd"/>
      <w:r w:rsidRPr="00C903B4">
        <w:t xml:space="preserve"> parameter-parameter </w:t>
      </w:r>
      <w:r w:rsidR="00773C01" w:rsidRPr="00C903B4">
        <w:t xml:space="preserve">yang </w:t>
      </w:r>
      <w:proofErr w:type="spellStart"/>
      <w:r w:rsidR="00773C01" w:rsidRPr="00C903B4">
        <w:t>telah</w:t>
      </w:r>
      <w:proofErr w:type="spellEnd"/>
      <w:r w:rsidR="00773C01" w:rsidRPr="00C903B4">
        <w:t xml:space="preserve"> </w:t>
      </w:r>
      <w:proofErr w:type="spellStart"/>
      <w:r w:rsidR="00773C01" w:rsidRPr="00C903B4">
        <w:t>ditentukan</w:t>
      </w:r>
      <w:proofErr w:type="spellEnd"/>
      <w:r w:rsidR="00773C01" w:rsidRPr="00C903B4">
        <w:t xml:space="preserve"> </w:t>
      </w:r>
      <w:proofErr w:type="spellStart"/>
      <w:r w:rsidR="00773C01" w:rsidRPr="00C903B4">
        <w:t>sebelumnya</w:t>
      </w:r>
      <w:proofErr w:type="spellEnd"/>
      <w:r w:rsidR="00773C01" w:rsidRPr="00C903B4">
        <w:t>.</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5520" behindDoc="0" locked="0" layoutInCell="1" allowOverlap="1" wp14:anchorId="7CBCD159" wp14:editId="732A924A">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6C2897AA" w:rsidR="001E4D38" w:rsidRPr="006F3F55" w:rsidRDefault="001E4D38" w:rsidP="00896F72">
                              <w:pPr>
                                <w:pStyle w:val="Caption"/>
                                <w:rPr>
                                  <w:noProof/>
                                </w:rPr>
                              </w:pPr>
                              <w:bookmarkStart w:id="168" w:name="_Toc60962599"/>
                              <w:r>
                                <w:t xml:space="preserve">Gambar </w:t>
                              </w:r>
                              <w:fldSimple w:instr=" STYLEREF 1 \s ">
                                <w:r>
                                  <w:rPr>
                                    <w:noProof/>
                                  </w:rPr>
                                  <w:t>V</w:t>
                                </w:r>
                              </w:fldSimple>
                              <w:r>
                                <w:t>.</w:t>
                              </w:r>
                              <w:fldSimple w:instr=" SEQ Gambar \* ARABIC \s 1 ">
                                <w:r>
                                  <w:rPr>
                                    <w:noProof/>
                                  </w:rPr>
                                  <w:t>27</w:t>
                                </w:r>
                              </w:fldSimple>
                              <w:r>
                                <w:t xml:space="preserve"> </w:t>
                              </w:r>
                              <w:r w:rsidRPr="00431A85">
                                <w:t xml:space="preserve">Hasil Kesimpulan Final Program Pada Data </w:t>
                              </w:r>
                              <w:proofErr w:type="spellStart"/>
                              <w:r>
                                <w:t>Validasi</w:t>
                              </w:r>
                              <w:bookmarkEnd w:id="1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1" style="position:absolute;left:0;text-align:left;margin-left:-1.65pt;margin-top:-63.9pt;width:399.1pt;height:142.8pt;z-index:251755520"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HAhG6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fEG5U+IxGg2nFpNF8XeOENM/aeAc5H7Gac+fYOH1mp6oSqzqIkV/D7lN+dx6LiLiU1ztuE&#10;ml87BoKS8lpiud1w7g3ojU1vyF21Ugg1xL+J5t7ED8CWvZmBqp7wV7B0t+AWkxzvSqjtzZVtpz7+&#10;SrhYLv0hHMGa2Rv5oLGLQk++I/axeWKgu7JYLOit6gV1VJ32rK+PXu4sUu1L54htWez4RnF3wsdB&#10;jta/2+Pwa1z8AQ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BwIRug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2"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3"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6C2897AA" w:rsidR="001E4D38" w:rsidRPr="006F3F55" w:rsidRDefault="001E4D38" w:rsidP="00896F72">
                        <w:pPr>
                          <w:pStyle w:val="Caption"/>
                          <w:rPr>
                            <w:noProof/>
                          </w:rPr>
                        </w:pPr>
                        <w:bookmarkStart w:id="169" w:name="_Toc60962599"/>
                        <w:r>
                          <w:t xml:space="preserve">Gambar </w:t>
                        </w:r>
                        <w:fldSimple w:instr=" STYLEREF 1 \s ">
                          <w:r>
                            <w:rPr>
                              <w:noProof/>
                            </w:rPr>
                            <w:t>V</w:t>
                          </w:r>
                        </w:fldSimple>
                        <w:r>
                          <w:t>.</w:t>
                        </w:r>
                        <w:fldSimple w:instr=" SEQ Gambar \* ARABIC \s 1 ">
                          <w:r>
                            <w:rPr>
                              <w:noProof/>
                            </w:rPr>
                            <w:t>27</w:t>
                          </w:r>
                        </w:fldSimple>
                        <w:r>
                          <w:t xml:space="preserve"> </w:t>
                        </w:r>
                        <w:r w:rsidRPr="00431A85">
                          <w:t xml:space="preserve">Hasil Kesimpulan Final Program Pada Data </w:t>
                        </w:r>
                        <w:proofErr w:type="spellStart"/>
                        <w:r>
                          <w:t>Validasi</w:t>
                        </w:r>
                        <w:bookmarkEnd w:id="169"/>
                        <w:proofErr w:type="spellEnd"/>
                      </w:p>
                    </w:txbxContent>
                  </v:textbox>
                </v:shape>
                <w10:wrap type="topAndBottom"/>
              </v:group>
            </w:pict>
          </mc:Fallback>
        </mc:AlternateContent>
      </w:r>
      <w:r w:rsidR="009B73FD">
        <w:t>Gambar V.2</w:t>
      </w:r>
      <w:r w:rsidR="009C5D6C">
        <w:t>7</w:t>
      </w:r>
      <w:r w:rsidR="009B73FD">
        <w:t xml:space="preserve"> </w:t>
      </w:r>
      <w:proofErr w:type="spellStart"/>
      <w:r w:rsidR="009B73FD">
        <w:t>merupakan</w:t>
      </w:r>
      <w:proofErr w:type="spellEnd"/>
      <w:r w:rsidR="009B73FD">
        <w:t xml:space="preserve"> </w:t>
      </w:r>
      <w:proofErr w:type="spellStart"/>
      <w:r w:rsidR="009B73FD">
        <w:t>hasil</w:t>
      </w:r>
      <w:proofErr w:type="spellEnd"/>
      <w:r w:rsidR="009B73FD">
        <w:t xml:space="preserve"> </w:t>
      </w:r>
      <w:proofErr w:type="spellStart"/>
      <w:r w:rsidR="009B73FD">
        <w:t>pengujian</w:t>
      </w:r>
      <w:proofErr w:type="spellEnd"/>
      <w:r w:rsidR="009B73FD">
        <w:t xml:space="preserve"> program pada data </w:t>
      </w:r>
      <w:proofErr w:type="spellStart"/>
      <w:r w:rsidR="009B73FD">
        <w:t>validasi</w:t>
      </w:r>
      <w:proofErr w:type="spellEnd"/>
      <w:r w:rsidR="009B73FD">
        <w:t xml:space="preserve">. </w:t>
      </w:r>
      <w:r w:rsidR="00C74D2C">
        <w:t xml:space="preserve">Pada </w:t>
      </w:r>
      <w:proofErr w:type="spellStart"/>
      <w:r w:rsidR="00C74D2C">
        <w:t>pengujian</w:t>
      </w:r>
      <w:proofErr w:type="spellEnd"/>
      <w:r w:rsidR="00C74D2C">
        <w:t xml:space="preserve"> yang </w:t>
      </w:r>
      <w:proofErr w:type="spellStart"/>
      <w:r w:rsidR="00C74D2C">
        <w:t>dilakukan</w:t>
      </w:r>
      <w:proofErr w:type="spellEnd"/>
      <w:r w:rsidR="00C74D2C">
        <w:t xml:space="preserve">, program </w:t>
      </w:r>
      <w:proofErr w:type="spellStart"/>
      <w:r w:rsidR="00C74D2C">
        <w:t>memberikan</w:t>
      </w:r>
      <w:proofErr w:type="spellEnd"/>
      <w:r w:rsidR="00C74D2C">
        <w:t xml:space="preserve"> </w:t>
      </w:r>
      <w:proofErr w:type="spellStart"/>
      <w:r w:rsidR="00C74D2C">
        <w:t>kesimpulan</w:t>
      </w:r>
      <w:proofErr w:type="spellEnd"/>
      <w:r w:rsidR="00C74D2C">
        <w:t xml:space="preserve"> </w:t>
      </w:r>
      <w:proofErr w:type="spellStart"/>
      <w:r w:rsidR="00C74D2C">
        <w:t>bahwa</w:t>
      </w:r>
      <w:proofErr w:type="spellEnd"/>
      <w:r w:rsidR="00C74D2C">
        <w:t xml:space="preserve"> </w:t>
      </w:r>
      <w:proofErr w:type="spellStart"/>
      <w:r w:rsidR="00C74D2C">
        <w:t>terdapat</w:t>
      </w:r>
      <w:proofErr w:type="spellEnd"/>
      <w:r w:rsidR="00C74D2C">
        <w:t xml:space="preserve"> </w:t>
      </w:r>
      <w:proofErr w:type="spellStart"/>
      <w:r w:rsidR="00C74D2C">
        <w:t>kesalahan</w:t>
      </w:r>
      <w:proofErr w:type="spellEnd"/>
      <w:r w:rsidR="00C74D2C">
        <w:t xml:space="preserve"> </w:t>
      </w:r>
      <w:proofErr w:type="spellStart"/>
      <w:r w:rsidR="00C74D2C">
        <w:t>terlalu</w:t>
      </w:r>
      <w:proofErr w:type="spellEnd"/>
      <w:r w:rsidR="00C74D2C">
        <w:t xml:space="preserve"> </w:t>
      </w:r>
      <w:proofErr w:type="spellStart"/>
      <w:r w:rsidR="00C74D2C">
        <w:t>awal</w:t>
      </w:r>
      <w:proofErr w:type="spellEnd"/>
      <w:r w:rsidR="00C74D2C">
        <w:t xml:space="preserve">.  Hal </w:t>
      </w:r>
      <w:proofErr w:type="spellStart"/>
      <w:r w:rsidR="00C74D2C">
        <w:t>tersebut</w:t>
      </w:r>
      <w:proofErr w:type="spellEnd"/>
      <w:r w:rsidR="00C74D2C">
        <w:t xml:space="preserve"> </w:t>
      </w:r>
      <w:proofErr w:type="spellStart"/>
      <w:r w:rsidR="00C74D2C">
        <w:t>dikarenakan</w:t>
      </w:r>
      <w:proofErr w:type="spellEnd"/>
      <w:r w:rsidR="00C74D2C">
        <w:t xml:space="preserve"> </w:t>
      </w:r>
      <w:proofErr w:type="spellStart"/>
      <w:r w:rsidR="00360A32">
        <w:t>terdapat</w:t>
      </w:r>
      <w:proofErr w:type="spellEnd"/>
      <w:r w:rsidR="00360A32">
        <w:t xml:space="preserve"> </w:t>
      </w:r>
      <w:r w:rsidR="00C74D2C">
        <w:t xml:space="preserve">data normal pada </w:t>
      </w:r>
      <w:proofErr w:type="spellStart"/>
      <w:r w:rsidR="00C74D2C">
        <w:t>penyangga</w:t>
      </w:r>
      <w:proofErr w:type="spellEnd"/>
      <w:r w:rsidR="00360A32">
        <w:t xml:space="preserve"> yang</w:t>
      </w:r>
      <w:r w:rsidR="00C74D2C">
        <w:t xml:space="preserve"> </w:t>
      </w:r>
      <w:proofErr w:type="spellStart"/>
      <w:r w:rsidR="00C74D2C">
        <w:t>diproyeksikan</w:t>
      </w:r>
      <w:proofErr w:type="spellEnd"/>
      <w:r w:rsidR="00C74D2C">
        <w:t xml:space="preserve"> </w:t>
      </w:r>
      <w:proofErr w:type="spellStart"/>
      <w:r w:rsidR="00C74D2C">
        <w:t>secara</w:t>
      </w:r>
      <w:proofErr w:type="spellEnd"/>
      <w:r w:rsidR="00C74D2C">
        <w:t xml:space="preserve"> </w:t>
      </w:r>
      <w:proofErr w:type="spellStart"/>
      <w:r w:rsidR="00C74D2C">
        <w:t>terpisah</w:t>
      </w:r>
      <w:proofErr w:type="spellEnd"/>
      <w:r w:rsidR="009B73FD">
        <w:t xml:space="preserve"> </w:t>
      </w:r>
      <w:proofErr w:type="spellStart"/>
      <w:r w:rsidR="009B73FD">
        <w:t>dari</w:t>
      </w:r>
      <w:proofErr w:type="spellEnd"/>
      <w:r w:rsidR="009B73FD">
        <w:t xml:space="preserve"> data normal pada </w:t>
      </w:r>
      <w:proofErr w:type="spellStart"/>
      <w:r w:rsidR="009B73FD">
        <w:t>referensi</w:t>
      </w:r>
      <w:proofErr w:type="spellEnd"/>
      <w:r w:rsidR="009B73FD">
        <w:t>,</w:t>
      </w:r>
      <w:r w:rsidR="000C4324">
        <w:t xml:space="preserve"> </w:t>
      </w:r>
      <w:proofErr w:type="spellStart"/>
      <w:r w:rsidR="009B73FD">
        <w:t>sehingga</w:t>
      </w:r>
      <w:proofErr w:type="spellEnd"/>
      <w:r w:rsidR="009B73FD">
        <w:t xml:space="preserve"> </w:t>
      </w:r>
      <w:proofErr w:type="spellStart"/>
      <w:r w:rsidR="009B73FD">
        <w:t>diklasifikasikan</w:t>
      </w:r>
      <w:proofErr w:type="spellEnd"/>
      <w:r w:rsidR="009B73FD">
        <w:t xml:space="preserve"> </w:t>
      </w:r>
      <w:proofErr w:type="spellStart"/>
      <w:r w:rsidR="009B73FD">
        <w:t>sebagai</w:t>
      </w:r>
      <w:proofErr w:type="spellEnd"/>
      <w:r w:rsidR="009B73FD">
        <w:t xml:space="preserve"> data salah. </w:t>
      </w:r>
      <w:proofErr w:type="spellStart"/>
      <w:r w:rsidR="009B73FD">
        <w:t>Misklasifikasi</w:t>
      </w:r>
      <w:proofErr w:type="spellEnd"/>
      <w:r w:rsidR="009B73FD">
        <w:t xml:space="preserve"> </w:t>
      </w:r>
      <w:proofErr w:type="spellStart"/>
      <w:r w:rsidR="009B73FD">
        <w:t>dari</w:t>
      </w:r>
      <w:proofErr w:type="spellEnd"/>
      <w:r w:rsidR="009B73FD">
        <w:t xml:space="preserve"> program </w:t>
      </w:r>
      <w:proofErr w:type="spellStart"/>
      <w:r w:rsidR="009B73FD">
        <w:t>berlangsung</w:t>
      </w:r>
      <w:proofErr w:type="spellEnd"/>
      <w:r w:rsidR="009B73FD">
        <w:t xml:space="preserve"> pada </w:t>
      </w:r>
      <w:proofErr w:type="spellStart"/>
      <w:r w:rsidR="009B73FD">
        <w:t>rentang</w:t>
      </w:r>
      <w:proofErr w:type="spellEnd"/>
      <w:r w:rsidR="009B73FD">
        <w:t xml:space="preserve"> yang </w:t>
      </w:r>
      <w:proofErr w:type="spellStart"/>
      <w:r w:rsidR="009B73FD">
        <w:t>besar</w:t>
      </w:r>
      <w:proofErr w:type="spellEnd"/>
      <w:r w:rsidR="009B73FD">
        <w:t>,</w:t>
      </w:r>
      <w:r w:rsidR="000C4324">
        <w:t xml:space="preserve"> </w:t>
      </w:r>
      <w:proofErr w:type="spellStart"/>
      <w:r w:rsidR="009B73FD">
        <w:t>sehingga</w:t>
      </w:r>
      <w:proofErr w:type="spellEnd"/>
      <w:r w:rsidR="009B73FD">
        <w:t xml:space="preserve"> </w:t>
      </w:r>
      <w:proofErr w:type="spellStart"/>
      <w:r w:rsidR="009B73FD">
        <w:t>mencapai</w:t>
      </w:r>
      <w:proofErr w:type="spellEnd"/>
      <w:r w:rsidR="009B73FD">
        <w:t xml:space="preserve"> </w:t>
      </w:r>
      <w:proofErr w:type="spellStart"/>
      <w:r w:rsidR="009B73FD">
        <w:t>nilai</w:t>
      </w:r>
      <w:proofErr w:type="spellEnd"/>
      <w:r w:rsidR="009B73FD">
        <w:t xml:space="preserve"> </w:t>
      </w:r>
      <w:proofErr w:type="spellStart"/>
      <w:r w:rsidR="009B73FD">
        <w:t>ambang</w:t>
      </w:r>
      <w:proofErr w:type="spellEnd"/>
      <w:r w:rsidR="009B73FD">
        <w:t xml:space="preserve"> </w:t>
      </w:r>
      <w:proofErr w:type="spellStart"/>
      <w:r w:rsidR="009B73FD">
        <w:t>keputusan</w:t>
      </w:r>
      <w:proofErr w:type="spellEnd"/>
      <w:r w:rsidR="009B73FD">
        <w:t xml:space="preserve"> final dan </w:t>
      </w:r>
      <w:proofErr w:type="spellStart"/>
      <w:r w:rsidR="009B73FD">
        <w:t>menyebabkan</w:t>
      </w:r>
      <w:proofErr w:type="spellEnd"/>
      <w:r w:rsidR="009B73FD">
        <w:t xml:space="preserve"> program </w:t>
      </w:r>
      <w:proofErr w:type="spellStart"/>
      <w:r w:rsidR="009B73FD">
        <w:t>memberikan</w:t>
      </w:r>
      <w:proofErr w:type="spellEnd"/>
      <w:r w:rsidR="009B73FD">
        <w:t xml:space="preserve"> </w:t>
      </w:r>
      <w:proofErr w:type="spellStart"/>
      <w:r w:rsidR="009B73FD">
        <w:t>kesimpulan</w:t>
      </w:r>
      <w:proofErr w:type="spellEnd"/>
      <w:r w:rsidR="009B73FD">
        <w:t xml:space="preserve"> </w:t>
      </w:r>
      <w:proofErr w:type="spellStart"/>
      <w:r w:rsidR="000C4324">
        <w:t>bahwa</w:t>
      </w:r>
      <w:proofErr w:type="spellEnd"/>
      <w:r w:rsidR="000C4324">
        <w:t xml:space="preserve"> </w:t>
      </w:r>
      <w:proofErr w:type="spellStart"/>
      <w:r w:rsidR="000C4324">
        <w:t>terdapat</w:t>
      </w:r>
      <w:proofErr w:type="spellEnd"/>
      <w:r w:rsidR="000C4324">
        <w:t xml:space="preserve"> </w:t>
      </w:r>
      <w:proofErr w:type="spellStart"/>
      <w:r w:rsidR="000C4324">
        <w:t>kesalahan</w:t>
      </w:r>
      <w:proofErr w:type="spellEnd"/>
      <w:r w:rsidR="000C4324">
        <w:t xml:space="preserve"> </w:t>
      </w:r>
      <w:r w:rsidR="009B73FD">
        <w:t xml:space="preserve">yang </w:t>
      </w:r>
      <w:proofErr w:type="spellStart"/>
      <w:r w:rsidR="009B73FD">
        <w:t>terlalu</w:t>
      </w:r>
      <w:proofErr w:type="spellEnd"/>
      <w:r w:rsidR="009B73FD">
        <w:t xml:space="preserve"> </w:t>
      </w:r>
      <w:proofErr w:type="spellStart"/>
      <w:r w:rsidR="009B73FD">
        <w:t>awal</w:t>
      </w:r>
      <w:proofErr w:type="spellEnd"/>
      <w:r w:rsidR="009B73FD">
        <w:t>.</w:t>
      </w:r>
      <w:r w:rsidR="00360A32">
        <w:t xml:space="preserve"> </w:t>
      </w:r>
      <w:r w:rsidR="0025799F">
        <w:t>Dari Gambar V.2</w:t>
      </w:r>
      <w:r w:rsidR="009C5D6C">
        <w:t>7</w:t>
      </w:r>
      <w:r w:rsidR="0025799F">
        <w:t xml:space="preserve"> </w:t>
      </w:r>
      <w:proofErr w:type="spellStart"/>
      <w:r w:rsidR="0025799F">
        <w:t>dapat</w:t>
      </w:r>
      <w:proofErr w:type="spellEnd"/>
      <w:r w:rsidR="0025799F">
        <w:t xml:space="preserve"> </w:t>
      </w:r>
      <w:proofErr w:type="spellStart"/>
      <w:r w:rsidR="0025799F">
        <w:t>disimpulkan</w:t>
      </w:r>
      <w:proofErr w:type="spellEnd"/>
      <w:r w:rsidR="0025799F">
        <w:t xml:space="preserve"> </w:t>
      </w:r>
      <w:proofErr w:type="spellStart"/>
      <w:r w:rsidR="0025799F">
        <w:t>bahwa</w:t>
      </w:r>
      <w:proofErr w:type="spellEnd"/>
      <w:r w:rsidR="0025799F">
        <w:t xml:space="preserve"> </w:t>
      </w:r>
      <w:proofErr w:type="spellStart"/>
      <w:r w:rsidR="0025799F">
        <w:t>kesimpulan</w:t>
      </w:r>
      <w:proofErr w:type="spellEnd"/>
      <w:r w:rsidR="0025799F">
        <w:t xml:space="preserve"> final </w:t>
      </w:r>
      <w:proofErr w:type="spellStart"/>
      <w:r w:rsidR="0025799F">
        <w:t>bahwa</w:t>
      </w:r>
      <w:proofErr w:type="spellEnd"/>
      <w:r w:rsidR="0025799F">
        <w:t xml:space="preserve"> </w:t>
      </w:r>
      <w:proofErr w:type="spellStart"/>
      <w:r w:rsidR="0025799F">
        <w:t>terdapat</w:t>
      </w:r>
      <w:proofErr w:type="spellEnd"/>
      <w:r w:rsidR="0025799F">
        <w:t xml:space="preserve"> </w:t>
      </w:r>
      <w:proofErr w:type="spellStart"/>
      <w:r w:rsidR="0025799F">
        <w:t>kesalahan</w:t>
      </w:r>
      <w:proofErr w:type="spellEnd"/>
      <w:r w:rsidR="0025799F">
        <w:t xml:space="preserve"> </w:t>
      </w:r>
      <w:proofErr w:type="spellStart"/>
      <w:r w:rsidR="0025799F">
        <w:t>diambil</w:t>
      </w:r>
      <w:proofErr w:type="spellEnd"/>
      <w:r w:rsidR="0025799F">
        <w:t xml:space="preserve"> </w:t>
      </w:r>
      <w:proofErr w:type="spellStart"/>
      <w:r w:rsidR="0025799F">
        <w:t>karena</w:t>
      </w:r>
      <w:proofErr w:type="spellEnd"/>
      <w:r w:rsidR="0025799F">
        <w:t xml:space="preserve"> </w:t>
      </w:r>
      <w:proofErr w:type="spellStart"/>
      <w:r w:rsidR="0025799F">
        <w:t>misklasifikasi</w:t>
      </w:r>
      <w:proofErr w:type="spellEnd"/>
      <w:r w:rsidR="0025799F">
        <w:t xml:space="preserve"> data normal. </w:t>
      </w:r>
      <w:proofErr w:type="spellStart"/>
      <w:r w:rsidR="00654E63">
        <w:t>Misklasifikasi</w:t>
      </w:r>
      <w:proofErr w:type="spellEnd"/>
      <w:r w:rsidR="00654E63">
        <w:t xml:space="preserve"> </w:t>
      </w:r>
      <w:proofErr w:type="spellStart"/>
      <w:r w:rsidR="00654E63">
        <w:t>tersebut</w:t>
      </w:r>
      <w:proofErr w:type="spellEnd"/>
      <w:r w:rsidR="00654E63">
        <w:t xml:space="preserve"> </w:t>
      </w:r>
      <w:proofErr w:type="spellStart"/>
      <w:r w:rsidR="00654E63">
        <w:t>dikarenakan</w:t>
      </w:r>
      <w:proofErr w:type="spellEnd"/>
      <w:r w:rsidR="00654E63">
        <w:t xml:space="preserve"> </w:t>
      </w:r>
      <w:proofErr w:type="spellStart"/>
      <w:r w:rsidR="00654E63">
        <w:t>terdapat</w:t>
      </w:r>
      <w:proofErr w:type="spellEnd"/>
      <w:r w:rsidR="00654E63">
        <w:t xml:space="preserve"> </w:t>
      </w:r>
      <w:proofErr w:type="spellStart"/>
      <w:r w:rsidR="00654E63">
        <w:t>perbedaan</w:t>
      </w:r>
      <w:proofErr w:type="spellEnd"/>
      <w:r w:rsidR="00654E63">
        <w:t xml:space="preserve"> </w:t>
      </w:r>
      <w:proofErr w:type="spellStart"/>
      <w:r w:rsidR="00654E63">
        <w:t>antara</w:t>
      </w:r>
      <w:proofErr w:type="spellEnd"/>
      <w:r w:rsidR="00654E63">
        <w:t xml:space="preserve"> data normal pada data </w:t>
      </w:r>
      <w:proofErr w:type="spellStart"/>
      <w:r w:rsidR="00654E63">
        <w:t>latih</w:t>
      </w:r>
      <w:proofErr w:type="spellEnd"/>
      <w:r w:rsidR="00C637EE">
        <w:t xml:space="preserve">, </w:t>
      </w:r>
      <w:proofErr w:type="spellStart"/>
      <w:r w:rsidR="00C637EE">
        <w:t>yaitu</w:t>
      </w:r>
      <w:proofErr w:type="spellEnd"/>
      <w:r w:rsidR="00C637EE">
        <w:t xml:space="preserve"> pada </w:t>
      </w:r>
      <w:proofErr w:type="spellStart"/>
      <w:r w:rsidR="00C637EE">
        <w:t>sampel</w:t>
      </w:r>
      <w:proofErr w:type="spellEnd"/>
      <w:r w:rsidR="00C637EE">
        <w:t xml:space="preserve"> ke-0 </w:t>
      </w:r>
      <w:proofErr w:type="spellStart"/>
      <w:r w:rsidR="00C637EE">
        <w:t>hingga</w:t>
      </w:r>
      <w:proofErr w:type="spellEnd"/>
      <w:r w:rsidR="00C637EE">
        <w:t xml:space="preserve"> </w:t>
      </w:r>
      <w:proofErr w:type="spellStart"/>
      <w:r w:rsidR="00C637EE">
        <w:t>sampel</w:t>
      </w:r>
      <w:proofErr w:type="spellEnd"/>
      <w:r w:rsidR="00C637EE">
        <w:t xml:space="preserve"> ke-300 </w:t>
      </w:r>
      <w:proofErr w:type="spellStart"/>
      <w:r w:rsidR="00654E63">
        <w:t>dengan</w:t>
      </w:r>
      <w:proofErr w:type="spellEnd"/>
      <w:r w:rsidR="00654E63">
        <w:t xml:space="preserve"> data normal pada data uji</w:t>
      </w:r>
      <w:r w:rsidR="00C637EE">
        <w:t xml:space="preserve">, </w:t>
      </w:r>
      <w:proofErr w:type="spellStart"/>
      <w:r w:rsidR="00C637EE">
        <w:t>yaitu</w:t>
      </w:r>
      <w:proofErr w:type="spellEnd"/>
      <w:r w:rsidR="00C637EE">
        <w:t xml:space="preserve"> pada </w:t>
      </w:r>
      <w:proofErr w:type="spellStart"/>
      <w:r w:rsidR="00C637EE">
        <w:t>sampel</w:t>
      </w:r>
      <w:proofErr w:type="spellEnd"/>
      <w:r w:rsidR="00C637EE">
        <w:t xml:space="preserve"> ke-301 </w:t>
      </w:r>
      <w:proofErr w:type="spellStart"/>
      <w:r w:rsidR="00C637EE">
        <w:t>hingga</w:t>
      </w:r>
      <w:proofErr w:type="spellEnd"/>
      <w:r w:rsidR="00C637EE">
        <w:t xml:space="preserve"> </w:t>
      </w:r>
      <w:proofErr w:type="spellStart"/>
      <w:r w:rsidR="00C637EE">
        <w:t>sampel</w:t>
      </w:r>
      <w:proofErr w:type="spellEnd"/>
      <w:r w:rsidR="00C637EE">
        <w:t xml:space="preserve"> ke-356</w:t>
      </w:r>
      <w:r w:rsidR="00654E63">
        <w:t xml:space="preserve"> di </w:t>
      </w:r>
      <w:proofErr w:type="spellStart"/>
      <w:r w:rsidR="00654E63">
        <w:t>dalam</w:t>
      </w:r>
      <w:proofErr w:type="spellEnd"/>
      <w:r w:rsidR="00654E63">
        <w:t xml:space="preserve"> data </w:t>
      </w:r>
      <w:proofErr w:type="spellStart"/>
      <w:r w:rsidR="00654E63">
        <w:t>validasi</w:t>
      </w:r>
      <w:proofErr w:type="spellEnd"/>
      <w:r w:rsidR="00654E63">
        <w:t xml:space="preserve"> yang </w:t>
      </w:r>
      <w:proofErr w:type="spellStart"/>
      <w:r w:rsidR="00654E63">
        <w:t>digunakan</w:t>
      </w:r>
      <w:proofErr w:type="spellEnd"/>
      <w:r w:rsidR="00654E63">
        <w:t xml:space="preserve">. </w:t>
      </w:r>
      <w:proofErr w:type="spellStart"/>
      <w:r w:rsidR="00C637EE" w:rsidRPr="00C637EE">
        <w:rPr>
          <w:iCs/>
        </w:rPr>
        <w:t>Perbedaan</w:t>
      </w:r>
      <w:proofErr w:type="spellEnd"/>
      <w:r w:rsidR="00C637EE" w:rsidRPr="00C637EE">
        <w:rPr>
          <w:iCs/>
        </w:rPr>
        <w:t xml:space="preserve"> </w:t>
      </w:r>
      <w:proofErr w:type="spellStart"/>
      <w:r w:rsidR="00C637EE" w:rsidRPr="00C637EE">
        <w:rPr>
          <w:iCs/>
        </w:rPr>
        <w:t>tersebut</w:t>
      </w:r>
      <w:proofErr w:type="spellEnd"/>
      <w:r w:rsidR="00C637EE" w:rsidRPr="00C637EE">
        <w:rPr>
          <w:iCs/>
        </w:rPr>
        <w:t xml:space="preserve"> </w:t>
      </w:r>
      <w:proofErr w:type="spellStart"/>
      <w:r w:rsidR="00C637EE" w:rsidRPr="00C637EE">
        <w:rPr>
          <w:iCs/>
        </w:rPr>
        <w:t>terletak</w:t>
      </w:r>
      <w:proofErr w:type="spellEnd"/>
      <w:r w:rsidR="00C637EE" w:rsidRPr="00C637EE">
        <w:rPr>
          <w:iCs/>
        </w:rPr>
        <w:t xml:space="preserve"> pada </w:t>
      </w:r>
      <w:proofErr w:type="spellStart"/>
      <w:r w:rsidR="00C637EE" w:rsidRPr="00C637EE">
        <w:rPr>
          <w:iCs/>
        </w:rPr>
        <w:t>hasil</w:t>
      </w:r>
      <w:proofErr w:type="spellEnd"/>
      <w:r w:rsidR="00C637EE" w:rsidRPr="00C637EE">
        <w:rPr>
          <w:iCs/>
        </w:rPr>
        <w:t xml:space="preserve"> </w:t>
      </w:r>
      <w:proofErr w:type="spellStart"/>
      <w:r w:rsidR="00C637EE" w:rsidRPr="00C637EE">
        <w:rPr>
          <w:iCs/>
        </w:rPr>
        <w:t>bacaan</w:t>
      </w:r>
      <w:proofErr w:type="spellEnd"/>
      <w:r w:rsidR="00C637EE" w:rsidRPr="00C637EE">
        <w:rPr>
          <w:iCs/>
        </w:rPr>
        <w:t xml:space="preserve">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433B09E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0E06966E" w:rsidR="00AC1864" w:rsidRDefault="00AC1864" w:rsidP="00AC1864">
            <w:pPr>
              <w:pStyle w:val="Caption"/>
            </w:pPr>
            <w:bookmarkStart w:id="170" w:name="_Toc60962600"/>
            <w:r>
              <w:t xml:space="preserve">Gambar </w:t>
            </w:r>
            <w:fldSimple w:instr=" STYLEREF 1 \s ">
              <w:r w:rsidR="009D224B">
                <w:rPr>
                  <w:noProof/>
                </w:rPr>
                <w:t>V</w:t>
              </w:r>
            </w:fldSimple>
            <w:r w:rsidR="004D70CE">
              <w:t>.</w:t>
            </w:r>
            <w:fldSimple w:instr=" SEQ Gambar \* ARABIC \s 1 ">
              <w:r w:rsidR="009D224B">
                <w:rPr>
                  <w:noProof/>
                </w:rPr>
                <w:t>28</w:t>
              </w:r>
            </w:fldSimple>
            <w:r>
              <w:t xml:space="preserve"> Data Normal Pada </w:t>
            </w:r>
            <w:proofErr w:type="spellStart"/>
            <w:r>
              <w:t>Bacaan</w:t>
            </w:r>
            <w:proofErr w:type="spellEnd"/>
            <w:r>
              <w:t xml:space="preserve"> Sensor FC1</w:t>
            </w:r>
            <w:bookmarkEnd w:id="170"/>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4AF8E2C6">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767C8B89" w:rsidR="00AC1864" w:rsidRDefault="00AC1864" w:rsidP="00AC1864">
            <w:pPr>
              <w:pStyle w:val="Caption"/>
            </w:pPr>
            <w:bookmarkStart w:id="171" w:name="_Toc60962601"/>
            <w:r>
              <w:t xml:space="preserve">Gambar </w:t>
            </w:r>
            <w:fldSimple w:instr=" STYLEREF 1 \s ">
              <w:r w:rsidR="009D224B">
                <w:rPr>
                  <w:noProof/>
                </w:rPr>
                <w:t>V</w:t>
              </w:r>
            </w:fldSimple>
            <w:r w:rsidR="004D70CE">
              <w:t>.</w:t>
            </w:r>
            <w:fldSimple w:instr=" SEQ Gambar \* ARABIC \s 1 ">
              <w:r w:rsidR="009D224B">
                <w:rPr>
                  <w:noProof/>
                </w:rPr>
                <w:t>29</w:t>
              </w:r>
            </w:fldSimple>
            <w:r>
              <w:t xml:space="preserve"> Data Normal Pada </w:t>
            </w:r>
            <w:proofErr w:type="spellStart"/>
            <w:r>
              <w:t>Bacaan</w:t>
            </w:r>
            <w:proofErr w:type="spellEnd"/>
            <w:r>
              <w:t xml:space="preserve"> Sensor FC2</w:t>
            </w:r>
            <w:bookmarkEnd w:id="171"/>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w:t>
      </w:r>
      <w:proofErr w:type="spellStart"/>
      <w:r>
        <w:t>dapat</w:t>
      </w:r>
      <w:proofErr w:type="spellEnd"/>
      <w:r>
        <w:t xml:space="preserve"> </w:t>
      </w:r>
      <w:proofErr w:type="spellStart"/>
      <w:r>
        <w:t>diamati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rsidR="004D6DF1">
        <w:t>perbedaan</w:t>
      </w:r>
      <w:proofErr w:type="spellEnd"/>
      <w:r>
        <w:t xml:space="preserve"> </w:t>
      </w:r>
      <w:proofErr w:type="spellStart"/>
      <w:r w:rsidR="004D6DF1">
        <w:t>signifikan</w:t>
      </w:r>
      <w:proofErr w:type="spellEnd"/>
      <w:r>
        <w:t xml:space="preserve"> pada data normal </w:t>
      </w:r>
      <w:r w:rsidR="004D6DF1">
        <w:t xml:space="preserve">di </w:t>
      </w:r>
      <w:proofErr w:type="spellStart"/>
      <w:r w:rsidR="004D6DF1">
        <w:t>dalam</w:t>
      </w:r>
      <w:proofErr w:type="spellEnd"/>
      <w:r w:rsidR="004D6DF1">
        <w:t xml:space="preserve"> </w:t>
      </w:r>
      <w:proofErr w:type="spellStart"/>
      <w:r w:rsidR="004D6DF1">
        <w:t>hasil</w:t>
      </w:r>
      <w:proofErr w:type="spellEnd"/>
      <w:r w:rsidR="004D6DF1">
        <w:t xml:space="preserve"> </w:t>
      </w:r>
      <w:proofErr w:type="spellStart"/>
      <w:r w:rsidR="004D6DF1">
        <w:t>bacaan</w:t>
      </w:r>
      <w:proofErr w:type="spellEnd"/>
      <w:r w:rsidR="004D6DF1">
        <w:t xml:space="preserve"> sensor FC1 dan FC2. </w:t>
      </w:r>
      <w:proofErr w:type="spellStart"/>
      <w:r w:rsidR="004D6DF1">
        <w:t>Perbedaan</w:t>
      </w:r>
      <w:proofErr w:type="spellEnd"/>
      <w:r w:rsidR="004D6DF1">
        <w:t xml:space="preserve"> </w:t>
      </w:r>
      <w:proofErr w:type="spellStart"/>
      <w:r w:rsidR="004D6DF1">
        <w:t>hasil</w:t>
      </w:r>
      <w:proofErr w:type="spellEnd"/>
      <w:r w:rsidR="004D6DF1">
        <w:t xml:space="preserve"> </w:t>
      </w:r>
      <w:proofErr w:type="spellStart"/>
      <w:r w:rsidR="004D6DF1">
        <w:t>bacaan</w:t>
      </w:r>
      <w:proofErr w:type="spellEnd"/>
      <w:r w:rsidR="004D6DF1">
        <w:t xml:space="preserve"> sensor </w:t>
      </w:r>
      <w:proofErr w:type="spellStart"/>
      <w:r w:rsidR="004D6DF1">
        <w:t>tersebut</w:t>
      </w:r>
      <w:proofErr w:type="spellEnd"/>
      <w:r w:rsidR="004D6DF1">
        <w:t xml:space="preserve"> </w:t>
      </w:r>
      <w:proofErr w:type="spellStart"/>
      <w:r w:rsidR="004D6DF1">
        <w:t>tidak</w:t>
      </w:r>
      <w:proofErr w:type="spellEnd"/>
      <w:r w:rsidR="004D6DF1">
        <w:t xml:space="preserve"> </w:t>
      </w:r>
      <w:proofErr w:type="spellStart"/>
      <w:r w:rsidR="004D6DF1">
        <w:t>terbatas</w:t>
      </w:r>
      <w:proofErr w:type="spellEnd"/>
      <w:r w:rsidR="004D6DF1">
        <w:t xml:space="preserve"> pada data normal, </w:t>
      </w:r>
      <w:proofErr w:type="spellStart"/>
      <w:r w:rsidR="004D6DF1">
        <w:t>melainkan</w:t>
      </w:r>
      <w:proofErr w:type="spellEnd"/>
      <w:r w:rsidR="004D6DF1">
        <w:t xml:space="preserve"> juga </w:t>
      </w:r>
      <w:proofErr w:type="spellStart"/>
      <w:r w:rsidR="004D6DF1">
        <w:t>terdapat</w:t>
      </w:r>
      <w:proofErr w:type="spellEnd"/>
      <w:r w:rsidR="004D6DF1">
        <w:t xml:space="preserve"> pada data salah</w:t>
      </w:r>
      <w:r w:rsidR="00F26A5E">
        <w:t xml:space="preserve"> </w:t>
      </w:r>
      <w:proofErr w:type="spellStart"/>
      <w:r w:rsidR="00F26A5E">
        <w:t>yakni</w:t>
      </w:r>
      <w:proofErr w:type="spellEnd"/>
      <w:r w:rsidR="00F26A5E">
        <w:t xml:space="preserve"> </w:t>
      </w:r>
      <w:proofErr w:type="spellStart"/>
      <w:r w:rsidR="00F26A5E">
        <w:t>setela</w:t>
      </w:r>
      <w:r w:rsidR="004B481A">
        <w:t>h</w:t>
      </w:r>
      <w:proofErr w:type="spellEnd"/>
      <w:r w:rsidR="00F26A5E">
        <w:t xml:space="preserve"> data ke-356</w:t>
      </w:r>
      <w:r w:rsidR="004B481A">
        <w:t xml:space="preserve">, </w:t>
      </w:r>
      <w:proofErr w:type="spellStart"/>
      <w:r w:rsidR="004B481A">
        <w:t>s</w:t>
      </w:r>
      <w:r w:rsidR="00EA7A91">
        <w:t>ehingga</w:t>
      </w:r>
      <w:proofErr w:type="spellEnd"/>
      <w:r w:rsidR="00EA7A91">
        <w:t xml:space="preserve"> </w:t>
      </w:r>
      <w:proofErr w:type="spellStart"/>
      <w:r w:rsidR="002B5243">
        <w:t>terdapat</w:t>
      </w:r>
      <w:proofErr w:type="spellEnd"/>
      <w:r w:rsidR="002B5243">
        <w:t xml:space="preserve"> </w:t>
      </w:r>
      <w:proofErr w:type="spellStart"/>
      <w:r w:rsidR="002B5243">
        <w:t>kemungkinan</w:t>
      </w:r>
      <w:proofErr w:type="spellEnd"/>
      <w:r w:rsidR="00EA7A91">
        <w:t xml:space="preserve"> </w:t>
      </w:r>
      <w:proofErr w:type="spellStart"/>
      <w:r w:rsidR="00EA7A91">
        <w:t>bahwa</w:t>
      </w:r>
      <w:proofErr w:type="spellEnd"/>
      <w:r w:rsidR="00EA7A91">
        <w:t xml:space="preserve"> program </w:t>
      </w:r>
      <w:proofErr w:type="spellStart"/>
      <w:r w:rsidR="00EA7A91">
        <w:t>tidak</w:t>
      </w:r>
      <w:proofErr w:type="spellEnd"/>
      <w:r w:rsidR="00EA7A91">
        <w:t xml:space="preserve"> </w:t>
      </w:r>
      <w:proofErr w:type="spellStart"/>
      <w:r w:rsidR="00EA7A91">
        <w:t>mendeteksi</w:t>
      </w:r>
      <w:proofErr w:type="spellEnd"/>
      <w:r w:rsidR="00EA7A91">
        <w:t xml:space="preserve"> </w:t>
      </w:r>
      <w:proofErr w:type="spellStart"/>
      <w:r w:rsidR="00EA7A91">
        <w:t>kegagalan</w:t>
      </w:r>
      <w:proofErr w:type="spellEnd"/>
      <w:r w:rsidR="00EA7A91">
        <w:t xml:space="preserve"> sensor AI3, </w:t>
      </w:r>
      <w:proofErr w:type="spellStart"/>
      <w:r w:rsidR="00EA7A91">
        <w:t>namun</w:t>
      </w:r>
      <w:proofErr w:type="spellEnd"/>
      <w:r w:rsidR="00EA7A91">
        <w:t xml:space="preserve"> </w:t>
      </w:r>
      <w:proofErr w:type="spellStart"/>
      <w:r w:rsidR="00EA7A91">
        <w:t>justru</w:t>
      </w:r>
      <w:proofErr w:type="spellEnd"/>
      <w:r w:rsidR="00EA7A91">
        <w:t xml:space="preserve"> </w:t>
      </w:r>
      <w:proofErr w:type="spellStart"/>
      <w:r w:rsidR="00EA7A91">
        <w:t>mendeteksi</w:t>
      </w:r>
      <w:proofErr w:type="spellEnd"/>
      <w:r w:rsidR="00EA7A91">
        <w:t xml:space="preserve"> </w:t>
      </w:r>
      <w:proofErr w:type="spellStart"/>
      <w:r w:rsidR="00EA7A91">
        <w:t>perbedaan</w:t>
      </w:r>
      <w:proofErr w:type="spellEnd"/>
      <w:r w:rsidR="00EA7A91">
        <w:t xml:space="preserve"> </w:t>
      </w:r>
      <w:proofErr w:type="spellStart"/>
      <w:r w:rsidR="00EA7A91">
        <w:t>hasil</w:t>
      </w:r>
      <w:proofErr w:type="spellEnd"/>
      <w:r w:rsidR="00EA7A91">
        <w:t xml:space="preserve"> </w:t>
      </w:r>
      <w:proofErr w:type="spellStart"/>
      <w:r w:rsidR="00EA7A91">
        <w:t>pengukuran</w:t>
      </w:r>
      <w:proofErr w:type="spellEnd"/>
      <w:r w:rsidR="00EA7A91">
        <w:t xml:space="preserve"> sensor FC1 dan FC2.</w:t>
      </w:r>
    </w:p>
    <w:p w14:paraId="1EEB30BD" w14:textId="478EC8E0" w:rsidR="009C5D6C" w:rsidRPr="00936CA8" w:rsidRDefault="004B481A" w:rsidP="00936CA8">
      <w:pPr>
        <w:spacing w:after="0" w:line="360" w:lineRule="auto"/>
        <w:ind w:firstLine="426"/>
      </w:pPr>
      <w:proofErr w:type="spellStart"/>
      <w:r>
        <w:t>Dengan</w:t>
      </w:r>
      <w:proofErr w:type="spellEnd"/>
      <w:r>
        <w:t xml:space="preserve"> </w:t>
      </w:r>
      <w:proofErr w:type="spellStart"/>
      <w:r>
        <w:t>perbedaan</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bacaan</w:t>
      </w:r>
      <w:proofErr w:type="spellEnd"/>
      <w:r>
        <w:t xml:space="preserve"> FC1 dan FC2 yang </w:t>
      </w:r>
      <w:proofErr w:type="spellStart"/>
      <w:r>
        <w:t>signifikan</w:t>
      </w:r>
      <w:proofErr w:type="spellEnd"/>
      <w:r>
        <w:t xml:space="preserve"> </w:t>
      </w:r>
      <w:proofErr w:type="spellStart"/>
      <w:r>
        <w:t>seperti</w:t>
      </w:r>
      <w:proofErr w:type="spellEnd"/>
      <w:r>
        <w:t xml:space="preserve"> pada Gambar V.</w:t>
      </w:r>
      <w:r w:rsidR="009C5D6C">
        <w:t>28</w:t>
      </w:r>
      <w:r>
        <w:t xml:space="preserve"> dan V.</w:t>
      </w:r>
      <w:r w:rsidR="009C5D6C">
        <w:t>29</w:t>
      </w:r>
      <w:r>
        <w:t xml:space="preserve">, program </w:t>
      </w:r>
      <w:proofErr w:type="spellStart"/>
      <w:r>
        <w:t>mengalami</w:t>
      </w:r>
      <w:proofErr w:type="spellEnd"/>
      <w:r>
        <w:t xml:space="preserve"> </w:t>
      </w:r>
      <w:proofErr w:type="spellStart"/>
      <w:r>
        <w:t>kesulitan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kegagalan</w:t>
      </w:r>
      <w:proofErr w:type="spellEnd"/>
      <w:r>
        <w:t xml:space="preserve"> sensor AI3. Program </w:t>
      </w:r>
      <w:proofErr w:type="spellStart"/>
      <w:r>
        <w:t>justru</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ketika</w:t>
      </w:r>
      <w:proofErr w:type="spellEnd"/>
      <w:r>
        <w:t xml:space="preserve"> </w:t>
      </w:r>
      <w:proofErr w:type="spellStart"/>
      <w:r>
        <w:t>terdapat</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bacaan</w:t>
      </w:r>
      <w:proofErr w:type="spellEnd"/>
      <w:r>
        <w:t xml:space="preserve"> sensor FC1 dan FC2. Hal </w:t>
      </w:r>
      <w:proofErr w:type="spellStart"/>
      <w:r>
        <w:t>ters</w:t>
      </w:r>
      <w:r w:rsidR="00BE755F">
        <w:t>ebut</w:t>
      </w:r>
      <w:proofErr w:type="spellEnd"/>
      <w:r w:rsidR="00BE755F">
        <w:t xml:space="preserve"> </w:t>
      </w:r>
      <w:proofErr w:type="spellStart"/>
      <w:r w:rsidR="00BE755F">
        <w:t>dikarenakan</w:t>
      </w:r>
      <w:proofErr w:type="spellEnd"/>
      <w:r w:rsidR="00BE755F">
        <w:t xml:space="preserve"> </w:t>
      </w:r>
      <w:r w:rsidR="00891553">
        <w:t xml:space="preserve">pada </w:t>
      </w:r>
      <w:proofErr w:type="spellStart"/>
      <w:r w:rsidR="00891553">
        <w:t>saat</w:t>
      </w:r>
      <w:proofErr w:type="spellEnd"/>
      <w:r w:rsidR="00891553">
        <w:t xml:space="preserve"> program </w:t>
      </w:r>
      <w:proofErr w:type="spellStart"/>
      <w:r w:rsidR="00891553">
        <w:t>mengumpulkan</w:t>
      </w:r>
      <w:proofErr w:type="spellEnd"/>
      <w:r w:rsidR="00891553">
        <w:t xml:space="preserve"> data </w:t>
      </w:r>
      <w:proofErr w:type="spellStart"/>
      <w:r w:rsidR="00891553">
        <w:t>referensi</w:t>
      </w:r>
      <w:proofErr w:type="spellEnd"/>
      <w:r w:rsidR="00891553">
        <w:t xml:space="preserve">, 150 data </w:t>
      </w:r>
      <w:proofErr w:type="spellStart"/>
      <w:r w:rsidR="00891553">
        <w:t>referensi</w:t>
      </w:r>
      <w:proofErr w:type="spellEnd"/>
      <w:r w:rsidR="00891553">
        <w:t xml:space="preserve"> yang </w:t>
      </w:r>
      <w:proofErr w:type="spellStart"/>
      <w:r w:rsidR="00891553">
        <w:t>dikumpulkan</w:t>
      </w:r>
      <w:proofErr w:type="spellEnd"/>
      <w:r w:rsidR="00891553">
        <w:t xml:space="preserve"> </w:t>
      </w:r>
      <w:proofErr w:type="spellStart"/>
      <w:r w:rsidR="00891553">
        <w:t>sesuai</w:t>
      </w:r>
      <w:proofErr w:type="spellEnd"/>
      <w:r w:rsidR="00891553">
        <w:t xml:space="preserve"> </w:t>
      </w:r>
      <w:proofErr w:type="spellStart"/>
      <w:r w:rsidR="00891553">
        <w:t>dengan</w:t>
      </w:r>
      <w:proofErr w:type="spellEnd"/>
      <w:r w:rsidR="00891553">
        <w:t xml:space="preserve"> data ke-1 </w:t>
      </w:r>
      <w:proofErr w:type="spellStart"/>
      <w:r w:rsidR="00891553">
        <w:t>hingga</w:t>
      </w:r>
      <w:proofErr w:type="spellEnd"/>
      <w:r w:rsidR="00891553">
        <w:t xml:space="preserve"> ke-300, </w:t>
      </w:r>
      <w:proofErr w:type="spellStart"/>
      <w:r w:rsidR="00891553">
        <w:t>sehingga</w:t>
      </w:r>
      <w:proofErr w:type="spellEnd"/>
      <w:r w:rsidR="00891553">
        <w:t xml:space="preserve"> data </w:t>
      </w:r>
      <w:proofErr w:type="spellStart"/>
      <w:r w:rsidR="00891553">
        <w:t>setelah</w:t>
      </w:r>
      <w:proofErr w:type="spellEnd"/>
      <w:r w:rsidR="00891553">
        <w:t xml:space="preserve"> data ke-300 yang </w:t>
      </w:r>
      <w:proofErr w:type="spellStart"/>
      <w:r w:rsidR="00891553">
        <w:t>memiliki</w:t>
      </w:r>
      <w:proofErr w:type="spellEnd"/>
      <w:r w:rsidR="00891553">
        <w:t xml:space="preserve"> </w:t>
      </w:r>
      <w:proofErr w:type="spellStart"/>
      <w:r w:rsidR="00891553">
        <w:t>karakteristik</w:t>
      </w:r>
      <w:proofErr w:type="spellEnd"/>
      <w:r w:rsidR="00891553">
        <w:t xml:space="preserve"> yang </w:t>
      </w:r>
      <w:proofErr w:type="spellStart"/>
      <w:r w:rsidR="00891553">
        <w:t>berbeda</w:t>
      </w:r>
      <w:proofErr w:type="spellEnd"/>
      <w:r w:rsidR="00891553">
        <w:t xml:space="preserve"> </w:t>
      </w:r>
      <w:proofErr w:type="spellStart"/>
      <w:r w:rsidR="00891553">
        <w:t>akan</w:t>
      </w:r>
      <w:proofErr w:type="spellEnd"/>
      <w:r w:rsidR="00891553">
        <w:t xml:space="preserve"> </w:t>
      </w:r>
      <w:proofErr w:type="spellStart"/>
      <w:r w:rsidR="00891553">
        <w:t>dianggap</w:t>
      </w:r>
      <w:proofErr w:type="spellEnd"/>
      <w:r w:rsidR="00891553">
        <w:t xml:space="preserve"> </w:t>
      </w:r>
      <w:proofErr w:type="spellStart"/>
      <w:r w:rsidR="00891553">
        <w:t>sebagai</w:t>
      </w:r>
      <w:proofErr w:type="spellEnd"/>
      <w:r w:rsidR="00891553">
        <w:t xml:space="preserve"> data salah.</w:t>
      </w:r>
      <w:bookmarkEnd w:id="65"/>
      <w:r w:rsidR="004D70CE">
        <w:t xml:space="preserve"> </w:t>
      </w:r>
      <w:r w:rsidR="00833B58">
        <w:rPr>
          <w:rFonts w:cs="Times New Roman"/>
        </w:rPr>
        <w:t xml:space="preserve">Pada </w:t>
      </w:r>
      <w:proofErr w:type="spellStart"/>
      <w:r w:rsidR="00833B58">
        <w:rPr>
          <w:rFonts w:cs="Times New Roman"/>
        </w:rPr>
        <w:t>rentang</w:t>
      </w:r>
      <w:proofErr w:type="spellEnd"/>
      <w:r w:rsidR="00833B58">
        <w:rPr>
          <w:rFonts w:cs="Times New Roman"/>
        </w:rPr>
        <w:t xml:space="preserve"> </w:t>
      </w:r>
      <w:proofErr w:type="spellStart"/>
      <w:r w:rsidR="00833B58">
        <w:rPr>
          <w:rFonts w:cs="Times New Roman"/>
        </w:rPr>
        <w:t>nilai</w:t>
      </w:r>
      <w:proofErr w:type="spellEnd"/>
      <w:r w:rsidR="00833B58">
        <w:rPr>
          <w:rFonts w:cs="Times New Roman"/>
        </w:rPr>
        <w:t xml:space="preserve"> γ yang </w:t>
      </w:r>
      <w:proofErr w:type="spellStart"/>
      <w:r w:rsidR="00833B58">
        <w:rPr>
          <w:rFonts w:cs="Times New Roman"/>
        </w:rPr>
        <w:t>telah</w:t>
      </w:r>
      <w:proofErr w:type="spellEnd"/>
      <w:r w:rsidR="00833B58">
        <w:rPr>
          <w:rFonts w:cs="Times New Roman"/>
        </w:rPr>
        <w:t xml:space="preserve"> </w:t>
      </w:r>
      <w:proofErr w:type="spellStart"/>
      <w:r w:rsidR="00833B58">
        <w:rPr>
          <w:rFonts w:cs="Times New Roman"/>
        </w:rPr>
        <w:t>diuji</w:t>
      </w:r>
      <w:proofErr w:type="spellEnd"/>
      <w:r w:rsidR="00833B58">
        <w:rPr>
          <w:rFonts w:cs="Times New Roman"/>
        </w:rPr>
        <w:t xml:space="preserve">, program </w:t>
      </w:r>
      <w:proofErr w:type="spellStart"/>
      <w:r w:rsidR="00833B58">
        <w:rPr>
          <w:rFonts w:cs="Times New Roman"/>
        </w:rPr>
        <w:t>tidak</w:t>
      </w:r>
      <w:proofErr w:type="spellEnd"/>
      <w:r w:rsidR="00833B58">
        <w:rPr>
          <w:rFonts w:cs="Times New Roman"/>
        </w:rPr>
        <w:t xml:space="preserve"> </w:t>
      </w:r>
      <w:proofErr w:type="spellStart"/>
      <w:r w:rsidR="00833B58">
        <w:rPr>
          <w:rFonts w:cs="Times New Roman"/>
        </w:rPr>
        <w:t>bisa</w:t>
      </w:r>
      <w:proofErr w:type="spellEnd"/>
      <w:r w:rsidR="00833B58">
        <w:rPr>
          <w:rFonts w:cs="Times New Roman"/>
        </w:rPr>
        <w:t xml:space="preserve"> </w:t>
      </w:r>
      <w:proofErr w:type="spellStart"/>
      <w:r w:rsidR="00833B58">
        <w:rPr>
          <w:rFonts w:cs="Times New Roman"/>
        </w:rPr>
        <w:t>mendeteksi</w:t>
      </w:r>
      <w:proofErr w:type="spellEnd"/>
      <w:r w:rsidR="00833B58">
        <w:rPr>
          <w:rFonts w:cs="Times New Roman"/>
        </w:rPr>
        <w:t xml:space="preserve"> </w:t>
      </w:r>
      <w:proofErr w:type="spellStart"/>
      <w:r w:rsidR="00833B58">
        <w:rPr>
          <w:rFonts w:cs="Times New Roman"/>
        </w:rPr>
        <w:t>kesalahan</w:t>
      </w:r>
      <w:proofErr w:type="spellEnd"/>
      <w:r w:rsidR="00833B58">
        <w:rPr>
          <w:rFonts w:cs="Times New Roman"/>
        </w:rPr>
        <w:t xml:space="preserve"> </w:t>
      </w:r>
      <w:proofErr w:type="spellStart"/>
      <w:r w:rsidR="00833B58">
        <w:rPr>
          <w:rFonts w:cs="Times New Roman"/>
        </w:rPr>
        <w:t>secara</w:t>
      </w:r>
      <w:proofErr w:type="spellEnd"/>
      <w:r w:rsidR="00833B58">
        <w:rPr>
          <w:rFonts w:cs="Times New Roman"/>
        </w:rPr>
        <w:t xml:space="preserve"> </w:t>
      </w:r>
      <w:proofErr w:type="spellStart"/>
      <w:r w:rsidR="00833B58">
        <w:rPr>
          <w:rFonts w:cs="Times New Roman"/>
        </w:rPr>
        <w:t>tepat</w:t>
      </w:r>
      <w:proofErr w:type="spellEnd"/>
      <w:r w:rsidR="00833B58">
        <w:rPr>
          <w:rFonts w:cs="Times New Roman"/>
        </w:rPr>
        <w:t xml:space="preserve"> dan </w:t>
      </w:r>
      <w:proofErr w:type="spellStart"/>
      <w:r w:rsidR="00833B58">
        <w:rPr>
          <w:rFonts w:cs="Times New Roman"/>
        </w:rPr>
        <w:t>justru</w:t>
      </w:r>
      <w:proofErr w:type="spellEnd"/>
      <w:r w:rsidR="00833B58">
        <w:rPr>
          <w:rFonts w:cs="Times New Roman"/>
        </w:rPr>
        <w:t xml:space="preserve"> </w:t>
      </w:r>
      <w:proofErr w:type="spellStart"/>
      <w:r w:rsidR="00833B58">
        <w:rPr>
          <w:rFonts w:cs="Times New Roman"/>
        </w:rPr>
        <w:t>mengambil</w:t>
      </w:r>
      <w:proofErr w:type="spellEnd"/>
      <w:r w:rsidR="00833B58">
        <w:rPr>
          <w:rFonts w:cs="Times New Roman"/>
        </w:rPr>
        <w:t xml:space="preserve"> </w:t>
      </w:r>
      <w:proofErr w:type="spellStart"/>
      <w:r w:rsidR="00833B58">
        <w:rPr>
          <w:rFonts w:cs="Times New Roman"/>
        </w:rPr>
        <w:t>kesimpulan</w:t>
      </w:r>
      <w:proofErr w:type="spellEnd"/>
      <w:r w:rsidR="00833B58">
        <w:rPr>
          <w:rFonts w:cs="Times New Roman"/>
        </w:rPr>
        <w:t xml:space="preserve"> </w:t>
      </w:r>
      <w:proofErr w:type="spellStart"/>
      <w:r w:rsidR="00833B58">
        <w:rPr>
          <w:rFonts w:cs="Times New Roman"/>
        </w:rPr>
        <w:t>bahwa</w:t>
      </w:r>
      <w:proofErr w:type="spellEnd"/>
      <w:r w:rsidR="00833B58">
        <w:rPr>
          <w:rFonts w:cs="Times New Roman"/>
        </w:rPr>
        <w:t xml:space="preserve"> </w:t>
      </w:r>
      <w:proofErr w:type="spellStart"/>
      <w:r w:rsidR="00833B58">
        <w:rPr>
          <w:rFonts w:cs="Times New Roman"/>
        </w:rPr>
        <w:t>terdapat</w:t>
      </w:r>
      <w:proofErr w:type="spellEnd"/>
      <w:r w:rsidR="00833B58">
        <w:rPr>
          <w:rFonts w:cs="Times New Roman"/>
        </w:rPr>
        <w:t xml:space="preserve"> </w:t>
      </w:r>
      <w:proofErr w:type="spellStart"/>
      <w:r w:rsidR="00833B58">
        <w:rPr>
          <w:rFonts w:cs="Times New Roman"/>
        </w:rPr>
        <w:t>kesalahan</w:t>
      </w:r>
      <w:proofErr w:type="spellEnd"/>
      <w:r w:rsidR="00833B58">
        <w:rPr>
          <w:rFonts w:cs="Times New Roman"/>
        </w:rPr>
        <w:t xml:space="preserve"> </w:t>
      </w:r>
      <w:proofErr w:type="spellStart"/>
      <w:r w:rsidR="00833B58">
        <w:rPr>
          <w:rFonts w:cs="Times New Roman"/>
        </w:rPr>
        <w:t>sebelum</w:t>
      </w:r>
      <w:proofErr w:type="spellEnd"/>
      <w:r w:rsidR="00833B58">
        <w:rPr>
          <w:rFonts w:cs="Times New Roman"/>
        </w:rPr>
        <w:t xml:space="preserve"> data salah </w:t>
      </w:r>
      <w:proofErr w:type="spellStart"/>
      <w:r w:rsidR="00833B58">
        <w:rPr>
          <w:rFonts w:cs="Times New Roman"/>
        </w:rPr>
        <w:t>masuk</w:t>
      </w:r>
      <w:proofErr w:type="spellEnd"/>
      <w:r w:rsidR="00833B58">
        <w:rPr>
          <w:rFonts w:cs="Times New Roman"/>
        </w:rPr>
        <w:t xml:space="preserve"> </w:t>
      </w:r>
      <w:proofErr w:type="spellStart"/>
      <w:r w:rsidR="00833B58">
        <w:rPr>
          <w:rFonts w:cs="Times New Roman"/>
        </w:rPr>
        <w:t>ke</w:t>
      </w:r>
      <w:proofErr w:type="spellEnd"/>
      <w:r w:rsidR="00833B58">
        <w:rPr>
          <w:rFonts w:cs="Times New Roman"/>
        </w:rPr>
        <w:t xml:space="preserve"> </w:t>
      </w:r>
      <w:proofErr w:type="spellStart"/>
      <w:r w:rsidR="00833B58">
        <w:rPr>
          <w:rFonts w:cs="Times New Roman"/>
        </w:rPr>
        <w:t>dalam</w:t>
      </w:r>
      <w:proofErr w:type="spellEnd"/>
      <w:r w:rsidR="00833B58">
        <w:rPr>
          <w:rFonts w:cs="Times New Roman"/>
        </w:rPr>
        <w:t xml:space="preserve"> program</w:t>
      </w:r>
      <w:r w:rsidR="00170A28">
        <w:rPr>
          <w:rFonts w:cs="Times New Roman"/>
        </w:rPr>
        <w:t xml:space="preserve">. Hal </w:t>
      </w:r>
      <w:proofErr w:type="spellStart"/>
      <w:r w:rsidR="00170A28">
        <w:rPr>
          <w:rFonts w:cs="Times New Roman"/>
        </w:rPr>
        <w:t>tersebut</w:t>
      </w:r>
      <w:proofErr w:type="spellEnd"/>
      <w:r w:rsidR="00170A28">
        <w:rPr>
          <w:rFonts w:cs="Times New Roman"/>
        </w:rPr>
        <w:t xml:space="preserve"> </w:t>
      </w:r>
      <w:proofErr w:type="spellStart"/>
      <w:r w:rsidR="00163867">
        <w:rPr>
          <w:rFonts w:cs="Times New Roman"/>
        </w:rPr>
        <w:t>dapat</w:t>
      </w:r>
      <w:proofErr w:type="spellEnd"/>
      <w:r w:rsidR="00163867">
        <w:rPr>
          <w:rFonts w:cs="Times New Roman"/>
        </w:rPr>
        <w:t xml:space="preserve"> </w:t>
      </w:r>
      <w:proofErr w:type="spellStart"/>
      <w:r w:rsidR="00163867">
        <w:rPr>
          <w:rFonts w:cs="Times New Roman"/>
        </w:rPr>
        <w:t>diatasi</w:t>
      </w:r>
      <w:proofErr w:type="spellEnd"/>
      <w:r w:rsidR="00163867">
        <w:rPr>
          <w:rFonts w:cs="Times New Roman"/>
        </w:rPr>
        <w:t xml:space="preserve"> </w:t>
      </w:r>
      <w:proofErr w:type="spellStart"/>
      <w:r w:rsidR="00163867">
        <w:rPr>
          <w:rFonts w:cs="Times New Roman"/>
        </w:rPr>
        <w:t>dengan</w:t>
      </w:r>
      <w:proofErr w:type="spellEnd"/>
      <w:r w:rsidR="00163867">
        <w:rPr>
          <w:rFonts w:cs="Times New Roman"/>
        </w:rPr>
        <w:t xml:space="preserve"> </w:t>
      </w:r>
      <w:proofErr w:type="spellStart"/>
      <w:r w:rsidR="00163867">
        <w:rPr>
          <w:rFonts w:cs="Times New Roman"/>
        </w:rPr>
        <w:lastRenderedPageBreak/>
        <w:t>memasukkan</w:t>
      </w:r>
      <w:proofErr w:type="spellEnd"/>
      <w:r w:rsidR="00163867">
        <w:rPr>
          <w:rFonts w:cs="Times New Roman"/>
        </w:rPr>
        <w:t xml:space="preserve"> data ke-30</w:t>
      </w:r>
      <w:r w:rsidR="004D70CE">
        <w:rPr>
          <w:rFonts w:cs="Times New Roman"/>
        </w:rPr>
        <w:t>1</w:t>
      </w:r>
      <w:r w:rsidR="00163867">
        <w:rPr>
          <w:rFonts w:cs="Times New Roman"/>
        </w:rPr>
        <w:t xml:space="preserve"> </w:t>
      </w:r>
      <w:proofErr w:type="spellStart"/>
      <w:r w:rsidR="00163867">
        <w:rPr>
          <w:rFonts w:cs="Times New Roman"/>
        </w:rPr>
        <w:t>hingga</w:t>
      </w:r>
      <w:proofErr w:type="spellEnd"/>
      <w:r w:rsidR="00163867">
        <w:rPr>
          <w:rFonts w:cs="Times New Roman"/>
        </w:rPr>
        <w:t xml:space="preserve"> ke-350 </w:t>
      </w:r>
      <w:proofErr w:type="spellStart"/>
      <w:r w:rsidR="00163867">
        <w:rPr>
          <w:rFonts w:cs="Times New Roman"/>
        </w:rPr>
        <w:t>kedalam</w:t>
      </w:r>
      <w:proofErr w:type="spellEnd"/>
      <w:r w:rsidR="00163867">
        <w:rPr>
          <w:rFonts w:cs="Times New Roman"/>
        </w:rPr>
        <w:t xml:space="preserve"> data </w:t>
      </w:r>
      <w:proofErr w:type="spellStart"/>
      <w:r w:rsidR="00163867">
        <w:rPr>
          <w:rFonts w:cs="Times New Roman"/>
        </w:rPr>
        <w:t>referensi</w:t>
      </w:r>
      <w:proofErr w:type="spellEnd"/>
      <w:r w:rsidR="004D70CE">
        <w:rPr>
          <w:rFonts w:cs="Times New Roman"/>
        </w:rPr>
        <w:t xml:space="preserve">, </w:t>
      </w:r>
      <w:proofErr w:type="spellStart"/>
      <w:r w:rsidR="004D70CE">
        <w:rPr>
          <w:rFonts w:cs="Times New Roman"/>
        </w:rPr>
        <w:t>sehingga</w:t>
      </w:r>
      <w:proofErr w:type="spellEnd"/>
      <w:r w:rsidR="004D70CE">
        <w:rPr>
          <w:rFonts w:cs="Times New Roman"/>
        </w:rPr>
        <w:t xml:space="preserve"> program juga </w:t>
      </w:r>
      <w:proofErr w:type="spellStart"/>
      <w:r w:rsidR="004D70CE">
        <w:rPr>
          <w:rFonts w:cs="Times New Roman"/>
        </w:rPr>
        <w:t>mengenali</w:t>
      </w:r>
      <w:proofErr w:type="spellEnd"/>
      <w:r w:rsidR="004D70CE">
        <w:rPr>
          <w:rFonts w:cs="Times New Roman"/>
        </w:rPr>
        <w:t xml:space="preserve"> </w:t>
      </w:r>
      <w:proofErr w:type="spellStart"/>
      <w:r w:rsidR="004D70CE">
        <w:rPr>
          <w:rFonts w:cs="Times New Roman"/>
        </w:rPr>
        <w:t>perubahan</w:t>
      </w:r>
      <w:proofErr w:type="spellEnd"/>
      <w:r w:rsidR="004D70CE">
        <w:rPr>
          <w:rFonts w:cs="Times New Roman"/>
        </w:rPr>
        <w:t xml:space="preserve"> </w:t>
      </w:r>
      <w:proofErr w:type="spellStart"/>
      <w:r w:rsidR="004D70CE">
        <w:rPr>
          <w:rFonts w:cs="Times New Roman"/>
        </w:rPr>
        <w:t>hasil</w:t>
      </w:r>
      <w:proofErr w:type="spellEnd"/>
      <w:r w:rsidR="004D70CE">
        <w:rPr>
          <w:rFonts w:cs="Times New Roman"/>
        </w:rPr>
        <w:t xml:space="preserve"> </w:t>
      </w:r>
      <w:proofErr w:type="spellStart"/>
      <w:r w:rsidR="004D70CE">
        <w:rPr>
          <w:rFonts w:cs="Times New Roman"/>
        </w:rPr>
        <w:t>bacaan</w:t>
      </w:r>
      <w:proofErr w:type="spellEnd"/>
      <w:r w:rsidR="004D70CE">
        <w:rPr>
          <w:rFonts w:cs="Times New Roman"/>
        </w:rPr>
        <w:t xml:space="preserve"> sensor FC1 </w:t>
      </w:r>
      <w:r w:rsidR="00936CA8">
        <w:rPr>
          <w:noProof/>
        </w:rPr>
        <mc:AlternateContent>
          <mc:Choice Requires="wpg">
            <w:drawing>
              <wp:anchor distT="0" distB="0" distL="114300" distR="114300" simplePos="0" relativeHeight="251667456" behindDoc="0" locked="0" layoutInCell="1" allowOverlap="1" wp14:anchorId="2FC090E2" wp14:editId="4920B4AC">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360832A8" w:rsidR="001E4D38" w:rsidRPr="00D1031C" w:rsidRDefault="001E4D38" w:rsidP="009C5D6C">
                              <w:pPr>
                                <w:pStyle w:val="Caption"/>
                                <w:rPr>
                                  <w:noProof/>
                                </w:rPr>
                              </w:pPr>
                              <w:bookmarkStart w:id="172" w:name="_Toc60962602"/>
                              <w:r>
                                <w:t xml:space="preserve">Gambar </w:t>
                              </w:r>
                              <w:fldSimple w:instr=" STYLEREF 1 \s ">
                                <w:r>
                                  <w:rPr>
                                    <w:noProof/>
                                  </w:rPr>
                                  <w:t>V</w:t>
                                </w:r>
                              </w:fldSimple>
                              <w:r>
                                <w:t>.</w:t>
                              </w:r>
                              <w:fldSimple w:instr=" SEQ Gambar \* ARABIC \s 1 ">
                                <w:r>
                                  <w:rPr>
                                    <w:noProof/>
                                  </w:rPr>
                                  <w:t>30</w:t>
                                </w:r>
                              </w:fldSimple>
                              <w:r>
                                <w:t xml:space="preserve"> </w:t>
                              </w:r>
                              <w:proofErr w:type="spellStart"/>
                              <w:r>
                                <w:t>Pengujian</w:t>
                              </w:r>
                              <w:proofErr w:type="spellEnd"/>
                              <w:r>
                                <w:t xml:space="preserve"> Program Pada Data </w:t>
                              </w:r>
                              <w:proofErr w:type="spellStart"/>
                              <w:r>
                                <w:t>Validasi</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Sebesar</w:t>
                              </w:r>
                              <w:proofErr w:type="spellEnd"/>
                              <w:r>
                                <w:t xml:space="preserve"> 350 </w:t>
                              </w:r>
                              <w:proofErr w:type="spellStart"/>
                              <w:r>
                                <w:t>Sampel</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4" style="position:absolute;left:0;text-align:left;margin-left:0;margin-top:64.45pt;width:396.85pt;height:172.95pt;z-index:251667456"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Dh94VX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5"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6"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360832A8" w:rsidR="001E4D38" w:rsidRPr="00D1031C" w:rsidRDefault="001E4D38" w:rsidP="009C5D6C">
                        <w:pPr>
                          <w:pStyle w:val="Caption"/>
                          <w:rPr>
                            <w:noProof/>
                          </w:rPr>
                        </w:pPr>
                        <w:bookmarkStart w:id="173" w:name="_Toc60962602"/>
                        <w:r>
                          <w:t xml:space="preserve">Gambar </w:t>
                        </w:r>
                        <w:fldSimple w:instr=" STYLEREF 1 \s ">
                          <w:r>
                            <w:rPr>
                              <w:noProof/>
                            </w:rPr>
                            <w:t>V</w:t>
                          </w:r>
                        </w:fldSimple>
                        <w:r>
                          <w:t>.</w:t>
                        </w:r>
                        <w:fldSimple w:instr=" SEQ Gambar \* ARABIC \s 1 ">
                          <w:r>
                            <w:rPr>
                              <w:noProof/>
                            </w:rPr>
                            <w:t>30</w:t>
                          </w:r>
                        </w:fldSimple>
                        <w:r>
                          <w:t xml:space="preserve"> </w:t>
                        </w:r>
                        <w:proofErr w:type="spellStart"/>
                        <w:r>
                          <w:t>Pengujian</w:t>
                        </w:r>
                        <w:proofErr w:type="spellEnd"/>
                        <w:r>
                          <w:t xml:space="preserve"> Program Pada Data </w:t>
                        </w:r>
                        <w:proofErr w:type="spellStart"/>
                        <w:r>
                          <w:t>Validasi</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Sebesar</w:t>
                        </w:r>
                        <w:proofErr w:type="spellEnd"/>
                        <w:r>
                          <w:t xml:space="preserve"> 350 </w:t>
                        </w:r>
                        <w:proofErr w:type="spellStart"/>
                        <w:r>
                          <w:t>Sampel</w:t>
                        </w:r>
                        <w:bookmarkEnd w:id="173"/>
                        <w:proofErr w:type="spellEnd"/>
                      </w:p>
                    </w:txbxContent>
                  </v:textbox>
                </v:shape>
                <w10:wrap type="topAndBottom"/>
              </v:group>
            </w:pict>
          </mc:Fallback>
        </mc:AlternateContent>
      </w:r>
      <w:r w:rsidR="004D70CE">
        <w:rPr>
          <w:rFonts w:cs="Times New Roman"/>
        </w:rPr>
        <w:t xml:space="preserve">dan FC2 </w:t>
      </w:r>
      <w:proofErr w:type="spellStart"/>
      <w:r w:rsidR="004D70CE">
        <w:rPr>
          <w:rFonts w:cs="Times New Roman"/>
        </w:rPr>
        <w:t>sebagai</w:t>
      </w:r>
      <w:proofErr w:type="spellEnd"/>
      <w:r w:rsidR="004D70CE">
        <w:rPr>
          <w:rFonts w:cs="Times New Roman"/>
        </w:rPr>
        <w:t xml:space="preserve"> data normal.</w:t>
      </w:r>
    </w:p>
    <w:p w14:paraId="6202A7E2" w14:textId="77777777" w:rsidR="00936CA8" w:rsidRDefault="00936CA8" w:rsidP="00170A28">
      <w:pPr>
        <w:spacing w:line="360" w:lineRule="auto"/>
        <w:ind w:firstLine="426"/>
        <w:rPr>
          <w:rFonts w:cs="Times New Roman"/>
        </w:rPr>
      </w:pPr>
    </w:p>
    <w:p w14:paraId="2A4E2924" w14:textId="3F6D0B24" w:rsidR="009E40DB" w:rsidRPr="001513CF" w:rsidRDefault="00BD2142" w:rsidP="0095242E">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pengujian</w:t>
      </w:r>
      <w:proofErr w:type="spellEnd"/>
      <w:r>
        <w:rPr>
          <w:rFonts w:cs="Times New Roman"/>
        </w:rPr>
        <w:t xml:space="preserve"> program pada data </w:t>
      </w:r>
      <w:proofErr w:type="spellStart"/>
      <w:r>
        <w:rPr>
          <w:rFonts w:cs="Times New Roman"/>
        </w:rPr>
        <w:t>validasi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350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sampel</w:t>
      </w:r>
      <w:proofErr w:type="spellEnd"/>
      <w:r>
        <w:rPr>
          <w:rFonts w:cs="Times New Roman"/>
        </w:rPr>
        <w:t xml:space="preserve">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memasukkan</w:t>
      </w:r>
      <w:proofErr w:type="spellEnd"/>
      <w:r>
        <w:rPr>
          <w:rFonts w:cs="Times New Roman"/>
        </w:rPr>
        <w:t xml:space="preserve"> data ke-301 </w:t>
      </w:r>
      <w:proofErr w:type="spellStart"/>
      <w:r>
        <w:rPr>
          <w:rFonts w:cs="Times New Roman"/>
        </w:rPr>
        <w:t>hingga</w:t>
      </w:r>
      <w:proofErr w:type="spellEnd"/>
      <w:r>
        <w:rPr>
          <w:rFonts w:cs="Times New Roman"/>
        </w:rPr>
        <w:t xml:space="preserve"> ke-350 </w:t>
      </w:r>
      <w:proofErr w:type="spellStart"/>
      <w:r>
        <w:rPr>
          <w:rFonts w:cs="Times New Roman"/>
        </w:rPr>
        <w:t>sehingga</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mengenali</w:t>
      </w:r>
      <w:proofErr w:type="spellEnd"/>
      <w:r>
        <w:rPr>
          <w:rFonts w:cs="Times New Roman"/>
        </w:rPr>
        <w:t xml:space="preserve"> </w:t>
      </w:r>
      <w:proofErr w:type="spellStart"/>
      <w:r>
        <w:rPr>
          <w:rFonts w:cs="Times New Roman"/>
        </w:rPr>
        <w:t>karakter</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sebagai</w:t>
      </w:r>
      <w:proofErr w:type="spellEnd"/>
      <w:r>
        <w:rPr>
          <w:rFonts w:cs="Times New Roman"/>
        </w:rPr>
        <w:t xml:space="preserve"> data normal.</w:t>
      </w:r>
      <w:r w:rsidR="0095242E">
        <w:rPr>
          <w:rFonts w:cs="Times New Roman"/>
        </w:rPr>
        <w:t xml:space="preserve"> </w:t>
      </w:r>
      <w:proofErr w:type="spellStart"/>
      <w:r>
        <w:rPr>
          <w:rFonts w:cs="Times New Roman"/>
        </w:rPr>
        <w:t>Pengujian</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sidR="001513CF">
        <w:rPr>
          <w:rFonts w:cs="Times New Roman"/>
        </w:rPr>
        <w:t>hasil</w:t>
      </w:r>
      <w:proofErr w:type="spellEnd"/>
      <w:r w:rsidR="001513CF">
        <w:rPr>
          <w:rFonts w:cs="Times New Roman"/>
        </w:rPr>
        <w:t xml:space="preserve"> </w:t>
      </w:r>
      <w:proofErr w:type="spellStart"/>
      <w:r w:rsidR="001513CF">
        <w:rPr>
          <w:rFonts w:cs="Times New Roman"/>
        </w:rPr>
        <w:t>bahwa</w:t>
      </w:r>
      <w:proofErr w:type="spellEnd"/>
      <w:r w:rsidR="001513CF">
        <w:rPr>
          <w:rFonts w:cs="Times New Roman"/>
        </w:rPr>
        <w:t xml:space="preserve"> program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melakukan</w:t>
      </w:r>
      <w:proofErr w:type="spellEnd"/>
      <w:r w:rsidR="001513CF">
        <w:rPr>
          <w:rFonts w:cs="Times New Roman"/>
        </w:rPr>
        <w:t xml:space="preserve"> </w:t>
      </w:r>
      <w:proofErr w:type="spellStart"/>
      <w:r w:rsidR="001513CF">
        <w:rPr>
          <w:rFonts w:cs="Times New Roman"/>
        </w:rPr>
        <w:t>deteksi</w:t>
      </w:r>
      <w:proofErr w:type="spellEnd"/>
      <w:r w:rsidR="001513CF">
        <w:rPr>
          <w:rFonts w:cs="Times New Roman"/>
        </w:rPr>
        <w:t xml:space="preserve"> </w:t>
      </w:r>
      <w:proofErr w:type="spellStart"/>
      <w:r w:rsidR="001513CF">
        <w:rPr>
          <w:rFonts w:cs="Times New Roman"/>
        </w:rPr>
        <w:t>kesalahan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w:t>
      </w:r>
      <w:proofErr w:type="spellStart"/>
      <w:r w:rsidR="001513CF">
        <w:rPr>
          <w:rFonts w:cs="Times New Roman"/>
        </w:rPr>
        <w:t>tepat</w:t>
      </w:r>
      <w:proofErr w:type="spellEnd"/>
      <w:r w:rsidR="001513CF">
        <w:rPr>
          <w:rFonts w:cs="Times New Roman"/>
        </w:rPr>
        <w:t xml:space="preserve"> </w:t>
      </w:r>
      <w:proofErr w:type="spellStart"/>
      <w:r w:rsidR="001513CF">
        <w:rPr>
          <w:rFonts w:cs="Times New Roman"/>
        </w:rPr>
        <w:t>apabila</w:t>
      </w:r>
      <w:proofErr w:type="spellEnd"/>
      <w:r w:rsidR="001513CF">
        <w:rPr>
          <w:rFonts w:cs="Times New Roman"/>
        </w:rPr>
        <w:t xml:space="preserve"> data </w:t>
      </w:r>
      <w:proofErr w:type="spellStart"/>
      <w:r w:rsidR="001513CF">
        <w:rPr>
          <w:rFonts w:cs="Times New Roman"/>
        </w:rPr>
        <w:t>referensi</w:t>
      </w:r>
      <w:proofErr w:type="spellEnd"/>
      <w:r w:rsidR="001513CF">
        <w:rPr>
          <w:rFonts w:cs="Times New Roman"/>
        </w:rPr>
        <w:t xml:space="preserve"> yang </w:t>
      </w:r>
      <w:proofErr w:type="spellStart"/>
      <w:r w:rsidR="001513CF">
        <w:rPr>
          <w:rFonts w:cs="Times New Roman"/>
        </w:rPr>
        <w:t>masuk</w:t>
      </w:r>
      <w:proofErr w:type="spellEnd"/>
      <w:r w:rsidR="001513CF">
        <w:rPr>
          <w:rFonts w:cs="Times New Roman"/>
        </w:rPr>
        <w:t xml:space="preserve"> </w:t>
      </w:r>
      <w:proofErr w:type="spellStart"/>
      <w:r w:rsidR="001513CF">
        <w:rPr>
          <w:rFonts w:cs="Times New Roman"/>
        </w:rPr>
        <w:t>mewakili</w:t>
      </w:r>
      <w:proofErr w:type="spellEnd"/>
      <w:r w:rsidR="001513CF">
        <w:rPr>
          <w:rFonts w:cs="Times New Roman"/>
        </w:rPr>
        <w:t xml:space="preserve"> </w:t>
      </w:r>
      <w:proofErr w:type="spellStart"/>
      <w:r w:rsidR="001513CF">
        <w:rPr>
          <w:rFonts w:cs="Times New Roman"/>
        </w:rPr>
        <w:t>karakter</w:t>
      </w:r>
      <w:proofErr w:type="spellEnd"/>
      <w:r w:rsidR="001513CF">
        <w:rPr>
          <w:rFonts w:cs="Times New Roman"/>
        </w:rPr>
        <w:t xml:space="preserve"> data normal pada proses, </w:t>
      </w:r>
      <w:proofErr w:type="spellStart"/>
      <w:r w:rsidR="001513CF">
        <w:rPr>
          <w:rFonts w:cs="Times New Roman"/>
        </w:rPr>
        <w:t>sehingga</w:t>
      </w:r>
      <w:proofErr w:type="spellEnd"/>
      <w:r w:rsidR="001513CF">
        <w:rPr>
          <w:rFonts w:cs="Times New Roman"/>
        </w:rPr>
        <w:t xml:space="preserve"> </w:t>
      </w:r>
      <w:proofErr w:type="spellStart"/>
      <w:r w:rsidR="001513CF">
        <w:rPr>
          <w:rFonts w:cs="Times New Roman"/>
        </w:rPr>
        <w:t>ukuran</w:t>
      </w:r>
      <w:proofErr w:type="spellEnd"/>
      <w:r w:rsidR="001513CF">
        <w:rPr>
          <w:rFonts w:cs="Times New Roman"/>
        </w:rPr>
        <w:t xml:space="preserve"> </w:t>
      </w:r>
      <w:proofErr w:type="spellStart"/>
      <w:r w:rsidR="001513CF">
        <w:rPr>
          <w:rFonts w:cs="Times New Roman"/>
        </w:rPr>
        <w:t>referensi</w:t>
      </w:r>
      <w:proofErr w:type="spellEnd"/>
      <w:r w:rsidR="001513CF">
        <w:rPr>
          <w:rFonts w:cs="Times New Roman"/>
        </w:rPr>
        <w:t xml:space="preserve"> </w:t>
      </w:r>
      <w:proofErr w:type="spellStart"/>
      <w:r w:rsidR="001513CF">
        <w:rPr>
          <w:rFonts w:cs="Times New Roman"/>
        </w:rPr>
        <w:t>harus</w:t>
      </w:r>
      <w:proofErr w:type="spellEnd"/>
      <w:r w:rsidR="001513CF">
        <w:rPr>
          <w:rFonts w:cs="Times New Roman"/>
        </w:rPr>
        <w:t xml:space="preserve"> </w:t>
      </w:r>
      <w:proofErr w:type="spellStart"/>
      <w:r w:rsidR="001513CF">
        <w:rPr>
          <w:rFonts w:cs="Times New Roman"/>
        </w:rPr>
        <w:t>disesuaikan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w:t>
      </w:r>
      <w:proofErr w:type="spellStart"/>
      <w:r w:rsidR="001513CF">
        <w:rPr>
          <w:rFonts w:cs="Times New Roman"/>
        </w:rPr>
        <w:t>jumlah</w:t>
      </w:r>
      <w:proofErr w:type="spellEnd"/>
      <w:r w:rsidR="001513CF">
        <w:rPr>
          <w:rFonts w:cs="Times New Roman"/>
        </w:rPr>
        <w:t xml:space="preserve"> data yang </w:t>
      </w:r>
      <w:proofErr w:type="spellStart"/>
      <w:r w:rsidR="001513CF">
        <w:rPr>
          <w:rFonts w:cs="Times New Roman"/>
        </w:rPr>
        <w:t>dibutuhkan</w:t>
      </w:r>
      <w:proofErr w:type="spellEnd"/>
      <w:r w:rsidR="001513CF">
        <w:rPr>
          <w:rFonts w:cs="Times New Roman"/>
        </w:rPr>
        <w:t xml:space="preserve"> </w:t>
      </w:r>
      <w:proofErr w:type="spellStart"/>
      <w:r w:rsidR="001513CF">
        <w:rPr>
          <w:rFonts w:cs="Times New Roman"/>
        </w:rPr>
        <w:t>untuk</w:t>
      </w:r>
      <w:proofErr w:type="spellEnd"/>
      <w:r w:rsidR="001513CF">
        <w:rPr>
          <w:rFonts w:cs="Times New Roman"/>
        </w:rPr>
        <w:t xml:space="preserve"> </w:t>
      </w:r>
      <w:proofErr w:type="spellStart"/>
      <w:r w:rsidR="001513CF">
        <w:rPr>
          <w:rFonts w:cs="Times New Roman"/>
        </w:rPr>
        <w:t>mendapatkan</w:t>
      </w:r>
      <w:proofErr w:type="spellEnd"/>
      <w:r w:rsidR="001513CF">
        <w:rPr>
          <w:rFonts w:cs="Times New Roman"/>
        </w:rPr>
        <w:t xml:space="preserve"> data </w:t>
      </w:r>
      <w:proofErr w:type="spellStart"/>
      <w:r w:rsidR="001513CF">
        <w:rPr>
          <w:rFonts w:cs="Times New Roman"/>
        </w:rPr>
        <w:t>referensi</w:t>
      </w:r>
      <w:proofErr w:type="spellEnd"/>
      <w:r w:rsidR="001513CF">
        <w:rPr>
          <w:rFonts w:cs="Times New Roman"/>
        </w:rPr>
        <w:t xml:space="preserve"> yang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mewakili</w:t>
      </w:r>
      <w:proofErr w:type="spellEnd"/>
      <w:r w:rsidR="001513CF">
        <w:rPr>
          <w:rFonts w:cs="Times New Roman"/>
        </w:rPr>
        <w:t xml:space="preserve"> </w:t>
      </w:r>
      <w:proofErr w:type="spellStart"/>
      <w:r w:rsidR="001513CF">
        <w:rPr>
          <w:rFonts w:cs="Times New Roman"/>
        </w:rPr>
        <w:t>karakter</w:t>
      </w:r>
      <w:proofErr w:type="spellEnd"/>
      <w:r w:rsidR="001513CF">
        <w:rPr>
          <w:rFonts w:cs="Times New Roman"/>
        </w:rPr>
        <w:t xml:space="preserve"> data normal pada proses.</w:t>
      </w:r>
      <w:r w:rsidR="0095242E">
        <w:rPr>
          <w:rFonts w:cs="Times New Roman"/>
        </w:rPr>
        <w:t xml:space="preserve"> Pada data </w:t>
      </w:r>
      <w:proofErr w:type="spellStart"/>
      <w:r w:rsidR="0095242E">
        <w:rPr>
          <w:rFonts w:cs="Times New Roman"/>
        </w:rPr>
        <w:t>validasi</w:t>
      </w:r>
      <w:proofErr w:type="spellEnd"/>
      <w:r w:rsidR="0095242E">
        <w:rPr>
          <w:rFonts w:cs="Times New Roman"/>
        </w:rPr>
        <w:t xml:space="preserve">, program </w:t>
      </w:r>
      <w:proofErr w:type="spellStart"/>
      <w:r w:rsidR="0095242E">
        <w:rPr>
          <w:rFonts w:cs="Times New Roman"/>
        </w:rPr>
        <w:t>mendeteksi</w:t>
      </w:r>
      <w:proofErr w:type="spellEnd"/>
      <w:r w:rsidR="0095242E">
        <w:rPr>
          <w:rFonts w:cs="Times New Roman"/>
        </w:rPr>
        <w:t xml:space="preserve"> </w:t>
      </w:r>
      <w:proofErr w:type="spellStart"/>
      <w:r w:rsidR="0095242E">
        <w:rPr>
          <w:rFonts w:cs="Times New Roman"/>
        </w:rPr>
        <w:t>kesalahan</w:t>
      </w:r>
      <w:proofErr w:type="spellEnd"/>
      <w:r w:rsidR="0095242E">
        <w:rPr>
          <w:rFonts w:cs="Times New Roman"/>
        </w:rPr>
        <w:t xml:space="preserve"> </w:t>
      </w:r>
      <w:proofErr w:type="spellStart"/>
      <w:r w:rsidR="0095242E">
        <w:rPr>
          <w:rFonts w:cs="Times New Roman"/>
        </w:rPr>
        <w:t>setelah</w:t>
      </w:r>
      <w:proofErr w:type="spellEnd"/>
      <w:r w:rsidR="0095242E">
        <w:rPr>
          <w:rFonts w:cs="Times New Roman"/>
        </w:rPr>
        <w:t xml:space="preserve"> </w:t>
      </w:r>
      <w:proofErr w:type="spellStart"/>
      <w:r w:rsidR="0095242E">
        <w:rPr>
          <w:rFonts w:cs="Times New Roman"/>
        </w:rPr>
        <w:t>terdapat</w:t>
      </w:r>
      <w:proofErr w:type="spellEnd"/>
      <w:r w:rsidR="0095242E">
        <w:rPr>
          <w:rFonts w:cs="Times New Roman"/>
        </w:rPr>
        <w:t xml:space="preserve"> 10 data salah.</w:t>
      </w:r>
      <w:r w:rsidR="001513CF">
        <w:rPr>
          <w:rFonts w:cs="Times New Roman"/>
        </w:rPr>
        <w:t xml:space="preserve"> Pada </w:t>
      </w:r>
      <w:proofErr w:type="spellStart"/>
      <w:r w:rsidR="001513CF">
        <w:rPr>
          <w:rFonts w:cs="Times New Roman"/>
        </w:rPr>
        <w:t>pengujian</w:t>
      </w:r>
      <w:proofErr w:type="spellEnd"/>
      <w:r w:rsidR="001513CF">
        <w:rPr>
          <w:rFonts w:cs="Times New Roman"/>
        </w:rPr>
        <w:t xml:space="preserve"> </w:t>
      </w:r>
      <w:proofErr w:type="spellStart"/>
      <w:r w:rsidR="001513CF">
        <w:rPr>
          <w:rFonts w:cs="Times New Roman"/>
        </w:rPr>
        <w:t>tersebut</w:t>
      </w:r>
      <w:proofErr w:type="spellEnd"/>
      <w:r w:rsidR="001513CF">
        <w:rPr>
          <w:rFonts w:cs="Times New Roman"/>
        </w:rPr>
        <w:t xml:space="preserve">, juga </w:t>
      </w:r>
      <w:proofErr w:type="spellStart"/>
      <w:r w:rsidR="001513CF">
        <w:rPr>
          <w:rFonts w:cs="Times New Roman"/>
        </w:rPr>
        <w:t>digunakan</w:t>
      </w:r>
      <w:proofErr w:type="spellEnd"/>
      <w:r w:rsidR="001513CF">
        <w:rPr>
          <w:rFonts w:cs="Times New Roman"/>
        </w:rPr>
        <w:t xml:space="preserve"> </w:t>
      </w:r>
      <w:proofErr w:type="spellStart"/>
      <w:r w:rsidR="001513CF">
        <w:rPr>
          <w:rFonts w:cs="Times New Roman"/>
        </w:rPr>
        <w:t>nilai</w:t>
      </w:r>
      <w:proofErr w:type="spellEnd"/>
      <w:r w:rsidR="001513CF">
        <w:rPr>
          <w:rFonts w:cs="Times New Roman"/>
        </w:rPr>
        <w:t xml:space="preserve"> γ </w:t>
      </w:r>
      <w:proofErr w:type="spellStart"/>
      <w:r w:rsidR="001513CF">
        <w:rPr>
          <w:rFonts w:cs="Times New Roman"/>
        </w:rPr>
        <w:t>sebesar</w:t>
      </w:r>
      <w:proofErr w:type="spellEnd"/>
      <w:r w:rsidR="001513CF">
        <w:rPr>
          <w:rFonts w:cs="Times New Roman"/>
        </w:rPr>
        <w:t xml:space="preserve"> 5x10</w:t>
      </w:r>
      <w:r w:rsidR="001513CF">
        <w:rPr>
          <w:rFonts w:cs="Times New Roman"/>
          <w:vertAlign w:val="superscript"/>
        </w:rPr>
        <w:t>-3</w:t>
      </w:r>
      <w:r w:rsidR="001513CF">
        <w:rPr>
          <w:rFonts w:cs="Times New Roman"/>
        </w:rPr>
        <w:t xml:space="preserve">, </w:t>
      </w:r>
      <w:proofErr w:type="spellStart"/>
      <w:r w:rsidR="001513CF">
        <w:rPr>
          <w:rFonts w:cs="Times New Roman"/>
        </w:rPr>
        <w:t>sehingga</w:t>
      </w:r>
      <w:proofErr w:type="spellEnd"/>
      <w:r w:rsidR="001513CF">
        <w:rPr>
          <w:rFonts w:cs="Times New Roman"/>
        </w:rPr>
        <w:t xml:space="preserve"> </w:t>
      </w:r>
      <w:proofErr w:type="spellStart"/>
      <w:r w:rsidR="001513CF">
        <w:rPr>
          <w:rFonts w:cs="Times New Roman"/>
        </w:rPr>
        <w:t>dapat</w:t>
      </w:r>
      <w:proofErr w:type="spellEnd"/>
      <w:r w:rsidR="001513CF">
        <w:rPr>
          <w:rFonts w:cs="Times New Roman"/>
        </w:rPr>
        <w:t xml:space="preserve"> </w:t>
      </w:r>
      <w:proofErr w:type="spellStart"/>
      <w:r w:rsidR="001513CF">
        <w:rPr>
          <w:rFonts w:cs="Times New Roman"/>
        </w:rPr>
        <w:t>disimpulkan</w:t>
      </w:r>
      <w:proofErr w:type="spellEnd"/>
      <w:r w:rsidR="001513CF">
        <w:rPr>
          <w:rFonts w:cs="Times New Roman"/>
        </w:rPr>
        <w:t xml:space="preserve"> </w:t>
      </w:r>
      <w:proofErr w:type="spellStart"/>
      <w:r w:rsidR="001513CF">
        <w:rPr>
          <w:rFonts w:cs="Times New Roman"/>
        </w:rPr>
        <w:t>bahwa</w:t>
      </w:r>
      <w:proofErr w:type="spellEnd"/>
      <w:r w:rsidR="001513CF">
        <w:rPr>
          <w:rFonts w:cs="Times New Roman"/>
        </w:rPr>
        <w:t xml:space="preserve"> </w:t>
      </w:r>
      <w:proofErr w:type="spellStart"/>
      <w:r w:rsidR="001513CF">
        <w:rPr>
          <w:rFonts w:cs="Times New Roman"/>
        </w:rPr>
        <w:t>untuk</w:t>
      </w:r>
      <w:proofErr w:type="spellEnd"/>
      <w:r w:rsidR="001513CF">
        <w:rPr>
          <w:rFonts w:cs="Times New Roman"/>
        </w:rPr>
        <w:t xml:space="preserve"> </w:t>
      </w:r>
      <w:proofErr w:type="spellStart"/>
      <w:r w:rsidR="001513CF">
        <w:rPr>
          <w:rFonts w:cs="Times New Roman"/>
        </w:rPr>
        <w:t>mendapatkan</w:t>
      </w:r>
      <w:proofErr w:type="spellEnd"/>
      <w:r w:rsidR="001513CF">
        <w:rPr>
          <w:rFonts w:cs="Times New Roman"/>
        </w:rPr>
        <w:t xml:space="preserve"> </w:t>
      </w:r>
      <w:proofErr w:type="spellStart"/>
      <w:r w:rsidR="001513CF">
        <w:rPr>
          <w:rFonts w:cs="Times New Roman"/>
        </w:rPr>
        <w:t>hasil</w:t>
      </w:r>
      <w:proofErr w:type="spellEnd"/>
      <w:r w:rsidR="001513CF">
        <w:rPr>
          <w:rFonts w:cs="Times New Roman"/>
        </w:rPr>
        <w:t xml:space="preserve"> yang optimal, parameter program </w:t>
      </w:r>
      <w:proofErr w:type="spellStart"/>
      <w:r w:rsidR="001513CF">
        <w:rPr>
          <w:rFonts w:cs="Times New Roman"/>
        </w:rPr>
        <w:t>perlu</w:t>
      </w:r>
      <w:proofErr w:type="spellEnd"/>
      <w:r w:rsidR="001513CF">
        <w:rPr>
          <w:rFonts w:cs="Times New Roman"/>
        </w:rPr>
        <w:t xml:space="preserve"> </w:t>
      </w:r>
      <w:proofErr w:type="spellStart"/>
      <w:r w:rsidR="001513CF">
        <w:rPr>
          <w:rFonts w:cs="Times New Roman"/>
        </w:rPr>
        <w:t>disesuaikan</w:t>
      </w:r>
      <w:proofErr w:type="spellEnd"/>
      <w:r w:rsidR="001513CF">
        <w:rPr>
          <w:rFonts w:cs="Times New Roman"/>
        </w:rPr>
        <w:t xml:space="preserve"> </w:t>
      </w:r>
      <w:proofErr w:type="spellStart"/>
      <w:r w:rsidR="001513CF">
        <w:rPr>
          <w:rFonts w:cs="Times New Roman"/>
        </w:rPr>
        <w:t>dengan</w:t>
      </w:r>
      <w:proofErr w:type="spellEnd"/>
      <w:r w:rsidR="001513CF">
        <w:rPr>
          <w:rFonts w:cs="Times New Roman"/>
        </w:rPr>
        <w:t xml:space="preserve"> data yang </w:t>
      </w:r>
      <w:proofErr w:type="spellStart"/>
      <w:r w:rsidR="001513CF">
        <w:rPr>
          <w:rFonts w:cs="Times New Roman"/>
        </w:rPr>
        <w:t>digunakan</w:t>
      </w:r>
      <w:proofErr w:type="spellEnd"/>
      <w:r w:rsidR="001513CF">
        <w:rPr>
          <w:rFonts w:cs="Times New Roman"/>
        </w:rPr>
        <w:t xml:space="preserve">.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4" w:name="_Toc61463456"/>
      <w:r w:rsidRPr="00944E0B">
        <w:rPr>
          <w:rFonts w:cs="Times New Roman"/>
        </w:rPr>
        <w:t>KESIMPULAN DAN SARAN</w:t>
      </w:r>
      <w:bookmarkEnd w:id="174"/>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5" w:name="_Toc61463457"/>
      <w:r w:rsidRPr="00944E0B">
        <w:rPr>
          <w:rFonts w:cs="Times New Roman"/>
        </w:rPr>
        <w:t>Kesimpulan</w:t>
      </w:r>
      <w:bookmarkEnd w:id="175"/>
    </w:p>
    <w:p w14:paraId="76FDCD1F" w14:textId="5D6184D6"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B6770A">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r w:rsidR="00195FB3">
        <w:t>k-</w:t>
      </w:r>
      <w:r w:rsidR="00195FB3" w:rsidRPr="00195FB3">
        <w:rPr>
          <w:i/>
          <w:iCs/>
        </w:rPr>
        <w:t>means</w:t>
      </w:r>
      <w:r w:rsidR="00195FB3">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proofErr w:type="spellStart"/>
      <w:r w:rsidR="00B031D0">
        <w:rPr>
          <w:rFonts w:cs="Times New Roman"/>
        </w:rPr>
        <w:t>klasifikasi</w:t>
      </w:r>
      <w:proofErr w:type="spellEnd"/>
      <w:r w:rsidR="004B73D0">
        <w:rPr>
          <w:rFonts w:cs="Times New Roman"/>
          <w:i/>
          <w:iCs/>
        </w:rPr>
        <w:t xml:space="preserve">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r w:rsidR="00290AE2">
        <w:rPr>
          <w:rFonts w:cs="Times New Roman"/>
        </w:rPr>
        <w:t xml:space="preserve"> Nilai </w:t>
      </w:r>
      <w:proofErr w:type="spellStart"/>
      <w:r w:rsidR="00290AE2">
        <w:rPr>
          <w:rFonts w:cs="Times New Roman"/>
        </w:rPr>
        <w:t>ambang</w:t>
      </w:r>
      <w:proofErr w:type="spellEnd"/>
      <w:r w:rsidR="00290AE2">
        <w:rPr>
          <w:rFonts w:cs="Times New Roman"/>
        </w:rPr>
        <w:t xml:space="preserve"> </w:t>
      </w:r>
      <w:proofErr w:type="spellStart"/>
      <w:r w:rsidR="00290AE2">
        <w:rPr>
          <w:rFonts w:cs="Times New Roman"/>
        </w:rPr>
        <w:t>batas</w:t>
      </w:r>
      <w:proofErr w:type="spellEnd"/>
      <w:r w:rsidR="00290AE2">
        <w:rPr>
          <w:rFonts w:cs="Times New Roman"/>
        </w:rPr>
        <w:t xml:space="preserve"> </w:t>
      </w:r>
      <w:proofErr w:type="spellStart"/>
      <w:r w:rsidR="00290AE2">
        <w:rPr>
          <w:rFonts w:cs="Times New Roman"/>
        </w:rPr>
        <w:t>digunakan</w:t>
      </w:r>
      <w:proofErr w:type="spellEnd"/>
      <w:r w:rsidR="00290AE2">
        <w:rPr>
          <w:rFonts w:cs="Times New Roman"/>
        </w:rPr>
        <w:t xml:space="preserve"> </w:t>
      </w:r>
      <w:proofErr w:type="spellStart"/>
      <w:r w:rsidR="00290AE2">
        <w:rPr>
          <w:rFonts w:cs="Times New Roman"/>
        </w:rPr>
        <w:t>untuk</w:t>
      </w:r>
      <w:proofErr w:type="spellEnd"/>
      <w:r w:rsidR="00290AE2">
        <w:rPr>
          <w:rFonts w:cs="Times New Roman"/>
        </w:rPr>
        <w:t xml:space="preserve"> </w:t>
      </w:r>
      <w:proofErr w:type="spellStart"/>
      <w:r w:rsidR="00290AE2">
        <w:rPr>
          <w:rFonts w:cs="Times New Roman"/>
        </w:rPr>
        <w:t>mengambil</w:t>
      </w:r>
      <w:proofErr w:type="spellEnd"/>
      <w:r w:rsidR="00290AE2">
        <w:rPr>
          <w:rFonts w:cs="Times New Roman"/>
        </w:rPr>
        <w:t xml:space="preserve"> </w:t>
      </w:r>
      <w:proofErr w:type="spellStart"/>
      <w:r w:rsidR="00290AE2">
        <w:rPr>
          <w:rFonts w:cs="Times New Roman"/>
        </w:rPr>
        <w:t>kesimpulan</w:t>
      </w:r>
      <w:proofErr w:type="spellEnd"/>
      <w:r w:rsidR="00290AE2">
        <w:rPr>
          <w:rFonts w:cs="Times New Roman"/>
        </w:rPr>
        <w:t xml:space="preserve"> </w:t>
      </w:r>
      <w:proofErr w:type="spellStart"/>
      <w:r w:rsidR="00290AE2">
        <w:rPr>
          <w:rFonts w:cs="Times New Roman"/>
        </w:rPr>
        <w:t>apakah</w:t>
      </w:r>
      <w:proofErr w:type="spellEnd"/>
      <w:r w:rsidR="00290AE2">
        <w:rPr>
          <w:rFonts w:cs="Times New Roman"/>
        </w:rPr>
        <w:t xml:space="preserve"> </w:t>
      </w:r>
      <w:proofErr w:type="spellStart"/>
      <w:r w:rsidR="00290AE2">
        <w:rPr>
          <w:rFonts w:cs="Times New Roman"/>
        </w:rPr>
        <w:t>terdapat</w:t>
      </w:r>
      <w:proofErr w:type="spellEnd"/>
      <w:r w:rsidR="00290AE2">
        <w:rPr>
          <w:rFonts w:cs="Times New Roman"/>
        </w:rPr>
        <w:t xml:space="preserve"> </w:t>
      </w:r>
      <w:proofErr w:type="spellStart"/>
      <w:r w:rsidR="00290AE2">
        <w:rPr>
          <w:rFonts w:cs="Times New Roman"/>
        </w:rPr>
        <w:t>kesalahan</w:t>
      </w:r>
      <w:proofErr w:type="spellEnd"/>
      <w:r w:rsidR="00290AE2">
        <w:rPr>
          <w:rFonts w:cs="Times New Roman"/>
        </w:rPr>
        <w:t xml:space="preserve"> pada proses </w:t>
      </w:r>
      <w:proofErr w:type="spellStart"/>
      <w:r w:rsidR="00290AE2">
        <w:rPr>
          <w:rFonts w:cs="Times New Roman"/>
        </w:rPr>
        <w:t>berdasarkan</w:t>
      </w:r>
      <w:proofErr w:type="spellEnd"/>
      <w:r w:rsidR="00290AE2">
        <w:rPr>
          <w:rFonts w:cs="Times New Roman"/>
        </w:rPr>
        <w:t xml:space="preserve"> </w:t>
      </w:r>
      <w:proofErr w:type="spellStart"/>
      <w:r w:rsidR="00290AE2">
        <w:rPr>
          <w:rFonts w:cs="Times New Roman"/>
        </w:rPr>
        <w:t>hasil</w:t>
      </w:r>
      <w:proofErr w:type="spellEnd"/>
      <w:r w:rsidR="00290AE2">
        <w:rPr>
          <w:rFonts w:cs="Times New Roman"/>
        </w:rPr>
        <w:t xml:space="preserve"> </w:t>
      </w:r>
      <w:proofErr w:type="spellStart"/>
      <w:r w:rsidR="00290AE2">
        <w:rPr>
          <w:rFonts w:cs="Times New Roman"/>
        </w:rPr>
        <w:t>klasifikasi</w:t>
      </w:r>
      <w:proofErr w:type="spellEnd"/>
      <w:r w:rsidR="00290AE2">
        <w:rPr>
          <w:rFonts w:cs="Times New Roman"/>
        </w:rPr>
        <w:t xml:space="preserve"> oleh SVM.</w:t>
      </w:r>
    </w:p>
    <w:p w14:paraId="20C12DD9" w14:textId="303D2D5D"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 xml:space="preserve">Program yang </w:t>
      </w:r>
      <w:proofErr w:type="spellStart"/>
      <w:r w:rsidR="00290AE2" w:rsidRPr="00936CA8">
        <w:rPr>
          <w:rFonts w:cs="Times New Roman"/>
        </w:rPr>
        <w:t>dirancang</w:t>
      </w:r>
      <w:proofErr w:type="spellEnd"/>
      <w:r w:rsidR="00290AE2" w:rsidRPr="00936CA8">
        <w:rPr>
          <w:rFonts w:cs="Times New Roman"/>
        </w:rPr>
        <w:t xml:space="preserve"> </w:t>
      </w:r>
      <w:proofErr w:type="spellStart"/>
      <w:r w:rsidR="00290AE2" w:rsidRPr="00936CA8">
        <w:rPr>
          <w:rFonts w:cs="Times New Roman"/>
        </w:rPr>
        <w:t>dapat</w:t>
      </w:r>
      <w:proofErr w:type="spellEnd"/>
      <w:r w:rsidR="00290AE2" w:rsidRPr="00936CA8">
        <w:rPr>
          <w:rFonts w:cs="Times New Roman"/>
        </w:rPr>
        <w:t xml:space="preserve"> </w:t>
      </w:r>
      <w:proofErr w:type="spellStart"/>
      <w:r w:rsidR="00290AE2" w:rsidRPr="00936CA8">
        <w:rPr>
          <w:rFonts w:cs="Times New Roman"/>
        </w:rPr>
        <w:t>me</w:t>
      </w:r>
      <w:r w:rsidR="0096010E">
        <w:rPr>
          <w:rFonts w:cs="Times New Roman"/>
        </w:rPr>
        <w:t>ndeteksi</w:t>
      </w:r>
      <w:proofErr w:type="spellEnd"/>
      <w:r w:rsidR="0096010E">
        <w:rPr>
          <w:rFonts w:cs="Times New Roman"/>
        </w:rPr>
        <w:t xml:space="preserve"> </w:t>
      </w:r>
      <w:proofErr w:type="spellStart"/>
      <w:r w:rsidR="0096010E">
        <w:rPr>
          <w:rFonts w:cs="Times New Roman"/>
        </w:rPr>
        <w:t>kesalahan</w:t>
      </w:r>
      <w:proofErr w:type="spellEnd"/>
      <w:r w:rsidR="0096010E">
        <w:rPr>
          <w:rFonts w:cs="Times New Roman"/>
        </w:rPr>
        <w:t xml:space="preserve"> pada </w:t>
      </w:r>
      <w:proofErr w:type="spellStart"/>
      <w:r w:rsidR="0096010E">
        <w:rPr>
          <w:rFonts w:cs="Times New Roman"/>
        </w:rPr>
        <w:t>kedua</w:t>
      </w:r>
      <w:proofErr w:type="spellEnd"/>
      <w:r w:rsidR="0096010E">
        <w:rPr>
          <w:rFonts w:cs="Times New Roman"/>
        </w:rPr>
        <w:t xml:space="preserve"> </w:t>
      </w:r>
      <w:proofErr w:type="spellStart"/>
      <w:r w:rsidR="0096010E">
        <w:rPr>
          <w:rFonts w:cs="Times New Roman"/>
        </w:rPr>
        <w:t>kumpulan</w:t>
      </w:r>
      <w:proofErr w:type="spellEnd"/>
      <w:r w:rsidR="0096010E">
        <w:rPr>
          <w:rFonts w:cs="Times New Roman"/>
        </w:rPr>
        <w:t xml:space="preserve"> data yang </w:t>
      </w:r>
      <w:proofErr w:type="spellStart"/>
      <w:r w:rsidR="0096010E">
        <w:rPr>
          <w:rFonts w:cs="Times New Roman"/>
        </w:rPr>
        <w:t>digunakan</w:t>
      </w:r>
      <w:proofErr w:type="spellEnd"/>
      <w:r w:rsidR="0096010E">
        <w:rPr>
          <w:rFonts w:cs="Times New Roman"/>
        </w:rPr>
        <w:t xml:space="preserve">. </w:t>
      </w:r>
      <w:r w:rsidR="0027167F">
        <w:rPr>
          <w:rFonts w:cs="Times New Roman"/>
        </w:rPr>
        <w:t xml:space="preserve">Pada data </w:t>
      </w:r>
      <w:proofErr w:type="spellStart"/>
      <w:r w:rsidR="0027167F">
        <w:rPr>
          <w:rFonts w:cs="Times New Roman"/>
        </w:rPr>
        <w:t>latih</w:t>
      </w:r>
      <w:proofErr w:type="spellEnd"/>
      <w:r w:rsidR="0027167F">
        <w:rPr>
          <w:rFonts w:cs="Times New Roman"/>
        </w:rPr>
        <w:t xml:space="preserve">, </w:t>
      </w:r>
      <w:proofErr w:type="spellStart"/>
      <w:r w:rsidR="0027167F">
        <w:rPr>
          <w:rFonts w:cs="Times New Roman"/>
        </w:rPr>
        <w:t>kesalahan</w:t>
      </w:r>
      <w:proofErr w:type="spellEnd"/>
      <w:r w:rsidR="0027167F">
        <w:rPr>
          <w:rFonts w:cs="Times New Roman"/>
        </w:rPr>
        <w:t xml:space="preserve"> </w:t>
      </w:r>
      <w:proofErr w:type="spellStart"/>
      <w:r w:rsidR="0027167F">
        <w:rPr>
          <w:rFonts w:cs="Times New Roman"/>
        </w:rPr>
        <w:t>terdeteksi</w:t>
      </w:r>
      <w:proofErr w:type="spellEnd"/>
      <w:r w:rsidR="0027167F">
        <w:rPr>
          <w:rFonts w:cs="Times New Roman"/>
        </w:rPr>
        <w:t xml:space="preserve"> </w:t>
      </w:r>
      <w:proofErr w:type="spellStart"/>
      <w:r w:rsidR="0027167F">
        <w:rPr>
          <w:rFonts w:cs="Times New Roman"/>
        </w:rPr>
        <w:t>setelah</w:t>
      </w:r>
      <w:proofErr w:type="spellEnd"/>
      <w:r w:rsidR="0027167F">
        <w:rPr>
          <w:rFonts w:cs="Times New Roman"/>
        </w:rPr>
        <w:t xml:space="preserve"> </w:t>
      </w:r>
      <w:proofErr w:type="spellStart"/>
      <w:r w:rsidR="0027167F">
        <w:rPr>
          <w:rFonts w:cs="Times New Roman"/>
        </w:rPr>
        <w:t>terdapat</w:t>
      </w:r>
      <w:proofErr w:type="spellEnd"/>
      <w:r w:rsidR="0027167F">
        <w:rPr>
          <w:rFonts w:cs="Times New Roman"/>
        </w:rPr>
        <w:t xml:space="preserve"> 34, 30, 26, dan 17 data salah </w:t>
      </w:r>
      <w:proofErr w:type="spellStart"/>
      <w:r w:rsidR="0027167F">
        <w:rPr>
          <w:rFonts w:cs="Times New Roman"/>
        </w:rPr>
        <w:t>untuk</w:t>
      </w:r>
      <w:proofErr w:type="spellEnd"/>
      <w:r w:rsidR="0027167F">
        <w:rPr>
          <w:rFonts w:cs="Times New Roman"/>
        </w:rPr>
        <w:t xml:space="preserve"> </w:t>
      </w:r>
      <w:proofErr w:type="spellStart"/>
      <w:r w:rsidR="0027167F">
        <w:rPr>
          <w:rFonts w:cs="Times New Roman"/>
        </w:rPr>
        <w:t>tipe</w:t>
      </w:r>
      <w:proofErr w:type="spellEnd"/>
      <w:r w:rsidR="0027167F">
        <w:rPr>
          <w:rFonts w:cs="Times New Roman"/>
        </w:rPr>
        <w:t xml:space="preserve"> data salah yang </w:t>
      </w:r>
      <w:proofErr w:type="spellStart"/>
      <w:r w:rsidR="0027167F">
        <w:rPr>
          <w:rFonts w:cs="Times New Roman"/>
        </w:rPr>
        <w:t>digunakan</w:t>
      </w:r>
      <w:proofErr w:type="spellEnd"/>
      <w:r w:rsidR="0027167F">
        <w:rPr>
          <w:rFonts w:cs="Times New Roman"/>
        </w:rPr>
        <w:t xml:space="preserve">, </w:t>
      </w:r>
      <w:proofErr w:type="spellStart"/>
      <w:r w:rsidR="0027167F">
        <w:rPr>
          <w:rFonts w:cs="Times New Roman"/>
        </w:rPr>
        <w:t>sedangkan</w:t>
      </w:r>
      <w:proofErr w:type="spellEnd"/>
      <w:r w:rsidR="0027167F">
        <w:rPr>
          <w:rFonts w:cs="Times New Roman"/>
        </w:rPr>
        <w:t xml:space="preserve"> pada data </w:t>
      </w:r>
      <w:proofErr w:type="spellStart"/>
      <w:r w:rsidR="0027167F">
        <w:rPr>
          <w:rFonts w:cs="Times New Roman"/>
        </w:rPr>
        <w:t>validasi</w:t>
      </w:r>
      <w:proofErr w:type="spellEnd"/>
      <w:r w:rsidR="0027167F">
        <w:rPr>
          <w:rFonts w:cs="Times New Roman"/>
        </w:rPr>
        <w:t xml:space="preserve">, </w:t>
      </w:r>
      <w:proofErr w:type="spellStart"/>
      <w:r w:rsidR="0027167F">
        <w:rPr>
          <w:rFonts w:cs="Times New Roman"/>
        </w:rPr>
        <w:t>dibutuhkan</w:t>
      </w:r>
      <w:proofErr w:type="spellEnd"/>
      <w:r w:rsidR="0027167F">
        <w:rPr>
          <w:rFonts w:cs="Times New Roman"/>
        </w:rPr>
        <w:t xml:space="preserve"> 10 data salah. </w:t>
      </w:r>
      <w:proofErr w:type="spellStart"/>
      <w:r w:rsidR="0096010E">
        <w:rPr>
          <w:rFonts w:cs="Times New Roman"/>
        </w:rPr>
        <w:t>Walaupun</w:t>
      </w:r>
      <w:proofErr w:type="spellEnd"/>
      <w:r w:rsidR="0096010E">
        <w:rPr>
          <w:rFonts w:cs="Times New Roman"/>
        </w:rPr>
        <w:t xml:space="preserve"> </w:t>
      </w:r>
      <w:proofErr w:type="spellStart"/>
      <w:r w:rsidR="0096010E">
        <w:rPr>
          <w:rFonts w:cs="Times New Roman"/>
        </w:rPr>
        <w:t>demikian</w:t>
      </w:r>
      <w:proofErr w:type="spellEnd"/>
      <w:r w:rsidR="0096010E">
        <w:rPr>
          <w:rFonts w:cs="Times New Roman"/>
        </w:rPr>
        <w:t xml:space="preserve">, </w:t>
      </w:r>
      <w:proofErr w:type="spellStart"/>
      <w:r w:rsidR="0096010E">
        <w:rPr>
          <w:rFonts w:cs="Times New Roman"/>
        </w:rPr>
        <w:t>harus</w:t>
      </w:r>
      <w:proofErr w:type="spellEnd"/>
      <w:r w:rsidR="0096010E">
        <w:rPr>
          <w:rFonts w:cs="Times New Roman"/>
        </w:rPr>
        <w:t xml:space="preserve"> </w:t>
      </w:r>
      <w:proofErr w:type="spellStart"/>
      <w:r w:rsidR="0096010E">
        <w:rPr>
          <w:rFonts w:cs="Times New Roman"/>
        </w:rPr>
        <w:t>dilakukan</w:t>
      </w:r>
      <w:proofErr w:type="spellEnd"/>
      <w:r w:rsidR="0096010E">
        <w:rPr>
          <w:rFonts w:cs="Times New Roman"/>
        </w:rPr>
        <w:t xml:space="preserve"> </w:t>
      </w:r>
      <w:proofErr w:type="spellStart"/>
      <w:r w:rsidR="0096010E">
        <w:rPr>
          <w:rFonts w:cs="Times New Roman"/>
        </w:rPr>
        <w:t>penyesuaian</w:t>
      </w:r>
      <w:proofErr w:type="spellEnd"/>
      <w:r w:rsidR="0096010E">
        <w:rPr>
          <w:rFonts w:cs="Times New Roman"/>
        </w:rPr>
        <w:t xml:space="preserve"> parameter </w:t>
      </w:r>
      <w:proofErr w:type="spellStart"/>
      <w:r w:rsidR="0096010E">
        <w:rPr>
          <w:rFonts w:cs="Times New Roman"/>
        </w:rPr>
        <w:t>terlebih</w:t>
      </w:r>
      <w:proofErr w:type="spellEnd"/>
      <w:r w:rsidR="0096010E">
        <w:rPr>
          <w:rFonts w:cs="Times New Roman"/>
        </w:rPr>
        <w:t xml:space="preserve"> </w:t>
      </w:r>
      <w:proofErr w:type="spellStart"/>
      <w:r w:rsidR="0096010E">
        <w:rPr>
          <w:rFonts w:cs="Times New Roman"/>
        </w:rPr>
        <w:t>dahulu</w:t>
      </w:r>
      <w:proofErr w:type="spellEnd"/>
      <w:r w:rsidR="0096010E">
        <w:rPr>
          <w:rFonts w:cs="Times New Roman"/>
        </w:rPr>
        <w:t xml:space="preserve"> agar </w:t>
      </w:r>
      <w:proofErr w:type="spellStart"/>
      <w:r w:rsidR="0096010E">
        <w:rPr>
          <w:rFonts w:cs="Times New Roman"/>
        </w:rPr>
        <w:t>didapatkan</w:t>
      </w:r>
      <w:proofErr w:type="spellEnd"/>
      <w:r w:rsidR="0096010E">
        <w:rPr>
          <w:rFonts w:cs="Times New Roman"/>
        </w:rPr>
        <w:t xml:space="preserve"> </w:t>
      </w:r>
      <w:proofErr w:type="spellStart"/>
      <w:r w:rsidR="0096010E">
        <w:rPr>
          <w:rFonts w:cs="Times New Roman"/>
        </w:rPr>
        <w:t>hasil</w:t>
      </w:r>
      <w:proofErr w:type="spellEnd"/>
      <w:r w:rsidR="0096010E">
        <w:rPr>
          <w:rFonts w:cs="Times New Roman"/>
        </w:rPr>
        <w:t xml:space="preserve"> yang optimum pada </w:t>
      </w:r>
      <w:r w:rsidR="0096010E">
        <w:rPr>
          <w:rFonts w:cs="Times New Roman"/>
        </w:rPr>
        <w:lastRenderedPageBreak/>
        <w:t xml:space="preserve">data </w:t>
      </w:r>
      <w:proofErr w:type="spellStart"/>
      <w:r w:rsidR="0096010E">
        <w:rPr>
          <w:rFonts w:cs="Times New Roman"/>
        </w:rPr>
        <w:t>latih</w:t>
      </w:r>
      <w:proofErr w:type="spellEnd"/>
      <w:r w:rsidR="0096010E">
        <w:rPr>
          <w:rFonts w:cs="Times New Roman"/>
        </w:rPr>
        <w:t xml:space="preserve"> dan data </w:t>
      </w:r>
      <w:proofErr w:type="spellStart"/>
      <w:r w:rsidR="0096010E">
        <w:rPr>
          <w:rFonts w:cs="Times New Roman"/>
        </w:rPr>
        <w:t>validasi</w:t>
      </w:r>
      <w:proofErr w:type="spellEnd"/>
      <w:r w:rsidR="0096010E">
        <w:rPr>
          <w:rFonts w:cs="Times New Roman"/>
        </w:rPr>
        <w:t xml:space="preserve">, </w:t>
      </w:r>
      <w:proofErr w:type="spellStart"/>
      <w:r w:rsidR="0096010E">
        <w:rPr>
          <w:rFonts w:cs="Times New Roman"/>
        </w:rPr>
        <w:t>sehingga</w:t>
      </w:r>
      <w:proofErr w:type="spellEnd"/>
      <w:r w:rsidR="0096010E">
        <w:rPr>
          <w:rFonts w:cs="Times New Roman"/>
        </w:rPr>
        <w:t xml:space="preserve"> program </w:t>
      </w:r>
      <w:proofErr w:type="spellStart"/>
      <w:r w:rsidR="0096010E">
        <w:rPr>
          <w:rFonts w:cs="Times New Roman"/>
        </w:rPr>
        <w:t>belum</w:t>
      </w:r>
      <w:proofErr w:type="spellEnd"/>
      <w:r w:rsidR="0096010E">
        <w:rPr>
          <w:rFonts w:cs="Times New Roman"/>
        </w:rPr>
        <w:t xml:space="preserve"> </w:t>
      </w:r>
      <w:proofErr w:type="spellStart"/>
      <w:r w:rsidR="0096010E">
        <w:rPr>
          <w:rFonts w:cs="Times New Roman"/>
        </w:rPr>
        <w:t>dapat</w:t>
      </w:r>
      <w:proofErr w:type="spellEnd"/>
      <w:r w:rsidR="0096010E">
        <w:rPr>
          <w:rFonts w:cs="Times New Roman"/>
        </w:rPr>
        <w:t xml:space="preserve"> </w:t>
      </w:r>
      <w:proofErr w:type="spellStart"/>
      <w:r w:rsidR="0096010E">
        <w:rPr>
          <w:rFonts w:cs="Times New Roman"/>
        </w:rPr>
        <w:t>seutuhnya</w:t>
      </w:r>
      <w:proofErr w:type="spellEnd"/>
      <w:r w:rsidR="0096010E">
        <w:rPr>
          <w:rFonts w:cs="Times New Roman"/>
        </w:rPr>
        <w:t xml:space="preserve"> </w:t>
      </w:r>
      <w:proofErr w:type="spellStart"/>
      <w:r w:rsidR="0096010E">
        <w:rPr>
          <w:rFonts w:cs="Times New Roman"/>
        </w:rPr>
        <w:t>digunakan</w:t>
      </w:r>
      <w:proofErr w:type="spellEnd"/>
      <w:r w:rsidR="0096010E">
        <w:rPr>
          <w:rFonts w:cs="Times New Roman"/>
        </w:rPr>
        <w:t xml:space="preserve"> </w:t>
      </w:r>
      <w:proofErr w:type="spellStart"/>
      <w:r w:rsidR="0096010E">
        <w:rPr>
          <w:rFonts w:cs="Times New Roman"/>
        </w:rPr>
        <w:t>untuk</w:t>
      </w:r>
      <w:proofErr w:type="spellEnd"/>
      <w:r w:rsidR="0096010E">
        <w:rPr>
          <w:rFonts w:cs="Times New Roman"/>
        </w:rPr>
        <w:t xml:space="preserve"> </w:t>
      </w:r>
      <w:proofErr w:type="spellStart"/>
      <w:r w:rsidR="0096010E">
        <w:rPr>
          <w:rFonts w:cs="Times New Roman"/>
        </w:rPr>
        <w:t>deteksi</w:t>
      </w:r>
      <w:proofErr w:type="spellEnd"/>
      <w:r w:rsidR="0096010E">
        <w:rPr>
          <w:rFonts w:cs="Times New Roman"/>
        </w:rPr>
        <w:t xml:space="preserve"> </w:t>
      </w:r>
      <w:proofErr w:type="spellStart"/>
      <w:r w:rsidR="0096010E">
        <w:rPr>
          <w:rFonts w:cs="Times New Roman"/>
        </w:rPr>
        <w:t>kesalahan</w:t>
      </w:r>
      <w:proofErr w:type="spellEnd"/>
      <w:r w:rsidR="0096010E">
        <w:rPr>
          <w:rFonts w:cs="Times New Roman"/>
        </w:rPr>
        <w:t xml:space="preserve"> </w:t>
      </w:r>
      <w:proofErr w:type="spellStart"/>
      <w:r w:rsidR="0096010E">
        <w:rPr>
          <w:rFonts w:cs="Times New Roman"/>
        </w:rPr>
        <w:t>secara</w:t>
      </w:r>
      <w:proofErr w:type="spellEnd"/>
      <w:r w:rsidR="0096010E">
        <w:rPr>
          <w:rFonts w:cs="Times New Roman"/>
        </w:rPr>
        <w:t xml:space="preserve"> </w:t>
      </w:r>
      <w:r w:rsidR="0096010E">
        <w:rPr>
          <w:rFonts w:cs="Times New Roman"/>
          <w:i/>
          <w:iCs/>
        </w:rPr>
        <w:t>on-the-fly</w:t>
      </w:r>
      <w:r w:rsidR="0096010E">
        <w:rPr>
          <w:rFonts w:cs="Times New Roman"/>
        </w:rPr>
        <w:t xml:space="preserve">. </w:t>
      </w:r>
      <w:proofErr w:type="spellStart"/>
      <w:r w:rsidR="0096010E">
        <w:rPr>
          <w:rFonts w:cs="Times New Roman"/>
        </w:rPr>
        <w:t>Selain</w:t>
      </w:r>
      <w:proofErr w:type="spellEnd"/>
      <w:r w:rsidR="0096010E">
        <w:rPr>
          <w:rFonts w:cs="Times New Roman"/>
        </w:rPr>
        <w:t xml:space="preserve"> </w:t>
      </w:r>
      <w:proofErr w:type="spellStart"/>
      <w:r w:rsidR="0096010E">
        <w:rPr>
          <w:rFonts w:cs="Times New Roman"/>
        </w:rPr>
        <w:t>itu</w:t>
      </w:r>
      <w:proofErr w:type="spellEnd"/>
      <w:r w:rsidR="0096010E">
        <w:rPr>
          <w:rFonts w:cs="Times New Roman"/>
        </w:rPr>
        <w:t xml:space="preserve">, pada </w:t>
      </w:r>
      <w:proofErr w:type="spellStart"/>
      <w:r w:rsidR="0096010E">
        <w:rPr>
          <w:rFonts w:cs="Times New Roman"/>
        </w:rPr>
        <w:t>pengujian</w:t>
      </w:r>
      <w:proofErr w:type="spellEnd"/>
      <w:r w:rsidR="0096010E">
        <w:rPr>
          <w:rFonts w:cs="Times New Roman"/>
        </w:rPr>
        <w:t xml:space="preserve"> </w:t>
      </w:r>
      <w:proofErr w:type="spellStart"/>
      <w:r w:rsidR="0096010E">
        <w:rPr>
          <w:rFonts w:cs="Times New Roman"/>
        </w:rPr>
        <w:t>menggunakan</w:t>
      </w:r>
      <w:proofErr w:type="spellEnd"/>
      <w:r w:rsidR="0096010E">
        <w:rPr>
          <w:rFonts w:cs="Times New Roman"/>
        </w:rPr>
        <w:t xml:space="preserve"> data </w:t>
      </w:r>
      <w:proofErr w:type="spellStart"/>
      <w:r w:rsidR="0096010E">
        <w:rPr>
          <w:rFonts w:cs="Times New Roman"/>
        </w:rPr>
        <w:t>validasi</w:t>
      </w:r>
      <w:proofErr w:type="spellEnd"/>
      <w:r w:rsidR="0096010E">
        <w:rPr>
          <w:rFonts w:cs="Times New Roman"/>
        </w:rPr>
        <w:t xml:space="preserve">, </w:t>
      </w:r>
      <w:proofErr w:type="spellStart"/>
      <w:r w:rsidR="0096010E">
        <w:rPr>
          <w:rFonts w:cs="Times New Roman"/>
        </w:rPr>
        <w:t>didapatkan</w:t>
      </w:r>
      <w:proofErr w:type="spellEnd"/>
      <w:r w:rsidR="0096010E">
        <w:rPr>
          <w:rFonts w:cs="Times New Roman"/>
        </w:rPr>
        <w:t xml:space="preserve"> pula </w:t>
      </w:r>
      <w:proofErr w:type="spellStart"/>
      <w:r w:rsidR="0096010E">
        <w:rPr>
          <w:rFonts w:cs="Times New Roman"/>
        </w:rPr>
        <w:t>bahwa</w:t>
      </w:r>
      <w:proofErr w:type="spellEnd"/>
      <w:r w:rsidR="0096010E">
        <w:rPr>
          <w:rFonts w:cs="Times New Roman"/>
        </w:rPr>
        <w:t xml:space="preserve"> program </w:t>
      </w:r>
      <w:proofErr w:type="spellStart"/>
      <w:r w:rsidR="0096010E">
        <w:rPr>
          <w:rFonts w:cs="Times New Roman"/>
        </w:rPr>
        <w:t>harus</w:t>
      </w:r>
      <w:proofErr w:type="spellEnd"/>
      <w:r w:rsidR="0096010E">
        <w:rPr>
          <w:rFonts w:cs="Times New Roman"/>
        </w:rPr>
        <w:t xml:space="preserve"> </w:t>
      </w:r>
      <w:proofErr w:type="spellStart"/>
      <w:r w:rsidR="0096010E">
        <w:rPr>
          <w:rFonts w:cs="Times New Roman"/>
        </w:rPr>
        <w:t>memiliki</w:t>
      </w:r>
      <w:proofErr w:type="spellEnd"/>
      <w:r w:rsidR="0096010E">
        <w:rPr>
          <w:rFonts w:cs="Times New Roman"/>
        </w:rPr>
        <w:t xml:space="preserve"> data yang </w:t>
      </w:r>
      <w:proofErr w:type="spellStart"/>
      <w:r w:rsidR="0096010E">
        <w:rPr>
          <w:rFonts w:cs="Times New Roman"/>
        </w:rPr>
        <w:t>mewakili</w:t>
      </w:r>
      <w:proofErr w:type="spellEnd"/>
      <w:r w:rsidR="0096010E">
        <w:rPr>
          <w:rFonts w:cs="Times New Roman"/>
        </w:rPr>
        <w:t xml:space="preserve"> </w:t>
      </w:r>
      <w:proofErr w:type="spellStart"/>
      <w:r w:rsidR="0096010E">
        <w:rPr>
          <w:rFonts w:cs="Times New Roman"/>
        </w:rPr>
        <w:t>karakter</w:t>
      </w:r>
      <w:proofErr w:type="spellEnd"/>
      <w:r w:rsidR="0096010E">
        <w:rPr>
          <w:rFonts w:cs="Times New Roman"/>
        </w:rPr>
        <w:t xml:space="preserve"> data norma</w:t>
      </w:r>
      <w:r w:rsidR="008B5343">
        <w:rPr>
          <w:rFonts w:cs="Times New Roman"/>
        </w:rPr>
        <w:t xml:space="preserve">l </w:t>
      </w:r>
      <w:proofErr w:type="spellStart"/>
      <w:r w:rsidR="008B5343">
        <w:rPr>
          <w:rFonts w:cs="Times New Roman"/>
        </w:rPr>
        <w:t>sebagai</w:t>
      </w:r>
      <w:proofErr w:type="spellEnd"/>
      <w:r w:rsidR="008B5343">
        <w:rPr>
          <w:rFonts w:cs="Times New Roman"/>
        </w:rPr>
        <w:t xml:space="preserve"> data </w:t>
      </w:r>
      <w:proofErr w:type="spellStart"/>
      <w:r w:rsidR="008B5343">
        <w:rPr>
          <w:rFonts w:cs="Times New Roman"/>
        </w:rPr>
        <w:t>referensi</w:t>
      </w:r>
      <w:proofErr w:type="spellEnd"/>
      <w:r w:rsidR="008B5343">
        <w:rPr>
          <w:rFonts w:cs="Times New Roman"/>
        </w:rPr>
        <w:t xml:space="preserve"> </w:t>
      </w:r>
      <w:proofErr w:type="spellStart"/>
      <w:r w:rsidR="008B5343">
        <w:rPr>
          <w:rFonts w:cs="Times New Roman"/>
        </w:rPr>
        <w:t>untuk</w:t>
      </w:r>
      <w:proofErr w:type="spellEnd"/>
      <w:r w:rsidR="008B5343">
        <w:rPr>
          <w:rFonts w:cs="Times New Roman"/>
        </w:rPr>
        <w:t xml:space="preserve"> </w:t>
      </w:r>
      <w:proofErr w:type="spellStart"/>
      <w:r w:rsidR="008B5343">
        <w:rPr>
          <w:rFonts w:cs="Times New Roman"/>
        </w:rPr>
        <w:t>dapat</w:t>
      </w:r>
      <w:proofErr w:type="spellEnd"/>
      <w:r w:rsidR="008B5343">
        <w:rPr>
          <w:rFonts w:cs="Times New Roman"/>
        </w:rPr>
        <w:t xml:space="preserve"> </w:t>
      </w:r>
      <w:proofErr w:type="spellStart"/>
      <w:r w:rsidR="008B5343">
        <w:rPr>
          <w:rFonts w:cs="Times New Roman"/>
        </w:rPr>
        <w:t>melakukan</w:t>
      </w:r>
      <w:proofErr w:type="spellEnd"/>
      <w:r w:rsidR="008B5343">
        <w:rPr>
          <w:rFonts w:cs="Times New Roman"/>
        </w:rPr>
        <w:t xml:space="preserve"> </w:t>
      </w:r>
      <w:proofErr w:type="spellStart"/>
      <w:r w:rsidR="008B5343">
        <w:rPr>
          <w:rFonts w:cs="Times New Roman"/>
        </w:rPr>
        <w:t>deteksi</w:t>
      </w:r>
      <w:proofErr w:type="spellEnd"/>
      <w:r w:rsidR="008B5343">
        <w:rPr>
          <w:rFonts w:cs="Times New Roman"/>
        </w:rPr>
        <w:t xml:space="preserve"> </w:t>
      </w:r>
      <w:proofErr w:type="spellStart"/>
      <w:r w:rsidR="008B5343">
        <w:rPr>
          <w:rFonts w:cs="Times New Roman"/>
        </w:rPr>
        <w:t>kesalahan</w:t>
      </w:r>
      <w:proofErr w:type="spellEnd"/>
      <w:r w:rsidR="008B5343">
        <w:rPr>
          <w:rFonts w:cs="Times New Roman"/>
        </w:rPr>
        <w:t xml:space="preserve"> </w:t>
      </w:r>
      <w:proofErr w:type="spellStart"/>
      <w:r w:rsidR="008B5343">
        <w:rPr>
          <w:rFonts w:cs="Times New Roman"/>
        </w:rPr>
        <w:t>secara</w:t>
      </w:r>
      <w:proofErr w:type="spellEnd"/>
      <w:r w:rsidR="008B5343">
        <w:rPr>
          <w:rFonts w:cs="Times New Roman"/>
        </w:rPr>
        <w:t xml:space="preserve"> optimal. </w:t>
      </w:r>
      <w:proofErr w:type="spellStart"/>
      <w:r w:rsidR="0096010E">
        <w:rPr>
          <w:rFonts w:cs="Times New Roman"/>
        </w:rPr>
        <w:t>Walaupun</w:t>
      </w:r>
      <w:proofErr w:type="spellEnd"/>
      <w:r w:rsidR="0096010E">
        <w:rPr>
          <w:rFonts w:cs="Times New Roman"/>
        </w:rPr>
        <w:t xml:space="preserve"> parameter yang </w:t>
      </w:r>
      <w:proofErr w:type="spellStart"/>
      <w:r w:rsidR="0096010E">
        <w:rPr>
          <w:rFonts w:cs="Times New Roman"/>
        </w:rPr>
        <w:t>telah</w:t>
      </w:r>
      <w:proofErr w:type="spellEnd"/>
      <w:r w:rsidR="0096010E">
        <w:rPr>
          <w:rFonts w:cs="Times New Roman"/>
        </w:rPr>
        <w:t xml:space="preserve"> </w:t>
      </w:r>
      <w:proofErr w:type="spellStart"/>
      <w:r w:rsidR="0096010E">
        <w:rPr>
          <w:rFonts w:cs="Times New Roman"/>
        </w:rPr>
        <w:t>ditentukan</w:t>
      </w:r>
      <w:proofErr w:type="spellEnd"/>
      <w:r w:rsidR="0096010E">
        <w:rPr>
          <w:rFonts w:cs="Times New Roman"/>
        </w:rPr>
        <w:t xml:space="preserve"> </w:t>
      </w:r>
      <w:proofErr w:type="spellStart"/>
      <w:r w:rsidR="0096010E">
        <w:rPr>
          <w:rFonts w:cs="Times New Roman"/>
        </w:rPr>
        <w:t>sebelumnya</w:t>
      </w:r>
      <w:proofErr w:type="spellEnd"/>
      <w:r w:rsidR="0096010E">
        <w:rPr>
          <w:rFonts w:cs="Times New Roman"/>
        </w:rPr>
        <w:t xml:space="preserve"> </w:t>
      </w:r>
      <w:proofErr w:type="spellStart"/>
      <w:r w:rsidR="0096010E">
        <w:rPr>
          <w:rFonts w:cs="Times New Roman"/>
        </w:rPr>
        <w:t>tidak</w:t>
      </w:r>
      <w:proofErr w:type="spellEnd"/>
      <w:r w:rsidR="0096010E">
        <w:rPr>
          <w:rFonts w:cs="Times New Roman"/>
        </w:rPr>
        <w:t xml:space="preserve"> </w:t>
      </w:r>
      <w:proofErr w:type="spellStart"/>
      <w:r w:rsidR="0096010E">
        <w:rPr>
          <w:rFonts w:cs="Times New Roman"/>
        </w:rPr>
        <w:t>sesuai</w:t>
      </w:r>
      <w:proofErr w:type="spellEnd"/>
      <w:r w:rsidR="0096010E">
        <w:rPr>
          <w:rFonts w:cs="Times New Roman"/>
        </w:rPr>
        <w:t xml:space="preserve"> </w:t>
      </w:r>
      <w:proofErr w:type="spellStart"/>
      <w:r w:rsidR="0096010E">
        <w:rPr>
          <w:rFonts w:cs="Times New Roman"/>
        </w:rPr>
        <w:t>dengan</w:t>
      </w:r>
      <w:proofErr w:type="spellEnd"/>
      <w:r w:rsidR="0096010E">
        <w:rPr>
          <w:rFonts w:cs="Times New Roman"/>
        </w:rPr>
        <w:t xml:space="preserve"> data yang </w:t>
      </w:r>
      <w:proofErr w:type="spellStart"/>
      <w:r w:rsidR="0096010E">
        <w:rPr>
          <w:rFonts w:cs="Times New Roman"/>
        </w:rPr>
        <w:t>digunakan</w:t>
      </w:r>
      <w:proofErr w:type="spellEnd"/>
      <w:r w:rsidR="0096010E">
        <w:rPr>
          <w:rFonts w:cs="Times New Roman"/>
        </w:rPr>
        <w:t xml:space="preserve">, parameter </w:t>
      </w:r>
      <w:proofErr w:type="spellStart"/>
      <w:r w:rsidR="0096010E">
        <w:rPr>
          <w:rFonts w:cs="Times New Roman"/>
        </w:rPr>
        <w:t>tersebut</w:t>
      </w:r>
      <w:proofErr w:type="spellEnd"/>
      <w:r w:rsidR="0096010E">
        <w:rPr>
          <w:rFonts w:cs="Times New Roman"/>
        </w:rPr>
        <w:t xml:space="preserve"> </w:t>
      </w:r>
      <w:proofErr w:type="spellStart"/>
      <w:r w:rsidR="0096010E">
        <w:rPr>
          <w:rFonts w:cs="Times New Roman"/>
        </w:rPr>
        <w:t>dapat</w:t>
      </w:r>
      <w:proofErr w:type="spellEnd"/>
      <w:r w:rsidR="0096010E">
        <w:rPr>
          <w:rFonts w:cs="Times New Roman"/>
        </w:rPr>
        <w:t xml:space="preserve"> </w:t>
      </w:r>
      <w:proofErr w:type="spellStart"/>
      <w:r w:rsidR="0096010E">
        <w:rPr>
          <w:rFonts w:cs="Times New Roman"/>
        </w:rPr>
        <w:t>digunakan</w:t>
      </w:r>
      <w:proofErr w:type="spellEnd"/>
      <w:r w:rsidR="0096010E">
        <w:rPr>
          <w:rFonts w:cs="Times New Roman"/>
        </w:rPr>
        <w:t xml:space="preserve"> </w:t>
      </w:r>
      <w:proofErr w:type="spellStart"/>
      <w:r w:rsidR="0096010E">
        <w:rPr>
          <w:rFonts w:cs="Times New Roman"/>
        </w:rPr>
        <w:t>sebagai</w:t>
      </w:r>
      <w:proofErr w:type="spellEnd"/>
      <w:r w:rsidR="0096010E">
        <w:rPr>
          <w:rFonts w:cs="Times New Roman"/>
        </w:rPr>
        <w:t xml:space="preserve"> </w:t>
      </w:r>
      <w:proofErr w:type="spellStart"/>
      <w:r w:rsidR="0096010E">
        <w:rPr>
          <w:rFonts w:cs="Times New Roman"/>
        </w:rPr>
        <w:t>titik</w:t>
      </w:r>
      <w:proofErr w:type="spellEnd"/>
      <w:r w:rsidR="0096010E">
        <w:rPr>
          <w:rFonts w:cs="Times New Roman"/>
        </w:rPr>
        <w:t xml:space="preserve"> </w:t>
      </w:r>
      <w:proofErr w:type="spellStart"/>
      <w:r w:rsidR="0096010E">
        <w:rPr>
          <w:rFonts w:cs="Times New Roman"/>
        </w:rPr>
        <w:t>mulai</w:t>
      </w:r>
      <w:proofErr w:type="spellEnd"/>
      <w:r w:rsidR="0096010E">
        <w:rPr>
          <w:rFonts w:cs="Times New Roman"/>
        </w:rPr>
        <w:t xml:space="preserve"> </w:t>
      </w:r>
      <w:proofErr w:type="spellStart"/>
      <w:r w:rsidR="0096010E">
        <w:rPr>
          <w:rFonts w:cs="Times New Roman"/>
        </w:rPr>
        <w:t>dalam</w:t>
      </w:r>
      <w:proofErr w:type="spellEnd"/>
      <w:r w:rsidR="0096010E">
        <w:rPr>
          <w:rFonts w:cs="Times New Roman"/>
        </w:rPr>
        <w:t xml:space="preserve"> </w:t>
      </w:r>
      <w:proofErr w:type="spellStart"/>
      <w:r w:rsidR="0096010E">
        <w:rPr>
          <w:rFonts w:cs="Times New Roman"/>
        </w:rPr>
        <w:t>pencarian</w:t>
      </w:r>
      <w:proofErr w:type="spellEnd"/>
      <w:r w:rsidR="0096010E">
        <w:rPr>
          <w:rFonts w:cs="Times New Roman"/>
        </w:rPr>
        <w:t xml:space="preserve"> parameter optimum </w:t>
      </w:r>
      <w:proofErr w:type="spellStart"/>
      <w:r w:rsidR="0096010E">
        <w:rPr>
          <w:rFonts w:cs="Times New Roman"/>
        </w:rPr>
        <w:t>untuk</w:t>
      </w:r>
      <w:proofErr w:type="spellEnd"/>
      <w:r w:rsidR="0096010E">
        <w:rPr>
          <w:rFonts w:cs="Times New Roman"/>
        </w:rPr>
        <w:t xml:space="preserve"> </w:t>
      </w:r>
      <w:proofErr w:type="spellStart"/>
      <w:r w:rsidR="0096010E">
        <w:rPr>
          <w:rFonts w:cs="Times New Roman"/>
        </w:rPr>
        <w:t>kedua</w:t>
      </w:r>
      <w:proofErr w:type="spellEnd"/>
      <w:r w:rsidR="0096010E">
        <w:rPr>
          <w:rFonts w:cs="Times New Roman"/>
        </w:rPr>
        <w:t xml:space="preserve"> data.</w:t>
      </w:r>
    </w:p>
    <w:p w14:paraId="2E08A816" w14:textId="77777777" w:rsidR="00AE3406" w:rsidRPr="00944E0B" w:rsidRDefault="00363AA7">
      <w:pPr>
        <w:pStyle w:val="Heading2"/>
        <w:spacing w:line="360" w:lineRule="auto"/>
        <w:rPr>
          <w:rFonts w:cs="Times New Roman"/>
        </w:rPr>
      </w:pPr>
      <w:bookmarkStart w:id="176" w:name="_Toc61463458"/>
      <w:r w:rsidRPr="00944E0B">
        <w:rPr>
          <w:rFonts w:cs="Times New Roman"/>
        </w:rPr>
        <w:t>Saran</w:t>
      </w:r>
      <w:bookmarkEnd w:id="176"/>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7" w:name="_Toc61463459"/>
          <w:r w:rsidRPr="00944E0B">
            <w:rPr>
              <w:rFonts w:cs="Times New Roman"/>
            </w:rPr>
            <w:t>DAFTAR PUSTAKA</w:t>
          </w:r>
          <w:bookmarkEnd w:id="177"/>
        </w:p>
        <w:p w14:paraId="6952B7A7" w14:textId="02CBB340" w:rsidR="0006479F" w:rsidRPr="0006479F" w:rsidRDefault="00466392" w:rsidP="0006479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6479F" w:rsidRPr="0006479F">
            <w:rPr>
              <w:rFonts w:cs="Times New Roman"/>
              <w:noProof/>
              <w:szCs w:val="24"/>
            </w:rPr>
            <w:t>[1]</w:t>
          </w:r>
          <w:r w:rsidR="0006479F" w:rsidRPr="0006479F">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06479F" w:rsidRPr="0006479F">
            <w:rPr>
              <w:rFonts w:cs="Times New Roman"/>
              <w:i/>
              <w:iCs/>
              <w:noProof/>
              <w:szCs w:val="24"/>
            </w:rPr>
            <w:t>Chemom. Intell. Lab. Syst.</w:t>
          </w:r>
          <w:r w:rsidR="0006479F" w:rsidRPr="0006479F">
            <w:rPr>
              <w:rFonts w:cs="Times New Roman"/>
              <w:noProof/>
              <w:szCs w:val="24"/>
            </w:rPr>
            <w:t>, vol. 50, no. 2, pp. 243–252, 2000, doi: 10.1016/S0169-7439(99)00061-1.</w:t>
          </w:r>
        </w:p>
        <w:p w14:paraId="255C79C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w:t>
          </w:r>
          <w:r w:rsidRPr="0006479F">
            <w:rPr>
              <w:rFonts w:cs="Times New Roman"/>
              <w:noProof/>
              <w:szCs w:val="24"/>
            </w:rPr>
            <w:tab/>
            <w:t xml:space="preserve">Y. J. Yoo, “Data-driven fault detection process using correlation based clustering,” </w:t>
          </w:r>
          <w:r w:rsidRPr="0006479F">
            <w:rPr>
              <w:rFonts w:cs="Times New Roman"/>
              <w:i/>
              <w:iCs/>
              <w:noProof/>
              <w:szCs w:val="24"/>
            </w:rPr>
            <w:t>Comput. Ind.</w:t>
          </w:r>
          <w:r w:rsidRPr="0006479F">
            <w:rPr>
              <w:rFonts w:cs="Times New Roman"/>
              <w:noProof/>
              <w:szCs w:val="24"/>
            </w:rPr>
            <w:t>, vol. 122, p. 103279, 2020, doi: 10.1016/j.compind.2020.103279.</w:t>
          </w:r>
        </w:p>
        <w:p w14:paraId="67B8A7A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w:t>
          </w:r>
          <w:r w:rsidRPr="0006479F">
            <w:rPr>
              <w:rFonts w:cs="Times New Roman"/>
              <w:noProof/>
              <w:szCs w:val="24"/>
            </w:rPr>
            <w:tab/>
            <w:t xml:space="preserve">S. Yin, X. Gao, H. R. Karimi, and X. Zhu, “Study on support vector machine-based fault detection in Tennessee Eastman process,” </w:t>
          </w:r>
          <w:r w:rsidRPr="0006479F">
            <w:rPr>
              <w:rFonts w:cs="Times New Roman"/>
              <w:i/>
              <w:iCs/>
              <w:noProof/>
              <w:szCs w:val="24"/>
            </w:rPr>
            <w:t>Abstr. Appl. Anal.</w:t>
          </w:r>
          <w:r w:rsidRPr="0006479F">
            <w:rPr>
              <w:rFonts w:cs="Times New Roman"/>
              <w:noProof/>
              <w:szCs w:val="24"/>
            </w:rPr>
            <w:t>, vol. 2014, 2014, doi: 10.1155/2014/836895.</w:t>
          </w:r>
        </w:p>
        <w:p w14:paraId="32047BC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[4]</w:t>
          </w:r>
          <w:r w:rsidRPr="0006479F">
            <w:rPr>
              <w:rFonts w:cs="Times New Roman"/>
              <w:noProof/>
              <w:szCs w:val="24"/>
            </w:rPr>
            <w:tab/>
            <w:t>Y. C. A. P. Reddy, P. Viswanath, and B. E. Reddy, “Semi - supervised learning : a brief review,” vol. 7, pp. 81–85, 2018.</w:t>
          </w:r>
        </w:p>
        <w:p w14:paraId="710D270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[5]</w:t>
          </w:r>
          <w:r w:rsidRPr="0006479F">
            <w:rPr>
              <w:rFonts w:cs="Times New Roman"/>
              <w:noProof/>
              <w:szCs w:val="24"/>
            </w:rPr>
            <w:tab/>
            <w:t xml:space="preserve">K. Y. Chen, L. S. Chen, M. C. Chen, and C. L. Lee, “Using SVM based method for equipment fault detection in a thermal power plant,” </w:t>
          </w:r>
          <w:r w:rsidRPr="0006479F">
            <w:rPr>
              <w:rFonts w:cs="Times New Roman"/>
              <w:i/>
              <w:iCs/>
              <w:noProof/>
              <w:szCs w:val="24"/>
            </w:rPr>
            <w:t>Comput. Ind.</w:t>
          </w:r>
          <w:r w:rsidRPr="0006479F">
            <w:rPr>
              <w:rFonts w:cs="Times New Roman"/>
              <w:noProof/>
              <w:szCs w:val="24"/>
            </w:rPr>
            <w:t>, vol. 62, no. 1, pp. 42–50, 2011, doi: 10.1016/j.compind.2010.05.013.</w:t>
          </w:r>
        </w:p>
        <w:p w14:paraId="20A032E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[6]</w:t>
          </w:r>
          <w:r w:rsidRPr="0006479F">
            <w:rPr>
              <w:rFonts w:cs="Times New Roman"/>
              <w:noProof/>
              <w:szCs w:val="24"/>
            </w:rPr>
            <w:tab/>
            <w:t xml:space="preserve">N. G. Lo, J. M. Flaus, and O. Adrot, “Review of Machine Learning Approaches in Fault Diagnosis applied to IoT Systems,” </w:t>
          </w:r>
          <w:r w:rsidRPr="0006479F">
            <w:rPr>
              <w:rFonts w:cs="Times New Roman"/>
              <w:i/>
              <w:iCs/>
              <w:noProof/>
              <w:szCs w:val="24"/>
            </w:rPr>
            <w:t>2019 Int. Conf. Control. Autom. Diagnosis, ICCAD 2019 - Proc.</w:t>
          </w:r>
          <w:r w:rsidRPr="0006479F">
            <w:rPr>
              <w:rFonts w:cs="Times New Roman"/>
              <w:noProof/>
              <w:szCs w:val="24"/>
            </w:rPr>
            <w:t>, 2019, doi: 10.1109/ICCAD46983.2019.9037949.</w:t>
          </w:r>
        </w:p>
        <w:p w14:paraId="3CCDBAA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[7]</w:t>
          </w:r>
          <w:r w:rsidRPr="0006479F">
            <w:rPr>
              <w:rFonts w:cs="Times New Roman"/>
              <w:noProof/>
              <w:szCs w:val="24"/>
            </w:rPr>
            <w:tab/>
            <w:t>W. Liu, Z. Peng, and D. Cui, “A Review of Industrial Fault Diagnosis Based on Data-driven Methods,” vol. 147, no. Ncce, pp. 889–893, 2018, doi: 10.2991/ncce-18.2018.148.</w:t>
          </w:r>
        </w:p>
        <w:p w14:paraId="3B7DB63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[8]</w:t>
          </w:r>
          <w:r w:rsidRPr="0006479F">
            <w:rPr>
              <w:rFonts w:cs="Times New Roman"/>
              <w:noProof/>
              <w:szCs w:val="24"/>
            </w:rPr>
            <w:tab/>
            <w:t xml:space="preserve">A. Hajj Hassan, S. Lambert-Lacroix, and F. Pasqualini, “Real-Time Fault Detection in Semiconductor Using One-Class Support Vector Machines,” </w:t>
          </w:r>
          <w:r w:rsidRPr="0006479F">
            <w:rPr>
              <w:rFonts w:cs="Times New Roman"/>
              <w:i/>
              <w:iCs/>
              <w:noProof/>
              <w:szCs w:val="24"/>
            </w:rPr>
            <w:t>Int. J. Comput. Theory Eng.</w:t>
          </w:r>
          <w:r w:rsidRPr="0006479F">
            <w:rPr>
              <w:rFonts w:cs="Times New Roman"/>
              <w:noProof/>
              <w:szCs w:val="24"/>
            </w:rPr>
            <w:t>, vol. 7, no. 3, pp. 191–196, 2015, doi: 10.7763/ijcte.2015.v7.955.</w:t>
          </w:r>
        </w:p>
        <w:p w14:paraId="60C41BE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[9]</w:t>
          </w:r>
          <w:r w:rsidRPr="0006479F">
            <w:rPr>
              <w:rFonts w:cs="Times New Roman"/>
              <w:noProof/>
              <w:szCs w:val="24"/>
            </w:rPr>
            <w:tab/>
            <w:t xml:space="preserve">A. Albalate, A. Suchindranath, D. Suendermann, and W. Minker, “A semi-supervised cluster-and-label approach for utterance classification,” </w:t>
          </w:r>
          <w:r w:rsidRPr="0006479F">
            <w:rPr>
              <w:rFonts w:cs="Times New Roman"/>
              <w:i/>
              <w:iCs/>
              <w:noProof/>
              <w:szCs w:val="24"/>
            </w:rPr>
            <w:t>Proc. 11th Annu. Conf. Int. Speech Commun. Assoc. INTERSPEECH 2010</w:t>
          </w:r>
          <w:r w:rsidRPr="0006479F">
            <w:rPr>
              <w:rFonts w:cs="Times New Roman"/>
              <w:noProof/>
              <w:szCs w:val="24"/>
            </w:rPr>
            <w:t>, pp. 2510–2513, 2010.</w:t>
          </w:r>
        </w:p>
        <w:p w14:paraId="5E6EF7B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[10]</w:t>
          </w:r>
          <w:r w:rsidRPr="0006479F">
            <w:rPr>
              <w:rFonts w:cs="Times New Roman"/>
              <w:noProof/>
              <w:szCs w:val="24"/>
            </w:rPr>
            <w:tab/>
            <w:t xml:space="preserve">J. Liu, Y. F. Li, and E. Zio, “A SVM framework for fault detection of the braking system in a high speed train,” </w:t>
          </w:r>
          <w:r w:rsidRPr="0006479F">
            <w:rPr>
              <w:rFonts w:cs="Times New Roman"/>
              <w:i/>
              <w:iCs/>
              <w:noProof/>
              <w:szCs w:val="24"/>
            </w:rPr>
            <w:t>Mech. Syst. Signal Process.</w:t>
          </w:r>
          <w:r w:rsidRPr="0006479F">
            <w:rPr>
              <w:rFonts w:cs="Times New Roman"/>
              <w:noProof/>
              <w:szCs w:val="24"/>
            </w:rPr>
            <w:t>, vol. 87, no. August 2016, pp. 401–409, 2017, doi: 10.1016/j.ymssp.2016.10.034.</w:t>
          </w:r>
        </w:p>
        <w:p w14:paraId="6221BA9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[11]</w:t>
          </w:r>
          <w:r w:rsidRPr="0006479F">
            <w:rPr>
              <w:rFonts w:cs="Times New Roman"/>
              <w:noProof/>
              <w:szCs w:val="24"/>
            </w:rPr>
            <w:tab/>
            <w:t xml:space="preserve">Z. M. Hira and D. F. Gillies, “A Review of Feature Selection and Feature Extraction Methods Applied on Microarray Data,” </w:t>
          </w:r>
          <w:r w:rsidRPr="0006479F">
            <w:rPr>
              <w:rFonts w:cs="Times New Roman"/>
              <w:i/>
              <w:iCs/>
              <w:noProof/>
              <w:szCs w:val="24"/>
            </w:rPr>
            <w:t>Comput. Math. Methods Med.</w:t>
          </w:r>
          <w:r w:rsidRPr="0006479F">
            <w:rPr>
              <w:rFonts w:cs="Times New Roman"/>
              <w:noProof/>
              <w:szCs w:val="24"/>
            </w:rPr>
            <w:t xml:space="preserve">, vol. 2015, no. 1, pp. 2–4, 2015, [Online]. Available: </w:t>
          </w:r>
          <w:r w:rsidRPr="0006479F">
            <w:rPr>
              <w:rFonts w:cs="Times New Roman"/>
              <w:noProof/>
              <w:szCs w:val="24"/>
            </w:rPr>
            <w:lastRenderedPageBreak/>
            <w:t>http://dx.doi.org/10.1155/2015/.</w:t>
          </w:r>
        </w:p>
        <w:p w14:paraId="42FFF28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[12]</w:t>
          </w:r>
          <w:r w:rsidRPr="0006479F">
            <w:rPr>
              <w:rFonts w:cs="Times New Roman"/>
              <w:noProof/>
              <w:szCs w:val="24"/>
            </w:rPr>
            <w:tab/>
            <w:t xml:space="preserve">J. Yang, Z. Jin, J. Y. Yang, D. Zhang, and A. F. Frangi, “Essence of kernel Fisher discriminant: KPCA plus LDA,” </w:t>
          </w:r>
          <w:r w:rsidRPr="0006479F">
            <w:rPr>
              <w:rFonts w:cs="Times New Roman"/>
              <w:i/>
              <w:iCs/>
              <w:noProof/>
              <w:szCs w:val="24"/>
            </w:rPr>
            <w:t>Pattern Recognit.</w:t>
          </w:r>
          <w:r w:rsidRPr="0006479F">
            <w:rPr>
              <w:rFonts w:cs="Times New Roman"/>
              <w:noProof/>
              <w:szCs w:val="24"/>
            </w:rPr>
            <w:t>, vol. 37, no. 10, pp. 2097–2100, 2004, doi: 10.1016/j.patcog.2003.10.015.</w:t>
          </w:r>
        </w:p>
        <w:p w14:paraId="7008A77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[13]</w:t>
          </w:r>
          <w:r w:rsidRPr="0006479F">
            <w:rPr>
              <w:rFonts w:cs="Times New Roman"/>
              <w:noProof/>
              <w:szCs w:val="24"/>
            </w:rPr>
            <w:tab/>
            <w:t xml:space="preserve">Z. B. Zhu and Z. H. Song, “A novel fault diagnosis system using pattern classification on kernel FDA subspace,” </w:t>
          </w:r>
          <w:r w:rsidRPr="0006479F">
            <w:rPr>
              <w:rFonts w:cs="Times New Roman"/>
              <w:i/>
              <w:iCs/>
              <w:noProof/>
              <w:szCs w:val="24"/>
            </w:rPr>
            <w:t>Expert Syst. Appl.</w:t>
          </w:r>
          <w:r w:rsidRPr="0006479F">
            <w:rPr>
              <w:rFonts w:cs="Times New Roman"/>
              <w:noProof/>
              <w:szCs w:val="24"/>
            </w:rPr>
            <w:t>, vol. 38, no. 6, pp. 6895–6905, 2011, doi: 10.1016/j.eswa.2010.12.034.</w:t>
          </w:r>
        </w:p>
        <w:p w14:paraId="170D92C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[14]</w:t>
          </w:r>
          <w:r w:rsidRPr="0006479F">
            <w:rPr>
              <w:rFonts w:cs="Times New Roman"/>
              <w:noProof/>
              <w:szCs w:val="24"/>
            </w:rPr>
            <w:tab/>
            <w:t xml:space="preserve">N. Amruthnath and T. Gupta, “Fault Diagnosis Using Clustering. What Statistical Test To Use for Hypothesis Testing?,” </w:t>
          </w:r>
          <w:r w:rsidRPr="0006479F">
            <w:rPr>
              <w:rFonts w:cs="Times New Roman"/>
              <w:i/>
              <w:iCs/>
              <w:noProof/>
              <w:szCs w:val="24"/>
            </w:rPr>
            <w:t>arXiv</w:t>
          </w:r>
          <w:r w:rsidRPr="0006479F">
            <w:rPr>
              <w:rFonts w:cs="Times New Roman"/>
              <w:noProof/>
              <w:szCs w:val="24"/>
            </w:rPr>
            <w:t>, vol. 6, no. 1, pp. 17–33, 2019, doi: 10.5121/mlaij.2019.6102.</w:t>
          </w:r>
        </w:p>
        <w:p w14:paraId="7EC5344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[15]</w:t>
          </w:r>
          <w:r w:rsidRPr="0006479F">
            <w:rPr>
              <w:rFonts w:cs="Times New Roman"/>
              <w:noProof/>
              <w:szCs w:val="24"/>
            </w:rPr>
            <w:tab/>
            <w:t xml:space="preserve">R. Chitrakar and H. Chuanhe, “Anomaly detection using Support Vector Machine classification with k-Medoids clustering,” </w:t>
          </w:r>
          <w:r w:rsidRPr="0006479F">
            <w:rPr>
              <w:rFonts w:cs="Times New Roman"/>
              <w:i/>
              <w:iCs/>
              <w:noProof/>
              <w:szCs w:val="24"/>
            </w:rPr>
            <w:t>Asian Himalayas Int. Conf. Internet</w:t>
          </w:r>
          <w:r w:rsidRPr="0006479F">
            <w:rPr>
              <w:rFonts w:cs="Times New Roman"/>
              <w:noProof/>
              <w:szCs w:val="24"/>
            </w:rPr>
            <w:t>, pp. 1–5, 2012, doi: 10.1109/AHICI.2012.6408446.</w:t>
          </w:r>
        </w:p>
        <w:p w14:paraId="6E74AE3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[16]</w:t>
          </w:r>
          <w:r w:rsidRPr="0006479F">
            <w:rPr>
              <w:rFonts w:cs="Times New Roman"/>
              <w:noProof/>
              <w:szCs w:val="24"/>
            </w:rPr>
            <w:tab/>
            <w:t>R. G. Brereton and G. R. Lloyd, “Support Vector Machines for classification and regression,” 1998. doi: 10.1039/b918972f.</w:t>
          </w:r>
        </w:p>
        <w:p w14:paraId="0D4D379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[17]</w:t>
          </w:r>
          <w:r w:rsidRPr="0006479F">
            <w:rPr>
              <w:rFonts w:cs="Times New Roman"/>
              <w:noProof/>
              <w:szCs w:val="24"/>
            </w:rPr>
            <w:tab/>
            <w:t xml:space="preserve">C.-W. Hsu and C.-J. Lin, “A comparison of methods for multi-class support vector machines,” </w:t>
          </w:r>
          <w:r w:rsidRPr="0006479F">
            <w:rPr>
              <w:rFonts w:cs="Times New Roman"/>
              <w:i/>
              <w:iCs/>
              <w:noProof/>
              <w:szCs w:val="24"/>
            </w:rPr>
            <w:t>Lect. Notes Comput. Sci.</w:t>
          </w:r>
          <w:r w:rsidRPr="0006479F">
            <w:rPr>
              <w:rFonts w:cs="Times New Roman"/>
              <w:noProof/>
              <w:szCs w:val="24"/>
            </w:rPr>
            <w:t>, vol. 13, no. 2, pp. 415–425, 2002, doi: 10.1109/72.991427.</w:t>
          </w:r>
        </w:p>
        <w:p w14:paraId="665AAF8A"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[18]</w:t>
          </w:r>
          <w:r w:rsidRPr="0006479F">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06479F">
            <w:rPr>
              <w:rFonts w:cs="Times New Roman"/>
              <w:i/>
              <w:iCs/>
              <w:noProof/>
              <w:szCs w:val="24"/>
            </w:rPr>
            <w:t>Adv. Mech. Eng.</w:t>
          </w:r>
          <w:r w:rsidRPr="0006479F">
            <w:rPr>
              <w:rFonts w:cs="Times New Roman"/>
              <w:noProof/>
              <w:szCs w:val="24"/>
            </w:rPr>
            <w:t>, vol. 8, no. 1, pp. 1–6, 2016, doi: 10.1177/1687814016629345.</w:t>
          </w:r>
        </w:p>
        <w:p w14:paraId="400D1B7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[19]</w:t>
          </w:r>
          <w:r w:rsidRPr="0006479F">
            <w:rPr>
              <w:rFonts w:cs="Times New Roman"/>
              <w:noProof/>
              <w:szCs w:val="24"/>
            </w:rPr>
            <w:tab/>
            <w:t>J. MacQueen, “SOME METHODS FOR CLASSIFICATION AND ANALYSIS OF MULTIVARIATE OBSERVATIONS,” 1967, doi: 10.1.1.308.8619.</w:t>
          </w:r>
        </w:p>
        <w:p w14:paraId="51E4B33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[20]</w:t>
          </w:r>
          <w:r w:rsidRPr="0006479F">
            <w:rPr>
              <w:rFonts w:cs="Times New Roman"/>
              <w:noProof/>
              <w:szCs w:val="24"/>
            </w:rPr>
            <w:tab/>
            <w:t xml:space="preserve">D. Arthur and S. Vassilvitskii, “k-means++: The Advantages of Careful Seeding,” in </w:t>
          </w:r>
          <w:r w:rsidRPr="0006479F">
            <w:rPr>
              <w:rFonts w:cs="Times New Roman"/>
              <w:i/>
              <w:iCs/>
              <w:noProof/>
              <w:szCs w:val="24"/>
            </w:rPr>
            <w:t>SODA ’07: Proceedings of the eighteenth annual ACM-SIAM symposium on Discrete algorithms</w:t>
          </w:r>
          <w:r w:rsidRPr="0006479F">
            <w:rPr>
              <w:rFonts w:cs="Times New Roman"/>
              <w:noProof/>
              <w:szCs w:val="24"/>
            </w:rPr>
            <w:t>, 2007, pp. 1027–1035.</w:t>
          </w:r>
        </w:p>
        <w:p w14:paraId="4DBC749D"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[21]</w:t>
          </w:r>
          <w:r w:rsidRPr="0006479F">
            <w:rPr>
              <w:rFonts w:cs="Times New Roman"/>
              <w:noProof/>
              <w:szCs w:val="24"/>
            </w:rPr>
            <w:tab/>
            <w:t xml:space="preserve">M. A. Syakur, B. K. Khotimah, E. M. S. Rochman, and B. D. Satoto, “Integration K-Means Clustering Method and Elbow Method for Identification of the Best Customer Profile Cluster,” </w:t>
          </w:r>
          <w:r w:rsidRPr="0006479F">
            <w:rPr>
              <w:rFonts w:cs="Times New Roman"/>
              <w:i/>
              <w:iCs/>
              <w:noProof/>
              <w:szCs w:val="24"/>
            </w:rPr>
            <w:t>IOP Conf. Ser. Mater. Sci. Eng.</w:t>
          </w:r>
          <w:r w:rsidRPr="0006479F">
            <w:rPr>
              <w:rFonts w:cs="Times New Roman"/>
              <w:noProof/>
              <w:szCs w:val="24"/>
            </w:rPr>
            <w:t>, vol. 336, no. 1, 2018, doi: 10.1088/1757-899X/336/1/012017.</w:t>
          </w:r>
        </w:p>
        <w:p w14:paraId="51D27BE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[22]</w:t>
          </w:r>
          <w:r w:rsidRPr="0006479F">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12E7669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[23]</w:t>
          </w:r>
          <w:r w:rsidRPr="0006479F">
            <w:rPr>
              <w:rFonts w:cs="Times New Roman"/>
              <w:noProof/>
              <w:szCs w:val="24"/>
            </w:rPr>
            <w:tab/>
            <w:t xml:space="preserve">E. Schubert, J. Sander, M. Ester, H. P. Kriegel, and X. Xu, “DBSCAN Revisited, Revisited,” </w:t>
          </w:r>
          <w:r w:rsidRPr="0006479F">
            <w:rPr>
              <w:rFonts w:cs="Times New Roman"/>
              <w:i/>
              <w:iCs/>
              <w:noProof/>
              <w:szCs w:val="24"/>
            </w:rPr>
            <w:t>ACM Trans. Database Syst.</w:t>
          </w:r>
          <w:r w:rsidRPr="0006479F">
            <w:rPr>
              <w:rFonts w:cs="Times New Roman"/>
              <w:noProof/>
              <w:szCs w:val="24"/>
            </w:rPr>
            <w:t>, vol. 42, no. 3, pp. 1–21, 2017, doi: 10.1145/3068335.</w:t>
          </w:r>
        </w:p>
        <w:p w14:paraId="52569DD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lastRenderedPageBreak/>
            <w:t>[24]</w:t>
          </w:r>
          <w:r w:rsidRPr="0006479F">
            <w:rPr>
              <w:rFonts w:cs="Times New Roman"/>
              <w:noProof/>
              <w:szCs w:val="24"/>
            </w:rPr>
            <w:tab/>
            <w:t xml:space="preserve">A. Ng, “CS229 Lecture notes Margins : SVM,” </w:t>
          </w:r>
          <w:r w:rsidRPr="0006479F">
            <w:rPr>
              <w:rFonts w:cs="Times New Roman"/>
              <w:i/>
              <w:iCs/>
              <w:noProof/>
              <w:szCs w:val="24"/>
            </w:rPr>
            <w:t>Intell. Syst. their Appl. IEEE</w:t>
          </w:r>
          <w:r w:rsidRPr="0006479F">
            <w:rPr>
              <w:rFonts w:cs="Times New Roman"/>
              <w:noProof/>
              <w:szCs w:val="24"/>
            </w:rPr>
            <w:t>, vol. pt.1, no. x, pp. 1–25, 2012, [Online]. Available: http://www.stanford.edu/class/cs229/notes/cs229-notes3.pdf.</w:t>
          </w:r>
        </w:p>
        <w:p w14:paraId="5FF33BA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[25]</w:t>
          </w:r>
          <w:r w:rsidRPr="0006479F">
            <w:rPr>
              <w:rFonts w:cs="Times New Roman"/>
              <w:noProof/>
              <w:szCs w:val="24"/>
            </w:rPr>
            <w:tab/>
            <w:t xml:space="preserve">L. J. P. Van Der Maaten, E. O. Postma, and H. J. Van Den Herik, “Dimensionality Reduction: A Comparative Review,” </w:t>
          </w:r>
          <w:r w:rsidRPr="0006479F">
            <w:rPr>
              <w:rFonts w:cs="Times New Roman"/>
              <w:i/>
              <w:iCs/>
              <w:noProof/>
              <w:szCs w:val="24"/>
            </w:rPr>
            <w:t>J. Mach. Learn. Res.</w:t>
          </w:r>
          <w:r w:rsidRPr="0006479F">
            <w:rPr>
              <w:rFonts w:cs="Times New Roman"/>
              <w:noProof/>
              <w:szCs w:val="24"/>
            </w:rPr>
            <w:t>, vol. 10, pp. 1–41, 2009, doi: 10.1080/13506280444000102.</w:t>
          </w:r>
        </w:p>
        <w:p w14:paraId="1143F54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[26]</w:t>
          </w:r>
          <w:r w:rsidRPr="0006479F">
            <w:rPr>
              <w:rFonts w:cs="Times New Roman"/>
              <w:noProof/>
              <w:szCs w:val="24"/>
            </w:rPr>
            <w:tab/>
            <w:t xml:space="preserve">Q. Yang and K. A. Loparo, “Model-based and data driven fault diagnosis methods with applications to process monitoring,” </w:t>
          </w:r>
          <w:r w:rsidRPr="0006479F">
            <w:rPr>
              <w:rFonts w:cs="Times New Roman"/>
              <w:i/>
              <w:iCs/>
              <w:noProof/>
              <w:szCs w:val="24"/>
            </w:rPr>
            <w:t>Case West. Reserv. Univ.</w:t>
          </w:r>
          <w:r w:rsidRPr="0006479F">
            <w:rPr>
              <w:rFonts w:cs="Times New Roman"/>
              <w:noProof/>
              <w:szCs w:val="24"/>
            </w:rPr>
            <w:t>, no. May, pp. 1–191, 2004.</w:t>
          </w:r>
        </w:p>
        <w:p w14:paraId="77261B9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[27]</w:t>
          </w:r>
          <w:r w:rsidRPr="0006479F">
            <w:rPr>
              <w:rFonts w:cs="Times New Roman"/>
              <w:noProof/>
              <w:szCs w:val="24"/>
            </w:rPr>
            <w:tab/>
            <w:t xml:space="preserve">X. Wan, “Influence of feature scaling on convergence of gradient iterative algorithm,” </w:t>
          </w:r>
          <w:r w:rsidRPr="0006479F">
            <w:rPr>
              <w:rFonts w:cs="Times New Roman"/>
              <w:i/>
              <w:iCs/>
              <w:noProof/>
              <w:szCs w:val="24"/>
            </w:rPr>
            <w:t>J. Phys. Conf. Ser.</w:t>
          </w:r>
          <w:r w:rsidRPr="0006479F">
            <w:rPr>
              <w:rFonts w:cs="Times New Roman"/>
              <w:noProof/>
              <w:szCs w:val="24"/>
            </w:rPr>
            <w:t>, vol. 1213, no. 3, 2019, doi: 10.1088/1742-6596/1213/3/032021.</w:t>
          </w:r>
        </w:p>
        <w:p w14:paraId="0BFDEF97"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[28]</w:t>
          </w:r>
          <w:r w:rsidRPr="0006479F">
            <w:rPr>
              <w:rFonts w:cs="Times New Roman"/>
              <w:noProof/>
              <w:szCs w:val="24"/>
            </w:rPr>
            <w:tab/>
            <w:t xml:space="preserve">V. N. G. Raju, K. P. Lakshmi, V. M. Jain, A. Kalidindi, and V. Padma, “Study the Influence of Normalization/Transformation process on the Accuracy of Supervised Classification,” </w:t>
          </w:r>
          <w:r w:rsidRPr="0006479F">
            <w:rPr>
              <w:rFonts w:cs="Times New Roman"/>
              <w:i/>
              <w:iCs/>
              <w:noProof/>
              <w:szCs w:val="24"/>
            </w:rPr>
            <w:t>Proc. 3rd Int. Conf. Smart Syst. Inven. Technol. ICSSIT 2020</w:t>
          </w:r>
          <w:r w:rsidRPr="0006479F">
            <w:rPr>
              <w:rFonts w:cs="Times New Roman"/>
              <w:noProof/>
              <w:szCs w:val="24"/>
            </w:rPr>
            <w:t>, no. Icssit, pp. 729–735, 2020, doi: 10.1109/ICSSIT48917.2020.9214160.</w:t>
          </w:r>
        </w:p>
        <w:p w14:paraId="27DD251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[29]</w:t>
          </w:r>
          <w:r w:rsidRPr="0006479F">
            <w:rPr>
              <w:rFonts w:cs="Times New Roman"/>
              <w:noProof/>
              <w:szCs w:val="24"/>
            </w:rPr>
            <w:tab/>
            <w:t xml:space="preserve">R. Isermann, “Model-based fault-detection and diagnosis - Status and applications,” </w:t>
          </w:r>
          <w:r w:rsidRPr="0006479F">
            <w:rPr>
              <w:rFonts w:cs="Times New Roman"/>
              <w:i/>
              <w:iCs/>
              <w:noProof/>
              <w:szCs w:val="24"/>
            </w:rPr>
            <w:t>Annu. Rev. Control</w:t>
          </w:r>
          <w:r w:rsidRPr="0006479F">
            <w:rPr>
              <w:rFonts w:cs="Times New Roman"/>
              <w:noProof/>
              <w:szCs w:val="24"/>
            </w:rPr>
            <w:t>, vol. 29, no. 1, pp. 71–85, 2005, doi: 10.1016/j.arcontrol.2004.12.002.</w:t>
          </w:r>
        </w:p>
        <w:p w14:paraId="69E47D6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[30]</w:t>
          </w:r>
          <w:r w:rsidRPr="0006479F">
            <w:rPr>
              <w:rFonts w:cs="Times New Roman"/>
              <w:noProof/>
              <w:szCs w:val="24"/>
            </w:rPr>
            <w:tab/>
            <w:t xml:space="preserve">V. Lampkin, W. T. Leong, L. Olivera, S. Rawat, N. Subrahmanyam, and R. Xiang, “Building Smarter Planet Solutions with MQTT and IBM WebSphere MQ Telemetry,” </w:t>
          </w:r>
          <w:r w:rsidRPr="0006479F">
            <w:rPr>
              <w:rFonts w:cs="Times New Roman"/>
              <w:i/>
              <w:iCs/>
              <w:noProof/>
              <w:szCs w:val="24"/>
            </w:rPr>
            <w:t>IBM Redbooks</w:t>
          </w:r>
          <w:r w:rsidRPr="0006479F">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7DACC6E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[31]</w:t>
          </w:r>
          <w:r w:rsidRPr="0006479F">
            <w:rPr>
              <w:rFonts w:cs="Times New Roman"/>
              <w:noProof/>
              <w:szCs w:val="24"/>
            </w:rPr>
            <w:tab/>
            <w:t xml:space="preserve">J. J. Downs and E. F. Vogel, “A Plant-wide Industrial Problem Process,” </w:t>
          </w:r>
          <w:r w:rsidRPr="0006479F">
            <w:rPr>
              <w:rFonts w:cs="Times New Roman"/>
              <w:i/>
              <w:iCs/>
              <w:noProof/>
              <w:szCs w:val="24"/>
            </w:rPr>
            <w:t>Comput. Chem. Eng.</w:t>
          </w:r>
          <w:r w:rsidRPr="0006479F">
            <w:rPr>
              <w:rFonts w:cs="Times New Roman"/>
              <w:noProof/>
              <w:szCs w:val="24"/>
            </w:rPr>
            <w:t>, vol. 17, no. 3, pp. 245–255, 1993.</w:t>
          </w:r>
        </w:p>
        <w:p w14:paraId="6857022D" w14:textId="77777777" w:rsidR="0006479F" w:rsidRPr="0006479F" w:rsidRDefault="0006479F" w:rsidP="0006479F">
          <w:pPr>
            <w:widowControl w:val="0"/>
            <w:autoSpaceDE w:val="0"/>
            <w:autoSpaceDN w:val="0"/>
            <w:adjustRightInd w:val="0"/>
            <w:spacing w:line="240" w:lineRule="auto"/>
            <w:ind w:left="640" w:hanging="640"/>
            <w:rPr>
              <w:rFonts w:cs="Times New Roman"/>
              <w:noProof/>
            </w:rPr>
          </w:pPr>
          <w:r w:rsidRPr="0006479F">
            <w:rPr>
              <w:rFonts w:cs="Times New Roman"/>
              <w:noProof/>
              <w:szCs w:val="24"/>
            </w:rPr>
            <w:t>[32]</w:t>
          </w:r>
          <w:r w:rsidRPr="0006479F">
            <w:rPr>
              <w:rFonts w:cs="Times New Roman"/>
              <w:noProof/>
              <w:szCs w:val="24"/>
            </w:rPr>
            <w:tab/>
            <w:t xml:space="preserve">K. S. Brooks and M. Bauer, “Sensor validation and reconstruction: Experiences with commercial technology,” </w:t>
          </w:r>
          <w:r w:rsidRPr="0006479F">
            <w:rPr>
              <w:rFonts w:cs="Times New Roman"/>
              <w:i/>
              <w:iCs/>
              <w:noProof/>
              <w:szCs w:val="24"/>
            </w:rPr>
            <w:t>Control Eng. Pract.</w:t>
          </w:r>
          <w:r w:rsidRPr="0006479F">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1E4D38"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8" w:name="_Toc61463460"/>
      <w:r w:rsidRPr="00944E0B">
        <w:t>LAMPIR</w:t>
      </w:r>
      <w:r w:rsidR="00A351AB">
        <w:t>A</w:t>
      </w:r>
      <w:r w:rsidR="00675C21">
        <w:t>N</w:t>
      </w:r>
      <w:bookmarkEnd w:id="178"/>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FD750" w14:textId="77777777" w:rsidR="001E4D38" w:rsidRDefault="001E4D38">
      <w:pPr>
        <w:spacing w:after="0" w:line="240" w:lineRule="auto"/>
      </w:pPr>
      <w:r>
        <w:separator/>
      </w:r>
    </w:p>
  </w:endnote>
  <w:endnote w:type="continuationSeparator" w:id="0">
    <w:p w14:paraId="5080ACA4" w14:textId="77777777" w:rsidR="001E4D38" w:rsidRDefault="001E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1E4D38" w:rsidRDefault="001E4D38">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1E4D38" w:rsidRDefault="001E4D3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1E4D38" w:rsidRDefault="001E4D38">
    <w:pPr>
      <w:pStyle w:val="Footer"/>
      <w:jc w:val="center"/>
    </w:pPr>
  </w:p>
  <w:p w14:paraId="2A824E23" w14:textId="77777777" w:rsidR="001E4D38" w:rsidRDefault="001E4D3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1E4D38" w:rsidRDefault="001E4D38">
    <w:pPr>
      <w:pStyle w:val="Footer"/>
      <w:jc w:val="center"/>
    </w:pPr>
  </w:p>
  <w:p w14:paraId="6FF26BBE" w14:textId="77777777" w:rsidR="001E4D38" w:rsidRDefault="001E4D3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1E4D38" w:rsidRDefault="001E4D38">
    <w:pPr>
      <w:pStyle w:val="Footer"/>
      <w:jc w:val="center"/>
    </w:pPr>
  </w:p>
  <w:p w14:paraId="39EE518D" w14:textId="77777777" w:rsidR="001E4D38" w:rsidRDefault="001E4D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1E4D38" w:rsidRDefault="001E4D3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1E4D38" w:rsidRDefault="001E4D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1E4D38" w:rsidRDefault="001E4D38">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1E4D38" w:rsidRDefault="001E4D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1E4D38" w:rsidRDefault="001E4D38">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1E4D38" w:rsidRDefault="001E4D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1E4D38" w:rsidRDefault="001E4D38">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1E4D38" w:rsidRDefault="001E4D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1E4D38" w:rsidRDefault="001E4D38">
    <w:pPr>
      <w:pStyle w:val="Footer"/>
      <w:jc w:val="center"/>
    </w:pPr>
  </w:p>
  <w:p w14:paraId="19AD1072" w14:textId="77777777" w:rsidR="001E4D38" w:rsidRDefault="001E4D3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1E4D38" w:rsidRDefault="001E4D38">
    <w:pPr>
      <w:pStyle w:val="Footer"/>
      <w:jc w:val="center"/>
    </w:pPr>
  </w:p>
  <w:p w14:paraId="46DD587B" w14:textId="77777777" w:rsidR="001E4D38" w:rsidRDefault="001E4D3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1E4D38" w:rsidRDefault="001E4D38">
    <w:pPr>
      <w:pStyle w:val="Footer"/>
      <w:jc w:val="center"/>
    </w:pPr>
  </w:p>
  <w:p w14:paraId="6B9999D4" w14:textId="77777777" w:rsidR="001E4D38" w:rsidRDefault="001E4D3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1E4D38" w:rsidRDefault="001E4D38">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1E4D38" w:rsidRDefault="001E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A033A" w14:textId="77777777" w:rsidR="001E4D38" w:rsidRDefault="001E4D38">
      <w:pPr>
        <w:spacing w:after="0" w:line="240" w:lineRule="auto"/>
      </w:pPr>
      <w:r>
        <w:separator/>
      </w:r>
    </w:p>
  </w:footnote>
  <w:footnote w:type="continuationSeparator" w:id="0">
    <w:p w14:paraId="65E508A2" w14:textId="77777777" w:rsidR="001E4D38" w:rsidRDefault="001E4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1E4D38" w:rsidRDefault="001E4D38">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1E4D38" w:rsidRDefault="001E4D38">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1E4D38" w:rsidRDefault="001E4D38">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1E4D38" w:rsidRDefault="001E4D3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1E4D38" w:rsidRDefault="001E4D38">
    <w:pPr>
      <w:pStyle w:val="Header"/>
      <w:jc w:val="right"/>
    </w:pPr>
  </w:p>
  <w:p w14:paraId="13482C67" w14:textId="77777777" w:rsidR="001E4D38" w:rsidRDefault="001E4D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1E4D38" w:rsidRDefault="001E4D38">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1E4D38" w:rsidRDefault="001E4D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1E4D38" w:rsidRDefault="001E4D38">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1E4D38" w:rsidRDefault="001E4D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1E4D38" w:rsidRDefault="001E4D38">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1E4D38" w:rsidRDefault="001E4D3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1E4D38" w:rsidRDefault="001E4D38">
    <w:pPr>
      <w:pStyle w:val="Header"/>
      <w:jc w:val="right"/>
    </w:pPr>
  </w:p>
  <w:p w14:paraId="56B205E7" w14:textId="77777777" w:rsidR="001E4D38" w:rsidRDefault="001E4D3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1E4D38" w:rsidRDefault="001E4D38">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1E4D38" w:rsidRDefault="001E4D3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1E4D38" w:rsidRDefault="001E4D38">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1E4D38" w:rsidRDefault="001E4D3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1E4D38" w:rsidRDefault="001E4D38">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1E4D38" w:rsidRDefault="001E4D38">
    <w:pPr>
      <w:pStyle w:val="Header"/>
      <w:ind w:right="360"/>
      <w:jc w:val="right"/>
    </w:pPr>
  </w:p>
  <w:p w14:paraId="57680FFE" w14:textId="77777777" w:rsidR="001E4D38" w:rsidRDefault="001E4D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defaultTabStop w:val="720"/>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320E"/>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087"/>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479F"/>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2440"/>
    <w:rsid w:val="00114BFC"/>
    <w:rsid w:val="00115A33"/>
    <w:rsid w:val="00115C2F"/>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1A5B"/>
    <w:rsid w:val="0015273A"/>
    <w:rsid w:val="0015415D"/>
    <w:rsid w:val="001605B9"/>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29C"/>
    <w:rsid w:val="001D1890"/>
    <w:rsid w:val="001D2EF3"/>
    <w:rsid w:val="001D3EA3"/>
    <w:rsid w:val="001D5446"/>
    <w:rsid w:val="001D58E5"/>
    <w:rsid w:val="001D5974"/>
    <w:rsid w:val="001D5A50"/>
    <w:rsid w:val="001D6952"/>
    <w:rsid w:val="001E0504"/>
    <w:rsid w:val="001E0548"/>
    <w:rsid w:val="001E3B93"/>
    <w:rsid w:val="001E4D38"/>
    <w:rsid w:val="001E4D87"/>
    <w:rsid w:val="001E59B2"/>
    <w:rsid w:val="001F002C"/>
    <w:rsid w:val="001F034A"/>
    <w:rsid w:val="001F25AD"/>
    <w:rsid w:val="001F3B4E"/>
    <w:rsid w:val="001F4CBF"/>
    <w:rsid w:val="001F5E2B"/>
    <w:rsid w:val="001F60A3"/>
    <w:rsid w:val="001F7259"/>
    <w:rsid w:val="001F75A2"/>
    <w:rsid w:val="00200C45"/>
    <w:rsid w:val="00202BD3"/>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11BF"/>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67F"/>
    <w:rsid w:val="00271E69"/>
    <w:rsid w:val="00275EDB"/>
    <w:rsid w:val="00277226"/>
    <w:rsid w:val="002806BE"/>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7D0"/>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99F"/>
    <w:rsid w:val="00360A32"/>
    <w:rsid w:val="00360ACF"/>
    <w:rsid w:val="00360E91"/>
    <w:rsid w:val="003636BD"/>
    <w:rsid w:val="00363AA7"/>
    <w:rsid w:val="00364293"/>
    <w:rsid w:val="003658DE"/>
    <w:rsid w:val="00366E70"/>
    <w:rsid w:val="0036780F"/>
    <w:rsid w:val="00370683"/>
    <w:rsid w:val="00370E7E"/>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56C5"/>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022A"/>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201"/>
    <w:rsid w:val="007264D9"/>
    <w:rsid w:val="007272BD"/>
    <w:rsid w:val="007302F5"/>
    <w:rsid w:val="007303D5"/>
    <w:rsid w:val="0073061E"/>
    <w:rsid w:val="00732827"/>
    <w:rsid w:val="00732B50"/>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36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0FE4"/>
    <w:rsid w:val="009229EE"/>
    <w:rsid w:val="009259A2"/>
    <w:rsid w:val="00926100"/>
    <w:rsid w:val="00926ECD"/>
    <w:rsid w:val="00927BA9"/>
    <w:rsid w:val="00930126"/>
    <w:rsid w:val="00930AEA"/>
    <w:rsid w:val="00930FBF"/>
    <w:rsid w:val="00932D6B"/>
    <w:rsid w:val="00933045"/>
    <w:rsid w:val="009363F5"/>
    <w:rsid w:val="00936874"/>
    <w:rsid w:val="00936CA8"/>
    <w:rsid w:val="00940B1B"/>
    <w:rsid w:val="00940EF1"/>
    <w:rsid w:val="0094275B"/>
    <w:rsid w:val="00942BF3"/>
    <w:rsid w:val="00944767"/>
    <w:rsid w:val="00944E0B"/>
    <w:rsid w:val="00946343"/>
    <w:rsid w:val="00946375"/>
    <w:rsid w:val="009509B1"/>
    <w:rsid w:val="009509D0"/>
    <w:rsid w:val="0095159D"/>
    <w:rsid w:val="00951D09"/>
    <w:rsid w:val="0095242E"/>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0BD"/>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2E24"/>
    <w:rsid w:val="009B48FC"/>
    <w:rsid w:val="009B6E4E"/>
    <w:rsid w:val="009B6F7C"/>
    <w:rsid w:val="009B73FD"/>
    <w:rsid w:val="009B7D85"/>
    <w:rsid w:val="009C16B2"/>
    <w:rsid w:val="009C1CA0"/>
    <w:rsid w:val="009C2361"/>
    <w:rsid w:val="009C3804"/>
    <w:rsid w:val="009C41C9"/>
    <w:rsid w:val="009C5D6C"/>
    <w:rsid w:val="009D08F0"/>
    <w:rsid w:val="009D224B"/>
    <w:rsid w:val="009D2CDD"/>
    <w:rsid w:val="009D3C69"/>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4F42"/>
    <w:rsid w:val="00C05F60"/>
    <w:rsid w:val="00C07458"/>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2DC"/>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1D3C"/>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2E63"/>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3FC"/>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CD"/>
    <w:rsid w:val="00DB38E7"/>
    <w:rsid w:val="00DB47C9"/>
    <w:rsid w:val="00DB4CC1"/>
    <w:rsid w:val="00DB4DBC"/>
    <w:rsid w:val="00DC0C34"/>
    <w:rsid w:val="00DC3176"/>
    <w:rsid w:val="00DC3619"/>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649E"/>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3C90"/>
    <w:rsid w:val="00E95A01"/>
    <w:rsid w:val="00E96315"/>
    <w:rsid w:val="00E964D0"/>
    <w:rsid w:val="00E96541"/>
    <w:rsid w:val="00E96DDE"/>
    <w:rsid w:val="00E971B5"/>
    <w:rsid w:val="00E97CBF"/>
    <w:rsid w:val="00EA12C6"/>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4C8E"/>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343F"/>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104</Pages>
  <Words>42549</Words>
  <Characters>242532</Characters>
  <Application>Microsoft Office Word</Application>
  <DocSecurity>0</DocSecurity>
  <Lines>2021</Lines>
  <Paragraphs>569</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284512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89</cp:revision>
  <cp:lastPrinted>2021-01-13T14:20:00Z</cp:lastPrinted>
  <dcterms:created xsi:type="dcterms:W3CDTF">2021-01-08T09:20:00Z</dcterms:created>
  <dcterms:modified xsi:type="dcterms:W3CDTF">2021-01-13T19:48:00Z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
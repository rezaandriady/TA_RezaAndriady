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224080"/>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224081"/>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DD4DF5" w:rsidRDefault="00DD4DF5">
                      <w:pPr>
                        <w:spacing w:line="240" w:lineRule="auto"/>
                        <w:rPr>
                          <w:sz w:val="20"/>
                          <w:szCs w:val="20"/>
                          <w:lang w:val="sv-SE"/>
                        </w:rPr>
                      </w:pPr>
                      <w:r>
                        <w:rPr>
                          <w:sz w:val="20"/>
                          <w:szCs w:val="20"/>
                          <w:lang w:val="sv-SE"/>
                        </w:rPr>
                        <w:t>Materai</w:t>
                      </w:r>
                    </w:p>
                    <w:p w14:paraId="5173AB8B" w14:textId="77777777" w:rsidR="00DD4DF5" w:rsidRDefault="00DD4DF5">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224082"/>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224083"/>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224084"/>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72CFF232" w14:textId="35976F53" w:rsidR="00F16C49"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224080" w:history="1">
            <w:r w:rsidR="00F16C49" w:rsidRPr="006C4AC5">
              <w:rPr>
                <w:rStyle w:val="Hyperlink"/>
                <w:noProof/>
              </w:rPr>
              <w:t>HALAMAN JUDUL</w:t>
            </w:r>
            <w:r w:rsidR="00F16C49">
              <w:rPr>
                <w:noProof/>
                <w:webHidden/>
              </w:rPr>
              <w:tab/>
            </w:r>
            <w:r w:rsidR="00F16C49">
              <w:rPr>
                <w:noProof/>
                <w:webHidden/>
              </w:rPr>
              <w:fldChar w:fldCharType="begin"/>
            </w:r>
            <w:r w:rsidR="00F16C49">
              <w:rPr>
                <w:noProof/>
                <w:webHidden/>
              </w:rPr>
              <w:instrText xml:space="preserve"> PAGEREF _Toc61224080 \h </w:instrText>
            </w:r>
            <w:r w:rsidR="00F16C49">
              <w:rPr>
                <w:noProof/>
                <w:webHidden/>
              </w:rPr>
            </w:r>
            <w:r w:rsidR="00F16C49">
              <w:rPr>
                <w:noProof/>
                <w:webHidden/>
              </w:rPr>
              <w:fldChar w:fldCharType="separate"/>
            </w:r>
            <w:r w:rsidR="00732B50">
              <w:rPr>
                <w:noProof/>
                <w:webHidden/>
              </w:rPr>
              <w:t>i</w:t>
            </w:r>
            <w:r w:rsidR="00F16C49">
              <w:rPr>
                <w:noProof/>
                <w:webHidden/>
              </w:rPr>
              <w:fldChar w:fldCharType="end"/>
            </w:r>
          </w:hyperlink>
        </w:p>
        <w:p w14:paraId="2E8B65BF" w14:textId="2354F42F" w:rsidR="00F16C49" w:rsidRDefault="00C07458">
          <w:pPr>
            <w:pStyle w:val="TOC1"/>
            <w:rPr>
              <w:rFonts w:asciiTheme="minorHAnsi" w:eastAsiaTheme="minorEastAsia" w:hAnsiTheme="minorHAnsi"/>
              <w:noProof/>
              <w:sz w:val="22"/>
              <w:lang w:val="en-ID" w:eastAsia="en-ID"/>
            </w:rPr>
          </w:pPr>
          <w:hyperlink w:anchor="_Toc61224081" w:history="1">
            <w:r w:rsidR="00F16C49" w:rsidRPr="006C4AC5">
              <w:rPr>
                <w:rStyle w:val="Hyperlink"/>
                <w:rFonts w:cs="Times New Roman"/>
                <w:noProof/>
              </w:rPr>
              <w:t>PERNYATAAN BEBAS PLAGIARISME</w:t>
            </w:r>
            <w:r w:rsidR="00F16C49">
              <w:rPr>
                <w:noProof/>
                <w:webHidden/>
              </w:rPr>
              <w:tab/>
            </w:r>
            <w:r w:rsidR="00F16C49">
              <w:rPr>
                <w:noProof/>
                <w:webHidden/>
              </w:rPr>
              <w:fldChar w:fldCharType="begin"/>
            </w:r>
            <w:r w:rsidR="00F16C49">
              <w:rPr>
                <w:noProof/>
                <w:webHidden/>
              </w:rPr>
              <w:instrText xml:space="preserve"> PAGEREF _Toc61224081 \h </w:instrText>
            </w:r>
            <w:r w:rsidR="00F16C49">
              <w:rPr>
                <w:noProof/>
                <w:webHidden/>
              </w:rPr>
            </w:r>
            <w:r w:rsidR="00F16C49">
              <w:rPr>
                <w:noProof/>
                <w:webHidden/>
              </w:rPr>
              <w:fldChar w:fldCharType="separate"/>
            </w:r>
            <w:r w:rsidR="00732B50">
              <w:rPr>
                <w:noProof/>
                <w:webHidden/>
              </w:rPr>
              <w:t>ii</w:t>
            </w:r>
            <w:r w:rsidR="00F16C49">
              <w:rPr>
                <w:noProof/>
                <w:webHidden/>
              </w:rPr>
              <w:fldChar w:fldCharType="end"/>
            </w:r>
          </w:hyperlink>
        </w:p>
        <w:p w14:paraId="34CB1459" w14:textId="6513E1F5" w:rsidR="00F16C49" w:rsidRDefault="00C07458">
          <w:pPr>
            <w:pStyle w:val="TOC1"/>
            <w:rPr>
              <w:rFonts w:asciiTheme="minorHAnsi" w:eastAsiaTheme="minorEastAsia" w:hAnsiTheme="minorHAnsi"/>
              <w:noProof/>
              <w:sz w:val="22"/>
              <w:lang w:val="en-ID" w:eastAsia="en-ID"/>
            </w:rPr>
          </w:pPr>
          <w:hyperlink w:anchor="_Toc61224082" w:history="1">
            <w:r w:rsidR="00F16C49" w:rsidRPr="006C4AC5">
              <w:rPr>
                <w:rStyle w:val="Hyperlink"/>
                <w:rFonts w:cs="Times New Roman"/>
                <w:noProof/>
              </w:rPr>
              <w:t>HALAMAN PERSEMBAHAN</w:t>
            </w:r>
            <w:r w:rsidR="00F16C49">
              <w:rPr>
                <w:noProof/>
                <w:webHidden/>
              </w:rPr>
              <w:tab/>
            </w:r>
            <w:r w:rsidR="00F16C49">
              <w:rPr>
                <w:noProof/>
                <w:webHidden/>
              </w:rPr>
              <w:fldChar w:fldCharType="begin"/>
            </w:r>
            <w:r w:rsidR="00F16C49">
              <w:rPr>
                <w:noProof/>
                <w:webHidden/>
              </w:rPr>
              <w:instrText xml:space="preserve"> PAGEREF _Toc61224082 \h </w:instrText>
            </w:r>
            <w:r w:rsidR="00F16C49">
              <w:rPr>
                <w:noProof/>
                <w:webHidden/>
              </w:rPr>
            </w:r>
            <w:r w:rsidR="00F16C49">
              <w:rPr>
                <w:noProof/>
                <w:webHidden/>
              </w:rPr>
              <w:fldChar w:fldCharType="separate"/>
            </w:r>
            <w:r w:rsidR="00732B50">
              <w:rPr>
                <w:noProof/>
                <w:webHidden/>
              </w:rPr>
              <w:t>iv</w:t>
            </w:r>
            <w:r w:rsidR="00F16C49">
              <w:rPr>
                <w:noProof/>
                <w:webHidden/>
              </w:rPr>
              <w:fldChar w:fldCharType="end"/>
            </w:r>
          </w:hyperlink>
        </w:p>
        <w:p w14:paraId="6DD86A81" w14:textId="422453AC" w:rsidR="00F16C49" w:rsidRDefault="00C07458">
          <w:pPr>
            <w:pStyle w:val="TOC1"/>
            <w:rPr>
              <w:rFonts w:asciiTheme="minorHAnsi" w:eastAsiaTheme="minorEastAsia" w:hAnsiTheme="minorHAnsi"/>
              <w:noProof/>
              <w:sz w:val="22"/>
              <w:lang w:val="en-ID" w:eastAsia="en-ID"/>
            </w:rPr>
          </w:pPr>
          <w:hyperlink w:anchor="_Toc61224083" w:history="1">
            <w:r w:rsidR="00F16C49" w:rsidRPr="006C4AC5">
              <w:rPr>
                <w:rStyle w:val="Hyperlink"/>
                <w:rFonts w:cs="Times New Roman"/>
                <w:noProof/>
              </w:rPr>
              <w:t>KATA PENGANTAR</w:t>
            </w:r>
            <w:r w:rsidR="00F16C49">
              <w:rPr>
                <w:noProof/>
                <w:webHidden/>
              </w:rPr>
              <w:tab/>
            </w:r>
            <w:r w:rsidR="00F16C49">
              <w:rPr>
                <w:noProof/>
                <w:webHidden/>
              </w:rPr>
              <w:fldChar w:fldCharType="begin"/>
            </w:r>
            <w:r w:rsidR="00F16C49">
              <w:rPr>
                <w:noProof/>
                <w:webHidden/>
              </w:rPr>
              <w:instrText xml:space="preserve"> PAGEREF _Toc61224083 \h </w:instrText>
            </w:r>
            <w:r w:rsidR="00F16C49">
              <w:rPr>
                <w:noProof/>
                <w:webHidden/>
              </w:rPr>
            </w:r>
            <w:r w:rsidR="00F16C49">
              <w:rPr>
                <w:noProof/>
                <w:webHidden/>
              </w:rPr>
              <w:fldChar w:fldCharType="separate"/>
            </w:r>
            <w:r w:rsidR="00732B50">
              <w:rPr>
                <w:noProof/>
                <w:webHidden/>
              </w:rPr>
              <w:t>vii</w:t>
            </w:r>
            <w:r w:rsidR="00F16C49">
              <w:rPr>
                <w:noProof/>
                <w:webHidden/>
              </w:rPr>
              <w:fldChar w:fldCharType="end"/>
            </w:r>
          </w:hyperlink>
        </w:p>
        <w:p w14:paraId="227ABE57" w14:textId="6193827A" w:rsidR="00F16C49" w:rsidRDefault="00C07458">
          <w:pPr>
            <w:pStyle w:val="TOC1"/>
            <w:rPr>
              <w:rFonts w:asciiTheme="minorHAnsi" w:eastAsiaTheme="minorEastAsia" w:hAnsiTheme="minorHAnsi"/>
              <w:noProof/>
              <w:sz w:val="22"/>
              <w:lang w:val="en-ID" w:eastAsia="en-ID"/>
            </w:rPr>
          </w:pPr>
          <w:hyperlink w:anchor="_Toc61224084" w:history="1">
            <w:r w:rsidR="00F16C49" w:rsidRPr="006C4AC5">
              <w:rPr>
                <w:rStyle w:val="Hyperlink"/>
                <w:rFonts w:cs="Times New Roman"/>
                <w:noProof/>
              </w:rPr>
              <w:t>DAFTAR ISI</w:t>
            </w:r>
            <w:r w:rsidR="00F16C49">
              <w:rPr>
                <w:noProof/>
                <w:webHidden/>
              </w:rPr>
              <w:tab/>
            </w:r>
            <w:r w:rsidR="00F16C49">
              <w:rPr>
                <w:noProof/>
                <w:webHidden/>
              </w:rPr>
              <w:fldChar w:fldCharType="begin"/>
            </w:r>
            <w:r w:rsidR="00F16C49">
              <w:rPr>
                <w:noProof/>
                <w:webHidden/>
              </w:rPr>
              <w:instrText xml:space="preserve"> PAGEREF _Toc61224084 \h </w:instrText>
            </w:r>
            <w:r w:rsidR="00F16C49">
              <w:rPr>
                <w:noProof/>
                <w:webHidden/>
              </w:rPr>
            </w:r>
            <w:r w:rsidR="00F16C49">
              <w:rPr>
                <w:noProof/>
                <w:webHidden/>
              </w:rPr>
              <w:fldChar w:fldCharType="separate"/>
            </w:r>
            <w:r w:rsidR="00732B50">
              <w:rPr>
                <w:noProof/>
                <w:webHidden/>
              </w:rPr>
              <w:t>viii</w:t>
            </w:r>
            <w:r w:rsidR="00F16C49">
              <w:rPr>
                <w:noProof/>
                <w:webHidden/>
              </w:rPr>
              <w:fldChar w:fldCharType="end"/>
            </w:r>
          </w:hyperlink>
        </w:p>
        <w:p w14:paraId="59E4E399" w14:textId="187E0872" w:rsidR="00F16C49" w:rsidRDefault="00C07458">
          <w:pPr>
            <w:pStyle w:val="TOC1"/>
            <w:rPr>
              <w:rFonts w:asciiTheme="minorHAnsi" w:eastAsiaTheme="minorEastAsia" w:hAnsiTheme="minorHAnsi"/>
              <w:noProof/>
              <w:sz w:val="22"/>
              <w:lang w:val="en-ID" w:eastAsia="en-ID"/>
            </w:rPr>
          </w:pPr>
          <w:hyperlink w:anchor="_Toc61224085" w:history="1">
            <w:r w:rsidR="00F16C49" w:rsidRPr="006C4AC5">
              <w:rPr>
                <w:rStyle w:val="Hyperlink"/>
                <w:rFonts w:cs="Times New Roman"/>
                <w:noProof/>
              </w:rPr>
              <w:t>DAFTAR TABEL</w:t>
            </w:r>
            <w:r w:rsidR="00F16C49">
              <w:rPr>
                <w:noProof/>
                <w:webHidden/>
              </w:rPr>
              <w:tab/>
            </w:r>
            <w:r w:rsidR="00F16C49">
              <w:rPr>
                <w:noProof/>
                <w:webHidden/>
              </w:rPr>
              <w:fldChar w:fldCharType="begin"/>
            </w:r>
            <w:r w:rsidR="00F16C49">
              <w:rPr>
                <w:noProof/>
                <w:webHidden/>
              </w:rPr>
              <w:instrText xml:space="preserve"> PAGEREF _Toc61224085 \h </w:instrText>
            </w:r>
            <w:r w:rsidR="00F16C49">
              <w:rPr>
                <w:noProof/>
                <w:webHidden/>
              </w:rPr>
            </w:r>
            <w:r w:rsidR="00F16C49">
              <w:rPr>
                <w:noProof/>
                <w:webHidden/>
              </w:rPr>
              <w:fldChar w:fldCharType="separate"/>
            </w:r>
            <w:r w:rsidR="00732B50">
              <w:rPr>
                <w:noProof/>
                <w:webHidden/>
              </w:rPr>
              <w:t>x</w:t>
            </w:r>
            <w:r w:rsidR="00F16C49">
              <w:rPr>
                <w:noProof/>
                <w:webHidden/>
              </w:rPr>
              <w:fldChar w:fldCharType="end"/>
            </w:r>
          </w:hyperlink>
        </w:p>
        <w:p w14:paraId="3CFC562D" w14:textId="2136595D" w:rsidR="00F16C49" w:rsidRDefault="00C07458">
          <w:pPr>
            <w:pStyle w:val="TOC1"/>
            <w:rPr>
              <w:rFonts w:asciiTheme="minorHAnsi" w:eastAsiaTheme="minorEastAsia" w:hAnsiTheme="minorHAnsi"/>
              <w:noProof/>
              <w:sz w:val="22"/>
              <w:lang w:val="en-ID" w:eastAsia="en-ID"/>
            </w:rPr>
          </w:pPr>
          <w:hyperlink w:anchor="_Toc61224086" w:history="1">
            <w:r w:rsidR="00F16C49" w:rsidRPr="006C4AC5">
              <w:rPr>
                <w:rStyle w:val="Hyperlink"/>
                <w:rFonts w:cs="Times New Roman"/>
                <w:noProof/>
              </w:rPr>
              <w:t>DAFTAR GAMBAR</w:t>
            </w:r>
            <w:r w:rsidR="00F16C49">
              <w:rPr>
                <w:noProof/>
                <w:webHidden/>
              </w:rPr>
              <w:tab/>
            </w:r>
            <w:r w:rsidR="00F16C49">
              <w:rPr>
                <w:noProof/>
                <w:webHidden/>
              </w:rPr>
              <w:fldChar w:fldCharType="begin"/>
            </w:r>
            <w:r w:rsidR="00F16C49">
              <w:rPr>
                <w:noProof/>
                <w:webHidden/>
              </w:rPr>
              <w:instrText xml:space="preserve"> PAGEREF _Toc61224086 \h </w:instrText>
            </w:r>
            <w:r w:rsidR="00F16C49">
              <w:rPr>
                <w:noProof/>
                <w:webHidden/>
              </w:rPr>
            </w:r>
            <w:r w:rsidR="00F16C49">
              <w:rPr>
                <w:noProof/>
                <w:webHidden/>
              </w:rPr>
              <w:fldChar w:fldCharType="separate"/>
            </w:r>
            <w:r w:rsidR="00732B50">
              <w:rPr>
                <w:noProof/>
                <w:webHidden/>
              </w:rPr>
              <w:t>xi</w:t>
            </w:r>
            <w:r w:rsidR="00F16C49">
              <w:rPr>
                <w:noProof/>
                <w:webHidden/>
              </w:rPr>
              <w:fldChar w:fldCharType="end"/>
            </w:r>
          </w:hyperlink>
        </w:p>
        <w:p w14:paraId="3782BDE9" w14:textId="02DB2E11" w:rsidR="00F16C49" w:rsidRDefault="00C07458">
          <w:pPr>
            <w:pStyle w:val="TOC1"/>
            <w:rPr>
              <w:rFonts w:asciiTheme="minorHAnsi" w:eastAsiaTheme="minorEastAsia" w:hAnsiTheme="minorHAnsi"/>
              <w:noProof/>
              <w:sz w:val="22"/>
              <w:lang w:val="en-ID" w:eastAsia="en-ID"/>
            </w:rPr>
          </w:pPr>
          <w:hyperlink w:anchor="_Toc61224087" w:history="1">
            <w:r w:rsidR="00F16C49" w:rsidRPr="006C4AC5">
              <w:rPr>
                <w:rStyle w:val="Hyperlink"/>
                <w:rFonts w:cs="Times New Roman"/>
                <w:noProof/>
              </w:rPr>
              <w:t>DAFTAR LAMBANG DAN SINGKATAN</w:t>
            </w:r>
            <w:r w:rsidR="00F16C49">
              <w:rPr>
                <w:noProof/>
                <w:webHidden/>
              </w:rPr>
              <w:tab/>
            </w:r>
            <w:r w:rsidR="00F16C49">
              <w:rPr>
                <w:noProof/>
                <w:webHidden/>
              </w:rPr>
              <w:fldChar w:fldCharType="begin"/>
            </w:r>
            <w:r w:rsidR="00F16C49">
              <w:rPr>
                <w:noProof/>
                <w:webHidden/>
              </w:rPr>
              <w:instrText xml:space="preserve"> PAGEREF _Toc61224087 \h </w:instrText>
            </w:r>
            <w:r w:rsidR="00F16C49">
              <w:rPr>
                <w:noProof/>
                <w:webHidden/>
              </w:rPr>
            </w:r>
            <w:r w:rsidR="00F16C49">
              <w:rPr>
                <w:noProof/>
                <w:webHidden/>
              </w:rPr>
              <w:fldChar w:fldCharType="separate"/>
            </w:r>
            <w:r w:rsidR="00732B50">
              <w:rPr>
                <w:noProof/>
                <w:webHidden/>
              </w:rPr>
              <w:t>xiii</w:t>
            </w:r>
            <w:r w:rsidR="00F16C49">
              <w:rPr>
                <w:noProof/>
                <w:webHidden/>
              </w:rPr>
              <w:fldChar w:fldCharType="end"/>
            </w:r>
          </w:hyperlink>
        </w:p>
        <w:p w14:paraId="2DBC6B03" w14:textId="145BD63E" w:rsidR="00F16C49" w:rsidRDefault="00C07458">
          <w:pPr>
            <w:pStyle w:val="TOC1"/>
            <w:rPr>
              <w:rFonts w:asciiTheme="minorHAnsi" w:eastAsiaTheme="minorEastAsia" w:hAnsiTheme="minorHAnsi"/>
              <w:noProof/>
              <w:sz w:val="22"/>
              <w:lang w:val="en-ID" w:eastAsia="en-ID"/>
            </w:rPr>
          </w:pPr>
          <w:hyperlink w:anchor="_Toc61224088" w:history="1">
            <w:r w:rsidR="00F16C49" w:rsidRPr="006C4AC5">
              <w:rPr>
                <w:rStyle w:val="Hyperlink"/>
                <w:noProof/>
              </w:rPr>
              <w:t>INTISARI</w:t>
            </w:r>
            <w:r w:rsidR="00F16C49">
              <w:rPr>
                <w:noProof/>
                <w:webHidden/>
              </w:rPr>
              <w:tab/>
            </w:r>
            <w:r w:rsidR="00F16C49">
              <w:rPr>
                <w:noProof/>
                <w:webHidden/>
              </w:rPr>
              <w:fldChar w:fldCharType="begin"/>
            </w:r>
            <w:r w:rsidR="00F16C49">
              <w:rPr>
                <w:noProof/>
                <w:webHidden/>
              </w:rPr>
              <w:instrText xml:space="preserve"> PAGEREF _Toc61224088 \h </w:instrText>
            </w:r>
            <w:r w:rsidR="00F16C49">
              <w:rPr>
                <w:noProof/>
                <w:webHidden/>
              </w:rPr>
            </w:r>
            <w:r w:rsidR="00F16C49">
              <w:rPr>
                <w:noProof/>
                <w:webHidden/>
              </w:rPr>
              <w:fldChar w:fldCharType="separate"/>
            </w:r>
            <w:r w:rsidR="00732B50">
              <w:rPr>
                <w:noProof/>
                <w:webHidden/>
              </w:rPr>
              <w:t>xvi</w:t>
            </w:r>
            <w:r w:rsidR="00F16C49">
              <w:rPr>
                <w:noProof/>
                <w:webHidden/>
              </w:rPr>
              <w:fldChar w:fldCharType="end"/>
            </w:r>
          </w:hyperlink>
        </w:p>
        <w:p w14:paraId="306223FD" w14:textId="28E57D07" w:rsidR="00F16C49" w:rsidRDefault="00C07458">
          <w:pPr>
            <w:pStyle w:val="TOC1"/>
            <w:rPr>
              <w:rFonts w:asciiTheme="minorHAnsi" w:eastAsiaTheme="minorEastAsia" w:hAnsiTheme="minorHAnsi"/>
              <w:noProof/>
              <w:sz w:val="22"/>
              <w:lang w:val="en-ID" w:eastAsia="en-ID"/>
            </w:rPr>
          </w:pPr>
          <w:hyperlink w:anchor="_Toc61224089" w:history="1">
            <w:r w:rsidR="00F16C49" w:rsidRPr="006C4AC5">
              <w:rPr>
                <w:rStyle w:val="Hyperlink"/>
                <w:rFonts w:cs="Times New Roman"/>
                <w:noProof/>
              </w:rPr>
              <w:t>ABSTRACT</w:t>
            </w:r>
            <w:r w:rsidR="00F16C49">
              <w:rPr>
                <w:noProof/>
                <w:webHidden/>
              </w:rPr>
              <w:tab/>
            </w:r>
            <w:r w:rsidR="00F16C49">
              <w:rPr>
                <w:noProof/>
                <w:webHidden/>
              </w:rPr>
              <w:fldChar w:fldCharType="begin"/>
            </w:r>
            <w:r w:rsidR="00F16C49">
              <w:rPr>
                <w:noProof/>
                <w:webHidden/>
              </w:rPr>
              <w:instrText xml:space="preserve"> PAGEREF _Toc61224089 \h </w:instrText>
            </w:r>
            <w:r w:rsidR="00F16C49">
              <w:rPr>
                <w:noProof/>
                <w:webHidden/>
              </w:rPr>
            </w:r>
            <w:r w:rsidR="00F16C49">
              <w:rPr>
                <w:noProof/>
                <w:webHidden/>
              </w:rPr>
              <w:fldChar w:fldCharType="separate"/>
            </w:r>
            <w:r w:rsidR="00732B50">
              <w:rPr>
                <w:noProof/>
                <w:webHidden/>
              </w:rPr>
              <w:t>xvii</w:t>
            </w:r>
            <w:r w:rsidR="00F16C49">
              <w:rPr>
                <w:noProof/>
                <w:webHidden/>
              </w:rPr>
              <w:fldChar w:fldCharType="end"/>
            </w:r>
          </w:hyperlink>
        </w:p>
        <w:p w14:paraId="400B68D7" w14:textId="489C789D" w:rsidR="00F16C49" w:rsidRDefault="00C07458">
          <w:pPr>
            <w:pStyle w:val="TOC1"/>
            <w:rPr>
              <w:rFonts w:asciiTheme="minorHAnsi" w:eastAsiaTheme="minorEastAsia" w:hAnsiTheme="minorHAnsi"/>
              <w:noProof/>
              <w:sz w:val="22"/>
              <w:lang w:val="en-ID" w:eastAsia="en-ID"/>
            </w:rPr>
          </w:pPr>
          <w:hyperlink w:anchor="_Toc61224090" w:history="1">
            <w:r w:rsidR="00F16C49" w:rsidRPr="006C4AC5">
              <w:rPr>
                <w:rStyle w:val="Hyperlink"/>
                <w:rFonts w:cs="Times New Roman"/>
                <w:noProof/>
                <w14:scene3d>
                  <w14:camera w14:prst="orthographicFront"/>
                  <w14:lightRig w14:rig="threePt" w14:dir="t">
                    <w14:rot w14:lat="0" w14:lon="0" w14:rev="0"/>
                  </w14:lightRig>
                </w14:scene3d>
              </w:rPr>
              <w:t>BAB I</w:t>
            </w:r>
            <w:r w:rsidR="00F16C49" w:rsidRPr="006C4AC5">
              <w:rPr>
                <w:rStyle w:val="Hyperlink"/>
                <w:rFonts w:cs="Times New Roman"/>
                <w:noProof/>
              </w:rPr>
              <w:t xml:space="preserve"> PENDAHULUAN</w:t>
            </w:r>
            <w:r w:rsidR="00F16C49">
              <w:rPr>
                <w:noProof/>
                <w:webHidden/>
              </w:rPr>
              <w:tab/>
            </w:r>
            <w:r w:rsidR="00F16C49">
              <w:rPr>
                <w:noProof/>
                <w:webHidden/>
              </w:rPr>
              <w:fldChar w:fldCharType="begin"/>
            </w:r>
            <w:r w:rsidR="00F16C49">
              <w:rPr>
                <w:noProof/>
                <w:webHidden/>
              </w:rPr>
              <w:instrText xml:space="preserve"> PAGEREF _Toc61224090 \h </w:instrText>
            </w:r>
            <w:r w:rsidR="00F16C49">
              <w:rPr>
                <w:noProof/>
                <w:webHidden/>
              </w:rPr>
            </w:r>
            <w:r w:rsidR="00F16C49">
              <w:rPr>
                <w:noProof/>
                <w:webHidden/>
              </w:rPr>
              <w:fldChar w:fldCharType="separate"/>
            </w:r>
            <w:r w:rsidR="00732B50">
              <w:rPr>
                <w:noProof/>
                <w:webHidden/>
              </w:rPr>
              <w:t>18</w:t>
            </w:r>
            <w:r w:rsidR="00F16C49">
              <w:rPr>
                <w:noProof/>
                <w:webHidden/>
              </w:rPr>
              <w:fldChar w:fldCharType="end"/>
            </w:r>
          </w:hyperlink>
        </w:p>
        <w:p w14:paraId="10C1E855" w14:textId="6E174F89" w:rsidR="00F16C49" w:rsidRDefault="00C07458">
          <w:pPr>
            <w:pStyle w:val="TOC2"/>
            <w:rPr>
              <w:rFonts w:asciiTheme="minorHAnsi" w:eastAsiaTheme="minorEastAsia" w:hAnsiTheme="minorHAnsi"/>
              <w:noProof/>
              <w:sz w:val="22"/>
              <w:lang w:val="en-ID" w:eastAsia="en-ID"/>
            </w:rPr>
          </w:pPr>
          <w:hyperlink w:anchor="_Toc61224091" w:history="1">
            <w:r w:rsidR="00F16C49" w:rsidRPr="006C4AC5">
              <w:rPr>
                <w:rStyle w:val="Hyperlink"/>
                <w:rFonts w:cs="Times New Roman"/>
                <w:noProof/>
                <w14:scene3d>
                  <w14:camera w14:prst="orthographicFront"/>
                  <w14:lightRig w14:rig="threePt" w14:dir="t">
                    <w14:rot w14:lat="0" w14:lon="0" w14:rev="0"/>
                  </w14:lightRig>
                </w14:scene3d>
              </w:rPr>
              <w:t>I.1.</w:t>
            </w:r>
            <w:r w:rsidR="00F16C49" w:rsidRPr="006C4AC5">
              <w:rPr>
                <w:rStyle w:val="Hyperlink"/>
                <w:rFonts w:cs="Times New Roman"/>
                <w:noProof/>
              </w:rPr>
              <w:t xml:space="preserve"> Latar Belakang</w:t>
            </w:r>
            <w:r w:rsidR="00F16C49">
              <w:rPr>
                <w:noProof/>
                <w:webHidden/>
              </w:rPr>
              <w:tab/>
            </w:r>
            <w:r w:rsidR="00F16C49">
              <w:rPr>
                <w:noProof/>
                <w:webHidden/>
              </w:rPr>
              <w:fldChar w:fldCharType="begin"/>
            </w:r>
            <w:r w:rsidR="00F16C49">
              <w:rPr>
                <w:noProof/>
                <w:webHidden/>
              </w:rPr>
              <w:instrText xml:space="preserve"> PAGEREF _Toc61224091 \h </w:instrText>
            </w:r>
            <w:r w:rsidR="00F16C49">
              <w:rPr>
                <w:noProof/>
                <w:webHidden/>
              </w:rPr>
            </w:r>
            <w:r w:rsidR="00F16C49">
              <w:rPr>
                <w:noProof/>
                <w:webHidden/>
              </w:rPr>
              <w:fldChar w:fldCharType="separate"/>
            </w:r>
            <w:r w:rsidR="00732B50">
              <w:rPr>
                <w:noProof/>
                <w:webHidden/>
              </w:rPr>
              <w:t>18</w:t>
            </w:r>
            <w:r w:rsidR="00F16C49">
              <w:rPr>
                <w:noProof/>
                <w:webHidden/>
              </w:rPr>
              <w:fldChar w:fldCharType="end"/>
            </w:r>
          </w:hyperlink>
        </w:p>
        <w:p w14:paraId="79FAD1C1" w14:textId="03BFFA2D" w:rsidR="00F16C49" w:rsidRDefault="00C07458">
          <w:pPr>
            <w:pStyle w:val="TOC2"/>
            <w:rPr>
              <w:rFonts w:asciiTheme="minorHAnsi" w:eastAsiaTheme="minorEastAsia" w:hAnsiTheme="minorHAnsi"/>
              <w:noProof/>
              <w:sz w:val="22"/>
              <w:lang w:val="en-ID" w:eastAsia="en-ID"/>
            </w:rPr>
          </w:pPr>
          <w:hyperlink w:anchor="_Toc61224092" w:history="1">
            <w:r w:rsidR="00F16C49" w:rsidRPr="006C4AC5">
              <w:rPr>
                <w:rStyle w:val="Hyperlink"/>
                <w:rFonts w:cs="Times New Roman"/>
                <w:noProof/>
                <w14:scene3d>
                  <w14:camera w14:prst="orthographicFront"/>
                  <w14:lightRig w14:rig="threePt" w14:dir="t">
                    <w14:rot w14:lat="0" w14:lon="0" w14:rev="0"/>
                  </w14:lightRig>
                </w14:scene3d>
              </w:rPr>
              <w:t>I.2.</w:t>
            </w:r>
            <w:r w:rsidR="00F16C49" w:rsidRPr="006C4AC5">
              <w:rPr>
                <w:rStyle w:val="Hyperlink"/>
                <w:rFonts w:cs="Times New Roman"/>
                <w:noProof/>
              </w:rPr>
              <w:t xml:space="preserve"> Perumusan Masalah</w:t>
            </w:r>
            <w:r w:rsidR="00F16C49">
              <w:rPr>
                <w:noProof/>
                <w:webHidden/>
              </w:rPr>
              <w:tab/>
            </w:r>
            <w:r w:rsidR="00F16C49">
              <w:rPr>
                <w:noProof/>
                <w:webHidden/>
              </w:rPr>
              <w:fldChar w:fldCharType="begin"/>
            </w:r>
            <w:r w:rsidR="00F16C49">
              <w:rPr>
                <w:noProof/>
                <w:webHidden/>
              </w:rPr>
              <w:instrText xml:space="preserve"> PAGEREF _Toc61224092 \h </w:instrText>
            </w:r>
            <w:r w:rsidR="00F16C49">
              <w:rPr>
                <w:noProof/>
                <w:webHidden/>
              </w:rPr>
            </w:r>
            <w:r w:rsidR="00F16C49">
              <w:rPr>
                <w:noProof/>
                <w:webHidden/>
              </w:rPr>
              <w:fldChar w:fldCharType="separate"/>
            </w:r>
            <w:r w:rsidR="00732B50">
              <w:rPr>
                <w:noProof/>
                <w:webHidden/>
              </w:rPr>
              <w:t>20</w:t>
            </w:r>
            <w:r w:rsidR="00F16C49">
              <w:rPr>
                <w:noProof/>
                <w:webHidden/>
              </w:rPr>
              <w:fldChar w:fldCharType="end"/>
            </w:r>
          </w:hyperlink>
        </w:p>
        <w:p w14:paraId="264DC0E4" w14:textId="064FF2D7" w:rsidR="00F16C49" w:rsidRDefault="00C07458">
          <w:pPr>
            <w:pStyle w:val="TOC3"/>
            <w:tabs>
              <w:tab w:val="right" w:leader="dot" w:pos="7927"/>
            </w:tabs>
            <w:rPr>
              <w:rFonts w:asciiTheme="minorHAnsi" w:eastAsiaTheme="minorEastAsia" w:hAnsiTheme="minorHAnsi"/>
              <w:noProof/>
              <w:sz w:val="22"/>
              <w:lang w:val="en-ID" w:eastAsia="en-ID"/>
            </w:rPr>
          </w:pPr>
          <w:hyperlink w:anchor="_Toc61224093" w:history="1">
            <w:r w:rsidR="00F16C49" w:rsidRPr="006C4AC5">
              <w:rPr>
                <w:rStyle w:val="Hyperlink"/>
                <w:rFonts w:cs="Times New Roman"/>
                <w:noProof/>
              </w:rPr>
              <w:t>I.2.1. Batasan Masalah</w:t>
            </w:r>
            <w:r w:rsidR="00F16C49">
              <w:rPr>
                <w:noProof/>
                <w:webHidden/>
              </w:rPr>
              <w:tab/>
            </w:r>
            <w:r w:rsidR="00F16C49">
              <w:rPr>
                <w:noProof/>
                <w:webHidden/>
              </w:rPr>
              <w:fldChar w:fldCharType="begin"/>
            </w:r>
            <w:r w:rsidR="00F16C49">
              <w:rPr>
                <w:noProof/>
                <w:webHidden/>
              </w:rPr>
              <w:instrText xml:space="preserve"> PAGEREF _Toc61224093 \h </w:instrText>
            </w:r>
            <w:r w:rsidR="00F16C49">
              <w:rPr>
                <w:noProof/>
                <w:webHidden/>
              </w:rPr>
            </w:r>
            <w:r w:rsidR="00F16C49">
              <w:rPr>
                <w:noProof/>
                <w:webHidden/>
              </w:rPr>
              <w:fldChar w:fldCharType="separate"/>
            </w:r>
            <w:r w:rsidR="00732B50">
              <w:rPr>
                <w:noProof/>
                <w:webHidden/>
              </w:rPr>
              <w:t>20</w:t>
            </w:r>
            <w:r w:rsidR="00F16C49">
              <w:rPr>
                <w:noProof/>
                <w:webHidden/>
              </w:rPr>
              <w:fldChar w:fldCharType="end"/>
            </w:r>
          </w:hyperlink>
        </w:p>
        <w:p w14:paraId="0FEDB456" w14:textId="2B30648C" w:rsidR="00F16C49" w:rsidRDefault="00C07458">
          <w:pPr>
            <w:pStyle w:val="TOC2"/>
            <w:rPr>
              <w:rFonts w:asciiTheme="minorHAnsi" w:eastAsiaTheme="minorEastAsia" w:hAnsiTheme="minorHAnsi"/>
              <w:noProof/>
              <w:sz w:val="22"/>
              <w:lang w:val="en-ID" w:eastAsia="en-ID"/>
            </w:rPr>
          </w:pPr>
          <w:hyperlink w:anchor="_Toc61224094" w:history="1">
            <w:r w:rsidR="00F16C49" w:rsidRPr="006C4AC5">
              <w:rPr>
                <w:rStyle w:val="Hyperlink"/>
                <w:rFonts w:cs="Times New Roman"/>
                <w:noProof/>
                <w14:scene3d>
                  <w14:camera w14:prst="orthographicFront"/>
                  <w14:lightRig w14:rig="threePt" w14:dir="t">
                    <w14:rot w14:lat="0" w14:lon="0" w14:rev="0"/>
                  </w14:lightRig>
                </w14:scene3d>
              </w:rPr>
              <w:t>I.3.</w:t>
            </w:r>
            <w:r w:rsidR="00F16C49" w:rsidRPr="006C4AC5">
              <w:rPr>
                <w:rStyle w:val="Hyperlink"/>
                <w:rFonts w:cs="Times New Roman"/>
                <w:noProof/>
              </w:rPr>
              <w:t xml:space="preserve"> Tujuan Penelitian</w:t>
            </w:r>
            <w:r w:rsidR="00F16C49">
              <w:rPr>
                <w:noProof/>
                <w:webHidden/>
              </w:rPr>
              <w:tab/>
            </w:r>
            <w:r w:rsidR="00F16C49">
              <w:rPr>
                <w:noProof/>
                <w:webHidden/>
              </w:rPr>
              <w:fldChar w:fldCharType="begin"/>
            </w:r>
            <w:r w:rsidR="00F16C49">
              <w:rPr>
                <w:noProof/>
                <w:webHidden/>
              </w:rPr>
              <w:instrText xml:space="preserve"> PAGEREF _Toc61224094 \h </w:instrText>
            </w:r>
            <w:r w:rsidR="00F16C49">
              <w:rPr>
                <w:noProof/>
                <w:webHidden/>
              </w:rPr>
            </w:r>
            <w:r w:rsidR="00F16C49">
              <w:rPr>
                <w:noProof/>
                <w:webHidden/>
              </w:rPr>
              <w:fldChar w:fldCharType="separate"/>
            </w:r>
            <w:r w:rsidR="00732B50">
              <w:rPr>
                <w:noProof/>
                <w:webHidden/>
              </w:rPr>
              <w:t>20</w:t>
            </w:r>
            <w:r w:rsidR="00F16C49">
              <w:rPr>
                <w:noProof/>
                <w:webHidden/>
              </w:rPr>
              <w:fldChar w:fldCharType="end"/>
            </w:r>
          </w:hyperlink>
        </w:p>
        <w:p w14:paraId="2D2C01FD" w14:textId="38FBC0E0" w:rsidR="00F16C49" w:rsidRDefault="00C07458">
          <w:pPr>
            <w:pStyle w:val="TOC2"/>
            <w:rPr>
              <w:rFonts w:asciiTheme="minorHAnsi" w:eastAsiaTheme="minorEastAsia" w:hAnsiTheme="minorHAnsi"/>
              <w:noProof/>
              <w:sz w:val="22"/>
              <w:lang w:val="en-ID" w:eastAsia="en-ID"/>
            </w:rPr>
          </w:pPr>
          <w:hyperlink w:anchor="_Toc61224095" w:history="1">
            <w:r w:rsidR="00F16C49" w:rsidRPr="006C4AC5">
              <w:rPr>
                <w:rStyle w:val="Hyperlink"/>
                <w:rFonts w:cs="Times New Roman"/>
                <w:noProof/>
                <w14:scene3d>
                  <w14:camera w14:prst="orthographicFront"/>
                  <w14:lightRig w14:rig="threePt" w14:dir="t">
                    <w14:rot w14:lat="0" w14:lon="0" w14:rev="0"/>
                  </w14:lightRig>
                </w14:scene3d>
              </w:rPr>
              <w:t>I.4.</w:t>
            </w:r>
            <w:r w:rsidR="00F16C49" w:rsidRPr="006C4AC5">
              <w:rPr>
                <w:rStyle w:val="Hyperlink"/>
                <w:rFonts w:cs="Times New Roman"/>
                <w:noProof/>
              </w:rPr>
              <w:t xml:space="preserve"> Manfaat Penelitian</w:t>
            </w:r>
            <w:r w:rsidR="00F16C49">
              <w:rPr>
                <w:noProof/>
                <w:webHidden/>
              </w:rPr>
              <w:tab/>
            </w:r>
            <w:r w:rsidR="00F16C49">
              <w:rPr>
                <w:noProof/>
                <w:webHidden/>
              </w:rPr>
              <w:fldChar w:fldCharType="begin"/>
            </w:r>
            <w:r w:rsidR="00F16C49">
              <w:rPr>
                <w:noProof/>
                <w:webHidden/>
              </w:rPr>
              <w:instrText xml:space="preserve"> PAGEREF _Toc61224095 \h </w:instrText>
            </w:r>
            <w:r w:rsidR="00F16C49">
              <w:rPr>
                <w:noProof/>
                <w:webHidden/>
              </w:rPr>
            </w:r>
            <w:r w:rsidR="00F16C49">
              <w:rPr>
                <w:noProof/>
                <w:webHidden/>
              </w:rPr>
              <w:fldChar w:fldCharType="separate"/>
            </w:r>
            <w:r w:rsidR="00732B50">
              <w:rPr>
                <w:noProof/>
                <w:webHidden/>
              </w:rPr>
              <w:t>21</w:t>
            </w:r>
            <w:r w:rsidR="00F16C49">
              <w:rPr>
                <w:noProof/>
                <w:webHidden/>
              </w:rPr>
              <w:fldChar w:fldCharType="end"/>
            </w:r>
          </w:hyperlink>
        </w:p>
        <w:p w14:paraId="0C5509F9" w14:textId="37CDBF35" w:rsidR="00F16C49" w:rsidRDefault="00C07458">
          <w:pPr>
            <w:pStyle w:val="TOC1"/>
            <w:rPr>
              <w:rFonts w:asciiTheme="minorHAnsi" w:eastAsiaTheme="minorEastAsia" w:hAnsiTheme="minorHAnsi"/>
              <w:noProof/>
              <w:sz w:val="22"/>
              <w:lang w:val="en-ID" w:eastAsia="en-ID"/>
            </w:rPr>
          </w:pPr>
          <w:hyperlink w:anchor="_Toc61224096" w:history="1">
            <w:r w:rsidR="00F16C49" w:rsidRPr="006C4AC5">
              <w:rPr>
                <w:rStyle w:val="Hyperlink"/>
                <w:rFonts w:cs="Times New Roman"/>
                <w:noProof/>
                <w14:scene3d>
                  <w14:camera w14:prst="orthographicFront"/>
                  <w14:lightRig w14:rig="threePt" w14:dir="t">
                    <w14:rot w14:lat="0" w14:lon="0" w14:rev="0"/>
                  </w14:lightRig>
                </w14:scene3d>
              </w:rPr>
              <w:t>BAB II</w:t>
            </w:r>
            <w:r w:rsidR="00F16C49" w:rsidRPr="006C4AC5">
              <w:rPr>
                <w:rStyle w:val="Hyperlink"/>
                <w:rFonts w:cs="Times New Roman"/>
                <w:noProof/>
              </w:rPr>
              <w:t xml:space="preserve">  TINJAUAN PUSTAKA</w:t>
            </w:r>
            <w:r w:rsidR="00F16C49">
              <w:rPr>
                <w:noProof/>
                <w:webHidden/>
              </w:rPr>
              <w:tab/>
            </w:r>
            <w:r w:rsidR="00F16C49">
              <w:rPr>
                <w:noProof/>
                <w:webHidden/>
              </w:rPr>
              <w:fldChar w:fldCharType="begin"/>
            </w:r>
            <w:r w:rsidR="00F16C49">
              <w:rPr>
                <w:noProof/>
                <w:webHidden/>
              </w:rPr>
              <w:instrText xml:space="preserve"> PAGEREF _Toc61224096 \h </w:instrText>
            </w:r>
            <w:r w:rsidR="00F16C49">
              <w:rPr>
                <w:noProof/>
                <w:webHidden/>
              </w:rPr>
            </w:r>
            <w:r w:rsidR="00F16C49">
              <w:rPr>
                <w:noProof/>
                <w:webHidden/>
              </w:rPr>
              <w:fldChar w:fldCharType="separate"/>
            </w:r>
            <w:r w:rsidR="00732B50">
              <w:rPr>
                <w:noProof/>
                <w:webHidden/>
              </w:rPr>
              <w:t>22</w:t>
            </w:r>
            <w:r w:rsidR="00F16C49">
              <w:rPr>
                <w:noProof/>
                <w:webHidden/>
              </w:rPr>
              <w:fldChar w:fldCharType="end"/>
            </w:r>
          </w:hyperlink>
        </w:p>
        <w:p w14:paraId="356C5EBD" w14:textId="3DCCF1B9" w:rsidR="00F16C49" w:rsidRDefault="00C07458">
          <w:pPr>
            <w:pStyle w:val="TOC1"/>
            <w:rPr>
              <w:rFonts w:asciiTheme="minorHAnsi" w:eastAsiaTheme="minorEastAsia" w:hAnsiTheme="minorHAnsi"/>
              <w:noProof/>
              <w:sz w:val="22"/>
              <w:lang w:val="en-ID" w:eastAsia="en-ID"/>
            </w:rPr>
          </w:pPr>
          <w:hyperlink w:anchor="_Toc61224097" w:history="1">
            <w:r w:rsidR="00F16C49" w:rsidRPr="006C4AC5">
              <w:rPr>
                <w:rStyle w:val="Hyperlink"/>
                <w:rFonts w:cs="Times New Roman"/>
                <w:noProof/>
                <w14:scene3d>
                  <w14:camera w14:prst="orthographicFront"/>
                  <w14:lightRig w14:rig="threePt" w14:dir="t">
                    <w14:rot w14:lat="0" w14:lon="0" w14:rev="0"/>
                  </w14:lightRig>
                </w14:scene3d>
              </w:rPr>
              <w:t>BAB III</w:t>
            </w:r>
            <w:r w:rsidR="00F16C49" w:rsidRPr="006C4AC5">
              <w:rPr>
                <w:rStyle w:val="Hyperlink"/>
                <w:rFonts w:cs="Times New Roman"/>
                <w:noProof/>
              </w:rPr>
              <w:t xml:space="preserve">  DASAR TEORI</w:t>
            </w:r>
            <w:r w:rsidR="00F16C49">
              <w:rPr>
                <w:noProof/>
                <w:webHidden/>
              </w:rPr>
              <w:tab/>
            </w:r>
            <w:r w:rsidR="00F16C49">
              <w:rPr>
                <w:noProof/>
                <w:webHidden/>
              </w:rPr>
              <w:fldChar w:fldCharType="begin"/>
            </w:r>
            <w:r w:rsidR="00F16C49">
              <w:rPr>
                <w:noProof/>
                <w:webHidden/>
              </w:rPr>
              <w:instrText xml:space="preserve"> PAGEREF _Toc61224097 \h </w:instrText>
            </w:r>
            <w:r w:rsidR="00F16C49">
              <w:rPr>
                <w:noProof/>
                <w:webHidden/>
              </w:rPr>
            </w:r>
            <w:r w:rsidR="00F16C49">
              <w:rPr>
                <w:noProof/>
                <w:webHidden/>
              </w:rPr>
              <w:fldChar w:fldCharType="separate"/>
            </w:r>
            <w:r w:rsidR="00732B50">
              <w:rPr>
                <w:noProof/>
                <w:webHidden/>
              </w:rPr>
              <w:t>30</w:t>
            </w:r>
            <w:r w:rsidR="00F16C49">
              <w:rPr>
                <w:noProof/>
                <w:webHidden/>
              </w:rPr>
              <w:fldChar w:fldCharType="end"/>
            </w:r>
          </w:hyperlink>
        </w:p>
        <w:p w14:paraId="197B44DD" w14:textId="1DE7E6E7" w:rsidR="00F16C49" w:rsidRDefault="00C07458">
          <w:pPr>
            <w:pStyle w:val="TOC2"/>
            <w:rPr>
              <w:rFonts w:asciiTheme="minorHAnsi" w:eastAsiaTheme="minorEastAsia" w:hAnsiTheme="minorHAnsi"/>
              <w:noProof/>
              <w:sz w:val="22"/>
              <w:lang w:val="en-ID" w:eastAsia="en-ID"/>
            </w:rPr>
          </w:pPr>
          <w:hyperlink w:anchor="_Toc61224098" w:history="1">
            <w:r w:rsidR="00F16C49" w:rsidRPr="006C4AC5">
              <w:rPr>
                <w:rStyle w:val="Hyperlink"/>
                <w:noProof/>
                <w:lang w:val="de-DE"/>
                <w14:scene3d>
                  <w14:camera w14:prst="orthographicFront"/>
                  <w14:lightRig w14:rig="threePt" w14:dir="t">
                    <w14:rot w14:lat="0" w14:lon="0" w14:rev="0"/>
                  </w14:lightRig>
                </w14:scene3d>
              </w:rPr>
              <w:t>III.1.</w:t>
            </w:r>
            <w:r w:rsidR="00F16C49" w:rsidRPr="006C4AC5">
              <w:rPr>
                <w:rStyle w:val="Hyperlink"/>
                <w:noProof/>
                <w:lang w:val="de-DE"/>
              </w:rPr>
              <w:t xml:space="preserve"> Semi-Supervised Learning</w:t>
            </w:r>
            <w:r w:rsidR="00F16C49">
              <w:rPr>
                <w:noProof/>
                <w:webHidden/>
              </w:rPr>
              <w:tab/>
            </w:r>
            <w:r w:rsidR="00F16C49">
              <w:rPr>
                <w:noProof/>
                <w:webHidden/>
              </w:rPr>
              <w:fldChar w:fldCharType="begin"/>
            </w:r>
            <w:r w:rsidR="00F16C49">
              <w:rPr>
                <w:noProof/>
                <w:webHidden/>
              </w:rPr>
              <w:instrText xml:space="preserve"> PAGEREF _Toc61224098 \h </w:instrText>
            </w:r>
            <w:r w:rsidR="00F16C49">
              <w:rPr>
                <w:noProof/>
                <w:webHidden/>
              </w:rPr>
            </w:r>
            <w:r w:rsidR="00F16C49">
              <w:rPr>
                <w:noProof/>
                <w:webHidden/>
              </w:rPr>
              <w:fldChar w:fldCharType="separate"/>
            </w:r>
            <w:r w:rsidR="00732B50">
              <w:rPr>
                <w:noProof/>
                <w:webHidden/>
              </w:rPr>
              <w:t>30</w:t>
            </w:r>
            <w:r w:rsidR="00F16C49">
              <w:rPr>
                <w:noProof/>
                <w:webHidden/>
              </w:rPr>
              <w:fldChar w:fldCharType="end"/>
            </w:r>
          </w:hyperlink>
        </w:p>
        <w:p w14:paraId="290DA1B6" w14:textId="4AD7FB80" w:rsidR="00F16C49" w:rsidRDefault="00C07458">
          <w:pPr>
            <w:pStyle w:val="TOC2"/>
            <w:rPr>
              <w:rFonts w:asciiTheme="minorHAnsi" w:eastAsiaTheme="minorEastAsia" w:hAnsiTheme="minorHAnsi"/>
              <w:noProof/>
              <w:sz w:val="22"/>
              <w:lang w:val="en-ID" w:eastAsia="en-ID"/>
            </w:rPr>
          </w:pPr>
          <w:hyperlink w:anchor="_Toc61224099" w:history="1">
            <w:r w:rsidR="00F16C49" w:rsidRPr="006C4AC5">
              <w:rPr>
                <w:rStyle w:val="Hyperlink"/>
                <w:rFonts w:cs="Times New Roman"/>
                <w:noProof/>
              </w:rPr>
              <w:t>III.2. Support Vector Machines (SVM)</w:t>
            </w:r>
            <w:r w:rsidR="00F16C49">
              <w:rPr>
                <w:noProof/>
                <w:webHidden/>
              </w:rPr>
              <w:tab/>
            </w:r>
            <w:r w:rsidR="00F16C49">
              <w:rPr>
                <w:noProof/>
                <w:webHidden/>
              </w:rPr>
              <w:fldChar w:fldCharType="begin"/>
            </w:r>
            <w:r w:rsidR="00F16C49">
              <w:rPr>
                <w:noProof/>
                <w:webHidden/>
              </w:rPr>
              <w:instrText xml:space="preserve"> PAGEREF _Toc61224099 \h </w:instrText>
            </w:r>
            <w:r w:rsidR="00F16C49">
              <w:rPr>
                <w:noProof/>
                <w:webHidden/>
              </w:rPr>
            </w:r>
            <w:r w:rsidR="00F16C49">
              <w:rPr>
                <w:noProof/>
                <w:webHidden/>
              </w:rPr>
              <w:fldChar w:fldCharType="separate"/>
            </w:r>
            <w:r w:rsidR="00732B50">
              <w:rPr>
                <w:noProof/>
                <w:webHidden/>
              </w:rPr>
              <w:t>31</w:t>
            </w:r>
            <w:r w:rsidR="00F16C49">
              <w:rPr>
                <w:noProof/>
                <w:webHidden/>
              </w:rPr>
              <w:fldChar w:fldCharType="end"/>
            </w:r>
          </w:hyperlink>
        </w:p>
        <w:p w14:paraId="0B018B47" w14:textId="36427A16" w:rsidR="00F16C49" w:rsidRDefault="00C07458">
          <w:pPr>
            <w:pStyle w:val="TOC2"/>
            <w:rPr>
              <w:rFonts w:asciiTheme="minorHAnsi" w:eastAsiaTheme="minorEastAsia" w:hAnsiTheme="minorHAnsi"/>
              <w:noProof/>
              <w:sz w:val="22"/>
              <w:lang w:val="en-ID" w:eastAsia="en-ID"/>
            </w:rPr>
          </w:pPr>
          <w:hyperlink w:anchor="_Toc61224100" w:history="1">
            <w:r w:rsidR="00F16C49" w:rsidRPr="006C4AC5">
              <w:rPr>
                <w:rStyle w:val="Hyperlink"/>
                <w:noProof/>
                <w:lang w:val="de-DE"/>
              </w:rPr>
              <w:t>III.3. Metode Pengelompokan</w:t>
            </w:r>
            <w:r w:rsidR="00F16C49">
              <w:rPr>
                <w:noProof/>
                <w:webHidden/>
              </w:rPr>
              <w:tab/>
            </w:r>
            <w:r w:rsidR="00F16C49">
              <w:rPr>
                <w:noProof/>
                <w:webHidden/>
              </w:rPr>
              <w:fldChar w:fldCharType="begin"/>
            </w:r>
            <w:r w:rsidR="00F16C49">
              <w:rPr>
                <w:noProof/>
                <w:webHidden/>
              </w:rPr>
              <w:instrText xml:space="preserve"> PAGEREF _Toc61224100 \h </w:instrText>
            </w:r>
            <w:r w:rsidR="00F16C49">
              <w:rPr>
                <w:noProof/>
                <w:webHidden/>
              </w:rPr>
            </w:r>
            <w:r w:rsidR="00F16C49">
              <w:rPr>
                <w:noProof/>
                <w:webHidden/>
              </w:rPr>
              <w:fldChar w:fldCharType="separate"/>
            </w:r>
            <w:r w:rsidR="00732B50">
              <w:rPr>
                <w:noProof/>
                <w:webHidden/>
              </w:rPr>
              <w:t>38</w:t>
            </w:r>
            <w:r w:rsidR="00F16C49">
              <w:rPr>
                <w:noProof/>
                <w:webHidden/>
              </w:rPr>
              <w:fldChar w:fldCharType="end"/>
            </w:r>
          </w:hyperlink>
        </w:p>
        <w:p w14:paraId="5548D332" w14:textId="07539482" w:rsidR="00F16C49" w:rsidRDefault="00C07458">
          <w:pPr>
            <w:pStyle w:val="TOC3"/>
            <w:tabs>
              <w:tab w:val="right" w:leader="dot" w:pos="7927"/>
            </w:tabs>
            <w:rPr>
              <w:rFonts w:asciiTheme="minorHAnsi" w:eastAsiaTheme="minorEastAsia" w:hAnsiTheme="minorHAnsi"/>
              <w:noProof/>
              <w:sz w:val="22"/>
              <w:lang w:val="en-ID" w:eastAsia="en-ID"/>
            </w:rPr>
          </w:pPr>
          <w:hyperlink w:anchor="_Toc61224101" w:history="1">
            <w:r w:rsidR="00F16C49" w:rsidRPr="006C4AC5">
              <w:rPr>
                <w:rStyle w:val="Hyperlink"/>
                <w:noProof/>
                <w:lang w:val="de-DE"/>
              </w:rPr>
              <w:t>III.3.1. Pengelompokan K-means</w:t>
            </w:r>
            <w:r w:rsidR="00F16C49">
              <w:rPr>
                <w:noProof/>
                <w:webHidden/>
              </w:rPr>
              <w:tab/>
            </w:r>
            <w:r w:rsidR="00F16C49">
              <w:rPr>
                <w:noProof/>
                <w:webHidden/>
              </w:rPr>
              <w:fldChar w:fldCharType="begin"/>
            </w:r>
            <w:r w:rsidR="00F16C49">
              <w:rPr>
                <w:noProof/>
                <w:webHidden/>
              </w:rPr>
              <w:instrText xml:space="preserve"> PAGEREF _Toc61224101 \h </w:instrText>
            </w:r>
            <w:r w:rsidR="00F16C49">
              <w:rPr>
                <w:noProof/>
                <w:webHidden/>
              </w:rPr>
            </w:r>
            <w:r w:rsidR="00F16C49">
              <w:rPr>
                <w:noProof/>
                <w:webHidden/>
              </w:rPr>
              <w:fldChar w:fldCharType="separate"/>
            </w:r>
            <w:r w:rsidR="00732B50">
              <w:rPr>
                <w:noProof/>
                <w:webHidden/>
              </w:rPr>
              <w:t>38</w:t>
            </w:r>
            <w:r w:rsidR="00F16C49">
              <w:rPr>
                <w:noProof/>
                <w:webHidden/>
              </w:rPr>
              <w:fldChar w:fldCharType="end"/>
            </w:r>
          </w:hyperlink>
        </w:p>
        <w:p w14:paraId="65DB0C0A" w14:textId="1B620E27" w:rsidR="00F16C49" w:rsidRDefault="00C07458">
          <w:pPr>
            <w:pStyle w:val="TOC3"/>
            <w:tabs>
              <w:tab w:val="right" w:leader="dot" w:pos="7927"/>
            </w:tabs>
            <w:rPr>
              <w:rFonts w:asciiTheme="minorHAnsi" w:eastAsiaTheme="minorEastAsia" w:hAnsiTheme="minorHAnsi"/>
              <w:noProof/>
              <w:sz w:val="22"/>
              <w:lang w:val="en-ID" w:eastAsia="en-ID"/>
            </w:rPr>
          </w:pPr>
          <w:hyperlink w:anchor="_Toc61224102" w:history="1">
            <w:r w:rsidR="00F16C49" w:rsidRPr="006C4AC5">
              <w:rPr>
                <w:rStyle w:val="Hyperlink"/>
                <w:noProof/>
                <w:lang w:val="de-DE"/>
              </w:rPr>
              <w:t>III.3.2. Density-based Spatial Clustering of Applications With Noise</w:t>
            </w:r>
            <w:r w:rsidR="00F16C49">
              <w:rPr>
                <w:noProof/>
                <w:webHidden/>
              </w:rPr>
              <w:tab/>
            </w:r>
            <w:r w:rsidR="00F16C49">
              <w:rPr>
                <w:noProof/>
                <w:webHidden/>
              </w:rPr>
              <w:fldChar w:fldCharType="begin"/>
            </w:r>
            <w:r w:rsidR="00F16C49">
              <w:rPr>
                <w:noProof/>
                <w:webHidden/>
              </w:rPr>
              <w:instrText xml:space="preserve"> PAGEREF _Toc61224102 \h </w:instrText>
            </w:r>
            <w:r w:rsidR="00F16C49">
              <w:rPr>
                <w:noProof/>
                <w:webHidden/>
              </w:rPr>
            </w:r>
            <w:r w:rsidR="00F16C49">
              <w:rPr>
                <w:noProof/>
                <w:webHidden/>
              </w:rPr>
              <w:fldChar w:fldCharType="separate"/>
            </w:r>
            <w:r w:rsidR="00732B50">
              <w:rPr>
                <w:noProof/>
                <w:webHidden/>
              </w:rPr>
              <w:t>40</w:t>
            </w:r>
            <w:r w:rsidR="00F16C49">
              <w:rPr>
                <w:noProof/>
                <w:webHidden/>
              </w:rPr>
              <w:fldChar w:fldCharType="end"/>
            </w:r>
          </w:hyperlink>
        </w:p>
        <w:p w14:paraId="1F69C489" w14:textId="0C99D1C8" w:rsidR="00F16C49" w:rsidRDefault="00C07458">
          <w:pPr>
            <w:pStyle w:val="TOC2"/>
            <w:rPr>
              <w:rFonts w:asciiTheme="minorHAnsi" w:eastAsiaTheme="minorEastAsia" w:hAnsiTheme="minorHAnsi"/>
              <w:noProof/>
              <w:sz w:val="22"/>
              <w:lang w:val="en-ID" w:eastAsia="en-ID"/>
            </w:rPr>
          </w:pPr>
          <w:hyperlink w:anchor="_Toc61224103" w:history="1">
            <w:r w:rsidR="00F16C49" w:rsidRPr="006C4AC5">
              <w:rPr>
                <w:rStyle w:val="Hyperlink"/>
                <w:noProof/>
                <w:lang w:val="de-DE"/>
              </w:rPr>
              <w:t>III.4. Kernel</w:t>
            </w:r>
            <w:r w:rsidR="00F16C49">
              <w:rPr>
                <w:noProof/>
                <w:webHidden/>
              </w:rPr>
              <w:tab/>
            </w:r>
            <w:r w:rsidR="00F16C49">
              <w:rPr>
                <w:noProof/>
                <w:webHidden/>
              </w:rPr>
              <w:fldChar w:fldCharType="begin"/>
            </w:r>
            <w:r w:rsidR="00F16C49">
              <w:rPr>
                <w:noProof/>
                <w:webHidden/>
              </w:rPr>
              <w:instrText xml:space="preserve"> PAGEREF _Toc61224103 \h </w:instrText>
            </w:r>
            <w:r w:rsidR="00F16C49">
              <w:rPr>
                <w:noProof/>
                <w:webHidden/>
              </w:rPr>
            </w:r>
            <w:r w:rsidR="00F16C49">
              <w:rPr>
                <w:noProof/>
                <w:webHidden/>
              </w:rPr>
              <w:fldChar w:fldCharType="separate"/>
            </w:r>
            <w:r w:rsidR="00732B50">
              <w:rPr>
                <w:noProof/>
                <w:webHidden/>
              </w:rPr>
              <w:t>42</w:t>
            </w:r>
            <w:r w:rsidR="00F16C49">
              <w:rPr>
                <w:noProof/>
                <w:webHidden/>
              </w:rPr>
              <w:fldChar w:fldCharType="end"/>
            </w:r>
          </w:hyperlink>
        </w:p>
        <w:p w14:paraId="37A57AA3" w14:textId="34B621CC" w:rsidR="00F16C49" w:rsidRDefault="00C07458">
          <w:pPr>
            <w:pStyle w:val="TOC2"/>
            <w:rPr>
              <w:rFonts w:asciiTheme="minorHAnsi" w:eastAsiaTheme="minorEastAsia" w:hAnsiTheme="minorHAnsi"/>
              <w:noProof/>
              <w:sz w:val="22"/>
              <w:lang w:val="en-ID" w:eastAsia="en-ID"/>
            </w:rPr>
          </w:pPr>
          <w:hyperlink w:anchor="_Toc61224104" w:history="1">
            <w:r w:rsidR="00F16C49" w:rsidRPr="006C4AC5">
              <w:rPr>
                <w:rStyle w:val="Hyperlink"/>
                <w:noProof/>
                <w:lang w:val="de-DE"/>
              </w:rPr>
              <w:t>III.5. Kernel Fisher Discriminant Analysis</w:t>
            </w:r>
            <w:r w:rsidR="00F16C49">
              <w:rPr>
                <w:noProof/>
                <w:webHidden/>
              </w:rPr>
              <w:tab/>
            </w:r>
            <w:r w:rsidR="00F16C49">
              <w:rPr>
                <w:noProof/>
                <w:webHidden/>
              </w:rPr>
              <w:fldChar w:fldCharType="begin"/>
            </w:r>
            <w:r w:rsidR="00F16C49">
              <w:rPr>
                <w:noProof/>
                <w:webHidden/>
              </w:rPr>
              <w:instrText xml:space="preserve"> PAGEREF _Toc61224104 \h </w:instrText>
            </w:r>
            <w:r w:rsidR="00F16C49">
              <w:rPr>
                <w:noProof/>
                <w:webHidden/>
              </w:rPr>
            </w:r>
            <w:r w:rsidR="00F16C49">
              <w:rPr>
                <w:noProof/>
                <w:webHidden/>
              </w:rPr>
              <w:fldChar w:fldCharType="separate"/>
            </w:r>
            <w:r w:rsidR="00732B50">
              <w:rPr>
                <w:noProof/>
                <w:webHidden/>
              </w:rPr>
              <w:t>43</w:t>
            </w:r>
            <w:r w:rsidR="00F16C49">
              <w:rPr>
                <w:noProof/>
                <w:webHidden/>
              </w:rPr>
              <w:fldChar w:fldCharType="end"/>
            </w:r>
          </w:hyperlink>
        </w:p>
        <w:p w14:paraId="625E81E6" w14:textId="628C9716" w:rsidR="00F16C49" w:rsidRDefault="00C07458">
          <w:pPr>
            <w:pStyle w:val="TOC2"/>
            <w:rPr>
              <w:rFonts w:asciiTheme="minorHAnsi" w:eastAsiaTheme="minorEastAsia" w:hAnsiTheme="minorHAnsi"/>
              <w:noProof/>
              <w:sz w:val="22"/>
              <w:lang w:val="en-ID" w:eastAsia="en-ID"/>
            </w:rPr>
          </w:pPr>
          <w:hyperlink w:anchor="_Toc61224105" w:history="1">
            <w:r w:rsidR="00F16C49" w:rsidRPr="006C4AC5">
              <w:rPr>
                <w:rStyle w:val="Hyperlink"/>
                <w:noProof/>
                <w:lang w:val="de-DE"/>
              </w:rPr>
              <w:t>III.6. Penskalaan</w:t>
            </w:r>
            <w:r w:rsidR="00F16C49">
              <w:rPr>
                <w:noProof/>
                <w:webHidden/>
              </w:rPr>
              <w:tab/>
            </w:r>
            <w:r w:rsidR="00F16C49">
              <w:rPr>
                <w:noProof/>
                <w:webHidden/>
              </w:rPr>
              <w:fldChar w:fldCharType="begin"/>
            </w:r>
            <w:r w:rsidR="00F16C49">
              <w:rPr>
                <w:noProof/>
                <w:webHidden/>
              </w:rPr>
              <w:instrText xml:space="preserve"> PAGEREF _Toc61224105 \h </w:instrText>
            </w:r>
            <w:r w:rsidR="00F16C49">
              <w:rPr>
                <w:noProof/>
                <w:webHidden/>
              </w:rPr>
            </w:r>
            <w:r w:rsidR="00F16C49">
              <w:rPr>
                <w:noProof/>
                <w:webHidden/>
              </w:rPr>
              <w:fldChar w:fldCharType="separate"/>
            </w:r>
            <w:r w:rsidR="00732B50">
              <w:rPr>
                <w:noProof/>
                <w:webHidden/>
              </w:rPr>
              <w:t>45</w:t>
            </w:r>
            <w:r w:rsidR="00F16C49">
              <w:rPr>
                <w:noProof/>
                <w:webHidden/>
              </w:rPr>
              <w:fldChar w:fldCharType="end"/>
            </w:r>
          </w:hyperlink>
        </w:p>
        <w:p w14:paraId="5EAA47B8" w14:textId="2F7EC257" w:rsidR="00F16C49" w:rsidRDefault="00C07458">
          <w:pPr>
            <w:pStyle w:val="TOC2"/>
            <w:rPr>
              <w:rFonts w:asciiTheme="minorHAnsi" w:eastAsiaTheme="minorEastAsia" w:hAnsiTheme="minorHAnsi"/>
              <w:noProof/>
              <w:sz w:val="22"/>
              <w:lang w:val="en-ID" w:eastAsia="en-ID"/>
            </w:rPr>
          </w:pPr>
          <w:hyperlink w:anchor="_Toc61224106" w:history="1">
            <w:r w:rsidR="00F16C49" w:rsidRPr="006C4AC5">
              <w:rPr>
                <w:rStyle w:val="Hyperlink"/>
                <w:noProof/>
                <w:lang w:val="de-DE"/>
              </w:rPr>
              <w:t>III.7. Deteksi dan Diagnosis Kesalahan</w:t>
            </w:r>
            <w:r w:rsidR="00F16C49">
              <w:rPr>
                <w:noProof/>
                <w:webHidden/>
              </w:rPr>
              <w:tab/>
            </w:r>
            <w:r w:rsidR="00F16C49">
              <w:rPr>
                <w:noProof/>
                <w:webHidden/>
              </w:rPr>
              <w:fldChar w:fldCharType="begin"/>
            </w:r>
            <w:r w:rsidR="00F16C49">
              <w:rPr>
                <w:noProof/>
                <w:webHidden/>
              </w:rPr>
              <w:instrText xml:space="preserve"> PAGEREF _Toc61224106 \h </w:instrText>
            </w:r>
            <w:r w:rsidR="00F16C49">
              <w:rPr>
                <w:noProof/>
                <w:webHidden/>
              </w:rPr>
            </w:r>
            <w:r w:rsidR="00F16C49">
              <w:rPr>
                <w:noProof/>
                <w:webHidden/>
              </w:rPr>
              <w:fldChar w:fldCharType="separate"/>
            </w:r>
            <w:r w:rsidR="00732B50">
              <w:rPr>
                <w:noProof/>
                <w:webHidden/>
              </w:rPr>
              <w:t>47</w:t>
            </w:r>
            <w:r w:rsidR="00F16C49">
              <w:rPr>
                <w:noProof/>
                <w:webHidden/>
              </w:rPr>
              <w:fldChar w:fldCharType="end"/>
            </w:r>
          </w:hyperlink>
        </w:p>
        <w:p w14:paraId="458E3EA7" w14:textId="6479E3D0" w:rsidR="00F16C49" w:rsidRDefault="00C07458">
          <w:pPr>
            <w:pStyle w:val="TOC2"/>
            <w:rPr>
              <w:rFonts w:asciiTheme="minorHAnsi" w:eastAsiaTheme="minorEastAsia" w:hAnsiTheme="minorHAnsi"/>
              <w:noProof/>
              <w:sz w:val="22"/>
              <w:lang w:val="en-ID" w:eastAsia="en-ID"/>
            </w:rPr>
          </w:pPr>
          <w:hyperlink w:anchor="_Toc61224107" w:history="1">
            <w:r w:rsidR="00F16C49" w:rsidRPr="006C4AC5">
              <w:rPr>
                <w:rStyle w:val="Hyperlink"/>
                <w:noProof/>
              </w:rPr>
              <w:t xml:space="preserve">III.8. </w:t>
            </w:r>
            <w:r w:rsidR="00F16C49" w:rsidRPr="006C4AC5">
              <w:rPr>
                <w:rStyle w:val="Hyperlink"/>
                <w:i/>
                <w:noProof/>
              </w:rPr>
              <w:t>Message Queue Telemetry Transport</w:t>
            </w:r>
            <w:r w:rsidR="00F16C49">
              <w:rPr>
                <w:noProof/>
                <w:webHidden/>
              </w:rPr>
              <w:tab/>
            </w:r>
            <w:r w:rsidR="00F16C49">
              <w:rPr>
                <w:noProof/>
                <w:webHidden/>
              </w:rPr>
              <w:fldChar w:fldCharType="begin"/>
            </w:r>
            <w:r w:rsidR="00F16C49">
              <w:rPr>
                <w:noProof/>
                <w:webHidden/>
              </w:rPr>
              <w:instrText xml:space="preserve"> PAGEREF _Toc61224107 \h </w:instrText>
            </w:r>
            <w:r w:rsidR="00F16C49">
              <w:rPr>
                <w:noProof/>
                <w:webHidden/>
              </w:rPr>
            </w:r>
            <w:r w:rsidR="00F16C49">
              <w:rPr>
                <w:noProof/>
                <w:webHidden/>
              </w:rPr>
              <w:fldChar w:fldCharType="separate"/>
            </w:r>
            <w:r w:rsidR="00732B50">
              <w:rPr>
                <w:noProof/>
                <w:webHidden/>
              </w:rPr>
              <w:t>48</w:t>
            </w:r>
            <w:r w:rsidR="00F16C49">
              <w:rPr>
                <w:noProof/>
                <w:webHidden/>
              </w:rPr>
              <w:fldChar w:fldCharType="end"/>
            </w:r>
          </w:hyperlink>
        </w:p>
        <w:p w14:paraId="7D065A37" w14:textId="45A2CDB8" w:rsidR="00F16C49" w:rsidRDefault="00C07458">
          <w:pPr>
            <w:pStyle w:val="TOC1"/>
            <w:rPr>
              <w:rFonts w:asciiTheme="minorHAnsi" w:eastAsiaTheme="minorEastAsia" w:hAnsiTheme="minorHAnsi"/>
              <w:noProof/>
              <w:sz w:val="22"/>
              <w:lang w:val="en-ID" w:eastAsia="en-ID"/>
            </w:rPr>
          </w:pPr>
          <w:hyperlink w:anchor="_Toc61224108" w:history="1">
            <w:r w:rsidR="00F16C49" w:rsidRPr="006C4AC5">
              <w:rPr>
                <w:rStyle w:val="Hyperlink"/>
                <w:noProof/>
                <w14:scene3d>
                  <w14:camera w14:prst="orthographicFront"/>
                  <w14:lightRig w14:rig="threePt" w14:dir="t">
                    <w14:rot w14:lat="0" w14:lon="0" w14:rev="0"/>
                  </w14:lightRig>
                </w14:scene3d>
              </w:rPr>
              <w:t>BAB IV</w:t>
            </w:r>
            <w:r w:rsidR="00F16C49" w:rsidRPr="006C4AC5">
              <w:rPr>
                <w:rStyle w:val="Hyperlink"/>
                <w:noProof/>
              </w:rPr>
              <w:t xml:space="preserve"> PELAKSANAAN PENELITIAN</w:t>
            </w:r>
            <w:r w:rsidR="00F16C49">
              <w:rPr>
                <w:noProof/>
                <w:webHidden/>
              </w:rPr>
              <w:tab/>
            </w:r>
            <w:r w:rsidR="00F16C49">
              <w:rPr>
                <w:noProof/>
                <w:webHidden/>
              </w:rPr>
              <w:fldChar w:fldCharType="begin"/>
            </w:r>
            <w:r w:rsidR="00F16C49">
              <w:rPr>
                <w:noProof/>
                <w:webHidden/>
              </w:rPr>
              <w:instrText xml:space="preserve"> PAGEREF _Toc61224108 \h </w:instrText>
            </w:r>
            <w:r w:rsidR="00F16C49">
              <w:rPr>
                <w:noProof/>
                <w:webHidden/>
              </w:rPr>
            </w:r>
            <w:r w:rsidR="00F16C49">
              <w:rPr>
                <w:noProof/>
                <w:webHidden/>
              </w:rPr>
              <w:fldChar w:fldCharType="separate"/>
            </w:r>
            <w:r w:rsidR="00732B50">
              <w:rPr>
                <w:noProof/>
                <w:webHidden/>
              </w:rPr>
              <w:t>50</w:t>
            </w:r>
            <w:r w:rsidR="00F16C49">
              <w:rPr>
                <w:noProof/>
                <w:webHidden/>
              </w:rPr>
              <w:fldChar w:fldCharType="end"/>
            </w:r>
          </w:hyperlink>
        </w:p>
        <w:p w14:paraId="77BFF01B" w14:textId="4C0FA4F8" w:rsidR="00F16C49" w:rsidRDefault="00C07458">
          <w:pPr>
            <w:pStyle w:val="TOC2"/>
            <w:rPr>
              <w:rFonts w:asciiTheme="minorHAnsi" w:eastAsiaTheme="minorEastAsia" w:hAnsiTheme="minorHAnsi"/>
              <w:noProof/>
              <w:sz w:val="22"/>
              <w:lang w:val="en-ID" w:eastAsia="en-ID"/>
            </w:rPr>
          </w:pPr>
          <w:hyperlink w:anchor="_Toc61224109" w:history="1">
            <w:r w:rsidR="00F16C49" w:rsidRPr="006C4AC5">
              <w:rPr>
                <w:rStyle w:val="Hyperlink"/>
                <w:rFonts w:cs="Times New Roman"/>
                <w:noProof/>
              </w:rPr>
              <w:t>IV.1. Alat dan Bahan Penelitian</w:t>
            </w:r>
            <w:r w:rsidR="00F16C49">
              <w:rPr>
                <w:noProof/>
                <w:webHidden/>
              </w:rPr>
              <w:tab/>
            </w:r>
            <w:r w:rsidR="00F16C49">
              <w:rPr>
                <w:noProof/>
                <w:webHidden/>
              </w:rPr>
              <w:fldChar w:fldCharType="begin"/>
            </w:r>
            <w:r w:rsidR="00F16C49">
              <w:rPr>
                <w:noProof/>
                <w:webHidden/>
              </w:rPr>
              <w:instrText xml:space="preserve"> PAGEREF _Toc61224109 \h </w:instrText>
            </w:r>
            <w:r w:rsidR="00F16C49">
              <w:rPr>
                <w:noProof/>
                <w:webHidden/>
              </w:rPr>
            </w:r>
            <w:r w:rsidR="00F16C49">
              <w:rPr>
                <w:noProof/>
                <w:webHidden/>
              </w:rPr>
              <w:fldChar w:fldCharType="separate"/>
            </w:r>
            <w:r w:rsidR="00732B50">
              <w:rPr>
                <w:noProof/>
                <w:webHidden/>
              </w:rPr>
              <w:t>50</w:t>
            </w:r>
            <w:r w:rsidR="00F16C49">
              <w:rPr>
                <w:noProof/>
                <w:webHidden/>
              </w:rPr>
              <w:fldChar w:fldCharType="end"/>
            </w:r>
          </w:hyperlink>
        </w:p>
        <w:p w14:paraId="196B2D07" w14:textId="0729D485" w:rsidR="00F16C49" w:rsidRDefault="00C07458">
          <w:pPr>
            <w:pStyle w:val="TOC2"/>
            <w:rPr>
              <w:rFonts w:asciiTheme="minorHAnsi" w:eastAsiaTheme="minorEastAsia" w:hAnsiTheme="minorHAnsi"/>
              <w:noProof/>
              <w:sz w:val="22"/>
              <w:lang w:val="en-ID" w:eastAsia="en-ID"/>
            </w:rPr>
          </w:pPr>
          <w:hyperlink w:anchor="_Toc61224110" w:history="1">
            <w:r w:rsidR="00F16C49" w:rsidRPr="006C4AC5">
              <w:rPr>
                <w:rStyle w:val="Hyperlink"/>
                <w:rFonts w:cs="Times New Roman"/>
                <w:noProof/>
              </w:rPr>
              <w:t>IV.2. Tata Laksana Penelitian</w:t>
            </w:r>
            <w:r w:rsidR="00F16C49">
              <w:rPr>
                <w:noProof/>
                <w:webHidden/>
              </w:rPr>
              <w:tab/>
            </w:r>
            <w:r w:rsidR="00F16C49">
              <w:rPr>
                <w:noProof/>
                <w:webHidden/>
              </w:rPr>
              <w:fldChar w:fldCharType="begin"/>
            </w:r>
            <w:r w:rsidR="00F16C49">
              <w:rPr>
                <w:noProof/>
                <w:webHidden/>
              </w:rPr>
              <w:instrText xml:space="preserve"> PAGEREF _Toc61224110 \h </w:instrText>
            </w:r>
            <w:r w:rsidR="00F16C49">
              <w:rPr>
                <w:noProof/>
                <w:webHidden/>
              </w:rPr>
            </w:r>
            <w:r w:rsidR="00F16C49">
              <w:rPr>
                <w:noProof/>
                <w:webHidden/>
              </w:rPr>
              <w:fldChar w:fldCharType="separate"/>
            </w:r>
            <w:r w:rsidR="00732B50">
              <w:rPr>
                <w:noProof/>
                <w:webHidden/>
              </w:rPr>
              <w:t>59</w:t>
            </w:r>
            <w:r w:rsidR="00F16C49">
              <w:rPr>
                <w:noProof/>
                <w:webHidden/>
              </w:rPr>
              <w:fldChar w:fldCharType="end"/>
            </w:r>
          </w:hyperlink>
        </w:p>
        <w:p w14:paraId="3FAB2AB4" w14:textId="7BE8272C"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1" w:history="1">
            <w:r w:rsidR="00F16C49" w:rsidRPr="006C4AC5">
              <w:rPr>
                <w:rStyle w:val="Hyperlink"/>
                <w:noProof/>
              </w:rPr>
              <w:t>IV.2.1. Pengujian KFDA dan SVM</w:t>
            </w:r>
            <w:r w:rsidR="00F16C49">
              <w:rPr>
                <w:noProof/>
                <w:webHidden/>
              </w:rPr>
              <w:tab/>
            </w:r>
            <w:r w:rsidR="00F16C49">
              <w:rPr>
                <w:noProof/>
                <w:webHidden/>
              </w:rPr>
              <w:fldChar w:fldCharType="begin"/>
            </w:r>
            <w:r w:rsidR="00F16C49">
              <w:rPr>
                <w:noProof/>
                <w:webHidden/>
              </w:rPr>
              <w:instrText xml:space="preserve"> PAGEREF _Toc61224111 \h </w:instrText>
            </w:r>
            <w:r w:rsidR="00F16C49">
              <w:rPr>
                <w:noProof/>
                <w:webHidden/>
              </w:rPr>
            </w:r>
            <w:r w:rsidR="00F16C49">
              <w:rPr>
                <w:noProof/>
                <w:webHidden/>
              </w:rPr>
              <w:fldChar w:fldCharType="separate"/>
            </w:r>
            <w:r w:rsidR="00732B50">
              <w:rPr>
                <w:noProof/>
                <w:webHidden/>
              </w:rPr>
              <w:t>59</w:t>
            </w:r>
            <w:r w:rsidR="00F16C49">
              <w:rPr>
                <w:noProof/>
                <w:webHidden/>
              </w:rPr>
              <w:fldChar w:fldCharType="end"/>
            </w:r>
          </w:hyperlink>
        </w:p>
        <w:p w14:paraId="249207F8" w14:textId="20B15BBD"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2" w:history="1">
            <w:r w:rsidR="00F16C49" w:rsidRPr="006C4AC5">
              <w:rPr>
                <w:rStyle w:val="Hyperlink"/>
                <w:noProof/>
              </w:rPr>
              <w:t>IV.2.2. Perancangan Program</w:t>
            </w:r>
            <w:r w:rsidR="00F16C49">
              <w:rPr>
                <w:noProof/>
                <w:webHidden/>
              </w:rPr>
              <w:tab/>
            </w:r>
            <w:r w:rsidR="00F16C49">
              <w:rPr>
                <w:noProof/>
                <w:webHidden/>
              </w:rPr>
              <w:fldChar w:fldCharType="begin"/>
            </w:r>
            <w:r w:rsidR="00F16C49">
              <w:rPr>
                <w:noProof/>
                <w:webHidden/>
              </w:rPr>
              <w:instrText xml:space="preserve"> PAGEREF _Toc61224112 \h </w:instrText>
            </w:r>
            <w:r w:rsidR="00F16C49">
              <w:rPr>
                <w:noProof/>
                <w:webHidden/>
              </w:rPr>
            </w:r>
            <w:r w:rsidR="00F16C49">
              <w:rPr>
                <w:noProof/>
                <w:webHidden/>
              </w:rPr>
              <w:fldChar w:fldCharType="separate"/>
            </w:r>
            <w:r w:rsidR="00732B50">
              <w:rPr>
                <w:noProof/>
                <w:webHidden/>
              </w:rPr>
              <w:t>60</w:t>
            </w:r>
            <w:r w:rsidR="00F16C49">
              <w:rPr>
                <w:noProof/>
                <w:webHidden/>
              </w:rPr>
              <w:fldChar w:fldCharType="end"/>
            </w:r>
          </w:hyperlink>
        </w:p>
        <w:p w14:paraId="11488100" w14:textId="12F03300"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3" w:history="1">
            <w:r w:rsidR="00F16C49" w:rsidRPr="006C4AC5">
              <w:rPr>
                <w:rStyle w:val="Hyperlink"/>
                <w:noProof/>
              </w:rPr>
              <w:t>IV.2.3. Pembangunan Program</w:t>
            </w:r>
            <w:r w:rsidR="00F16C49">
              <w:rPr>
                <w:noProof/>
                <w:webHidden/>
              </w:rPr>
              <w:tab/>
            </w:r>
            <w:r w:rsidR="00F16C49">
              <w:rPr>
                <w:noProof/>
                <w:webHidden/>
              </w:rPr>
              <w:fldChar w:fldCharType="begin"/>
            </w:r>
            <w:r w:rsidR="00F16C49">
              <w:rPr>
                <w:noProof/>
                <w:webHidden/>
              </w:rPr>
              <w:instrText xml:space="preserve"> PAGEREF _Toc61224113 \h </w:instrText>
            </w:r>
            <w:r w:rsidR="00F16C49">
              <w:rPr>
                <w:noProof/>
                <w:webHidden/>
              </w:rPr>
            </w:r>
            <w:r w:rsidR="00F16C49">
              <w:rPr>
                <w:noProof/>
                <w:webHidden/>
              </w:rPr>
              <w:fldChar w:fldCharType="separate"/>
            </w:r>
            <w:r w:rsidR="00732B50">
              <w:rPr>
                <w:noProof/>
                <w:webHidden/>
              </w:rPr>
              <w:t>60</w:t>
            </w:r>
            <w:r w:rsidR="00F16C49">
              <w:rPr>
                <w:noProof/>
                <w:webHidden/>
              </w:rPr>
              <w:fldChar w:fldCharType="end"/>
            </w:r>
          </w:hyperlink>
        </w:p>
        <w:p w14:paraId="2589908D" w14:textId="11149CF0"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4" w:history="1">
            <w:r w:rsidR="00F16C49" w:rsidRPr="006C4AC5">
              <w:rPr>
                <w:rStyle w:val="Hyperlink"/>
                <w:noProof/>
              </w:rPr>
              <w:t>IV.2.4. Pengujian Program Menggunakan Data Latih</w:t>
            </w:r>
            <w:r w:rsidR="00F16C49">
              <w:rPr>
                <w:noProof/>
                <w:webHidden/>
              </w:rPr>
              <w:tab/>
            </w:r>
            <w:r w:rsidR="00F16C49">
              <w:rPr>
                <w:noProof/>
                <w:webHidden/>
              </w:rPr>
              <w:fldChar w:fldCharType="begin"/>
            </w:r>
            <w:r w:rsidR="00F16C49">
              <w:rPr>
                <w:noProof/>
                <w:webHidden/>
              </w:rPr>
              <w:instrText xml:space="preserve"> PAGEREF _Toc61224114 \h </w:instrText>
            </w:r>
            <w:r w:rsidR="00F16C49">
              <w:rPr>
                <w:noProof/>
                <w:webHidden/>
              </w:rPr>
            </w:r>
            <w:r w:rsidR="00F16C49">
              <w:rPr>
                <w:noProof/>
                <w:webHidden/>
              </w:rPr>
              <w:fldChar w:fldCharType="separate"/>
            </w:r>
            <w:r w:rsidR="00732B50">
              <w:rPr>
                <w:noProof/>
                <w:webHidden/>
              </w:rPr>
              <w:t>61</w:t>
            </w:r>
            <w:r w:rsidR="00F16C49">
              <w:rPr>
                <w:noProof/>
                <w:webHidden/>
              </w:rPr>
              <w:fldChar w:fldCharType="end"/>
            </w:r>
          </w:hyperlink>
        </w:p>
        <w:p w14:paraId="297B49DD" w14:textId="39C3A56C"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5" w:history="1">
            <w:r w:rsidR="00F16C49" w:rsidRPr="006C4AC5">
              <w:rPr>
                <w:rStyle w:val="Hyperlink"/>
                <w:noProof/>
              </w:rPr>
              <w:t>IV.2.5. Pengujian Program Menggunakan Data Validasi</w:t>
            </w:r>
            <w:r w:rsidR="00F16C49">
              <w:rPr>
                <w:noProof/>
                <w:webHidden/>
              </w:rPr>
              <w:tab/>
            </w:r>
            <w:r w:rsidR="00F16C49">
              <w:rPr>
                <w:noProof/>
                <w:webHidden/>
              </w:rPr>
              <w:fldChar w:fldCharType="begin"/>
            </w:r>
            <w:r w:rsidR="00F16C49">
              <w:rPr>
                <w:noProof/>
                <w:webHidden/>
              </w:rPr>
              <w:instrText xml:space="preserve"> PAGEREF _Toc61224115 \h </w:instrText>
            </w:r>
            <w:r w:rsidR="00F16C49">
              <w:rPr>
                <w:noProof/>
                <w:webHidden/>
              </w:rPr>
            </w:r>
            <w:r w:rsidR="00F16C49">
              <w:rPr>
                <w:noProof/>
                <w:webHidden/>
              </w:rPr>
              <w:fldChar w:fldCharType="separate"/>
            </w:r>
            <w:r w:rsidR="00732B50">
              <w:rPr>
                <w:noProof/>
                <w:webHidden/>
              </w:rPr>
              <w:t>61</w:t>
            </w:r>
            <w:r w:rsidR="00F16C49">
              <w:rPr>
                <w:noProof/>
                <w:webHidden/>
              </w:rPr>
              <w:fldChar w:fldCharType="end"/>
            </w:r>
          </w:hyperlink>
        </w:p>
        <w:p w14:paraId="79CD788D" w14:textId="28687335" w:rsidR="00F16C49" w:rsidRDefault="00C07458">
          <w:pPr>
            <w:pStyle w:val="TOC1"/>
            <w:rPr>
              <w:rFonts w:asciiTheme="minorHAnsi" w:eastAsiaTheme="minorEastAsia" w:hAnsiTheme="minorHAnsi"/>
              <w:noProof/>
              <w:sz w:val="22"/>
              <w:lang w:val="en-ID" w:eastAsia="en-ID"/>
            </w:rPr>
          </w:pPr>
          <w:hyperlink w:anchor="_Toc61224116" w:history="1">
            <w:r w:rsidR="00F16C49" w:rsidRPr="006C4AC5">
              <w:rPr>
                <w:rStyle w:val="Hyperlink"/>
                <w:noProof/>
                <w14:scene3d>
                  <w14:camera w14:prst="orthographicFront"/>
                  <w14:lightRig w14:rig="threePt" w14:dir="t">
                    <w14:rot w14:lat="0" w14:lon="0" w14:rev="0"/>
                  </w14:lightRig>
                </w14:scene3d>
              </w:rPr>
              <w:t>BAB V</w:t>
            </w:r>
            <w:r w:rsidR="00F16C49" w:rsidRPr="006C4AC5">
              <w:rPr>
                <w:rStyle w:val="Hyperlink"/>
                <w:noProof/>
              </w:rPr>
              <w:t xml:space="preserve">  Hasil dan Pembahasan</w:t>
            </w:r>
            <w:r w:rsidR="00F16C49">
              <w:rPr>
                <w:noProof/>
                <w:webHidden/>
              </w:rPr>
              <w:tab/>
            </w:r>
            <w:r w:rsidR="00F16C49">
              <w:rPr>
                <w:noProof/>
                <w:webHidden/>
              </w:rPr>
              <w:fldChar w:fldCharType="begin"/>
            </w:r>
            <w:r w:rsidR="00F16C49">
              <w:rPr>
                <w:noProof/>
                <w:webHidden/>
              </w:rPr>
              <w:instrText xml:space="preserve"> PAGEREF _Toc61224116 \h </w:instrText>
            </w:r>
            <w:r w:rsidR="00F16C49">
              <w:rPr>
                <w:noProof/>
                <w:webHidden/>
              </w:rPr>
            </w:r>
            <w:r w:rsidR="00F16C49">
              <w:rPr>
                <w:noProof/>
                <w:webHidden/>
              </w:rPr>
              <w:fldChar w:fldCharType="separate"/>
            </w:r>
            <w:r w:rsidR="00732B50">
              <w:rPr>
                <w:noProof/>
                <w:webHidden/>
              </w:rPr>
              <w:t>62</w:t>
            </w:r>
            <w:r w:rsidR="00F16C49">
              <w:rPr>
                <w:noProof/>
                <w:webHidden/>
              </w:rPr>
              <w:fldChar w:fldCharType="end"/>
            </w:r>
          </w:hyperlink>
        </w:p>
        <w:p w14:paraId="5A96AE2F" w14:textId="2A70227D" w:rsidR="00F16C49" w:rsidRDefault="00C07458">
          <w:pPr>
            <w:pStyle w:val="TOC2"/>
            <w:rPr>
              <w:rFonts w:asciiTheme="minorHAnsi" w:eastAsiaTheme="minorEastAsia" w:hAnsiTheme="minorHAnsi"/>
              <w:noProof/>
              <w:sz w:val="22"/>
              <w:lang w:val="en-ID" w:eastAsia="en-ID"/>
            </w:rPr>
          </w:pPr>
          <w:hyperlink w:anchor="_Toc61224117" w:history="1">
            <w:r w:rsidR="00F16C49" w:rsidRPr="006C4AC5">
              <w:rPr>
                <w:rStyle w:val="Hyperlink"/>
                <w:noProof/>
                <w14:scene3d>
                  <w14:camera w14:prst="orthographicFront"/>
                  <w14:lightRig w14:rig="threePt" w14:dir="t">
                    <w14:rot w14:lat="0" w14:lon="0" w14:rev="0"/>
                  </w14:lightRig>
                </w14:scene3d>
              </w:rPr>
              <w:t>V.1.</w:t>
            </w:r>
            <w:r w:rsidR="00F16C49" w:rsidRPr="006C4AC5">
              <w:rPr>
                <w:rStyle w:val="Hyperlink"/>
                <w:noProof/>
              </w:rPr>
              <w:t xml:space="preserve"> Pengujian KFDA dan SVM</w:t>
            </w:r>
            <w:r w:rsidR="00F16C49">
              <w:rPr>
                <w:noProof/>
                <w:webHidden/>
              </w:rPr>
              <w:tab/>
            </w:r>
            <w:r w:rsidR="00F16C49">
              <w:rPr>
                <w:noProof/>
                <w:webHidden/>
              </w:rPr>
              <w:fldChar w:fldCharType="begin"/>
            </w:r>
            <w:r w:rsidR="00F16C49">
              <w:rPr>
                <w:noProof/>
                <w:webHidden/>
              </w:rPr>
              <w:instrText xml:space="preserve"> PAGEREF _Toc61224117 \h </w:instrText>
            </w:r>
            <w:r w:rsidR="00F16C49">
              <w:rPr>
                <w:noProof/>
                <w:webHidden/>
              </w:rPr>
            </w:r>
            <w:r w:rsidR="00F16C49">
              <w:rPr>
                <w:noProof/>
                <w:webHidden/>
              </w:rPr>
              <w:fldChar w:fldCharType="separate"/>
            </w:r>
            <w:r w:rsidR="00732B50">
              <w:rPr>
                <w:noProof/>
                <w:webHidden/>
              </w:rPr>
              <w:t>62</w:t>
            </w:r>
            <w:r w:rsidR="00F16C49">
              <w:rPr>
                <w:noProof/>
                <w:webHidden/>
              </w:rPr>
              <w:fldChar w:fldCharType="end"/>
            </w:r>
          </w:hyperlink>
        </w:p>
        <w:p w14:paraId="61A52FBE" w14:textId="1D14AFF8" w:rsidR="00F16C49" w:rsidRDefault="00C07458">
          <w:pPr>
            <w:pStyle w:val="TOC3"/>
            <w:tabs>
              <w:tab w:val="right" w:leader="dot" w:pos="7927"/>
            </w:tabs>
            <w:rPr>
              <w:rFonts w:asciiTheme="minorHAnsi" w:eastAsiaTheme="minorEastAsia" w:hAnsiTheme="minorHAnsi"/>
              <w:noProof/>
              <w:sz w:val="22"/>
              <w:lang w:val="en-ID" w:eastAsia="en-ID"/>
            </w:rPr>
          </w:pPr>
          <w:hyperlink w:anchor="_Toc61224118" w:history="1">
            <w:r w:rsidR="00F16C49" w:rsidRPr="006C4AC5">
              <w:rPr>
                <w:rStyle w:val="Hyperlink"/>
                <w:noProof/>
              </w:rPr>
              <w:t xml:space="preserve">V.1.1. Rangka kerja </w:t>
            </w:r>
            <w:r w:rsidR="00F16C49" w:rsidRPr="006C4AC5">
              <w:rPr>
                <w:rStyle w:val="Hyperlink"/>
                <w:rFonts w:cs="Times New Roman"/>
                <w:iCs/>
                <w:noProof/>
              </w:rPr>
              <w:t>deteksi kesalahan</w:t>
            </w:r>
            <w:r w:rsidR="00F16C49" w:rsidRPr="006C4AC5">
              <w:rPr>
                <w:rStyle w:val="Hyperlink"/>
                <w:noProof/>
              </w:rPr>
              <w:t xml:space="preserve"> menggunakan KFDA dan SVM</w:t>
            </w:r>
            <w:r w:rsidR="00F16C49">
              <w:rPr>
                <w:noProof/>
                <w:webHidden/>
              </w:rPr>
              <w:tab/>
            </w:r>
            <w:r w:rsidR="00F16C49">
              <w:rPr>
                <w:noProof/>
                <w:webHidden/>
              </w:rPr>
              <w:fldChar w:fldCharType="begin"/>
            </w:r>
            <w:r w:rsidR="00F16C49">
              <w:rPr>
                <w:noProof/>
                <w:webHidden/>
              </w:rPr>
              <w:instrText xml:space="preserve"> PAGEREF _Toc61224118 \h </w:instrText>
            </w:r>
            <w:r w:rsidR="00F16C49">
              <w:rPr>
                <w:noProof/>
                <w:webHidden/>
              </w:rPr>
            </w:r>
            <w:r w:rsidR="00F16C49">
              <w:rPr>
                <w:noProof/>
                <w:webHidden/>
              </w:rPr>
              <w:fldChar w:fldCharType="separate"/>
            </w:r>
            <w:r w:rsidR="00732B50">
              <w:rPr>
                <w:noProof/>
                <w:webHidden/>
              </w:rPr>
              <w:t>62</w:t>
            </w:r>
            <w:r w:rsidR="00F16C49">
              <w:rPr>
                <w:noProof/>
                <w:webHidden/>
              </w:rPr>
              <w:fldChar w:fldCharType="end"/>
            </w:r>
          </w:hyperlink>
        </w:p>
        <w:p w14:paraId="192570BB" w14:textId="122A586D" w:rsidR="00F16C49" w:rsidRDefault="00C07458">
          <w:pPr>
            <w:pStyle w:val="TOC2"/>
            <w:rPr>
              <w:rFonts w:asciiTheme="minorHAnsi" w:eastAsiaTheme="minorEastAsia" w:hAnsiTheme="minorHAnsi"/>
              <w:noProof/>
              <w:sz w:val="22"/>
              <w:lang w:val="en-ID" w:eastAsia="en-ID"/>
            </w:rPr>
          </w:pPr>
          <w:hyperlink w:anchor="_Toc61224119" w:history="1">
            <w:r w:rsidR="00F16C49" w:rsidRPr="006C4AC5">
              <w:rPr>
                <w:rStyle w:val="Hyperlink"/>
                <w:noProof/>
              </w:rPr>
              <w:t xml:space="preserve">V.1.2. Pengujian KFDA dan SVM untuk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_Toc61224119 \h </w:instrText>
            </w:r>
            <w:r w:rsidR="00F16C49">
              <w:rPr>
                <w:noProof/>
                <w:webHidden/>
              </w:rPr>
            </w:r>
            <w:r w:rsidR="00F16C49">
              <w:rPr>
                <w:noProof/>
                <w:webHidden/>
              </w:rPr>
              <w:fldChar w:fldCharType="separate"/>
            </w:r>
            <w:r w:rsidR="00732B50">
              <w:rPr>
                <w:noProof/>
                <w:webHidden/>
              </w:rPr>
              <w:t>65</w:t>
            </w:r>
            <w:r w:rsidR="00F16C49">
              <w:rPr>
                <w:noProof/>
                <w:webHidden/>
              </w:rPr>
              <w:fldChar w:fldCharType="end"/>
            </w:r>
          </w:hyperlink>
        </w:p>
        <w:p w14:paraId="4C626E34" w14:textId="715CF0C1" w:rsidR="00F16C49" w:rsidRDefault="00C07458">
          <w:pPr>
            <w:pStyle w:val="TOC2"/>
            <w:rPr>
              <w:rFonts w:asciiTheme="minorHAnsi" w:eastAsiaTheme="minorEastAsia" w:hAnsiTheme="minorHAnsi"/>
              <w:noProof/>
              <w:sz w:val="22"/>
              <w:lang w:val="en-ID" w:eastAsia="en-ID"/>
            </w:rPr>
          </w:pPr>
          <w:hyperlink w:anchor="_Toc61224120" w:history="1">
            <w:r w:rsidR="00F16C49" w:rsidRPr="006C4AC5">
              <w:rPr>
                <w:rStyle w:val="Hyperlink"/>
                <w:noProof/>
                <w14:scene3d>
                  <w14:camera w14:prst="orthographicFront"/>
                  <w14:lightRig w14:rig="threePt" w14:dir="t">
                    <w14:rot w14:lat="0" w14:lon="0" w14:rev="0"/>
                  </w14:lightRig>
                </w14:scene3d>
              </w:rPr>
              <w:t>V.2.</w:t>
            </w:r>
            <w:r w:rsidR="00F16C49" w:rsidRPr="006C4AC5">
              <w:rPr>
                <w:rStyle w:val="Hyperlink"/>
                <w:noProof/>
              </w:rPr>
              <w:t xml:space="preserve"> Perancangan Program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_Toc61224120 \h </w:instrText>
            </w:r>
            <w:r w:rsidR="00F16C49">
              <w:rPr>
                <w:noProof/>
                <w:webHidden/>
              </w:rPr>
            </w:r>
            <w:r w:rsidR="00F16C49">
              <w:rPr>
                <w:noProof/>
                <w:webHidden/>
              </w:rPr>
              <w:fldChar w:fldCharType="separate"/>
            </w:r>
            <w:r w:rsidR="00732B50">
              <w:rPr>
                <w:noProof/>
                <w:webHidden/>
              </w:rPr>
              <w:t>67</w:t>
            </w:r>
            <w:r w:rsidR="00F16C49">
              <w:rPr>
                <w:noProof/>
                <w:webHidden/>
              </w:rPr>
              <w:fldChar w:fldCharType="end"/>
            </w:r>
          </w:hyperlink>
        </w:p>
        <w:p w14:paraId="772AAA89" w14:textId="5F50BA85" w:rsidR="00F16C49" w:rsidRDefault="00C07458">
          <w:pPr>
            <w:pStyle w:val="TOC3"/>
            <w:tabs>
              <w:tab w:val="right" w:leader="dot" w:pos="7927"/>
            </w:tabs>
            <w:rPr>
              <w:rFonts w:asciiTheme="minorHAnsi" w:eastAsiaTheme="minorEastAsia" w:hAnsiTheme="minorHAnsi"/>
              <w:noProof/>
              <w:sz w:val="22"/>
              <w:lang w:val="en-ID" w:eastAsia="en-ID"/>
            </w:rPr>
          </w:pPr>
          <w:hyperlink w:anchor="_Toc61224121" w:history="1">
            <w:r w:rsidR="00F16C49" w:rsidRPr="006C4AC5">
              <w:rPr>
                <w:rStyle w:val="Hyperlink"/>
                <w:noProof/>
              </w:rPr>
              <w:t xml:space="preserve">V.2.1. Pengujian Ukuran Referensi dan </w:t>
            </w:r>
            <w:r w:rsidR="00F16C49" w:rsidRPr="006C4AC5">
              <w:rPr>
                <w:rStyle w:val="Hyperlink"/>
                <w:rFonts w:cs="Times New Roman"/>
                <w:noProof/>
              </w:rPr>
              <w:t>Penyangga</w:t>
            </w:r>
            <w:r w:rsidR="00F16C49">
              <w:rPr>
                <w:noProof/>
                <w:webHidden/>
              </w:rPr>
              <w:tab/>
            </w:r>
            <w:r w:rsidR="00F16C49">
              <w:rPr>
                <w:noProof/>
                <w:webHidden/>
              </w:rPr>
              <w:fldChar w:fldCharType="begin"/>
            </w:r>
            <w:r w:rsidR="00F16C49">
              <w:rPr>
                <w:noProof/>
                <w:webHidden/>
              </w:rPr>
              <w:instrText xml:space="preserve"> PAGEREF _Toc61224121 \h </w:instrText>
            </w:r>
            <w:r w:rsidR="00F16C49">
              <w:rPr>
                <w:noProof/>
                <w:webHidden/>
              </w:rPr>
            </w:r>
            <w:r w:rsidR="00F16C49">
              <w:rPr>
                <w:noProof/>
                <w:webHidden/>
              </w:rPr>
              <w:fldChar w:fldCharType="separate"/>
            </w:r>
            <w:r w:rsidR="00732B50">
              <w:rPr>
                <w:noProof/>
                <w:webHidden/>
              </w:rPr>
              <w:t>67</w:t>
            </w:r>
            <w:r w:rsidR="00F16C49">
              <w:rPr>
                <w:noProof/>
                <w:webHidden/>
              </w:rPr>
              <w:fldChar w:fldCharType="end"/>
            </w:r>
          </w:hyperlink>
        </w:p>
        <w:p w14:paraId="3ADD4E51" w14:textId="0AAA1356" w:rsidR="00F16C49" w:rsidRDefault="00C07458">
          <w:pPr>
            <w:pStyle w:val="TOC3"/>
            <w:tabs>
              <w:tab w:val="right" w:leader="dot" w:pos="7927"/>
            </w:tabs>
            <w:rPr>
              <w:rFonts w:asciiTheme="minorHAnsi" w:eastAsiaTheme="minorEastAsia" w:hAnsiTheme="minorHAnsi"/>
              <w:noProof/>
              <w:sz w:val="22"/>
              <w:lang w:val="en-ID" w:eastAsia="en-ID"/>
            </w:rPr>
          </w:pPr>
          <w:hyperlink w:anchor="_Toc61224122" w:history="1">
            <w:r w:rsidR="00F16C49" w:rsidRPr="006C4AC5">
              <w:rPr>
                <w:rStyle w:val="Hyperlink"/>
                <w:noProof/>
              </w:rPr>
              <w:t xml:space="preserve">V.2.2. Pengujian Metode </w:t>
            </w:r>
            <w:r w:rsidR="00F16C49" w:rsidRPr="006C4AC5">
              <w:rPr>
                <w:rStyle w:val="Hyperlink"/>
                <w:rFonts w:cs="Times New Roman"/>
                <w:noProof/>
              </w:rPr>
              <w:t>Pengelompokan</w:t>
            </w:r>
            <w:r w:rsidR="00F16C49">
              <w:rPr>
                <w:noProof/>
                <w:webHidden/>
              </w:rPr>
              <w:tab/>
            </w:r>
            <w:r w:rsidR="00F16C49">
              <w:rPr>
                <w:noProof/>
                <w:webHidden/>
              </w:rPr>
              <w:fldChar w:fldCharType="begin"/>
            </w:r>
            <w:r w:rsidR="00F16C49">
              <w:rPr>
                <w:noProof/>
                <w:webHidden/>
              </w:rPr>
              <w:instrText xml:space="preserve"> PAGEREF _Toc61224122 \h </w:instrText>
            </w:r>
            <w:r w:rsidR="00F16C49">
              <w:rPr>
                <w:noProof/>
                <w:webHidden/>
              </w:rPr>
            </w:r>
            <w:r w:rsidR="00F16C49">
              <w:rPr>
                <w:noProof/>
                <w:webHidden/>
              </w:rPr>
              <w:fldChar w:fldCharType="separate"/>
            </w:r>
            <w:r w:rsidR="00732B50">
              <w:rPr>
                <w:noProof/>
                <w:webHidden/>
              </w:rPr>
              <w:t>71</w:t>
            </w:r>
            <w:r w:rsidR="00F16C49">
              <w:rPr>
                <w:noProof/>
                <w:webHidden/>
              </w:rPr>
              <w:fldChar w:fldCharType="end"/>
            </w:r>
          </w:hyperlink>
        </w:p>
        <w:p w14:paraId="57125FB4" w14:textId="5A2E45B3" w:rsidR="00F16C49" w:rsidRDefault="00C07458">
          <w:pPr>
            <w:pStyle w:val="TOC3"/>
            <w:tabs>
              <w:tab w:val="right" w:leader="dot" w:pos="7927"/>
            </w:tabs>
            <w:rPr>
              <w:rFonts w:asciiTheme="minorHAnsi" w:eastAsiaTheme="minorEastAsia" w:hAnsiTheme="minorHAnsi"/>
              <w:noProof/>
              <w:sz w:val="22"/>
              <w:lang w:val="en-ID" w:eastAsia="en-ID"/>
            </w:rPr>
          </w:pPr>
          <w:hyperlink w:anchor="_Toc61224123" w:history="1">
            <w:r w:rsidR="00F16C49" w:rsidRPr="006C4AC5">
              <w:rPr>
                <w:rStyle w:val="Hyperlink"/>
                <w:noProof/>
              </w:rPr>
              <w:t xml:space="preserve">V.2.3. Pengujian </w:t>
            </w:r>
            <w:r w:rsidR="00F16C49" w:rsidRPr="006C4AC5">
              <w:rPr>
                <w:rStyle w:val="Hyperlink"/>
                <w:iCs/>
                <w:noProof/>
              </w:rPr>
              <w:t>Pengelompokan</w:t>
            </w:r>
            <w:r w:rsidR="00F16C49" w:rsidRPr="006C4AC5">
              <w:rPr>
                <w:rStyle w:val="Hyperlink"/>
                <w:noProof/>
              </w:rPr>
              <w:t xml:space="preserve"> K-Means</w:t>
            </w:r>
            <w:r w:rsidR="00F16C49">
              <w:rPr>
                <w:noProof/>
                <w:webHidden/>
              </w:rPr>
              <w:tab/>
            </w:r>
            <w:r w:rsidR="00F16C49">
              <w:rPr>
                <w:noProof/>
                <w:webHidden/>
              </w:rPr>
              <w:fldChar w:fldCharType="begin"/>
            </w:r>
            <w:r w:rsidR="00F16C49">
              <w:rPr>
                <w:noProof/>
                <w:webHidden/>
              </w:rPr>
              <w:instrText xml:space="preserve"> PAGEREF _Toc61224123 \h </w:instrText>
            </w:r>
            <w:r w:rsidR="00F16C49">
              <w:rPr>
                <w:noProof/>
                <w:webHidden/>
              </w:rPr>
            </w:r>
            <w:r w:rsidR="00F16C49">
              <w:rPr>
                <w:noProof/>
                <w:webHidden/>
              </w:rPr>
              <w:fldChar w:fldCharType="separate"/>
            </w:r>
            <w:r w:rsidR="00732B50">
              <w:rPr>
                <w:noProof/>
                <w:webHidden/>
              </w:rPr>
              <w:t>76</w:t>
            </w:r>
            <w:r w:rsidR="00F16C49">
              <w:rPr>
                <w:noProof/>
                <w:webHidden/>
              </w:rPr>
              <w:fldChar w:fldCharType="end"/>
            </w:r>
          </w:hyperlink>
        </w:p>
        <w:p w14:paraId="76EE53E7" w14:textId="4ED4DA47" w:rsidR="00F16C49" w:rsidRDefault="00C07458">
          <w:pPr>
            <w:pStyle w:val="TOC2"/>
            <w:rPr>
              <w:rFonts w:asciiTheme="minorHAnsi" w:eastAsiaTheme="minorEastAsia" w:hAnsiTheme="minorHAnsi"/>
              <w:noProof/>
              <w:sz w:val="22"/>
              <w:lang w:val="en-ID" w:eastAsia="en-ID"/>
            </w:rPr>
          </w:pPr>
          <w:hyperlink w:anchor="_Toc61224124" w:history="1">
            <w:r w:rsidR="00F16C49" w:rsidRPr="006C4AC5">
              <w:rPr>
                <w:rStyle w:val="Hyperlink"/>
                <w:noProof/>
                <w14:scene3d>
                  <w14:camera w14:prst="orthographicFront"/>
                  <w14:lightRig w14:rig="threePt" w14:dir="t">
                    <w14:rot w14:lat="0" w14:lon="0" w14:rev="0"/>
                  </w14:lightRig>
                </w14:scene3d>
              </w:rPr>
              <w:t>V.3.</w:t>
            </w:r>
            <w:r w:rsidR="00F16C49" w:rsidRPr="006C4AC5">
              <w:rPr>
                <w:rStyle w:val="Hyperlink"/>
                <w:noProof/>
              </w:rPr>
              <w:t xml:space="preserve"> Pembangunan Program</w:t>
            </w:r>
            <w:r w:rsidR="00F16C49">
              <w:rPr>
                <w:noProof/>
                <w:webHidden/>
              </w:rPr>
              <w:tab/>
            </w:r>
            <w:r w:rsidR="00F16C49">
              <w:rPr>
                <w:noProof/>
                <w:webHidden/>
              </w:rPr>
              <w:fldChar w:fldCharType="begin"/>
            </w:r>
            <w:r w:rsidR="00F16C49">
              <w:rPr>
                <w:noProof/>
                <w:webHidden/>
              </w:rPr>
              <w:instrText xml:space="preserve"> PAGEREF _Toc61224124 \h </w:instrText>
            </w:r>
            <w:r w:rsidR="00F16C49">
              <w:rPr>
                <w:noProof/>
                <w:webHidden/>
              </w:rPr>
            </w:r>
            <w:r w:rsidR="00F16C49">
              <w:rPr>
                <w:noProof/>
                <w:webHidden/>
              </w:rPr>
              <w:fldChar w:fldCharType="separate"/>
            </w:r>
            <w:r w:rsidR="00732B50">
              <w:rPr>
                <w:noProof/>
                <w:webHidden/>
              </w:rPr>
              <w:t>81</w:t>
            </w:r>
            <w:r w:rsidR="00F16C49">
              <w:rPr>
                <w:noProof/>
                <w:webHidden/>
              </w:rPr>
              <w:fldChar w:fldCharType="end"/>
            </w:r>
          </w:hyperlink>
        </w:p>
        <w:p w14:paraId="3015CB1E" w14:textId="1E2498D9" w:rsidR="00F16C49" w:rsidRDefault="00C07458">
          <w:pPr>
            <w:pStyle w:val="TOC3"/>
            <w:tabs>
              <w:tab w:val="right" w:leader="dot" w:pos="7927"/>
            </w:tabs>
            <w:rPr>
              <w:rFonts w:asciiTheme="minorHAnsi" w:eastAsiaTheme="minorEastAsia" w:hAnsiTheme="minorHAnsi"/>
              <w:noProof/>
              <w:sz w:val="22"/>
              <w:lang w:val="en-ID" w:eastAsia="en-ID"/>
            </w:rPr>
          </w:pPr>
          <w:hyperlink w:anchor="_Toc61224125" w:history="1">
            <w:r w:rsidR="00F16C49" w:rsidRPr="006C4AC5">
              <w:rPr>
                <w:rStyle w:val="Hyperlink"/>
                <w:noProof/>
              </w:rPr>
              <w:t>V.3.1. Tahapan Program</w:t>
            </w:r>
            <w:r w:rsidR="00F16C49">
              <w:rPr>
                <w:noProof/>
                <w:webHidden/>
              </w:rPr>
              <w:tab/>
            </w:r>
            <w:r w:rsidR="00F16C49">
              <w:rPr>
                <w:noProof/>
                <w:webHidden/>
              </w:rPr>
              <w:fldChar w:fldCharType="begin"/>
            </w:r>
            <w:r w:rsidR="00F16C49">
              <w:rPr>
                <w:noProof/>
                <w:webHidden/>
              </w:rPr>
              <w:instrText xml:space="preserve"> PAGEREF _Toc61224125 \h </w:instrText>
            </w:r>
            <w:r w:rsidR="00F16C49">
              <w:rPr>
                <w:noProof/>
                <w:webHidden/>
              </w:rPr>
            </w:r>
            <w:r w:rsidR="00F16C49">
              <w:rPr>
                <w:noProof/>
                <w:webHidden/>
              </w:rPr>
              <w:fldChar w:fldCharType="separate"/>
            </w:r>
            <w:r w:rsidR="00732B50">
              <w:rPr>
                <w:noProof/>
                <w:webHidden/>
              </w:rPr>
              <w:t>81</w:t>
            </w:r>
            <w:r w:rsidR="00F16C49">
              <w:rPr>
                <w:noProof/>
                <w:webHidden/>
              </w:rPr>
              <w:fldChar w:fldCharType="end"/>
            </w:r>
          </w:hyperlink>
        </w:p>
        <w:p w14:paraId="4F1DFDA9" w14:textId="4816F4E1" w:rsidR="00F16C49" w:rsidRDefault="00C07458">
          <w:pPr>
            <w:pStyle w:val="TOC2"/>
            <w:rPr>
              <w:rFonts w:asciiTheme="minorHAnsi" w:eastAsiaTheme="minorEastAsia" w:hAnsiTheme="minorHAnsi"/>
              <w:noProof/>
              <w:sz w:val="22"/>
              <w:lang w:val="en-ID" w:eastAsia="en-ID"/>
            </w:rPr>
          </w:pPr>
          <w:hyperlink w:anchor="_Toc61224126" w:history="1">
            <w:r w:rsidR="00F16C49" w:rsidRPr="006C4AC5">
              <w:rPr>
                <w:rStyle w:val="Hyperlink"/>
                <w:noProof/>
                <w14:scene3d>
                  <w14:camera w14:prst="orthographicFront"/>
                  <w14:lightRig w14:rig="threePt" w14:dir="t">
                    <w14:rot w14:lat="0" w14:lon="0" w14:rev="0"/>
                  </w14:lightRig>
                </w14:scene3d>
              </w:rPr>
              <w:t>V.4.</w:t>
            </w:r>
            <w:r w:rsidR="00F16C49" w:rsidRPr="006C4AC5">
              <w:rPr>
                <w:rStyle w:val="Hyperlink"/>
                <w:noProof/>
              </w:rPr>
              <w:t xml:space="preserve"> Pengujian Program Menggunakan Data Validasi</w:t>
            </w:r>
            <w:r w:rsidR="00F16C49">
              <w:rPr>
                <w:noProof/>
                <w:webHidden/>
              </w:rPr>
              <w:tab/>
            </w:r>
            <w:r w:rsidR="00F16C49">
              <w:rPr>
                <w:noProof/>
                <w:webHidden/>
              </w:rPr>
              <w:fldChar w:fldCharType="begin"/>
            </w:r>
            <w:r w:rsidR="00F16C49">
              <w:rPr>
                <w:noProof/>
                <w:webHidden/>
              </w:rPr>
              <w:instrText xml:space="preserve"> PAGEREF _Toc61224126 \h </w:instrText>
            </w:r>
            <w:r w:rsidR="00F16C49">
              <w:rPr>
                <w:noProof/>
                <w:webHidden/>
              </w:rPr>
            </w:r>
            <w:r w:rsidR="00F16C49">
              <w:rPr>
                <w:noProof/>
                <w:webHidden/>
              </w:rPr>
              <w:fldChar w:fldCharType="separate"/>
            </w:r>
            <w:r w:rsidR="00732B50">
              <w:rPr>
                <w:noProof/>
                <w:webHidden/>
              </w:rPr>
              <w:t>93</w:t>
            </w:r>
            <w:r w:rsidR="00F16C49">
              <w:rPr>
                <w:noProof/>
                <w:webHidden/>
              </w:rPr>
              <w:fldChar w:fldCharType="end"/>
            </w:r>
          </w:hyperlink>
        </w:p>
        <w:p w14:paraId="4C992C56" w14:textId="7D417A7C" w:rsidR="00F16C49" w:rsidRDefault="00C07458">
          <w:pPr>
            <w:pStyle w:val="TOC1"/>
            <w:rPr>
              <w:rFonts w:asciiTheme="minorHAnsi" w:eastAsiaTheme="minorEastAsia" w:hAnsiTheme="minorHAnsi"/>
              <w:noProof/>
              <w:sz w:val="22"/>
              <w:lang w:val="en-ID" w:eastAsia="en-ID"/>
            </w:rPr>
          </w:pPr>
          <w:hyperlink w:anchor="_Toc61224127" w:history="1">
            <w:r w:rsidR="00F16C49" w:rsidRPr="006C4AC5">
              <w:rPr>
                <w:rStyle w:val="Hyperlink"/>
                <w:rFonts w:cs="Times New Roman"/>
                <w:noProof/>
                <w14:scene3d>
                  <w14:camera w14:prst="orthographicFront"/>
                  <w14:lightRig w14:rig="threePt" w14:dir="t">
                    <w14:rot w14:lat="0" w14:lon="0" w14:rev="0"/>
                  </w14:lightRig>
                </w14:scene3d>
              </w:rPr>
              <w:t>BAB VI</w:t>
            </w:r>
            <w:r w:rsidR="00F16C49" w:rsidRPr="006C4AC5">
              <w:rPr>
                <w:rStyle w:val="Hyperlink"/>
                <w:rFonts w:cs="Times New Roman"/>
                <w:noProof/>
              </w:rPr>
              <w:t xml:space="preserve"> KESIMPULAN DAN SARAN</w:t>
            </w:r>
            <w:r w:rsidR="00F16C49">
              <w:rPr>
                <w:noProof/>
                <w:webHidden/>
              </w:rPr>
              <w:tab/>
            </w:r>
            <w:r w:rsidR="00F16C49">
              <w:rPr>
                <w:noProof/>
                <w:webHidden/>
              </w:rPr>
              <w:fldChar w:fldCharType="begin"/>
            </w:r>
            <w:r w:rsidR="00F16C49">
              <w:rPr>
                <w:noProof/>
                <w:webHidden/>
              </w:rPr>
              <w:instrText xml:space="preserve"> PAGEREF _Toc61224127 \h </w:instrText>
            </w:r>
            <w:r w:rsidR="00F16C49">
              <w:rPr>
                <w:noProof/>
                <w:webHidden/>
              </w:rPr>
            </w:r>
            <w:r w:rsidR="00F16C49">
              <w:rPr>
                <w:noProof/>
                <w:webHidden/>
              </w:rPr>
              <w:fldChar w:fldCharType="separate"/>
            </w:r>
            <w:r w:rsidR="00732B50">
              <w:rPr>
                <w:noProof/>
                <w:webHidden/>
              </w:rPr>
              <w:t>97</w:t>
            </w:r>
            <w:r w:rsidR="00F16C49">
              <w:rPr>
                <w:noProof/>
                <w:webHidden/>
              </w:rPr>
              <w:fldChar w:fldCharType="end"/>
            </w:r>
          </w:hyperlink>
        </w:p>
        <w:p w14:paraId="2B46C752" w14:textId="5B6D50E4" w:rsidR="00F16C49" w:rsidRDefault="00C07458">
          <w:pPr>
            <w:pStyle w:val="TOC2"/>
            <w:rPr>
              <w:rFonts w:asciiTheme="minorHAnsi" w:eastAsiaTheme="minorEastAsia" w:hAnsiTheme="minorHAnsi"/>
              <w:noProof/>
              <w:sz w:val="22"/>
              <w:lang w:val="en-ID" w:eastAsia="en-ID"/>
            </w:rPr>
          </w:pPr>
          <w:hyperlink w:anchor="_Toc61224128" w:history="1">
            <w:r w:rsidR="00F16C49" w:rsidRPr="006C4AC5">
              <w:rPr>
                <w:rStyle w:val="Hyperlink"/>
                <w:rFonts w:cs="Times New Roman"/>
                <w:noProof/>
                <w14:scene3d>
                  <w14:camera w14:prst="orthographicFront"/>
                  <w14:lightRig w14:rig="threePt" w14:dir="t">
                    <w14:rot w14:lat="0" w14:lon="0" w14:rev="0"/>
                  </w14:lightRig>
                </w14:scene3d>
              </w:rPr>
              <w:t>VI.1.</w:t>
            </w:r>
            <w:r w:rsidR="00F16C49" w:rsidRPr="006C4AC5">
              <w:rPr>
                <w:rStyle w:val="Hyperlink"/>
                <w:rFonts w:cs="Times New Roman"/>
                <w:noProof/>
              </w:rPr>
              <w:t xml:space="preserve"> Kesimpulan</w:t>
            </w:r>
            <w:r w:rsidR="00F16C49">
              <w:rPr>
                <w:noProof/>
                <w:webHidden/>
              </w:rPr>
              <w:tab/>
            </w:r>
            <w:r w:rsidR="00F16C49">
              <w:rPr>
                <w:noProof/>
                <w:webHidden/>
              </w:rPr>
              <w:fldChar w:fldCharType="begin"/>
            </w:r>
            <w:r w:rsidR="00F16C49">
              <w:rPr>
                <w:noProof/>
                <w:webHidden/>
              </w:rPr>
              <w:instrText xml:space="preserve"> PAGEREF _Toc61224128 \h </w:instrText>
            </w:r>
            <w:r w:rsidR="00F16C49">
              <w:rPr>
                <w:noProof/>
                <w:webHidden/>
              </w:rPr>
            </w:r>
            <w:r w:rsidR="00F16C49">
              <w:rPr>
                <w:noProof/>
                <w:webHidden/>
              </w:rPr>
              <w:fldChar w:fldCharType="separate"/>
            </w:r>
            <w:r w:rsidR="00732B50">
              <w:rPr>
                <w:noProof/>
                <w:webHidden/>
              </w:rPr>
              <w:t>97</w:t>
            </w:r>
            <w:r w:rsidR="00F16C49">
              <w:rPr>
                <w:noProof/>
                <w:webHidden/>
              </w:rPr>
              <w:fldChar w:fldCharType="end"/>
            </w:r>
          </w:hyperlink>
        </w:p>
        <w:p w14:paraId="555953BA" w14:textId="261DAE9C" w:rsidR="00F16C49" w:rsidRDefault="00C07458">
          <w:pPr>
            <w:pStyle w:val="TOC2"/>
            <w:rPr>
              <w:rFonts w:asciiTheme="minorHAnsi" w:eastAsiaTheme="minorEastAsia" w:hAnsiTheme="minorHAnsi"/>
              <w:noProof/>
              <w:sz w:val="22"/>
              <w:lang w:val="en-ID" w:eastAsia="en-ID"/>
            </w:rPr>
          </w:pPr>
          <w:hyperlink w:anchor="_Toc61224129" w:history="1">
            <w:r w:rsidR="00F16C49" w:rsidRPr="006C4AC5">
              <w:rPr>
                <w:rStyle w:val="Hyperlink"/>
                <w:rFonts w:cs="Times New Roman"/>
                <w:noProof/>
                <w14:scene3d>
                  <w14:camera w14:prst="orthographicFront"/>
                  <w14:lightRig w14:rig="threePt" w14:dir="t">
                    <w14:rot w14:lat="0" w14:lon="0" w14:rev="0"/>
                  </w14:lightRig>
                </w14:scene3d>
              </w:rPr>
              <w:t>VI.2.</w:t>
            </w:r>
            <w:r w:rsidR="00F16C49" w:rsidRPr="006C4AC5">
              <w:rPr>
                <w:rStyle w:val="Hyperlink"/>
                <w:rFonts w:cs="Times New Roman"/>
                <w:noProof/>
              </w:rPr>
              <w:t xml:space="preserve"> Saran</w:t>
            </w:r>
            <w:r w:rsidR="00F16C49">
              <w:rPr>
                <w:noProof/>
                <w:webHidden/>
              </w:rPr>
              <w:tab/>
            </w:r>
            <w:r w:rsidR="00F16C49">
              <w:rPr>
                <w:noProof/>
                <w:webHidden/>
              </w:rPr>
              <w:fldChar w:fldCharType="begin"/>
            </w:r>
            <w:r w:rsidR="00F16C49">
              <w:rPr>
                <w:noProof/>
                <w:webHidden/>
              </w:rPr>
              <w:instrText xml:space="preserve"> PAGEREF _Toc61224129 \h </w:instrText>
            </w:r>
            <w:r w:rsidR="00F16C49">
              <w:rPr>
                <w:noProof/>
                <w:webHidden/>
              </w:rPr>
            </w:r>
            <w:r w:rsidR="00F16C49">
              <w:rPr>
                <w:noProof/>
                <w:webHidden/>
              </w:rPr>
              <w:fldChar w:fldCharType="separate"/>
            </w:r>
            <w:r w:rsidR="00732B50">
              <w:rPr>
                <w:noProof/>
                <w:webHidden/>
              </w:rPr>
              <w:t>98</w:t>
            </w:r>
            <w:r w:rsidR="00F16C49">
              <w:rPr>
                <w:noProof/>
                <w:webHidden/>
              </w:rPr>
              <w:fldChar w:fldCharType="end"/>
            </w:r>
          </w:hyperlink>
        </w:p>
        <w:p w14:paraId="5EEDF696" w14:textId="7D702860" w:rsidR="00F16C49" w:rsidRDefault="00C07458">
          <w:pPr>
            <w:pStyle w:val="TOC1"/>
            <w:rPr>
              <w:rFonts w:asciiTheme="minorHAnsi" w:eastAsiaTheme="minorEastAsia" w:hAnsiTheme="minorHAnsi"/>
              <w:noProof/>
              <w:sz w:val="22"/>
              <w:lang w:val="en-ID" w:eastAsia="en-ID"/>
            </w:rPr>
          </w:pPr>
          <w:hyperlink w:anchor="_Toc61224130" w:history="1">
            <w:r w:rsidR="00F16C49" w:rsidRPr="006C4AC5">
              <w:rPr>
                <w:rStyle w:val="Hyperlink"/>
                <w:rFonts w:cs="Times New Roman"/>
                <w:noProof/>
              </w:rPr>
              <w:t>DAFTAR PUSTAKA</w:t>
            </w:r>
            <w:r w:rsidR="00F16C49">
              <w:rPr>
                <w:noProof/>
                <w:webHidden/>
              </w:rPr>
              <w:tab/>
            </w:r>
            <w:r w:rsidR="00F16C49">
              <w:rPr>
                <w:noProof/>
                <w:webHidden/>
              </w:rPr>
              <w:fldChar w:fldCharType="begin"/>
            </w:r>
            <w:r w:rsidR="00F16C49">
              <w:rPr>
                <w:noProof/>
                <w:webHidden/>
              </w:rPr>
              <w:instrText xml:space="preserve"> PAGEREF _Toc61224130 \h </w:instrText>
            </w:r>
            <w:r w:rsidR="00F16C49">
              <w:rPr>
                <w:noProof/>
                <w:webHidden/>
              </w:rPr>
            </w:r>
            <w:r w:rsidR="00F16C49">
              <w:rPr>
                <w:noProof/>
                <w:webHidden/>
              </w:rPr>
              <w:fldChar w:fldCharType="separate"/>
            </w:r>
            <w:r w:rsidR="00732B50">
              <w:rPr>
                <w:noProof/>
                <w:webHidden/>
              </w:rPr>
              <w:t>99</w:t>
            </w:r>
            <w:r w:rsidR="00F16C49">
              <w:rPr>
                <w:noProof/>
                <w:webHidden/>
              </w:rPr>
              <w:fldChar w:fldCharType="end"/>
            </w:r>
          </w:hyperlink>
        </w:p>
        <w:p w14:paraId="6A19C789" w14:textId="2640DC1E" w:rsidR="00F16C49" w:rsidRDefault="00C07458">
          <w:pPr>
            <w:pStyle w:val="TOC1"/>
            <w:rPr>
              <w:rFonts w:asciiTheme="minorHAnsi" w:eastAsiaTheme="minorEastAsia" w:hAnsiTheme="minorHAnsi"/>
              <w:noProof/>
              <w:sz w:val="22"/>
              <w:lang w:val="en-ID" w:eastAsia="en-ID"/>
            </w:rPr>
          </w:pPr>
          <w:hyperlink w:anchor="_Toc61224131" w:history="1">
            <w:r w:rsidR="00F16C49" w:rsidRPr="006C4AC5">
              <w:rPr>
                <w:rStyle w:val="Hyperlink"/>
                <w:noProof/>
              </w:rPr>
              <w:t>LAMPIRAN</w:t>
            </w:r>
            <w:r w:rsidR="00F16C49">
              <w:rPr>
                <w:noProof/>
                <w:webHidden/>
              </w:rPr>
              <w:tab/>
            </w:r>
            <w:r w:rsidR="00F16C49">
              <w:rPr>
                <w:noProof/>
                <w:webHidden/>
              </w:rPr>
              <w:fldChar w:fldCharType="begin"/>
            </w:r>
            <w:r w:rsidR="00F16C49">
              <w:rPr>
                <w:noProof/>
                <w:webHidden/>
              </w:rPr>
              <w:instrText xml:space="preserve"> PAGEREF _Toc61224131 \h </w:instrText>
            </w:r>
            <w:r w:rsidR="00F16C49">
              <w:rPr>
                <w:noProof/>
                <w:webHidden/>
              </w:rPr>
            </w:r>
            <w:r w:rsidR="00F16C49">
              <w:rPr>
                <w:noProof/>
                <w:webHidden/>
              </w:rPr>
              <w:fldChar w:fldCharType="separate"/>
            </w:r>
            <w:r w:rsidR="00732B50">
              <w:rPr>
                <w:noProof/>
                <w:webHidden/>
              </w:rPr>
              <w:t>102</w:t>
            </w:r>
            <w:r w:rsidR="00F16C49">
              <w:rPr>
                <w:noProof/>
                <w:webHidden/>
              </w:rPr>
              <w:fldChar w:fldCharType="end"/>
            </w:r>
          </w:hyperlink>
        </w:p>
        <w:p w14:paraId="33D31864" w14:textId="7A08B3F3"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224085"/>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050680D4"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732B50">
          <w:rPr>
            <w:noProof/>
            <w:webHidden/>
          </w:rPr>
          <w:t>50</w:t>
        </w:r>
        <w:r w:rsidR="003257D3">
          <w:rPr>
            <w:noProof/>
            <w:webHidden/>
          </w:rPr>
          <w:fldChar w:fldCharType="end"/>
        </w:r>
      </w:hyperlink>
    </w:p>
    <w:p w14:paraId="49E99F27" w14:textId="523BF0BF"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732B50">
          <w:rPr>
            <w:noProof/>
            <w:webHidden/>
          </w:rPr>
          <w:t>50</w:t>
        </w:r>
        <w:r w:rsidR="003257D3">
          <w:rPr>
            <w:noProof/>
            <w:webHidden/>
          </w:rPr>
          <w:fldChar w:fldCharType="end"/>
        </w:r>
      </w:hyperlink>
    </w:p>
    <w:p w14:paraId="228B6BCB" w14:textId="049DADC0"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732B50">
          <w:rPr>
            <w:noProof/>
            <w:webHidden/>
          </w:rPr>
          <w:t>55</w:t>
        </w:r>
        <w:r w:rsidR="003257D3">
          <w:rPr>
            <w:noProof/>
            <w:webHidden/>
          </w:rPr>
          <w:fldChar w:fldCharType="end"/>
        </w:r>
      </w:hyperlink>
    </w:p>
    <w:p w14:paraId="59B30F4E" w14:textId="3EE9D27D"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732B50">
          <w:rPr>
            <w:noProof/>
            <w:webHidden/>
          </w:rPr>
          <w:t>56</w:t>
        </w:r>
        <w:r w:rsidR="003257D3">
          <w:rPr>
            <w:noProof/>
            <w:webHidden/>
          </w:rPr>
          <w:fldChar w:fldCharType="end"/>
        </w:r>
      </w:hyperlink>
    </w:p>
    <w:p w14:paraId="455F04E4" w14:textId="5A58BFE5"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732B50">
          <w:rPr>
            <w:noProof/>
            <w:webHidden/>
          </w:rPr>
          <w:t>59</w:t>
        </w:r>
        <w:r w:rsidR="003257D3">
          <w:rPr>
            <w:noProof/>
            <w:webHidden/>
          </w:rPr>
          <w:fldChar w:fldCharType="end"/>
        </w:r>
      </w:hyperlink>
    </w:p>
    <w:p w14:paraId="694B8BB2" w14:textId="7140BAB4"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732B50">
          <w:rPr>
            <w:noProof/>
            <w:webHidden/>
          </w:rPr>
          <w:t>66</w:t>
        </w:r>
        <w:r w:rsidR="003257D3">
          <w:rPr>
            <w:noProof/>
            <w:webHidden/>
          </w:rPr>
          <w:fldChar w:fldCharType="end"/>
        </w:r>
      </w:hyperlink>
    </w:p>
    <w:p w14:paraId="123B28F3" w14:textId="634FF18D"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732B50">
          <w:rPr>
            <w:noProof/>
            <w:webHidden/>
          </w:rPr>
          <w:t>67</w:t>
        </w:r>
        <w:r w:rsidR="003257D3">
          <w:rPr>
            <w:noProof/>
            <w:webHidden/>
          </w:rPr>
          <w:fldChar w:fldCharType="end"/>
        </w:r>
      </w:hyperlink>
    </w:p>
    <w:p w14:paraId="029E9A5E" w14:textId="53850F81"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732B50">
          <w:rPr>
            <w:noProof/>
            <w:webHidden/>
          </w:rPr>
          <w:t>90</w:t>
        </w:r>
        <w:r w:rsidR="003257D3">
          <w:rPr>
            <w:noProof/>
            <w:webHidden/>
          </w:rPr>
          <w:fldChar w:fldCharType="end"/>
        </w:r>
      </w:hyperlink>
    </w:p>
    <w:p w14:paraId="1994C272" w14:textId="3DFE9F24" w:rsidR="003257D3" w:rsidRDefault="00C07458"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732B50">
          <w:rPr>
            <w:noProof/>
            <w:webHidden/>
          </w:rPr>
          <w:t>91</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224086"/>
      <w:r w:rsidRPr="00302E0A">
        <w:rPr>
          <w:rFonts w:cs="Times New Roman"/>
        </w:rPr>
        <w:lastRenderedPageBreak/>
        <w:t>DAFTAR GAMBAR</w:t>
      </w:r>
      <w:bookmarkEnd w:id="6"/>
    </w:p>
    <w:p w14:paraId="55CE8672" w14:textId="77777777" w:rsidR="00302E0A" w:rsidRPr="00302E0A" w:rsidRDefault="00302E0A" w:rsidP="00302E0A"/>
    <w:p w14:paraId="7BAE2BD3" w14:textId="6CE2A21B"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732B50">
          <w:rPr>
            <w:noProof/>
            <w:webHidden/>
          </w:rPr>
          <w:t>22</w:t>
        </w:r>
        <w:r w:rsidR="003257D3">
          <w:rPr>
            <w:noProof/>
            <w:webHidden/>
          </w:rPr>
          <w:fldChar w:fldCharType="end"/>
        </w:r>
      </w:hyperlink>
    </w:p>
    <w:p w14:paraId="63D426B3" w14:textId="218CC123"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732B50">
          <w:rPr>
            <w:noProof/>
            <w:webHidden/>
          </w:rPr>
          <w:t>31</w:t>
        </w:r>
        <w:r w:rsidR="003257D3">
          <w:rPr>
            <w:noProof/>
            <w:webHidden/>
          </w:rPr>
          <w:fldChar w:fldCharType="end"/>
        </w:r>
      </w:hyperlink>
    </w:p>
    <w:p w14:paraId="5CDD9457" w14:textId="5F2052F5"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732B50">
          <w:rPr>
            <w:noProof/>
            <w:webHidden/>
          </w:rPr>
          <w:t>36</w:t>
        </w:r>
        <w:r w:rsidR="003257D3">
          <w:rPr>
            <w:noProof/>
            <w:webHidden/>
          </w:rPr>
          <w:fldChar w:fldCharType="end"/>
        </w:r>
      </w:hyperlink>
    </w:p>
    <w:p w14:paraId="3B90BC5A" w14:textId="156160A6" w:rsidR="003257D3" w:rsidRDefault="00C07458">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732B50">
          <w:rPr>
            <w:noProof/>
            <w:webHidden/>
          </w:rPr>
          <w:t>37</w:t>
        </w:r>
        <w:r w:rsidR="003257D3">
          <w:rPr>
            <w:noProof/>
            <w:webHidden/>
          </w:rPr>
          <w:fldChar w:fldCharType="end"/>
        </w:r>
      </w:hyperlink>
    </w:p>
    <w:p w14:paraId="3A968E01" w14:textId="59EEC634" w:rsidR="003257D3" w:rsidRDefault="00C07458">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732B50">
          <w:rPr>
            <w:noProof/>
            <w:webHidden/>
          </w:rPr>
          <w:t>53</w:t>
        </w:r>
        <w:r w:rsidR="003257D3">
          <w:rPr>
            <w:noProof/>
            <w:webHidden/>
          </w:rPr>
          <w:fldChar w:fldCharType="end"/>
        </w:r>
      </w:hyperlink>
    </w:p>
    <w:p w14:paraId="3CD296E1" w14:textId="24F7AFF2" w:rsidR="003257D3" w:rsidRDefault="00C07458">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732B50">
          <w:rPr>
            <w:noProof/>
            <w:webHidden/>
          </w:rPr>
          <w:t>57</w:t>
        </w:r>
        <w:r w:rsidR="003257D3">
          <w:rPr>
            <w:noProof/>
            <w:webHidden/>
          </w:rPr>
          <w:fldChar w:fldCharType="end"/>
        </w:r>
      </w:hyperlink>
    </w:p>
    <w:p w14:paraId="75F2F965" w14:textId="38797F1E" w:rsidR="003257D3" w:rsidRDefault="00C07458">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732B50">
          <w:rPr>
            <w:noProof/>
            <w:webHidden/>
          </w:rPr>
          <w:t>63</w:t>
        </w:r>
        <w:r w:rsidR="003257D3">
          <w:rPr>
            <w:noProof/>
            <w:webHidden/>
          </w:rPr>
          <w:fldChar w:fldCharType="end"/>
        </w:r>
      </w:hyperlink>
    </w:p>
    <w:p w14:paraId="055698B9" w14:textId="4B217C33" w:rsidR="003257D3" w:rsidRDefault="00C07458">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732B50">
          <w:rPr>
            <w:noProof/>
            <w:webHidden/>
          </w:rPr>
          <w:t>65</w:t>
        </w:r>
        <w:r w:rsidR="003257D3">
          <w:rPr>
            <w:noProof/>
            <w:webHidden/>
          </w:rPr>
          <w:fldChar w:fldCharType="end"/>
        </w:r>
      </w:hyperlink>
    </w:p>
    <w:p w14:paraId="662D9C97" w14:textId="35B54E38"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732B50">
          <w:rPr>
            <w:noProof/>
            <w:webHidden/>
          </w:rPr>
          <w:t>69</w:t>
        </w:r>
        <w:r w:rsidR="003257D3">
          <w:rPr>
            <w:noProof/>
            <w:webHidden/>
          </w:rPr>
          <w:fldChar w:fldCharType="end"/>
        </w:r>
      </w:hyperlink>
    </w:p>
    <w:p w14:paraId="7EDD2D36" w14:textId="4EDEB88B"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732B50">
          <w:rPr>
            <w:noProof/>
            <w:webHidden/>
          </w:rPr>
          <w:t>69</w:t>
        </w:r>
        <w:r w:rsidR="003257D3">
          <w:rPr>
            <w:noProof/>
            <w:webHidden/>
          </w:rPr>
          <w:fldChar w:fldCharType="end"/>
        </w:r>
      </w:hyperlink>
    </w:p>
    <w:p w14:paraId="061C6117" w14:textId="17763336" w:rsidR="003257D3" w:rsidRDefault="00C07458">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732B50">
          <w:rPr>
            <w:noProof/>
            <w:webHidden/>
          </w:rPr>
          <w:t>69</w:t>
        </w:r>
        <w:r w:rsidR="003257D3">
          <w:rPr>
            <w:noProof/>
            <w:webHidden/>
          </w:rPr>
          <w:fldChar w:fldCharType="end"/>
        </w:r>
      </w:hyperlink>
    </w:p>
    <w:p w14:paraId="09C55533" w14:textId="473791BB" w:rsidR="003257D3" w:rsidRDefault="00C07458">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732B50">
          <w:rPr>
            <w:noProof/>
            <w:webHidden/>
          </w:rPr>
          <w:t>69</w:t>
        </w:r>
        <w:r w:rsidR="003257D3">
          <w:rPr>
            <w:noProof/>
            <w:webHidden/>
          </w:rPr>
          <w:fldChar w:fldCharType="end"/>
        </w:r>
      </w:hyperlink>
    </w:p>
    <w:p w14:paraId="72622E96" w14:textId="2AF08C69" w:rsidR="003257D3" w:rsidRDefault="00C07458">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732B50">
          <w:rPr>
            <w:noProof/>
            <w:webHidden/>
          </w:rPr>
          <w:t>69</w:t>
        </w:r>
        <w:r w:rsidR="003257D3">
          <w:rPr>
            <w:noProof/>
            <w:webHidden/>
          </w:rPr>
          <w:fldChar w:fldCharType="end"/>
        </w:r>
      </w:hyperlink>
    </w:p>
    <w:p w14:paraId="3BA21F03" w14:textId="751AA026" w:rsidR="003257D3" w:rsidRDefault="00C07458">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732B50">
          <w:rPr>
            <w:noProof/>
            <w:webHidden/>
          </w:rPr>
          <w:t>77</w:t>
        </w:r>
        <w:r w:rsidR="003257D3">
          <w:rPr>
            <w:noProof/>
            <w:webHidden/>
          </w:rPr>
          <w:fldChar w:fldCharType="end"/>
        </w:r>
      </w:hyperlink>
    </w:p>
    <w:p w14:paraId="558C8CEE" w14:textId="2D1858D8" w:rsidR="003257D3" w:rsidRDefault="00C07458">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732B50">
          <w:rPr>
            <w:noProof/>
            <w:webHidden/>
          </w:rPr>
          <w:t>77</w:t>
        </w:r>
        <w:r w:rsidR="003257D3">
          <w:rPr>
            <w:noProof/>
            <w:webHidden/>
          </w:rPr>
          <w:fldChar w:fldCharType="end"/>
        </w:r>
      </w:hyperlink>
    </w:p>
    <w:p w14:paraId="0C07744F" w14:textId="362823B2" w:rsidR="003257D3" w:rsidRDefault="00C07458">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732B50">
          <w:rPr>
            <w:noProof/>
            <w:webHidden/>
          </w:rPr>
          <w:t>78</w:t>
        </w:r>
        <w:r w:rsidR="003257D3">
          <w:rPr>
            <w:noProof/>
            <w:webHidden/>
          </w:rPr>
          <w:fldChar w:fldCharType="end"/>
        </w:r>
      </w:hyperlink>
    </w:p>
    <w:p w14:paraId="1505B91E" w14:textId="1A94F138" w:rsidR="003257D3" w:rsidRDefault="00C07458">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732B50">
          <w:rPr>
            <w:noProof/>
            <w:webHidden/>
          </w:rPr>
          <w:t>78</w:t>
        </w:r>
        <w:r w:rsidR="003257D3">
          <w:rPr>
            <w:noProof/>
            <w:webHidden/>
          </w:rPr>
          <w:fldChar w:fldCharType="end"/>
        </w:r>
      </w:hyperlink>
    </w:p>
    <w:p w14:paraId="179B7324" w14:textId="3954247C" w:rsidR="003257D3" w:rsidRDefault="00C07458">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732B50">
          <w:rPr>
            <w:noProof/>
            <w:webHidden/>
          </w:rPr>
          <w:t>79</w:t>
        </w:r>
        <w:r w:rsidR="003257D3">
          <w:rPr>
            <w:noProof/>
            <w:webHidden/>
          </w:rPr>
          <w:fldChar w:fldCharType="end"/>
        </w:r>
      </w:hyperlink>
    </w:p>
    <w:p w14:paraId="419CEB3E" w14:textId="1C923BA6" w:rsidR="003257D3" w:rsidRDefault="00C07458">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732B50">
          <w:rPr>
            <w:noProof/>
            <w:webHidden/>
          </w:rPr>
          <w:t>83</w:t>
        </w:r>
        <w:r w:rsidR="003257D3">
          <w:rPr>
            <w:noProof/>
            <w:webHidden/>
          </w:rPr>
          <w:fldChar w:fldCharType="end"/>
        </w:r>
      </w:hyperlink>
    </w:p>
    <w:p w14:paraId="3BF98815" w14:textId="782D1FDB" w:rsidR="003257D3" w:rsidRDefault="00C07458">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732B50">
          <w:rPr>
            <w:noProof/>
            <w:webHidden/>
          </w:rPr>
          <w:t>85</w:t>
        </w:r>
        <w:r w:rsidR="003257D3">
          <w:rPr>
            <w:noProof/>
            <w:webHidden/>
          </w:rPr>
          <w:fldChar w:fldCharType="end"/>
        </w:r>
      </w:hyperlink>
    </w:p>
    <w:p w14:paraId="6EE6704F" w14:textId="1264E2C4"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732B50">
          <w:rPr>
            <w:noProof/>
            <w:webHidden/>
          </w:rPr>
          <w:t>87</w:t>
        </w:r>
        <w:r w:rsidR="003257D3">
          <w:rPr>
            <w:noProof/>
            <w:webHidden/>
          </w:rPr>
          <w:fldChar w:fldCharType="end"/>
        </w:r>
      </w:hyperlink>
    </w:p>
    <w:p w14:paraId="196F6902" w14:textId="41C3658A"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732B50">
          <w:rPr>
            <w:noProof/>
            <w:webHidden/>
          </w:rPr>
          <w:t>87</w:t>
        </w:r>
        <w:r w:rsidR="003257D3">
          <w:rPr>
            <w:noProof/>
            <w:webHidden/>
          </w:rPr>
          <w:fldChar w:fldCharType="end"/>
        </w:r>
      </w:hyperlink>
    </w:p>
    <w:p w14:paraId="621C3130" w14:textId="2E90C3B3"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732B50">
          <w:rPr>
            <w:noProof/>
            <w:webHidden/>
          </w:rPr>
          <w:t>87</w:t>
        </w:r>
        <w:r w:rsidR="003257D3">
          <w:rPr>
            <w:noProof/>
            <w:webHidden/>
          </w:rPr>
          <w:fldChar w:fldCharType="end"/>
        </w:r>
      </w:hyperlink>
    </w:p>
    <w:p w14:paraId="6E97F8DE" w14:textId="4863BFD8"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732B50">
          <w:rPr>
            <w:noProof/>
            <w:webHidden/>
          </w:rPr>
          <w:t>87</w:t>
        </w:r>
        <w:r w:rsidR="003257D3">
          <w:rPr>
            <w:noProof/>
            <w:webHidden/>
          </w:rPr>
          <w:fldChar w:fldCharType="end"/>
        </w:r>
      </w:hyperlink>
    </w:p>
    <w:p w14:paraId="57335535" w14:textId="2DE4BA76"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732B50">
          <w:rPr>
            <w:noProof/>
            <w:webHidden/>
          </w:rPr>
          <w:t>89</w:t>
        </w:r>
        <w:r w:rsidR="003257D3">
          <w:rPr>
            <w:noProof/>
            <w:webHidden/>
          </w:rPr>
          <w:fldChar w:fldCharType="end"/>
        </w:r>
      </w:hyperlink>
    </w:p>
    <w:p w14:paraId="6758B622" w14:textId="24CB37CE"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732B50">
          <w:rPr>
            <w:noProof/>
            <w:webHidden/>
          </w:rPr>
          <w:t>89</w:t>
        </w:r>
        <w:r w:rsidR="003257D3">
          <w:rPr>
            <w:noProof/>
            <w:webHidden/>
          </w:rPr>
          <w:fldChar w:fldCharType="end"/>
        </w:r>
      </w:hyperlink>
    </w:p>
    <w:p w14:paraId="5150150F" w14:textId="68994703"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732B50">
          <w:rPr>
            <w:noProof/>
            <w:webHidden/>
          </w:rPr>
          <w:t>89</w:t>
        </w:r>
        <w:r w:rsidR="003257D3">
          <w:rPr>
            <w:noProof/>
            <w:webHidden/>
          </w:rPr>
          <w:fldChar w:fldCharType="end"/>
        </w:r>
      </w:hyperlink>
    </w:p>
    <w:p w14:paraId="0844D112" w14:textId="2FB9C177"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732B50">
          <w:rPr>
            <w:noProof/>
            <w:webHidden/>
          </w:rPr>
          <w:t>90</w:t>
        </w:r>
        <w:r w:rsidR="003257D3">
          <w:rPr>
            <w:noProof/>
            <w:webHidden/>
          </w:rPr>
          <w:fldChar w:fldCharType="end"/>
        </w:r>
      </w:hyperlink>
    </w:p>
    <w:p w14:paraId="5315533D" w14:textId="1B1DA766"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732B50">
          <w:rPr>
            <w:noProof/>
            <w:webHidden/>
          </w:rPr>
          <w:t>92</w:t>
        </w:r>
        <w:r w:rsidR="003257D3">
          <w:rPr>
            <w:noProof/>
            <w:webHidden/>
          </w:rPr>
          <w:fldChar w:fldCharType="end"/>
        </w:r>
      </w:hyperlink>
    </w:p>
    <w:p w14:paraId="742731BC" w14:textId="665D5A83"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732B50">
          <w:rPr>
            <w:noProof/>
            <w:webHidden/>
          </w:rPr>
          <w:t>92</w:t>
        </w:r>
        <w:r w:rsidR="003257D3">
          <w:rPr>
            <w:noProof/>
            <w:webHidden/>
          </w:rPr>
          <w:fldChar w:fldCharType="end"/>
        </w:r>
      </w:hyperlink>
    </w:p>
    <w:p w14:paraId="1EABECB0" w14:textId="3B7BE905"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732B50">
          <w:rPr>
            <w:noProof/>
            <w:webHidden/>
          </w:rPr>
          <w:t>92</w:t>
        </w:r>
        <w:r w:rsidR="003257D3">
          <w:rPr>
            <w:noProof/>
            <w:webHidden/>
          </w:rPr>
          <w:fldChar w:fldCharType="end"/>
        </w:r>
      </w:hyperlink>
    </w:p>
    <w:p w14:paraId="44A3EB49" w14:textId="7697CD2E"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732B50">
          <w:rPr>
            <w:noProof/>
            <w:webHidden/>
          </w:rPr>
          <w:t>93</w:t>
        </w:r>
        <w:r w:rsidR="003257D3">
          <w:rPr>
            <w:noProof/>
            <w:webHidden/>
          </w:rPr>
          <w:fldChar w:fldCharType="end"/>
        </w:r>
      </w:hyperlink>
    </w:p>
    <w:p w14:paraId="5F863712" w14:textId="058EA56B" w:rsidR="003257D3" w:rsidRDefault="00C07458">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732B50">
          <w:rPr>
            <w:noProof/>
            <w:webHidden/>
          </w:rPr>
          <w:t>94</w:t>
        </w:r>
        <w:r w:rsidR="003257D3">
          <w:rPr>
            <w:noProof/>
            <w:webHidden/>
          </w:rPr>
          <w:fldChar w:fldCharType="end"/>
        </w:r>
      </w:hyperlink>
    </w:p>
    <w:p w14:paraId="3AFB886D" w14:textId="025C88D3"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732B50">
          <w:rPr>
            <w:noProof/>
            <w:webHidden/>
          </w:rPr>
          <w:t>95</w:t>
        </w:r>
        <w:r w:rsidR="003257D3">
          <w:rPr>
            <w:noProof/>
            <w:webHidden/>
          </w:rPr>
          <w:fldChar w:fldCharType="end"/>
        </w:r>
      </w:hyperlink>
    </w:p>
    <w:p w14:paraId="5EADA419" w14:textId="30D3BC42" w:rsidR="003257D3" w:rsidRDefault="00C07458">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732B50">
          <w:rPr>
            <w:noProof/>
            <w:webHidden/>
          </w:rPr>
          <w:t>95</w:t>
        </w:r>
        <w:r w:rsidR="003257D3">
          <w:rPr>
            <w:noProof/>
            <w:webHidden/>
          </w:rPr>
          <w:fldChar w:fldCharType="end"/>
        </w:r>
      </w:hyperlink>
    </w:p>
    <w:p w14:paraId="467D3F81" w14:textId="3EE92433" w:rsidR="003257D3" w:rsidRDefault="00C07458">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732B50">
          <w:rPr>
            <w:noProof/>
            <w:webHidden/>
          </w:rPr>
          <w:t>96</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224087"/>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C07458"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C07458"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C07458"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r w:rsidRPr="009D08F0">
        <w:rPr>
          <w:rFonts w:cs="Times New Roman"/>
        </w:rPr>
        <w:t xml:space="preserve">Diajukan kepada Departemen Teknik Nuklir dan Teknik Fisika Fakultas Teknik </w:t>
      </w:r>
      <w:r w:rsidRPr="00944E0B">
        <w:rPr>
          <w:rFonts w:cs="Times New Roman"/>
          <w:color w:val="FF0000"/>
        </w:rPr>
        <w:t>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 xml:space="preserve">Sarjana Program Studi Teknik </w:t>
      </w:r>
      <w:r w:rsidR="00354865">
        <w:rPr>
          <w:rFonts w:cs="Times New Roman"/>
        </w:rPr>
        <w:t>Fisika</w:t>
      </w:r>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224088"/>
      <w:r w:rsidRPr="00944E0B">
        <w:t>INTISARI</w:t>
      </w:r>
      <w:bookmarkStart w:id="9" w:name="_Hlk490571024"/>
      <w:bookmarkEnd w:id="8"/>
      <w:bookmarkEnd w:id="9"/>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10"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224089"/>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Departement of Nuclear Engineering and Engineering Physics </w:t>
      </w:r>
      <w:r w:rsidRPr="00760866">
        <w:rPr>
          <w:rFonts w:cs="Times New Roman"/>
          <w:color w:val="C00000"/>
        </w:rPr>
        <w:t xml:space="preserve">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224090"/>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224091"/>
      <w:r w:rsidRPr="00944E0B">
        <w:rPr>
          <w:rFonts w:cs="Times New Roman"/>
        </w:rPr>
        <w:t>Latar Belakang</w:t>
      </w:r>
      <w:bookmarkStart w:id="16" w:name="_Hlk59539844"/>
      <w:bookmarkEnd w:id="15"/>
    </w:p>
    <w:p w14:paraId="6475771C" w14:textId="722662C5" w:rsidR="00AE3406"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 namun terjadinya kesalahan pada proses dapat mengancam kedua hal tersebut. Kesalahan didefinisikan sebagai perilaku abnormal pada proses yang berhubungan dengan kegagalan mesin, kelelahan mesin, atau gangguan eks</w:t>
      </w:r>
      <w:r w:rsidR="00231A27">
        <w:rPr>
          <w:rFonts w:cs="Times New Roman"/>
          <w:szCs w:val="24"/>
          <w:lang w:val="en-GB"/>
        </w:rPr>
        <w:t>t</w:t>
      </w:r>
      <w:r w:rsidRPr="00944E0B">
        <w:rPr>
          <w:rFonts w:cs="Times New Roman"/>
          <w:szCs w:val="24"/>
          <w:lang w:val="en-GB"/>
        </w:rPr>
        <w:t>rim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007E7315">
        <w:rPr>
          <w:rFonts w:cs="Times New Roman"/>
          <w:iCs/>
          <w:szCs w:val="24"/>
          <w:lang w:val="en-GB"/>
        </w:rPr>
        <w:t>Kesalahan</w:t>
      </w:r>
      <w:r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357BAF">
        <w:rPr>
          <w:rFonts w:cs="Times New Roman"/>
          <w:szCs w:val="24"/>
          <w:lang w:val="en-GB"/>
        </w:rPr>
        <w:t xml:space="preserve"> </w:t>
      </w:r>
      <w:r w:rsidRPr="00944E0B">
        <w:rPr>
          <w:rFonts w:cs="Times New Roman"/>
          <w:szCs w:val="24"/>
          <w:lang w:val="en-GB"/>
        </w:rPr>
        <w:t>peralatan yang besar, serta dapat membahayakan keselamatan operator</w:t>
      </w:r>
      <w:r w:rsidR="00BE70A5">
        <w:rPr>
          <w:rFonts w:cs="Times New Roman"/>
          <w:szCs w:val="24"/>
          <w:lang w:val="en-GB"/>
        </w:rPr>
        <w:t xml:space="preserve"> </w:t>
      </w:r>
      <w:r w:rsidR="00BE70A5">
        <w:rPr>
          <w:rFonts w:cs="Times New Roman"/>
          <w:szCs w:val="24"/>
          <w:lang w:val="en-GB"/>
        </w:rPr>
        <w:fldChar w:fldCharType="begin" w:fldLock="1"/>
      </w:r>
      <w:r w:rsidR="002406B3">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BE70A5">
        <w:rPr>
          <w:rFonts w:cs="Times New Roman"/>
          <w:szCs w:val="24"/>
          <w:lang w:val="en-GB"/>
        </w:rPr>
        <w:fldChar w:fldCharType="separate"/>
      </w:r>
      <w:r w:rsidR="00BE70A5" w:rsidRPr="00BE70A5">
        <w:rPr>
          <w:rFonts w:cs="Times New Roman"/>
          <w:noProof/>
          <w:szCs w:val="24"/>
          <w:lang w:val="en-GB"/>
        </w:rPr>
        <w:t>[2], [3]</w:t>
      </w:r>
      <w:r w:rsidR="00BE70A5">
        <w:rPr>
          <w:rFonts w:cs="Times New Roman"/>
          <w:szCs w:val="24"/>
          <w:lang w:val="en-GB"/>
        </w:rPr>
        <w:fldChar w:fldCharType="end"/>
      </w:r>
      <w:r w:rsidRPr="00944E0B">
        <w:rPr>
          <w:rFonts w:cs="Times New Roman"/>
          <w:szCs w:val="24"/>
          <w:lang w:val="en-GB"/>
        </w:rPr>
        <w:t>. 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pabrik dapat </w:t>
      </w:r>
      <w:r w:rsidR="007E7315">
        <w:rPr>
          <w:rFonts w:cs="Times New Roman"/>
          <w:szCs w:val="24"/>
          <w:lang w:val="en-GB"/>
        </w:rPr>
        <w:t>dideteksi</w:t>
      </w:r>
      <w:r w:rsidRPr="00944E0B">
        <w:rPr>
          <w:rFonts w:cs="Times New Roman"/>
          <w:szCs w:val="24"/>
          <w:lang w:val="en-GB"/>
        </w:rPr>
        <w:t xml:space="preserve"> sedini mungkin. </w:t>
      </w:r>
    </w:p>
    <w:p w14:paraId="09675DCB" w14:textId="73633102" w:rsidR="00AE3406" w:rsidRDefault="00363AA7" w:rsidP="00616A09">
      <w:pPr>
        <w:spacing w:after="0" w:line="360" w:lineRule="auto"/>
        <w:ind w:firstLine="720"/>
        <w:rPr>
          <w:rFonts w:cs="Times New Roman"/>
          <w:szCs w:val="24"/>
          <w:lang w:val="en-GB"/>
        </w:rPr>
      </w:pPr>
      <w:r w:rsidRPr="00944E0B">
        <w:rPr>
          <w:rFonts w:cs="Times New Roman"/>
          <w:szCs w:val="24"/>
          <w:lang w:val="en-GB"/>
        </w:rPr>
        <w:t xml:space="preserve">Berdasarkan </w:t>
      </w:r>
      <w:r w:rsidR="00BA7638">
        <w:rPr>
          <w:rFonts w:cs="Times New Roman"/>
          <w:szCs w:val="24"/>
          <w:lang w:val="en-GB"/>
        </w:rPr>
        <w:t>data</w:t>
      </w:r>
      <w:r w:rsidRPr="00944E0B">
        <w:rPr>
          <w:rFonts w:cs="Times New Roman"/>
          <w:szCs w:val="24"/>
          <w:lang w:val="en-GB"/>
        </w:rPr>
        <w:t xml:space="preserve"> </w:t>
      </w:r>
      <w:r w:rsidR="00616A09">
        <w:rPr>
          <w:rFonts w:cs="Times New Roman"/>
          <w:szCs w:val="24"/>
          <w:lang w:val="en-GB"/>
        </w:rPr>
        <w:t xml:space="preserve">proses </w:t>
      </w:r>
      <w:r w:rsidRPr="00944E0B">
        <w:rPr>
          <w:rFonts w:cs="Times New Roman"/>
          <w:szCs w:val="24"/>
          <w:lang w:val="en-GB"/>
        </w:rPr>
        <w:t xml:space="preserve">yang telah dikumpulkan, </w:t>
      </w:r>
      <w:r w:rsidR="007E7315">
        <w:rPr>
          <w:rFonts w:cs="Times New Roman"/>
          <w:iCs/>
          <w:szCs w:val="24"/>
          <w:lang w:val="en-GB"/>
        </w:rPr>
        <w:t>deteksi kesalahan</w:t>
      </w:r>
      <w:r w:rsidRPr="00944E0B">
        <w:rPr>
          <w:rFonts w:cs="Times New Roman"/>
          <w:szCs w:val="24"/>
          <w:lang w:val="en-GB"/>
        </w:rPr>
        <w:t xml:space="preserve"> berbasis data historis (</w:t>
      </w:r>
      <w:r w:rsidRPr="009E1E1F">
        <w:rPr>
          <w:rFonts w:cs="Times New Roman"/>
          <w:i/>
          <w:szCs w:val="24"/>
          <w:lang w:val="en-GB"/>
        </w:rPr>
        <w:t>data-driven</w:t>
      </w:r>
      <w:r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r w:rsidRPr="00944E0B">
        <w:rPr>
          <w:rFonts w:cs="Times New Roman"/>
          <w:szCs w:val="24"/>
          <w:lang w:val="en-GB"/>
        </w:rPr>
        <w:t xml:space="preserve">bekerja dengan cara mempelajari </w:t>
      </w:r>
      <w:r w:rsidR="00E91F17">
        <w:rPr>
          <w:rFonts w:cs="Times New Roman"/>
          <w:szCs w:val="24"/>
          <w:lang w:val="en-GB"/>
        </w:rPr>
        <w:t>data</w:t>
      </w:r>
      <w:r w:rsidRPr="00944E0B">
        <w:rPr>
          <w:rFonts w:cs="Times New Roman"/>
          <w:szCs w:val="24"/>
          <w:lang w:val="en-GB"/>
        </w:rPr>
        <w:t xml:space="preserve"> yang dimiliki pabrik sehingga kemudian dapat mengklasifikasi data – data baru dari pabrik tersebut</w:t>
      </w:r>
      <w:r w:rsidR="005C2EDB">
        <w:rPr>
          <w:rFonts w:cs="Times New Roman"/>
          <w:szCs w:val="24"/>
          <w:lang w:val="en-GB"/>
        </w:rPr>
        <w:t xml:space="preserve"> </w:t>
      </w:r>
      <w:r w:rsidR="005C2EDB">
        <w:rPr>
          <w:rFonts w:cs="Times New Roman"/>
          <w:szCs w:val="24"/>
          <w:lang w:val="en-GB"/>
        </w:rPr>
        <w:fldChar w:fldCharType="begin" w:fldLock="1"/>
      </w:r>
      <w:r w:rsidR="0008638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[2], [3]</w:t>
      </w:r>
      <w:r w:rsidR="005C2EDB">
        <w:rPr>
          <w:rFonts w:cs="Times New Roman"/>
          <w:szCs w:val="24"/>
          <w:lang w:val="en-GB"/>
        </w:rPr>
        <w:fldChar w:fldCharType="end"/>
      </w:r>
      <w:r w:rsidRPr="00944E0B">
        <w:rPr>
          <w:rFonts w:cs="Times New Roman"/>
          <w:szCs w:val="24"/>
          <w:lang w:val="en-GB"/>
        </w:rPr>
        <w:t xml:space="preserve">. </w:t>
      </w:r>
      <w:r w:rsidR="009229EE">
        <w:rPr>
          <w:rFonts w:cs="Times New Roman"/>
          <w:szCs w:val="24"/>
          <w:lang w:val="en-GB"/>
        </w:rPr>
        <w:t>Digunakan teknik</w:t>
      </w:r>
      <w:r w:rsidRPr="00944E0B">
        <w:rPr>
          <w:rFonts w:cs="Times New Roman"/>
          <w:szCs w:val="24"/>
          <w:lang w:val="en-GB"/>
        </w:rPr>
        <w:t xml:space="preserve"> </w:t>
      </w:r>
      <w:r w:rsidR="00283688" w:rsidRPr="00283688">
        <w:rPr>
          <w:rFonts w:cs="Times New Roman"/>
          <w:iCs/>
          <w:szCs w:val="24"/>
          <w:lang w:val="en-GB"/>
        </w:rPr>
        <w:t>pembelajaran mesin</w:t>
      </w:r>
      <w:r w:rsidR="009229EE">
        <w:rPr>
          <w:rFonts w:cs="Times New Roman"/>
          <w:iCs/>
          <w:szCs w:val="24"/>
          <w:lang w:val="en-GB"/>
        </w:rPr>
        <w:t xml:space="preserve"> untuk melakukan deteksi kesalahan</w:t>
      </w:r>
      <w:r w:rsidR="00283688" w:rsidRPr="00283688">
        <w:rPr>
          <w:rFonts w:cs="Times New Roman"/>
          <w:i/>
          <w:szCs w:val="24"/>
          <w:lang w:val="en-GB"/>
        </w:rPr>
        <w:t xml:space="preserve"> </w:t>
      </w:r>
      <w:r w:rsidRPr="00944E0B">
        <w:rPr>
          <w:rFonts w:cs="Times New Roman"/>
          <w:szCs w:val="24"/>
          <w:lang w:val="en-GB"/>
        </w:rPr>
        <w:t>karena dapat mengolah data dengan cepat dan akurat meskipun dengan jumlah variabel proses yang besar.</w:t>
      </w:r>
      <w:r w:rsidR="00616A09">
        <w:rPr>
          <w:rFonts w:cs="Times New Roman"/>
          <w:szCs w:val="24"/>
          <w:lang w:val="en-GB"/>
        </w:rPr>
        <w:t xml:space="preserve"> D</w:t>
      </w:r>
      <w:r w:rsidR="00616A09">
        <w:rPr>
          <w:rFonts w:cs="Times New Roman"/>
          <w:iCs/>
          <w:szCs w:val="24"/>
          <w:lang w:val="en-GB"/>
        </w:rPr>
        <w:t>eteksi kesalahan</w:t>
      </w:r>
      <w:r w:rsidR="00616A09">
        <w:rPr>
          <w:rFonts w:cs="Times New Roman"/>
          <w:szCs w:val="24"/>
          <w:lang w:val="en-GB"/>
        </w:rPr>
        <w:t xml:space="preserve"> </w:t>
      </w:r>
      <w:r w:rsidR="00616A09" w:rsidRPr="00944E0B">
        <w:rPr>
          <w:rFonts w:cs="Times New Roman"/>
          <w:szCs w:val="24"/>
          <w:lang w:val="en-GB"/>
        </w:rPr>
        <w:t xml:space="preserve">dengan </w:t>
      </w:r>
      <w:r w:rsidR="00616A09" w:rsidRPr="00283688">
        <w:rPr>
          <w:rFonts w:cs="Times New Roman"/>
          <w:iCs/>
          <w:szCs w:val="24"/>
          <w:lang w:val="en-GB"/>
        </w:rPr>
        <w:t>pembelajaran mesin</w:t>
      </w:r>
      <w:r w:rsidR="00616A09" w:rsidRPr="00944E0B">
        <w:rPr>
          <w:rFonts w:cs="Times New Roman"/>
          <w:szCs w:val="24"/>
          <w:lang w:val="en-GB"/>
        </w:rPr>
        <w:t xml:space="preserve"> memungkinkan perusah</w:t>
      </w:r>
      <w:r w:rsidR="00616A09">
        <w:rPr>
          <w:rFonts w:cs="Times New Roman"/>
          <w:szCs w:val="24"/>
          <w:lang w:val="en-GB"/>
        </w:rPr>
        <w:t>a</w:t>
      </w:r>
      <w:r w:rsidR="00616A09" w:rsidRPr="00944E0B">
        <w:rPr>
          <w:rFonts w:cs="Times New Roman"/>
          <w:szCs w:val="24"/>
          <w:lang w:val="en-GB"/>
        </w:rPr>
        <w:t xml:space="preserve">an untuk menghindari kerugian dengan cara memperingatkan sedini mungkin bahwa terjadi </w:t>
      </w:r>
      <w:r w:rsidR="00616A09">
        <w:rPr>
          <w:rFonts w:cs="Times New Roman"/>
          <w:szCs w:val="24"/>
          <w:lang w:val="en-GB"/>
        </w:rPr>
        <w:t>kesalahan</w:t>
      </w:r>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r>
        <w:rPr>
          <w:rFonts w:cs="Times New Roman"/>
          <w:lang w:val="en-GB"/>
        </w:rPr>
        <w:t xml:space="preserve">Umumnya, pembangunan model mesin belajar untuk </w:t>
      </w:r>
      <w:r>
        <w:rPr>
          <w:rFonts w:cs="Times New Roman"/>
          <w:iCs/>
          <w:lang w:val="en-GB"/>
        </w:rPr>
        <w:t>deteksi kesalahan</w:t>
      </w:r>
      <w:r w:rsidRPr="00944E0B">
        <w:rPr>
          <w:rFonts w:cs="Times New Roman"/>
          <w:lang w:val="en-GB"/>
        </w:rPr>
        <w:t xml:space="preserve"> </w:t>
      </w:r>
      <w:r>
        <w:rPr>
          <w:rFonts w:cs="Times New Roman"/>
          <w:lang w:val="en-GB"/>
        </w:rPr>
        <w:t xml:space="preserve">menggunakan teknik </w:t>
      </w:r>
      <w:r>
        <w:rPr>
          <w:rFonts w:cs="Times New Roman"/>
          <w:i/>
          <w:iCs/>
          <w:lang w:val="en-GB"/>
        </w:rPr>
        <w:t xml:space="preserve">supervised learning </w:t>
      </w:r>
      <w:r>
        <w:rPr>
          <w:rFonts w:cs="Times New Roman"/>
          <w:lang w:val="en-GB"/>
        </w:rPr>
        <w:t>yang</w:t>
      </w:r>
      <w:r>
        <w:rPr>
          <w:rFonts w:cs="Times New Roman"/>
          <w:i/>
          <w:iCs/>
          <w:lang w:val="en-GB"/>
        </w:rPr>
        <w:t xml:space="preserve"> </w:t>
      </w:r>
      <w:r>
        <w:rPr>
          <w:rFonts w:cs="Times New Roman"/>
          <w:lang w:val="en-GB"/>
        </w:rPr>
        <w:t xml:space="preserve">membutuhkan kumpulan data dalam jumlah yang besar, berisi dengan sampel ketika pabrik beroperasi secara normal dan sampel ketika terdapat </w:t>
      </w:r>
      <w:r w:rsidRPr="007E7315">
        <w:rPr>
          <w:rFonts w:cs="Times New Roman"/>
          <w:lang w:val="en-GB"/>
        </w:rPr>
        <w:t>kesalahan</w:t>
      </w:r>
      <w:r>
        <w:rPr>
          <w:rFonts w:cs="Times New Roman"/>
          <w:i/>
          <w:iCs/>
          <w:lang w:val="en-GB"/>
        </w:rPr>
        <w:t xml:space="preserve"> </w:t>
      </w:r>
      <w:r>
        <w:rPr>
          <w:rFonts w:cs="Times New Roman"/>
          <w:lang w:val="en-GB"/>
        </w:rPr>
        <w:t xml:space="preserve">dalam proses pabrik, yang tiap sampelnya sudah diberi label oleh para ahli untuk memberikan keterangan apakah sebuah </w:t>
      </w:r>
      <w:r>
        <w:rPr>
          <w:rFonts w:cs="Times New Roman"/>
          <w:lang w:val="en-GB"/>
        </w:rPr>
        <w:lastRenderedPageBreak/>
        <w:t xml:space="preserve">sampel merupakan sampel normal atau sampel salah. </w:t>
      </w:r>
      <w:r w:rsidR="00616A09">
        <w:rPr>
          <w:rFonts w:cs="Times New Roman"/>
          <w:i/>
          <w:iCs/>
          <w:lang w:val="en-GB"/>
        </w:rPr>
        <w:t xml:space="preserve">Supervised learning </w:t>
      </w:r>
      <w:r w:rsidR="00616A09">
        <w:rPr>
          <w:rFonts w:cs="Times New Roman"/>
          <w:lang w:val="en-GB"/>
        </w:rPr>
        <w:t>dapat memberikan hasil yang relatif lebih akurat, namun p</w:t>
      </w:r>
      <w:r>
        <w:rPr>
          <w:rFonts w:cs="Times New Roman"/>
          <w:lang w:val="en-GB"/>
        </w:rPr>
        <w:t xml:space="preserve">roses pengumpulan data merupakan tugas yang sulit dan membutuhkan waktu yang banyak. Di sisi lain, model mesin belajar lain yaitu teknik </w:t>
      </w:r>
      <w:r>
        <w:rPr>
          <w:rFonts w:cs="Times New Roman"/>
          <w:i/>
          <w:iCs/>
          <w:lang w:val="en-GB"/>
        </w:rPr>
        <w:t>unsupervised learning</w:t>
      </w:r>
      <w:r>
        <w:rPr>
          <w:rFonts w:cs="Times New Roman"/>
          <w:lang w:val="en-GB"/>
        </w:rPr>
        <w:t>,</w:t>
      </w:r>
      <w:r>
        <w:rPr>
          <w:rFonts w:cs="Times New Roman"/>
          <w:i/>
          <w:iCs/>
          <w:lang w:val="en-GB"/>
        </w:rPr>
        <w:t xml:space="preserve"> </w:t>
      </w:r>
      <w:r>
        <w:rPr>
          <w:rFonts w:cs="Times New Roman"/>
          <w:lang w:val="en-GB"/>
        </w:rPr>
        <w:t>tidak membutuhkan kumpulan data berlabel</w:t>
      </w:r>
      <w:r w:rsidR="00616A09">
        <w:rPr>
          <w:rFonts w:cs="Times New Roman"/>
          <w:lang w:val="en-GB"/>
        </w:rPr>
        <w:t xml:space="preserve"> namun tidak dapat memberikan hasil pengelompokan yang akurat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Kombinasi dari kedua teknik tersebut disebut dengan teknik </w:t>
      </w:r>
      <w:r>
        <w:rPr>
          <w:rFonts w:cs="Times New Roman"/>
          <w:i/>
          <w:iCs/>
          <w:lang w:val="en-GB"/>
        </w:rPr>
        <w:t>semi-supervised learning</w:t>
      </w:r>
      <w:r>
        <w:rPr>
          <w:rFonts w:cs="Times New Roman"/>
          <w:lang w:val="en-GB"/>
        </w:rPr>
        <w:t>, yang mampu memberikan prediksi terhadap kelas dari sebuah sampel yang masuk ke dalam model secara akurat, tanpa memerlukan kumpulan data berlabel terlebih dahulu.</w:t>
      </w:r>
      <w:r w:rsidR="008B2F72">
        <w:rPr>
          <w:rFonts w:cs="Times New Roman"/>
          <w:lang w:val="en-GB"/>
        </w:rPr>
        <w:t xml:space="preserve"> Karena tidak membutuhkan data berlabel, metode </w:t>
      </w:r>
      <w:r w:rsidR="008B2F72">
        <w:rPr>
          <w:rFonts w:cs="Times New Roman"/>
          <w:i/>
          <w:iCs/>
          <w:lang w:val="en-GB"/>
        </w:rPr>
        <w:t xml:space="preserve">semi-supervised learning </w:t>
      </w:r>
      <w:r w:rsidR="008B2F72">
        <w:rPr>
          <w:rFonts w:cs="Times New Roman"/>
          <w:lang w:val="en-GB"/>
        </w:rPr>
        <w:t>memungkinkan untuk melakukan pembangunan model</w:t>
      </w:r>
      <w:r w:rsidR="0008638F">
        <w:rPr>
          <w:rFonts w:cs="Times New Roman"/>
          <w:lang w:val="en-GB"/>
        </w:rPr>
        <w:t xml:space="preserve"> dengan data yang dikumpulkan sembari pabrik beroperasi.</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w:t>
      </w:r>
      <w:r w:rsidR="005C2EDB">
        <w:rPr>
          <w:rFonts w:cs="Times New Roman"/>
          <w:szCs w:val="24"/>
          <w:lang w:val="en-GB"/>
        </w:rPr>
        <w:t xml:space="preserve">untuk deteksi dan isolasi kesalahan pada lingkup produksi </w:t>
      </w:r>
      <w:r w:rsidRPr="00944E0B">
        <w:rPr>
          <w:rFonts w:cs="Times New Roman"/>
          <w:szCs w:val="24"/>
          <w:lang w:val="en-GB"/>
        </w:rPr>
        <w:t xml:space="preserve">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dilaporkan memiliki akurasi yang tinggi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serta memiliki performa yang baik bahkan dengan menggunakan data latih yang sedikit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r w:rsidR="008B2F72">
        <w:rPr>
          <w:rFonts w:cs="Times New Roman"/>
          <w:szCs w:val="24"/>
          <w:lang w:val="en-GB"/>
        </w:rPr>
        <w:t xml:space="preserve">Namun sebagai salah satu metode </w:t>
      </w:r>
      <w:r w:rsidR="008B2F72">
        <w:rPr>
          <w:rFonts w:cs="Times New Roman"/>
          <w:i/>
          <w:iCs/>
          <w:szCs w:val="24"/>
          <w:lang w:val="en-GB"/>
        </w:rPr>
        <w:t>supervised learning</w:t>
      </w:r>
      <w:r w:rsidR="008B2F72">
        <w:rPr>
          <w:rFonts w:cs="Times New Roman"/>
          <w:szCs w:val="24"/>
          <w:lang w:val="en-GB"/>
        </w:rPr>
        <w:t xml:space="preserve">, SVM juga membutuhkan data berlabel untuk dapat membangun model klasifikasinya. </w:t>
      </w:r>
      <w:r w:rsidR="0008638F">
        <w:rPr>
          <w:rFonts w:cs="Times New Roman"/>
          <w:szCs w:val="24"/>
          <w:lang w:val="en-GB"/>
        </w:rPr>
        <w:t xml:space="preserve">Salah satu ekstensi dari SVM, yakni </w:t>
      </w:r>
      <w:r w:rsidR="0008638F">
        <w:rPr>
          <w:rFonts w:cs="Times New Roman"/>
          <w:i/>
          <w:iCs/>
          <w:szCs w:val="24"/>
          <w:lang w:val="en-GB"/>
        </w:rPr>
        <w:t xml:space="preserve">one-class </w:t>
      </w:r>
      <w:r w:rsidR="0008638F">
        <w:rPr>
          <w:rFonts w:cs="Times New Roman"/>
          <w:szCs w:val="24"/>
          <w:lang w:val="en-GB"/>
        </w:rPr>
        <w:t xml:space="preserve">SVM merupakan metode </w:t>
      </w:r>
      <w:r w:rsidR="0008638F">
        <w:rPr>
          <w:rFonts w:cs="Times New Roman"/>
          <w:i/>
          <w:iCs/>
          <w:szCs w:val="24"/>
          <w:lang w:val="en-GB"/>
        </w:rPr>
        <w:t>unsupervised learning</w:t>
      </w:r>
      <w:r w:rsidR="0008638F">
        <w:rPr>
          <w:rFonts w:cs="Times New Roman"/>
          <w:szCs w:val="24"/>
          <w:lang w:val="en-GB"/>
        </w:rPr>
        <w:t xml:space="preserve">, yang digunakan untuk permasalahan satu kelas, di mana data latih berupa data positif akan digunakan untuk membangun sebuah </w:t>
      </w:r>
      <w:r w:rsidR="0008638F">
        <w:rPr>
          <w:rFonts w:cs="Times New Roman"/>
          <w:i/>
          <w:iCs/>
          <w:szCs w:val="24"/>
          <w:lang w:val="en-GB"/>
        </w:rPr>
        <w:t xml:space="preserve">hyperplane </w:t>
      </w:r>
      <w:r w:rsidR="0008638F">
        <w:rPr>
          <w:rFonts w:cs="Times New Roman"/>
          <w:szCs w:val="24"/>
          <w:lang w:val="en-GB"/>
        </w:rPr>
        <w:t xml:space="preserve">untuk memisahkan data positif dengan data negatif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r w:rsidR="00344FFC">
        <w:rPr>
          <w:rFonts w:cs="Times New Roman"/>
          <w:szCs w:val="24"/>
          <w:lang w:val="en-GB"/>
        </w:rPr>
        <w:t xml:space="preserve">Terdapat pula teknik </w:t>
      </w:r>
      <w:r w:rsidR="00344FFC">
        <w:rPr>
          <w:rFonts w:cs="Times New Roman"/>
          <w:i/>
          <w:iCs/>
          <w:lang w:val="en-GB"/>
        </w:rPr>
        <w:t xml:space="preserve">semi-supervised learning </w:t>
      </w:r>
      <w:r w:rsidR="00344FFC">
        <w:rPr>
          <w:rFonts w:cs="Times New Roman"/>
          <w:lang w:val="en-GB"/>
        </w:rPr>
        <w:t xml:space="preserve">menggunakan SVM, yang mana SVM didahului oleh metode pengelompokan </w:t>
      </w:r>
      <w:r w:rsidR="00344FFC">
        <w:rPr>
          <w:rFonts w:cs="Times New Roman"/>
          <w:i/>
          <w:iCs/>
          <w:lang w:val="en-GB"/>
        </w:rPr>
        <w:t>unsupervised</w:t>
      </w:r>
      <w:r w:rsidR="00344FFC">
        <w:rPr>
          <w:rFonts w:cs="Times New Roman"/>
          <w:lang w:val="en-GB"/>
        </w:rPr>
        <w:t xml:space="preserve">, sehingga didapatkan label hasil pengelompokan yang kemudian digunakan untuk melatih SVM. Metode tersebut disebut dengan metode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Dalam metode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data berlabel digunakan sebagai panduan pengelompokan sehingga karakteristik dari data berlabel diikutsertakan secara implisit dalam algoritma pengelompokan.</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w:t>
      </w:r>
      <w:r>
        <w:rPr>
          <w:rFonts w:cs="Times New Roman"/>
          <w:lang w:val="en-GB"/>
        </w:rPr>
        <w:lastRenderedPageBreak/>
        <w:t xml:space="preserve">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224092"/>
      <w:r w:rsidRPr="00944E0B">
        <w:rPr>
          <w:rFonts w:cs="Times New Roman"/>
        </w:rPr>
        <w:t>Perumusan Masalah</w:t>
      </w:r>
      <w:bookmarkEnd w:id="17"/>
    </w:p>
    <w:p w14:paraId="6A756FF9" w14:textId="5607A518" w:rsidR="00347A7E" w:rsidRDefault="00057A96">
      <w:pPr>
        <w:spacing w:after="0" w:line="360" w:lineRule="auto"/>
        <w:rPr>
          <w:rFonts w:cs="Times New Roman"/>
        </w:rPr>
      </w:pPr>
      <w:r>
        <w:rPr>
          <w:rFonts w:cs="Times New Roman"/>
          <w:color w:val="FF0000"/>
        </w:rPr>
        <w:tab/>
      </w:r>
      <w:bookmarkStart w:id="18"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w:t>
      </w:r>
      <w:r w:rsidR="00B2437F">
        <w:rPr>
          <w:rFonts w:cs="Times New Roman"/>
        </w:rPr>
        <w:t xml:space="preserve"> </w:t>
      </w:r>
      <w:r w:rsidRPr="008E6286">
        <w:rPr>
          <w:rFonts w:cs="Times New Roman"/>
        </w:rPr>
        <w:t xml:space="preserve">yang berisi nilai-nilai pengukuran sensor pada saat pabrik beroperasi dalam kondisi normal maupun </w:t>
      </w:r>
      <w:r w:rsidR="007E7315">
        <w:rPr>
          <w:rFonts w:cs="Times New Roman"/>
        </w:rPr>
        <w:t>salah</w:t>
      </w:r>
      <w:r w:rsidR="008E6286" w:rsidRPr="008E6286">
        <w:rPr>
          <w:rFonts w:cs="Times New Roman"/>
        </w:rPr>
        <w:t xml:space="preserve">, </w:t>
      </w:r>
      <w:r w:rsidR="00B2437F">
        <w:rPr>
          <w:rFonts w:cs="Times New Roman"/>
        </w:rPr>
        <w:t>serta telah</w:t>
      </w:r>
      <w:r w:rsidR="008E6286" w:rsidRPr="008E6286">
        <w:rPr>
          <w:rFonts w:cs="Times New Roman"/>
        </w:rPr>
        <w:t xml:space="preserve">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w:t>
      </w:r>
      <w:r w:rsidR="00617EA3">
        <w:rPr>
          <w:rFonts w:cs="Times New Roman"/>
        </w:rPr>
        <w:t>mahal</w:t>
      </w:r>
      <w:r w:rsidRPr="008E6286">
        <w:rPr>
          <w:rFonts w:cs="Times New Roman"/>
        </w:rPr>
        <w:t xml:space="preserve">.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tersebut. Dengan demikian, dibutuhkan sebuah metode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224093"/>
      <w:r w:rsidRPr="00944E0B">
        <w:rPr>
          <w:rFonts w:cs="Times New Roman"/>
        </w:rPr>
        <w:t>Batasan Masalah</w:t>
      </w:r>
      <w:bookmarkEnd w:id="19"/>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Program dibuat dengan</w:t>
      </w:r>
      <w:r w:rsidR="000A6C07" w:rsidRPr="000A6C07">
        <w:rPr>
          <w:rFonts w:cs="Times New Roman"/>
        </w:rPr>
        <w:t xml:space="preserve">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224094"/>
      <w:r w:rsidRPr="00944E0B">
        <w:rPr>
          <w:rFonts w:cs="Times New Roman"/>
        </w:rPr>
        <w:t>Tujuan Penelitian</w:t>
      </w:r>
      <w:bookmarkEnd w:id="20"/>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sehingga program dapat mengumpulkan data latih sembari </w:t>
      </w:r>
      <w:r>
        <w:rPr>
          <w:rFonts w:cs="Times New Roman"/>
          <w:szCs w:val="24"/>
          <w:lang w:val="en-GB"/>
        </w:rPr>
        <w:lastRenderedPageBreak/>
        <w:t>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224095"/>
      <w:r w:rsidRPr="00944E0B">
        <w:rPr>
          <w:rFonts w:cs="Times New Roman"/>
        </w:rPr>
        <w:t>Manfaat Penelitian</w:t>
      </w:r>
      <w:bookmarkEnd w:id="21"/>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224096"/>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BAA0"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1B69E9DA">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53182E24" w:rsidR="00DD4DF5" w:rsidRDefault="00DD4DF5"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732B50">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732B50">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DD4DF5" w:rsidRDefault="00DD4DF5"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53182E24" w:rsidR="00DD4DF5" w:rsidRDefault="00DD4DF5"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732B50">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732B50">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DD4DF5" w:rsidRDefault="00DD4DF5"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yang di dalamnya</w:t>
      </w:r>
      <w:r w:rsidRPr="00F57AA2">
        <w:rPr>
          <w:rFonts w:cs="Times New Roman"/>
          <w:szCs w:val="24"/>
          <w:shd w:val="clear" w:color="auto" w:fill="FFFFFF"/>
        </w:rPr>
        <w:t xml:space="preserve"> terdapat </w:t>
      </w:r>
      <w:r w:rsidR="006162C6">
        <w:rPr>
          <w:rFonts w:cs="Times New Roman"/>
          <w:szCs w:val="24"/>
          <w:shd w:val="clear" w:color="auto" w:fill="FFFFFF"/>
        </w:rPr>
        <w:t>kesalahan</w:t>
      </w:r>
      <w:r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Pr="00F57AA2">
        <w:rPr>
          <w:rFonts w:cs="Times New Roman"/>
          <w:szCs w:val="24"/>
          <w:shd w:val="clear" w:color="auto" w:fill="FFFFFF"/>
        </w:rPr>
        <w:t xml:space="preserve"> mayoritas data merupakan data pada kondisi normal.</w:t>
      </w:r>
      <w:r w:rsidRPr="00F57AA2">
        <w:rPr>
          <w:rFonts w:cs="Times New Roman"/>
          <w:szCs w:val="24"/>
        </w:rPr>
        <w:t xml:space="preserve"> </w:t>
      </w:r>
      <w:r w:rsidR="006162C6">
        <w:rPr>
          <w:rFonts w:cs="Times New Roman"/>
          <w:iCs/>
          <w:szCs w:val="24"/>
          <w:shd w:val="clear" w:color="auto" w:fill="FFFFFF"/>
        </w:rPr>
        <w:t>Rangka kerja</w:t>
      </w:r>
      <w:r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Pr="00F57AA2">
        <w:rPr>
          <w:rFonts w:cs="Times New Roman"/>
          <w:szCs w:val="24"/>
          <w:shd w:val="clear" w:color="auto" w:fill="FFFFFF"/>
        </w:rPr>
        <w:t xml:space="preserve"> untuk menyingkat waktu komputasi. Variabel yang disihkan </w:t>
      </w:r>
      <w:r w:rsidRPr="00F57AA2">
        <w:rPr>
          <w:rFonts w:cs="Times New Roman"/>
          <w:szCs w:val="24"/>
          <w:shd w:val="clear" w:color="auto" w:fill="FFFFFF"/>
        </w:rPr>
        <w:lastRenderedPageBreak/>
        <w:t xml:space="preserve">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Pr="00F57AA2">
        <w:rPr>
          <w:rFonts w:cs="Times New Roman"/>
          <w:szCs w:val="24"/>
          <w:shd w:val="clear" w:color="auto" w:fill="FFFFFF"/>
        </w:rPr>
        <w:t xml:space="preserve"> dan kemudian dioptimasi. </w:t>
      </w:r>
      <w:bookmarkStart w:id="25" w:name="_Hlk59541159"/>
      <w:r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Pr="00F57AA2">
        <w:rPr>
          <w:rFonts w:cs="Times New Roman"/>
          <w:szCs w:val="24"/>
          <w:shd w:val="clear" w:color="auto" w:fill="FFFFFF"/>
        </w:rPr>
        <w:t xml:space="preserve"> SVM yang ditawarkan menghasilkan 12 nilai F-</w:t>
      </w:r>
      <w:r w:rsidRPr="00F57AA2">
        <w:rPr>
          <w:rFonts w:cs="Times New Roman"/>
          <w:i/>
          <w:szCs w:val="24"/>
          <w:shd w:val="clear" w:color="auto" w:fill="FFFFFF"/>
        </w:rPr>
        <w:t>measurement</w:t>
      </w:r>
      <w:r w:rsidRPr="00F57AA2">
        <w:rPr>
          <w:rFonts w:cs="Times New Roman"/>
          <w:szCs w:val="24"/>
          <w:shd w:val="clear" w:color="auto" w:fill="FFFFFF"/>
        </w:rPr>
        <w:t xml:space="preserve"> dan 9 nilai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6"/>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7"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7D90BFEC"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3483EC8A"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9"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9"/>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6"/>
    <w:p w14:paraId="089C1ABD" w14:textId="3A0D09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r w:rsidR="005169F0">
              <w:rPr>
                <w:rFonts w:cs="Times New Roman"/>
                <w:szCs w:val="24"/>
                <w:shd w:val="clear" w:color="auto" w:fill="FFFFFF"/>
              </w:rPr>
              <w:t>an</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224097"/>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FE3E"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8" w:name="_Toc61224098"/>
      <w:r w:rsidRPr="003E4702">
        <w:rPr>
          <w:lang w:val="de-DE"/>
        </w:rPr>
        <w:t>Semi-</w:t>
      </w:r>
      <w:r w:rsidR="00D6614C">
        <w:rPr>
          <w:lang w:val="de-DE"/>
        </w:rPr>
        <w:t>S</w:t>
      </w:r>
      <w:r w:rsidRPr="003E4702">
        <w:rPr>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7F64D2EE" w:rsidR="00D6614C" w:rsidRPr="00673BC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40" w:name="_Toc61224099"/>
      <w:r>
        <w:rPr>
          <w:rFonts w:cs="Times New Roman"/>
        </w:rPr>
        <w:t xml:space="preserve">III.2. </w:t>
      </w:r>
      <w:r w:rsidR="00E574C7">
        <w:rPr>
          <w:rFonts w:cs="Times New Roman"/>
        </w:rPr>
        <w:t>Support Vector Machines (SVM)</w:t>
      </w:r>
      <w:bookmarkEnd w:id="40"/>
    </w:p>
    <w:p w14:paraId="3A72E244" w14:textId="1BE0A22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1"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5C2EDB">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5C2EDB" w:rsidRPr="005C2EDB">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DD4DF5" w:rsidRDefault="00DD4DF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5382CDFE" w:rsidR="00EB0B0C" w:rsidRPr="00944E0B" w:rsidRDefault="00514E3C" w:rsidP="00514E3C">
      <w:pPr>
        <w:pStyle w:val="Caption"/>
        <w:rPr>
          <w:rFonts w:cs="Times New Roman"/>
          <w:szCs w:val="24"/>
        </w:rPr>
      </w:pPr>
      <w:bookmarkStart w:id="42" w:name="_Toc60962568"/>
      <w:r>
        <w:t xml:space="preserve">Gambar </w:t>
      </w:r>
      <w:fldSimple w:instr=" STYLEREF 1 \s ">
        <w:r w:rsidR="00732B50">
          <w:rPr>
            <w:noProof/>
          </w:rPr>
          <w:t>III</w:t>
        </w:r>
      </w:fldSimple>
      <w:r w:rsidR="004D70CE">
        <w:t>.</w:t>
      </w:r>
      <w:fldSimple w:instr=" SEQ Gambar \* ARABIC \s 1 ">
        <w:r w:rsidR="00732B50">
          <w:rPr>
            <w:noProof/>
          </w:rPr>
          <w:t>1</w:t>
        </w:r>
      </w:fldSimple>
      <w:r>
        <w:t xml:space="preserve"> </w:t>
      </w:r>
      <w:bookmarkStart w:id="43" w:name="_Hlk59825106"/>
      <w:r>
        <w:t>Klasifikasi Menggunakan SVM</w:t>
      </w:r>
      <w:bookmarkEnd w:id="42"/>
      <w:bookmarkEnd w:id="43"/>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4"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4"/>
    <w:p w14:paraId="708D66EC" w14:textId="5B2B6A20" w:rsidR="00EB0B0C" w:rsidRDefault="001F5E2B" w:rsidP="00EB0B0C">
      <w:pPr>
        <w:spacing w:after="0" w:line="360" w:lineRule="auto"/>
        <w:rPr>
          <w:rFonts w:cs="Times New Roman"/>
          <w:szCs w:val="24"/>
          <w:lang w:val="de-DE"/>
        </w:rPr>
      </w:pPr>
      <w:r>
        <w:rPr>
          <w:rFonts w:cs="Times New Roman"/>
          <w:szCs w:val="24"/>
          <w:lang w:val="de-DE"/>
        </w:rPr>
        <w:lastRenderedPageBreak/>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78ED49B8"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5"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w:t>
      </w:r>
      <w:r w:rsidRPr="00944E0B">
        <w:rPr>
          <w:rFonts w:cs="Times New Roman"/>
          <w:szCs w:val="24"/>
          <w:lang w:val="de-DE"/>
        </w:rPr>
        <w:lastRenderedPageBreak/>
        <w:t xml:space="preserve">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0DC86C5"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21"/>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C07458"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576C5A72"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C07458"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324AC5E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5"/>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p w14:paraId="58504D6B" w14:textId="77777777" w:rsidR="00027D76" w:rsidRPr="00DB1B9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A7815F7"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C0745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699EA95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6EFCF836"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59DBFAEF" w14:textId="5691C982" w:rsidR="00027D76" w:rsidRPr="00DB1B96" w:rsidRDefault="00EB0B0C" w:rsidP="00EB0B0C">
      <w:pPr>
        <w:spacing w:after="0" w:line="360" w:lineRule="auto"/>
        <w:rPr>
          <w:rFonts w:cs="Times New Roman"/>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Dipandang persamaan minimalisasi sebagai </w:t>
      </w:r>
      <w:r w:rsidRPr="00DB1B96">
        <w:rPr>
          <w:rFonts w:cs="Times New Roman"/>
          <w:i/>
          <w:szCs w:val="24"/>
          <w:lang w:val="de-DE"/>
        </w:rPr>
        <w:t>primal problem</w:t>
      </w:r>
      <w:r w:rsidRPr="00DB1B96">
        <w:rPr>
          <w:rFonts w:cs="Times New Roman"/>
          <w:szCs w:val="24"/>
          <w:lang w:val="de-DE"/>
        </w:rPr>
        <w:t>.</w:t>
      </w:r>
    </w:p>
    <w:p w14:paraId="67368846" w14:textId="77777777" w:rsidR="00EB0B0C" w:rsidRPr="00DB1B9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2D9AE1AF" w14:textId="77777777" w:rsidTr="00027D76">
        <w:tc>
          <w:tcPr>
            <w:tcW w:w="918" w:type="dxa"/>
          </w:tcPr>
          <w:p w14:paraId="3216E363"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Pr="00DB1B96" w:rsidRDefault="00C0745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7E11156B"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29D0B8E3" w14:textId="77777777" w:rsidR="00027D76" w:rsidRPr="00DB1B96" w:rsidRDefault="00027D76" w:rsidP="00027D76">
      <w:pPr>
        <w:spacing w:after="0" w:line="360" w:lineRule="auto"/>
        <w:rPr>
          <w:rFonts w:cs="Times New Roman"/>
          <w:szCs w:val="24"/>
          <w:lang w:val="de-DE"/>
        </w:rPr>
      </w:pPr>
    </w:p>
    <w:p w14:paraId="4751ACCA" w14:textId="77777777" w:rsidR="00EB0B0C" w:rsidRPr="00DB1B96" w:rsidRDefault="00EB0B0C" w:rsidP="00EB0B0C">
      <w:pPr>
        <w:spacing w:after="0" w:line="360" w:lineRule="auto"/>
        <w:rPr>
          <w:rFonts w:cs="Times New Roman"/>
          <w:szCs w:val="24"/>
          <w:lang w:val="de-DE"/>
        </w:rPr>
      </w:pPr>
      <w:r w:rsidRPr="00DB1B96">
        <w:rPr>
          <w:rFonts w:cs="Times New Roman"/>
          <w:szCs w:val="24"/>
          <w:lang w:val="de-DE"/>
        </w:rPr>
        <w:tab/>
        <w:t xml:space="preserve">Ketika memenuhi kondisi Kuhn-Tucker, maka persoalan primal dapat ditransformasikan menjadi bentuk </w:t>
      </w:r>
      <w:r w:rsidRPr="00DB1B96">
        <w:rPr>
          <w:rFonts w:cs="Times New Roman"/>
          <w:i/>
          <w:szCs w:val="24"/>
          <w:lang w:val="de-DE"/>
        </w:rPr>
        <w:t>dual problem</w:t>
      </w:r>
      <w:r w:rsidRPr="00DB1B96">
        <w:rPr>
          <w:rFonts w:cs="Times New Roman"/>
          <w:szCs w:val="24"/>
          <w:lang w:val="de-DE"/>
        </w:rPr>
        <w:t>:</w:t>
      </w:r>
    </w:p>
    <w:p w14:paraId="235E906F" w14:textId="77777777" w:rsidR="00EB0B0C" w:rsidRPr="00DB1B9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C07458"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6E7EC23"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8</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446E4C23" w14:textId="77777777" w:rsidR="00027D76" w:rsidRPr="00DB1B96" w:rsidRDefault="00027D76" w:rsidP="00027D76">
      <w:pPr>
        <w:spacing w:after="0" w:line="360" w:lineRule="auto"/>
        <w:rPr>
          <w:rFonts w:eastAsiaTheme="minorEastAsia" w:cs="Times New Roman"/>
          <w:szCs w:val="24"/>
          <w:lang w:val="de-DE"/>
        </w:rPr>
      </w:pPr>
    </w:p>
    <w:p w14:paraId="566BBAC6"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Pada nilai optimal, turunan dari L akan bernilai 0, sehingga:</w:t>
      </w:r>
    </w:p>
    <w:p w14:paraId="7DE91285"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Pr="00DB1B96" w:rsidRDefault="00C07458"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525DF08B"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9</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DB1B96" w:rsidRDefault="00C07458"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0D128FCC"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10</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Pr="00DB1B96" w:rsidRDefault="00C07458"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CCEB4B9"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11</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77777777"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lastRenderedPageBreak/>
        <w:tab/>
        <w:t xml:space="preserve">Dengan memasukkan pesamaan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9)</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10)</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11)</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quadratic optimization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Pr="00DB1B96" w:rsidRDefault="00C07458"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6C8C6C93"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12</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1B113E14" w14:textId="77777777" w:rsidR="00027D76" w:rsidRPr="00DB1B96" w:rsidRDefault="00027D76" w:rsidP="00EB0B0C">
      <w:pPr>
        <w:spacing w:after="0" w:line="360" w:lineRule="auto"/>
        <w:rPr>
          <w:rFonts w:eastAsiaTheme="minorEastAsia" w:cs="Times New Roman"/>
          <w:szCs w:val="24"/>
          <w:lang w:val="de-DE"/>
        </w:rPr>
      </w:pPr>
    </w:p>
    <w:p w14:paraId="7F875210"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rsidRPr="00DB1B96" w14:paraId="21651B19" w14:textId="77777777" w:rsidTr="00173F2B">
        <w:tc>
          <w:tcPr>
            <w:tcW w:w="918" w:type="dxa"/>
          </w:tcPr>
          <w:p w14:paraId="056436FD" w14:textId="77777777" w:rsidR="00173F2B" w:rsidRPr="00DB1B96"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DB1B96"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Pr="00DB1B96" w:rsidRDefault="00C07458"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20580BED" w:rsidR="00173F2B" w:rsidRPr="00DB1B96" w:rsidRDefault="00173F2B"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2B50">
              <w:rPr>
                <w:rFonts w:eastAsiaTheme="minorEastAsia" w:cs="Times New Roman"/>
                <w:noProof/>
                <w:szCs w:val="24"/>
                <w:lang w:val="de-DE"/>
              </w:rPr>
              <w:t>13</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6A816E5"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sidR="009B27C7">
        <w:rPr>
          <w:rFonts w:eastAsiaTheme="minorEastAsia" w:cs="Times New Roman"/>
          <w:szCs w:val="24"/>
          <w:lang w:val="de-DE"/>
        </w:rPr>
        <w:t xml:space="preserve"> </w:t>
      </w:r>
      <w:r>
        <w:rPr>
          <w:rFonts w:eastAsiaTheme="minorEastAsia" w:cs="Times New Roman"/>
          <w:szCs w:val="24"/>
          <w:lang w:val="de-DE"/>
        </w:rPr>
        <w:t>menjadi</w:t>
      </w:r>
      <w:r w:rsidR="009B27C7">
        <w:rPr>
          <w:rFonts w:eastAsiaTheme="minorEastAsia" w:cs="Times New Roman"/>
          <w:szCs w:val="24"/>
          <w:lang w:val="de-DE"/>
        </w:rPr>
        <w:t xml:space="preserve"> </w:t>
      </w:r>
      <w:r w:rsidR="009B27C7">
        <w:rPr>
          <w:rFonts w:eastAsiaTheme="minorEastAsia" w:cs="Times New Roman"/>
          <w:szCs w:val="24"/>
          <w:lang w:val="de-DE"/>
        </w:rPr>
        <w:fldChar w:fldCharType="begin" w:fldLock="1"/>
      </w:r>
      <w:r w:rsidR="00BE70A5">
        <w:rPr>
          <w:rFonts w:eastAsiaTheme="minorEastAsia"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eastAsiaTheme="minorEastAsia" w:cs="Times New Roman"/>
          <w:szCs w:val="24"/>
          <w:lang w:val="de-DE"/>
        </w:rPr>
        <w:fldChar w:fldCharType="separate"/>
      </w:r>
      <w:r w:rsidR="00AC5A66" w:rsidRPr="00AC5A66">
        <w:rPr>
          <w:rFonts w:eastAsiaTheme="minorEastAsia" w:cs="Times New Roman"/>
          <w:noProof/>
          <w:szCs w:val="24"/>
          <w:lang w:val="de-DE"/>
        </w:rPr>
        <w:t>[16]</w:t>
      </w:r>
      <w:r w:rsidR="009B27C7">
        <w:rPr>
          <w:rFonts w:eastAsiaTheme="minorEastAsia" w:cs="Times New Roman"/>
          <w:szCs w:val="24"/>
          <w:lang w:val="de-DE"/>
        </w:rPr>
        <w:fldChar w:fldCharType="end"/>
      </w:r>
      <w:r>
        <w:rPr>
          <w:rFonts w:eastAsiaTheme="minorEastAsia" w:cs="Times New Roman"/>
          <w:szCs w:val="24"/>
          <w:lang w:val="de-DE"/>
        </w:rPr>
        <w:t>:</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3EBA0F72"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w:t>
      </w:r>
      <w:r w:rsidRPr="00944E0B">
        <w:rPr>
          <w:rFonts w:cs="Times New Roman"/>
          <w:i/>
          <w:szCs w:val="24"/>
          <w:lang w:val="de-DE"/>
        </w:rPr>
        <w:lastRenderedPageBreak/>
        <w:t xml:space="preserve">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11A61E45" w:rsidR="00D50F89" w:rsidRDefault="00621E5A" w:rsidP="00621E5A">
      <w:pPr>
        <w:pStyle w:val="Caption"/>
        <w:rPr>
          <w:rFonts w:cs="Times New Roman"/>
          <w:szCs w:val="24"/>
          <w:lang w:val="de-DE"/>
        </w:rPr>
      </w:pPr>
      <w:bookmarkStart w:id="46" w:name="_Toc60962569"/>
      <w:r>
        <w:t xml:space="preserve">Gambar </w:t>
      </w:r>
      <w:fldSimple w:instr=" STYLEREF 1 \s ">
        <w:r w:rsidR="00732B50">
          <w:rPr>
            <w:noProof/>
          </w:rPr>
          <w:t>III</w:t>
        </w:r>
      </w:fldSimple>
      <w:r w:rsidR="004D70CE">
        <w:t>.</w:t>
      </w:r>
      <w:fldSimple w:instr=" SEQ Gambar \* ARABIC \s 1 ">
        <w:r w:rsidR="00732B50">
          <w:rPr>
            <w:noProof/>
          </w:rPr>
          <w:t>2</w:t>
        </w:r>
      </w:fldSimple>
      <w:r>
        <w:t xml:space="preserve"> </w:t>
      </w:r>
      <w:r w:rsidRPr="00503F4F">
        <w:t>Perbedaan one versus all dan one versus one</w:t>
      </w:r>
      <w:bookmarkEnd w:id="46"/>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698DBE"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DD4DF5" w:rsidRPr="00123D70" w:rsidRDefault="00DD4DF5"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29A514BF" w:rsidR="00DD4DF5" w:rsidRPr="006647E1" w:rsidRDefault="00DD4DF5" w:rsidP="00550446">
                                <w:pPr>
                                  <w:pStyle w:val="Caption"/>
                                  <w:rPr>
                                    <w:rFonts w:cs="Times New Roman"/>
                                    <w:noProof/>
                                    <w:szCs w:val="24"/>
                                  </w:rPr>
                                </w:pPr>
                                <w:bookmarkStart w:id="47" w:name="_Toc60962570"/>
                                <w:r>
                                  <w:t xml:space="preserve">Gambar </w:t>
                                </w:r>
                                <w:fldSimple w:instr=" STYLEREF 1 \s ">
                                  <w:r w:rsidR="00732B50">
                                    <w:rPr>
                                      <w:noProof/>
                                    </w:rPr>
                                    <w:t>III</w:t>
                                  </w:r>
                                </w:fldSimple>
                                <w:r>
                                  <w:t>.</w:t>
                                </w:r>
                                <w:fldSimple w:instr=" SEQ Gambar \* ARABIC \s 1 ">
                                  <w:r w:rsidR="00732B50">
                                    <w:rPr>
                                      <w:noProof/>
                                    </w:rPr>
                                    <w:t>3</w:t>
                                  </w:r>
                                </w:fldSimple>
                                <w:r>
                                  <w:t xml:space="preserve"> </w:t>
                                </w:r>
                                <w:r>
                                  <w:rPr>
                                    <w:noProof/>
                                  </w:rPr>
                                  <w:t>Penentuan Kelas Menggunakan DAG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DD4DF5" w:rsidRPr="004D6495" w:rsidRDefault="00DD4DF5">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DD4DF5" w:rsidRPr="00123D70" w:rsidRDefault="00DD4DF5"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29A514BF" w:rsidR="00DD4DF5" w:rsidRPr="006647E1" w:rsidRDefault="00DD4DF5" w:rsidP="00550446">
                          <w:pPr>
                            <w:pStyle w:val="Caption"/>
                            <w:rPr>
                              <w:rFonts w:cs="Times New Roman"/>
                              <w:noProof/>
                              <w:szCs w:val="24"/>
                            </w:rPr>
                          </w:pPr>
                          <w:bookmarkStart w:id="48" w:name="_Toc60962570"/>
                          <w:r>
                            <w:t xml:space="preserve">Gambar </w:t>
                          </w:r>
                          <w:fldSimple w:instr=" STYLEREF 1 \s ">
                            <w:r w:rsidR="00732B50">
                              <w:rPr>
                                <w:noProof/>
                              </w:rPr>
                              <w:t>III</w:t>
                            </w:r>
                          </w:fldSimple>
                          <w:r>
                            <w:t>.</w:t>
                          </w:r>
                          <w:fldSimple w:instr=" SEQ Gambar \* ARABIC \s 1 ">
                            <w:r w:rsidR="00732B50">
                              <w:rPr>
                                <w:noProof/>
                              </w:rPr>
                              <w:t>3</w:t>
                            </w:r>
                          </w:fldSimple>
                          <w:r>
                            <w:t xml:space="preserve"> </w:t>
                          </w:r>
                          <w:r>
                            <w:rPr>
                              <w:noProof/>
                            </w:rPr>
                            <w:t>Penentuan Kelas Menggunakan DAG</w:t>
                          </w:r>
                          <w:bookmarkEnd w:id="48"/>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DD4DF5" w:rsidRPr="004D6495" w:rsidRDefault="00DD4DF5">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426155B5"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732B50">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9" w:name="_Toc61224100"/>
      <w:r>
        <w:rPr>
          <w:lang w:val="de-DE"/>
        </w:rPr>
        <w:lastRenderedPageBreak/>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9"/>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50" w:name="_Toc61224101"/>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0"/>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1"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2"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4CF12935"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2B50">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4E6D3336"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1"/>
    <w:bookmarkEnd w:id="52"/>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16C55335"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2B50">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3"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3"/>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w:t>
      </w:r>
      <w:r>
        <w:rPr>
          <w:rFonts w:eastAsiaTheme="minorEastAsia" w:cs="Times New Roman"/>
          <w:szCs w:val="24"/>
          <w:lang w:val="de-DE"/>
        </w:rPr>
        <w:lastRenderedPageBreak/>
        <w:t xml:space="preserve">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4" w:name="_Toc61224102"/>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4"/>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 xml:space="preserve">1. Membutuhkan pengetahuan domain yang minimum dalam penentuan nilai parameter yang sesuai, karena perkiraan nilai parameter seringkali tidak diketahui </w:t>
      </w:r>
      <w:r w:rsidRPr="009D2CDD">
        <w:rPr>
          <w:rFonts w:cs="Times New Roman"/>
          <w:szCs w:val="24"/>
          <w:lang w:val="de-DE"/>
        </w:rPr>
        <w:lastRenderedPageBreak/>
        <w:t>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2. Gabungkan semua titik pusat-titik pusat yang terdapat pada radius satu sama lain ke</w:t>
      </w:r>
      <w:r w:rsidR="002B4073">
        <w:rPr>
          <w:rFonts w:eastAsia="Times New Roman" w:cs="Times New Roman"/>
          <w:szCs w:val="24"/>
          <w:lang w:val="en-ID" w:eastAsia="en-ID"/>
        </w:rPr>
        <w:t xml:space="preserve"> </w:t>
      </w:r>
      <w:r>
        <w:rPr>
          <w:rFonts w:eastAsia="Times New Roman" w:cs="Times New Roman"/>
          <w:szCs w:val="24"/>
          <w:lang w:val="en-ID" w:eastAsia="en-ID"/>
        </w:rPr>
        <w:t xml:space="preserv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1EC53405" w:rsidR="00DD4DF5" w:rsidRPr="002958E7" w:rsidRDefault="00DD4DF5" w:rsidP="0061073D">
                              <w:pPr>
                                <w:pStyle w:val="Caption"/>
                                <w:rPr>
                                  <w:noProof/>
                                </w:rPr>
                              </w:pPr>
                              <w:r>
                                <w:t xml:space="preserve">Gambar </w:t>
                              </w:r>
                              <w:fldSimple w:instr=" STYLEREF 1 \s ">
                                <w:r w:rsidR="00732B50">
                                  <w:rPr>
                                    <w:noProof/>
                                  </w:rPr>
                                  <w:t>III</w:t>
                                </w:r>
                              </w:fldSimple>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1EC53405" w:rsidR="00DD4DF5" w:rsidRPr="002958E7" w:rsidRDefault="00DD4DF5" w:rsidP="0061073D">
                        <w:pPr>
                          <w:pStyle w:val="Caption"/>
                          <w:rPr>
                            <w:noProof/>
                          </w:rPr>
                        </w:pPr>
                        <w:r>
                          <w:t xml:space="preserve">Gambar </w:t>
                        </w:r>
                        <w:fldSimple w:instr=" STYLEREF 1 \s ">
                          <w:r w:rsidR="00732B50">
                            <w:rPr>
                              <w:noProof/>
                            </w:rPr>
                            <w:t>III</w:t>
                          </w:r>
                        </w:fldSimple>
                        <w:r>
                          <w:t>.4 Ilustrasi cara kerja metode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DD4DF5" w:rsidRPr="0061073D" w:rsidRDefault="00DD4DF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3. Untuk sampel yang bukan merupakan titik pusat dan tidak terdapat di</w:t>
      </w:r>
      <w:r w:rsidR="002B4073">
        <w:rPr>
          <w:rFonts w:eastAsia="Times New Roman" w:cs="Times New Roman"/>
          <w:szCs w:val="24"/>
          <w:lang w:val="en-ID" w:eastAsia="en-ID"/>
        </w:rPr>
        <w:t xml:space="preserve"> </w:t>
      </w:r>
      <w:r w:rsidR="008478E7">
        <w:rPr>
          <w:rFonts w:eastAsia="Times New Roman" w:cs="Times New Roman"/>
          <w:szCs w:val="24"/>
          <w:lang w:val="en-ID" w:eastAsia="en-ID"/>
        </w:rPr>
        <w:t xml:space="preserve">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5" w:name="_Toc61224103"/>
      <w:r>
        <w:rPr>
          <w:lang w:val="de-DE"/>
        </w:rPr>
        <w:t xml:space="preserve">III.4. </w:t>
      </w:r>
      <w:r w:rsidR="00EB0B0C" w:rsidRPr="00944E0B">
        <w:rPr>
          <w:lang w:val="de-DE"/>
        </w:rPr>
        <w:t>Kernel</w:t>
      </w:r>
      <w:bookmarkEnd w:id="55"/>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C07458"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00BC5983"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C07458"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49F7CBE0"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C07458"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59D97F49"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6" w:name="_Toc61224104"/>
      <w:r>
        <w:rPr>
          <w:lang w:val="de-DE"/>
        </w:rPr>
        <w:t>III.</w:t>
      </w:r>
      <w:r w:rsidR="00EB0B0C" w:rsidRPr="00944E0B">
        <w:rPr>
          <w:lang w:val="de-DE"/>
        </w:rPr>
        <w:t>5. K</w:t>
      </w:r>
      <w:r w:rsidR="00EC5BDC">
        <w:rPr>
          <w:lang w:val="de-DE"/>
        </w:rPr>
        <w:t>ernel Fisher Discriminant Analysis</w:t>
      </w:r>
      <w:bookmarkEnd w:id="56"/>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7"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7"/>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8"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8"/>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C07458"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5E7B8377"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lastRenderedPageBreak/>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4F8AA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20258800"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C07458"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3F4D050A"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2B50">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9" w:name="_Toc61224105"/>
      <w:r>
        <w:rPr>
          <w:lang w:val="de-DE"/>
        </w:rPr>
        <w:t>III.6.</w:t>
      </w:r>
      <w:r w:rsidR="00491646">
        <w:rPr>
          <w:lang w:val="de-DE"/>
        </w:rPr>
        <w:t xml:space="preserve"> </w:t>
      </w:r>
      <w:r w:rsidR="00C46F25">
        <w:rPr>
          <w:lang w:val="de-DE"/>
        </w:rPr>
        <w:t>Penskalaan</w:t>
      </w:r>
      <w:bookmarkEnd w:id="59"/>
    </w:p>
    <w:p w14:paraId="2B52299E" w14:textId="4DF0D820" w:rsidR="0057174E" w:rsidRPr="00EF494A" w:rsidRDefault="00C46F25" w:rsidP="00763939">
      <w:pPr>
        <w:spacing w:after="0" w:line="360" w:lineRule="auto"/>
        <w:ind w:firstLine="428"/>
        <w:rPr>
          <w:rFonts w:cs="Times New Roman"/>
        </w:rPr>
      </w:pPr>
      <w:bookmarkStart w:id="60"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60"/>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lastRenderedPageBreak/>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C07458"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5C6D2D5A"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2B50">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C07458"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1C0EA4F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2B50">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1"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C07458"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71BDDD09"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2B50">
              <w:rPr>
                <w:rFonts w:eastAsiaTheme="minorEastAsia"/>
                <w:noProof/>
                <w:szCs w:val="24"/>
                <w:lang w:val="de-DE"/>
              </w:rPr>
              <w:t>26</w:t>
            </w:r>
            <w:r>
              <w:rPr>
                <w:szCs w:val="24"/>
                <w:lang w:val="de-DE"/>
              </w:rPr>
              <w:fldChar w:fldCharType="end"/>
            </w:r>
            <w:r>
              <w:rPr>
                <w:rFonts w:eastAsiaTheme="minorEastAsia"/>
                <w:szCs w:val="24"/>
                <w:lang w:val="de-DE"/>
              </w:rPr>
              <w:t>)</w:t>
            </w:r>
          </w:p>
        </w:tc>
      </w:tr>
      <w:bookmarkEnd w:id="61"/>
    </w:tbl>
    <w:p w14:paraId="14A62AFA" w14:textId="183B176D" w:rsidR="00C704F7" w:rsidRDefault="00C704F7"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2" w:name="_Toc61224106"/>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2"/>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58DBCC1A"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5C2EDB">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5C2EDB" w:rsidRPr="005C2EDB">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531CDC26"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616A09">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616A09" w:rsidRPr="00616A09">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3077ED2F" w:rsidR="00EB0B0C" w:rsidRDefault="009569EC" w:rsidP="002C3DBD">
      <w:pPr>
        <w:pStyle w:val="Heading2"/>
        <w:numPr>
          <w:ilvl w:val="0"/>
          <w:numId w:val="0"/>
        </w:numPr>
        <w:ind w:left="180"/>
      </w:pPr>
      <w:bookmarkStart w:id="63" w:name="_Toc61224107"/>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7F3D30C1" w:rsidR="00DD4DF5" w:rsidRPr="006E17BB" w:rsidRDefault="00DD4DF5" w:rsidP="0061073D">
                              <w:pPr>
                                <w:pStyle w:val="Caption"/>
                                <w:rPr>
                                  <w:noProof/>
                                  <w:color w:val="1F3864" w:themeColor="accent1" w:themeShade="80"/>
                                </w:rPr>
                              </w:pPr>
                              <w:r>
                                <w:t xml:space="preserve">Gambar </w:t>
                              </w:r>
                              <w:fldSimple w:instr=" STYLEREF 1 \s ">
                                <w:r w:rsidR="00732B50">
                                  <w:rPr>
                                    <w:noProof/>
                                  </w:rPr>
                                  <w:t>III</w:t>
                                </w:r>
                              </w:fldSimple>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DD4DF5" w:rsidRPr="00D6614C" w:rsidRDefault="00C07458" w:rsidP="0061073D">
                                <w:pPr>
                                  <w:jc w:val="center"/>
                                  <w:rPr>
                                    <w:szCs w:val="24"/>
                                  </w:rPr>
                                </w:pPr>
                                <w:sdt>
                                  <w:sdtPr>
                                    <w:rPr>
                                      <w:szCs w:val="24"/>
                                    </w:rPr>
                                    <w:id w:val="-685358931"/>
                                    <w:citation/>
                                  </w:sdtPr>
                                  <w:sdtEndPr/>
                                  <w:sdtContent>
                                    <w:r w:rsidR="00DD4DF5" w:rsidRPr="00D6614C">
                                      <w:rPr>
                                        <w:szCs w:val="24"/>
                                      </w:rPr>
                                      <w:fldChar w:fldCharType="begin"/>
                                    </w:r>
                                    <w:r w:rsidR="00DD4DF5" w:rsidRPr="00D6614C">
                                      <w:rPr>
                                        <w:szCs w:val="24"/>
                                      </w:rPr>
                                      <w:instrText xml:space="preserve"> CITATION Max20 \l 1033 </w:instrText>
                                    </w:r>
                                    <w:r w:rsidR="00DD4DF5" w:rsidRPr="00D6614C">
                                      <w:rPr>
                                        <w:szCs w:val="24"/>
                                      </w:rPr>
                                      <w:fldChar w:fldCharType="separate"/>
                                    </w:r>
                                    <w:r w:rsidR="00DD4DF5" w:rsidRPr="002406B3">
                                      <w:rPr>
                                        <w:noProof/>
                                        <w:szCs w:val="24"/>
                                      </w:rPr>
                                      <w:t>[20]</w:t>
                                    </w:r>
                                    <w:r w:rsidR="00DD4DF5" w:rsidRPr="00D6614C">
                                      <w:rPr>
                                        <w:szCs w:val="24"/>
                                      </w:rPr>
                                      <w:fldChar w:fldCharType="end"/>
                                    </w:r>
                                  </w:sdtContent>
                                </w:sdt>
                              </w:p>
                              <w:p w14:paraId="129E017B" w14:textId="3C32EF6E" w:rsidR="00DD4DF5" w:rsidRDefault="00DD4DF5"/>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7F3D30C1" w:rsidR="00DD4DF5" w:rsidRPr="006E17BB" w:rsidRDefault="00DD4DF5" w:rsidP="0061073D">
                        <w:pPr>
                          <w:pStyle w:val="Caption"/>
                          <w:rPr>
                            <w:noProof/>
                            <w:color w:val="1F3864" w:themeColor="accent1" w:themeShade="80"/>
                          </w:rPr>
                        </w:pPr>
                        <w:r>
                          <w:t xml:space="preserve">Gambar </w:t>
                        </w:r>
                        <w:fldSimple w:instr=" STYLEREF 1 \s ">
                          <w:r w:rsidR="00732B50">
                            <w:rPr>
                              <w:noProof/>
                            </w:rPr>
                            <w:t>III</w:t>
                          </w:r>
                        </w:fldSimple>
                        <w:r>
                          <w:t xml:space="preserve">.5 </w:t>
                        </w:r>
                        <w:r w:rsidRPr="00804956">
                          <w:t>Skema Kerja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DD4DF5" w:rsidRPr="00D6614C" w:rsidRDefault="00C07458" w:rsidP="0061073D">
                          <w:pPr>
                            <w:jc w:val="center"/>
                            <w:rPr>
                              <w:szCs w:val="24"/>
                            </w:rPr>
                          </w:pPr>
                          <w:sdt>
                            <w:sdtPr>
                              <w:rPr>
                                <w:szCs w:val="24"/>
                              </w:rPr>
                              <w:id w:val="-685358931"/>
                              <w:citation/>
                            </w:sdtPr>
                            <w:sdtEndPr/>
                            <w:sdtContent>
                              <w:r w:rsidR="00DD4DF5" w:rsidRPr="00D6614C">
                                <w:rPr>
                                  <w:szCs w:val="24"/>
                                </w:rPr>
                                <w:fldChar w:fldCharType="begin"/>
                              </w:r>
                              <w:r w:rsidR="00DD4DF5" w:rsidRPr="00D6614C">
                                <w:rPr>
                                  <w:szCs w:val="24"/>
                                </w:rPr>
                                <w:instrText xml:space="preserve"> CITATION Max20 \l 1033 </w:instrText>
                              </w:r>
                              <w:r w:rsidR="00DD4DF5" w:rsidRPr="00D6614C">
                                <w:rPr>
                                  <w:szCs w:val="24"/>
                                </w:rPr>
                                <w:fldChar w:fldCharType="separate"/>
                              </w:r>
                              <w:r w:rsidR="00DD4DF5" w:rsidRPr="002406B3">
                                <w:rPr>
                                  <w:noProof/>
                                  <w:szCs w:val="24"/>
                                </w:rPr>
                                <w:t>[20]</w:t>
                              </w:r>
                              <w:r w:rsidR="00DD4DF5" w:rsidRPr="00D6614C">
                                <w:rPr>
                                  <w:szCs w:val="24"/>
                                </w:rPr>
                                <w:fldChar w:fldCharType="end"/>
                              </w:r>
                            </w:sdtContent>
                          </w:sdt>
                        </w:p>
                        <w:p w14:paraId="129E017B" w14:textId="3C32EF6E" w:rsidR="00DD4DF5" w:rsidRDefault="00DD4DF5"/>
                      </w:txbxContent>
                    </v:textbox>
                  </v:shape>
                </v:group>
                <w10:wrap type="topAndBottom"/>
              </v:group>
            </w:pict>
          </mc:Fallback>
        </mc:AlternateContent>
      </w:r>
      <w:r w:rsidR="00491646">
        <w:t xml:space="preserve">III.8. </w:t>
      </w:r>
      <w:r w:rsidR="0069496B">
        <w:rPr>
          <w:i/>
        </w:rPr>
        <w:t>Message Queue Telemetry Transport</w:t>
      </w:r>
      <w:bookmarkEnd w:id="63"/>
      <w:r w:rsidR="0069496B">
        <w:rPr>
          <w:i/>
        </w:rPr>
        <w:t xml:space="preserve"> </w:t>
      </w:r>
    </w:p>
    <w:p w14:paraId="36BB5D86" w14:textId="222626DF"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w:t>
      </w:r>
      <w:r w:rsidR="002A2EA7">
        <w:lastRenderedPageBreak/>
        <w:t xml:space="preserve">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4" w:name="_Hlk54790128"/>
      <w:bookmarkEnd w:id="41"/>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D66A"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5" w:name="_Toc61224108"/>
      <w:r w:rsidR="002D1E6F" w:rsidRPr="00D6614C">
        <w:t>PELAKSANAAN PENELITIAN</w:t>
      </w:r>
      <w:bookmarkEnd w:id="65"/>
    </w:p>
    <w:p w14:paraId="353B771D" w14:textId="77777777" w:rsidR="002D1E6F" w:rsidRDefault="002D1E6F" w:rsidP="002D1E6F">
      <w:pPr>
        <w:pStyle w:val="Heading2"/>
        <w:numPr>
          <w:ilvl w:val="0"/>
          <w:numId w:val="0"/>
        </w:numPr>
        <w:spacing w:line="360" w:lineRule="auto"/>
        <w:ind w:left="180"/>
        <w:rPr>
          <w:rFonts w:cs="Times New Roman"/>
        </w:rPr>
      </w:pPr>
      <w:bookmarkStart w:id="66" w:name="_Toc61224109"/>
      <w:r>
        <w:rPr>
          <w:rFonts w:cs="Times New Roman"/>
        </w:rPr>
        <w:t xml:space="preserve">IV.1. Alat dan Bahan </w:t>
      </w:r>
      <w:r w:rsidRPr="00944E0B">
        <w:rPr>
          <w:rFonts w:cs="Times New Roman"/>
        </w:rPr>
        <w:t>Penelitian</w:t>
      </w:r>
      <w:bookmarkEnd w:id="66"/>
    </w:p>
    <w:p w14:paraId="3CBE978F" w14:textId="76C929AE" w:rsidR="00D6614C" w:rsidRPr="00874A06" w:rsidRDefault="002D1E6F" w:rsidP="002D1E6F">
      <w:pPr>
        <w:ind w:firstLine="180"/>
        <w:rPr>
          <w:b/>
          <w:bCs/>
        </w:rPr>
      </w:pPr>
      <w:r w:rsidRPr="00874A06">
        <w:rPr>
          <w:b/>
          <w:bCs/>
        </w:rPr>
        <w:t>IV.1.1. Alat Penelitian</w:t>
      </w:r>
    </w:p>
    <w:p w14:paraId="56E7976A" w14:textId="26B71354" w:rsidR="00D6614C" w:rsidRDefault="00D6614C" w:rsidP="00D6614C">
      <w:pPr>
        <w:pStyle w:val="Caption"/>
      </w:pPr>
      <w:bookmarkStart w:id="67" w:name="_Toc60962636"/>
      <w:r>
        <w:t xml:space="preserve">Tabel </w:t>
      </w:r>
      <w:fldSimple w:instr=" STYLEREF 1 \s ">
        <w:r w:rsidR="00732B50">
          <w:rPr>
            <w:noProof/>
          </w:rPr>
          <w:t>IV</w:t>
        </w:r>
      </w:fldSimple>
      <w:r w:rsidR="00403385">
        <w:t>.</w:t>
      </w:r>
      <w:fldSimple w:instr=" SEQ Tabel \* ARABIC \s 1 ">
        <w:r w:rsidR="00732B50">
          <w:rPr>
            <w:noProof/>
          </w:rPr>
          <w:t>1</w:t>
        </w:r>
      </w:fldSimple>
      <w:r w:rsidR="00491646">
        <w:t xml:space="preserve">. </w:t>
      </w:r>
      <w:r>
        <w:rPr>
          <w:noProof/>
        </w:rPr>
        <w:t>Perangkat Keras Penelitian</w:t>
      </w:r>
      <w:bookmarkEnd w:id="67"/>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2AF0432B" w:rsidR="006E680C" w:rsidRDefault="006E680C" w:rsidP="006E680C">
      <w:pPr>
        <w:pStyle w:val="Caption"/>
      </w:pPr>
      <w:bookmarkStart w:id="68" w:name="_Toc60962637"/>
      <w:r>
        <w:t xml:space="preserve">Tabel </w:t>
      </w:r>
      <w:fldSimple w:instr=" STYLEREF 1 \s ">
        <w:r w:rsidR="00732B50">
          <w:rPr>
            <w:noProof/>
          </w:rPr>
          <w:t>IV</w:t>
        </w:r>
      </w:fldSimple>
      <w:r w:rsidR="00403385">
        <w:t>.</w:t>
      </w:r>
      <w:fldSimple w:instr=" SEQ Tabel \* ARABIC \s 1 ">
        <w:r w:rsidR="00732B50">
          <w:rPr>
            <w:noProof/>
          </w:rPr>
          <w:t>2</w:t>
        </w:r>
      </w:fldSimple>
      <w:r>
        <w:t xml:space="preserve"> Perangkat Lunak Penelitian</w:t>
      </w:r>
      <w:bookmarkEnd w:id="68"/>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merupakan perangkat lunak </w:t>
      </w:r>
      <w:r>
        <w:rPr>
          <w:rFonts w:cs="Times New Roman"/>
          <w:i/>
        </w:rPr>
        <w:t xml:space="preserve">code editor </w:t>
      </w:r>
      <w:r>
        <w:rPr>
          <w:rFonts w:cs="Times New Roman"/>
        </w:rPr>
        <w:t xml:space="preserve">yang bersifat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r>
        <w:rPr>
          <w:rFonts w:cs="Times New Roman"/>
        </w:rPr>
        <w:t xml:space="preserve">lintas platform milik Microsoft. Visual Studio Code memiliki beragam fitur yang memudahkan penulis untuk membuat dan menyunting </w:t>
      </w:r>
      <w:r>
        <w:rPr>
          <w:rFonts w:cs="Times New Roman"/>
          <w:i/>
        </w:rPr>
        <w:t>code</w:t>
      </w:r>
      <w:r>
        <w:rPr>
          <w:rFonts w:cs="Times New Roman"/>
        </w:rPr>
        <w:t xml:space="preserve">, seperti fitur IntelliSense yang dapat membantu pembuatan </w:t>
      </w:r>
      <w:r>
        <w:rPr>
          <w:rFonts w:cs="Times New Roman"/>
          <w:i/>
        </w:rPr>
        <w:t>code</w:t>
      </w:r>
      <w:r>
        <w:rPr>
          <w:rFonts w:cs="Times New Roman"/>
        </w:rPr>
        <w:t xml:space="preserve">, </w:t>
      </w:r>
      <w:r>
        <w:rPr>
          <w:rFonts w:cs="Times New Roman"/>
          <w:i/>
        </w:rPr>
        <w:t xml:space="preserve">bracket-matching </w:t>
      </w:r>
      <w:r>
        <w:rPr>
          <w:rFonts w:cs="Times New Roman"/>
        </w:rPr>
        <w:t>yang dapat menyeimbangkan tanda kurung,</w:t>
      </w:r>
      <w:r>
        <w:rPr>
          <w:rFonts w:cs="Times New Roman"/>
          <w:i/>
        </w:rPr>
        <w:t xml:space="preserve"> auto-identation, syntax highlighting </w:t>
      </w:r>
      <w:r>
        <w:rPr>
          <w:rFonts w:cs="Times New Roman"/>
        </w:rPr>
        <w:t xml:space="preserve">serta banyak fitur lain. Karena bersifat </w:t>
      </w:r>
      <w:r>
        <w:rPr>
          <w:rFonts w:cs="Times New Roman"/>
          <w:i/>
        </w:rPr>
        <w:t xml:space="preserve">open-source, </w:t>
      </w:r>
      <w:r>
        <w:rPr>
          <w:rFonts w:cs="Times New Roman"/>
        </w:rPr>
        <w:t xml:space="preserve">pengguna juga dapat mengunduh </w:t>
      </w:r>
      <w:r>
        <w:rPr>
          <w:rFonts w:cs="Times New Roman"/>
          <w:i/>
        </w:rPr>
        <w:t xml:space="preserve">extension </w:t>
      </w:r>
      <w:r>
        <w:rPr>
          <w:rFonts w:cs="Times New Roman"/>
        </w:rPr>
        <w:t xml:space="preserve">buatan pengguna lain untuk mengoptimasi dan personalisasi </w:t>
      </w:r>
      <w:r>
        <w:rPr>
          <w:rFonts w:cs="Times New Roman"/>
        </w:rPr>
        <w:lastRenderedPageBreak/>
        <w:t xml:space="preserve">Visual Studio Code. Pada penelitian ini, Visual Studio Code digunakan untuk membuat dan menyunting program untuk mengolah data dengan bahasa pemrograman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3248" behindDoc="0" locked="0" layoutInCell="1" allowOverlap="1" wp14:anchorId="40668886" wp14:editId="3AE521C2">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52B5E2F0" w:rsidR="00DD4DF5" w:rsidRPr="00CC4856" w:rsidRDefault="00DD4DF5" w:rsidP="00823561">
                              <w:pPr>
                                <w:pStyle w:val="Caption"/>
                                <w:rPr>
                                  <w:noProof/>
                                </w:rPr>
                              </w:pPr>
                              <w:bookmarkStart w:id="69" w:name="_Toc60962571"/>
                              <w:r>
                                <w:t xml:space="preserve">Gambar </w:t>
                              </w:r>
                              <w:fldSimple w:instr=" STYLEREF 1 \s ">
                                <w:r w:rsidR="00732B50">
                                  <w:rPr>
                                    <w:noProof/>
                                  </w:rPr>
                                  <w:t>IV</w:t>
                                </w:r>
                              </w:fldSimple>
                              <w:r>
                                <w:t>.</w:t>
                              </w:r>
                              <w:fldSimple w:instr=" SEQ Gambar \* ARABIC \s 1 ">
                                <w:r w:rsidR="00732B50">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69"/>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2B5E2F0" w:rsidR="00DD4DF5" w:rsidRPr="00CC4856" w:rsidRDefault="00DD4DF5" w:rsidP="00823561">
                        <w:pPr>
                          <w:pStyle w:val="Caption"/>
                          <w:rPr>
                            <w:noProof/>
                          </w:rPr>
                        </w:pPr>
                        <w:bookmarkStart w:id="70" w:name="_Toc60962571"/>
                        <w:r>
                          <w:t xml:space="preserve">Gambar </w:t>
                        </w:r>
                        <w:fldSimple w:instr=" STYLEREF 1 \s ">
                          <w:r w:rsidR="00732B50">
                            <w:rPr>
                              <w:noProof/>
                            </w:rPr>
                            <w:t>IV</w:t>
                          </w:r>
                        </w:fldSimple>
                        <w:r>
                          <w:t>.</w:t>
                        </w:r>
                        <w:fldSimple w:instr=" SEQ Gambar \* ARABIC \s 1 ">
                          <w:r w:rsidR="00732B50">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71"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71"/>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2"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lastRenderedPageBreak/>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2"/>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3" w:name="_Hlk59573889"/>
      <w:r>
        <w:rPr>
          <w:rFonts w:cs="Times New Roman"/>
        </w:rPr>
        <w:t xml:space="preserve">Tennessee Eastman Chemical Company memiliki 52 variabel atau fitur yang tediri dari 22 variabel proses, 11 variabel yang dimanipulasi, serta 19 variabel dari pengukuran komposisi. </w:t>
      </w:r>
      <w:bookmarkEnd w:id="73"/>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12D647A0" w:rsidR="00823561" w:rsidRDefault="00823561" w:rsidP="00823561">
      <w:pPr>
        <w:pStyle w:val="Caption"/>
      </w:pPr>
      <w:bookmarkStart w:id="74" w:name="_Toc60962638"/>
      <w:r>
        <w:lastRenderedPageBreak/>
        <w:t xml:space="preserve">Tabel </w:t>
      </w:r>
      <w:fldSimple w:instr=" STYLEREF 1 \s ">
        <w:r w:rsidR="00732B50">
          <w:rPr>
            <w:noProof/>
          </w:rPr>
          <w:t>IV</w:t>
        </w:r>
      </w:fldSimple>
      <w:r w:rsidR="00403385">
        <w:t>.</w:t>
      </w:r>
      <w:fldSimple w:instr=" SEQ Tabel \* ARABIC \s 1 ">
        <w:r w:rsidR="00732B50">
          <w:rPr>
            <w:noProof/>
          </w:rPr>
          <w:t>3</w:t>
        </w:r>
      </w:fldSimple>
      <w:r>
        <w:t xml:space="preserve"> </w:t>
      </w:r>
      <w:r>
        <w:rPr>
          <w:noProof/>
        </w:rPr>
        <w:t>Variabel pada Tennessee Eastman Process</w:t>
      </w:r>
      <w:bookmarkEnd w:id="74"/>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5AD29629" w:rsidR="00823561" w:rsidRDefault="00823561" w:rsidP="00823561">
      <w:pPr>
        <w:pStyle w:val="Caption"/>
      </w:pPr>
      <w:bookmarkStart w:id="75" w:name="_Toc60962639"/>
      <w:r>
        <w:t xml:space="preserve">Tabel </w:t>
      </w:r>
      <w:fldSimple w:instr=" STYLEREF 1 \s ">
        <w:r w:rsidR="00732B50">
          <w:rPr>
            <w:noProof/>
          </w:rPr>
          <w:t>IV</w:t>
        </w:r>
      </w:fldSimple>
      <w:r w:rsidR="00403385">
        <w:t>.</w:t>
      </w:r>
      <w:fldSimple w:instr=" SEQ Tabel \* ARABIC \s 1 ">
        <w:r w:rsidR="00732B50">
          <w:rPr>
            <w:noProof/>
          </w:rPr>
          <w:t>4</w:t>
        </w:r>
      </w:fldSimple>
      <w:r>
        <w:t xml:space="preserve"> </w:t>
      </w:r>
      <w:r>
        <w:rPr>
          <w:noProof/>
        </w:rPr>
        <w:t>Deskripsi Jenis Data pada Data Latih</w:t>
      </w:r>
      <w:bookmarkEnd w:id="75"/>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404294F8" w:rsidR="002D1E6F" w:rsidRDefault="002D1E6F" w:rsidP="00041805">
      <w:pPr>
        <w:pStyle w:val="ListParagraph"/>
        <w:spacing w:after="0" w:line="360" w:lineRule="auto"/>
        <w:ind w:left="426" w:firstLine="425"/>
        <w:rPr>
          <w:rFonts w:cs="Times New Roman"/>
        </w:rPr>
      </w:pPr>
      <w:bookmarkStart w:id="76"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6"/>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001B6B1E" w:rsidR="00DD4DF5" w:rsidRPr="00511D68" w:rsidRDefault="00DD4DF5" w:rsidP="00823561">
                              <w:pPr>
                                <w:pStyle w:val="Caption"/>
                                <w:rPr>
                                  <w:noProof/>
                                </w:rPr>
                              </w:pPr>
                              <w:bookmarkStart w:id="77" w:name="_Toc60962572"/>
                              <w:r>
                                <w:t xml:space="preserve">Gambar </w:t>
                              </w:r>
                              <w:fldSimple w:instr=" STYLEREF 1 \s ">
                                <w:r w:rsidR="00732B50">
                                  <w:rPr>
                                    <w:noProof/>
                                  </w:rPr>
                                  <w:t>IV</w:t>
                                </w:r>
                              </w:fldSimple>
                              <w:r>
                                <w:t>.</w:t>
                              </w:r>
                              <w:fldSimple w:instr=" SEQ Gambar \* ARABIC \s 1 ">
                                <w:r w:rsidR="00732B50">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7"/>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2"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">
                <v:shape id="Picture 6" o:spid="_x0000_s1053"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4"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001B6B1E" w:rsidR="00DD4DF5" w:rsidRPr="00511D68" w:rsidRDefault="00DD4DF5" w:rsidP="00823561">
                        <w:pPr>
                          <w:pStyle w:val="Caption"/>
                          <w:rPr>
                            <w:noProof/>
                          </w:rPr>
                        </w:pPr>
                        <w:bookmarkStart w:id="78" w:name="_Toc60962572"/>
                        <w:r>
                          <w:t xml:space="preserve">Gambar </w:t>
                        </w:r>
                        <w:fldSimple w:instr=" STYLEREF 1 \s ">
                          <w:r w:rsidR="00732B50">
                            <w:rPr>
                              <w:noProof/>
                            </w:rPr>
                            <w:t>IV</w:t>
                          </w:r>
                        </w:fldSimple>
                        <w:r>
                          <w:t>.</w:t>
                        </w:r>
                        <w:fldSimple w:instr=" SEQ Gambar \* ARABIC \s 1 ">
                          <w:r w:rsidR="00732B50">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9"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w:t>
      </w:r>
      <w:bookmarkStart w:id="80" w:name="_Hlk61263329"/>
      <w:r w:rsidR="002D1E6F">
        <w:rPr>
          <w:rFonts w:cs="Times New Roman"/>
        </w:rPr>
        <w:t xml:space="preserve">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9"/>
    <w:bookmarkEnd w:id="80"/>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w:t>
      </w:r>
      <w:r w:rsidR="00173B17">
        <w:rPr>
          <w:rFonts w:cs="Times New Roman"/>
        </w:rPr>
        <w:t>Tabel</w:t>
      </w:r>
      <w:r>
        <w:rPr>
          <w:rFonts w:cs="Times New Roman"/>
        </w:rPr>
        <w:t xml:space="preserv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w:t>
      </w:r>
      <w:r>
        <w:rPr>
          <w:rFonts w:cs="Times New Roman"/>
        </w:rPr>
        <w:lastRenderedPageBreak/>
        <w:t xml:space="preserve">menit. </w:t>
      </w:r>
      <w:bookmarkStart w:id="81"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81"/>
      <w:r>
        <w:rPr>
          <w:rFonts w:cs="Times New Roman"/>
        </w:rPr>
        <w:t xml:space="preserve">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7245BA34" w:rsidR="00383CCD" w:rsidRDefault="00383CCD" w:rsidP="00383CCD">
      <w:pPr>
        <w:pStyle w:val="Caption"/>
      </w:pPr>
      <w:bookmarkStart w:id="82" w:name="_Toc60962640"/>
      <w:r>
        <w:lastRenderedPageBreak/>
        <w:t xml:space="preserve">Tabel </w:t>
      </w:r>
      <w:fldSimple w:instr=" STYLEREF 1 \s ">
        <w:r w:rsidR="00732B50">
          <w:rPr>
            <w:noProof/>
          </w:rPr>
          <w:t>IV</w:t>
        </w:r>
      </w:fldSimple>
      <w:r w:rsidR="00403385">
        <w:t>.</w:t>
      </w:r>
      <w:fldSimple w:instr=" SEQ Tabel \* ARABIC \s 1 ">
        <w:r w:rsidR="00732B50">
          <w:rPr>
            <w:noProof/>
          </w:rPr>
          <w:t>5</w:t>
        </w:r>
      </w:fldSimple>
      <w:r>
        <w:t xml:space="preserve"> </w:t>
      </w:r>
      <w:r>
        <w:rPr>
          <w:noProof/>
        </w:rPr>
        <w:t>Variabel pada Data Validasi</w:t>
      </w:r>
      <w:bookmarkEnd w:id="82"/>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3" w:name="_Toc61224110"/>
      <w:r>
        <w:rPr>
          <w:rFonts w:cs="Times New Roman"/>
        </w:rPr>
        <w:t xml:space="preserve">IV.2. </w:t>
      </w:r>
      <w:r w:rsidRPr="00944E0B">
        <w:rPr>
          <w:rFonts w:cs="Times New Roman"/>
        </w:rPr>
        <w:t>Tata Laksana Penelitian</w:t>
      </w:r>
      <w:bookmarkEnd w:id="83"/>
    </w:p>
    <w:p w14:paraId="335D9DA3" w14:textId="539328CF" w:rsidR="002D1E6F" w:rsidRDefault="002D1E6F" w:rsidP="00041805">
      <w:pPr>
        <w:spacing w:after="0" w:line="360" w:lineRule="auto"/>
        <w:ind w:firstLine="567"/>
        <w:rPr>
          <w:rFonts w:cs="Times New Roman"/>
        </w:rPr>
      </w:pPr>
      <w:bookmarkStart w:id="84"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w:t>
      </w:r>
      <w:r w:rsidR="0033333A">
        <w:rPr>
          <w:rFonts w:cs="Times New Roman"/>
        </w:rPr>
        <w:t xml:space="preserve"> pengujian program menggunakan data latih</w:t>
      </w:r>
      <w:r>
        <w:rPr>
          <w:rFonts w:cs="Times New Roman"/>
        </w:rPr>
        <w:t xml:space="preserve">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5" w:name="_Toc61224111"/>
      <w:bookmarkEnd w:id="84"/>
      <w:r w:rsidRPr="00B52A1B">
        <w:t>I</w:t>
      </w:r>
      <w:r>
        <w:t>V</w:t>
      </w:r>
      <w:r w:rsidRPr="00B52A1B">
        <w:t>.</w:t>
      </w:r>
      <w:r>
        <w:t>2</w:t>
      </w:r>
      <w:r w:rsidRPr="00B52A1B">
        <w:t>.</w:t>
      </w:r>
      <w:r w:rsidR="00892FF6">
        <w:t>1</w:t>
      </w:r>
      <w:r w:rsidRPr="00B52A1B">
        <w:t>. Pengujian KFDA dan SVM</w:t>
      </w:r>
      <w:bookmarkEnd w:id="85"/>
    </w:p>
    <w:p w14:paraId="0BD3208A" w14:textId="393E68AF" w:rsidR="002D1E6F" w:rsidRDefault="002D1E6F" w:rsidP="00041805">
      <w:pPr>
        <w:spacing w:after="0" w:line="360" w:lineRule="auto"/>
        <w:ind w:firstLine="567"/>
        <w:rPr>
          <w:rFonts w:cs="Times New Roman"/>
        </w:rPr>
      </w:pPr>
      <w:bookmarkStart w:id="86"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6"/>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w:t>
      </w:r>
      <w:r>
        <w:rPr>
          <w:rFonts w:cs="Times New Roman"/>
        </w:rPr>
        <w:lastRenderedPageBreak/>
        <w:t xml:space="preserve">menggunakan data uji pada tahap </w:t>
      </w:r>
      <w:r w:rsidR="000F17D4" w:rsidRPr="000F17D4">
        <w:rPr>
          <w:rFonts w:cs="Times New Roman"/>
          <w:iCs/>
        </w:rPr>
        <w:t>pengujian model</w:t>
      </w:r>
      <w:r>
        <w:rPr>
          <w:rFonts w:cs="Times New Roman"/>
        </w:rPr>
        <w:t xml:space="preserve">. </w:t>
      </w:r>
      <w:r w:rsidR="0005774D">
        <w:rPr>
          <w:rFonts w:cs="Times New Roman"/>
        </w:rPr>
        <w:t xml:space="preserve">Pada tahap ini akan diuji apakah rangka kerja KFDA-SVM dapat melakukan deteksi kesalahan secara </w:t>
      </w:r>
      <w:r w:rsidR="0005774D">
        <w:rPr>
          <w:rFonts w:cs="Times New Roman"/>
          <w:i/>
          <w:iCs/>
        </w:rPr>
        <w:t xml:space="preserve">supervised </w:t>
      </w:r>
      <w:r w:rsidR="0005774D">
        <w:rPr>
          <w:rFonts w:cs="Times New Roman"/>
        </w:rPr>
        <w:t>pada data latih yang digunakan.</w:t>
      </w:r>
    </w:p>
    <w:p w14:paraId="676C0851" w14:textId="3526AE2D" w:rsidR="002D1E6F" w:rsidRPr="00B52A1B" w:rsidRDefault="002D1E6F" w:rsidP="005B44C3">
      <w:pPr>
        <w:pStyle w:val="Heading3"/>
        <w:numPr>
          <w:ilvl w:val="0"/>
          <w:numId w:val="0"/>
        </w:numPr>
      </w:pPr>
      <w:bookmarkStart w:id="87" w:name="_Toc61224112"/>
      <w:r w:rsidRPr="00B52A1B">
        <w:t>I</w:t>
      </w:r>
      <w:r>
        <w:t>V</w:t>
      </w:r>
      <w:r w:rsidRPr="00B52A1B">
        <w:t>.</w:t>
      </w:r>
      <w:r>
        <w:t>2</w:t>
      </w:r>
      <w:r w:rsidRPr="00B52A1B">
        <w:t>.</w:t>
      </w:r>
      <w:r w:rsidR="00892FF6">
        <w:t>2</w:t>
      </w:r>
      <w:r w:rsidRPr="00B52A1B">
        <w:t>. Perancangan Program</w:t>
      </w:r>
      <w:bookmarkEnd w:id="87"/>
    </w:p>
    <w:p w14:paraId="3687ED0F" w14:textId="1AE49D93" w:rsidR="002D1E6F" w:rsidRDefault="002D1E6F" w:rsidP="00041805">
      <w:pPr>
        <w:spacing w:after="0" w:line="360" w:lineRule="auto"/>
        <w:ind w:firstLine="567"/>
        <w:rPr>
          <w:rFonts w:cs="Times New Roman"/>
        </w:rPr>
      </w:pPr>
      <w:bookmarkStart w:id="88"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9" w:name="_Toc61224113"/>
      <w:bookmarkEnd w:id="88"/>
      <w:r w:rsidRPr="00B52A1B">
        <w:t>I</w:t>
      </w:r>
      <w:r>
        <w:t>V</w:t>
      </w:r>
      <w:r w:rsidRPr="00B52A1B">
        <w:t>.</w:t>
      </w:r>
      <w:r>
        <w:t>2</w:t>
      </w:r>
      <w:r w:rsidRPr="00B52A1B">
        <w:t>.</w:t>
      </w:r>
      <w:r w:rsidR="00892FF6">
        <w:t>3</w:t>
      </w:r>
      <w:r w:rsidRPr="00B52A1B">
        <w:t>. Pembangunan Program</w:t>
      </w:r>
      <w:bookmarkEnd w:id="89"/>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lastRenderedPageBreak/>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3D87A81D" w14:textId="41B0884B" w:rsidR="0005774D" w:rsidRDefault="0005774D" w:rsidP="00F16C49">
      <w:pPr>
        <w:pStyle w:val="Heading3"/>
        <w:numPr>
          <w:ilvl w:val="0"/>
          <w:numId w:val="0"/>
        </w:numPr>
        <w:spacing w:line="240" w:lineRule="auto"/>
      </w:pPr>
      <w:bookmarkStart w:id="90" w:name="_Toc61224114"/>
      <w:r>
        <w:t>IV.2.4. Pengujian Program Menggunakan Data Latih</w:t>
      </w:r>
      <w:bookmarkEnd w:id="90"/>
    </w:p>
    <w:p w14:paraId="2C6971C0" w14:textId="2DAC27B3" w:rsidR="00F16C49" w:rsidRPr="00F16C49" w:rsidRDefault="00F16C49" w:rsidP="00F16C49">
      <w:pPr>
        <w:spacing w:line="360" w:lineRule="auto"/>
        <w:ind w:firstLine="567"/>
      </w:pPr>
      <w:r>
        <w:t>Setelah program selesai dibangun berdasarkan parameter-parameter yang didapatkan melalui pengujian sebelumnya, pengujian program menggunakan data latih dilakukan untuk menguji performa program sekaligus melakukan finalisasi terhadap fitur-fitur yang diperlukan program untuk melakukan deteksi kesalahan.</w:t>
      </w:r>
    </w:p>
    <w:p w14:paraId="473437FD" w14:textId="6D6F845E" w:rsidR="002D1E6F" w:rsidRDefault="00D53156" w:rsidP="00F16C49">
      <w:pPr>
        <w:pStyle w:val="Heading3"/>
        <w:numPr>
          <w:ilvl w:val="0"/>
          <w:numId w:val="0"/>
        </w:numPr>
        <w:spacing w:before="0" w:line="240" w:lineRule="auto"/>
      </w:pPr>
      <w:bookmarkStart w:id="91" w:name="_Toc61224115"/>
      <w:r>
        <w:t>IV.2.</w:t>
      </w:r>
      <w:r w:rsidR="0005774D">
        <w:t>5</w:t>
      </w:r>
      <w:r>
        <w:t>. Pengujian Program Menggunakan Data Validasi</w:t>
      </w:r>
      <w:bookmarkEnd w:id="91"/>
    </w:p>
    <w:p w14:paraId="377CD2C0" w14:textId="012065DA" w:rsidR="000D358D" w:rsidRPr="00100CE5" w:rsidRDefault="0005774D" w:rsidP="00F16C49">
      <w:pPr>
        <w:spacing w:line="360" w:lineRule="auto"/>
        <w:ind w:firstLine="567"/>
      </w:pPr>
      <w:r>
        <w:t>Dengan program yang dibangun menggunakan data latih</w:t>
      </w:r>
      <w:r w:rsidR="00100CE5">
        <w:t xml:space="preserve">, performa dari program diuji menggunakan </w:t>
      </w:r>
      <w:r w:rsidR="0074008E">
        <w:t>d</w:t>
      </w:r>
      <w:r w:rsidR="00100CE5">
        <w:t xml:space="preserve">ata </w:t>
      </w:r>
      <w:r w:rsidR="00DE6192">
        <w:t>v</w:t>
      </w:r>
      <w:r w:rsidR="00100CE5">
        <w:t xml:space="preserve">alidasi, </w:t>
      </w:r>
      <w:r w:rsidR="00F16C49">
        <w:t>menggunakan</w:t>
      </w:r>
      <w:r w:rsidR="00100CE5">
        <w:t xml:space="preserve"> parameter-parameter yang didapatkan melalui tahap perancangan program.</w:t>
      </w:r>
    </w:p>
    <w:p w14:paraId="3954AF2A" w14:textId="5E2200E3" w:rsidR="002D1E6F" w:rsidRPr="00B52A1B" w:rsidRDefault="002D1E6F" w:rsidP="00F16C49">
      <w:pPr>
        <w:pStyle w:val="Heading3"/>
        <w:numPr>
          <w:ilvl w:val="0"/>
          <w:numId w:val="0"/>
        </w:numPr>
      </w:pPr>
      <w:r w:rsidRPr="00B52A1B">
        <w:t>I</w:t>
      </w:r>
      <w:r>
        <w:t>V</w:t>
      </w:r>
      <w:r w:rsidRPr="00B52A1B">
        <w:t>.</w:t>
      </w:r>
      <w:r>
        <w:t>3</w:t>
      </w:r>
      <w:r w:rsidR="00892FF6">
        <w:t>.</w:t>
      </w:r>
      <w:r w:rsidRPr="00B52A1B">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5ADC9BAE" w:rsidR="00493ABA" w:rsidRDefault="002D1E6F" w:rsidP="00041805">
      <w:pPr>
        <w:spacing w:after="0" w:line="360" w:lineRule="auto"/>
        <w:ind w:firstLine="567"/>
        <w:rPr>
          <w:rFonts w:cs="Times New Roman"/>
        </w:rPr>
      </w:pPr>
      <w:r>
        <w:rPr>
          <w:rFonts w:cs="Times New Roman"/>
        </w:rPr>
        <w:t xml:space="preserve">Pada tahap </w:t>
      </w:r>
      <w:r w:rsidR="00F16C49">
        <w:rPr>
          <w:rFonts w:cs="Times New Roman"/>
        </w:rPr>
        <w:t>pengujian program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sidR="00F16C49">
        <w:rPr>
          <w:rFonts w:cs="Times New Roman"/>
        </w:rPr>
        <w:t xml:space="preserve"> </w:t>
      </w:r>
      <w:r>
        <w:rPr>
          <w:rFonts w:cs="Times New Roman"/>
        </w:rPr>
        <w:t>serta parameter yang optimal untuk digunaka</w:t>
      </w:r>
      <w:r w:rsidR="00F16C49">
        <w:rPr>
          <w:rFonts w:cs="Times New Roman"/>
        </w:rPr>
        <w:t xml:space="preserve">n sebagai parameter yang ditentukan sebelumnya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2" w:name="_Toc61224116"/>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26FC"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92"/>
    </w:p>
    <w:p w14:paraId="50A0822C" w14:textId="77777777" w:rsidR="002D1E6F" w:rsidRDefault="002D1E6F" w:rsidP="002D1E6F">
      <w:pPr>
        <w:jc w:val="center"/>
        <w:rPr>
          <w:b/>
        </w:rPr>
      </w:pPr>
    </w:p>
    <w:p w14:paraId="38AEBCAF" w14:textId="2C26ADCF" w:rsidR="002D1E6F" w:rsidRDefault="00D97AD8" w:rsidP="00275EDB">
      <w:pPr>
        <w:pStyle w:val="Heading2"/>
      </w:pPr>
      <w:bookmarkStart w:id="93" w:name="_Toc61224117"/>
      <w:r>
        <w:t>Pengujian KFDA dan SVM</w:t>
      </w:r>
      <w:bookmarkEnd w:id="93"/>
    </w:p>
    <w:p w14:paraId="62E69844" w14:textId="4AC3D5C3" w:rsidR="00D97AD8" w:rsidRPr="00D97AD8" w:rsidRDefault="00D97AD8" w:rsidP="00D97AD8">
      <w:pPr>
        <w:pStyle w:val="Heading3"/>
      </w:pPr>
      <w:bookmarkStart w:id="94" w:name="_Toc61224118"/>
      <w:r>
        <w:t xml:space="preserve">Rangka kerja </w:t>
      </w:r>
      <w:r w:rsidR="00F47223">
        <w:rPr>
          <w:rFonts w:cs="Times New Roman"/>
          <w:iCs/>
        </w:rPr>
        <w:t>deteksi kesalahan</w:t>
      </w:r>
      <w:r w:rsidR="00F47223">
        <w:t xml:space="preserve"> </w:t>
      </w:r>
      <w:r>
        <w:t>menggunakan KFDA dan SVM</w:t>
      </w:r>
      <w:bookmarkEnd w:id="94"/>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DD4DF5" w:rsidRDefault="00DD4DF5">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5"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" fillcolor="white [3212]" strokecolor="white [3212]">
                <v:textbox style="mso-fit-shape-to-text:t">
                  <w:txbxContent>
                    <w:p w14:paraId="5816945A" w14:textId="1DBB5C07" w:rsidR="00DD4DF5" w:rsidRDefault="00DD4DF5">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34DC3DB0" w:rsidR="00DD4DF5" w:rsidRPr="00AF3D62" w:rsidRDefault="00DD4DF5" w:rsidP="00C5300A">
                              <w:pPr>
                                <w:pStyle w:val="Caption"/>
                                <w:rPr>
                                  <w:noProof/>
                                </w:rPr>
                              </w:pPr>
                              <w:bookmarkStart w:id="95" w:name="_Toc60962573"/>
                              <w:r>
                                <w:t xml:space="preserve">Gambar </w:t>
                              </w:r>
                              <w:fldSimple w:instr=" STYLEREF 1 \s ">
                                <w:r w:rsidR="00732B50">
                                  <w:rPr>
                                    <w:noProof/>
                                  </w:rPr>
                                  <w:t>V</w:t>
                                </w:r>
                              </w:fldSimple>
                              <w:r>
                                <w:t>.</w:t>
                              </w:r>
                              <w:fldSimple w:instr=" SEQ Gambar \* ARABIC \s 1 ">
                                <w:r w:rsidR="00732B50">
                                  <w:rPr>
                                    <w:noProof/>
                                  </w:rPr>
                                  <w:t>1</w:t>
                                </w:r>
                              </w:fldSimple>
                              <w:r>
                                <w:t xml:space="preserve"> Rangka Kerja KFDA-SVM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6"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">
                <v:shape id="Picture 261" o:spid="_x0000_s1057"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58"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34DC3DB0" w:rsidR="00DD4DF5" w:rsidRPr="00AF3D62" w:rsidRDefault="00DD4DF5" w:rsidP="00C5300A">
                        <w:pPr>
                          <w:pStyle w:val="Caption"/>
                          <w:rPr>
                            <w:noProof/>
                          </w:rPr>
                        </w:pPr>
                        <w:bookmarkStart w:id="96" w:name="_Toc60962573"/>
                        <w:r>
                          <w:t xml:space="preserve">Gambar </w:t>
                        </w:r>
                        <w:fldSimple w:instr=" STYLEREF 1 \s ">
                          <w:r w:rsidR="00732B50">
                            <w:rPr>
                              <w:noProof/>
                            </w:rPr>
                            <w:t>V</w:t>
                          </w:r>
                        </w:fldSimple>
                        <w:r>
                          <w:t>.</w:t>
                        </w:r>
                        <w:fldSimple w:instr=" SEQ Gambar \* ARABIC \s 1 ">
                          <w:r w:rsidR="00732B50">
                            <w:rPr>
                              <w:noProof/>
                            </w:rPr>
                            <w:t>1</w:t>
                          </w:r>
                        </w:fldSimple>
                        <w:r>
                          <w:t xml:space="preserve"> Rangka Kerja KFDA-SVM</w:t>
                        </w:r>
                        <w:bookmarkEnd w:id="96"/>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w:t>
      </w:r>
      <w:r w:rsidR="002D1E6F">
        <w:lastRenderedPageBreak/>
        <w:t xml:space="preserve">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lastRenderedPageBreak/>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7" w:name="_Toc61224119"/>
      <w:r>
        <w:t xml:space="preserve">V.1.2. </w:t>
      </w:r>
      <w:r w:rsidR="002D1E6F" w:rsidRPr="00BA4175">
        <w:t xml:space="preserve">Pengujian KFDA dan SVM untuk </w:t>
      </w:r>
      <w:r w:rsidR="00F47223">
        <w:rPr>
          <w:iCs/>
        </w:rPr>
        <w:t>deteksi kesalahan</w:t>
      </w:r>
      <w:bookmarkEnd w:id="97"/>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8128" behindDoc="0" locked="0" layoutInCell="1" allowOverlap="1" wp14:anchorId="39CB9B4C" wp14:editId="6BE13AC6">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77890255" w:rsidR="00DD4DF5" w:rsidRPr="00C40A8C" w:rsidRDefault="00DD4DF5" w:rsidP="00D25698">
                                    <w:pPr>
                                      <w:pStyle w:val="Caption"/>
                                      <w:rPr>
                                        <w:noProof/>
                                      </w:rPr>
                                    </w:pPr>
                                    <w:bookmarkStart w:id="98" w:name="_Toc60962574"/>
                                    <w:r>
                                      <w:t xml:space="preserve">Gambar </w:t>
                                    </w:r>
                                    <w:fldSimple w:instr=" STYLEREF 1 \s ">
                                      <w:r w:rsidR="00732B50">
                                        <w:rPr>
                                          <w:noProof/>
                                        </w:rPr>
                                        <w:t>V</w:t>
                                      </w:r>
                                    </w:fldSimple>
                                    <w:r>
                                      <w:t>.</w:t>
                                    </w:r>
                                    <w:fldSimple w:instr=" SEQ Gambar \* ARABIC \s 1 ">
                                      <w:r w:rsidR="00732B50">
                                        <w:rPr>
                                          <w:noProof/>
                                        </w:rPr>
                                        <w:t>2</w:t>
                                      </w:r>
                                    </w:fldSimple>
                                    <w:r>
                                      <w:t xml:space="preserve"> </w:t>
                                    </w:r>
                                    <w:r>
                                      <w:rPr>
                                        <w:noProof/>
                                      </w:rPr>
                                      <w:t>Hasil Pengujian Menggunakan KFDA-SVM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DD4DF5" w:rsidRDefault="00DD4DF5">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DD4DF5" w:rsidRDefault="00DD4DF5"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DD4DF5" w:rsidRDefault="00DD4DF5"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DD4DF5" w:rsidRDefault="00DD4DF5"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59" style="position:absolute;left:0;text-align:left;margin-left:-11.75pt;margin-top:191.25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">
                <v:group id="Group 255" o:spid="_x0000_s1060"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1"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2"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3"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77890255" w:rsidR="00DD4DF5" w:rsidRPr="00C40A8C" w:rsidRDefault="00DD4DF5" w:rsidP="00D25698">
                              <w:pPr>
                                <w:pStyle w:val="Caption"/>
                                <w:rPr>
                                  <w:noProof/>
                                </w:rPr>
                              </w:pPr>
                              <w:bookmarkStart w:id="99" w:name="_Toc60962574"/>
                              <w:r>
                                <w:t xml:space="preserve">Gambar </w:t>
                              </w:r>
                              <w:fldSimple w:instr=" STYLEREF 1 \s ">
                                <w:r w:rsidR="00732B50">
                                  <w:rPr>
                                    <w:noProof/>
                                  </w:rPr>
                                  <w:t>V</w:t>
                                </w:r>
                              </w:fldSimple>
                              <w:r>
                                <w:t>.</w:t>
                              </w:r>
                              <w:fldSimple w:instr=" SEQ Gambar \* ARABIC \s 1 ">
                                <w:r w:rsidR="00732B50">
                                  <w:rPr>
                                    <w:noProof/>
                                  </w:rPr>
                                  <w:t>2</w:t>
                                </w:r>
                              </w:fldSimple>
                              <w:r>
                                <w:t xml:space="preserve"> </w:t>
                              </w:r>
                              <w:r>
                                <w:rPr>
                                  <w:noProof/>
                                </w:rPr>
                                <w:t>Hasil Pengujian Menggunakan KFDA-SVM</w:t>
                              </w:r>
                              <w:bookmarkEnd w:id="99"/>
                            </w:p>
                          </w:txbxContent>
                        </v:textbox>
                      </v:shape>
                      <v:shape id="Picture 29" o:spid="_x0000_s1064"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5"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6"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7"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68"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DD4DF5" w:rsidRDefault="00DD4DF5">
                        <w:r>
                          <w:t>a</w:t>
                        </w:r>
                      </w:p>
                    </w:txbxContent>
                  </v:textbox>
                </v:shape>
                <v:shape id="_x0000_s1069"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DD4DF5" w:rsidRDefault="00DD4DF5" w:rsidP="002632E3">
                        <w:r>
                          <w:t>b</w:t>
                        </w:r>
                      </w:p>
                    </w:txbxContent>
                  </v:textbox>
                </v:shape>
                <v:shape id="_x0000_s1070"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DD4DF5" w:rsidRDefault="00DD4DF5" w:rsidP="002632E3">
                        <w:r>
                          <w:t>c</w:t>
                        </w:r>
                      </w:p>
                    </w:txbxContent>
                  </v:textbox>
                </v:shape>
                <v:shape id="_x0000_s1071"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DD4DF5" w:rsidRDefault="00DD4DF5" w:rsidP="002632E3">
                        <w:r>
                          <w:t>d</w:t>
                        </w:r>
                      </w:p>
                    </w:txbxContent>
                  </v:textbox>
                </v:shape>
                <w10:wrap type="topAndBottom"/>
              </v:group>
            </w:pict>
          </mc:Fallback>
        </mc:AlternateContent>
      </w:r>
      <w:r w:rsidR="002D1E6F">
        <w:t xml:space="preserve"> Rangka kerja ini merupakan inti dari program yang akan dirancang, di</w:t>
      </w:r>
      <w:r w:rsidR="00FB7512">
        <w:t xml:space="preserve"> </w:t>
      </w:r>
      <w:r w:rsidR="002D1E6F">
        <w:t>mana program akan mengaplikasikan rangka kerja</w:t>
      </w:r>
      <w:r w:rsidR="00FB7512">
        <w:t xml:space="preserve"> tersebut</w:t>
      </w:r>
      <w:r w:rsidR="002D1E6F">
        <w:t xml:space="preserve"> supaya dapat mendeteksi </w:t>
      </w:r>
      <w:r w:rsidR="00F47223">
        <w:rPr>
          <w:iCs/>
        </w:rPr>
        <w:t>kesalahan</w:t>
      </w:r>
      <w:r w:rsidR="002D1E6F">
        <w:rPr>
          <w:i/>
        </w:rPr>
        <w:t xml:space="preserve"> </w:t>
      </w:r>
      <w:r w:rsidR="002D1E6F">
        <w:t xml:space="preserve">secara </w:t>
      </w:r>
      <w:r w:rsidR="002D1E6F">
        <w:rPr>
          <w:i/>
        </w:rPr>
        <w:t>real-time</w:t>
      </w:r>
      <w:r w:rsidR="002D1E6F">
        <w:t>.</w:t>
      </w:r>
      <w:r w:rsidR="002D1E6F">
        <w:rPr>
          <w:i/>
        </w:rPr>
        <w:t xml:space="preserve"> </w:t>
      </w:r>
      <w:bookmarkStart w:id="100" w:name="_Hlk61265822"/>
      <w:r w:rsidR="002D1E6F">
        <w:t xml:space="preserve">Pengujian rangka kerja </w:t>
      </w:r>
      <w:r w:rsidR="00F47223">
        <w:rPr>
          <w:rFonts w:cs="Times New Roman"/>
          <w:iCs/>
        </w:rPr>
        <w:t>deteksi kesalahan</w:t>
      </w:r>
      <w:r w:rsidR="00F47223">
        <w:t xml:space="preserve"> </w:t>
      </w:r>
      <w:r w:rsidR="002D1E6F">
        <w:t xml:space="preserve">dilakukan dengan menggunakan </w:t>
      </w:r>
      <w:r w:rsidR="002D1E6F">
        <w:rPr>
          <w:bCs/>
        </w:rPr>
        <w:t>dataset Tennessee Eastman Process</w:t>
      </w:r>
      <w:r w:rsidR="002D1E6F">
        <w:t xml:space="preserve"> yang berisi data normal dan data beberapa tipe </w:t>
      </w:r>
      <w:r w:rsidR="00F47223">
        <w:rPr>
          <w:iCs/>
        </w:rPr>
        <w:t>kesalahan</w:t>
      </w:r>
      <w:r w:rsidR="002D1E6F">
        <w:t xml:space="preserve">. Dataset kemudian dipisah menjadi </w:t>
      </w:r>
      <w:r w:rsidR="00F47223">
        <w:rPr>
          <w:iCs/>
        </w:rPr>
        <w:t>data latih</w:t>
      </w:r>
      <w:r w:rsidR="002D1E6F">
        <w:rPr>
          <w:i/>
        </w:rPr>
        <w:t xml:space="preserve"> </w:t>
      </w:r>
      <w:r w:rsidR="002D1E6F">
        <w:t xml:space="preserve">dan </w:t>
      </w:r>
      <w:r w:rsidR="00F47223">
        <w:rPr>
          <w:iCs/>
        </w:rPr>
        <w:t>data uji</w:t>
      </w:r>
      <w:r w:rsidR="002D1E6F">
        <w:rPr>
          <w:i/>
        </w:rPr>
        <w:t xml:space="preserve"> </w:t>
      </w:r>
      <w:r w:rsidR="002D1E6F">
        <w:t xml:space="preserve">dengan perbandingan 6:4. Untuk pembuatan matriks transformasi KFDA, digunakan nilai </w:t>
      </w:r>
      <w:r w:rsidR="008F50D0">
        <w:rPr>
          <w:rFonts w:eastAsia="Calibri" w:cs="Times New Roman"/>
          <w:lang w:val="de-DE"/>
        </w:rPr>
        <w:t>γ</w:t>
      </w:r>
      <w:r w:rsidR="008F50D0">
        <w:t xml:space="preserve"> </w:t>
      </w:r>
      <w:r w:rsidR="002D1E6F">
        <w:t xml:space="preserve">sebesar </w:t>
      </w:r>
      <w:r w:rsidR="0007795F">
        <w:rPr>
          <w:rFonts w:cs="Times New Roman"/>
        </w:rPr>
        <w:t>5x10</w:t>
      </w:r>
      <w:r w:rsidR="0007795F">
        <w:rPr>
          <w:rFonts w:cs="Times New Roman"/>
          <w:vertAlign w:val="superscript"/>
        </w:rPr>
        <w:t>-5</w:t>
      </w:r>
      <w:r w:rsidR="00271658">
        <w:t xml:space="preserve"> </w:t>
      </w:r>
      <w:r w:rsidR="002D1E6F">
        <w:t xml:space="preserve">untuk </w:t>
      </w:r>
      <w:r w:rsidR="00433840" w:rsidRPr="00433840">
        <w:t xml:space="preserve">kernel </w:t>
      </w:r>
      <w:r w:rsidR="00433840">
        <w:t>FBR</w:t>
      </w:r>
      <w:r w:rsidR="002D1E6F">
        <w:t xml:space="preserve">. SVM yang dilatih juga merupakan Kernel SVM yang menggunakan </w:t>
      </w:r>
      <w:r w:rsidR="00433840">
        <w:t xml:space="preserve">kernel FBR </w:t>
      </w:r>
      <w:r w:rsidR="002D1E6F">
        <w:t xml:space="preserve">pula. </w:t>
      </w:r>
      <w:bookmarkEnd w:id="100"/>
      <w:r w:rsidR="002D1E6F">
        <w:t xml:space="preserve">Pengujian yang dilakukan memberikan hasil seperti pada </w:t>
      </w:r>
      <w:r w:rsidR="00302E0A">
        <w:t>G</w:t>
      </w:r>
      <w:r w:rsidR="002D1E6F">
        <w:t>ambar V.2.</w:t>
      </w:r>
    </w:p>
    <w:p w14:paraId="14915E6A" w14:textId="6E25A0F2" w:rsidR="002D1E6F" w:rsidRDefault="0036780F" w:rsidP="009B48FC">
      <w:pPr>
        <w:spacing w:after="0" w:line="360" w:lineRule="auto"/>
        <w:ind w:firstLine="567"/>
        <w:rPr>
          <w:noProof/>
        </w:rPr>
      </w:pPr>
      <w:r>
        <w:rPr>
          <w:noProof/>
        </w:rPr>
        <w:t xml:space="preserve">   </w:t>
      </w:r>
      <w:r>
        <w:t xml:space="preserve"> </w:t>
      </w:r>
      <w:bookmarkStart w:id="101" w:name="_Hlk61265959"/>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w:t>
      </w:r>
      <w:r w:rsidR="002D1E6F">
        <w:lastRenderedPageBreak/>
        <w:t xml:space="preserve">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4D22B9">
        <w:rPr>
          <w:rFonts w:cs="Times New Roman"/>
          <w:iCs/>
        </w:rPr>
        <w:t>.</w:t>
      </w:r>
      <w:r w:rsidR="002D1E6F">
        <w:t xml:space="preserve"> Dengan proyeksi data yang </w:t>
      </w:r>
      <w:r w:rsidR="00FB7512">
        <w:t xml:space="preserve">relatif </w:t>
      </w:r>
      <w:r w:rsidR="002D1E6F">
        <w:t xml:space="preserve">terpisah, klasifikasi SVM pada </w:t>
      </w:r>
      <w:r w:rsidR="000F17D4">
        <w:rPr>
          <w:rFonts w:cs="Times New Roman"/>
          <w:iCs/>
        </w:rPr>
        <w:t xml:space="preserve">data </w:t>
      </w:r>
      <w:r w:rsidR="004D22B9">
        <w:rPr>
          <w:rFonts w:cs="Times New Roman"/>
          <w:iCs/>
        </w:rPr>
        <w:t>uji</w:t>
      </w:r>
      <w:r w:rsidR="000F17D4">
        <w:rPr>
          <w:rFonts w:cs="Times New Roman"/>
          <w:i/>
        </w:rPr>
        <w:t xml:space="preserve"> </w:t>
      </w:r>
      <w:r w:rsidR="002D1E6F">
        <w:t xml:space="preserve">menghasilkan akurasi </w:t>
      </w:r>
      <w:r w:rsidR="00FB7512">
        <w:t>99,69</w:t>
      </w:r>
      <w:r w:rsidR="002D1E6F">
        <w:t>%</w:t>
      </w:r>
      <w:r w:rsidR="004D22B9">
        <w:t xml:space="preserve"> pada persoalan multi-kelas</w:t>
      </w:r>
      <w:r w:rsidR="005E333A">
        <w:t>.</w:t>
      </w:r>
    </w:p>
    <w:p w14:paraId="52B1793A" w14:textId="5C4355B2" w:rsidR="000D358D" w:rsidRDefault="002D1E6F" w:rsidP="009B48FC">
      <w:pPr>
        <w:spacing w:after="0" w:line="360" w:lineRule="auto"/>
        <w:ind w:firstLine="567"/>
      </w:pPr>
      <w:r>
        <w:t xml:space="preserve">Gambar (c) dan (d) merupakan hasil prediksi label </w:t>
      </w:r>
      <w:r w:rsidR="000F17D4">
        <w:rPr>
          <w:rFonts w:cs="Times New Roman"/>
        </w:rPr>
        <w:t>data</w:t>
      </w:r>
      <w:r w:rsidR="004D22B9">
        <w:rPr>
          <w:rFonts w:cs="Times New Roman"/>
        </w:rPr>
        <w:t xml:space="preserve"> latih dan</w:t>
      </w:r>
      <w:r w:rsidR="000F17D4">
        <w:rPr>
          <w:rFonts w:cs="Times New Roman"/>
        </w:rPr>
        <w:t xml:space="preserve"> uji</w:t>
      </w:r>
      <w:r w:rsidR="000F17D4">
        <w:t xml:space="preserve"> </w:t>
      </w:r>
      <w:r>
        <w:t xml:space="preserve">menggunakan </w:t>
      </w:r>
      <w:r w:rsidR="004D22B9">
        <w:t>persoalan</w:t>
      </w:r>
      <w:r>
        <w:t xml:space="preserve"> 2 kelas. </w:t>
      </w:r>
      <w:r>
        <w:rPr>
          <w:i/>
        </w:rPr>
        <w:t xml:space="preserve">Confusion matrix </w:t>
      </w:r>
      <w:r>
        <w:t xml:space="preserve">untuk klasifikasi label </w:t>
      </w:r>
      <w:r w:rsidR="000F17D4">
        <w:rPr>
          <w:rFonts w:cs="Times New Roman"/>
        </w:rPr>
        <w:t>data uji</w:t>
      </w:r>
      <w:r w:rsidR="000F17D4">
        <w:t xml:space="preserve"> </w:t>
      </w:r>
      <w:r>
        <w:t xml:space="preserve">secara multikelas dapat dilihat pada tabel V.1 sedangkan untuk klasifikasi 2 kelas dapat dilihat pada tabel V.2. </w:t>
      </w:r>
    </w:p>
    <w:p w14:paraId="2BA7AA5C" w14:textId="24503BFF" w:rsidR="007E57FA" w:rsidRPr="007E57FA" w:rsidRDefault="007E57FA" w:rsidP="007E57FA">
      <w:pPr>
        <w:pStyle w:val="Caption"/>
      </w:pPr>
      <w:bookmarkStart w:id="102" w:name="_Toc60962641"/>
      <w:bookmarkEnd w:id="101"/>
      <w:r>
        <w:t xml:space="preserve">Tabel </w:t>
      </w:r>
      <w:fldSimple w:instr=" STYLEREF 1 \s ">
        <w:r w:rsidR="00732B50">
          <w:rPr>
            <w:noProof/>
          </w:rPr>
          <w:t>V</w:t>
        </w:r>
      </w:fldSimple>
      <w:r w:rsidR="00403385">
        <w:t>.</w:t>
      </w:r>
      <w:fldSimple w:instr=" SEQ Tabel \* ARABIC \s 1 ">
        <w:r w:rsidR="00732B50">
          <w:rPr>
            <w:noProof/>
          </w:rPr>
          <w:t>1</w:t>
        </w:r>
      </w:fldSimple>
      <w:r>
        <w:t xml:space="preserve">. </w:t>
      </w:r>
      <w:r>
        <w:rPr>
          <w:i/>
          <w:iCs w:val="0"/>
        </w:rPr>
        <w:t xml:space="preserve">Confusion Matrix </w:t>
      </w:r>
      <w:r>
        <w:t>dari KFDA-SVM Pada Personalan Multi-Kelas</w:t>
      </w:r>
      <w:bookmarkEnd w:id="102"/>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048E689A" w:rsidR="007E57FA" w:rsidRDefault="007E57FA" w:rsidP="00B843E5">
      <w:pPr>
        <w:spacing w:line="360" w:lineRule="auto"/>
        <w:ind w:firstLine="567"/>
      </w:pPr>
    </w:p>
    <w:p w14:paraId="0615FD79" w14:textId="67897A91" w:rsidR="009B48FC" w:rsidRDefault="009B48FC" w:rsidP="00B843E5">
      <w:pPr>
        <w:spacing w:line="360" w:lineRule="auto"/>
        <w:ind w:firstLine="567"/>
      </w:pPr>
    </w:p>
    <w:p w14:paraId="20300DC8" w14:textId="1E3B7EE2" w:rsidR="009B48FC" w:rsidRDefault="009B48FC" w:rsidP="00B843E5">
      <w:pPr>
        <w:spacing w:line="360" w:lineRule="auto"/>
        <w:ind w:firstLine="567"/>
      </w:pPr>
    </w:p>
    <w:p w14:paraId="6B7F692F" w14:textId="77777777" w:rsidR="00E20891" w:rsidRDefault="00E20891" w:rsidP="00B843E5">
      <w:pPr>
        <w:spacing w:line="360" w:lineRule="auto"/>
        <w:ind w:firstLine="567"/>
      </w:pPr>
    </w:p>
    <w:p w14:paraId="53B57254" w14:textId="30B25FD5" w:rsidR="007E57FA" w:rsidRPr="007E57FA" w:rsidRDefault="007E57FA" w:rsidP="007E57FA">
      <w:pPr>
        <w:pStyle w:val="Caption"/>
      </w:pPr>
      <w:bookmarkStart w:id="103" w:name="_Toc60962642"/>
      <w:r>
        <w:lastRenderedPageBreak/>
        <w:t xml:space="preserve">Tabel </w:t>
      </w:r>
      <w:fldSimple w:instr=" STYLEREF 1 \s ">
        <w:r w:rsidR="00732B50">
          <w:rPr>
            <w:noProof/>
          </w:rPr>
          <w:t>V</w:t>
        </w:r>
      </w:fldSimple>
      <w:r w:rsidR="00403385">
        <w:t>.</w:t>
      </w:r>
      <w:fldSimple w:instr=" SEQ Tabel \* ARABIC \s 1 ">
        <w:r w:rsidR="00732B50">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103"/>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104" w:name="_Toc61224120"/>
      <w:r w:rsidRPr="00BA4175">
        <w:t xml:space="preserve">Perancangan Program </w:t>
      </w:r>
      <w:r w:rsidR="00B30663">
        <w:rPr>
          <w:iCs/>
        </w:rPr>
        <w:t>Deteksi Kesalahan</w:t>
      </w:r>
      <w:bookmarkEnd w:id="104"/>
    </w:p>
    <w:p w14:paraId="204B61D2" w14:textId="2C1DC7D9" w:rsidR="002D1E6F" w:rsidRPr="00937F20" w:rsidRDefault="002D1E6F" w:rsidP="00B843E5">
      <w:pPr>
        <w:spacing w:line="360" w:lineRule="auto"/>
        <w:ind w:firstLine="567"/>
      </w:pPr>
      <w:bookmarkStart w:id="105"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6" w:name="_Toc61224121"/>
      <w:bookmarkEnd w:id="105"/>
      <w:r w:rsidRPr="009075A3">
        <w:t xml:space="preserve">Pengujian Ukuran Referensi dan </w:t>
      </w:r>
      <w:r w:rsidR="00433840">
        <w:rPr>
          <w:rFonts w:cs="Times New Roman"/>
        </w:rPr>
        <w:t>Penyangga</w:t>
      </w:r>
      <w:bookmarkEnd w:id="106"/>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5B019080" w:rsidR="00997AAA" w:rsidRPr="00805050" w:rsidRDefault="00997AAA" w:rsidP="00997AAA">
      <w:pPr>
        <w:spacing w:after="0" w:line="360" w:lineRule="auto"/>
        <w:ind w:firstLine="567"/>
      </w:pPr>
      <w:r>
        <w:lastRenderedPageBreak/>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073504">
        <w:t xml:space="preserve"> dan membuang sampel paling tua apabila penyangga sudah penuh</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DD4DF5" w:rsidRPr="00FB0061" w:rsidRDefault="00DD4DF5"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2"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nkLwIAAGcEAAAOAAAAZHJzL2Uyb0RvYy54bWysVMGO0zAQvSPxD5bvNG0W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BShKeQ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DD4DF5" w:rsidRPr="00FB0061" w:rsidRDefault="00DD4DF5"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7" w:name="_Hlk59582251"/>
            <w:r>
              <w:rPr>
                <w:noProof/>
              </w:rPr>
              <w:lastRenderedPageBreak/>
              <w:drawing>
                <wp:inline distT="0" distB="0" distL="0" distR="0" wp14:anchorId="1FC2DEBF" wp14:editId="11E7FFE9">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5F63437C" w:rsidR="009B48FC" w:rsidRDefault="009B48FC" w:rsidP="00195FB3">
            <w:pPr>
              <w:pStyle w:val="Caption"/>
            </w:pPr>
            <w:bookmarkStart w:id="108" w:name="_Toc60962575"/>
            <w:r>
              <w:t xml:space="preserve">Gambar </w:t>
            </w:r>
            <w:fldSimple w:instr=" STYLEREF 1 \s ">
              <w:r w:rsidR="00732B50">
                <w:rPr>
                  <w:noProof/>
                </w:rPr>
                <w:t>V</w:t>
              </w:r>
            </w:fldSimple>
            <w:r>
              <w:t>.</w:t>
            </w:r>
            <w:fldSimple w:instr=" SEQ Gambar \* ARABIC \s 1 ">
              <w:r w:rsidR="00732B50">
                <w:rPr>
                  <w:noProof/>
                </w:rPr>
                <w:t>3</w:t>
              </w:r>
            </w:fldSimple>
            <w:r>
              <w:t xml:space="preserve"> </w:t>
            </w:r>
            <w:r w:rsidRPr="00135F00">
              <w:t xml:space="preserve">Pengujian Akurasi Pada </w:t>
            </w:r>
            <w:r>
              <w:t xml:space="preserve">  </w:t>
            </w:r>
            <w:r w:rsidRPr="00135F00">
              <w:t>Nilai</w:t>
            </w:r>
            <w:r>
              <w:t xml:space="preserve"> </w:t>
            </w:r>
            <w:r w:rsidRPr="00135F00">
              <w:t>γ = 0,0001</w:t>
            </w:r>
            <w:bookmarkEnd w:id="108"/>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236FFD1E">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15C996FC" w:rsidR="009B48FC" w:rsidRDefault="009B48FC" w:rsidP="00195FB3">
            <w:pPr>
              <w:pStyle w:val="Caption"/>
            </w:pPr>
            <w:bookmarkStart w:id="109" w:name="_Toc60962576"/>
            <w:r>
              <w:t xml:space="preserve">Gambar </w:t>
            </w:r>
            <w:fldSimple w:instr=" STYLEREF 1 \s ">
              <w:r w:rsidR="00732B50">
                <w:rPr>
                  <w:noProof/>
                </w:rPr>
                <w:t>V</w:t>
              </w:r>
            </w:fldSimple>
            <w:r>
              <w:t>.</w:t>
            </w:r>
            <w:fldSimple w:instr=" SEQ Gambar \* ARABIC \s 1 ">
              <w:r w:rsidR="00732B50">
                <w:rPr>
                  <w:noProof/>
                </w:rPr>
                <w:t>4</w:t>
              </w:r>
            </w:fldSimple>
            <w:r>
              <w:t xml:space="preserve"> </w:t>
            </w:r>
            <w:r w:rsidRPr="00F173FD">
              <w:t>Pengujian Akurasi Pada Nilai γ = 0,00005</w:t>
            </w:r>
            <w:bookmarkEnd w:id="109"/>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2688" behindDoc="0" locked="0" layoutInCell="1" allowOverlap="1" wp14:anchorId="1A4E32FB" wp14:editId="45067ACF">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0D71FD3F" w:rsidR="00DD4DF5" w:rsidRPr="00310A10" w:rsidRDefault="00DD4DF5" w:rsidP="009B48FC">
                                    <w:pPr>
                                      <w:pStyle w:val="Caption"/>
                                      <w:rPr>
                                        <w:noProof/>
                                      </w:rPr>
                                    </w:pPr>
                                    <w:bookmarkStart w:id="110" w:name="_Toc60962577"/>
                                    <w:r>
                                      <w:t xml:space="preserve">Gambar </w:t>
                                    </w:r>
                                    <w:fldSimple w:instr=" STYLEREF 1 \s ">
                                      <w:r w:rsidR="00732B50">
                                        <w:rPr>
                                          <w:noProof/>
                                        </w:rPr>
                                        <w:t>V</w:t>
                                      </w:r>
                                    </w:fldSimple>
                                    <w:r>
                                      <w:t>.</w:t>
                                    </w:r>
                                    <w:fldSimple w:instr=" SEQ Gambar \* ARABIC \s 1 ">
                                      <w:r w:rsidR="00732B50">
                                        <w:rPr>
                                          <w:noProof/>
                                        </w:rPr>
                                        <w:t>5</w:t>
                                      </w:r>
                                    </w:fldSimple>
                                    <w:r>
                                      <w:t xml:space="preserve"> </w:t>
                                    </w:r>
                                    <w:r w:rsidRPr="009933D9">
                                      <w:t>Pengujian Akurasi Pada</w:t>
                                    </w:r>
                                    <w:r>
                                      <w:t xml:space="preserve"> </w:t>
                                    </w:r>
                                    <w:r w:rsidRPr="009933D9">
                                      <w:t>Nilai</w:t>
                                    </w:r>
                                    <w:r>
                                      <w:t xml:space="preserve"> </w:t>
                                    </w:r>
                                    <w:r w:rsidRPr="009933D9">
                                      <w:t>γ = 0,0000</w:t>
                                    </w:r>
                                    <w:r>
                                      <w:t>01</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3" style="position:absolute;left:0;text-align:left;margin-left:22.05pt;margin-top:195.4pt;width:214.9pt;height:193.1pt;z-index:2517626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0Y5v&#10;3g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sAIea2y&#10;Z2QCVDcxjearEg+8YcbeM8ARiUTi2Ld3+Mgr1aRU9RYlhYLfh/wuHruKu5Q0OHJTan5tGQhKqmuJ&#10;/caUdjBgMNaDIbf1UiHUCH8omnsTPwBbDWYOqn7Cv8HCnYJbTHI8K6V2MJe2G/z4N+FisfBBOIU1&#10;szfyQeM1ijz5jtjH9omB7ttisaG3alDUXne6WN8fvdhapNq3zhHbsdjzjerulY+zHK3/34+Xv+P8&#10;DwA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0Y5v3g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4"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5"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0D71FD3F" w:rsidR="00DD4DF5" w:rsidRPr="00310A10" w:rsidRDefault="00DD4DF5" w:rsidP="009B48FC">
                              <w:pPr>
                                <w:pStyle w:val="Caption"/>
                                <w:rPr>
                                  <w:noProof/>
                                </w:rPr>
                              </w:pPr>
                              <w:bookmarkStart w:id="111" w:name="_Toc60962577"/>
                              <w:r>
                                <w:t xml:space="preserve">Gambar </w:t>
                              </w:r>
                              <w:fldSimple w:instr=" STYLEREF 1 \s ">
                                <w:r w:rsidR="00732B50">
                                  <w:rPr>
                                    <w:noProof/>
                                  </w:rPr>
                                  <w:t>V</w:t>
                                </w:r>
                              </w:fldSimple>
                              <w:r>
                                <w:t>.</w:t>
                              </w:r>
                              <w:fldSimple w:instr=" SEQ Gambar \* ARABIC \s 1 ">
                                <w:r w:rsidR="00732B50">
                                  <w:rPr>
                                    <w:noProof/>
                                  </w:rPr>
                                  <w:t>5</w:t>
                                </w:r>
                              </w:fldSimple>
                              <w:r>
                                <w:t xml:space="preserve"> </w:t>
                              </w:r>
                              <w:r w:rsidRPr="009933D9">
                                <w:t>Pengujian Akurasi Pada</w:t>
                              </w:r>
                              <w:r>
                                <w:t xml:space="preserve"> </w:t>
                              </w:r>
                              <w:r w:rsidRPr="009933D9">
                                <w:t>Nilai</w:t>
                              </w:r>
                              <w:r>
                                <w:t xml:space="preserve"> </w:t>
                              </w:r>
                              <w:r w:rsidRPr="009933D9">
                                <w:t>γ = 0,0000</w:t>
                              </w:r>
                              <w:r>
                                <w:t>01</w:t>
                              </w:r>
                              <w:bookmarkEnd w:id="111"/>
                            </w:p>
                          </w:txbxContent>
                        </v:textbox>
                      </v:shape>
                      <w10:wrap type="topAndBottom"/>
                    </v:group>
                    <o:OLEObject Type="Embed" ProgID="Excel.Chart.8" ShapeID="Chart 45" DrawAspect="Content" ObjectID="_1671914689" r:id="rId67">
                      <o:FieldCodes>\s</o:FieldCodes>
                    </o:OLEObject>
                  </w:pict>
                </mc:Fallback>
              </mc:AlternateContent>
            </w:r>
            <w:r>
              <w:rPr>
                <w:noProof/>
              </w:rPr>
              <mc:AlternateContent>
                <mc:Choice Requires="wps">
                  <w:drawing>
                    <wp:anchor distT="0" distB="0" distL="114300" distR="114300" simplePos="0" relativeHeight="251759616" behindDoc="0" locked="0" layoutInCell="1" allowOverlap="1" wp14:anchorId="24A236CF" wp14:editId="7E1D7458">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47865C7F" w:rsidR="00DD4DF5" w:rsidRPr="00A27912" w:rsidRDefault="00DD4DF5" w:rsidP="009B48FC">
                                  <w:pPr>
                                    <w:pStyle w:val="Caption"/>
                                    <w:rPr>
                                      <w:rFonts w:eastAsia="WenQuanYi Micro Hei" w:cs="Lohit Devanagari"/>
                                      <w:noProof/>
                                      <w:lang w:eastAsia="zh-CN" w:bidi="hi-IN"/>
                                    </w:rPr>
                                  </w:pPr>
                                  <w:bookmarkStart w:id="112" w:name="_Toc60962578"/>
                                  <w:r>
                                    <w:t xml:space="preserve">Gambar </w:t>
                                  </w:r>
                                  <w:fldSimple w:instr=" STYLEREF 1 \s ">
                                    <w:r w:rsidR="00732B50">
                                      <w:rPr>
                                        <w:noProof/>
                                      </w:rPr>
                                      <w:t>V</w:t>
                                    </w:r>
                                  </w:fldSimple>
                                  <w:r>
                                    <w:t>.</w:t>
                                  </w:r>
                                  <w:fldSimple w:instr=" SEQ Gambar \* ARABIC \s 1 ">
                                    <w:r w:rsidR="00732B50">
                                      <w:rPr>
                                        <w:noProof/>
                                      </w:rPr>
                                      <w:t>6</w:t>
                                    </w:r>
                                  </w:fldSimple>
                                  <w:r>
                                    <w:t xml:space="preserve"> Pengujian Akurasi Pada Nilai </w:t>
                                  </w:r>
                                  <w:r w:rsidRPr="00135F00">
                                    <w:t>γ</w:t>
                                  </w:r>
                                  <w:r>
                                    <w:t xml:space="preserve"> = 0,00001</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6" type="#_x0000_t202" style="position:absolute;left:0;text-align:left;margin-left:8.35pt;margin-top:157.45pt;width:191.7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8pLw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Ae8V8pLwIAAGcEAAAOAAAAAAAAAAAAAAAAAC4C&#10;AABkcnMvZTJvRG9jLnhtbFBLAQItABQABgAIAAAAIQCakvYy4AAAAAoBAAAPAAAAAAAAAAAAAAAA&#10;AIkEAABkcnMvZG93bnJldi54bWxQSwUGAAAAAAQABADzAAAAlgUAAAAA&#10;" stroked="f">
                      <v:textbox style="mso-fit-shape-to-text:t" inset="0,0,0,0">
                        <w:txbxContent>
                          <w:p w14:paraId="61D199CE" w14:textId="47865C7F" w:rsidR="00DD4DF5" w:rsidRPr="00A27912" w:rsidRDefault="00DD4DF5" w:rsidP="009B48FC">
                            <w:pPr>
                              <w:pStyle w:val="Caption"/>
                              <w:rPr>
                                <w:rFonts w:eastAsia="WenQuanYi Micro Hei" w:cs="Lohit Devanagari"/>
                                <w:noProof/>
                                <w:lang w:eastAsia="zh-CN" w:bidi="hi-IN"/>
                              </w:rPr>
                            </w:pPr>
                            <w:bookmarkStart w:id="113" w:name="_Toc60962578"/>
                            <w:r>
                              <w:t xml:space="preserve">Gambar </w:t>
                            </w:r>
                            <w:fldSimple w:instr=" STYLEREF 1 \s ">
                              <w:r w:rsidR="00732B50">
                                <w:rPr>
                                  <w:noProof/>
                                </w:rPr>
                                <w:t>V</w:t>
                              </w:r>
                            </w:fldSimple>
                            <w:r>
                              <w:t>.</w:t>
                            </w:r>
                            <w:fldSimple w:instr=" SEQ Gambar \* ARABIC \s 1 ">
                              <w:r w:rsidR="00732B50">
                                <w:rPr>
                                  <w:noProof/>
                                </w:rPr>
                                <w:t>6</w:t>
                              </w:r>
                            </w:fldSimple>
                            <w:r>
                              <w:t xml:space="preserve"> Pengujian Akurasi Pada Nilai </w:t>
                            </w:r>
                            <w:r w:rsidRPr="00135F00">
                              <w:t>γ</w:t>
                            </w:r>
                            <w:r>
                              <w:t xml:space="preserve"> = 0,00001</w:t>
                            </w:r>
                            <w:bookmarkEnd w:id="113"/>
                          </w:p>
                        </w:txbxContent>
                      </v:textbox>
                      <w10:wrap type="topAndBottom"/>
                    </v:shape>
                  </w:pict>
                </mc:Fallback>
              </mc:AlternateContent>
            </w:r>
            <w:r>
              <w:rPr>
                <w:noProof/>
              </w:rPr>
              <w:drawing>
                <wp:anchor distT="0" distB="0" distL="114300" distR="114300" simplePos="0" relativeHeight="251758592" behindDoc="0" locked="0" layoutInCell="1" allowOverlap="1" wp14:anchorId="4B05494E" wp14:editId="24DA208F">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1664" behindDoc="0" locked="0" layoutInCell="1" allowOverlap="1" wp14:anchorId="5F1FE504" wp14:editId="65A1A6D6">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15D3031B" w:rsidR="00DD4DF5" w:rsidRPr="00A64876" w:rsidRDefault="00DD4DF5" w:rsidP="009B48FC">
                                  <w:pPr>
                                    <w:pStyle w:val="Caption"/>
                                    <w:rPr>
                                      <w:rFonts w:eastAsia="WenQuanYi Micro Hei" w:cs="Lohit Devanagari"/>
                                      <w:noProof/>
                                      <w:lang w:eastAsia="zh-CN" w:bidi="hi-IN"/>
                                    </w:rPr>
                                  </w:pPr>
                                  <w:bookmarkStart w:id="114" w:name="_Toc60962579"/>
                                  <w:r>
                                    <w:t xml:space="preserve">Gambar </w:t>
                                  </w:r>
                                  <w:fldSimple w:instr=" STYLEREF 1 \s ">
                                    <w:r w:rsidR="00732B50">
                                      <w:rPr>
                                        <w:noProof/>
                                      </w:rPr>
                                      <w:t>V</w:t>
                                    </w:r>
                                  </w:fldSimple>
                                  <w:r>
                                    <w:t>.</w:t>
                                  </w:r>
                                  <w:fldSimple w:instr=" SEQ Gambar \* ARABIC \s 1 ">
                                    <w:r w:rsidR="00732B50">
                                      <w:rPr>
                                        <w:noProof/>
                                      </w:rPr>
                                      <w:t>7</w:t>
                                    </w:r>
                                  </w:fldSimple>
                                  <w:r>
                                    <w:t xml:space="preserve"> Pengujian Akurasi Pada Nilai </w:t>
                                  </w:r>
                                  <w:r w:rsidRPr="00135F00">
                                    <w:t>γ</w:t>
                                  </w:r>
                                  <w:r>
                                    <w:t xml:space="preserve"> = 0,000005</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7" type="#_x0000_t202" style="position:absolute;left:0;text-align:left;margin-left:6.45pt;margin-top:156.6pt;width:195.0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hG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LOQ4RjECAABpBAAADgAAAAAAAAAAAAAAAAAu&#10;AgAAZHJzL2Uyb0RvYy54bWxQSwECLQAUAAYACAAAACEAQdRezN8AAAAKAQAADwAAAAAAAAAAAAAA&#10;AACLBAAAZHJzL2Rvd25yZXYueG1sUEsFBgAAAAAEAAQA8wAAAJcFAAAAAA==&#10;" stroked="f">
                      <v:textbox style="mso-fit-shape-to-text:t" inset="0,0,0,0">
                        <w:txbxContent>
                          <w:p w14:paraId="4106650B" w14:textId="15D3031B" w:rsidR="00DD4DF5" w:rsidRPr="00A64876" w:rsidRDefault="00DD4DF5" w:rsidP="009B48FC">
                            <w:pPr>
                              <w:pStyle w:val="Caption"/>
                              <w:rPr>
                                <w:rFonts w:eastAsia="WenQuanYi Micro Hei" w:cs="Lohit Devanagari"/>
                                <w:noProof/>
                                <w:lang w:eastAsia="zh-CN" w:bidi="hi-IN"/>
                              </w:rPr>
                            </w:pPr>
                            <w:bookmarkStart w:id="115" w:name="_Toc60962579"/>
                            <w:r>
                              <w:t xml:space="preserve">Gambar </w:t>
                            </w:r>
                            <w:fldSimple w:instr=" STYLEREF 1 \s ">
                              <w:r w:rsidR="00732B50">
                                <w:rPr>
                                  <w:noProof/>
                                </w:rPr>
                                <w:t>V</w:t>
                              </w:r>
                            </w:fldSimple>
                            <w:r>
                              <w:t>.</w:t>
                            </w:r>
                            <w:fldSimple w:instr=" SEQ Gambar \* ARABIC \s 1 ">
                              <w:r w:rsidR="00732B50">
                                <w:rPr>
                                  <w:noProof/>
                                </w:rPr>
                                <w:t>7</w:t>
                              </w:r>
                            </w:fldSimple>
                            <w:r>
                              <w:t xml:space="preserve"> Pengujian Akurasi Pada Nilai </w:t>
                            </w:r>
                            <w:r w:rsidRPr="00135F00">
                              <w:t>γ</w:t>
                            </w:r>
                            <w:r>
                              <w:t xml:space="preserve"> = 0,000005</w:t>
                            </w:r>
                            <w:bookmarkEnd w:id="115"/>
                          </w:p>
                        </w:txbxContent>
                      </v:textbox>
                      <w10:wrap type="topAndBottom"/>
                    </v:shape>
                  </w:pict>
                </mc:Fallback>
              </mc:AlternateContent>
            </w:r>
            <w:r>
              <w:rPr>
                <w:noProof/>
              </w:rPr>
              <w:drawing>
                <wp:anchor distT="0" distB="0" distL="114300" distR="114300" simplePos="0" relativeHeight="251760640" behindDoc="0" locked="0" layoutInCell="1" allowOverlap="1" wp14:anchorId="058A5E86" wp14:editId="2858FB0B">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7"/>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6"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6"/>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772C3DDC" w:rsidR="002D1E6F" w:rsidRPr="00CF40EE" w:rsidRDefault="002D1E6F" w:rsidP="004970DD">
      <w:pPr>
        <w:spacing w:after="0" w:line="360" w:lineRule="auto"/>
        <w:ind w:firstLine="567"/>
        <w:rPr>
          <w:color w:val="FF0000"/>
        </w:rPr>
      </w:pPr>
      <w:r w:rsidRPr="002F762D">
        <w:t xml:space="preserve">Selain </w:t>
      </w:r>
      <w:r w:rsidR="007A58BB">
        <w:t>itu,</w:t>
      </w:r>
      <w:r w:rsidRPr="002F762D">
        <w:t xml:space="preserve">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memperbesar persebaran dari proyeksi data normal, tapi </w:t>
      </w:r>
      <w:r w:rsidRPr="002F762D">
        <w:lastRenderedPageBreak/>
        <w:t xml:space="preserve">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7" w:name="_Toc61224122"/>
      <w:r w:rsidRPr="009075A3">
        <w:t xml:space="preserve">Pengujian </w:t>
      </w:r>
      <w:r w:rsidR="00A370BA">
        <w:t xml:space="preserve">Metode </w:t>
      </w:r>
      <w:r w:rsidR="00EE4EEB">
        <w:rPr>
          <w:rFonts w:cs="Times New Roman"/>
        </w:rPr>
        <w:t>Pengelompokan</w:t>
      </w:r>
      <w:bookmarkEnd w:id="117"/>
    </w:p>
    <w:p w14:paraId="655BB992" w14:textId="64664A07" w:rsidR="002D1E6F" w:rsidRPr="00221095" w:rsidRDefault="002D1E6F" w:rsidP="004970DD">
      <w:pPr>
        <w:spacing w:after="0" w:line="360" w:lineRule="auto"/>
        <w:ind w:firstLine="567"/>
      </w:pPr>
      <w:bookmarkStart w:id="118" w:name="_Hlk61268414"/>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t>penyangga</w:t>
      </w:r>
      <w:r>
        <w:rPr>
          <w:i/>
        </w:rPr>
        <w:t xml:space="preserve">. </w:t>
      </w:r>
      <w:r>
        <w:t xml:space="preserve">Karena SVM merupakan sebuah metode klasifikasi </w:t>
      </w:r>
      <w:r>
        <w:rPr>
          <w:i/>
        </w:rPr>
        <w:t>supervised</w:t>
      </w:r>
      <w:r>
        <w:t xml:space="preserve">, SVM </w:t>
      </w:r>
      <w:r>
        <w:lastRenderedPageBreak/>
        <w:t xml:space="preserve">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rsidR="008C1B2A">
        <w:rPr>
          <w:rFonts w:cs="Times New Roman"/>
        </w:rPr>
        <w:t xml:space="preserve">, metode ini disebut dengan metode </w:t>
      </w:r>
      <w:r w:rsidR="008C1B2A">
        <w:rPr>
          <w:rFonts w:cs="Times New Roman"/>
          <w:i/>
          <w:iCs/>
        </w:rPr>
        <w:t>cluster-then-label</w:t>
      </w:r>
      <w:r w:rsidR="008C1B2A">
        <w:rPr>
          <w:rFonts w:cs="Times New Roman"/>
        </w:rPr>
        <w:t xml:space="preserve">, salah satu teknik </w:t>
      </w:r>
      <w:r w:rsidR="008C1B2A">
        <w:rPr>
          <w:rFonts w:cs="Times New Roman"/>
          <w:i/>
          <w:iCs/>
        </w:rPr>
        <w:t>semi-supervised learning</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bookmarkEnd w:id="118"/>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8C1B2A">
      <w:pPr>
        <w:spacing w:after="0"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8C1B2A">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bookmarkStart w:id="119" w:name="_Hlk61268487"/>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bookmarkEnd w:id="119"/>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60544063" w:rsidR="0056089E" w:rsidRPr="0056089E" w:rsidRDefault="007446D7" w:rsidP="0056089E">
      <w:pPr>
        <w:pStyle w:val="Caption"/>
      </w:pPr>
      <w:r>
        <w:lastRenderedPageBreak/>
        <w:t xml:space="preserve">Table </w:t>
      </w:r>
      <w:fldSimple w:instr=" STYLEREF 1 \s ">
        <w:r w:rsidR="00732B50">
          <w:rPr>
            <w:noProof/>
          </w:rPr>
          <w:t>V</w:t>
        </w:r>
      </w:fldSimple>
      <w:r>
        <w:t>.</w:t>
      </w:r>
      <w:fldSimple w:instr=" SEQ Table \* ARABIC \s 1 ">
        <w:r w:rsidR="00732B50">
          <w:rPr>
            <w:noProof/>
          </w:rPr>
          <w:t>1</w:t>
        </w:r>
      </w:fldSimple>
      <w:r>
        <w:t xml:space="preserve"> </w:t>
      </w:r>
      <w:r w:rsidR="00A20134">
        <w:t xml:space="preserve">Hasil </w:t>
      </w:r>
      <w:r>
        <w:t xml:space="preserve">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0"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0"/>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dan DB</w:t>
      </w:r>
      <w:r w:rsidR="008B2D8E">
        <w:t>SCAN</w:t>
      </w:r>
      <w:r w:rsidRPr="00511BAC">
        <w:t xml:space="preserve">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30FD28F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sehingga meskipun DBSCAN dapat memberikan pengelompokan yang relatif akurat</w:t>
      </w:r>
      <w:r w:rsidR="008C1B2A">
        <w:rPr>
          <w:iCs/>
        </w:rPr>
        <w:t xml:space="preserve"> pada kondisi tersebut</w:t>
      </w:r>
      <w:r w:rsidRPr="00737FE8">
        <w:rPr>
          <w:iCs/>
        </w:rPr>
        <w:t xml:space="preserve">, namun SVM akan kesulitan untuk membuat garis pemisah untuk memisahkan data </w:t>
      </w:r>
      <w:r w:rsidR="00C26F8B">
        <w:t>salah</w:t>
      </w:r>
      <w:r w:rsidR="00C26F8B" w:rsidRPr="00E95A01">
        <w:rPr>
          <w:i/>
          <w:iCs/>
        </w:rPr>
        <w:t xml:space="preserve"> </w:t>
      </w:r>
      <w:r w:rsidRPr="00737FE8">
        <w:rPr>
          <w:iCs/>
        </w:rPr>
        <w:t xml:space="preserve">dari data normal secara akurat. </w:t>
      </w:r>
    </w:p>
    <w:p w14:paraId="1C43C4F1" w14:textId="40221792" w:rsidR="00774225" w:rsidRPr="00B54AD8" w:rsidRDefault="00774225" w:rsidP="004970DD">
      <w:pPr>
        <w:spacing w:after="0" w:line="360" w:lineRule="auto"/>
        <w:ind w:firstLine="567"/>
        <w:rPr>
          <w:iCs/>
        </w:rPr>
      </w:pPr>
      <w:bookmarkStart w:id="121"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22" w:name="_Toc61224123"/>
      <w:bookmarkStart w:id="123" w:name="_Hlk59547787"/>
      <w:bookmarkEnd w:id="121"/>
      <w:r>
        <w:t xml:space="preserve">Pengujian </w:t>
      </w:r>
      <w:r w:rsidR="00D936E5">
        <w:rPr>
          <w:iCs/>
        </w:rPr>
        <w:t>Pengelompokan</w:t>
      </w:r>
      <w:r w:rsidR="00D936E5">
        <w:t xml:space="preserve"> </w:t>
      </w:r>
      <w:r>
        <w:t>K-Means</w:t>
      </w:r>
      <w:bookmarkEnd w:id="122"/>
      <w:r>
        <w:t xml:space="preserve"> </w:t>
      </w:r>
    </w:p>
    <w:p w14:paraId="52FFBB3A" w14:textId="7EADDC45" w:rsidR="00E54988" w:rsidRPr="00E54988" w:rsidRDefault="002D1E6F" w:rsidP="00290AE2">
      <w:pPr>
        <w:spacing w:after="0" w:line="360" w:lineRule="auto"/>
        <w:ind w:firstLine="567"/>
        <w:rPr>
          <w:rFonts w:cs="Times New Roman"/>
        </w:rPr>
      </w:pPr>
      <w:bookmarkStart w:id="124" w:name="_Hlk59585853"/>
      <w:bookmarkStart w:id="125" w:name="_Hlk61269388"/>
      <w:bookmarkEnd w:id="123"/>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w:t>
      </w:r>
      <w:r w:rsidRPr="00054AAA">
        <w:lastRenderedPageBreak/>
        <w:t xml:space="preserve">mampu mengevaluasi pembentukan siku secara otomatis dan mulai mengelompokkan data gabungan apabila terdapat siku pada penggunaan 2 </w:t>
      </w:r>
      <w:r w:rsidR="00630EDB">
        <w:t>kelompok</w:t>
      </w:r>
      <w:r w:rsidRPr="00054AAA">
        <w:t xml:space="preserve">. </w:t>
      </w:r>
      <w:bookmarkEnd w:id="124"/>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3165653B" w:rsidR="00E54988" w:rsidRPr="005E3008" w:rsidRDefault="002D1E6F" w:rsidP="004970DD">
      <w:pPr>
        <w:spacing w:after="0" w:line="360" w:lineRule="auto"/>
        <w:ind w:firstLine="567"/>
        <w:rPr>
          <w:noProof/>
        </w:rPr>
      </w:pPr>
      <w:bookmarkStart w:id="126" w:name="_Hlk59586099"/>
      <w:bookmarkStart w:id="127" w:name="_Hlk61269429"/>
      <w:bookmarkEnd w:id="125"/>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26"/>
      <w:r w:rsidRPr="005E3008">
        <w:t xml:space="preserve">Apabila pada data </w:t>
      </w:r>
      <w:r w:rsidR="00433840">
        <w:rPr>
          <w:rFonts w:cs="Times New Roman"/>
        </w:rPr>
        <w:t>penyangga</w:t>
      </w:r>
      <w:r w:rsidR="008B2D8E">
        <w:t xml:space="preserve"> </w:t>
      </w:r>
      <w:r w:rsidRPr="005E3008">
        <w:t xml:space="preserve">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w:t>
      </w:r>
      <w:bookmarkEnd w:id="127"/>
      <w:r w:rsidRPr="005E3008">
        <w:t xml:space="preserve">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28" w:name="_Hlk59586386"/>
            <w:r>
              <w:rPr>
                <w:noProof/>
              </w:rPr>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59671488" w:rsidR="00DD4DF5" w:rsidRPr="00C3456C" w:rsidRDefault="00DD4DF5" w:rsidP="0004334E">
                                  <w:pPr>
                                    <w:pStyle w:val="Caption"/>
                                    <w:rPr>
                                      <w:rFonts w:eastAsia="WenQuanYi Micro Hei" w:cs="Lohit Devanagari"/>
                                      <w:noProof/>
                                      <w:lang w:eastAsia="zh-CN" w:bidi="hi-IN"/>
                                    </w:rPr>
                                  </w:pPr>
                                  <w:bookmarkStart w:id="129" w:name="_Toc60962580"/>
                                  <w:r>
                                    <w:t xml:space="preserve">Gambar </w:t>
                                  </w:r>
                                  <w:fldSimple w:instr=" STYLEREF 1 \s ">
                                    <w:r w:rsidR="00732B50">
                                      <w:rPr>
                                        <w:noProof/>
                                      </w:rPr>
                                      <w:t>V</w:t>
                                    </w:r>
                                  </w:fldSimple>
                                  <w:r>
                                    <w:t>.</w:t>
                                  </w:r>
                                  <w:fldSimple w:instr=" SEQ Gambar \* ARABIC \s 1 ">
                                    <w:r w:rsidR="00732B50">
                                      <w:rPr>
                                        <w:noProof/>
                                      </w:rPr>
                                      <w:t>8</w:t>
                                    </w:r>
                                  </w:fldSimple>
                                  <w:r>
                                    <w:t xml:space="preserve"> Nilai WCSS Minimum Pada Ukuran Referensi = 50</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78"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rM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1IKStq&#10;0min2sA+Q8vIRfw0zs8pbesoMbTkp9zB78kZYbcl1vFLgBjFienzhd1YTZJzenX9cfZpxpmk2M3V&#10;LNbIXo869OGLgppFI+dI0iVGxenBhy51SIk3eTC62Ghj4iYG1gbZSZDMTaWD6ov/lmVszLUQT3UF&#10;oyeL+Doc0Qrtvk18TK8H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eV2qzDACAABnBAAADgAAAAAAAAAAAAAAAAAu&#10;AgAAZHJzL2Uyb0RvYy54bWxQSwECLQAUAAYACAAAACEArdun6uAAAAAIAQAADwAAAAAAAAAAAAAA&#10;AACKBAAAZHJzL2Rvd25yZXYueG1sUEsFBgAAAAAEAAQA8wAAAJcFAAAAAA==&#10;" stroked="f">
                      <v:textbox style="mso-fit-shape-to-text:t" inset="0,0,0,0">
                        <w:txbxContent>
                          <w:p w14:paraId="16903DC3" w14:textId="59671488" w:rsidR="00DD4DF5" w:rsidRPr="00C3456C" w:rsidRDefault="00DD4DF5" w:rsidP="0004334E">
                            <w:pPr>
                              <w:pStyle w:val="Caption"/>
                              <w:rPr>
                                <w:rFonts w:eastAsia="WenQuanYi Micro Hei" w:cs="Lohit Devanagari"/>
                                <w:noProof/>
                                <w:lang w:eastAsia="zh-CN" w:bidi="hi-IN"/>
                              </w:rPr>
                            </w:pPr>
                            <w:bookmarkStart w:id="130" w:name="_Toc60962580"/>
                            <w:r>
                              <w:t xml:space="preserve">Gambar </w:t>
                            </w:r>
                            <w:fldSimple w:instr=" STYLEREF 1 \s ">
                              <w:r w:rsidR="00732B50">
                                <w:rPr>
                                  <w:noProof/>
                                </w:rPr>
                                <w:t>V</w:t>
                              </w:r>
                            </w:fldSimple>
                            <w:r>
                              <w:t>.</w:t>
                            </w:r>
                            <w:fldSimple w:instr=" SEQ Gambar \* ARABIC \s 1 ">
                              <w:r w:rsidR="00732B50">
                                <w:rPr>
                                  <w:noProof/>
                                </w:rPr>
                                <w:t>8</w:t>
                              </w:r>
                            </w:fldSimple>
                            <w:r>
                              <w:t xml:space="preserve"> Nilai WCSS Minimum Pada Ukuran Referensi = 50</w:t>
                            </w:r>
                            <w:bookmarkEnd w:id="130"/>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5DC7CC33" w:rsidR="00DD4DF5" w:rsidRPr="00D37A4C" w:rsidRDefault="00DD4DF5" w:rsidP="0004334E">
                                  <w:pPr>
                                    <w:pStyle w:val="Caption"/>
                                    <w:rPr>
                                      <w:rFonts w:eastAsia="WenQuanYi Micro Hei" w:cs="Lohit Devanagari"/>
                                      <w:noProof/>
                                      <w:lang w:eastAsia="zh-CN" w:bidi="hi-IN"/>
                                    </w:rPr>
                                  </w:pPr>
                                  <w:bookmarkStart w:id="131" w:name="_Toc60962581"/>
                                  <w:r>
                                    <w:t xml:space="preserve">Gambar </w:t>
                                  </w:r>
                                  <w:fldSimple w:instr=" STYLEREF 1 \s ">
                                    <w:r w:rsidR="00732B50">
                                      <w:rPr>
                                        <w:noProof/>
                                      </w:rPr>
                                      <w:t>V</w:t>
                                    </w:r>
                                  </w:fldSimple>
                                  <w:r>
                                    <w:t>.</w:t>
                                  </w:r>
                                  <w:fldSimple w:instr=" SEQ Gambar \* ARABIC \s 1 ">
                                    <w:r w:rsidR="00732B50">
                                      <w:rPr>
                                        <w:noProof/>
                                      </w:rPr>
                                      <w:t>9</w:t>
                                    </w:r>
                                  </w:fldSimple>
                                  <w:r>
                                    <w:t xml:space="preserve"> Nilai WCSS Minimum Pada Ukuran Referensi = 100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79"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kpMA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" stroked="f">
                      <v:textbox style="mso-fit-shape-to-text:t" inset="0,0,0,0">
                        <w:txbxContent>
                          <w:p w14:paraId="27D33B1D" w14:textId="5DC7CC33" w:rsidR="00DD4DF5" w:rsidRPr="00D37A4C" w:rsidRDefault="00DD4DF5" w:rsidP="0004334E">
                            <w:pPr>
                              <w:pStyle w:val="Caption"/>
                              <w:rPr>
                                <w:rFonts w:eastAsia="WenQuanYi Micro Hei" w:cs="Lohit Devanagari"/>
                                <w:noProof/>
                                <w:lang w:eastAsia="zh-CN" w:bidi="hi-IN"/>
                              </w:rPr>
                            </w:pPr>
                            <w:bookmarkStart w:id="132" w:name="_Toc60962581"/>
                            <w:r>
                              <w:t xml:space="preserve">Gambar </w:t>
                            </w:r>
                            <w:fldSimple w:instr=" STYLEREF 1 \s ">
                              <w:r w:rsidR="00732B50">
                                <w:rPr>
                                  <w:noProof/>
                                </w:rPr>
                                <w:t>V</w:t>
                              </w:r>
                            </w:fldSimple>
                            <w:r>
                              <w:t>.</w:t>
                            </w:r>
                            <w:fldSimple w:instr=" SEQ Gambar \* ARABIC \s 1 ">
                              <w:r w:rsidR="00732B50">
                                <w:rPr>
                                  <w:noProof/>
                                </w:rPr>
                                <w:t>9</w:t>
                              </w:r>
                            </w:fldSimple>
                            <w:r>
                              <w:t xml:space="preserve"> Nilai WCSS Minimum Pada Ukuran Referensi = 100</w:t>
                            </w:r>
                            <w:bookmarkEnd w:id="132"/>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32A09A1D" w:rsidR="00DD4DF5" w:rsidRPr="001F4976" w:rsidRDefault="00DD4DF5" w:rsidP="0004334E">
                                  <w:pPr>
                                    <w:pStyle w:val="Caption"/>
                                    <w:rPr>
                                      <w:rFonts w:eastAsia="WenQuanYi Micro Hei" w:cs="Lohit Devanagari"/>
                                      <w:noProof/>
                                      <w:lang w:eastAsia="zh-CN" w:bidi="hi-IN"/>
                                    </w:rPr>
                                  </w:pPr>
                                  <w:bookmarkStart w:id="133" w:name="_Toc60962582"/>
                                  <w:r>
                                    <w:t xml:space="preserve">Gambar </w:t>
                                  </w:r>
                                  <w:fldSimple w:instr=" STYLEREF 1 \s ">
                                    <w:r w:rsidR="00732B50">
                                      <w:rPr>
                                        <w:noProof/>
                                      </w:rPr>
                                      <w:t>V</w:t>
                                    </w:r>
                                  </w:fldSimple>
                                  <w:r>
                                    <w:t>.</w:t>
                                  </w:r>
                                  <w:fldSimple w:instr=" SEQ Gambar \* ARABIC \s 1 ">
                                    <w:r w:rsidR="00732B50">
                                      <w:rPr>
                                        <w:noProof/>
                                      </w:rPr>
                                      <w:t>10</w:t>
                                    </w:r>
                                  </w:fldSimple>
                                  <w:r>
                                    <w:t xml:space="preserve"> </w:t>
                                  </w:r>
                                  <w:r w:rsidRPr="00AB3CF1">
                                    <w:rPr>
                                      <w:noProof/>
                                    </w:rPr>
                                    <w:t>Nilai WCSS Minimum Pada Ukuran Referensi = 1</w:t>
                                  </w:r>
                                  <w:r>
                                    <w:rPr>
                                      <w:noProof/>
                                    </w:rPr>
                                    <w:t>5</w:t>
                                  </w:r>
                                  <w:r w:rsidRPr="00AB3CF1">
                                    <w:rPr>
                                      <w:noProof/>
                                    </w:rPr>
                                    <w:t>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0"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DFzMwwLgIAAGcEAAAOAAAAAAAAAAAAAAAAAC4CAABk&#10;cnMvZTJvRG9jLnhtbFBLAQItABQABgAIAAAAIQC4Op8h3gAAAAgBAAAPAAAAAAAAAAAAAAAAAIgE&#10;AABkcnMvZG93bnJldi54bWxQSwUGAAAAAAQABADzAAAAkwUAAAAA&#10;" stroked="f">
                      <v:textbox style="mso-fit-shape-to-text:t" inset="0,0,0,0">
                        <w:txbxContent>
                          <w:p w14:paraId="7C81CFB5" w14:textId="32A09A1D" w:rsidR="00DD4DF5" w:rsidRPr="001F4976" w:rsidRDefault="00DD4DF5" w:rsidP="0004334E">
                            <w:pPr>
                              <w:pStyle w:val="Caption"/>
                              <w:rPr>
                                <w:rFonts w:eastAsia="WenQuanYi Micro Hei" w:cs="Lohit Devanagari"/>
                                <w:noProof/>
                                <w:lang w:eastAsia="zh-CN" w:bidi="hi-IN"/>
                              </w:rPr>
                            </w:pPr>
                            <w:bookmarkStart w:id="134" w:name="_Toc60962582"/>
                            <w:r>
                              <w:t xml:space="preserve">Gambar </w:t>
                            </w:r>
                            <w:fldSimple w:instr=" STYLEREF 1 \s ">
                              <w:r w:rsidR="00732B50">
                                <w:rPr>
                                  <w:noProof/>
                                </w:rPr>
                                <w:t>V</w:t>
                              </w:r>
                            </w:fldSimple>
                            <w:r>
                              <w:t>.</w:t>
                            </w:r>
                            <w:fldSimple w:instr=" SEQ Gambar \* ARABIC \s 1 ">
                              <w:r w:rsidR="00732B50">
                                <w:rPr>
                                  <w:noProof/>
                                </w:rPr>
                                <w:t>10</w:t>
                              </w:r>
                            </w:fldSimple>
                            <w:r>
                              <w:t xml:space="preserve"> </w:t>
                            </w:r>
                            <w:r w:rsidRPr="00AB3CF1">
                              <w:rPr>
                                <w:noProof/>
                              </w:rPr>
                              <w:t>Nilai WCSS Minimum Pada Ukuran Referensi = 1</w:t>
                            </w:r>
                            <w:r>
                              <w:rPr>
                                <w:noProof/>
                              </w:rPr>
                              <w:t>5</w:t>
                            </w:r>
                            <w:r w:rsidRPr="00AB3CF1">
                              <w:rPr>
                                <w:noProof/>
                              </w:rPr>
                              <w:t>0</w:t>
                            </w:r>
                            <w:bookmarkEnd w:id="134"/>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584F6891" w:rsidR="00DD4DF5" w:rsidRPr="004B3E65" w:rsidRDefault="00DD4DF5" w:rsidP="0004334E">
                                  <w:pPr>
                                    <w:pStyle w:val="Caption"/>
                                    <w:rPr>
                                      <w:rFonts w:eastAsia="WenQuanYi Micro Hei" w:cs="Lohit Devanagari"/>
                                      <w:noProof/>
                                      <w:lang w:eastAsia="zh-CN" w:bidi="hi-IN"/>
                                    </w:rPr>
                                  </w:pPr>
                                  <w:bookmarkStart w:id="135" w:name="_Toc60962583"/>
                                  <w:r>
                                    <w:t xml:space="preserve">Gambar </w:t>
                                  </w:r>
                                  <w:fldSimple w:instr=" STYLEREF 1 \s ">
                                    <w:r w:rsidR="00732B50">
                                      <w:rPr>
                                        <w:noProof/>
                                      </w:rPr>
                                      <w:t>V</w:t>
                                    </w:r>
                                  </w:fldSimple>
                                  <w:r>
                                    <w:t>.</w:t>
                                  </w:r>
                                  <w:fldSimple w:instr=" SEQ Gambar \* ARABIC \s 1 ">
                                    <w:r w:rsidR="00732B50">
                                      <w:rPr>
                                        <w:noProof/>
                                      </w:rPr>
                                      <w:t>11</w:t>
                                    </w:r>
                                  </w:fldSimple>
                                  <w:r>
                                    <w:t xml:space="preserve"> </w:t>
                                  </w:r>
                                  <w:r w:rsidRPr="00E07098">
                                    <w:t xml:space="preserve">Nilai WCSS Minimum Pada Ukuran Referensi = </w:t>
                                  </w:r>
                                  <w:r>
                                    <w:t>200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1"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aCMQIAAGkEAAAOAAAAZHJzL2Uyb0RvYy54bWysVMFu2zAMvQ/YPwi6L06yJh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3nBm&#10;hSGRdqoL7DN0LPqIodb5nBK3jlJDRwFSevB7ckbgXYUmfgkSozhxfb7yG8tJck5v5rPb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O455oIxAgAAaQQAAA4AAAAAAAAAAAAAAAAA&#10;LgIAAGRycy9lMm9Eb2MueG1sUEsBAi0AFAAGAAgAAAAhADx6/abgAAAACQEAAA8AAAAAAAAAAAAA&#10;AAAAiwQAAGRycy9kb3ducmV2LnhtbFBLBQYAAAAABAAEAPMAAACYBQAAAAA=&#10;" stroked="f">
                      <v:textbox style="mso-fit-shape-to-text:t" inset="0,0,0,0">
                        <w:txbxContent>
                          <w:p w14:paraId="72FB1D68" w14:textId="584F6891" w:rsidR="00DD4DF5" w:rsidRPr="004B3E65" w:rsidRDefault="00DD4DF5" w:rsidP="0004334E">
                            <w:pPr>
                              <w:pStyle w:val="Caption"/>
                              <w:rPr>
                                <w:rFonts w:eastAsia="WenQuanYi Micro Hei" w:cs="Lohit Devanagari"/>
                                <w:noProof/>
                                <w:lang w:eastAsia="zh-CN" w:bidi="hi-IN"/>
                              </w:rPr>
                            </w:pPr>
                            <w:bookmarkStart w:id="136" w:name="_Toc60962583"/>
                            <w:r>
                              <w:t xml:space="preserve">Gambar </w:t>
                            </w:r>
                            <w:fldSimple w:instr=" STYLEREF 1 \s ">
                              <w:r w:rsidR="00732B50">
                                <w:rPr>
                                  <w:noProof/>
                                </w:rPr>
                                <w:t>V</w:t>
                              </w:r>
                            </w:fldSimple>
                            <w:r>
                              <w:t>.</w:t>
                            </w:r>
                            <w:fldSimple w:instr=" SEQ Gambar \* ARABIC \s 1 ">
                              <w:r w:rsidR="00732B50">
                                <w:rPr>
                                  <w:noProof/>
                                </w:rPr>
                                <w:t>11</w:t>
                              </w:r>
                            </w:fldSimple>
                            <w:r>
                              <w:t xml:space="preserve"> </w:t>
                            </w:r>
                            <w:r w:rsidRPr="00E07098">
                              <w:t xml:space="preserve">Nilai WCSS Minimum Pada Ukuran Referensi = </w:t>
                            </w:r>
                            <w:r>
                              <w:t>200</w:t>
                            </w:r>
                            <w:bookmarkEnd w:id="136"/>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7" w:name="_Hlk59587131"/>
      <w:bookmarkEnd w:id="128"/>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37"/>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55C40529" w:rsidR="00DD4DF5" w:rsidRPr="00AF2E74" w:rsidRDefault="00DD4DF5" w:rsidP="0004334E">
                            <w:pPr>
                              <w:pStyle w:val="Caption"/>
                              <w:rPr>
                                <w:noProof/>
                              </w:rPr>
                            </w:pPr>
                            <w:bookmarkStart w:id="138" w:name="_Toc60962584"/>
                            <w:r>
                              <w:t xml:space="preserve">Gambar </w:t>
                            </w:r>
                            <w:fldSimple w:instr=" STYLEREF 1 \s ">
                              <w:r w:rsidR="00732B50">
                                <w:rPr>
                                  <w:noProof/>
                                </w:rPr>
                                <w:t>V</w:t>
                              </w:r>
                            </w:fldSimple>
                            <w:r>
                              <w:t>.</w:t>
                            </w:r>
                            <w:fldSimple w:instr=" SEQ Gambar \* ARABIC \s 1 ">
                              <w:r w:rsidR="00732B50">
                                <w:rPr>
                                  <w:noProof/>
                                </w:rPr>
                                <w:t>12</w:t>
                              </w:r>
                            </w:fldSimple>
                            <w:r>
                              <w:t xml:space="preserve"> </w:t>
                            </w:r>
                            <w:r w:rsidRPr="00612025">
                              <w:t>Sampel Salah Minimum</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2"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ry0HFzICAABpBAAADgAAAAAAAAAAAAAA&#10;AAAuAgAAZHJzL2Uyb0RvYy54bWxQSwECLQAUAAYACAAAACEAJ94M0+EAAAALAQAADwAAAAAAAAAA&#10;AAAAAACMBAAAZHJzL2Rvd25yZXYueG1sUEsFBgAAAAAEAAQA8wAAAJoFAAAAAA==&#10;" stroked="f">
                <v:textbox style="mso-fit-shape-to-text:t" inset="0,0,0,0">
                  <w:txbxContent>
                    <w:p w14:paraId="623B710B" w14:textId="55C40529" w:rsidR="00DD4DF5" w:rsidRPr="00AF2E74" w:rsidRDefault="00DD4DF5" w:rsidP="0004334E">
                      <w:pPr>
                        <w:pStyle w:val="Caption"/>
                        <w:rPr>
                          <w:noProof/>
                        </w:rPr>
                      </w:pPr>
                      <w:bookmarkStart w:id="139" w:name="_Toc60962584"/>
                      <w:r>
                        <w:t xml:space="preserve">Gambar </w:t>
                      </w:r>
                      <w:fldSimple w:instr=" STYLEREF 1 \s ">
                        <w:r w:rsidR="00732B50">
                          <w:rPr>
                            <w:noProof/>
                          </w:rPr>
                          <w:t>V</w:t>
                        </w:r>
                      </w:fldSimple>
                      <w:r>
                        <w:t>.</w:t>
                      </w:r>
                      <w:fldSimple w:instr=" SEQ Gambar \* ARABIC \s 1 ">
                        <w:r w:rsidR="00732B50">
                          <w:rPr>
                            <w:noProof/>
                          </w:rPr>
                          <w:t>12</w:t>
                        </w:r>
                      </w:fldSimple>
                      <w:r>
                        <w:t xml:space="preserve"> </w:t>
                      </w:r>
                      <w:r w:rsidRPr="00612025">
                        <w:t>Sampel Salah Minimum</w:t>
                      </w:r>
                      <w:bookmarkEnd w:id="139"/>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0"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w:t>
      </w:r>
      <w:bookmarkStart w:id="141"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w:t>
      </w:r>
      <w:bookmarkEnd w:id="141"/>
      <w:r w:rsidRPr="00644B5F">
        <w:t xml:space="preserve">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40"/>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222AC782" w:rsidR="002D1E6F" w:rsidRPr="00644B5F" w:rsidRDefault="002D1E6F" w:rsidP="004970DD">
      <w:pPr>
        <w:spacing w:after="0" w:line="360" w:lineRule="auto"/>
        <w:ind w:firstLine="567"/>
      </w:pPr>
      <w:bookmarkStart w:id="142"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w:t>
      </w:r>
      <w:r w:rsidRPr="00644B5F">
        <w:lastRenderedPageBreak/>
        <w:t xml:space="preserve">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sedikit</w:t>
      </w:r>
      <w:r w:rsidR="008B2D8E">
        <w:rPr>
          <w:rFonts w:eastAsiaTheme="minorEastAsia"/>
          <w:sz w:val="23"/>
          <w:szCs w:val="23"/>
        </w:rPr>
        <w:t xml:space="preserve"> </w:t>
      </w:r>
      <w:r w:rsidRPr="00644B5F">
        <w:rPr>
          <w:rFonts w:eastAsiaTheme="minorEastAsia"/>
          <w:sz w:val="23"/>
          <w:szCs w:val="23"/>
        </w:rPr>
        <w:t xml:space="preserve">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2"/>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3" w:name="_Hlk59547800"/>
      <w:r w:rsidRPr="009075A3">
        <w:rPr>
          <w:b/>
          <w:bCs/>
        </w:rPr>
        <w:t>Penentuan Parameter</w:t>
      </w:r>
      <w:bookmarkEnd w:id="143"/>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44"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45" w:name="_Toc61224124"/>
      <w:bookmarkEnd w:id="144"/>
      <w:r>
        <w:lastRenderedPageBreak/>
        <w:t>Pembangunan</w:t>
      </w:r>
      <w:r w:rsidRPr="00BA4175">
        <w:t xml:space="preserve"> Program</w:t>
      </w:r>
      <w:bookmarkEnd w:id="145"/>
    </w:p>
    <w:p w14:paraId="107BCF1C" w14:textId="27F88F5C" w:rsidR="002D1E6F" w:rsidRPr="00BA4175" w:rsidRDefault="002D1E6F" w:rsidP="00275EDB">
      <w:pPr>
        <w:pStyle w:val="Heading3"/>
      </w:pPr>
      <w:bookmarkStart w:id="146" w:name="_Toc61224125"/>
      <w:r>
        <w:t>Tahapan Program</w:t>
      </w:r>
      <w:bookmarkEnd w:id="146"/>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lastRenderedPageBreak/>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w:t>
      </w:r>
      <w:r w:rsidR="00B1294A" w:rsidRPr="009C5D6C">
        <w:lastRenderedPageBreak/>
        <w:t xml:space="preserve">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6C4B8FB7" w:rsidR="00DD4DF5" w:rsidRPr="00F41825" w:rsidRDefault="00DD4DF5" w:rsidP="0004334E">
                              <w:pPr>
                                <w:pStyle w:val="Caption"/>
                                <w:rPr>
                                  <w:noProof/>
                                </w:rPr>
                              </w:pPr>
                              <w:bookmarkStart w:id="147" w:name="_Toc60962585"/>
                              <w:r>
                                <w:t xml:space="preserve">Gambar </w:t>
                              </w:r>
                              <w:fldSimple w:instr=" STYLEREF 1 \s ">
                                <w:r w:rsidR="00732B50">
                                  <w:rPr>
                                    <w:noProof/>
                                  </w:rPr>
                                  <w:t>V</w:t>
                                </w:r>
                              </w:fldSimple>
                              <w:r>
                                <w:t>.</w:t>
                              </w:r>
                              <w:fldSimple w:instr=" SEQ Gambar \* ARABIC \s 1 ">
                                <w:r w:rsidR="00732B50">
                                  <w:rPr>
                                    <w:noProof/>
                                  </w:rPr>
                                  <w:t>13</w:t>
                                </w:r>
                              </w:fldSimple>
                              <w:r>
                                <w:t xml:space="preserve"> </w:t>
                              </w:r>
                              <w:r w:rsidRPr="00C1790B">
                                <w:t>Akurasi Program Pada Jenis Kesalahan Dengan Variasi</w:t>
                              </w:r>
                              <w:r>
                                <w:t xml:space="preserve"> </w:t>
                              </w:r>
                              <w:r w:rsidRPr="00C1790B">
                                <w:t>Bobot Kelas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3"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wW7h3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wW7h3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4"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6C4B8FB7" w:rsidR="00DD4DF5" w:rsidRPr="00F41825" w:rsidRDefault="00DD4DF5" w:rsidP="0004334E">
                        <w:pPr>
                          <w:pStyle w:val="Caption"/>
                          <w:rPr>
                            <w:noProof/>
                          </w:rPr>
                        </w:pPr>
                        <w:bookmarkStart w:id="148" w:name="_Toc60962585"/>
                        <w:r>
                          <w:t xml:space="preserve">Gambar </w:t>
                        </w:r>
                        <w:fldSimple w:instr=" STYLEREF 1 \s ">
                          <w:r w:rsidR="00732B50">
                            <w:rPr>
                              <w:noProof/>
                            </w:rPr>
                            <w:t>V</w:t>
                          </w:r>
                        </w:fldSimple>
                        <w:r>
                          <w:t>.</w:t>
                        </w:r>
                        <w:fldSimple w:instr=" SEQ Gambar \* ARABIC \s 1 ">
                          <w:r w:rsidR="00732B50">
                            <w:rPr>
                              <w:noProof/>
                            </w:rPr>
                            <w:t>13</w:t>
                          </w:r>
                        </w:fldSimple>
                        <w:r>
                          <w:t xml:space="preserve"> </w:t>
                        </w:r>
                        <w:r w:rsidRPr="00C1790B">
                          <w:t>Akurasi Program Pada Jenis Kesalahan Dengan Variasi</w:t>
                        </w:r>
                        <w:r>
                          <w:t xml:space="preserve"> </w:t>
                        </w:r>
                        <w:r w:rsidRPr="00C1790B">
                          <w:t>Bobot Kelas</w:t>
                        </w:r>
                        <w:bookmarkEnd w:id="148"/>
                      </w:p>
                    </w:txbxContent>
                  </v:textbox>
                </v:shape>
                <v:shape id="Chart 19" o:spid="_x0000_s1085"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w:t>
      </w:r>
      <w:r w:rsidRPr="00597E8A">
        <w:lastRenderedPageBreak/>
        <w:t xml:space="preserve">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679C2198" w:rsidR="00DD4DF5" w:rsidRPr="00F426FD" w:rsidRDefault="00DD4DF5" w:rsidP="0004334E">
                              <w:pPr>
                                <w:pStyle w:val="Caption"/>
                                <w:rPr>
                                  <w:noProof/>
                                </w:rPr>
                              </w:pPr>
                              <w:bookmarkStart w:id="149" w:name="_Toc60962586"/>
                              <w:r>
                                <w:t xml:space="preserve">Gambar </w:t>
                              </w:r>
                              <w:fldSimple w:instr=" STYLEREF 1 \s ">
                                <w:r w:rsidR="00732B50">
                                  <w:rPr>
                                    <w:noProof/>
                                  </w:rPr>
                                  <w:t>V</w:t>
                                </w:r>
                              </w:fldSimple>
                              <w:r>
                                <w:t>.</w:t>
                              </w:r>
                              <w:fldSimple w:instr=" SEQ Gambar \* ARABIC \s 1 ">
                                <w:r w:rsidR="00732B50">
                                  <w:rPr>
                                    <w:noProof/>
                                  </w:rPr>
                                  <w:t>14</w:t>
                                </w:r>
                              </w:fldSimple>
                              <w:r>
                                <w:t xml:space="preserve"> </w:t>
                              </w:r>
                              <w:r w:rsidRPr="00AB2E3C">
                                <w:t>Pengaruh Bobot Kelas Pada Akurasi Klasifikasi Data Normal</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6"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1zHP0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7"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679C2198" w:rsidR="00DD4DF5" w:rsidRPr="00F426FD" w:rsidRDefault="00DD4DF5" w:rsidP="0004334E">
                        <w:pPr>
                          <w:pStyle w:val="Caption"/>
                          <w:rPr>
                            <w:noProof/>
                          </w:rPr>
                        </w:pPr>
                        <w:bookmarkStart w:id="150" w:name="_Toc60962586"/>
                        <w:r>
                          <w:t xml:space="preserve">Gambar </w:t>
                        </w:r>
                        <w:fldSimple w:instr=" STYLEREF 1 \s ">
                          <w:r w:rsidR="00732B50">
                            <w:rPr>
                              <w:noProof/>
                            </w:rPr>
                            <w:t>V</w:t>
                          </w:r>
                        </w:fldSimple>
                        <w:r>
                          <w:t>.</w:t>
                        </w:r>
                        <w:fldSimple w:instr=" SEQ Gambar \* ARABIC \s 1 ">
                          <w:r w:rsidR="00732B50">
                            <w:rPr>
                              <w:noProof/>
                            </w:rPr>
                            <w:t>14</w:t>
                          </w:r>
                        </w:fldSimple>
                        <w:r>
                          <w:t xml:space="preserve"> </w:t>
                        </w:r>
                        <w:r w:rsidRPr="00AB2E3C">
                          <w:t>Pengaruh Bobot Kelas Pada Akurasi Klasifikasi Data Normal</w:t>
                        </w:r>
                        <w:bookmarkEnd w:id="150"/>
                      </w:p>
                    </w:txbxContent>
                  </v:textbox>
                </v:shape>
                <v:shape id="Chart 33" o:spid="_x0000_s1088"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w:t>
      </w:r>
      <w:r w:rsidRPr="009C5D6C">
        <w:lastRenderedPageBreak/>
        <w:t xml:space="preserve">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65907237" w:rsidR="00CE1707" w:rsidRDefault="008C7E20" w:rsidP="008C7E20">
            <w:pPr>
              <w:pStyle w:val="Caption"/>
              <w:rPr>
                <w:color w:val="FF0000"/>
              </w:rPr>
            </w:pPr>
            <w:bookmarkStart w:id="151" w:name="_Toc60962587"/>
            <w:r>
              <w:t xml:space="preserve">Gambar </w:t>
            </w:r>
            <w:fldSimple w:instr=" STYLEREF 1 \s ">
              <w:r w:rsidR="00732B50">
                <w:rPr>
                  <w:noProof/>
                </w:rPr>
                <w:t>V</w:t>
              </w:r>
            </w:fldSimple>
            <w:r w:rsidR="004D70CE">
              <w:t>.</w:t>
            </w:r>
            <w:fldSimple w:instr=" SEQ Gambar \* ARABIC \s 1 ">
              <w:r w:rsidR="00732B50">
                <w:rPr>
                  <w:noProof/>
                </w:rPr>
                <w:t>15</w:t>
              </w:r>
            </w:fldSimple>
            <w:r>
              <w:t xml:space="preserve"> </w:t>
            </w:r>
            <w:r w:rsidRPr="008C78C6">
              <w:t>Hasil Kesimpulan Program Pada Variasi Persentasi Data Salah Pada Data Salah Tipe 2</w:t>
            </w:r>
            <w:bookmarkEnd w:id="151"/>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2D3693F6" w:rsidR="00CE1707" w:rsidRDefault="008C7E20" w:rsidP="008C7E20">
            <w:pPr>
              <w:pStyle w:val="Caption"/>
              <w:rPr>
                <w:color w:val="FF0000"/>
              </w:rPr>
            </w:pPr>
            <w:bookmarkStart w:id="152" w:name="_Toc60962588"/>
            <w:r>
              <w:t xml:space="preserve">Gambar </w:t>
            </w:r>
            <w:fldSimple w:instr=" STYLEREF 1 \s ">
              <w:r w:rsidR="00732B50">
                <w:rPr>
                  <w:noProof/>
                </w:rPr>
                <w:t>V</w:t>
              </w:r>
            </w:fldSimple>
            <w:r w:rsidR="004D70CE">
              <w:t>.</w:t>
            </w:r>
            <w:fldSimple w:instr=" SEQ Gambar \* ARABIC \s 1 ">
              <w:r w:rsidR="00732B50">
                <w:rPr>
                  <w:noProof/>
                </w:rPr>
                <w:t>16</w:t>
              </w:r>
            </w:fldSimple>
            <w:r>
              <w:t xml:space="preserve"> Hasil Kesimpulan Program Pada Variasi Persentasi Data Salah Pada Data Salah Tipe 5</w:t>
            </w:r>
            <w:bookmarkEnd w:id="152"/>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6A722A26" w:rsidR="00CE1707" w:rsidRDefault="008C7E20" w:rsidP="008C7E20">
            <w:pPr>
              <w:pStyle w:val="Caption"/>
              <w:rPr>
                <w:color w:val="FF0000"/>
              </w:rPr>
            </w:pPr>
            <w:bookmarkStart w:id="153" w:name="_Toc60962589"/>
            <w:r>
              <w:t xml:space="preserve">Gambar </w:t>
            </w:r>
            <w:fldSimple w:instr=" STYLEREF 1 \s ">
              <w:r w:rsidR="00732B50">
                <w:rPr>
                  <w:noProof/>
                </w:rPr>
                <w:t>V</w:t>
              </w:r>
            </w:fldSimple>
            <w:r w:rsidR="004D70CE">
              <w:t>.</w:t>
            </w:r>
            <w:fldSimple w:instr=" SEQ Gambar \* ARABIC \s 1 ">
              <w:r w:rsidR="00732B50">
                <w:rPr>
                  <w:noProof/>
                </w:rPr>
                <w:t>17</w:t>
              </w:r>
            </w:fldSimple>
            <w:r>
              <w:t xml:space="preserve"> Hasil Kesimpulan Program Pada Variasi Persentasi Data Salah Pada Data Salah Tipe 6</w:t>
            </w:r>
            <w:bookmarkEnd w:id="153"/>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6B84D922" w:rsidR="00CE1707" w:rsidRDefault="008C7E20" w:rsidP="008C7E20">
            <w:pPr>
              <w:pStyle w:val="Caption"/>
              <w:rPr>
                <w:color w:val="FF0000"/>
              </w:rPr>
            </w:pPr>
            <w:bookmarkStart w:id="154" w:name="_Toc60962590"/>
            <w:r>
              <w:t xml:space="preserve">Gambar </w:t>
            </w:r>
            <w:fldSimple w:instr=" STYLEREF 1 \s ">
              <w:r w:rsidR="00732B50">
                <w:rPr>
                  <w:noProof/>
                </w:rPr>
                <w:t>V</w:t>
              </w:r>
            </w:fldSimple>
            <w:r w:rsidR="004D70CE">
              <w:t>.</w:t>
            </w:r>
            <w:fldSimple w:instr=" SEQ Gambar \* ARABIC \s 1 ">
              <w:r w:rsidR="00732B50">
                <w:rPr>
                  <w:noProof/>
                </w:rPr>
                <w:t>18</w:t>
              </w:r>
            </w:fldSimple>
            <w:r>
              <w:t xml:space="preserve"> Hasil Kesimpulan Program Pada Variasi Persentasi Data Salah Pada Data Salah Tipe 7</w:t>
            </w:r>
            <w:bookmarkEnd w:id="154"/>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w:t>
      </w:r>
      <w:r w:rsidR="008B7F30">
        <w:lastRenderedPageBreak/>
        <w:t xml:space="preserve">salah tipe 5 dan 7 menghasilkan akurasi yang rendah dibandingkan pada data salah tipe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69A92FCD" w:rsidR="00623E04" w:rsidRDefault="00623E04" w:rsidP="00531F20">
            <w:pPr>
              <w:pStyle w:val="Caption"/>
            </w:pPr>
            <w:bookmarkStart w:id="155" w:name="_Toc60962591"/>
            <w:r>
              <w:t xml:space="preserve">Gambar </w:t>
            </w:r>
            <w:fldSimple w:instr=" STYLEREF 1 \s ">
              <w:r w:rsidR="00732B50">
                <w:rPr>
                  <w:noProof/>
                </w:rPr>
                <w:t>V</w:t>
              </w:r>
            </w:fldSimple>
            <w:r w:rsidR="004D70CE">
              <w:t>.</w:t>
            </w:r>
            <w:fldSimple w:instr=" SEQ Gambar \* ARABIC \s 1 ">
              <w:r w:rsidR="00732B50">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5"/>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3BCF3910" w:rsidR="00623E04" w:rsidRDefault="00623E04" w:rsidP="00531F20">
            <w:pPr>
              <w:pStyle w:val="Caption"/>
            </w:pPr>
            <w:bookmarkStart w:id="156" w:name="_Toc60962592"/>
            <w:r>
              <w:t xml:space="preserve">Gambar </w:t>
            </w:r>
            <w:fldSimple w:instr=" STYLEREF 1 \s ">
              <w:r w:rsidR="00732B50">
                <w:rPr>
                  <w:noProof/>
                </w:rPr>
                <w:t>V</w:t>
              </w:r>
            </w:fldSimple>
            <w:r w:rsidR="004D70CE">
              <w:t>.</w:t>
            </w:r>
            <w:fldSimple w:instr=" SEQ Gambar \* ARABIC \s 1 ">
              <w:r w:rsidR="00732B50">
                <w:rPr>
                  <w:noProof/>
                </w:rPr>
                <w:t>20</w:t>
              </w:r>
            </w:fldSimple>
            <w:r>
              <w:t xml:space="preserve"> </w:t>
            </w:r>
            <w:r w:rsidRPr="002645E5">
              <w:t xml:space="preserve">Hasil Kesimpulan Program Pada Variasi Persentasi Data Salah Pada Data Salah Tipe </w:t>
            </w:r>
            <w:r>
              <w:t>5</w:t>
            </w:r>
            <w:r w:rsidRPr="002645E5">
              <w:t xml:space="preserve"> Setelah Penyesuaian Parameter</w:t>
            </w:r>
            <w:bookmarkEnd w:id="156"/>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283F7777" w:rsidR="00623E04" w:rsidRDefault="00623E04" w:rsidP="00531F20">
            <w:pPr>
              <w:pStyle w:val="Caption"/>
            </w:pPr>
            <w:bookmarkStart w:id="157" w:name="_Toc60962593"/>
            <w:r>
              <w:t xml:space="preserve">Gambar </w:t>
            </w:r>
            <w:fldSimple w:instr=" STYLEREF 1 \s ">
              <w:r w:rsidR="00732B50">
                <w:rPr>
                  <w:noProof/>
                </w:rPr>
                <w:t>V</w:t>
              </w:r>
            </w:fldSimple>
            <w:r w:rsidR="004D70CE">
              <w:t>.</w:t>
            </w:r>
            <w:fldSimple w:instr=" SEQ Gambar \* ARABIC \s 1 ">
              <w:r w:rsidR="00732B50">
                <w:rPr>
                  <w:noProof/>
                </w:rPr>
                <w:t>21</w:t>
              </w:r>
            </w:fldSimple>
            <w:r>
              <w:t xml:space="preserve"> </w:t>
            </w:r>
            <w:r w:rsidRPr="00054F97">
              <w:t xml:space="preserve">Hasil Kesimpulan Program Pada Variasi Persentasi Data Salah Pada Data Salah Tipe </w:t>
            </w:r>
            <w:r>
              <w:t>6</w:t>
            </w:r>
            <w:r w:rsidRPr="00054F97">
              <w:t xml:space="preserve"> Setelah Penyesuaian Parameter</w:t>
            </w:r>
            <w:bookmarkEnd w:id="157"/>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6392A338" w:rsidR="00623E04" w:rsidRDefault="00623E04" w:rsidP="00623E04">
            <w:pPr>
              <w:pStyle w:val="Caption"/>
              <w:rPr>
                <w:noProof/>
              </w:rPr>
            </w:pPr>
            <w:bookmarkStart w:id="158" w:name="_Toc60962594"/>
            <w:r>
              <w:t xml:space="preserve">Gambar </w:t>
            </w:r>
            <w:fldSimple w:instr=" STYLEREF 1 \s ">
              <w:r w:rsidR="00732B50">
                <w:rPr>
                  <w:noProof/>
                </w:rPr>
                <w:t>V</w:t>
              </w:r>
            </w:fldSimple>
            <w:r w:rsidR="004D70CE">
              <w:t>.</w:t>
            </w:r>
            <w:fldSimple w:instr=" SEQ Gambar \* ARABIC \s 1 ">
              <w:r w:rsidR="00732B50">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58"/>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1D639295" w:rsidR="00403385" w:rsidRDefault="00403385" w:rsidP="00403385">
      <w:pPr>
        <w:pStyle w:val="Caption"/>
      </w:pPr>
      <w:bookmarkStart w:id="159" w:name="_Toc60962643"/>
      <w:r>
        <w:t xml:space="preserve">Tabel </w:t>
      </w:r>
      <w:fldSimple w:instr=" STYLEREF 1 \s ">
        <w:r w:rsidR="00732B50">
          <w:rPr>
            <w:noProof/>
          </w:rPr>
          <w:t>V</w:t>
        </w:r>
      </w:fldSimple>
      <w:r>
        <w:t>.</w:t>
      </w:r>
      <w:fldSimple w:instr=" SEQ Tabel \* ARABIC \s 1 ">
        <w:r w:rsidR="00732B50">
          <w:rPr>
            <w:noProof/>
          </w:rPr>
          <w:t>3</w:t>
        </w:r>
      </w:fldSimple>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59"/>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257CFD52" w:rsidR="00403385" w:rsidRDefault="00403385" w:rsidP="00403385">
      <w:pPr>
        <w:pStyle w:val="Caption"/>
      </w:pPr>
      <w:bookmarkStart w:id="160" w:name="_Toc60962644"/>
      <w:r>
        <w:lastRenderedPageBreak/>
        <w:t>Tabel</w:t>
      </w:r>
      <w:r w:rsidR="003257D3">
        <w:t xml:space="preserve"> </w:t>
      </w:r>
      <w:fldSimple w:instr=" STYLEREF 1 \s ">
        <w:r w:rsidR="00732B50">
          <w:rPr>
            <w:noProof/>
          </w:rPr>
          <w:t>V</w:t>
        </w:r>
      </w:fldSimple>
      <w:r>
        <w:t>.</w:t>
      </w:r>
      <w:fldSimple w:instr=" SEQ Tabel \* ARABIC \s 1 ">
        <w:r w:rsidR="00732B50">
          <w:rPr>
            <w:noProof/>
          </w:rPr>
          <w:t>4</w:t>
        </w:r>
      </w:fldSimple>
      <w:r w:rsidRPr="00403385">
        <w:rPr>
          <w:color w:val="C00000"/>
        </w:rPr>
        <w:t xml:space="preserve"> </w:t>
      </w:r>
      <w:r w:rsidR="00747EAD" w:rsidRPr="00747EAD">
        <w:t xml:space="preserve">Jumlah </w:t>
      </w:r>
      <w:r w:rsidR="00E439BD">
        <w:t>Data Yang Dibutuhkan Untuk Menghasilkan Kesimpulan Terdapat Kesalahan Proses</w:t>
      </w:r>
      <w:bookmarkEnd w:id="160"/>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lastRenderedPageBreak/>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31256B15" w:rsidR="000E2AC0" w:rsidRDefault="000E2AC0" w:rsidP="000E2AC0">
            <w:pPr>
              <w:pStyle w:val="Caption"/>
            </w:pPr>
            <w:bookmarkStart w:id="161" w:name="_Toc60962595"/>
            <w:r>
              <w:t xml:space="preserve">Gambar </w:t>
            </w:r>
            <w:fldSimple w:instr=" STYLEREF 1 \s ">
              <w:r w:rsidR="00732B50">
                <w:rPr>
                  <w:noProof/>
                </w:rPr>
                <w:t>V</w:t>
              </w:r>
            </w:fldSimple>
            <w:r w:rsidR="004D70CE">
              <w:t>.</w:t>
            </w:r>
            <w:fldSimple w:instr=" SEQ Gambar \* ARABIC \s 1 ">
              <w:r w:rsidR="00732B50">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1"/>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5F71B942" w:rsidR="000E2AC0" w:rsidRDefault="000E2AC0" w:rsidP="000E2AC0">
            <w:pPr>
              <w:pStyle w:val="Caption"/>
            </w:pPr>
            <w:bookmarkStart w:id="162" w:name="_Toc60962596"/>
            <w:r>
              <w:t xml:space="preserve">Gambar </w:t>
            </w:r>
            <w:fldSimple w:instr=" STYLEREF 1 \s ">
              <w:r w:rsidR="00732B50">
                <w:rPr>
                  <w:noProof/>
                </w:rPr>
                <w:t>V</w:t>
              </w:r>
            </w:fldSimple>
            <w:r w:rsidR="004D70CE">
              <w:t>.</w:t>
            </w:r>
            <w:fldSimple w:instr=" SEQ Gambar \* ARABIC \s 1 ">
              <w:r w:rsidR="00732B50">
                <w:rPr>
                  <w:noProof/>
                </w:rPr>
                <w:t>24</w:t>
              </w:r>
            </w:fldSimple>
            <w:r>
              <w:t xml:space="preserve"> </w:t>
            </w:r>
            <w:r w:rsidRPr="007730F4">
              <w:t xml:space="preserve">Hasil Kesimpulan Final Program Pada Data Salah Tipe </w:t>
            </w:r>
            <w:r>
              <w:t>5</w:t>
            </w:r>
            <w:bookmarkEnd w:id="162"/>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625E9908" w:rsidR="000E2AC0" w:rsidRDefault="000E2AC0" w:rsidP="000E2AC0">
            <w:pPr>
              <w:pStyle w:val="Caption"/>
            </w:pPr>
            <w:bookmarkStart w:id="163" w:name="_Toc60962597"/>
            <w:r>
              <w:t xml:space="preserve">Gambar </w:t>
            </w:r>
            <w:fldSimple w:instr=" STYLEREF 1 \s ">
              <w:r w:rsidR="00732B50">
                <w:rPr>
                  <w:noProof/>
                </w:rPr>
                <w:t>V</w:t>
              </w:r>
            </w:fldSimple>
            <w:r w:rsidR="004D70CE">
              <w:t>.</w:t>
            </w:r>
            <w:fldSimple w:instr=" SEQ Gambar \* ARABIC \s 1 ">
              <w:r w:rsidR="00732B50">
                <w:rPr>
                  <w:noProof/>
                </w:rPr>
                <w:t>25</w:t>
              </w:r>
            </w:fldSimple>
            <w:r>
              <w:t xml:space="preserve"> </w:t>
            </w:r>
            <w:r w:rsidRPr="00431A85">
              <w:t xml:space="preserve">Hasil Kesimpulan Final Program Pada Data Salah Tipe </w:t>
            </w:r>
            <w:r>
              <w:t>6</w:t>
            </w:r>
            <w:bookmarkEnd w:id="163"/>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0D9A708E" w:rsidR="000E2AC0" w:rsidRDefault="000E2AC0" w:rsidP="000E2AC0">
            <w:pPr>
              <w:pStyle w:val="Caption"/>
            </w:pPr>
            <w:bookmarkStart w:id="164" w:name="_Toc60962598"/>
            <w:r>
              <w:t xml:space="preserve">Gambar </w:t>
            </w:r>
            <w:fldSimple w:instr=" STYLEREF 1 \s ">
              <w:r w:rsidR="00732B50">
                <w:rPr>
                  <w:noProof/>
                </w:rPr>
                <w:t>V</w:t>
              </w:r>
            </w:fldSimple>
            <w:r w:rsidR="004D70CE">
              <w:t>.</w:t>
            </w:r>
            <w:fldSimple w:instr=" SEQ Gambar \* ARABIC \s 1 ">
              <w:r w:rsidR="00732B50">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4"/>
          </w:p>
        </w:tc>
      </w:tr>
    </w:tbl>
    <w:p w14:paraId="07B090D9" w14:textId="77777777" w:rsidR="00FC0F9D" w:rsidRDefault="00FC0F9D" w:rsidP="00DF030B">
      <w:pPr>
        <w:spacing w:after="0" w:line="360" w:lineRule="auto"/>
      </w:pPr>
    </w:p>
    <w:p w14:paraId="6BCC79FB" w14:textId="1229357E"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r w:rsidR="0095242E">
        <w:t xml:space="preserve"> Pada data latih setelah penyesuaian parameter, program mendeteksi kesalahan setelah terdapat data salah sejumlah 34, 30, 26, dan 17 untuk data salah tipe 2, 5, 6, dan 7 secara berurutan.</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5" w:name="_Toc61224126"/>
      <w:r w:rsidRPr="00F15C9A">
        <w:t>Pengujian Program Menggunakan Data Validasi</w:t>
      </w:r>
      <w:bookmarkEnd w:id="165"/>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48DB0E27" w:rsidR="00DD4DF5" w:rsidRPr="006F3F55" w:rsidRDefault="00DD4DF5" w:rsidP="00896F72">
                              <w:pPr>
                                <w:pStyle w:val="Caption"/>
                                <w:rPr>
                                  <w:noProof/>
                                </w:rPr>
                              </w:pPr>
                              <w:bookmarkStart w:id="166" w:name="_Toc60962599"/>
                              <w:r>
                                <w:t xml:space="preserve">Gambar </w:t>
                              </w:r>
                              <w:fldSimple w:instr=" STYLEREF 1 \s ">
                                <w:r w:rsidR="00732B50">
                                  <w:rPr>
                                    <w:noProof/>
                                  </w:rPr>
                                  <w:t>V</w:t>
                                </w:r>
                              </w:fldSimple>
                              <w:r>
                                <w:t>.</w:t>
                              </w:r>
                              <w:fldSimple w:instr=" SEQ Gambar \* ARABIC \s 1 ">
                                <w:r w:rsidR="00732B50">
                                  <w:rPr>
                                    <w:noProof/>
                                  </w:rPr>
                                  <w:t>27</w:t>
                                </w:r>
                              </w:fldSimple>
                              <w:r>
                                <w:t xml:space="preserve"> </w:t>
                              </w:r>
                              <w:r w:rsidRPr="00431A85">
                                <w:t xml:space="preserve">Hasil Kesimpulan Final Program Pada Data </w:t>
                              </w:r>
                              <w:r>
                                <w:t>Validasi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89"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HAhG6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fEG5U+IxGg2nFpNF8XeOENM/aeAc5H7Gac+fYOH1mp6oSqzqIkV/D7lN+dx6LiLiU1ztuE&#10;ml87BoKS8lpiud1w7g3ojU1vyF21Ugg1xL+J5t7ED8CWvZmBqp7wV7B0t+AWkxzvSqjtzZVtpz7+&#10;SrhYLv0hHMGa2Rv5oLGLQk++I/axeWKgu7JYLOit6gV1VJ32rK+PXu4sUu1L54htWez4RnF3wsdB&#10;jta/2+Pwa1z8AQ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BwIRug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0"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1"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48DB0E27" w:rsidR="00DD4DF5" w:rsidRPr="006F3F55" w:rsidRDefault="00DD4DF5" w:rsidP="00896F72">
                        <w:pPr>
                          <w:pStyle w:val="Caption"/>
                          <w:rPr>
                            <w:noProof/>
                          </w:rPr>
                        </w:pPr>
                        <w:bookmarkStart w:id="167" w:name="_Toc60962599"/>
                        <w:r>
                          <w:t xml:space="preserve">Gambar </w:t>
                        </w:r>
                        <w:fldSimple w:instr=" STYLEREF 1 \s ">
                          <w:r w:rsidR="00732B50">
                            <w:rPr>
                              <w:noProof/>
                            </w:rPr>
                            <w:t>V</w:t>
                          </w:r>
                        </w:fldSimple>
                        <w:r>
                          <w:t>.</w:t>
                        </w:r>
                        <w:fldSimple w:instr=" SEQ Gambar \* ARABIC \s 1 ">
                          <w:r w:rsidR="00732B50">
                            <w:rPr>
                              <w:noProof/>
                            </w:rPr>
                            <w:t>27</w:t>
                          </w:r>
                        </w:fldSimple>
                        <w:r>
                          <w:t xml:space="preserve"> </w:t>
                        </w:r>
                        <w:r w:rsidRPr="00431A85">
                          <w:t xml:space="preserve">Hasil Kesimpulan Final Program Pada Data </w:t>
                        </w:r>
                        <w:r>
                          <w:t>Validasi</w:t>
                        </w:r>
                        <w:bookmarkEnd w:id="167"/>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4941964F" w:rsidR="00AC1864" w:rsidRDefault="00AC1864" w:rsidP="00AC1864">
            <w:pPr>
              <w:pStyle w:val="Caption"/>
            </w:pPr>
            <w:bookmarkStart w:id="168" w:name="_Toc60962600"/>
            <w:r>
              <w:t xml:space="preserve">Gambar </w:t>
            </w:r>
            <w:fldSimple w:instr=" STYLEREF 1 \s ">
              <w:r w:rsidR="00732B50">
                <w:rPr>
                  <w:noProof/>
                </w:rPr>
                <w:t>V</w:t>
              </w:r>
            </w:fldSimple>
            <w:r w:rsidR="004D70CE">
              <w:t>.</w:t>
            </w:r>
            <w:fldSimple w:instr=" SEQ Gambar \* ARABIC \s 1 ">
              <w:r w:rsidR="00732B50">
                <w:rPr>
                  <w:noProof/>
                </w:rPr>
                <w:t>28</w:t>
              </w:r>
            </w:fldSimple>
            <w:r>
              <w:t xml:space="preserve"> Data Normal Pada Bacaan Sensor FC1</w:t>
            </w:r>
            <w:bookmarkEnd w:id="168"/>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2CAFE131" w:rsidR="00AC1864" w:rsidRDefault="00AC1864" w:rsidP="00AC1864">
            <w:pPr>
              <w:pStyle w:val="Caption"/>
            </w:pPr>
            <w:bookmarkStart w:id="169" w:name="_Toc60962601"/>
            <w:r>
              <w:t xml:space="preserve">Gambar </w:t>
            </w:r>
            <w:fldSimple w:instr=" STYLEREF 1 \s ">
              <w:r w:rsidR="00732B50">
                <w:rPr>
                  <w:noProof/>
                </w:rPr>
                <w:t>V</w:t>
              </w:r>
            </w:fldSimple>
            <w:r w:rsidR="004D70CE">
              <w:t>.</w:t>
            </w:r>
            <w:fldSimple w:instr=" SEQ Gambar \* ARABIC \s 1 ">
              <w:r w:rsidR="00732B50">
                <w:rPr>
                  <w:noProof/>
                </w:rPr>
                <w:t>29</w:t>
              </w:r>
            </w:fldSimple>
            <w:r>
              <w:t xml:space="preserve"> Data Normal Pada Bacaan Sensor FC2</w:t>
            </w:r>
            <w:bookmarkEnd w:id="169"/>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4"/>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 xml:space="preserve">dapat diatasi dengan </w:t>
      </w:r>
      <w:r w:rsidR="00163867">
        <w:rPr>
          <w:rFonts w:cs="Times New Roman"/>
        </w:rPr>
        <w:lastRenderedPageBreak/>
        <w:t>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7B2E724A" w:rsidR="00DD4DF5" w:rsidRPr="00D1031C" w:rsidRDefault="00DD4DF5" w:rsidP="009C5D6C">
                              <w:pPr>
                                <w:pStyle w:val="Caption"/>
                                <w:rPr>
                                  <w:noProof/>
                                </w:rPr>
                              </w:pPr>
                              <w:bookmarkStart w:id="170" w:name="_Toc60962602"/>
                              <w:r>
                                <w:t xml:space="preserve">Gambar </w:t>
                              </w:r>
                              <w:fldSimple w:instr=" STYLEREF 1 \s ">
                                <w:r w:rsidR="00732B50">
                                  <w:rPr>
                                    <w:noProof/>
                                  </w:rPr>
                                  <w:t>V</w:t>
                                </w:r>
                              </w:fldSimple>
                              <w:r>
                                <w:t>.</w:t>
                              </w:r>
                              <w:fldSimple w:instr=" SEQ Gambar \* ARABIC \s 1 ">
                                <w:r w:rsidR="00732B50">
                                  <w:rPr>
                                    <w:noProof/>
                                  </w:rPr>
                                  <w:t>30</w:t>
                                </w:r>
                              </w:fldSimple>
                              <w:r>
                                <w:t xml:space="preserve"> Pengujian Program Pada Data Validasi Dengan Ukuran Referensi Sebesar 350 Sampel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2"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Dh94VX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3"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4"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7B2E724A" w:rsidR="00DD4DF5" w:rsidRPr="00D1031C" w:rsidRDefault="00DD4DF5" w:rsidP="009C5D6C">
                        <w:pPr>
                          <w:pStyle w:val="Caption"/>
                          <w:rPr>
                            <w:noProof/>
                          </w:rPr>
                        </w:pPr>
                        <w:bookmarkStart w:id="171" w:name="_Toc60962602"/>
                        <w:r>
                          <w:t xml:space="preserve">Gambar </w:t>
                        </w:r>
                        <w:fldSimple w:instr=" STYLEREF 1 \s ">
                          <w:r w:rsidR="00732B50">
                            <w:rPr>
                              <w:noProof/>
                            </w:rPr>
                            <w:t>V</w:t>
                          </w:r>
                        </w:fldSimple>
                        <w:r>
                          <w:t>.</w:t>
                        </w:r>
                        <w:fldSimple w:instr=" SEQ Gambar \* ARABIC \s 1 ">
                          <w:r w:rsidR="00732B50">
                            <w:rPr>
                              <w:noProof/>
                            </w:rPr>
                            <w:t>30</w:t>
                          </w:r>
                        </w:fldSimple>
                        <w:r>
                          <w:t xml:space="preserve"> Pengujian Program Pada Data Validasi Dengan Ukuran Referensi Sebesar 350 Sampel</w:t>
                        </w:r>
                        <w:bookmarkEnd w:id="171"/>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3F6D0B24" w:rsidR="009E40DB" w:rsidRPr="001513CF" w:rsidRDefault="00BD2142" w:rsidP="0095242E">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w:t>
      </w:r>
      <w:r w:rsidR="0095242E">
        <w:rPr>
          <w:rFonts w:cs="Times New Roman"/>
        </w:rPr>
        <w:t xml:space="preserve"> </w:t>
      </w:r>
      <w:r>
        <w:rPr>
          <w:rFonts w:cs="Times New Roman"/>
        </w:rPr>
        <w:t xml:space="preserve">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w:t>
      </w:r>
      <w:r w:rsidR="0095242E">
        <w:rPr>
          <w:rFonts w:cs="Times New Roman"/>
        </w:rPr>
        <w:t xml:space="preserve"> Pada data validasi, program mendeteksi kesalahan setelah terdapat 10 data salah.</w:t>
      </w:r>
      <w:r w:rsidR="001513CF">
        <w:rPr>
          <w:rFonts w:cs="Times New Roman"/>
        </w:rPr>
        <w:t xml:space="preserve">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2" w:name="_Toc61224127"/>
      <w:r w:rsidRPr="00944E0B">
        <w:rPr>
          <w:rFonts w:cs="Times New Roman"/>
        </w:rPr>
        <w:t>KESIMPULAN DAN SARAN</w:t>
      </w:r>
      <w:bookmarkEnd w:id="172"/>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3" w:name="_Toc61224128"/>
      <w:r w:rsidRPr="00944E0B">
        <w:rPr>
          <w:rFonts w:cs="Times New Roman"/>
        </w:rPr>
        <w:t>Kesimpulan</w:t>
      </w:r>
      <w:bookmarkEnd w:id="173"/>
    </w:p>
    <w:p w14:paraId="76FDCD1F" w14:textId="5D6184D6"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B6770A">
        <w:rPr>
          <w:rFonts w:cs="Times New Roman"/>
        </w:rPr>
        <w:t xml:space="preserve">.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195FB3">
        <w:t>k-</w:t>
      </w:r>
      <w:r w:rsidR="00195FB3" w:rsidRPr="00195FB3">
        <w:rPr>
          <w:i/>
          <w:iCs/>
        </w:rPr>
        <w:t>means</w:t>
      </w:r>
      <w:r w:rsidR="00195FB3">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303D2D5D"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t>
      </w:r>
      <w:r w:rsidR="0027167F">
        <w:rPr>
          <w:rFonts w:cs="Times New Roman"/>
        </w:rPr>
        <w:t xml:space="preserve">Pada data latih, kesalahan terdeteksi setelah terdapat 34, 30, 26, dan 17 data salah untuk tipe data salah yang digunakan, sedangkan pada data validasi, dibutuhkan 10 data salah. </w:t>
      </w:r>
      <w:r w:rsidR="0096010E">
        <w:rPr>
          <w:rFonts w:cs="Times New Roman"/>
        </w:rPr>
        <w:t xml:space="preserve">Walaupun demikian, harus dilakukan penyesuaian parameter terlebih dahulu agar didapatkan hasil yang optimum pada </w:t>
      </w:r>
      <w:r w:rsidR="0096010E">
        <w:rPr>
          <w:rFonts w:cs="Times New Roman"/>
        </w:rPr>
        <w:lastRenderedPageBreak/>
        <w:t xml:space="preserve">data latih dan data 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74" w:name="_Toc61224129"/>
      <w:r w:rsidRPr="00944E0B">
        <w:rPr>
          <w:rFonts w:cs="Times New Roman"/>
        </w:rPr>
        <w:t>Saran</w:t>
      </w:r>
      <w:bookmarkEnd w:id="174"/>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5" w:name="_Toc61224130"/>
          <w:r w:rsidRPr="00944E0B">
            <w:rPr>
              <w:rFonts w:cs="Times New Roman"/>
            </w:rPr>
            <w:t>DAFTAR PUSTAKA</w:t>
          </w:r>
          <w:bookmarkEnd w:id="175"/>
        </w:p>
        <w:p w14:paraId="7A432202" w14:textId="095DF248" w:rsidR="002406B3" w:rsidRPr="002406B3" w:rsidRDefault="00466392" w:rsidP="002406B3">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406B3" w:rsidRPr="002406B3">
            <w:rPr>
              <w:rFonts w:cs="Times New Roman"/>
              <w:noProof/>
              <w:szCs w:val="24"/>
            </w:rPr>
            <w:t>[1]</w:t>
          </w:r>
          <w:r w:rsidR="002406B3" w:rsidRPr="002406B3">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406B3" w:rsidRPr="002406B3">
            <w:rPr>
              <w:rFonts w:cs="Times New Roman"/>
              <w:i/>
              <w:iCs/>
              <w:noProof/>
              <w:szCs w:val="24"/>
            </w:rPr>
            <w:t>Chemom. Intell. Lab. Syst.</w:t>
          </w:r>
          <w:r w:rsidR="002406B3" w:rsidRPr="002406B3">
            <w:rPr>
              <w:rFonts w:cs="Times New Roman"/>
              <w:noProof/>
              <w:szCs w:val="24"/>
            </w:rPr>
            <w:t>, vol. 50, no. 2, pp. 243–252, 2000, doi: 10.1016/S0169-7439(99)00061-1.</w:t>
          </w:r>
        </w:p>
        <w:p w14:paraId="7C7C90E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w:t>
          </w:r>
          <w:r w:rsidRPr="002406B3">
            <w:rPr>
              <w:rFonts w:cs="Times New Roman"/>
              <w:noProof/>
              <w:szCs w:val="24"/>
            </w:rPr>
            <w:tab/>
            <w:t xml:space="preserve">Y. J. Yoo, “Data-driven fault detection process using correlation based clustering,” </w:t>
          </w:r>
          <w:r w:rsidRPr="002406B3">
            <w:rPr>
              <w:rFonts w:cs="Times New Roman"/>
              <w:i/>
              <w:iCs/>
              <w:noProof/>
              <w:szCs w:val="24"/>
            </w:rPr>
            <w:t>Comput. Ind.</w:t>
          </w:r>
          <w:r w:rsidRPr="002406B3">
            <w:rPr>
              <w:rFonts w:cs="Times New Roman"/>
              <w:noProof/>
              <w:szCs w:val="24"/>
            </w:rPr>
            <w:t>, vol. 122, p. 103279, 2020, doi: 10.1016/j.compind.2020.103279.</w:t>
          </w:r>
        </w:p>
        <w:p w14:paraId="51CFB03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w:t>
          </w:r>
          <w:r w:rsidRPr="002406B3">
            <w:rPr>
              <w:rFonts w:cs="Times New Roman"/>
              <w:noProof/>
              <w:szCs w:val="24"/>
            </w:rPr>
            <w:tab/>
            <w:t xml:space="preserve">S. Yin, X. Gao, H. R. Karimi, and X. Zhu, “Study on support vector machine-based fault detection in Tennessee Eastman process,” </w:t>
          </w:r>
          <w:r w:rsidRPr="002406B3">
            <w:rPr>
              <w:rFonts w:cs="Times New Roman"/>
              <w:i/>
              <w:iCs/>
              <w:noProof/>
              <w:szCs w:val="24"/>
            </w:rPr>
            <w:t>Abstr. Appl. Anal.</w:t>
          </w:r>
          <w:r w:rsidRPr="002406B3">
            <w:rPr>
              <w:rFonts w:cs="Times New Roman"/>
              <w:noProof/>
              <w:szCs w:val="24"/>
            </w:rPr>
            <w:t>, vol. 2014, 2014, doi: 10.1155/2014/836895.</w:t>
          </w:r>
        </w:p>
        <w:p w14:paraId="27A897D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[4]</w:t>
          </w:r>
          <w:r w:rsidRPr="002406B3">
            <w:rPr>
              <w:rFonts w:cs="Times New Roman"/>
              <w:noProof/>
              <w:szCs w:val="24"/>
            </w:rPr>
            <w:tab/>
            <w:t>Y. C. A. P. Reddy, P. Viswanath, and B. E. Reddy, “Semi - supervised learning : a brief review,” vol. 7, pp. 81–85, 2018.</w:t>
          </w:r>
        </w:p>
        <w:p w14:paraId="09D59C6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[5]</w:t>
          </w:r>
          <w:r w:rsidRPr="002406B3">
            <w:rPr>
              <w:rFonts w:cs="Times New Roman"/>
              <w:noProof/>
              <w:szCs w:val="24"/>
            </w:rPr>
            <w:tab/>
            <w:t xml:space="preserve">K. Y. Chen, L. S. Chen, M. C. Chen, and C. L. Lee, “Using SVM based method for equipment fault detection in a thermal power plant,” </w:t>
          </w:r>
          <w:r w:rsidRPr="002406B3">
            <w:rPr>
              <w:rFonts w:cs="Times New Roman"/>
              <w:i/>
              <w:iCs/>
              <w:noProof/>
              <w:szCs w:val="24"/>
            </w:rPr>
            <w:t>Comput. Ind.</w:t>
          </w:r>
          <w:r w:rsidRPr="002406B3">
            <w:rPr>
              <w:rFonts w:cs="Times New Roman"/>
              <w:noProof/>
              <w:szCs w:val="24"/>
            </w:rPr>
            <w:t>, vol. 62, no. 1, pp. 42–50, 2011, doi: 10.1016/j.compind.2010.05.013.</w:t>
          </w:r>
        </w:p>
        <w:p w14:paraId="62DDBC9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[6]</w:t>
          </w:r>
          <w:r w:rsidRPr="002406B3">
            <w:rPr>
              <w:rFonts w:cs="Times New Roman"/>
              <w:noProof/>
              <w:szCs w:val="24"/>
            </w:rPr>
            <w:tab/>
            <w:t xml:space="preserve">N. G. Lo, J. M. Flaus, and O. Adrot, “Review of Machine Learning Approaches in Fault Diagnosis applied to IoT Systems,” </w:t>
          </w:r>
          <w:r w:rsidRPr="002406B3">
            <w:rPr>
              <w:rFonts w:cs="Times New Roman"/>
              <w:i/>
              <w:iCs/>
              <w:noProof/>
              <w:szCs w:val="24"/>
            </w:rPr>
            <w:t>2019 Int. Conf. Control. Autom. Diagnosis, ICCAD 2019 - Proc.</w:t>
          </w:r>
          <w:r w:rsidRPr="002406B3">
            <w:rPr>
              <w:rFonts w:cs="Times New Roman"/>
              <w:noProof/>
              <w:szCs w:val="24"/>
            </w:rPr>
            <w:t>, 2019, doi: 10.1109/ICCAD46983.2019.9037949.</w:t>
          </w:r>
        </w:p>
        <w:p w14:paraId="6F99986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[7]</w:t>
          </w:r>
          <w:r w:rsidRPr="002406B3">
            <w:rPr>
              <w:rFonts w:cs="Times New Roman"/>
              <w:noProof/>
              <w:szCs w:val="24"/>
            </w:rPr>
            <w:tab/>
            <w:t>W. Liu, Z. Peng, and D. Cui, “A Review of Industrial Fault Diagnosis Based on Data-driven Methods,” vol. 147, no. Ncce, pp. 889–893, 2018, doi: 10.2991/ncce-18.2018.148.</w:t>
          </w:r>
        </w:p>
        <w:p w14:paraId="7279225A"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[8]</w:t>
          </w:r>
          <w:r w:rsidRPr="002406B3">
            <w:rPr>
              <w:rFonts w:cs="Times New Roman"/>
              <w:noProof/>
              <w:szCs w:val="24"/>
            </w:rPr>
            <w:tab/>
            <w:t xml:space="preserve">A. Hajj Hassan, S. Lambert-Lacroix, and F. Pasqualini, “Real-Time Fault Detection in Semiconductor Using One-Class Support Vector Machines,” </w:t>
          </w:r>
          <w:r w:rsidRPr="002406B3">
            <w:rPr>
              <w:rFonts w:cs="Times New Roman"/>
              <w:i/>
              <w:iCs/>
              <w:noProof/>
              <w:szCs w:val="24"/>
            </w:rPr>
            <w:t>Int. J. Comput. Theory Eng.</w:t>
          </w:r>
          <w:r w:rsidRPr="002406B3">
            <w:rPr>
              <w:rFonts w:cs="Times New Roman"/>
              <w:noProof/>
              <w:szCs w:val="24"/>
            </w:rPr>
            <w:t>, vol. 7, no. 3, pp. 191–196, 2015, doi: 10.7763/ijcte.2015.v7.955.</w:t>
          </w:r>
        </w:p>
        <w:p w14:paraId="2C27BCA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[9]</w:t>
          </w:r>
          <w:r w:rsidRPr="002406B3">
            <w:rPr>
              <w:rFonts w:cs="Times New Roman"/>
              <w:noProof/>
              <w:szCs w:val="24"/>
            </w:rPr>
            <w:tab/>
            <w:t xml:space="preserve">A. Albalate, A. Suchindranath, D. Suendermann, and W. Minker, “A semi-supervised cluster-and-label approach for utterance classification,” </w:t>
          </w:r>
          <w:r w:rsidRPr="002406B3">
            <w:rPr>
              <w:rFonts w:cs="Times New Roman"/>
              <w:i/>
              <w:iCs/>
              <w:noProof/>
              <w:szCs w:val="24"/>
            </w:rPr>
            <w:t>Proc. 11th Annu. Conf. Int. Speech Commun. Assoc. INTERSPEECH 2010</w:t>
          </w:r>
          <w:r w:rsidRPr="002406B3">
            <w:rPr>
              <w:rFonts w:cs="Times New Roman"/>
              <w:noProof/>
              <w:szCs w:val="24"/>
            </w:rPr>
            <w:t>, pp. 2510–2513, 2010.</w:t>
          </w:r>
        </w:p>
        <w:p w14:paraId="0B7DF49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[10]</w:t>
          </w:r>
          <w:r w:rsidRPr="002406B3">
            <w:rPr>
              <w:rFonts w:cs="Times New Roman"/>
              <w:noProof/>
              <w:szCs w:val="24"/>
            </w:rPr>
            <w:tab/>
            <w:t xml:space="preserve">J. Liu, Y. F. Li, and E. Zio, “A SVM framework for fault detection of the braking system in a high speed train,” </w:t>
          </w:r>
          <w:r w:rsidRPr="002406B3">
            <w:rPr>
              <w:rFonts w:cs="Times New Roman"/>
              <w:i/>
              <w:iCs/>
              <w:noProof/>
              <w:szCs w:val="24"/>
            </w:rPr>
            <w:t>Mech. Syst. Signal Process.</w:t>
          </w:r>
          <w:r w:rsidRPr="002406B3">
            <w:rPr>
              <w:rFonts w:cs="Times New Roman"/>
              <w:noProof/>
              <w:szCs w:val="24"/>
            </w:rPr>
            <w:t>, vol. 87, no. August 2016, pp. 401–409, 2017, doi: 10.1016/j.ymssp.2016.10.034.</w:t>
          </w:r>
        </w:p>
        <w:p w14:paraId="7A1C2F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[11]</w:t>
          </w:r>
          <w:r w:rsidRPr="002406B3">
            <w:rPr>
              <w:rFonts w:cs="Times New Roman"/>
              <w:noProof/>
              <w:szCs w:val="24"/>
            </w:rPr>
            <w:tab/>
            <w:t xml:space="preserve">Z. M. Hira and D. F. Gillies, “A Review of Feature Selection and Feature Extraction Methods Applied on Microarray Data,” </w:t>
          </w:r>
          <w:r w:rsidRPr="002406B3">
            <w:rPr>
              <w:rFonts w:cs="Times New Roman"/>
              <w:i/>
              <w:iCs/>
              <w:noProof/>
              <w:szCs w:val="24"/>
            </w:rPr>
            <w:t>Comput. Math. Methods Med.</w:t>
          </w:r>
          <w:r w:rsidRPr="002406B3">
            <w:rPr>
              <w:rFonts w:cs="Times New Roman"/>
              <w:noProof/>
              <w:szCs w:val="24"/>
            </w:rPr>
            <w:t xml:space="preserve">, vol. 2015, no. 1, pp. 2–4, 2015, [Online]. Available: </w:t>
          </w:r>
          <w:r w:rsidRPr="002406B3">
            <w:rPr>
              <w:rFonts w:cs="Times New Roman"/>
              <w:noProof/>
              <w:szCs w:val="24"/>
            </w:rPr>
            <w:lastRenderedPageBreak/>
            <w:t>http://dx.doi.org/10.1155/2015/.</w:t>
          </w:r>
        </w:p>
        <w:p w14:paraId="265AE104"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[12]</w:t>
          </w:r>
          <w:r w:rsidRPr="002406B3">
            <w:rPr>
              <w:rFonts w:cs="Times New Roman"/>
              <w:noProof/>
              <w:szCs w:val="24"/>
            </w:rPr>
            <w:tab/>
            <w:t xml:space="preserve">J. Yang, Z. Jin, J. Y. Yang, D. Zhang, and A. F. Frangi, “Essence of kernel Fisher discriminant: KPCA plus LDA,” </w:t>
          </w:r>
          <w:r w:rsidRPr="002406B3">
            <w:rPr>
              <w:rFonts w:cs="Times New Roman"/>
              <w:i/>
              <w:iCs/>
              <w:noProof/>
              <w:szCs w:val="24"/>
            </w:rPr>
            <w:t>Pattern Recognit.</w:t>
          </w:r>
          <w:r w:rsidRPr="002406B3">
            <w:rPr>
              <w:rFonts w:cs="Times New Roman"/>
              <w:noProof/>
              <w:szCs w:val="24"/>
            </w:rPr>
            <w:t>, vol. 37, no. 10, pp. 2097–2100, 2004, doi: 10.1016/j.patcog.2003.10.015.</w:t>
          </w:r>
        </w:p>
        <w:p w14:paraId="0777279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[13]</w:t>
          </w:r>
          <w:r w:rsidRPr="002406B3">
            <w:rPr>
              <w:rFonts w:cs="Times New Roman"/>
              <w:noProof/>
              <w:szCs w:val="24"/>
            </w:rPr>
            <w:tab/>
            <w:t xml:space="preserve">Z. B. Zhu and Z. H. Song, “A novel fault diagnosis system using pattern classification on kernel FDA subspace,” </w:t>
          </w:r>
          <w:r w:rsidRPr="002406B3">
            <w:rPr>
              <w:rFonts w:cs="Times New Roman"/>
              <w:i/>
              <w:iCs/>
              <w:noProof/>
              <w:szCs w:val="24"/>
            </w:rPr>
            <w:t>Expert Syst. Appl.</w:t>
          </w:r>
          <w:r w:rsidRPr="002406B3">
            <w:rPr>
              <w:rFonts w:cs="Times New Roman"/>
              <w:noProof/>
              <w:szCs w:val="24"/>
            </w:rPr>
            <w:t>, vol. 38, no. 6, pp. 6895–6905, 2011, doi: 10.1016/j.eswa.2010.12.034.</w:t>
          </w:r>
        </w:p>
        <w:p w14:paraId="01370D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[14]</w:t>
          </w:r>
          <w:r w:rsidRPr="002406B3">
            <w:rPr>
              <w:rFonts w:cs="Times New Roman"/>
              <w:noProof/>
              <w:szCs w:val="24"/>
            </w:rPr>
            <w:tab/>
            <w:t xml:space="preserve">N. Amruthnath and T. Gupta, “Fault Diagnosis Using Clustering. What Statistical Test To Use for Hypothesis Testing?,” </w:t>
          </w:r>
          <w:r w:rsidRPr="002406B3">
            <w:rPr>
              <w:rFonts w:cs="Times New Roman"/>
              <w:i/>
              <w:iCs/>
              <w:noProof/>
              <w:szCs w:val="24"/>
            </w:rPr>
            <w:t>arXiv</w:t>
          </w:r>
          <w:r w:rsidRPr="002406B3">
            <w:rPr>
              <w:rFonts w:cs="Times New Roman"/>
              <w:noProof/>
              <w:szCs w:val="24"/>
            </w:rPr>
            <w:t>, vol. 6, no. 1, pp. 17–33, 2019, doi: 10.5121/mlaij.2019.6102.</w:t>
          </w:r>
        </w:p>
        <w:p w14:paraId="381DDB7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[15]</w:t>
          </w:r>
          <w:r w:rsidRPr="002406B3">
            <w:rPr>
              <w:rFonts w:cs="Times New Roman"/>
              <w:noProof/>
              <w:szCs w:val="24"/>
            </w:rPr>
            <w:tab/>
            <w:t xml:space="preserve">R. Chitrakar and H. Chuanhe, “Anomaly detection using Support Vector Machine classification with k-Medoids clustering,” </w:t>
          </w:r>
          <w:r w:rsidRPr="002406B3">
            <w:rPr>
              <w:rFonts w:cs="Times New Roman"/>
              <w:i/>
              <w:iCs/>
              <w:noProof/>
              <w:szCs w:val="24"/>
            </w:rPr>
            <w:t>Asian Himalayas Int. Conf. Internet</w:t>
          </w:r>
          <w:r w:rsidRPr="002406B3">
            <w:rPr>
              <w:rFonts w:cs="Times New Roman"/>
              <w:noProof/>
              <w:szCs w:val="24"/>
            </w:rPr>
            <w:t>, pp. 1–5, 2012, doi: 10.1109/AHICI.2012.6408446.</w:t>
          </w:r>
        </w:p>
        <w:p w14:paraId="6C786D8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[16]</w:t>
          </w:r>
          <w:r w:rsidRPr="002406B3">
            <w:rPr>
              <w:rFonts w:cs="Times New Roman"/>
              <w:noProof/>
              <w:szCs w:val="24"/>
            </w:rPr>
            <w:tab/>
            <w:t>R. G. Brereton and G. R. Lloyd, “Support Vector Machines for classification and regression,” 1998. doi: 10.1039/b918972f.</w:t>
          </w:r>
        </w:p>
        <w:p w14:paraId="630F5D9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[17]</w:t>
          </w:r>
          <w:r w:rsidRPr="002406B3">
            <w:rPr>
              <w:rFonts w:cs="Times New Roman"/>
              <w:noProof/>
              <w:szCs w:val="24"/>
            </w:rPr>
            <w:tab/>
            <w:t xml:space="preserve">C.-W. Hsu and C.-J. Lin, “A comparison of methods for multi-class support vector machines,” </w:t>
          </w:r>
          <w:r w:rsidRPr="002406B3">
            <w:rPr>
              <w:rFonts w:cs="Times New Roman"/>
              <w:i/>
              <w:iCs/>
              <w:noProof/>
              <w:szCs w:val="24"/>
            </w:rPr>
            <w:t>Lect. Notes Comput. Sci.</w:t>
          </w:r>
          <w:r w:rsidRPr="002406B3">
            <w:rPr>
              <w:rFonts w:cs="Times New Roman"/>
              <w:noProof/>
              <w:szCs w:val="24"/>
            </w:rPr>
            <w:t>, vol. 13, no. 2, pp. 415–425, 2002, doi: 10.1109/72.991427.</w:t>
          </w:r>
        </w:p>
        <w:p w14:paraId="5F86398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[18]</w:t>
          </w:r>
          <w:r w:rsidRPr="002406B3">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406B3">
            <w:rPr>
              <w:rFonts w:cs="Times New Roman"/>
              <w:i/>
              <w:iCs/>
              <w:noProof/>
              <w:szCs w:val="24"/>
            </w:rPr>
            <w:t>Adv. Mech. Eng.</w:t>
          </w:r>
          <w:r w:rsidRPr="002406B3">
            <w:rPr>
              <w:rFonts w:cs="Times New Roman"/>
              <w:noProof/>
              <w:szCs w:val="24"/>
            </w:rPr>
            <w:t>, vol. 8, no. 1, pp. 1–6, 2016, doi: 10.1177/1687814016629345.</w:t>
          </w:r>
        </w:p>
        <w:p w14:paraId="3B58E6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[19]</w:t>
          </w:r>
          <w:r w:rsidRPr="002406B3">
            <w:rPr>
              <w:rFonts w:cs="Times New Roman"/>
              <w:noProof/>
              <w:szCs w:val="24"/>
            </w:rPr>
            <w:tab/>
            <w:t>J. MacQueen, “SOME METHODS FOR CLASSIFICATION AND ANALYSIS OF MULTIVARIATE OBSERVATIONS,” 1967, doi: 10.1.1.308.8619.</w:t>
          </w:r>
        </w:p>
        <w:p w14:paraId="5C9FDC80"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[20]</w:t>
          </w:r>
          <w:r w:rsidRPr="002406B3">
            <w:rPr>
              <w:rFonts w:cs="Times New Roman"/>
              <w:noProof/>
              <w:szCs w:val="24"/>
            </w:rPr>
            <w:tab/>
            <w:t xml:space="preserve">D. Arthur and S. Vassilvitskii, “k-means++: The Advantages of Careful Seeding,” in </w:t>
          </w:r>
          <w:r w:rsidRPr="002406B3">
            <w:rPr>
              <w:rFonts w:cs="Times New Roman"/>
              <w:i/>
              <w:iCs/>
              <w:noProof/>
              <w:szCs w:val="24"/>
            </w:rPr>
            <w:t>SODA ’07: Proceedings of the eighteenth annual ACM-SIAM symposium on Discrete algorithms</w:t>
          </w:r>
          <w:r w:rsidRPr="002406B3">
            <w:rPr>
              <w:rFonts w:cs="Times New Roman"/>
              <w:noProof/>
              <w:szCs w:val="24"/>
            </w:rPr>
            <w:t>, 2007, pp. 1027–1035.</w:t>
          </w:r>
        </w:p>
        <w:p w14:paraId="7BDB027F"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[21]</w:t>
          </w:r>
          <w:r w:rsidRPr="002406B3">
            <w:rPr>
              <w:rFonts w:cs="Times New Roman"/>
              <w:noProof/>
              <w:szCs w:val="24"/>
            </w:rPr>
            <w:tab/>
            <w:t xml:space="preserve">M. A. Syakur, B. K. Khotimah, E. M. S. Rochman, and B. D. Satoto, “Integration K-Means Clustering Method and Elbow Method for Identification of the Best Customer Profile Cluster,” </w:t>
          </w:r>
          <w:r w:rsidRPr="002406B3">
            <w:rPr>
              <w:rFonts w:cs="Times New Roman"/>
              <w:i/>
              <w:iCs/>
              <w:noProof/>
              <w:szCs w:val="24"/>
            </w:rPr>
            <w:t>IOP Conf. Ser. Mater. Sci. Eng.</w:t>
          </w:r>
          <w:r w:rsidRPr="002406B3">
            <w:rPr>
              <w:rFonts w:cs="Times New Roman"/>
              <w:noProof/>
              <w:szCs w:val="24"/>
            </w:rPr>
            <w:t>, vol. 336, no. 1, 2018, doi: 10.1088/1757-899X/336/1/012017.</w:t>
          </w:r>
        </w:p>
        <w:p w14:paraId="1BFBC6D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[22]</w:t>
          </w:r>
          <w:r w:rsidRPr="002406B3">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2507CD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[23]</w:t>
          </w:r>
          <w:r w:rsidRPr="002406B3">
            <w:rPr>
              <w:rFonts w:cs="Times New Roman"/>
              <w:noProof/>
              <w:szCs w:val="24"/>
            </w:rPr>
            <w:tab/>
            <w:t xml:space="preserve">E. Schubert, J. Sander, M. Ester, H. P. Kriegel, and X. Xu, “DBSCAN Revisited, Revisited,” </w:t>
          </w:r>
          <w:r w:rsidRPr="002406B3">
            <w:rPr>
              <w:rFonts w:cs="Times New Roman"/>
              <w:i/>
              <w:iCs/>
              <w:noProof/>
              <w:szCs w:val="24"/>
            </w:rPr>
            <w:t>ACM Trans. Database Syst.</w:t>
          </w:r>
          <w:r w:rsidRPr="002406B3">
            <w:rPr>
              <w:rFonts w:cs="Times New Roman"/>
              <w:noProof/>
              <w:szCs w:val="24"/>
            </w:rPr>
            <w:t>, vol. 42, no. 3, pp. 1–21, 2017, doi: 10.1145/3068335.</w:t>
          </w:r>
        </w:p>
        <w:p w14:paraId="37670F7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lastRenderedPageBreak/>
            <w:t>[24]</w:t>
          </w:r>
          <w:r w:rsidRPr="002406B3">
            <w:rPr>
              <w:rFonts w:cs="Times New Roman"/>
              <w:noProof/>
              <w:szCs w:val="24"/>
            </w:rPr>
            <w:tab/>
            <w:t xml:space="preserve">A. Ng, “CS229 Lecture notes Margins : SVM,” </w:t>
          </w:r>
          <w:r w:rsidRPr="002406B3">
            <w:rPr>
              <w:rFonts w:cs="Times New Roman"/>
              <w:i/>
              <w:iCs/>
              <w:noProof/>
              <w:szCs w:val="24"/>
            </w:rPr>
            <w:t>Intell. Syst. their Appl. IEEE</w:t>
          </w:r>
          <w:r w:rsidRPr="002406B3">
            <w:rPr>
              <w:rFonts w:cs="Times New Roman"/>
              <w:noProof/>
              <w:szCs w:val="24"/>
            </w:rPr>
            <w:t>, vol. pt.1, no. x, pp. 1–25, 2012, [Online]. Available: http://www.stanford.edu/class/cs229/notes/cs229-notes3.pdf.</w:t>
          </w:r>
        </w:p>
        <w:p w14:paraId="07CA355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[25]</w:t>
          </w:r>
          <w:r w:rsidRPr="002406B3">
            <w:rPr>
              <w:rFonts w:cs="Times New Roman"/>
              <w:noProof/>
              <w:szCs w:val="24"/>
            </w:rPr>
            <w:tab/>
            <w:t xml:space="preserve">L. J. P. Van Der Maaten, E. O. Postma, and H. J. Van Den Herik, “Dimensionality Reduction: A Comparative Review,” </w:t>
          </w:r>
          <w:r w:rsidRPr="002406B3">
            <w:rPr>
              <w:rFonts w:cs="Times New Roman"/>
              <w:i/>
              <w:iCs/>
              <w:noProof/>
              <w:szCs w:val="24"/>
            </w:rPr>
            <w:t>J. Mach. Learn. Res.</w:t>
          </w:r>
          <w:r w:rsidRPr="002406B3">
            <w:rPr>
              <w:rFonts w:cs="Times New Roman"/>
              <w:noProof/>
              <w:szCs w:val="24"/>
            </w:rPr>
            <w:t>, vol. 10, pp. 1–41, 2009, doi: 10.1080/13506280444000102.</w:t>
          </w:r>
        </w:p>
        <w:p w14:paraId="736DC31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[26]</w:t>
          </w:r>
          <w:r w:rsidRPr="002406B3">
            <w:rPr>
              <w:rFonts w:cs="Times New Roman"/>
              <w:noProof/>
              <w:szCs w:val="24"/>
            </w:rPr>
            <w:tab/>
            <w:t xml:space="preserve">Q. Yang and K. A. Loparo, “Model-based and data driven fault diagnosis methods with applications to process monitoring,” </w:t>
          </w:r>
          <w:r w:rsidRPr="002406B3">
            <w:rPr>
              <w:rFonts w:cs="Times New Roman"/>
              <w:i/>
              <w:iCs/>
              <w:noProof/>
              <w:szCs w:val="24"/>
            </w:rPr>
            <w:t>Case West. Reserv. Univ.</w:t>
          </w:r>
          <w:r w:rsidRPr="002406B3">
            <w:rPr>
              <w:rFonts w:cs="Times New Roman"/>
              <w:noProof/>
              <w:szCs w:val="24"/>
            </w:rPr>
            <w:t>, no. May, pp. 1–191, 2004.</w:t>
          </w:r>
        </w:p>
        <w:p w14:paraId="54E1494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[27]</w:t>
          </w:r>
          <w:r w:rsidRPr="002406B3">
            <w:rPr>
              <w:rFonts w:cs="Times New Roman"/>
              <w:noProof/>
              <w:szCs w:val="24"/>
            </w:rPr>
            <w:tab/>
            <w:t xml:space="preserve">X. Wan, “Influence of feature scaling on convergence of gradient iterative algorithm,” </w:t>
          </w:r>
          <w:r w:rsidRPr="002406B3">
            <w:rPr>
              <w:rFonts w:cs="Times New Roman"/>
              <w:i/>
              <w:iCs/>
              <w:noProof/>
              <w:szCs w:val="24"/>
            </w:rPr>
            <w:t>J. Phys. Conf. Ser.</w:t>
          </w:r>
          <w:r w:rsidRPr="002406B3">
            <w:rPr>
              <w:rFonts w:cs="Times New Roman"/>
              <w:noProof/>
              <w:szCs w:val="24"/>
            </w:rPr>
            <w:t>, vol. 1213, no. 3, 2019, doi: 10.1088/1742-6596/1213/3/032021.</w:t>
          </w:r>
        </w:p>
        <w:p w14:paraId="61C5FEF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[28]</w:t>
          </w:r>
          <w:r w:rsidRPr="002406B3">
            <w:rPr>
              <w:rFonts w:cs="Times New Roman"/>
              <w:noProof/>
              <w:szCs w:val="24"/>
            </w:rPr>
            <w:tab/>
            <w:t xml:space="preserve">V. N. G. Raju, K. P. Lakshmi, V. M. Jain, A. Kalidindi, and V. Padma, “Study the Influence of Normalization/Transformation process on the Accuracy of Supervised Classification,” </w:t>
          </w:r>
          <w:r w:rsidRPr="002406B3">
            <w:rPr>
              <w:rFonts w:cs="Times New Roman"/>
              <w:i/>
              <w:iCs/>
              <w:noProof/>
              <w:szCs w:val="24"/>
            </w:rPr>
            <w:t>Proc. 3rd Int. Conf. Smart Syst. Inven. Technol. ICSSIT 2020</w:t>
          </w:r>
          <w:r w:rsidRPr="002406B3">
            <w:rPr>
              <w:rFonts w:cs="Times New Roman"/>
              <w:noProof/>
              <w:szCs w:val="24"/>
            </w:rPr>
            <w:t>, no. Icssit, pp. 729–735, 2020, doi: 10.1109/ICSSIT48917.2020.9214160.</w:t>
          </w:r>
        </w:p>
        <w:p w14:paraId="03D41EF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[29]</w:t>
          </w:r>
          <w:r w:rsidRPr="002406B3">
            <w:rPr>
              <w:rFonts w:cs="Times New Roman"/>
              <w:noProof/>
              <w:szCs w:val="24"/>
            </w:rPr>
            <w:tab/>
            <w:t xml:space="preserve">R. Isermann, “Model-based fault-detection and diagnosis - Status and applications,” </w:t>
          </w:r>
          <w:r w:rsidRPr="002406B3">
            <w:rPr>
              <w:rFonts w:cs="Times New Roman"/>
              <w:i/>
              <w:iCs/>
              <w:noProof/>
              <w:szCs w:val="24"/>
            </w:rPr>
            <w:t>Annu. Rev. Control</w:t>
          </w:r>
          <w:r w:rsidRPr="002406B3">
            <w:rPr>
              <w:rFonts w:cs="Times New Roman"/>
              <w:noProof/>
              <w:szCs w:val="24"/>
            </w:rPr>
            <w:t>, vol. 29, no. 1, pp. 71–85, 2005, doi: 10.1016/j.arcontrol.2004.12.002.</w:t>
          </w:r>
        </w:p>
        <w:p w14:paraId="7BB457D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[30]</w:t>
          </w:r>
          <w:r w:rsidRPr="002406B3">
            <w:rPr>
              <w:rFonts w:cs="Times New Roman"/>
              <w:noProof/>
              <w:szCs w:val="24"/>
            </w:rPr>
            <w:tab/>
            <w:t xml:space="preserve">V. Lampkin, W. T. Leong, L. Olivera, S. Rawat, N. Subrahmanyam, and R. Xiang, “Building Smarter Planet Solutions with MQTT and IBM WebSphere MQ Telemetry,” </w:t>
          </w:r>
          <w:r w:rsidRPr="002406B3">
            <w:rPr>
              <w:rFonts w:cs="Times New Roman"/>
              <w:i/>
              <w:iCs/>
              <w:noProof/>
              <w:szCs w:val="24"/>
            </w:rPr>
            <w:t>IBM Redbooks</w:t>
          </w:r>
          <w:r w:rsidRPr="002406B3">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509A03A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[31]</w:t>
          </w:r>
          <w:r w:rsidRPr="002406B3">
            <w:rPr>
              <w:rFonts w:cs="Times New Roman"/>
              <w:noProof/>
              <w:szCs w:val="24"/>
            </w:rPr>
            <w:tab/>
            <w:t xml:space="preserve">J. J. Downs and E. F. Vogel, “A Plant-wide Industrial Problem Process,” </w:t>
          </w:r>
          <w:r w:rsidRPr="002406B3">
            <w:rPr>
              <w:rFonts w:cs="Times New Roman"/>
              <w:i/>
              <w:iCs/>
              <w:noProof/>
              <w:szCs w:val="24"/>
            </w:rPr>
            <w:t>Comput. Chem. Eng.</w:t>
          </w:r>
          <w:r w:rsidRPr="002406B3">
            <w:rPr>
              <w:rFonts w:cs="Times New Roman"/>
              <w:noProof/>
              <w:szCs w:val="24"/>
            </w:rPr>
            <w:t>, vol. 17, no. 3, pp. 245–255, 1993.</w:t>
          </w:r>
        </w:p>
        <w:p w14:paraId="3F8C15BC" w14:textId="77777777" w:rsidR="002406B3" w:rsidRPr="002406B3" w:rsidRDefault="002406B3" w:rsidP="002406B3">
          <w:pPr>
            <w:widowControl w:val="0"/>
            <w:autoSpaceDE w:val="0"/>
            <w:autoSpaceDN w:val="0"/>
            <w:adjustRightInd w:val="0"/>
            <w:spacing w:line="240" w:lineRule="auto"/>
            <w:ind w:left="640" w:hanging="640"/>
            <w:rPr>
              <w:rFonts w:cs="Times New Roman"/>
              <w:noProof/>
            </w:rPr>
          </w:pPr>
          <w:r w:rsidRPr="002406B3">
            <w:rPr>
              <w:rFonts w:cs="Times New Roman"/>
              <w:noProof/>
              <w:szCs w:val="24"/>
            </w:rPr>
            <w:t>[32]</w:t>
          </w:r>
          <w:r w:rsidRPr="002406B3">
            <w:rPr>
              <w:rFonts w:cs="Times New Roman"/>
              <w:noProof/>
              <w:szCs w:val="24"/>
            </w:rPr>
            <w:tab/>
            <w:t xml:space="preserve">K. S. Brooks and M. Bauer, “Sensor validation and reconstruction: Experiences with commercial technology,” </w:t>
          </w:r>
          <w:r w:rsidRPr="002406B3">
            <w:rPr>
              <w:rFonts w:cs="Times New Roman"/>
              <w:i/>
              <w:iCs/>
              <w:noProof/>
              <w:szCs w:val="24"/>
            </w:rPr>
            <w:t>Control Eng. Pract.</w:t>
          </w:r>
          <w:r w:rsidRPr="002406B3">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C07458"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6" w:name="_Toc61224131"/>
      <w:r w:rsidRPr="00944E0B">
        <w:t>LAMPIR</w:t>
      </w:r>
      <w:r w:rsidR="00A351AB">
        <w:t>A</w:t>
      </w:r>
      <w:r w:rsidR="00675C21">
        <w:t>N</w:t>
      </w:r>
      <w:bookmarkEnd w:id="176"/>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4374B" w14:textId="77777777" w:rsidR="00C07458" w:rsidRDefault="00C07458">
      <w:pPr>
        <w:spacing w:after="0" w:line="240" w:lineRule="auto"/>
      </w:pPr>
      <w:r>
        <w:separator/>
      </w:r>
    </w:p>
  </w:endnote>
  <w:endnote w:type="continuationSeparator" w:id="0">
    <w:p w14:paraId="1FA23E19" w14:textId="77777777" w:rsidR="00C07458" w:rsidRDefault="00C07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DD4DF5" w:rsidRDefault="00DD4DF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DD4DF5" w:rsidRDefault="00DD4DF5">
    <w:pPr>
      <w:pStyle w:val="Footer"/>
      <w:jc w:val="center"/>
    </w:pPr>
  </w:p>
  <w:p w14:paraId="2A824E23" w14:textId="77777777" w:rsidR="00DD4DF5" w:rsidRDefault="00DD4D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DD4DF5" w:rsidRDefault="00DD4DF5">
    <w:pPr>
      <w:pStyle w:val="Footer"/>
      <w:jc w:val="center"/>
    </w:pPr>
  </w:p>
  <w:p w14:paraId="6FF26BBE" w14:textId="77777777" w:rsidR="00DD4DF5" w:rsidRDefault="00DD4DF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DD4DF5" w:rsidRDefault="00DD4DF5">
    <w:pPr>
      <w:pStyle w:val="Footer"/>
      <w:jc w:val="center"/>
    </w:pPr>
  </w:p>
  <w:p w14:paraId="39EE518D" w14:textId="77777777" w:rsidR="00DD4DF5" w:rsidRDefault="00DD4D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DD4DF5" w:rsidRDefault="00DD4DF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DD4DF5" w:rsidRDefault="00DD4D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DD4DF5" w:rsidRDefault="00DD4D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DD4DF5" w:rsidRDefault="00DD4D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DD4DF5" w:rsidRDefault="00DD4DF5">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DD4DF5" w:rsidRDefault="00DD4D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DD4DF5" w:rsidRDefault="00DD4DF5">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DD4DF5" w:rsidRDefault="00DD4D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DD4DF5" w:rsidRDefault="00DD4DF5">
    <w:pPr>
      <w:pStyle w:val="Footer"/>
      <w:jc w:val="center"/>
    </w:pPr>
  </w:p>
  <w:p w14:paraId="19AD1072" w14:textId="77777777" w:rsidR="00DD4DF5" w:rsidRDefault="00DD4DF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DD4DF5" w:rsidRDefault="00DD4DF5">
    <w:pPr>
      <w:pStyle w:val="Footer"/>
      <w:jc w:val="center"/>
    </w:pPr>
  </w:p>
  <w:p w14:paraId="46DD587B" w14:textId="77777777" w:rsidR="00DD4DF5" w:rsidRDefault="00DD4DF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DD4DF5" w:rsidRDefault="00DD4DF5">
    <w:pPr>
      <w:pStyle w:val="Footer"/>
      <w:jc w:val="center"/>
    </w:pPr>
  </w:p>
  <w:p w14:paraId="6B9999D4" w14:textId="77777777" w:rsidR="00DD4DF5" w:rsidRDefault="00DD4DF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DD4DF5" w:rsidRDefault="00DD4DF5">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DD4DF5" w:rsidRDefault="00DD4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C65FE" w14:textId="77777777" w:rsidR="00C07458" w:rsidRDefault="00C07458">
      <w:pPr>
        <w:spacing w:after="0" w:line="240" w:lineRule="auto"/>
      </w:pPr>
      <w:r>
        <w:separator/>
      </w:r>
    </w:p>
  </w:footnote>
  <w:footnote w:type="continuationSeparator" w:id="0">
    <w:p w14:paraId="05DEC5E3" w14:textId="77777777" w:rsidR="00C07458" w:rsidRDefault="00C07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DD4DF5" w:rsidRDefault="00DD4DF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DD4DF5" w:rsidRDefault="00DD4DF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DD4DF5" w:rsidRDefault="00DD4DF5">
    <w:pPr>
      <w:pStyle w:val="Header"/>
      <w:jc w:val="right"/>
    </w:pPr>
  </w:p>
  <w:p w14:paraId="13482C67" w14:textId="77777777" w:rsidR="00DD4DF5" w:rsidRDefault="00DD4D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DD4DF5" w:rsidRDefault="00DD4DF5">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DD4DF5" w:rsidRDefault="00DD4D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DD4DF5" w:rsidRDefault="00DD4DF5">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DD4DF5" w:rsidRDefault="00DD4D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DD4DF5" w:rsidRDefault="00DD4DF5">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DD4DF5" w:rsidRDefault="00DD4DF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DD4DF5" w:rsidRDefault="00DD4DF5">
    <w:pPr>
      <w:pStyle w:val="Header"/>
      <w:jc w:val="right"/>
    </w:pPr>
  </w:p>
  <w:p w14:paraId="56B205E7" w14:textId="77777777" w:rsidR="00DD4DF5" w:rsidRDefault="00DD4DF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DD4DF5" w:rsidRDefault="00DD4DF5">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DD4DF5" w:rsidRDefault="00DD4DF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DD4DF5" w:rsidRDefault="00DD4DF5">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DD4DF5" w:rsidRDefault="00DD4DF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DD4DF5" w:rsidRDefault="00DD4DF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DD4DF5" w:rsidRDefault="00DD4DF5">
    <w:pPr>
      <w:pStyle w:val="Header"/>
      <w:ind w:right="360"/>
      <w:jc w:val="right"/>
    </w:pPr>
  </w:p>
  <w:p w14:paraId="57680FFE" w14:textId="77777777" w:rsidR="00DD4DF5" w:rsidRDefault="00DD4D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273A"/>
    <w:rsid w:val="0015415D"/>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67F"/>
    <w:rsid w:val="00271E69"/>
    <w:rsid w:val="00275EDB"/>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A32"/>
    <w:rsid w:val="00360ACF"/>
    <w:rsid w:val="00360E91"/>
    <w:rsid w:val="003636BD"/>
    <w:rsid w:val="00363AA7"/>
    <w:rsid w:val="00364293"/>
    <w:rsid w:val="003658DE"/>
    <w:rsid w:val="00366E70"/>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2B50"/>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29EE"/>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2E"/>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2E24"/>
    <w:rsid w:val="009B48FC"/>
    <w:rsid w:val="009B6E4E"/>
    <w:rsid w:val="009B6F7C"/>
    <w:rsid w:val="009B73FD"/>
    <w:rsid w:val="009B7D85"/>
    <w:rsid w:val="009C16B2"/>
    <w:rsid w:val="009C1CA0"/>
    <w:rsid w:val="009C2361"/>
    <w:rsid w:val="009C3804"/>
    <w:rsid w:val="009C41C9"/>
    <w:rsid w:val="009C5D6C"/>
    <w:rsid w:val="009D08F0"/>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4F42"/>
    <w:rsid w:val="00C05F60"/>
    <w:rsid w:val="00C07458"/>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E7"/>
    <w:rsid w:val="00DB4CC1"/>
    <w:rsid w:val="00DB4DBC"/>
    <w:rsid w:val="00DC0C34"/>
    <w:rsid w:val="00DC3176"/>
    <w:rsid w:val="00DC3619"/>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5A01"/>
    <w:rsid w:val="00E96315"/>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Pages>
  <Words>41720</Words>
  <Characters>237806</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278969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61</cp:revision>
  <cp:lastPrinted>2021-01-11T16:58:00Z</cp:lastPrinted>
  <dcterms:created xsi:type="dcterms:W3CDTF">2021-01-08T09:20:00Z</dcterms:created>
  <dcterms:modified xsi:type="dcterms:W3CDTF">2021-01-11T16:58:00Z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
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5.xml" ContentType="application/vnd.openxmlformats-officedocument.drawingml.chart+xml"/>
  <Override PartName="/word/charts/style7.xml" ContentType="application/vnd.ms-office.chartstyle+xml"/>
  <Override PartName="/word/charts/colors7.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42905" w14:textId="77777777" w:rsidR="00AE3406" w:rsidRPr="008B692C" w:rsidRDefault="00363AA7">
      <w:pPr>
        <w:pStyle w:val="Heading1"/>
        <w:numPr>
          <w:ilvl w:val="0"/>
          <w:numId w:val="0"/>
        </w:numPr>
        <w:rPr>
          <w:rFonts w:cs="Times New Roman"/>
          <w:color w:val="C00000"/>
          <w:sz w:val="4"/>
        </w:rPr>
      </w:pPr>
      <w:bookmarkStart w:id="0" w:name="_Toc57984693"/>
      <w:r w:rsidRPr="008B692C">
        <w:rPr>
          <w:rFonts w:cs="Times New Roman"/>
          <w:color w:val="C00000"/>
          <w:sz w:val="4"/>
        </w:rPr>
        <w:t>HALAMAN JUDUL</w:t>
      </w:r>
      <w:bookmarkEnd w:id="0"/>
    </w:p>
    <w:p w14:paraId="1848ECCF" w14:textId="309C3270" w:rsidR="008B692C" w:rsidRPr="00285D46" w:rsidRDefault="008B692C">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00F94BC3" w:rsidRPr="00285D46">
        <w:rPr>
          <w:rFonts w:cs="Times New Roman"/>
          <w:b/>
          <w:bCs/>
          <w:i/>
          <w:iCs/>
          <w:caps/>
        </w:rPr>
        <w:t>On</w:t>
      </w:r>
      <w:r w:rsidR="00BA26EF" w:rsidRPr="00285D46">
        <w:rPr>
          <w:rFonts w:cs="Times New Roman"/>
          <w:b/>
          <w:bCs/>
          <w:i/>
          <w:iCs/>
          <w:caps/>
        </w:rPr>
        <w:t>-</w:t>
      </w:r>
      <w:r w:rsidR="00F94BC3" w:rsidRPr="00285D46">
        <w:rPr>
          <w:rFonts w:cs="Times New Roman"/>
          <w:b/>
          <w:bCs/>
          <w:i/>
          <w:iCs/>
          <w:caps/>
        </w:rPr>
        <w:t>The</w:t>
      </w:r>
      <w:r w:rsidR="00BA26EF" w:rsidRPr="00285D46">
        <w:rPr>
          <w:rFonts w:cs="Times New Roman"/>
          <w:b/>
          <w:bCs/>
          <w:i/>
          <w:iCs/>
          <w:caps/>
        </w:rPr>
        <w:t>-</w:t>
      </w:r>
      <w:r w:rsidR="00F94BC3" w:rsidRPr="00285D46">
        <w:rPr>
          <w:rFonts w:cs="Times New Roman"/>
          <w:b/>
          <w:bCs/>
          <w:i/>
          <w:iCs/>
          <w:caps/>
        </w:rPr>
        <w:t xml:space="preserve">Fly </w:t>
      </w:r>
      <w:r w:rsidRPr="00285D46">
        <w:rPr>
          <w:rFonts w:cs="Times New Roman"/>
          <w:b/>
          <w:bCs/>
          <w:i/>
          <w:iCs/>
          <w:caps/>
        </w:rPr>
        <w:t xml:space="preserve">Semi-Supervised Learning </w:t>
      </w:r>
      <w:r w:rsidRPr="00285D46">
        <w:rPr>
          <w:rFonts w:cs="Times New Roman"/>
          <w:b/>
          <w:bCs/>
          <w:caps/>
        </w:rPr>
        <w:t xml:space="preserve">Berbasis </w:t>
      </w:r>
      <w:r w:rsidRPr="00285D46">
        <w:rPr>
          <w:rFonts w:cs="Times New Roman"/>
          <w:b/>
          <w:bCs/>
          <w:i/>
          <w:iCs/>
          <w:caps/>
        </w:rPr>
        <w:t>Support Vector Machines</w:t>
      </w:r>
    </w:p>
    <w:p w14:paraId="5B109717" w14:textId="77777777" w:rsidR="00AE3406" w:rsidRPr="00944E0B" w:rsidRDefault="00363AA7">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memenuhi</w:t>
      </w:r>
      <w:proofErr w:type="spellEnd"/>
      <w:r w:rsidRPr="00944E0B">
        <w:rPr>
          <w:rFonts w:cs="Times New Roman"/>
        </w:rPr>
        <w:t xml:space="preserve"> </w:t>
      </w:r>
      <w:proofErr w:type="spellStart"/>
      <w:r w:rsidRPr="00944E0B">
        <w:rPr>
          <w:rFonts w:cs="Times New Roman"/>
        </w:rPr>
        <w:t>sebagian</w:t>
      </w:r>
      <w:proofErr w:type="spellEnd"/>
      <w:r w:rsidRPr="00944E0B">
        <w:rPr>
          <w:rFonts w:cs="Times New Roman"/>
        </w:rPr>
        <w:t xml:space="preserve"> </w:t>
      </w:r>
      <w:proofErr w:type="spellStart"/>
      <w:r w:rsidRPr="00944E0B">
        <w:rPr>
          <w:rFonts w:cs="Times New Roman"/>
        </w:rPr>
        <w:t>persyaratan</w:t>
      </w:r>
      <w:proofErr w:type="spellEnd"/>
    </w:p>
    <w:p w14:paraId="3B26B9A6" w14:textId="77777777" w:rsidR="00AE3406" w:rsidRPr="00944E0B" w:rsidRDefault="00363AA7">
      <w:pPr>
        <w:spacing w:after="0" w:line="360" w:lineRule="auto"/>
        <w:jc w:val="center"/>
        <w:rPr>
          <w:rFonts w:cs="Times New Roman"/>
        </w:rPr>
      </w:pPr>
      <w:proofErr w:type="spellStart"/>
      <w:r w:rsidRPr="00944E0B">
        <w:rPr>
          <w:rFonts w:cs="Times New Roman"/>
        </w:rPr>
        <w:t>untuk</w:t>
      </w:r>
      <w:proofErr w:type="spellEnd"/>
      <w:r w:rsidRPr="00944E0B">
        <w:rPr>
          <w:rFonts w:cs="Times New Roman"/>
        </w:rPr>
        <w:t xml:space="preserve"> </w:t>
      </w:r>
      <w:proofErr w:type="spellStart"/>
      <w:r w:rsidRPr="00944E0B">
        <w:rPr>
          <w:rFonts w:cs="Times New Roman"/>
        </w:rPr>
        <w:t>memperoleh</w:t>
      </w:r>
      <w:proofErr w:type="spellEnd"/>
      <w:r w:rsidRPr="00944E0B">
        <w:rPr>
          <w:rFonts w:cs="Times New Roman"/>
        </w:rPr>
        <w:t xml:space="preserve"> </w:t>
      </w:r>
      <w:proofErr w:type="spellStart"/>
      <w:r w:rsidRPr="00944E0B">
        <w:rPr>
          <w:rFonts w:cs="Times New Roman"/>
        </w:rPr>
        <w:t>derajat</w:t>
      </w:r>
      <w:proofErr w:type="spellEnd"/>
      <w:r w:rsidRPr="00944E0B">
        <w:rPr>
          <w:rFonts w:cs="Times New Roman"/>
        </w:rPr>
        <w:t xml:space="preserve"> </w:t>
      </w:r>
      <w:proofErr w:type="spellStart"/>
      <w:r w:rsidRPr="00944E0B">
        <w:rPr>
          <w:rFonts w:cs="Times New Roman"/>
        </w:rPr>
        <w:t>Sarjana</w:t>
      </w:r>
      <w:proofErr w:type="spellEnd"/>
      <w:r w:rsidRPr="00944E0B">
        <w:rPr>
          <w:rFonts w:cs="Times New Roman"/>
        </w:rPr>
        <w:t xml:space="preserve"> S-1</w:t>
      </w:r>
    </w:p>
    <w:p w14:paraId="57ACDAE9" w14:textId="77777777" w:rsidR="00AE3406" w:rsidRPr="00944E0B" w:rsidRDefault="00363AA7">
      <w:pPr>
        <w:spacing w:after="0" w:line="360" w:lineRule="auto"/>
        <w:jc w:val="center"/>
        <w:rPr>
          <w:rFonts w:cs="Times New Roman"/>
        </w:rPr>
      </w:pPr>
      <w:r w:rsidRPr="00944E0B">
        <w:rPr>
          <w:rFonts w:cs="Times New Roman"/>
        </w:rPr>
        <w:t xml:space="preserve">Program </w:t>
      </w:r>
      <w:proofErr w:type="spellStart"/>
      <w:r w:rsidRPr="00944E0B">
        <w:rPr>
          <w:rFonts w:cs="Times New Roman"/>
        </w:rPr>
        <w:t>Studi</w:t>
      </w:r>
      <w:proofErr w:type="spellEnd"/>
      <w:r w:rsidRPr="00944E0B">
        <w:rPr>
          <w:rFonts w:cs="Times New Roman"/>
        </w:rPr>
        <w:t xml:space="preserve"> Teknik </w:t>
      </w:r>
      <w:proofErr w:type="spellStart"/>
      <w:r w:rsidRPr="00944E0B">
        <w:rPr>
          <w:rFonts w:cs="Times New Roman"/>
        </w:rPr>
        <w:t>Fisika</w:t>
      </w:r>
      <w:proofErr w:type="spellEnd"/>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proofErr w:type="spellStart"/>
      <w:r w:rsidRPr="00944E0B">
        <w:rPr>
          <w:rFonts w:cs="Times New Roman"/>
        </w:rPr>
        <w:t>Diajukan</w:t>
      </w:r>
      <w:proofErr w:type="spellEnd"/>
      <w:r w:rsidRPr="00944E0B">
        <w:rPr>
          <w:rFonts w:cs="Times New Roman"/>
        </w:rPr>
        <w:t xml:space="preserve">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proofErr w:type="spellStart"/>
      <w:r w:rsidRPr="00944E0B">
        <w:rPr>
          <w:rFonts w:cs="Times New Roman"/>
        </w:rPr>
        <w:t>Kepada</w:t>
      </w:r>
      <w:proofErr w:type="spellEnd"/>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57984694"/>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77777777" w:rsidR="00AE3406" w:rsidRPr="00944E0B" w:rsidRDefault="00AE3406">
      <w:pPr>
        <w:rPr>
          <w:rFonts w:cs="Times New Roman"/>
          <w:lang w:val="id-ID"/>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 xml:space="preserve">Teknik </w:t>
      </w:r>
      <w:proofErr w:type="spellStart"/>
      <w:r w:rsidRPr="00944E0B">
        <w:rPr>
          <w:rFonts w:cs="Times New Roman"/>
        </w:rPr>
        <w:t>Fisika</w:t>
      </w:r>
      <w:proofErr w:type="spellEnd"/>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 xml:space="preserve">20 </w:t>
      </w:r>
      <w:proofErr w:type="spellStart"/>
      <w:r w:rsidRPr="00944E0B">
        <w:rPr>
          <w:rFonts w:cs="Times New Roman"/>
        </w:rPr>
        <w:t>Juli</w:t>
      </w:r>
      <w:proofErr w:type="spellEnd"/>
      <w:r w:rsidRPr="00944E0B">
        <w:rPr>
          <w:rFonts w:cs="Times New Roman"/>
        </w:rPr>
        <w:t xml:space="preserve">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48000" behindDoc="0" locked="0" layoutInCell="1" allowOverlap="1" wp14:anchorId="7B2755D6" wp14:editId="0484C4D7">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913D30" w:rsidRDefault="00913D30">
                            <w:pPr>
                              <w:spacing w:line="240" w:lineRule="auto"/>
                              <w:rPr>
                                <w:sz w:val="20"/>
                                <w:szCs w:val="20"/>
                                <w:lang w:val="sv-SE"/>
                              </w:rPr>
                            </w:pPr>
                            <w:r>
                              <w:rPr>
                                <w:sz w:val="20"/>
                                <w:szCs w:val="20"/>
                                <w:lang w:val="sv-SE"/>
                              </w:rPr>
                              <w:t>Materai</w:t>
                            </w:r>
                          </w:p>
                          <w:p w14:paraId="5173AB8B" w14:textId="77777777" w:rsidR="00913D30" w:rsidRDefault="00913D30">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913D30" w:rsidRDefault="00913D30">
                      <w:pPr>
                        <w:spacing w:line="240" w:lineRule="auto"/>
                        <w:rPr>
                          <w:sz w:val="20"/>
                          <w:szCs w:val="20"/>
                          <w:lang w:val="sv-SE"/>
                        </w:rPr>
                      </w:pPr>
                      <w:r>
                        <w:rPr>
                          <w:sz w:val="20"/>
                          <w:szCs w:val="20"/>
                          <w:lang w:val="sv-SE"/>
                        </w:rPr>
                        <w:t>Materai</w:t>
                      </w:r>
                    </w:p>
                    <w:p w14:paraId="5173AB8B" w14:textId="77777777" w:rsidR="00913D30" w:rsidRDefault="00913D30">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57984695"/>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t>
            </w:r>
            <w:proofErr w:type="spellStart"/>
            <w:r w:rsidRPr="000A2BC7">
              <w:rPr>
                <w:rFonts w:cs="Times New Roman"/>
                <w:szCs w:val="24"/>
              </w:rPr>
              <w:t>Wardana</w:t>
            </w:r>
            <w:proofErr w:type="spellEnd"/>
            <w:r w:rsidRPr="000A2BC7">
              <w:rPr>
                <w:rFonts w:cs="Times New Roman"/>
                <w:szCs w:val="24"/>
              </w:rPr>
              <w:t xml:space="preserve">,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proofErr w:type="spellStart"/>
            <w:r w:rsidRPr="00710DD4">
              <w:rPr>
                <w:rFonts w:cs="Times New Roman"/>
                <w:szCs w:val="24"/>
              </w:rPr>
              <w:t>Nopriadi</w:t>
            </w:r>
            <w:proofErr w:type="spellEnd"/>
            <w:r w:rsidRPr="00710DD4">
              <w:rPr>
                <w:rFonts w:cs="Times New Roman"/>
                <w:szCs w:val="24"/>
              </w:rPr>
              <w:t>,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proofErr w:type="spellStart"/>
            <w:r w:rsidRPr="00944E0B">
              <w:rPr>
                <w:rFonts w:cs="Times New Roman"/>
                <w:szCs w:val="24"/>
              </w:rPr>
              <w:t>Judul</w:t>
            </w:r>
            <w:proofErr w:type="spellEnd"/>
            <w:r w:rsidRPr="00944E0B">
              <w:rPr>
                <w:rFonts w:cs="Times New Roman"/>
                <w:szCs w:val="24"/>
              </w:rPr>
              <w:t xml:space="preserve"> </w:t>
            </w:r>
            <w:proofErr w:type="spellStart"/>
            <w:r w:rsidRPr="00944E0B">
              <w:rPr>
                <w:rFonts w:cs="Times New Roman"/>
                <w:szCs w:val="24"/>
              </w:rPr>
              <w:t>Skripsi</w:t>
            </w:r>
            <w:proofErr w:type="spellEnd"/>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proofErr w:type="spellStart"/>
            <w:r w:rsidRPr="00A30E86">
              <w:rPr>
                <w:rFonts w:cs="Times New Roman"/>
                <w:szCs w:val="24"/>
              </w:rPr>
              <w:t>Implementasi</w:t>
            </w:r>
            <w:proofErr w:type="spellEnd"/>
            <w:r w:rsidRPr="00A30E86">
              <w:rPr>
                <w:rFonts w:cs="Times New Roman"/>
                <w:szCs w:val="24"/>
              </w:rPr>
              <w:t xml:space="preserve"> </w:t>
            </w:r>
            <w:proofErr w:type="spellStart"/>
            <w:r w:rsidRPr="00A30E86">
              <w:rPr>
                <w:rFonts w:cs="Times New Roman"/>
                <w:szCs w:val="24"/>
              </w:rPr>
              <w:t>Deteksi</w:t>
            </w:r>
            <w:proofErr w:type="spellEnd"/>
            <w:r w:rsidRPr="00A30E86">
              <w:rPr>
                <w:rFonts w:cs="Times New Roman"/>
                <w:szCs w:val="24"/>
              </w:rPr>
              <w:t xml:space="preserve"> </w:t>
            </w:r>
            <w:proofErr w:type="spellStart"/>
            <w:r w:rsidRPr="00A30E86">
              <w:rPr>
                <w:rFonts w:cs="Times New Roman"/>
                <w:szCs w:val="24"/>
              </w:rPr>
              <w:t>Kesalahan</w:t>
            </w:r>
            <w:proofErr w:type="spellEnd"/>
            <w:r w:rsidRPr="00A30E86">
              <w:rPr>
                <w:rFonts w:cs="Times New Roman"/>
                <w:szCs w:val="24"/>
              </w:rPr>
              <w:t xml:space="preserve"> Pada </w:t>
            </w:r>
            <w:proofErr w:type="spellStart"/>
            <w:r w:rsidRPr="00A30E86">
              <w:rPr>
                <w:rFonts w:cs="Times New Roman"/>
                <w:szCs w:val="24"/>
              </w:rPr>
              <w:t>Pabrik</w:t>
            </w:r>
            <w:proofErr w:type="spellEnd"/>
            <w:r w:rsidRPr="00A30E86">
              <w:rPr>
                <w:rFonts w:cs="Times New Roman"/>
                <w:szCs w:val="24"/>
              </w:rPr>
              <w:t xml:space="preserve"> Kimia </w:t>
            </w:r>
            <w:proofErr w:type="spellStart"/>
            <w:r w:rsidRPr="00A30E86">
              <w:rPr>
                <w:rFonts w:cs="Times New Roman"/>
                <w:szCs w:val="24"/>
              </w:rPr>
              <w:t>Secara</w:t>
            </w:r>
            <w:proofErr w:type="spellEnd"/>
            <w:r w:rsidRPr="00A30E86">
              <w:rPr>
                <w:rFonts w:cs="Times New Roman"/>
                <w:szCs w:val="24"/>
              </w:rPr>
              <w:t xml:space="preserve"> </w:t>
            </w:r>
            <w:r w:rsidRPr="007751C5">
              <w:rPr>
                <w:rFonts w:cs="Times New Roman"/>
                <w:i/>
                <w:iCs/>
                <w:szCs w:val="24"/>
              </w:rPr>
              <w:t>Real-Time</w:t>
            </w:r>
            <w:r w:rsidRPr="00A30E86">
              <w:rPr>
                <w:rFonts w:cs="Times New Roman"/>
                <w:szCs w:val="24"/>
              </w:rPr>
              <w:t xml:space="preserve"> </w:t>
            </w:r>
            <w:proofErr w:type="spellStart"/>
            <w:r w:rsidRPr="00A30E86">
              <w:rPr>
                <w:rFonts w:cs="Times New Roman"/>
                <w:szCs w:val="24"/>
              </w:rPr>
              <w:t>Dengan</w:t>
            </w:r>
            <w:proofErr w:type="spellEnd"/>
            <w:r w:rsidRPr="00A30E86">
              <w:rPr>
                <w:rFonts w:cs="Times New Roman"/>
                <w:szCs w:val="24"/>
              </w:rPr>
              <w:t xml:space="preserve">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w:t>
            </w:r>
            <w:proofErr w:type="spellStart"/>
            <w:r w:rsidRPr="00A30E86">
              <w:rPr>
                <w:rFonts w:cs="Times New Roman"/>
                <w:szCs w:val="24"/>
              </w:rPr>
              <w:t>Berbasis</w:t>
            </w:r>
            <w:proofErr w:type="spellEnd"/>
            <w:r w:rsidRPr="00A30E86">
              <w:rPr>
                <w:rFonts w:cs="Times New Roman"/>
                <w:szCs w:val="24"/>
              </w:rPr>
              <w:t xml:space="preserve">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proofErr w:type="spellStart"/>
            <w:r w:rsidRPr="00944E0B">
              <w:rPr>
                <w:rFonts w:cs="Times New Roman"/>
                <w:szCs w:val="24"/>
              </w:rPr>
              <w:t>Permasalahan</w:t>
            </w:r>
            <w:proofErr w:type="spellEnd"/>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proofErr w:type="spellStart"/>
            <w:r>
              <w:rPr>
                <w:rFonts w:cs="Times New Roman"/>
                <w:szCs w:val="24"/>
              </w:rPr>
              <w:t>Perancangan</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program </w:t>
            </w:r>
            <w:r>
              <w:rPr>
                <w:rFonts w:cs="Times New Roman"/>
                <w:i/>
                <w:iCs/>
                <w:szCs w:val="24"/>
              </w:rPr>
              <w:t xml:space="preserve">fault detection </w:t>
            </w:r>
            <w:proofErr w:type="spellStart"/>
            <w:r>
              <w:rPr>
                <w:rFonts w:cs="Times New Roman"/>
                <w:szCs w:val="24"/>
              </w:rPr>
              <w:t>dengan</w:t>
            </w:r>
            <w:proofErr w:type="spellEnd"/>
            <w:r>
              <w:rPr>
                <w:rFonts w:cs="Times New Roman"/>
                <w:szCs w:val="24"/>
              </w:rPr>
              <w:t xml:space="preserve"> </w:t>
            </w:r>
            <w:r>
              <w:rPr>
                <w:rFonts w:cs="Times New Roman"/>
                <w:i/>
                <w:iCs/>
                <w:szCs w:val="24"/>
              </w:rPr>
              <w:t xml:space="preserve">on-the-fly semi-supervised learning </w:t>
            </w:r>
            <w:proofErr w:type="spellStart"/>
            <w:r>
              <w:rPr>
                <w:rFonts w:cs="Times New Roman"/>
                <w:szCs w:val="24"/>
              </w:rPr>
              <w:t>menggunakan</w:t>
            </w:r>
            <w:proofErr w:type="spellEnd"/>
            <w:r>
              <w:rPr>
                <w:rFonts w:cs="Times New Roman"/>
                <w:szCs w:val="24"/>
              </w:rPr>
              <w:t xml:space="preserve">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t>
            </w:r>
            <w:proofErr w:type="spellStart"/>
            <w:r w:rsidRPr="00944E0B">
              <w:rPr>
                <w:rFonts w:cs="Times New Roman"/>
                <w:szCs w:val="24"/>
                <w:u w:val="single"/>
              </w:rPr>
              <w:t>Wardana</w:t>
            </w:r>
            <w:proofErr w:type="spellEnd"/>
            <w:r w:rsidRPr="00944E0B">
              <w:rPr>
                <w:rFonts w:cs="Times New Roman"/>
                <w:szCs w:val="24"/>
                <w:u w:val="single"/>
              </w:rPr>
              <w:t xml:space="preserve">, S.T., </w:t>
            </w:r>
            <w:r w:rsidR="007337FC">
              <w:rPr>
                <w:rFonts w:cs="Times New Roman"/>
                <w:szCs w:val="24"/>
                <w:u w:val="single"/>
              </w:rPr>
              <w:t xml:space="preserve">M.T., </w:t>
            </w:r>
            <w:r w:rsidRPr="00944E0B">
              <w:rPr>
                <w:rFonts w:cs="Times New Roman"/>
                <w:szCs w:val="24"/>
                <w:u w:val="single"/>
              </w:rPr>
              <w:t>M.Sc.</w:t>
            </w:r>
          </w:p>
          <w:p w14:paraId="010CF324" w14:textId="74D9FDC9" w:rsidR="00AE3406" w:rsidRPr="00944E0B" w:rsidRDefault="00363AA7">
            <w:pPr>
              <w:spacing w:after="0" w:line="240" w:lineRule="auto"/>
              <w:jc w:val="center"/>
              <w:rPr>
                <w:rFonts w:cs="Times New Roman"/>
                <w:szCs w:val="24"/>
              </w:rPr>
            </w:pPr>
            <w:r w:rsidRPr="00944E0B">
              <w:rPr>
                <w:rFonts w:cs="Times New Roman"/>
                <w:szCs w:val="24"/>
              </w:rPr>
              <w:t>NIP.</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proofErr w:type="spellStart"/>
            <w:r w:rsidRPr="00944E0B">
              <w:rPr>
                <w:rFonts w:cs="Times New Roman"/>
                <w:szCs w:val="24"/>
              </w:rPr>
              <w:t>Pembimbing</w:t>
            </w:r>
            <w:proofErr w:type="spellEnd"/>
            <w:r w:rsidRPr="00944E0B">
              <w:rPr>
                <w:rFonts w:cs="Times New Roman"/>
                <w:szCs w:val="24"/>
              </w:rPr>
              <w:t xml:space="preserve"> </w:t>
            </w:r>
            <w:proofErr w:type="spellStart"/>
            <w:r w:rsidRPr="00944E0B">
              <w:rPr>
                <w:rFonts w:cs="Times New Roman"/>
                <w:szCs w:val="24"/>
              </w:rPr>
              <w:t>Pendamping</w:t>
            </w:r>
            <w:proofErr w:type="spellEnd"/>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proofErr w:type="spellStart"/>
            <w:r w:rsidRPr="0006127D">
              <w:rPr>
                <w:rFonts w:cs="Times New Roman"/>
                <w:szCs w:val="24"/>
                <w:u w:val="single"/>
              </w:rPr>
              <w:t>Nopriadi</w:t>
            </w:r>
            <w:proofErr w:type="spellEnd"/>
            <w:r w:rsidRPr="0006127D">
              <w:rPr>
                <w:rFonts w:cs="Times New Roman"/>
                <w:szCs w:val="24"/>
                <w:u w:val="single"/>
              </w:rPr>
              <w:t>,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proofErr w:type="spellStart"/>
      <w:r w:rsidRPr="00944E0B">
        <w:rPr>
          <w:rFonts w:cs="Times New Roman"/>
        </w:rPr>
        <w:t>Mengetahui</w:t>
      </w:r>
      <w:proofErr w:type="spellEnd"/>
      <w:r w:rsidRPr="00944E0B">
        <w:rPr>
          <w:rFonts w:cs="Times New Roman"/>
        </w:rPr>
        <w:t>,</w:t>
      </w:r>
    </w:p>
    <w:p w14:paraId="5C798044" w14:textId="77777777" w:rsidR="00AE3406" w:rsidRPr="00944E0B" w:rsidRDefault="00363AA7">
      <w:pPr>
        <w:spacing w:after="0"/>
        <w:jc w:val="center"/>
        <w:rPr>
          <w:rFonts w:cs="Times New Roman"/>
        </w:rPr>
      </w:pPr>
      <w:proofErr w:type="spellStart"/>
      <w:r w:rsidRPr="00944E0B">
        <w:rPr>
          <w:rFonts w:cs="Times New Roman"/>
        </w:rPr>
        <w:t>Ketua</w:t>
      </w:r>
      <w:proofErr w:type="spellEnd"/>
      <w:r w:rsidRPr="00944E0B">
        <w:rPr>
          <w:rFonts w:cs="Times New Roman"/>
        </w:rPr>
        <w:t xml:space="preserve"> </w:t>
      </w:r>
      <w:proofErr w:type="spellStart"/>
      <w:r w:rsidRPr="00944E0B">
        <w:rPr>
          <w:rFonts w:cs="Times New Roman"/>
        </w:rPr>
        <w:t>Departemen</w:t>
      </w:r>
      <w:proofErr w:type="spellEnd"/>
      <w:r w:rsidRPr="00944E0B">
        <w:rPr>
          <w:rFonts w:cs="Times New Roman"/>
        </w:rPr>
        <w:t xml:space="preserve"> Teknik </w:t>
      </w:r>
      <w:proofErr w:type="spellStart"/>
      <w:r w:rsidRPr="00944E0B">
        <w:rPr>
          <w:rFonts w:cs="Times New Roman"/>
        </w:rPr>
        <w:t>Nuklir</w:t>
      </w:r>
      <w:proofErr w:type="spellEnd"/>
      <w:r w:rsidRPr="00944E0B">
        <w:rPr>
          <w:rFonts w:cs="Times New Roman"/>
        </w:rPr>
        <w:t xml:space="preserve"> dan Teknik </w:t>
      </w:r>
      <w:proofErr w:type="spellStart"/>
      <w:r w:rsidRPr="00944E0B">
        <w:rPr>
          <w:rFonts w:cs="Times New Roman"/>
        </w:rPr>
        <w:t>Fisika</w:t>
      </w:r>
      <w:proofErr w:type="spellEnd"/>
    </w:p>
    <w:p w14:paraId="3C3A85AC" w14:textId="77777777" w:rsidR="00AE3406" w:rsidRPr="00944E0B" w:rsidRDefault="00363AA7">
      <w:pPr>
        <w:spacing w:after="0"/>
        <w:jc w:val="center"/>
        <w:rPr>
          <w:rFonts w:cs="Times New Roman"/>
        </w:rPr>
      </w:pPr>
      <w:proofErr w:type="spellStart"/>
      <w:r w:rsidRPr="00944E0B">
        <w:rPr>
          <w:rFonts w:cs="Times New Roman"/>
        </w:rPr>
        <w:t>Fakultas</w:t>
      </w:r>
      <w:proofErr w:type="spellEnd"/>
      <w:r w:rsidRPr="00944E0B">
        <w:rPr>
          <w:rFonts w:cs="Times New Roman"/>
        </w:rPr>
        <w:t xml:space="preserve">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proofErr w:type="spellStart"/>
      <w:r w:rsidRPr="00944E0B">
        <w:rPr>
          <w:rFonts w:cs="Times New Roman"/>
          <w:u w:val="single"/>
        </w:rPr>
        <w:t>Nopriadi</w:t>
      </w:r>
      <w:proofErr w:type="spellEnd"/>
      <w:r w:rsidRPr="00944E0B">
        <w:rPr>
          <w:rFonts w:cs="Times New Roman"/>
          <w:u w:val="single"/>
        </w:rPr>
        <w:t>,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xml:space="preserve">… </w:t>
      </w:r>
      <w:proofErr w:type="spellStart"/>
      <w:r w:rsidRPr="00944E0B">
        <w:rPr>
          <w:rFonts w:cs="Times New Roman"/>
          <w:i/>
        </w:rPr>
        <w:t>Karya</w:t>
      </w:r>
      <w:proofErr w:type="spellEnd"/>
      <w:r w:rsidRPr="00944E0B">
        <w:rPr>
          <w:rFonts w:cs="Times New Roman"/>
          <w:i/>
        </w:rPr>
        <w:t xml:space="preserve"> </w:t>
      </w:r>
      <w:proofErr w:type="spellStart"/>
      <w:r w:rsidRPr="00944E0B">
        <w:rPr>
          <w:rFonts w:cs="Times New Roman"/>
          <w:i/>
        </w:rPr>
        <w:t>ini</w:t>
      </w:r>
      <w:proofErr w:type="spellEnd"/>
      <w:r w:rsidRPr="00944E0B">
        <w:rPr>
          <w:rFonts w:cs="Times New Roman"/>
          <w:i/>
        </w:rPr>
        <w:t xml:space="preserve"> </w:t>
      </w:r>
      <w:proofErr w:type="spellStart"/>
      <w:r w:rsidRPr="00944E0B">
        <w:rPr>
          <w:rFonts w:cs="Times New Roman"/>
          <w:i/>
        </w:rPr>
        <w:t>kup</w:t>
      </w:r>
      <w:r w:rsidR="00031D1F">
        <w:rPr>
          <w:rFonts w:cs="Times New Roman"/>
          <w:i/>
        </w:rPr>
        <w:t>ersembahkan</w:t>
      </w:r>
      <w:proofErr w:type="spellEnd"/>
      <w:r w:rsidR="00031D1F">
        <w:rPr>
          <w:rFonts w:cs="Times New Roman"/>
          <w:i/>
        </w:rPr>
        <w:t xml:space="preserve"> </w:t>
      </w:r>
      <w:proofErr w:type="spellStart"/>
      <w:r w:rsidR="0007108D">
        <w:rPr>
          <w:rFonts w:cs="Times New Roman"/>
          <w:i/>
        </w:rPr>
        <w:t>dengan</w:t>
      </w:r>
      <w:proofErr w:type="spellEnd"/>
      <w:r w:rsidR="0007108D">
        <w:rPr>
          <w:rFonts w:cs="Times New Roman"/>
          <w:i/>
        </w:rPr>
        <w:t xml:space="preserve"> </w:t>
      </w:r>
      <w:proofErr w:type="spellStart"/>
      <w:r w:rsidR="0007108D">
        <w:rPr>
          <w:rFonts w:cs="Times New Roman"/>
          <w:i/>
        </w:rPr>
        <w:t>bangga</w:t>
      </w:r>
      <w:proofErr w:type="spellEnd"/>
      <w:r w:rsidR="0007108D">
        <w:rPr>
          <w:rFonts w:cs="Times New Roman"/>
          <w:i/>
        </w:rPr>
        <w:t xml:space="preserve"> </w:t>
      </w:r>
      <w:proofErr w:type="spellStart"/>
      <w:r w:rsidR="00031D1F">
        <w:rPr>
          <w:rFonts w:cs="Times New Roman"/>
          <w:i/>
        </w:rPr>
        <w:t>untuk</w:t>
      </w:r>
      <w:proofErr w:type="spellEnd"/>
      <w:r w:rsidR="00031D1F">
        <w:rPr>
          <w:rFonts w:cs="Times New Roman"/>
          <w:i/>
        </w:rPr>
        <w:t xml:space="preserve"> </w:t>
      </w:r>
      <w:proofErr w:type="spellStart"/>
      <w:r w:rsidR="00031D1F">
        <w:rPr>
          <w:rFonts w:cs="Times New Roman"/>
          <w:i/>
        </w:rPr>
        <w:t>diriku</w:t>
      </w:r>
      <w:proofErr w:type="spellEnd"/>
      <w:r w:rsidR="00031D1F">
        <w:rPr>
          <w:rFonts w:cs="Times New Roman"/>
          <w:i/>
        </w:rPr>
        <w:t xml:space="preserve"> </w:t>
      </w:r>
      <w:proofErr w:type="spellStart"/>
      <w:r w:rsidR="00031D1F">
        <w:rPr>
          <w:rFonts w:cs="Times New Roman"/>
          <w:i/>
        </w:rPr>
        <w:t>sendiri</w:t>
      </w:r>
      <w:proofErr w:type="spellEnd"/>
      <w:r w:rsidR="00031D1F">
        <w:rPr>
          <w:rFonts w:cs="Times New Roman"/>
          <w:i/>
        </w:rPr>
        <w:t xml:space="preserve">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proofErr w:type="spellStart"/>
      <w:r w:rsidR="00031D1F" w:rsidRPr="00031D1F">
        <w:rPr>
          <w:rFonts w:cs="Times New Roman"/>
          <w:i/>
          <w:iCs/>
          <w:szCs w:val="24"/>
          <w:shd w:val="clear" w:color="auto" w:fill="FFFFFF"/>
        </w:rPr>
        <w:t>Tetapkan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tujuan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mantapkan</w:t>
      </w:r>
      <w:proofErr w:type="spellEnd"/>
      <w:r w:rsidR="00031D1F" w:rsidRPr="00031D1F">
        <w:rPr>
          <w:rFonts w:cs="Times New Roman"/>
          <w:i/>
          <w:iCs/>
          <w:szCs w:val="24"/>
          <w:shd w:val="clear" w:color="auto" w:fill="FFFFFF"/>
        </w:rPr>
        <w:t xml:space="preserve"> </w:t>
      </w:r>
      <w:proofErr w:type="spellStart"/>
      <w:r w:rsidR="00031D1F" w:rsidRPr="00031D1F">
        <w:rPr>
          <w:rFonts w:cs="Times New Roman"/>
          <w:i/>
          <w:iCs/>
          <w:szCs w:val="24"/>
          <w:shd w:val="clear" w:color="auto" w:fill="FFFFFF"/>
        </w:rPr>
        <w:t>langkah</w:t>
      </w:r>
      <w:proofErr w:type="spellEnd"/>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57984696"/>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Puji</w:t>
      </w:r>
      <w:proofErr w:type="spellEnd"/>
      <w:r w:rsidRPr="005C562D">
        <w:rPr>
          <w:rFonts w:cs="Times New Roman"/>
        </w:rPr>
        <w:t xml:space="preserve"> dan </w:t>
      </w:r>
      <w:proofErr w:type="spellStart"/>
      <w:r w:rsidRPr="005C562D">
        <w:rPr>
          <w:rFonts w:cs="Times New Roman"/>
        </w:rPr>
        <w:t>syukur</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panjatkan</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rahmat</w:t>
      </w:r>
      <w:proofErr w:type="spellEnd"/>
      <w:r w:rsidRPr="005C562D">
        <w:rPr>
          <w:rFonts w:cs="Times New Roman"/>
        </w:rPr>
        <w:t xml:space="preserve"> </w:t>
      </w:r>
      <w:proofErr w:type="spellStart"/>
      <w:r w:rsidRPr="005C562D">
        <w:rPr>
          <w:rFonts w:cs="Times New Roman"/>
        </w:rPr>
        <w:t>Tuhan</w:t>
      </w:r>
      <w:proofErr w:type="spellEnd"/>
      <w:r w:rsidRPr="005C562D">
        <w:rPr>
          <w:rFonts w:cs="Times New Roman"/>
        </w:rPr>
        <w:t xml:space="preserve"> Yang </w:t>
      </w:r>
      <w:proofErr w:type="spellStart"/>
      <w:r w:rsidRPr="005C562D">
        <w:rPr>
          <w:rFonts w:cs="Times New Roman"/>
        </w:rPr>
        <w:t>Maha</w:t>
      </w:r>
      <w:proofErr w:type="spellEnd"/>
      <w:r w:rsidRPr="005C562D">
        <w:rPr>
          <w:rFonts w:cs="Times New Roman"/>
        </w:rPr>
        <w:t xml:space="preserve"> </w:t>
      </w:r>
      <w:proofErr w:type="spellStart"/>
      <w:r w:rsidRPr="005C562D">
        <w:rPr>
          <w:rFonts w:cs="Times New Roman"/>
        </w:rPr>
        <w:t>Esa</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berkat</w:t>
      </w:r>
      <w:proofErr w:type="spellEnd"/>
      <w:r w:rsidRPr="005C562D">
        <w:rPr>
          <w:rFonts w:cs="Times New Roman"/>
        </w:rPr>
        <w:t xml:space="preserve"> dan </w:t>
      </w:r>
      <w:proofErr w:type="spellStart"/>
      <w:r w:rsidRPr="005C562D">
        <w:rPr>
          <w:rFonts w:cs="Times New Roman"/>
        </w:rPr>
        <w:t>rahmatnya</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menyelesaikan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meskipun</w:t>
      </w:r>
      <w:proofErr w:type="spellEnd"/>
      <w:r w:rsidRPr="005C562D">
        <w:rPr>
          <w:rFonts w:cs="Times New Roman"/>
        </w:rPr>
        <w:t xml:space="preserve"> pada masa </w:t>
      </w:r>
      <w:proofErr w:type="spellStart"/>
      <w:r w:rsidRPr="005C562D">
        <w:rPr>
          <w:rFonts w:cs="Times New Roman"/>
        </w:rPr>
        <w:t>pandemi</w:t>
      </w:r>
      <w:proofErr w:type="spellEnd"/>
      <w:r w:rsidRPr="005C562D">
        <w:rPr>
          <w:rFonts w:cs="Times New Roman"/>
        </w:rPr>
        <w:t xml:space="preserve"> 2019-nCov. Juga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pertolongan</w:t>
      </w:r>
      <w:proofErr w:type="spellEnd"/>
      <w:r w:rsidRPr="005C562D">
        <w:rPr>
          <w:rFonts w:cs="Times New Roman"/>
        </w:rPr>
        <w:t xml:space="preserve"> dan </w:t>
      </w:r>
      <w:proofErr w:type="spellStart"/>
      <w:r w:rsidRPr="005C562D">
        <w:rPr>
          <w:rFonts w:cs="Times New Roman"/>
        </w:rPr>
        <w:t>bimbingan</w:t>
      </w:r>
      <w:proofErr w:type="spellEnd"/>
      <w:r w:rsidRPr="005C562D">
        <w:rPr>
          <w:rFonts w:cs="Times New Roman"/>
        </w:rPr>
        <w:t xml:space="preserve">-Nya,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Akhir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diselesaikan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sebaik-baiknya</w:t>
      </w:r>
      <w:proofErr w:type="spellEnd"/>
      <w:r w:rsidRPr="005C562D">
        <w:rPr>
          <w:rFonts w:cs="Times New Roman"/>
        </w:rPr>
        <w:t>.</w:t>
      </w:r>
    </w:p>
    <w:p w14:paraId="42927BE8"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Penyusunan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berjudul</w:t>
      </w:r>
      <w:proofErr w:type="spellEnd"/>
      <w:r w:rsidRPr="005C562D">
        <w:rPr>
          <w:rFonts w:cs="Times New Roman"/>
        </w:rPr>
        <w:t xml:space="preserve"> “</w:t>
      </w:r>
      <w:proofErr w:type="spellStart"/>
      <w:r w:rsidRPr="005C562D">
        <w:rPr>
          <w:rFonts w:cs="Times New Roman"/>
        </w:rPr>
        <w:t>Implementasi</w:t>
      </w:r>
      <w:proofErr w:type="spellEnd"/>
      <w:r w:rsidRPr="005C562D">
        <w:rPr>
          <w:rFonts w:cs="Times New Roman"/>
        </w:rPr>
        <w:t xml:space="preserve"> </w:t>
      </w:r>
      <w:proofErr w:type="spellStart"/>
      <w:r w:rsidRPr="005C562D">
        <w:rPr>
          <w:rFonts w:cs="Times New Roman"/>
        </w:rPr>
        <w:t>Deteksi</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Pada </w:t>
      </w:r>
      <w:proofErr w:type="spellStart"/>
      <w:r w:rsidRPr="005C562D">
        <w:rPr>
          <w:rFonts w:cs="Times New Roman"/>
        </w:rPr>
        <w:t>Pabrik</w:t>
      </w:r>
      <w:proofErr w:type="spellEnd"/>
      <w:r w:rsidRPr="005C562D">
        <w:rPr>
          <w:rFonts w:cs="Times New Roman"/>
        </w:rPr>
        <w:t xml:space="preserve"> Kimia </w:t>
      </w:r>
      <w:proofErr w:type="spellStart"/>
      <w:r w:rsidRPr="005C562D">
        <w:rPr>
          <w:rFonts w:cs="Times New Roman"/>
        </w:rPr>
        <w:t>Secara</w:t>
      </w:r>
      <w:proofErr w:type="spellEnd"/>
      <w:r w:rsidRPr="005C562D">
        <w:rPr>
          <w:rFonts w:cs="Times New Roman"/>
        </w:rPr>
        <w:t xml:space="preserve"> </w:t>
      </w:r>
      <w:r w:rsidRPr="00F63994">
        <w:rPr>
          <w:rFonts w:cs="Times New Roman"/>
          <w:i/>
          <w:iCs/>
        </w:rPr>
        <w:t>Real-Time</w:t>
      </w:r>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Pr="00F63994">
        <w:rPr>
          <w:rFonts w:cs="Times New Roman"/>
          <w:i/>
          <w:iCs/>
        </w:rPr>
        <w:t>On-The-Fly Semi-Supervised Learning</w:t>
      </w:r>
      <w:r w:rsidRPr="005C562D">
        <w:rPr>
          <w:rFonts w:cs="Times New Roman"/>
        </w:rPr>
        <w:t xml:space="preserve"> </w:t>
      </w:r>
      <w:proofErr w:type="spellStart"/>
      <w:r w:rsidRPr="005C562D">
        <w:rPr>
          <w:rFonts w:cs="Times New Roman"/>
        </w:rPr>
        <w:t>Berbasis</w:t>
      </w:r>
      <w:proofErr w:type="spellEnd"/>
      <w:r w:rsidRPr="005C562D">
        <w:rPr>
          <w:rFonts w:cs="Times New Roman"/>
        </w:rPr>
        <w:t xml:space="preserve"> </w:t>
      </w:r>
      <w:r w:rsidRPr="00F63994">
        <w:rPr>
          <w:rFonts w:cs="Times New Roman"/>
          <w:i/>
          <w:iCs/>
        </w:rPr>
        <w:t>Support Vector Machines</w:t>
      </w:r>
      <w:r w:rsidRPr="005C562D">
        <w:rPr>
          <w:rFonts w:cs="Times New Roman"/>
        </w:rPr>
        <w:t xml:space="preserve">” </w:t>
      </w:r>
      <w:proofErr w:type="spellStart"/>
      <w:r w:rsidRPr="005C562D">
        <w:rPr>
          <w:rFonts w:cs="Times New Roman"/>
        </w:rPr>
        <w:t>membahas</w:t>
      </w:r>
      <w:proofErr w:type="spellEnd"/>
      <w:r w:rsidRPr="005C562D">
        <w:rPr>
          <w:rFonts w:cs="Times New Roman"/>
        </w:rPr>
        <w:t xml:space="preserve"> </w:t>
      </w:r>
      <w:proofErr w:type="spellStart"/>
      <w:r w:rsidRPr="005C562D">
        <w:rPr>
          <w:rFonts w:cs="Times New Roman"/>
        </w:rPr>
        <w:t>pengembangan</w:t>
      </w:r>
      <w:proofErr w:type="spellEnd"/>
      <w:r w:rsidRPr="005C562D">
        <w:rPr>
          <w:rFonts w:cs="Times New Roman"/>
        </w:rPr>
        <w:t xml:space="preserve"> dan </w:t>
      </w:r>
      <w:proofErr w:type="spellStart"/>
      <w:r w:rsidRPr="005C562D">
        <w:rPr>
          <w:rFonts w:cs="Times New Roman"/>
        </w:rPr>
        <w:t>pengujian</w:t>
      </w:r>
      <w:proofErr w:type="spellEnd"/>
      <w:r w:rsidRPr="005C562D">
        <w:rPr>
          <w:rFonts w:cs="Times New Roman"/>
        </w:rPr>
        <w:t xml:space="preserve"> </w:t>
      </w:r>
      <w:proofErr w:type="spellStart"/>
      <w:r w:rsidRPr="005C562D">
        <w:rPr>
          <w:rFonts w:cs="Times New Roman"/>
        </w:rPr>
        <w:t>metode</w:t>
      </w:r>
      <w:proofErr w:type="spellEnd"/>
      <w:r w:rsidRPr="005C562D">
        <w:rPr>
          <w:rFonts w:cs="Times New Roman"/>
        </w:rPr>
        <w:t xml:space="preserve"> agar </w:t>
      </w:r>
      <w:proofErr w:type="spellStart"/>
      <w:r w:rsidRPr="005C562D">
        <w:rPr>
          <w:rFonts w:cs="Times New Roman"/>
        </w:rPr>
        <w:t>kesalahan</w:t>
      </w:r>
      <w:proofErr w:type="spellEnd"/>
      <w:r w:rsidRPr="005C562D">
        <w:rPr>
          <w:rFonts w:cs="Times New Roman"/>
        </w:rPr>
        <w:t xml:space="preserve"> proses pada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kimia</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dideteksi</w:t>
      </w:r>
      <w:proofErr w:type="spellEnd"/>
      <w:r w:rsidRPr="005C562D">
        <w:rPr>
          <w:rFonts w:cs="Times New Roman"/>
        </w:rPr>
        <w:t xml:space="preserve"> </w:t>
      </w:r>
      <w:proofErr w:type="spellStart"/>
      <w:r w:rsidRPr="005C562D">
        <w:rPr>
          <w:rFonts w:cs="Times New Roman"/>
        </w:rPr>
        <w:t>sedini</w:t>
      </w:r>
      <w:proofErr w:type="spellEnd"/>
      <w:r w:rsidRPr="005C562D">
        <w:rPr>
          <w:rFonts w:cs="Times New Roman"/>
        </w:rPr>
        <w:t xml:space="preserve"> </w:t>
      </w:r>
      <w:proofErr w:type="spellStart"/>
      <w:r w:rsidRPr="005C562D">
        <w:rPr>
          <w:rFonts w:cs="Times New Roman"/>
        </w:rPr>
        <w:t>mungkin</w:t>
      </w:r>
      <w:proofErr w:type="spellEnd"/>
      <w:r w:rsidRPr="005C562D">
        <w:rPr>
          <w:rFonts w:cs="Times New Roman"/>
        </w:rPr>
        <w:t xml:space="preserve">, </w:t>
      </w:r>
      <w:proofErr w:type="spellStart"/>
      <w:r w:rsidRPr="005C562D">
        <w:rPr>
          <w:rFonts w:cs="Times New Roman"/>
        </w:rPr>
        <w:t>tanpa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data proses yang </w:t>
      </w:r>
      <w:proofErr w:type="spellStart"/>
      <w:r w:rsidRPr="005C562D">
        <w:rPr>
          <w:rFonts w:cs="Times New Roman"/>
        </w:rPr>
        <w:t>disimpan</w:t>
      </w:r>
      <w:proofErr w:type="spellEnd"/>
      <w:r w:rsidRPr="005C562D">
        <w:rPr>
          <w:rFonts w:cs="Times New Roman"/>
        </w:rPr>
        <w:t xml:space="preserve"> oleh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kontras</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strategi fault detection pada </w:t>
      </w:r>
      <w:proofErr w:type="spellStart"/>
      <w:r w:rsidRPr="005C562D">
        <w:rPr>
          <w:rFonts w:cs="Times New Roman"/>
        </w:rPr>
        <w:t>umumnya</w:t>
      </w:r>
      <w:proofErr w:type="spellEnd"/>
      <w:r w:rsidRPr="005C562D">
        <w:rPr>
          <w:rFonts w:cs="Times New Roman"/>
        </w:rPr>
        <w:t xml:space="preserve">. </w:t>
      </w:r>
      <w:proofErr w:type="spellStart"/>
      <w:r w:rsidRPr="005C562D">
        <w:rPr>
          <w:rFonts w:cs="Times New Roman"/>
        </w:rPr>
        <w:t>Menggunakan</w:t>
      </w:r>
      <w:proofErr w:type="spellEnd"/>
      <w:r w:rsidRPr="005C562D">
        <w:rPr>
          <w:rFonts w:cs="Times New Roman"/>
        </w:rPr>
        <w:t xml:space="preserve"> support vector machines pada </w:t>
      </w:r>
      <w:proofErr w:type="spellStart"/>
      <w:r w:rsidRPr="005C562D">
        <w:rPr>
          <w:rFonts w:cs="Times New Roman"/>
        </w:rPr>
        <w:t>metode</w:t>
      </w:r>
      <w:proofErr w:type="spellEnd"/>
      <w:r w:rsidRPr="005C562D">
        <w:rPr>
          <w:rFonts w:cs="Times New Roman"/>
        </w:rPr>
        <w:t xml:space="preserve"> semi-supervised learning, data proses </w:t>
      </w:r>
      <w:proofErr w:type="spellStart"/>
      <w:r w:rsidRPr="005C562D">
        <w:rPr>
          <w:rFonts w:cs="Times New Roman"/>
        </w:rPr>
        <w:t>pabrik</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diklasifikasi</w:t>
      </w:r>
      <w:proofErr w:type="spellEnd"/>
      <w:r w:rsidRPr="005C562D">
        <w:rPr>
          <w:rFonts w:cs="Times New Roman"/>
        </w:rPr>
        <w:t xml:space="preserve"> </w:t>
      </w:r>
      <w:proofErr w:type="spellStart"/>
      <w:r w:rsidRPr="005C562D">
        <w:rPr>
          <w:rFonts w:cs="Times New Roman"/>
        </w:rPr>
        <w:t>kedalam</w:t>
      </w:r>
      <w:proofErr w:type="spellEnd"/>
      <w:r w:rsidRPr="005C562D">
        <w:rPr>
          <w:rFonts w:cs="Times New Roman"/>
        </w:rPr>
        <w:t xml:space="preserve"> data normal dan data faulty.</w:t>
      </w:r>
    </w:p>
    <w:p w14:paraId="08A83D04" w14:textId="7EA77960" w:rsidR="005C562D" w:rsidRPr="005C562D" w:rsidRDefault="005C562D" w:rsidP="005E012A">
      <w:pPr>
        <w:spacing w:after="0" w:line="360" w:lineRule="auto"/>
        <w:ind w:firstLine="720"/>
        <w:rPr>
          <w:rFonts w:cs="Times New Roman"/>
        </w:rPr>
      </w:pPr>
      <w:proofErr w:type="spellStart"/>
      <w:r w:rsidRPr="005C562D">
        <w:rPr>
          <w:rFonts w:cs="Times New Roman"/>
        </w:rPr>
        <w:t>Tentu</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pengerjaan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menerima</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bantuan</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pihak</w:t>
      </w:r>
      <w:proofErr w:type="spellEnd"/>
      <w:r w:rsidRPr="005C562D">
        <w:rPr>
          <w:rFonts w:cs="Times New Roman"/>
        </w:rPr>
        <w:t xml:space="preserve">, oleh </w:t>
      </w:r>
      <w:proofErr w:type="spellStart"/>
      <w:r w:rsidRPr="005C562D">
        <w:rPr>
          <w:rFonts w:cs="Times New Roman"/>
        </w:rPr>
        <w:t>karena</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ingin</w:t>
      </w:r>
      <w:proofErr w:type="spellEnd"/>
      <w:r w:rsidRPr="005C562D">
        <w:rPr>
          <w:rFonts w:cs="Times New Roman"/>
        </w:rPr>
        <w:t xml:space="preserve"> </w:t>
      </w:r>
      <w:proofErr w:type="spellStart"/>
      <w:r w:rsidRPr="005C562D">
        <w:rPr>
          <w:rFonts w:cs="Times New Roman"/>
        </w:rPr>
        <w:t>mengucapkan</w:t>
      </w:r>
      <w:proofErr w:type="spellEnd"/>
      <w:r w:rsidRPr="005C562D">
        <w:rPr>
          <w:rFonts w:cs="Times New Roman"/>
        </w:rPr>
        <w:t xml:space="preserve"> </w:t>
      </w:r>
      <w:proofErr w:type="spellStart"/>
      <w:r w:rsidRPr="005C562D">
        <w:rPr>
          <w:rFonts w:cs="Times New Roman"/>
        </w:rPr>
        <w:t>terima</w:t>
      </w:r>
      <w:proofErr w:type="spellEnd"/>
      <w:r w:rsidRPr="005C562D">
        <w:rPr>
          <w:rFonts w:cs="Times New Roman"/>
        </w:rPr>
        <w:t xml:space="preserve"> </w:t>
      </w:r>
      <w:proofErr w:type="spellStart"/>
      <w:r w:rsidRPr="005C562D">
        <w:rPr>
          <w:rFonts w:cs="Times New Roman"/>
        </w:rPr>
        <w:t>kasih</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r w:rsidR="008926AC" w:rsidRPr="008926AC">
        <w:rPr>
          <w:rFonts w:cs="Times New Roman"/>
        </w:rPr>
        <w:t xml:space="preserve">Dr.-Ing. Awang Noor Indra </w:t>
      </w:r>
      <w:proofErr w:type="spellStart"/>
      <w:r w:rsidR="008926AC" w:rsidRPr="008926AC">
        <w:rPr>
          <w:rFonts w:cs="Times New Roman"/>
        </w:rPr>
        <w:t>Wardana</w:t>
      </w:r>
      <w:proofErr w:type="spellEnd"/>
      <w:r w:rsidR="008926AC" w:rsidRPr="008926AC">
        <w:rPr>
          <w:rFonts w:cs="Times New Roman"/>
        </w:rPr>
        <w:t>, S.T., M.T., M.Sc.</w:t>
      </w:r>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pembimbing</w:t>
      </w:r>
      <w:proofErr w:type="spellEnd"/>
      <w:r w:rsidRPr="005C562D">
        <w:rPr>
          <w:rFonts w:cs="Times New Roman"/>
        </w:rPr>
        <w:t xml:space="preserve"> </w:t>
      </w:r>
      <w:proofErr w:type="spellStart"/>
      <w:r w:rsidRPr="005C562D">
        <w:rPr>
          <w:rFonts w:cs="Times New Roman"/>
        </w:rPr>
        <w:t>skripsi</w:t>
      </w:r>
      <w:proofErr w:type="spellEnd"/>
      <w:r w:rsidRPr="005C562D">
        <w:rPr>
          <w:rFonts w:cs="Times New Roman"/>
        </w:rPr>
        <w:t xml:space="preserve"> dan Bapak </w:t>
      </w:r>
      <w:proofErr w:type="spellStart"/>
      <w:r w:rsidRPr="005C562D">
        <w:rPr>
          <w:rFonts w:cs="Times New Roman"/>
        </w:rPr>
        <w:t>Nopriadi</w:t>
      </w:r>
      <w:proofErr w:type="spellEnd"/>
      <w:r w:rsidRPr="005C562D">
        <w:rPr>
          <w:rFonts w:cs="Times New Roman"/>
        </w:rPr>
        <w:t xml:space="preserve">, S.T., M.Sc., </w:t>
      </w:r>
      <w:proofErr w:type="spellStart"/>
      <w:proofErr w:type="gramStart"/>
      <w:r w:rsidRPr="005C562D">
        <w:rPr>
          <w:rFonts w:cs="Times New Roman"/>
        </w:rPr>
        <w:t>Ph.D</w:t>
      </w:r>
      <w:proofErr w:type="spellEnd"/>
      <w:proofErr w:type="gramEnd"/>
      <w:r w:rsidRPr="005C562D">
        <w:rPr>
          <w:rFonts w:cs="Times New Roman"/>
        </w:rPr>
        <w:t xml:space="preserve"> </w:t>
      </w:r>
      <w:proofErr w:type="spellStart"/>
      <w:r w:rsidRPr="005C562D">
        <w:rPr>
          <w:rFonts w:cs="Times New Roman"/>
        </w:rPr>
        <w:t>selaku</w:t>
      </w:r>
      <w:proofErr w:type="spellEnd"/>
      <w:r w:rsidRPr="005C562D">
        <w:rPr>
          <w:rFonts w:cs="Times New Roman"/>
        </w:rPr>
        <w:t xml:space="preserve"> </w:t>
      </w:r>
      <w:proofErr w:type="spellStart"/>
      <w:r w:rsidRPr="005C562D">
        <w:rPr>
          <w:rFonts w:cs="Times New Roman"/>
        </w:rPr>
        <w:t>dosen</w:t>
      </w:r>
      <w:proofErr w:type="spellEnd"/>
      <w:r w:rsidRPr="005C562D">
        <w:rPr>
          <w:rFonts w:cs="Times New Roman"/>
        </w:rPr>
        <w:t xml:space="preserve"> </w:t>
      </w:r>
      <w:proofErr w:type="spellStart"/>
      <w:r w:rsidRPr="005C562D">
        <w:rPr>
          <w:rFonts w:cs="Times New Roman"/>
        </w:rPr>
        <w:t>pemimbing</w:t>
      </w:r>
      <w:proofErr w:type="spellEnd"/>
      <w:r w:rsidRPr="005C562D">
        <w:rPr>
          <w:rFonts w:cs="Times New Roman"/>
        </w:rPr>
        <w:t xml:space="preserve"> </w:t>
      </w:r>
      <w:proofErr w:type="spellStart"/>
      <w:r w:rsidRPr="005C562D">
        <w:rPr>
          <w:rFonts w:cs="Times New Roman"/>
        </w:rPr>
        <w:t>pendamping</w:t>
      </w:r>
      <w:proofErr w:type="spellEnd"/>
      <w:r w:rsidRPr="005C562D">
        <w:rPr>
          <w:rFonts w:cs="Times New Roman"/>
        </w:rPr>
        <w:t xml:space="preserve">, yang </w:t>
      </w:r>
      <w:proofErr w:type="spellStart"/>
      <w:r w:rsidRPr="005C562D">
        <w:rPr>
          <w:rFonts w:cs="Times New Roman"/>
        </w:rPr>
        <w:t>keduanya</w:t>
      </w:r>
      <w:proofErr w:type="spellEnd"/>
      <w:r w:rsidRPr="005C562D">
        <w:rPr>
          <w:rFonts w:cs="Times New Roman"/>
        </w:rPr>
        <w:t xml:space="preserve"> </w:t>
      </w:r>
      <w:proofErr w:type="spellStart"/>
      <w:r w:rsidRPr="005C562D">
        <w:rPr>
          <w:rFonts w:cs="Times New Roman"/>
        </w:rPr>
        <w:t>telah</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bimbingan</w:t>
      </w:r>
      <w:proofErr w:type="spellEnd"/>
      <w:r w:rsidRPr="005C562D">
        <w:rPr>
          <w:rFonts w:cs="Times New Roman"/>
        </w:rPr>
        <w:t xml:space="preserve"> dan </w:t>
      </w:r>
      <w:proofErr w:type="spellStart"/>
      <w:r w:rsidRPr="005C562D">
        <w:rPr>
          <w:rFonts w:cs="Times New Roman"/>
        </w:rPr>
        <w:t>pengalaman</w:t>
      </w:r>
      <w:proofErr w:type="spellEnd"/>
      <w:r w:rsidRPr="005C562D">
        <w:rPr>
          <w:rFonts w:cs="Times New Roman"/>
        </w:rPr>
        <w:t xml:space="preserve"> pada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sehingga</w:t>
      </w:r>
      <w:proofErr w:type="spellEnd"/>
      <w:r w:rsidRPr="005C562D">
        <w:rPr>
          <w:rFonts w:cs="Times New Roman"/>
        </w:rPr>
        <w:t xml:space="preserve"> </w:t>
      </w:r>
      <w:proofErr w:type="spellStart"/>
      <w:r w:rsidRPr="005C562D">
        <w:rPr>
          <w:rFonts w:cs="Times New Roman"/>
        </w:rPr>
        <w:t>penelitian</w:t>
      </w:r>
      <w:proofErr w:type="spellEnd"/>
      <w:r w:rsidRPr="005C562D">
        <w:rPr>
          <w:rFonts w:cs="Times New Roman"/>
        </w:rPr>
        <w:t xml:space="preserve"> dan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berjalan</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menyadari</w:t>
      </w:r>
      <w:proofErr w:type="spellEnd"/>
      <w:r w:rsidRPr="005C562D">
        <w:rPr>
          <w:rFonts w:cs="Times New Roman"/>
        </w:rPr>
        <w:t xml:space="preserve"> </w:t>
      </w:r>
      <w:proofErr w:type="spellStart"/>
      <w:r w:rsidRPr="005C562D">
        <w:rPr>
          <w:rFonts w:cs="Times New Roman"/>
        </w:rPr>
        <w:t>bahwa</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tugas</w:t>
      </w:r>
      <w:proofErr w:type="spellEnd"/>
      <w:r w:rsidRPr="005C562D">
        <w:rPr>
          <w:rFonts w:cs="Times New Roman"/>
        </w:rPr>
        <w:t xml:space="preserve"> </w:t>
      </w:r>
      <w:proofErr w:type="spellStart"/>
      <w:r w:rsidRPr="005C562D">
        <w:rPr>
          <w:rFonts w:cs="Times New Roman"/>
        </w:rPr>
        <w:t>akhir</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jauh</w:t>
      </w:r>
      <w:proofErr w:type="spellEnd"/>
      <w:r w:rsidRPr="005C562D">
        <w:rPr>
          <w:rFonts w:cs="Times New Roman"/>
        </w:rPr>
        <w:t xml:space="preserve"> </w:t>
      </w:r>
      <w:proofErr w:type="spellStart"/>
      <w:r w:rsidRPr="005C562D">
        <w:rPr>
          <w:rFonts w:cs="Times New Roman"/>
        </w:rPr>
        <w:t>dari</w:t>
      </w:r>
      <w:proofErr w:type="spellEnd"/>
      <w:r w:rsidRPr="005C562D">
        <w:rPr>
          <w:rFonts w:cs="Times New Roman"/>
        </w:rPr>
        <w:t xml:space="preserve"> kata </w:t>
      </w:r>
      <w:proofErr w:type="spellStart"/>
      <w:r w:rsidRPr="005C562D">
        <w:rPr>
          <w:rFonts w:cs="Times New Roman"/>
        </w:rPr>
        <w:t>sempurna</w:t>
      </w:r>
      <w:proofErr w:type="spellEnd"/>
      <w:r w:rsidRPr="005C562D">
        <w:rPr>
          <w:rFonts w:cs="Times New Roman"/>
        </w:rPr>
        <w:t xml:space="preserve"> </w:t>
      </w:r>
      <w:proofErr w:type="spellStart"/>
      <w:r w:rsidRPr="005C562D">
        <w:rPr>
          <w:rFonts w:cs="Times New Roman"/>
        </w:rPr>
        <w:t>dengan</w:t>
      </w:r>
      <w:proofErr w:type="spellEnd"/>
      <w:r w:rsidRPr="005C562D">
        <w:rPr>
          <w:rFonts w:cs="Times New Roman"/>
        </w:rPr>
        <w:t xml:space="preserve"> </w:t>
      </w:r>
      <w:proofErr w:type="spellStart"/>
      <w:r w:rsidRPr="005C562D">
        <w:rPr>
          <w:rFonts w:cs="Times New Roman"/>
        </w:rPr>
        <w:t>banyak</w:t>
      </w:r>
      <w:proofErr w:type="spellEnd"/>
      <w:r w:rsidRPr="005C562D">
        <w:rPr>
          <w:rFonts w:cs="Times New Roman"/>
        </w:rPr>
        <w:t xml:space="preserve"> </w:t>
      </w:r>
      <w:proofErr w:type="spellStart"/>
      <w:r w:rsidRPr="005C562D">
        <w:rPr>
          <w:rFonts w:cs="Times New Roman"/>
        </w:rPr>
        <w:t>kekurangan</w:t>
      </w:r>
      <w:proofErr w:type="spellEnd"/>
      <w:r w:rsidRPr="005C562D">
        <w:rPr>
          <w:rFonts w:cs="Times New Roman"/>
        </w:rPr>
        <w:t xml:space="preserve"> dan </w:t>
      </w:r>
      <w:proofErr w:type="spellStart"/>
      <w:r w:rsidRPr="005C562D">
        <w:rPr>
          <w:rFonts w:cs="Times New Roman"/>
        </w:rPr>
        <w:t>kelemahan</w:t>
      </w:r>
      <w:proofErr w:type="spellEnd"/>
      <w:r w:rsidRPr="005C562D">
        <w:rPr>
          <w:rFonts w:cs="Times New Roman"/>
        </w:rPr>
        <w:t xml:space="preserve"> </w:t>
      </w:r>
      <w:proofErr w:type="spellStart"/>
      <w:r w:rsidRPr="005C562D">
        <w:rPr>
          <w:rFonts w:cs="Times New Roman"/>
        </w:rPr>
        <w:t>didalamnya</w:t>
      </w:r>
      <w:proofErr w:type="spellEnd"/>
      <w:r w:rsidRPr="005C562D">
        <w:rPr>
          <w:rFonts w:cs="Times New Roman"/>
        </w:rPr>
        <w:t xml:space="preserve">, </w:t>
      </w:r>
      <w:proofErr w:type="spellStart"/>
      <w:r w:rsidRPr="005C562D">
        <w:rPr>
          <w:rFonts w:cs="Times New Roman"/>
        </w:rPr>
        <w:t>untuk</w:t>
      </w:r>
      <w:proofErr w:type="spellEnd"/>
      <w:r w:rsidRPr="005C562D">
        <w:rPr>
          <w:rFonts w:cs="Times New Roman"/>
        </w:rPr>
        <w:t xml:space="preserve"> </w:t>
      </w:r>
      <w:proofErr w:type="spellStart"/>
      <w:r w:rsidRPr="005C562D">
        <w:rPr>
          <w:rFonts w:cs="Times New Roman"/>
        </w:rPr>
        <w:t>itu</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memohon</w:t>
      </w:r>
      <w:proofErr w:type="spellEnd"/>
      <w:r w:rsidRPr="005C562D">
        <w:rPr>
          <w:rFonts w:cs="Times New Roman"/>
        </w:rPr>
        <w:t xml:space="preserve"> </w:t>
      </w:r>
      <w:proofErr w:type="spellStart"/>
      <w:r w:rsidRPr="005C562D">
        <w:rPr>
          <w:rFonts w:cs="Times New Roman"/>
        </w:rPr>
        <w:t>maaf</w:t>
      </w:r>
      <w:proofErr w:type="spellEnd"/>
      <w:r w:rsidRPr="005C562D">
        <w:rPr>
          <w:rFonts w:cs="Times New Roman"/>
        </w:rPr>
        <w:t xml:space="preserve"> </w:t>
      </w:r>
      <w:proofErr w:type="spellStart"/>
      <w:r w:rsidRPr="005C562D">
        <w:rPr>
          <w:rFonts w:cs="Times New Roman"/>
        </w:rPr>
        <w:t>apabila</w:t>
      </w:r>
      <w:proofErr w:type="spellEnd"/>
      <w:r w:rsidRPr="005C562D">
        <w:rPr>
          <w:rFonts w:cs="Times New Roman"/>
        </w:rPr>
        <w:t xml:space="preserve"> </w:t>
      </w:r>
      <w:proofErr w:type="spellStart"/>
      <w:r w:rsidRPr="005C562D">
        <w:rPr>
          <w:rFonts w:cs="Times New Roman"/>
        </w:rPr>
        <w:t>terdapat</w:t>
      </w:r>
      <w:proofErr w:type="spellEnd"/>
      <w:r w:rsidRPr="005C562D">
        <w:rPr>
          <w:rFonts w:cs="Times New Roman"/>
        </w:rPr>
        <w:t xml:space="preserve"> </w:t>
      </w:r>
      <w:proofErr w:type="spellStart"/>
      <w:r w:rsidRPr="005C562D">
        <w:rPr>
          <w:rFonts w:cs="Times New Roman"/>
        </w:rPr>
        <w:t>kesalahan</w:t>
      </w:r>
      <w:proofErr w:type="spellEnd"/>
      <w:r w:rsidRPr="005C562D">
        <w:rPr>
          <w:rFonts w:cs="Times New Roman"/>
        </w:rPr>
        <w:t xml:space="preserve"> </w:t>
      </w:r>
      <w:proofErr w:type="spellStart"/>
      <w:r w:rsidRPr="005C562D">
        <w:rPr>
          <w:rFonts w:cs="Times New Roman"/>
        </w:rPr>
        <w:t>dalam</w:t>
      </w:r>
      <w:proofErr w:type="spellEnd"/>
      <w:r w:rsidRPr="005C562D">
        <w:rPr>
          <w:rFonts w:cs="Times New Roman"/>
        </w:rPr>
        <w:t xml:space="preserve"> </w:t>
      </w:r>
      <w:proofErr w:type="spellStart"/>
      <w:r w:rsidRPr="005C562D">
        <w:rPr>
          <w:rFonts w:cs="Times New Roman"/>
        </w:rPr>
        <w:t>penulisan</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w:t>
      </w:r>
    </w:p>
    <w:p w14:paraId="5209270A" w14:textId="6AE70EB8" w:rsidR="00AE3406" w:rsidRPr="00944E0B" w:rsidRDefault="005C562D" w:rsidP="005E012A">
      <w:pPr>
        <w:spacing w:after="0" w:line="360" w:lineRule="auto"/>
        <w:ind w:firstLine="720"/>
        <w:rPr>
          <w:rFonts w:cs="Times New Roman"/>
        </w:rPr>
      </w:pPr>
      <w:proofErr w:type="spellStart"/>
      <w:r w:rsidRPr="005C562D">
        <w:rPr>
          <w:rFonts w:cs="Times New Roman"/>
        </w:rPr>
        <w:t>Demikianlah</w:t>
      </w:r>
      <w:proofErr w:type="spellEnd"/>
      <w:r w:rsidRPr="005C562D">
        <w:rPr>
          <w:rFonts w:cs="Times New Roman"/>
        </w:rPr>
        <w:t xml:space="preserve"> yang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haturkan</w:t>
      </w:r>
      <w:proofErr w:type="spellEnd"/>
      <w:r w:rsidRPr="005C562D">
        <w:rPr>
          <w:rFonts w:cs="Times New Roman"/>
        </w:rPr>
        <w:t xml:space="preserve">, </w:t>
      </w:r>
      <w:proofErr w:type="spellStart"/>
      <w:r w:rsidRPr="005C562D">
        <w:rPr>
          <w:rFonts w:cs="Times New Roman"/>
        </w:rPr>
        <w:t>penulis</w:t>
      </w:r>
      <w:proofErr w:type="spellEnd"/>
      <w:r w:rsidRPr="005C562D">
        <w:rPr>
          <w:rFonts w:cs="Times New Roman"/>
        </w:rPr>
        <w:t xml:space="preserve"> </w:t>
      </w:r>
      <w:proofErr w:type="spellStart"/>
      <w:r w:rsidRPr="005C562D">
        <w:rPr>
          <w:rFonts w:cs="Times New Roman"/>
        </w:rPr>
        <w:t>harap</w:t>
      </w:r>
      <w:proofErr w:type="spellEnd"/>
      <w:r w:rsidRPr="005C562D">
        <w:rPr>
          <w:rFonts w:cs="Times New Roman"/>
        </w:rPr>
        <w:t xml:space="preserve"> </w:t>
      </w:r>
      <w:proofErr w:type="spellStart"/>
      <w:r w:rsidRPr="005C562D">
        <w:rPr>
          <w:rFonts w:cs="Times New Roman"/>
        </w:rPr>
        <w:t>laporan</w:t>
      </w:r>
      <w:proofErr w:type="spellEnd"/>
      <w:r w:rsidRPr="005C562D">
        <w:rPr>
          <w:rFonts w:cs="Times New Roman"/>
        </w:rPr>
        <w:t xml:space="preserve"> </w:t>
      </w:r>
      <w:proofErr w:type="spellStart"/>
      <w:r w:rsidRPr="005C562D">
        <w:rPr>
          <w:rFonts w:cs="Times New Roman"/>
        </w:rPr>
        <w:t>ini</w:t>
      </w:r>
      <w:proofErr w:type="spellEnd"/>
      <w:r w:rsidRPr="005C562D">
        <w:rPr>
          <w:rFonts w:cs="Times New Roman"/>
        </w:rPr>
        <w:t xml:space="preserve"> </w:t>
      </w:r>
      <w:proofErr w:type="spellStart"/>
      <w:r w:rsidRPr="005C562D">
        <w:rPr>
          <w:rFonts w:cs="Times New Roman"/>
        </w:rPr>
        <w:t>dapat</w:t>
      </w:r>
      <w:proofErr w:type="spellEnd"/>
      <w:r w:rsidRPr="005C562D">
        <w:rPr>
          <w:rFonts w:cs="Times New Roman"/>
        </w:rPr>
        <w:t xml:space="preserve"> </w:t>
      </w:r>
      <w:proofErr w:type="spellStart"/>
      <w:r w:rsidRPr="005C562D">
        <w:rPr>
          <w:rFonts w:cs="Times New Roman"/>
        </w:rPr>
        <w:t>memberikan</w:t>
      </w:r>
      <w:proofErr w:type="spellEnd"/>
      <w:r w:rsidRPr="005C562D">
        <w:rPr>
          <w:rFonts w:cs="Times New Roman"/>
        </w:rPr>
        <w:t xml:space="preserve"> </w:t>
      </w:r>
      <w:proofErr w:type="spellStart"/>
      <w:r w:rsidRPr="005C562D">
        <w:rPr>
          <w:rFonts w:cs="Times New Roman"/>
        </w:rPr>
        <w:t>manfaat</w:t>
      </w:r>
      <w:proofErr w:type="spellEnd"/>
      <w:r w:rsidRPr="005C562D">
        <w:rPr>
          <w:rFonts w:cs="Times New Roman"/>
        </w:rPr>
        <w:t xml:space="preserve"> </w:t>
      </w:r>
      <w:proofErr w:type="spellStart"/>
      <w:r w:rsidRPr="005C562D">
        <w:rPr>
          <w:rFonts w:cs="Times New Roman"/>
        </w:rPr>
        <w:t>kepada</w:t>
      </w:r>
      <w:proofErr w:type="spellEnd"/>
      <w:r w:rsidRPr="005C562D">
        <w:rPr>
          <w:rFonts w:cs="Times New Roman"/>
        </w:rPr>
        <w:t xml:space="preserve"> </w:t>
      </w:r>
      <w:proofErr w:type="spellStart"/>
      <w:r w:rsidRPr="005C562D">
        <w:rPr>
          <w:rFonts w:cs="Times New Roman"/>
        </w:rPr>
        <w:t>pembaca</w:t>
      </w:r>
      <w:proofErr w:type="spellEnd"/>
      <w:r w:rsidRPr="005C562D">
        <w:rPr>
          <w:rFonts w:cs="Times New Roman"/>
        </w:rPr>
        <w:t>.</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 xml:space="preserve">Yogyakarta, </w:t>
            </w:r>
            <w:proofErr w:type="spellStart"/>
            <w:r w:rsidRPr="00944E0B">
              <w:rPr>
                <w:rFonts w:cs="Times New Roman"/>
                <w:szCs w:val="24"/>
              </w:rPr>
              <w:t>Juli</w:t>
            </w:r>
            <w:proofErr w:type="spellEnd"/>
            <w:r w:rsidRPr="00944E0B">
              <w:rPr>
                <w:rFonts w:cs="Times New Roman"/>
                <w:szCs w:val="24"/>
              </w:rPr>
              <w:t xml:space="preserve">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proofErr w:type="spellStart"/>
            <w:r w:rsidRPr="00944E0B">
              <w:rPr>
                <w:rFonts w:cs="Times New Roman"/>
                <w:szCs w:val="24"/>
              </w:rPr>
              <w:t>Penulis</w:t>
            </w:r>
            <w:proofErr w:type="spellEnd"/>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57984697"/>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566BB623" w14:textId="13FFC667" w:rsidR="00E97CBF"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57984693" w:history="1">
            <w:r w:rsidR="00E97CBF" w:rsidRPr="00AF0783">
              <w:rPr>
                <w:rStyle w:val="Hyperlink"/>
                <w:rFonts w:cs="Times New Roman"/>
                <w:noProof/>
              </w:rPr>
              <w:t>HALAMAN JUDUL</w:t>
            </w:r>
            <w:r w:rsidR="00E97CBF">
              <w:rPr>
                <w:noProof/>
                <w:webHidden/>
              </w:rPr>
              <w:tab/>
            </w:r>
            <w:r w:rsidR="00E97CBF">
              <w:rPr>
                <w:noProof/>
                <w:webHidden/>
              </w:rPr>
              <w:fldChar w:fldCharType="begin"/>
            </w:r>
            <w:r w:rsidR="00E97CBF">
              <w:rPr>
                <w:noProof/>
                <w:webHidden/>
              </w:rPr>
              <w:instrText xml:space="preserve"> PAGEREF _Toc57984693 \h </w:instrText>
            </w:r>
            <w:r w:rsidR="00E97CBF">
              <w:rPr>
                <w:noProof/>
                <w:webHidden/>
              </w:rPr>
            </w:r>
            <w:r w:rsidR="00E97CBF">
              <w:rPr>
                <w:noProof/>
                <w:webHidden/>
              </w:rPr>
              <w:fldChar w:fldCharType="separate"/>
            </w:r>
            <w:r w:rsidR="00E97CBF">
              <w:rPr>
                <w:noProof/>
                <w:webHidden/>
              </w:rPr>
              <w:t>i</w:t>
            </w:r>
            <w:r w:rsidR="00E97CBF">
              <w:rPr>
                <w:noProof/>
                <w:webHidden/>
              </w:rPr>
              <w:fldChar w:fldCharType="end"/>
            </w:r>
          </w:hyperlink>
        </w:p>
        <w:p w14:paraId="7D374563" w14:textId="1DF295BA" w:rsidR="00E97CBF" w:rsidRDefault="0007795F">
          <w:pPr>
            <w:pStyle w:val="TOC1"/>
            <w:rPr>
              <w:rFonts w:asciiTheme="minorHAnsi" w:eastAsiaTheme="minorEastAsia" w:hAnsiTheme="minorHAnsi"/>
              <w:noProof/>
              <w:sz w:val="22"/>
              <w:lang w:val="en-ID" w:eastAsia="en-ID"/>
            </w:rPr>
          </w:pPr>
          <w:hyperlink w:anchor="_Toc57984694" w:history="1">
            <w:r w:rsidR="00E97CBF" w:rsidRPr="00AF0783">
              <w:rPr>
                <w:rStyle w:val="Hyperlink"/>
                <w:rFonts w:cs="Times New Roman"/>
                <w:noProof/>
              </w:rPr>
              <w:t>PERNYATAAN BEBAS PLAGIARISME</w:t>
            </w:r>
            <w:r w:rsidR="00E97CBF">
              <w:rPr>
                <w:noProof/>
                <w:webHidden/>
              </w:rPr>
              <w:tab/>
            </w:r>
            <w:r w:rsidR="00E97CBF">
              <w:rPr>
                <w:noProof/>
                <w:webHidden/>
              </w:rPr>
              <w:fldChar w:fldCharType="begin"/>
            </w:r>
            <w:r w:rsidR="00E97CBF">
              <w:rPr>
                <w:noProof/>
                <w:webHidden/>
              </w:rPr>
              <w:instrText xml:space="preserve"> PAGEREF _Toc57984694 \h </w:instrText>
            </w:r>
            <w:r w:rsidR="00E97CBF">
              <w:rPr>
                <w:noProof/>
                <w:webHidden/>
              </w:rPr>
            </w:r>
            <w:r w:rsidR="00E97CBF">
              <w:rPr>
                <w:noProof/>
                <w:webHidden/>
              </w:rPr>
              <w:fldChar w:fldCharType="separate"/>
            </w:r>
            <w:r w:rsidR="00E97CBF">
              <w:rPr>
                <w:noProof/>
                <w:webHidden/>
              </w:rPr>
              <w:t>ii</w:t>
            </w:r>
            <w:r w:rsidR="00E97CBF">
              <w:rPr>
                <w:noProof/>
                <w:webHidden/>
              </w:rPr>
              <w:fldChar w:fldCharType="end"/>
            </w:r>
          </w:hyperlink>
        </w:p>
        <w:p w14:paraId="4C6DDDA7" w14:textId="0FA7408C" w:rsidR="00E97CBF" w:rsidRDefault="0007795F">
          <w:pPr>
            <w:pStyle w:val="TOC1"/>
            <w:rPr>
              <w:rFonts w:asciiTheme="minorHAnsi" w:eastAsiaTheme="minorEastAsia" w:hAnsiTheme="minorHAnsi"/>
              <w:noProof/>
              <w:sz w:val="22"/>
              <w:lang w:val="en-ID" w:eastAsia="en-ID"/>
            </w:rPr>
          </w:pPr>
          <w:hyperlink w:anchor="_Toc57984695" w:history="1">
            <w:r w:rsidR="00E97CBF" w:rsidRPr="00AF0783">
              <w:rPr>
                <w:rStyle w:val="Hyperlink"/>
                <w:rFonts w:cs="Times New Roman"/>
                <w:noProof/>
              </w:rPr>
              <w:t>HALAMHALAMAN PERSEMBAHAN</w:t>
            </w:r>
            <w:r w:rsidR="00E97CBF">
              <w:rPr>
                <w:noProof/>
                <w:webHidden/>
              </w:rPr>
              <w:tab/>
            </w:r>
            <w:r w:rsidR="00E97CBF">
              <w:rPr>
                <w:noProof/>
                <w:webHidden/>
              </w:rPr>
              <w:fldChar w:fldCharType="begin"/>
            </w:r>
            <w:r w:rsidR="00E97CBF">
              <w:rPr>
                <w:noProof/>
                <w:webHidden/>
              </w:rPr>
              <w:instrText xml:space="preserve"> PAGEREF _Toc57984695 \h </w:instrText>
            </w:r>
            <w:r w:rsidR="00E97CBF">
              <w:rPr>
                <w:noProof/>
                <w:webHidden/>
              </w:rPr>
            </w:r>
            <w:r w:rsidR="00E97CBF">
              <w:rPr>
                <w:noProof/>
                <w:webHidden/>
              </w:rPr>
              <w:fldChar w:fldCharType="separate"/>
            </w:r>
            <w:r w:rsidR="00E97CBF">
              <w:rPr>
                <w:noProof/>
                <w:webHidden/>
              </w:rPr>
              <w:t>iv</w:t>
            </w:r>
            <w:r w:rsidR="00E97CBF">
              <w:rPr>
                <w:noProof/>
                <w:webHidden/>
              </w:rPr>
              <w:fldChar w:fldCharType="end"/>
            </w:r>
          </w:hyperlink>
        </w:p>
        <w:p w14:paraId="2DDD1EB8" w14:textId="69748067" w:rsidR="00E97CBF" w:rsidRDefault="0007795F">
          <w:pPr>
            <w:pStyle w:val="TOC1"/>
            <w:rPr>
              <w:rFonts w:asciiTheme="minorHAnsi" w:eastAsiaTheme="minorEastAsia" w:hAnsiTheme="minorHAnsi"/>
              <w:noProof/>
              <w:sz w:val="22"/>
              <w:lang w:val="en-ID" w:eastAsia="en-ID"/>
            </w:rPr>
          </w:pPr>
          <w:hyperlink w:anchor="_Toc57984696" w:history="1">
            <w:r w:rsidR="00E97CBF" w:rsidRPr="00AF0783">
              <w:rPr>
                <w:rStyle w:val="Hyperlink"/>
                <w:rFonts w:cs="Times New Roman"/>
                <w:noProof/>
              </w:rPr>
              <w:t>KATA PENGANTAR</w:t>
            </w:r>
            <w:r w:rsidR="00E97CBF">
              <w:rPr>
                <w:noProof/>
                <w:webHidden/>
              </w:rPr>
              <w:tab/>
            </w:r>
            <w:r w:rsidR="00E97CBF">
              <w:rPr>
                <w:noProof/>
                <w:webHidden/>
              </w:rPr>
              <w:fldChar w:fldCharType="begin"/>
            </w:r>
            <w:r w:rsidR="00E97CBF">
              <w:rPr>
                <w:noProof/>
                <w:webHidden/>
              </w:rPr>
              <w:instrText xml:space="preserve"> PAGEREF _Toc57984696 \h </w:instrText>
            </w:r>
            <w:r w:rsidR="00E97CBF">
              <w:rPr>
                <w:noProof/>
                <w:webHidden/>
              </w:rPr>
            </w:r>
            <w:r w:rsidR="00E97CBF">
              <w:rPr>
                <w:noProof/>
                <w:webHidden/>
              </w:rPr>
              <w:fldChar w:fldCharType="separate"/>
            </w:r>
            <w:r w:rsidR="00E97CBF">
              <w:rPr>
                <w:noProof/>
                <w:webHidden/>
              </w:rPr>
              <w:t>vii</w:t>
            </w:r>
            <w:r w:rsidR="00E97CBF">
              <w:rPr>
                <w:noProof/>
                <w:webHidden/>
              </w:rPr>
              <w:fldChar w:fldCharType="end"/>
            </w:r>
          </w:hyperlink>
        </w:p>
        <w:p w14:paraId="16F04486" w14:textId="2F22D39B" w:rsidR="00E97CBF" w:rsidRDefault="0007795F">
          <w:pPr>
            <w:pStyle w:val="TOC1"/>
            <w:rPr>
              <w:rFonts w:asciiTheme="minorHAnsi" w:eastAsiaTheme="minorEastAsia" w:hAnsiTheme="minorHAnsi"/>
              <w:noProof/>
              <w:sz w:val="22"/>
              <w:lang w:val="en-ID" w:eastAsia="en-ID"/>
            </w:rPr>
          </w:pPr>
          <w:hyperlink w:anchor="_Toc57984697" w:history="1">
            <w:r w:rsidR="00E97CBF" w:rsidRPr="00AF0783">
              <w:rPr>
                <w:rStyle w:val="Hyperlink"/>
                <w:rFonts w:cs="Times New Roman"/>
                <w:noProof/>
              </w:rPr>
              <w:t>DAFTAR ISI</w:t>
            </w:r>
            <w:r w:rsidR="00E97CBF">
              <w:rPr>
                <w:noProof/>
                <w:webHidden/>
              </w:rPr>
              <w:tab/>
            </w:r>
            <w:r w:rsidR="00E97CBF">
              <w:rPr>
                <w:noProof/>
                <w:webHidden/>
              </w:rPr>
              <w:fldChar w:fldCharType="begin"/>
            </w:r>
            <w:r w:rsidR="00E97CBF">
              <w:rPr>
                <w:noProof/>
                <w:webHidden/>
              </w:rPr>
              <w:instrText xml:space="preserve"> PAGEREF _Toc57984697 \h </w:instrText>
            </w:r>
            <w:r w:rsidR="00E97CBF">
              <w:rPr>
                <w:noProof/>
                <w:webHidden/>
              </w:rPr>
            </w:r>
            <w:r w:rsidR="00E97CBF">
              <w:rPr>
                <w:noProof/>
                <w:webHidden/>
              </w:rPr>
              <w:fldChar w:fldCharType="separate"/>
            </w:r>
            <w:r w:rsidR="00E97CBF">
              <w:rPr>
                <w:noProof/>
                <w:webHidden/>
              </w:rPr>
              <w:t>ix</w:t>
            </w:r>
            <w:r w:rsidR="00E97CBF">
              <w:rPr>
                <w:noProof/>
                <w:webHidden/>
              </w:rPr>
              <w:fldChar w:fldCharType="end"/>
            </w:r>
          </w:hyperlink>
        </w:p>
        <w:p w14:paraId="1A818DB1" w14:textId="1385E064" w:rsidR="00E97CBF" w:rsidRDefault="0007795F">
          <w:pPr>
            <w:pStyle w:val="TOC1"/>
            <w:rPr>
              <w:rFonts w:asciiTheme="minorHAnsi" w:eastAsiaTheme="minorEastAsia" w:hAnsiTheme="minorHAnsi"/>
              <w:noProof/>
              <w:sz w:val="22"/>
              <w:lang w:val="en-ID" w:eastAsia="en-ID"/>
            </w:rPr>
          </w:pPr>
          <w:hyperlink w:anchor="_Toc57984698" w:history="1">
            <w:r w:rsidR="00E97CBF" w:rsidRPr="00AF0783">
              <w:rPr>
                <w:rStyle w:val="Hyperlink"/>
                <w:rFonts w:cs="Times New Roman"/>
                <w:noProof/>
              </w:rPr>
              <w:t>DAFTAR TABEL</w:t>
            </w:r>
            <w:r w:rsidR="00E97CBF">
              <w:rPr>
                <w:noProof/>
                <w:webHidden/>
              </w:rPr>
              <w:tab/>
            </w:r>
            <w:r w:rsidR="00E97CBF">
              <w:rPr>
                <w:noProof/>
                <w:webHidden/>
              </w:rPr>
              <w:fldChar w:fldCharType="begin"/>
            </w:r>
            <w:r w:rsidR="00E97CBF">
              <w:rPr>
                <w:noProof/>
                <w:webHidden/>
              </w:rPr>
              <w:instrText xml:space="preserve"> PAGEREF _Toc57984698 \h </w:instrText>
            </w:r>
            <w:r w:rsidR="00E97CBF">
              <w:rPr>
                <w:noProof/>
                <w:webHidden/>
              </w:rPr>
            </w:r>
            <w:r w:rsidR="00E97CBF">
              <w:rPr>
                <w:noProof/>
                <w:webHidden/>
              </w:rPr>
              <w:fldChar w:fldCharType="separate"/>
            </w:r>
            <w:r w:rsidR="00E97CBF">
              <w:rPr>
                <w:noProof/>
                <w:webHidden/>
              </w:rPr>
              <w:t>xi</w:t>
            </w:r>
            <w:r w:rsidR="00E97CBF">
              <w:rPr>
                <w:noProof/>
                <w:webHidden/>
              </w:rPr>
              <w:fldChar w:fldCharType="end"/>
            </w:r>
          </w:hyperlink>
        </w:p>
        <w:p w14:paraId="77257DF0" w14:textId="12160BAB" w:rsidR="00E97CBF" w:rsidRDefault="0007795F">
          <w:pPr>
            <w:pStyle w:val="TOC1"/>
            <w:rPr>
              <w:rFonts w:asciiTheme="minorHAnsi" w:eastAsiaTheme="minorEastAsia" w:hAnsiTheme="minorHAnsi"/>
              <w:noProof/>
              <w:sz w:val="22"/>
              <w:lang w:val="en-ID" w:eastAsia="en-ID"/>
            </w:rPr>
          </w:pPr>
          <w:hyperlink w:anchor="_Toc57984699" w:history="1">
            <w:r w:rsidR="00E97CBF" w:rsidRPr="00AF0783">
              <w:rPr>
                <w:rStyle w:val="Hyperlink"/>
                <w:rFonts w:cs="Times New Roman"/>
                <w:noProof/>
              </w:rPr>
              <w:t>DAFTAR GAMBAR</w:t>
            </w:r>
            <w:r w:rsidR="00E97CBF">
              <w:rPr>
                <w:noProof/>
                <w:webHidden/>
              </w:rPr>
              <w:tab/>
            </w:r>
            <w:r w:rsidR="00E97CBF">
              <w:rPr>
                <w:noProof/>
                <w:webHidden/>
              </w:rPr>
              <w:fldChar w:fldCharType="begin"/>
            </w:r>
            <w:r w:rsidR="00E97CBF">
              <w:rPr>
                <w:noProof/>
                <w:webHidden/>
              </w:rPr>
              <w:instrText xml:space="preserve"> PAGEREF _Toc57984699 \h </w:instrText>
            </w:r>
            <w:r w:rsidR="00E97CBF">
              <w:rPr>
                <w:noProof/>
                <w:webHidden/>
              </w:rPr>
            </w:r>
            <w:r w:rsidR="00E97CBF">
              <w:rPr>
                <w:noProof/>
                <w:webHidden/>
              </w:rPr>
              <w:fldChar w:fldCharType="separate"/>
            </w:r>
            <w:r w:rsidR="00E97CBF">
              <w:rPr>
                <w:noProof/>
                <w:webHidden/>
              </w:rPr>
              <w:t>xii</w:t>
            </w:r>
            <w:r w:rsidR="00E97CBF">
              <w:rPr>
                <w:noProof/>
                <w:webHidden/>
              </w:rPr>
              <w:fldChar w:fldCharType="end"/>
            </w:r>
          </w:hyperlink>
        </w:p>
        <w:p w14:paraId="745D5AB1" w14:textId="4E07FB4D" w:rsidR="00E97CBF" w:rsidRDefault="0007795F">
          <w:pPr>
            <w:pStyle w:val="TOC1"/>
            <w:rPr>
              <w:rFonts w:asciiTheme="minorHAnsi" w:eastAsiaTheme="minorEastAsia" w:hAnsiTheme="minorHAnsi"/>
              <w:noProof/>
              <w:sz w:val="22"/>
              <w:lang w:val="en-ID" w:eastAsia="en-ID"/>
            </w:rPr>
          </w:pPr>
          <w:hyperlink w:anchor="_Toc57984700" w:history="1">
            <w:r w:rsidR="00E97CBF" w:rsidRPr="00AF0783">
              <w:rPr>
                <w:rStyle w:val="Hyperlink"/>
                <w:rFonts w:cs="Times New Roman"/>
                <w:noProof/>
              </w:rPr>
              <w:t>DAFTAR LAMBANG DAN SINGKATAN</w:t>
            </w:r>
            <w:r w:rsidR="00E97CBF">
              <w:rPr>
                <w:noProof/>
                <w:webHidden/>
              </w:rPr>
              <w:tab/>
            </w:r>
            <w:r w:rsidR="00E97CBF">
              <w:rPr>
                <w:noProof/>
                <w:webHidden/>
              </w:rPr>
              <w:fldChar w:fldCharType="begin"/>
            </w:r>
            <w:r w:rsidR="00E97CBF">
              <w:rPr>
                <w:noProof/>
                <w:webHidden/>
              </w:rPr>
              <w:instrText xml:space="preserve"> PAGEREF _Toc57984700 \h </w:instrText>
            </w:r>
            <w:r w:rsidR="00E97CBF">
              <w:rPr>
                <w:noProof/>
                <w:webHidden/>
              </w:rPr>
            </w:r>
            <w:r w:rsidR="00E97CBF">
              <w:rPr>
                <w:noProof/>
                <w:webHidden/>
              </w:rPr>
              <w:fldChar w:fldCharType="separate"/>
            </w:r>
            <w:r w:rsidR="00E97CBF">
              <w:rPr>
                <w:noProof/>
                <w:webHidden/>
              </w:rPr>
              <w:t>xiii</w:t>
            </w:r>
            <w:r w:rsidR="00E97CBF">
              <w:rPr>
                <w:noProof/>
                <w:webHidden/>
              </w:rPr>
              <w:fldChar w:fldCharType="end"/>
            </w:r>
          </w:hyperlink>
        </w:p>
        <w:p w14:paraId="3C6D37E7" w14:textId="4C042FCB" w:rsidR="00E97CBF" w:rsidRDefault="0007795F">
          <w:pPr>
            <w:pStyle w:val="TOC1"/>
            <w:rPr>
              <w:rFonts w:asciiTheme="minorHAnsi" w:eastAsiaTheme="minorEastAsia" w:hAnsiTheme="minorHAnsi"/>
              <w:noProof/>
              <w:sz w:val="22"/>
              <w:lang w:val="en-ID" w:eastAsia="en-ID"/>
            </w:rPr>
          </w:pPr>
          <w:hyperlink w:anchor="_Toc57984701" w:history="1">
            <w:r w:rsidR="00E97CBF" w:rsidRPr="00AF0783">
              <w:rPr>
                <w:rStyle w:val="Hyperlink"/>
                <w:rFonts w:cs="Times New Roman"/>
                <w:noProof/>
              </w:rPr>
              <w:t>ABSTRACT</w:t>
            </w:r>
            <w:r w:rsidR="00E97CBF">
              <w:rPr>
                <w:noProof/>
                <w:webHidden/>
              </w:rPr>
              <w:tab/>
            </w:r>
            <w:r w:rsidR="00E97CBF">
              <w:rPr>
                <w:noProof/>
                <w:webHidden/>
              </w:rPr>
              <w:fldChar w:fldCharType="begin"/>
            </w:r>
            <w:r w:rsidR="00E97CBF">
              <w:rPr>
                <w:noProof/>
                <w:webHidden/>
              </w:rPr>
              <w:instrText xml:space="preserve"> PAGEREF _Toc57984701 \h </w:instrText>
            </w:r>
            <w:r w:rsidR="00E97CBF">
              <w:rPr>
                <w:noProof/>
                <w:webHidden/>
              </w:rPr>
            </w:r>
            <w:r w:rsidR="00E97CBF">
              <w:rPr>
                <w:noProof/>
                <w:webHidden/>
              </w:rPr>
              <w:fldChar w:fldCharType="separate"/>
            </w:r>
            <w:r w:rsidR="00E97CBF">
              <w:rPr>
                <w:noProof/>
                <w:webHidden/>
              </w:rPr>
              <w:t>xv</w:t>
            </w:r>
            <w:r w:rsidR="00E97CBF">
              <w:rPr>
                <w:noProof/>
                <w:webHidden/>
              </w:rPr>
              <w:fldChar w:fldCharType="end"/>
            </w:r>
          </w:hyperlink>
        </w:p>
        <w:p w14:paraId="45067FA5" w14:textId="0964681A" w:rsidR="00E97CBF" w:rsidRDefault="0007795F">
          <w:pPr>
            <w:pStyle w:val="TOC1"/>
            <w:rPr>
              <w:rFonts w:asciiTheme="minorHAnsi" w:eastAsiaTheme="minorEastAsia" w:hAnsiTheme="minorHAnsi"/>
              <w:noProof/>
              <w:sz w:val="22"/>
              <w:lang w:val="en-ID" w:eastAsia="en-ID"/>
            </w:rPr>
          </w:pPr>
          <w:hyperlink w:anchor="_Toc57984702" w:history="1">
            <w:r w:rsidR="00E97CBF" w:rsidRPr="00AF0783">
              <w:rPr>
                <w:rStyle w:val="Hyperlink"/>
                <w:rFonts w:cs="Times New Roman"/>
                <w:noProof/>
                <w14:scene3d>
                  <w14:camera w14:prst="orthographicFront"/>
                  <w14:lightRig w14:rig="threePt" w14:dir="t">
                    <w14:rot w14:lat="0" w14:lon="0" w14:rev="0"/>
                  </w14:lightRig>
                </w14:scene3d>
              </w:rPr>
              <w:t>BAB I</w:t>
            </w:r>
            <w:r w:rsidR="00E97CBF" w:rsidRPr="00AF0783">
              <w:rPr>
                <w:rStyle w:val="Hyperlink"/>
                <w:rFonts w:cs="Times New Roman"/>
                <w:noProof/>
              </w:rPr>
              <w:t xml:space="preserve"> PENDAHULUAN</w:t>
            </w:r>
            <w:r w:rsidR="00E97CBF">
              <w:rPr>
                <w:noProof/>
                <w:webHidden/>
              </w:rPr>
              <w:tab/>
            </w:r>
            <w:r w:rsidR="00E97CBF">
              <w:rPr>
                <w:noProof/>
                <w:webHidden/>
              </w:rPr>
              <w:fldChar w:fldCharType="begin"/>
            </w:r>
            <w:r w:rsidR="00E97CBF">
              <w:rPr>
                <w:noProof/>
                <w:webHidden/>
              </w:rPr>
              <w:instrText xml:space="preserve"> PAGEREF _Toc57984702 \h </w:instrText>
            </w:r>
            <w:r w:rsidR="00E97CBF">
              <w:rPr>
                <w:noProof/>
                <w:webHidden/>
              </w:rPr>
            </w:r>
            <w:r w:rsidR="00E97CBF">
              <w:rPr>
                <w:noProof/>
                <w:webHidden/>
              </w:rPr>
              <w:fldChar w:fldCharType="separate"/>
            </w:r>
            <w:r w:rsidR="00E97CBF">
              <w:rPr>
                <w:noProof/>
                <w:webHidden/>
              </w:rPr>
              <w:t>16</w:t>
            </w:r>
            <w:r w:rsidR="00E97CBF">
              <w:rPr>
                <w:noProof/>
                <w:webHidden/>
              </w:rPr>
              <w:fldChar w:fldCharType="end"/>
            </w:r>
          </w:hyperlink>
        </w:p>
        <w:p w14:paraId="255BB7E8" w14:textId="781FC98C" w:rsidR="00E97CBF" w:rsidRDefault="0007795F">
          <w:pPr>
            <w:pStyle w:val="TOC2"/>
            <w:rPr>
              <w:rFonts w:asciiTheme="minorHAnsi" w:eastAsiaTheme="minorEastAsia" w:hAnsiTheme="minorHAnsi"/>
              <w:noProof/>
              <w:sz w:val="22"/>
              <w:lang w:val="en-ID" w:eastAsia="en-ID"/>
            </w:rPr>
          </w:pPr>
          <w:hyperlink w:anchor="_Toc57984703" w:history="1">
            <w:r w:rsidR="00E97CBF" w:rsidRPr="00AF0783">
              <w:rPr>
                <w:rStyle w:val="Hyperlink"/>
                <w:rFonts w:cs="Times New Roman"/>
                <w:noProof/>
                <w14:scene3d>
                  <w14:camera w14:prst="orthographicFront"/>
                  <w14:lightRig w14:rig="threePt" w14:dir="t">
                    <w14:rot w14:lat="0" w14:lon="0" w14:rev="0"/>
                  </w14:lightRig>
                </w14:scene3d>
              </w:rPr>
              <w:t>I.1.</w:t>
            </w:r>
            <w:r w:rsidR="00E97CBF" w:rsidRPr="00AF0783">
              <w:rPr>
                <w:rStyle w:val="Hyperlink"/>
                <w:rFonts w:cs="Times New Roman"/>
                <w:noProof/>
              </w:rPr>
              <w:t xml:space="preserve"> Latar Belakang</w:t>
            </w:r>
            <w:r w:rsidR="00E97CBF">
              <w:rPr>
                <w:noProof/>
                <w:webHidden/>
              </w:rPr>
              <w:tab/>
            </w:r>
            <w:r w:rsidR="00E97CBF">
              <w:rPr>
                <w:noProof/>
                <w:webHidden/>
              </w:rPr>
              <w:fldChar w:fldCharType="begin"/>
            </w:r>
            <w:r w:rsidR="00E97CBF">
              <w:rPr>
                <w:noProof/>
                <w:webHidden/>
              </w:rPr>
              <w:instrText xml:space="preserve"> PAGEREF _Toc57984703 \h </w:instrText>
            </w:r>
            <w:r w:rsidR="00E97CBF">
              <w:rPr>
                <w:noProof/>
                <w:webHidden/>
              </w:rPr>
            </w:r>
            <w:r w:rsidR="00E97CBF">
              <w:rPr>
                <w:noProof/>
                <w:webHidden/>
              </w:rPr>
              <w:fldChar w:fldCharType="separate"/>
            </w:r>
            <w:r w:rsidR="00E97CBF">
              <w:rPr>
                <w:noProof/>
                <w:webHidden/>
              </w:rPr>
              <w:t>16</w:t>
            </w:r>
            <w:r w:rsidR="00E97CBF">
              <w:rPr>
                <w:noProof/>
                <w:webHidden/>
              </w:rPr>
              <w:fldChar w:fldCharType="end"/>
            </w:r>
          </w:hyperlink>
        </w:p>
        <w:p w14:paraId="4AAB0663" w14:textId="34C457C1" w:rsidR="00E97CBF" w:rsidRDefault="0007795F">
          <w:pPr>
            <w:pStyle w:val="TOC2"/>
            <w:rPr>
              <w:rFonts w:asciiTheme="minorHAnsi" w:eastAsiaTheme="minorEastAsia" w:hAnsiTheme="minorHAnsi"/>
              <w:noProof/>
              <w:sz w:val="22"/>
              <w:lang w:val="en-ID" w:eastAsia="en-ID"/>
            </w:rPr>
          </w:pPr>
          <w:hyperlink w:anchor="_Toc57984704" w:history="1">
            <w:r w:rsidR="00E97CBF" w:rsidRPr="00AF0783">
              <w:rPr>
                <w:rStyle w:val="Hyperlink"/>
                <w:rFonts w:cs="Times New Roman"/>
                <w:noProof/>
                <w14:scene3d>
                  <w14:camera w14:prst="orthographicFront"/>
                  <w14:lightRig w14:rig="threePt" w14:dir="t">
                    <w14:rot w14:lat="0" w14:lon="0" w14:rev="0"/>
                  </w14:lightRig>
                </w14:scene3d>
              </w:rPr>
              <w:t>I.2.</w:t>
            </w:r>
            <w:r w:rsidR="00E97CBF" w:rsidRPr="00AF0783">
              <w:rPr>
                <w:rStyle w:val="Hyperlink"/>
                <w:rFonts w:cs="Times New Roman"/>
                <w:noProof/>
              </w:rPr>
              <w:t xml:space="preserve"> Perumusan Masalah</w:t>
            </w:r>
            <w:r w:rsidR="00E97CBF">
              <w:rPr>
                <w:noProof/>
                <w:webHidden/>
              </w:rPr>
              <w:tab/>
            </w:r>
            <w:r w:rsidR="00E97CBF">
              <w:rPr>
                <w:noProof/>
                <w:webHidden/>
              </w:rPr>
              <w:fldChar w:fldCharType="begin"/>
            </w:r>
            <w:r w:rsidR="00E97CBF">
              <w:rPr>
                <w:noProof/>
                <w:webHidden/>
              </w:rPr>
              <w:instrText xml:space="preserve"> PAGEREF _Toc57984704 \h </w:instrText>
            </w:r>
            <w:r w:rsidR="00E97CBF">
              <w:rPr>
                <w:noProof/>
                <w:webHidden/>
              </w:rPr>
            </w:r>
            <w:r w:rsidR="00E97CBF">
              <w:rPr>
                <w:noProof/>
                <w:webHidden/>
              </w:rPr>
              <w:fldChar w:fldCharType="separate"/>
            </w:r>
            <w:r w:rsidR="00E97CBF">
              <w:rPr>
                <w:noProof/>
                <w:webHidden/>
              </w:rPr>
              <w:t>18</w:t>
            </w:r>
            <w:r w:rsidR="00E97CBF">
              <w:rPr>
                <w:noProof/>
                <w:webHidden/>
              </w:rPr>
              <w:fldChar w:fldCharType="end"/>
            </w:r>
          </w:hyperlink>
        </w:p>
        <w:p w14:paraId="1E20EC44" w14:textId="35A1C6C6" w:rsidR="00E97CBF" w:rsidRDefault="0007795F">
          <w:pPr>
            <w:pStyle w:val="TOC3"/>
            <w:tabs>
              <w:tab w:val="right" w:leader="dot" w:pos="7927"/>
            </w:tabs>
            <w:rPr>
              <w:rFonts w:asciiTheme="minorHAnsi" w:eastAsiaTheme="minorEastAsia" w:hAnsiTheme="minorHAnsi"/>
              <w:noProof/>
              <w:sz w:val="22"/>
              <w:lang w:val="en-ID" w:eastAsia="en-ID"/>
            </w:rPr>
          </w:pPr>
          <w:hyperlink w:anchor="_Toc57984705" w:history="1">
            <w:r w:rsidR="00E97CBF" w:rsidRPr="00AF0783">
              <w:rPr>
                <w:rStyle w:val="Hyperlink"/>
                <w:rFonts w:cs="Times New Roman"/>
                <w:noProof/>
              </w:rPr>
              <w:t>I.2.1. Batasan Masalah</w:t>
            </w:r>
            <w:r w:rsidR="00E97CBF">
              <w:rPr>
                <w:noProof/>
                <w:webHidden/>
              </w:rPr>
              <w:tab/>
            </w:r>
            <w:r w:rsidR="00E97CBF">
              <w:rPr>
                <w:noProof/>
                <w:webHidden/>
              </w:rPr>
              <w:fldChar w:fldCharType="begin"/>
            </w:r>
            <w:r w:rsidR="00E97CBF">
              <w:rPr>
                <w:noProof/>
                <w:webHidden/>
              </w:rPr>
              <w:instrText xml:space="preserve"> PAGEREF _Toc57984705 \h </w:instrText>
            </w:r>
            <w:r w:rsidR="00E97CBF">
              <w:rPr>
                <w:noProof/>
                <w:webHidden/>
              </w:rPr>
            </w:r>
            <w:r w:rsidR="00E97CBF">
              <w:rPr>
                <w:noProof/>
                <w:webHidden/>
              </w:rPr>
              <w:fldChar w:fldCharType="separate"/>
            </w:r>
            <w:r w:rsidR="00E97CBF">
              <w:rPr>
                <w:noProof/>
                <w:webHidden/>
              </w:rPr>
              <w:t>19</w:t>
            </w:r>
            <w:r w:rsidR="00E97CBF">
              <w:rPr>
                <w:noProof/>
                <w:webHidden/>
              </w:rPr>
              <w:fldChar w:fldCharType="end"/>
            </w:r>
          </w:hyperlink>
        </w:p>
        <w:p w14:paraId="7014C08C" w14:textId="1CDA3569" w:rsidR="00E97CBF" w:rsidRDefault="0007795F">
          <w:pPr>
            <w:pStyle w:val="TOC2"/>
            <w:rPr>
              <w:rFonts w:asciiTheme="minorHAnsi" w:eastAsiaTheme="minorEastAsia" w:hAnsiTheme="minorHAnsi"/>
              <w:noProof/>
              <w:sz w:val="22"/>
              <w:lang w:val="en-ID" w:eastAsia="en-ID"/>
            </w:rPr>
          </w:pPr>
          <w:hyperlink w:anchor="_Toc57984706" w:history="1">
            <w:r w:rsidR="00E97CBF" w:rsidRPr="00AF0783">
              <w:rPr>
                <w:rStyle w:val="Hyperlink"/>
                <w:rFonts w:cs="Times New Roman"/>
                <w:noProof/>
                <w14:scene3d>
                  <w14:camera w14:prst="orthographicFront"/>
                  <w14:lightRig w14:rig="threePt" w14:dir="t">
                    <w14:rot w14:lat="0" w14:lon="0" w14:rev="0"/>
                  </w14:lightRig>
                </w14:scene3d>
              </w:rPr>
              <w:t>I.3.</w:t>
            </w:r>
            <w:r w:rsidR="00E97CBF" w:rsidRPr="00AF0783">
              <w:rPr>
                <w:rStyle w:val="Hyperlink"/>
                <w:rFonts w:cs="Times New Roman"/>
                <w:noProof/>
              </w:rPr>
              <w:t xml:space="preserve"> Tujuan Penelitian</w:t>
            </w:r>
            <w:r w:rsidR="00E97CBF">
              <w:rPr>
                <w:noProof/>
                <w:webHidden/>
              </w:rPr>
              <w:tab/>
            </w:r>
            <w:r w:rsidR="00E97CBF">
              <w:rPr>
                <w:noProof/>
                <w:webHidden/>
              </w:rPr>
              <w:fldChar w:fldCharType="begin"/>
            </w:r>
            <w:r w:rsidR="00E97CBF">
              <w:rPr>
                <w:noProof/>
                <w:webHidden/>
              </w:rPr>
              <w:instrText xml:space="preserve"> PAGEREF _Toc57984706 \h </w:instrText>
            </w:r>
            <w:r w:rsidR="00E97CBF">
              <w:rPr>
                <w:noProof/>
                <w:webHidden/>
              </w:rPr>
            </w:r>
            <w:r w:rsidR="00E97CBF">
              <w:rPr>
                <w:noProof/>
                <w:webHidden/>
              </w:rPr>
              <w:fldChar w:fldCharType="separate"/>
            </w:r>
            <w:r w:rsidR="00E97CBF">
              <w:rPr>
                <w:noProof/>
                <w:webHidden/>
              </w:rPr>
              <w:t>19</w:t>
            </w:r>
            <w:r w:rsidR="00E97CBF">
              <w:rPr>
                <w:noProof/>
                <w:webHidden/>
              </w:rPr>
              <w:fldChar w:fldCharType="end"/>
            </w:r>
          </w:hyperlink>
        </w:p>
        <w:p w14:paraId="672B9E83" w14:textId="08820A00" w:rsidR="00E97CBF" w:rsidRDefault="0007795F">
          <w:pPr>
            <w:pStyle w:val="TOC2"/>
            <w:rPr>
              <w:rFonts w:asciiTheme="minorHAnsi" w:eastAsiaTheme="minorEastAsia" w:hAnsiTheme="minorHAnsi"/>
              <w:noProof/>
              <w:sz w:val="22"/>
              <w:lang w:val="en-ID" w:eastAsia="en-ID"/>
            </w:rPr>
          </w:pPr>
          <w:hyperlink w:anchor="_Toc57984707" w:history="1">
            <w:r w:rsidR="00E97CBF" w:rsidRPr="00AF0783">
              <w:rPr>
                <w:rStyle w:val="Hyperlink"/>
                <w:rFonts w:cs="Times New Roman"/>
                <w:noProof/>
                <w14:scene3d>
                  <w14:camera w14:prst="orthographicFront"/>
                  <w14:lightRig w14:rig="threePt" w14:dir="t">
                    <w14:rot w14:lat="0" w14:lon="0" w14:rev="0"/>
                  </w14:lightRig>
                </w14:scene3d>
              </w:rPr>
              <w:t>I.4.</w:t>
            </w:r>
            <w:r w:rsidR="00E97CBF" w:rsidRPr="00AF0783">
              <w:rPr>
                <w:rStyle w:val="Hyperlink"/>
                <w:rFonts w:cs="Times New Roman"/>
                <w:noProof/>
              </w:rPr>
              <w:t xml:space="preserve"> Manfaat Penelitian</w:t>
            </w:r>
            <w:r w:rsidR="00E97CBF">
              <w:rPr>
                <w:noProof/>
                <w:webHidden/>
              </w:rPr>
              <w:tab/>
            </w:r>
            <w:r w:rsidR="00E97CBF">
              <w:rPr>
                <w:noProof/>
                <w:webHidden/>
              </w:rPr>
              <w:fldChar w:fldCharType="begin"/>
            </w:r>
            <w:r w:rsidR="00E97CBF">
              <w:rPr>
                <w:noProof/>
                <w:webHidden/>
              </w:rPr>
              <w:instrText xml:space="preserve"> PAGEREF _Toc57984707 \h </w:instrText>
            </w:r>
            <w:r w:rsidR="00E97CBF">
              <w:rPr>
                <w:noProof/>
                <w:webHidden/>
              </w:rPr>
            </w:r>
            <w:r w:rsidR="00E97CBF">
              <w:rPr>
                <w:noProof/>
                <w:webHidden/>
              </w:rPr>
              <w:fldChar w:fldCharType="separate"/>
            </w:r>
            <w:r w:rsidR="00E97CBF">
              <w:rPr>
                <w:noProof/>
                <w:webHidden/>
              </w:rPr>
              <w:t>19</w:t>
            </w:r>
            <w:r w:rsidR="00E97CBF">
              <w:rPr>
                <w:noProof/>
                <w:webHidden/>
              </w:rPr>
              <w:fldChar w:fldCharType="end"/>
            </w:r>
          </w:hyperlink>
        </w:p>
        <w:p w14:paraId="0F6CF7E9" w14:textId="23797F69" w:rsidR="00E97CBF" w:rsidRDefault="0007795F">
          <w:pPr>
            <w:pStyle w:val="TOC1"/>
            <w:rPr>
              <w:rFonts w:asciiTheme="minorHAnsi" w:eastAsiaTheme="minorEastAsia" w:hAnsiTheme="minorHAnsi"/>
              <w:noProof/>
              <w:sz w:val="22"/>
              <w:lang w:val="en-ID" w:eastAsia="en-ID"/>
            </w:rPr>
          </w:pPr>
          <w:hyperlink w:anchor="_Toc57984708" w:history="1">
            <w:r w:rsidR="00E97CBF" w:rsidRPr="00AF0783">
              <w:rPr>
                <w:rStyle w:val="Hyperlink"/>
                <w:rFonts w:cs="Times New Roman"/>
                <w:noProof/>
                <w14:scene3d>
                  <w14:camera w14:prst="orthographicFront"/>
                  <w14:lightRig w14:rig="threePt" w14:dir="t">
                    <w14:rot w14:lat="0" w14:lon="0" w14:rev="0"/>
                  </w14:lightRig>
                </w14:scene3d>
              </w:rPr>
              <w:t>BAB II</w:t>
            </w:r>
            <w:r w:rsidR="00E97CBF" w:rsidRPr="00AF0783">
              <w:rPr>
                <w:rStyle w:val="Hyperlink"/>
                <w:rFonts w:cs="Times New Roman"/>
                <w:noProof/>
              </w:rPr>
              <w:t xml:space="preserve"> TINJAUAN PUSTAKA</w:t>
            </w:r>
            <w:r w:rsidR="00E97CBF">
              <w:rPr>
                <w:noProof/>
                <w:webHidden/>
              </w:rPr>
              <w:tab/>
            </w:r>
            <w:r w:rsidR="00E97CBF">
              <w:rPr>
                <w:noProof/>
                <w:webHidden/>
              </w:rPr>
              <w:fldChar w:fldCharType="begin"/>
            </w:r>
            <w:r w:rsidR="00E97CBF">
              <w:rPr>
                <w:noProof/>
                <w:webHidden/>
              </w:rPr>
              <w:instrText xml:space="preserve"> PAGEREF _Toc57984708 \h </w:instrText>
            </w:r>
            <w:r w:rsidR="00E97CBF">
              <w:rPr>
                <w:noProof/>
                <w:webHidden/>
              </w:rPr>
            </w:r>
            <w:r w:rsidR="00E97CBF">
              <w:rPr>
                <w:noProof/>
                <w:webHidden/>
              </w:rPr>
              <w:fldChar w:fldCharType="separate"/>
            </w:r>
            <w:r w:rsidR="00E97CBF">
              <w:rPr>
                <w:noProof/>
                <w:webHidden/>
              </w:rPr>
              <w:t>21</w:t>
            </w:r>
            <w:r w:rsidR="00E97CBF">
              <w:rPr>
                <w:noProof/>
                <w:webHidden/>
              </w:rPr>
              <w:fldChar w:fldCharType="end"/>
            </w:r>
          </w:hyperlink>
        </w:p>
        <w:p w14:paraId="626F63D5" w14:textId="4413CAE6" w:rsidR="00E97CBF" w:rsidRDefault="0007795F">
          <w:pPr>
            <w:pStyle w:val="TOC2"/>
            <w:rPr>
              <w:rFonts w:asciiTheme="minorHAnsi" w:eastAsiaTheme="minorEastAsia" w:hAnsiTheme="minorHAnsi"/>
              <w:noProof/>
              <w:sz w:val="22"/>
              <w:lang w:val="en-ID" w:eastAsia="en-ID"/>
            </w:rPr>
          </w:pPr>
          <w:hyperlink w:anchor="_Toc57984709" w:history="1">
            <w:r w:rsidR="00E97CBF" w:rsidRPr="00AF0783">
              <w:rPr>
                <w:rStyle w:val="Hyperlink"/>
                <w:rFonts w:cs="Times New Roman"/>
                <w:noProof/>
                <w14:scene3d>
                  <w14:camera w14:prst="orthographicFront"/>
                  <w14:lightRig w14:rig="threePt" w14:dir="t">
                    <w14:rot w14:lat="0" w14:lon="0" w14:rev="0"/>
                  </w14:lightRig>
                </w14:scene3d>
              </w:rPr>
              <w:t>II.1.</w:t>
            </w:r>
            <w:r w:rsidR="00E97CBF" w:rsidRPr="00AF0783">
              <w:rPr>
                <w:rStyle w:val="Hyperlink"/>
                <w:rFonts w:cs="Times New Roman"/>
                <w:noProof/>
              </w:rPr>
              <w:t xml:space="preserve"> Isi Tinjauan Pustaka</w:t>
            </w:r>
            <w:r w:rsidR="00E97CBF">
              <w:rPr>
                <w:noProof/>
                <w:webHidden/>
              </w:rPr>
              <w:tab/>
            </w:r>
            <w:r w:rsidR="00E97CBF">
              <w:rPr>
                <w:noProof/>
                <w:webHidden/>
              </w:rPr>
              <w:fldChar w:fldCharType="begin"/>
            </w:r>
            <w:r w:rsidR="00E97CBF">
              <w:rPr>
                <w:noProof/>
                <w:webHidden/>
              </w:rPr>
              <w:instrText xml:space="preserve"> PAGEREF _Toc57984709 \h </w:instrText>
            </w:r>
            <w:r w:rsidR="00E97CBF">
              <w:rPr>
                <w:noProof/>
                <w:webHidden/>
              </w:rPr>
            </w:r>
            <w:r w:rsidR="00E97CBF">
              <w:rPr>
                <w:noProof/>
                <w:webHidden/>
              </w:rPr>
              <w:fldChar w:fldCharType="separate"/>
            </w:r>
            <w:r w:rsidR="00E97CBF">
              <w:rPr>
                <w:noProof/>
                <w:webHidden/>
              </w:rPr>
              <w:t>21</w:t>
            </w:r>
            <w:r w:rsidR="00E97CBF">
              <w:rPr>
                <w:noProof/>
                <w:webHidden/>
              </w:rPr>
              <w:fldChar w:fldCharType="end"/>
            </w:r>
          </w:hyperlink>
        </w:p>
        <w:p w14:paraId="6655D970" w14:textId="763A7ADA" w:rsidR="00E97CBF" w:rsidRDefault="0007795F">
          <w:pPr>
            <w:pStyle w:val="TOC1"/>
            <w:rPr>
              <w:rFonts w:asciiTheme="minorHAnsi" w:eastAsiaTheme="minorEastAsia" w:hAnsiTheme="minorHAnsi"/>
              <w:noProof/>
              <w:sz w:val="22"/>
              <w:lang w:val="en-ID" w:eastAsia="en-ID"/>
            </w:rPr>
          </w:pPr>
          <w:hyperlink w:anchor="_Toc57984710" w:history="1">
            <w:r w:rsidR="00E97CBF" w:rsidRPr="00AF0783">
              <w:rPr>
                <w:rStyle w:val="Hyperlink"/>
                <w:rFonts w:cs="Times New Roman"/>
                <w:noProof/>
                <w14:scene3d>
                  <w14:camera w14:prst="orthographicFront"/>
                  <w14:lightRig w14:rig="threePt" w14:dir="t">
                    <w14:rot w14:lat="0" w14:lon="0" w14:rev="0"/>
                  </w14:lightRig>
                </w14:scene3d>
              </w:rPr>
              <w:t>BAB III</w:t>
            </w:r>
            <w:r w:rsidR="00E97CBF" w:rsidRPr="00AF0783">
              <w:rPr>
                <w:rStyle w:val="Hyperlink"/>
                <w:rFonts w:cs="Times New Roman"/>
                <w:noProof/>
              </w:rPr>
              <w:t xml:space="preserve"> DASAR TEORI</w:t>
            </w:r>
            <w:r w:rsidR="00E97CBF">
              <w:rPr>
                <w:noProof/>
                <w:webHidden/>
              </w:rPr>
              <w:tab/>
            </w:r>
            <w:r w:rsidR="00E97CBF">
              <w:rPr>
                <w:noProof/>
                <w:webHidden/>
              </w:rPr>
              <w:fldChar w:fldCharType="begin"/>
            </w:r>
            <w:r w:rsidR="00E97CBF">
              <w:rPr>
                <w:noProof/>
                <w:webHidden/>
              </w:rPr>
              <w:instrText xml:space="preserve"> PAGEREF _Toc57984710 \h </w:instrText>
            </w:r>
            <w:r w:rsidR="00E97CBF">
              <w:rPr>
                <w:noProof/>
                <w:webHidden/>
              </w:rPr>
            </w:r>
            <w:r w:rsidR="00E97CBF">
              <w:rPr>
                <w:noProof/>
                <w:webHidden/>
              </w:rPr>
              <w:fldChar w:fldCharType="separate"/>
            </w:r>
            <w:r w:rsidR="00E97CBF">
              <w:rPr>
                <w:noProof/>
                <w:webHidden/>
              </w:rPr>
              <w:t>29</w:t>
            </w:r>
            <w:r w:rsidR="00E97CBF">
              <w:rPr>
                <w:noProof/>
                <w:webHidden/>
              </w:rPr>
              <w:fldChar w:fldCharType="end"/>
            </w:r>
          </w:hyperlink>
        </w:p>
        <w:p w14:paraId="06838F95" w14:textId="17D7B1F4" w:rsidR="00E97CBF" w:rsidRDefault="0007795F">
          <w:pPr>
            <w:pStyle w:val="TOC2"/>
            <w:rPr>
              <w:rFonts w:asciiTheme="minorHAnsi" w:eastAsiaTheme="minorEastAsia" w:hAnsiTheme="minorHAnsi"/>
              <w:noProof/>
              <w:sz w:val="22"/>
              <w:lang w:val="en-ID" w:eastAsia="en-ID"/>
            </w:rPr>
          </w:pPr>
          <w:hyperlink w:anchor="_Toc57984711" w:history="1">
            <w:r w:rsidR="00E97CBF" w:rsidRPr="00AF0783">
              <w:rPr>
                <w:rStyle w:val="Hyperlink"/>
                <w:noProof/>
                <w:lang w:val="de-DE"/>
                <w14:scene3d>
                  <w14:camera w14:prst="orthographicFront"/>
                  <w14:lightRig w14:rig="threePt" w14:dir="t">
                    <w14:rot w14:lat="0" w14:lon="0" w14:rev="0"/>
                  </w14:lightRig>
                </w14:scene3d>
              </w:rPr>
              <w:t>III.1.</w:t>
            </w:r>
            <w:r w:rsidR="00E97CBF" w:rsidRPr="00AF0783">
              <w:rPr>
                <w:rStyle w:val="Hyperlink"/>
                <w:noProof/>
                <w:lang w:val="de-DE"/>
              </w:rPr>
              <w:t xml:space="preserve"> Semi-Supervised Learning</w:t>
            </w:r>
            <w:r w:rsidR="00E97CBF">
              <w:rPr>
                <w:noProof/>
                <w:webHidden/>
              </w:rPr>
              <w:tab/>
            </w:r>
            <w:r w:rsidR="00E97CBF">
              <w:rPr>
                <w:noProof/>
                <w:webHidden/>
              </w:rPr>
              <w:fldChar w:fldCharType="begin"/>
            </w:r>
            <w:r w:rsidR="00E97CBF">
              <w:rPr>
                <w:noProof/>
                <w:webHidden/>
              </w:rPr>
              <w:instrText xml:space="preserve"> PAGEREF _Toc57984711 \h </w:instrText>
            </w:r>
            <w:r w:rsidR="00E97CBF">
              <w:rPr>
                <w:noProof/>
                <w:webHidden/>
              </w:rPr>
            </w:r>
            <w:r w:rsidR="00E97CBF">
              <w:rPr>
                <w:noProof/>
                <w:webHidden/>
              </w:rPr>
              <w:fldChar w:fldCharType="separate"/>
            </w:r>
            <w:r w:rsidR="00E97CBF">
              <w:rPr>
                <w:noProof/>
                <w:webHidden/>
              </w:rPr>
              <w:t>29</w:t>
            </w:r>
            <w:r w:rsidR="00E97CBF">
              <w:rPr>
                <w:noProof/>
                <w:webHidden/>
              </w:rPr>
              <w:fldChar w:fldCharType="end"/>
            </w:r>
          </w:hyperlink>
        </w:p>
        <w:p w14:paraId="0027FE35" w14:textId="31513529" w:rsidR="00E97CBF" w:rsidRDefault="0007795F">
          <w:pPr>
            <w:pStyle w:val="TOC2"/>
            <w:rPr>
              <w:rFonts w:asciiTheme="minorHAnsi" w:eastAsiaTheme="minorEastAsia" w:hAnsiTheme="minorHAnsi"/>
              <w:noProof/>
              <w:sz w:val="22"/>
              <w:lang w:val="en-ID" w:eastAsia="en-ID"/>
            </w:rPr>
          </w:pPr>
          <w:hyperlink w:anchor="_Toc57984712" w:history="1">
            <w:r w:rsidR="00E97CBF" w:rsidRPr="00AF0783">
              <w:rPr>
                <w:rStyle w:val="Hyperlink"/>
                <w:rFonts w:cs="Times New Roman"/>
                <w:noProof/>
              </w:rPr>
              <w:t>III.2. Support Vector Machines (SVM)</w:t>
            </w:r>
            <w:r w:rsidR="00E97CBF">
              <w:rPr>
                <w:noProof/>
                <w:webHidden/>
              </w:rPr>
              <w:tab/>
            </w:r>
            <w:r w:rsidR="00E97CBF">
              <w:rPr>
                <w:noProof/>
                <w:webHidden/>
              </w:rPr>
              <w:fldChar w:fldCharType="begin"/>
            </w:r>
            <w:r w:rsidR="00E97CBF">
              <w:rPr>
                <w:noProof/>
                <w:webHidden/>
              </w:rPr>
              <w:instrText xml:space="preserve"> PAGEREF _Toc57984712 \h </w:instrText>
            </w:r>
            <w:r w:rsidR="00E97CBF">
              <w:rPr>
                <w:noProof/>
                <w:webHidden/>
              </w:rPr>
            </w:r>
            <w:r w:rsidR="00E97CBF">
              <w:rPr>
                <w:noProof/>
                <w:webHidden/>
              </w:rPr>
              <w:fldChar w:fldCharType="separate"/>
            </w:r>
            <w:r w:rsidR="00E97CBF">
              <w:rPr>
                <w:noProof/>
                <w:webHidden/>
              </w:rPr>
              <w:t>30</w:t>
            </w:r>
            <w:r w:rsidR="00E97CBF">
              <w:rPr>
                <w:noProof/>
                <w:webHidden/>
              </w:rPr>
              <w:fldChar w:fldCharType="end"/>
            </w:r>
          </w:hyperlink>
        </w:p>
        <w:p w14:paraId="194FD7C7" w14:textId="2F312AD6" w:rsidR="00E97CBF" w:rsidRDefault="0007795F">
          <w:pPr>
            <w:pStyle w:val="TOC2"/>
            <w:rPr>
              <w:rFonts w:asciiTheme="minorHAnsi" w:eastAsiaTheme="minorEastAsia" w:hAnsiTheme="minorHAnsi"/>
              <w:noProof/>
              <w:sz w:val="22"/>
              <w:lang w:val="en-ID" w:eastAsia="en-ID"/>
            </w:rPr>
          </w:pPr>
          <w:hyperlink w:anchor="_Toc57984713" w:history="1">
            <w:r w:rsidR="00E97CBF" w:rsidRPr="00AF0783">
              <w:rPr>
                <w:rStyle w:val="Hyperlink"/>
                <w:noProof/>
                <w:lang w:val="de-DE"/>
              </w:rPr>
              <w:t>III.3. Metode Clustering</w:t>
            </w:r>
            <w:r w:rsidR="00E97CBF">
              <w:rPr>
                <w:noProof/>
                <w:webHidden/>
              </w:rPr>
              <w:tab/>
            </w:r>
            <w:r w:rsidR="00E97CBF">
              <w:rPr>
                <w:noProof/>
                <w:webHidden/>
              </w:rPr>
              <w:fldChar w:fldCharType="begin"/>
            </w:r>
            <w:r w:rsidR="00E97CBF">
              <w:rPr>
                <w:noProof/>
                <w:webHidden/>
              </w:rPr>
              <w:instrText xml:space="preserve"> PAGEREF _Toc57984713 \h </w:instrText>
            </w:r>
            <w:r w:rsidR="00E97CBF">
              <w:rPr>
                <w:noProof/>
                <w:webHidden/>
              </w:rPr>
            </w:r>
            <w:r w:rsidR="00E97CBF">
              <w:rPr>
                <w:noProof/>
                <w:webHidden/>
              </w:rPr>
              <w:fldChar w:fldCharType="separate"/>
            </w:r>
            <w:r w:rsidR="00E97CBF">
              <w:rPr>
                <w:noProof/>
                <w:webHidden/>
              </w:rPr>
              <w:t>37</w:t>
            </w:r>
            <w:r w:rsidR="00E97CBF">
              <w:rPr>
                <w:noProof/>
                <w:webHidden/>
              </w:rPr>
              <w:fldChar w:fldCharType="end"/>
            </w:r>
          </w:hyperlink>
        </w:p>
        <w:p w14:paraId="27159A54" w14:textId="11274EF9" w:rsidR="00E97CBF" w:rsidRDefault="0007795F">
          <w:pPr>
            <w:pStyle w:val="TOC3"/>
            <w:tabs>
              <w:tab w:val="right" w:leader="dot" w:pos="7927"/>
            </w:tabs>
            <w:rPr>
              <w:rFonts w:asciiTheme="minorHAnsi" w:eastAsiaTheme="minorEastAsia" w:hAnsiTheme="minorHAnsi"/>
              <w:noProof/>
              <w:sz w:val="22"/>
              <w:lang w:val="en-ID" w:eastAsia="en-ID"/>
            </w:rPr>
          </w:pPr>
          <w:hyperlink w:anchor="_Toc57984714" w:history="1">
            <w:r w:rsidR="00E97CBF" w:rsidRPr="00AF0783">
              <w:rPr>
                <w:rStyle w:val="Hyperlink"/>
                <w:noProof/>
                <w:lang w:val="de-DE"/>
              </w:rPr>
              <w:t>III.3.1. K-means Clustering</w:t>
            </w:r>
            <w:r w:rsidR="00E97CBF">
              <w:rPr>
                <w:noProof/>
                <w:webHidden/>
              </w:rPr>
              <w:tab/>
            </w:r>
            <w:r w:rsidR="00E97CBF">
              <w:rPr>
                <w:noProof/>
                <w:webHidden/>
              </w:rPr>
              <w:fldChar w:fldCharType="begin"/>
            </w:r>
            <w:r w:rsidR="00E97CBF">
              <w:rPr>
                <w:noProof/>
                <w:webHidden/>
              </w:rPr>
              <w:instrText xml:space="preserve"> PAGEREF _Toc57984714 \h </w:instrText>
            </w:r>
            <w:r w:rsidR="00E97CBF">
              <w:rPr>
                <w:noProof/>
                <w:webHidden/>
              </w:rPr>
            </w:r>
            <w:r w:rsidR="00E97CBF">
              <w:rPr>
                <w:noProof/>
                <w:webHidden/>
              </w:rPr>
              <w:fldChar w:fldCharType="separate"/>
            </w:r>
            <w:r w:rsidR="00E97CBF">
              <w:rPr>
                <w:noProof/>
                <w:webHidden/>
              </w:rPr>
              <w:t>37</w:t>
            </w:r>
            <w:r w:rsidR="00E97CBF">
              <w:rPr>
                <w:noProof/>
                <w:webHidden/>
              </w:rPr>
              <w:fldChar w:fldCharType="end"/>
            </w:r>
          </w:hyperlink>
        </w:p>
        <w:p w14:paraId="02CE50BB" w14:textId="3BB2E50E" w:rsidR="00E97CBF" w:rsidRDefault="0007795F">
          <w:pPr>
            <w:pStyle w:val="TOC3"/>
            <w:tabs>
              <w:tab w:val="right" w:leader="dot" w:pos="7927"/>
            </w:tabs>
            <w:rPr>
              <w:rFonts w:asciiTheme="minorHAnsi" w:eastAsiaTheme="minorEastAsia" w:hAnsiTheme="minorHAnsi"/>
              <w:noProof/>
              <w:sz w:val="22"/>
              <w:lang w:val="en-ID" w:eastAsia="en-ID"/>
            </w:rPr>
          </w:pPr>
          <w:hyperlink w:anchor="_Toc57984715" w:history="1">
            <w:r w:rsidR="00E97CBF" w:rsidRPr="00AF0783">
              <w:rPr>
                <w:rStyle w:val="Hyperlink"/>
                <w:noProof/>
                <w:lang w:val="de-DE"/>
              </w:rPr>
              <w:t>III.3.2. Density-based Spatial Clustering of Applications With Noise</w:t>
            </w:r>
            <w:r w:rsidR="00E97CBF">
              <w:rPr>
                <w:noProof/>
                <w:webHidden/>
              </w:rPr>
              <w:tab/>
            </w:r>
            <w:r w:rsidR="00E97CBF">
              <w:rPr>
                <w:noProof/>
                <w:webHidden/>
              </w:rPr>
              <w:fldChar w:fldCharType="begin"/>
            </w:r>
            <w:r w:rsidR="00E97CBF">
              <w:rPr>
                <w:noProof/>
                <w:webHidden/>
              </w:rPr>
              <w:instrText xml:space="preserve"> PAGEREF _Toc57984715 \h </w:instrText>
            </w:r>
            <w:r w:rsidR="00E97CBF">
              <w:rPr>
                <w:noProof/>
                <w:webHidden/>
              </w:rPr>
            </w:r>
            <w:r w:rsidR="00E97CBF">
              <w:rPr>
                <w:noProof/>
                <w:webHidden/>
              </w:rPr>
              <w:fldChar w:fldCharType="separate"/>
            </w:r>
            <w:r w:rsidR="00E97CBF">
              <w:rPr>
                <w:noProof/>
                <w:webHidden/>
              </w:rPr>
              <w:t>39</w:t>
            </w:r>
            <w:r w:rsidR="00E97CBF">
              <w:rPr>
                <w:noProof/>
                <w:webHidden/>
              </w:rPr>
              <w:fldChar w:fldCharType="end"/>
            </w:r>
          </w:hyperlink>
        </w:p>
        <w:p w14:paraId="3FFBD52C" w14:textId="4505A000" w:rsidR="00E97CBF" w:rsidRDefault="0007795F">
          <w:pPr>
            <w:pStyle w:val="TOC2"/>
            <w:rPr>
              <w:rFonts w:asciiTheme="minorHAnsi" w:eastAsiaTheme="minorEastAsia" w:hAnsiTheme="minorHAnsi"/>
              <w:noProof/>
              <w:sz w:val="22"/>
              <w:lang w:val="en-ID" w:eastAsia="en-ID"/>
            </w:rPr>
          </w:pPr>
          <w:hyperlink w:anchor="_Toc57984716" w:history="1">
            <w:r w:rsidR="00E97CBF" w:rsidRPr="00AF0783">
              <w:rPr>
                <w:rStyle w:val="Hyperlink"/>
                <w:noProof/>
                <w:lang w:val="de-DE"/>
              </w:rPr>
              <w:t>III.4. Kernel</w:t>
            </w:r>
            <w:r w:rsidR="00E97CBF">
              <w:rPr>
                <w:noProof/>
                <w:webHidden/>
              </w:rPr>
              <w:tab/>
            </w:r>
            <w:r w:rsidR="00E97CBF">
              <w:rPr>
                <w:noProof/>
                <w:webHidden/>
              </w:rPr>
              <w:fldChar w:fldCharType="begin"/>
            </w:r>
            <w:r w:rsidR="00E97CBF">
              <w:rPr>
                <w:noProof/>
                <w:webHidden/>
              </w:rPr>
              <w:instrText xml:space="preserve"> PAGEREF _Toc57984716 \h </w:instrText>
            </w:r>
            <w:r w:rsidR="00E97CBF">
              <w:rPr>
                <w:noProof/>
                <w:webHidden/>
              </w:rPr>
            </w:r>
            <w:r w:rsidR="00E97CBF">
              <w:rPr>
                <w:noProof/>
                <w:webHidden/>
              </w:rPr>
              <w:fldChar w:fldCharType="separate"/>
            </w:r>
            <w:r w:rsidR="00E97CBF">
              <w:rPr>
                <w:noProof/>
                <w:webHidden/>
              </w:rPr>
              <w:t>41</w:t>
            </w:r>
            <w:r w:rsidR="00E97CBF">
              <w:rPr>
                <w:noProof/>
                <w:webHidden/>
              </w:rPr>
              <w:fldChar w:fldCharType="end"/>
            </w:r>
          </w:hyperlink>
        </w:p>
        <w:p w14:paraId="3B2DDE84" w14:textId="6A4B197C" w:rsidR="00E97CBF" w:rsidRDefault="0007795F">
          <w:pPr>
            <w:pStyle w:val="TOC2"/>
            <w:rPr>
              <w:rFonts w:asciiTheme="minorHAnsi" w:eastAsiaTheme="minorEastAsia" w:hAnsiTheme="minorHAnsi"/>
              <w:noProof/>
              <w:sz w:val="22"/>
              <w:lang w:val="en-ID" w:eastAsia="en-ID"/>
            </w:rPr>
          </w:pPr>
          <w:hyperlink w:anchor="_Toc57984717" w:history="1">
            <w:r w:rsidR="00E97CBF" w:rsidRPr="00AF0783">
              <w:rPr>
                <w:rStyle w:val="Hyperlink"/>
                <w:noProof/>
                <w:lang w:val="de-DE"/>
              </w:rPr>
              <w:t>III.5. Kernel Fisher Discriminant Analysis</w:t>
            </w:r>
            <w:r w:rsidR="00E97CBF">
              <w:rPr>
                <w:noProof/>
                <w:webHidden/>
              </w:rPr>
              <w:tab/>
            </w:r>
            <w:r w:rsidR="00E97CBF">
              <w:rPr>
                <w:noProof/>
                <w:webHidden/>
              </w:rPr>
              <w:fldChar w:fldCharType="begin"/>
            </w:r>
            <w:r w:rsidR="00E97CBF">
              <w:rPr>
                <w:noProof/>
                <w:webHidden/>
              </w:rPr>
              <w:instrText xml:space="preserve"> PAGEREF _Toc57984717 \h </w:instrText>
            </w:r>
            <w:r w:rsidR="00E97CBF">
              <w:rPr>
                <w:noProof/>
                <w:webHidden/>
              </w:rPr>
            </w:r>
            <w:r w:rsidR="00E97CBF">
              <w:rPr>
                <w:noProof/>
                <w:webHidden/>
              </w:rPr>
              <w:fldChar w:fldCharType="separate"/>
            </w:r>
            <w:r w:rsidR="00E97CBF">
              <w:rPr>
                <w:noProof/>
                <w:webHidden/>
              </w:rPr>
              <w:t>42</w:t>
            </w:r>
            <w:r w:rsidR="00E97CBF">
              <w:rPr>
                <w:noProof/>
                <w:webHidden/>
              </w:rPr>
              <w:fldChar w:fldCharType="end"/>
            </w:r>
          </w:hyperlink>
        </w:p>
        <w:p w14:paraId="69BE3D26" w14:textId="7FB061B4" w:rsidR="00E97CBF" w:rsidRDefault="0007795F">
          <w:pPr>
            <w:pStyle w:val="TOC2"/>
            <w:rPr>
              <w:rFonts w:asciiTheme="minorHAnsi" w:eastAsiaTheme="minorEastAsia" w:hAnsiTheme="minorHAnsi"/>
              <w:noProof/>
              <w:sz w:val="22"/>
              <w:lang w:val="en-ID" w:eastAsia="en-ID"/>
            </w:rPr>
          </w:pPr>
          <w:hyperlink w:anchor="_Toc57984718" w:history="1">
            <w:r w:rsidR="00E97CBF" w:rsidRPr="00AF0783">
              <w:rPr>
                <w:rStyle w:val="Hyperlink"/>
                <w:noProof/>
                <w:lang w:val="de-DE"/>
              </w:rPr>
              <w:t>III.6. Scaling</w:t>
            </w:r>
            <w:r w:rsidR="00E97CBF">
              <w:rPr>
                <w:noProof/>
                <w:webHidden/>
              </w:rPr>
              <w:tab/>
            </w:r>
            <w:r w:rsidR="00E97CBF">
              <w:rPr>
                <w:noProof/>
                <w:webHidden/>
              </w:rPr>
              <w:fldChar w:fldCharType="begin"/>
            </w:r>
            <w:r w:rsidR="00E97CBF">
              <w:rPr>
                <w:noProof/>
                <w:webHidden/>
              </w:rPr>
              <w:instrText xml:space="preserve"> PAGEREF _Toc57984718 \h </w:instrText>
            </w:r>
            <w:r w:rsidR="00E97CBF">
              <w:rPr>
                <w:noProof/>
                <w:webHidden/>
              </w:rPr>
            </w:r>
            <w:r w:rsidR="00E97CBF">
              <w:rPr>
                <w:noProof/>
                <w:webHidden/>
              </w:rPr>
              <w:fldChar w:fldCharType="separate"/>
            </w:r>
            <w:r w:rsidR="00E97CBF">
              <w:rPr>
                <w:noProof/>
                <w:webHidden/>
              </w:rPr>
              <w:t>45</w:t>
            </w:r>
            <w:r w:rsidR="00E97CBF">
              <w:rPr>
                <w:noProof/>
                <w:webHidden/>
              </w:rPr>
              <w:fldChar w:fldCharType="end"/>
            </w:r>
          </w:hyperlink>
        </w:p>
        <w:p w14:paraId="423CDAC8" w14:textId="6C865C51" w:rsidR="00E97CBF" w:rsidRDefault="0007795F">
          <w:pPr>
            <w:pStyle w:val="TOC2"/>
            <w:rPr>
              <w:rFonts w:asciiTheme="minorHAnsi" w:eastAsiaTheme="minorEastAsia" w:hAnsiTheme="minorHAnsi"/>
              <w:noProof/>
              <w:sz w:val="22"/>
              <w:lang w:val="en-ID" w:eastAsia="en-ID"/>
            </w:rPr>
          </w:pPr>
          <w:hyperlink w:anchor="_Toc57984719" w:history="1">
            <w:r w:rsidR="00E97CBF" w:rsidRPr="00AF0783">
              <w:rPr>
                <w:rStyle w:val="Hyperlink"/>
                <w:noProof/>
                <w:lang w:val="de-DE"/>
              </w:rPr>
              <w:t>III.7. Fault Detection and Diagnosis</w:t>
            </w:r>
            <w:r w:rsidR="00E97CBF">
              <w:rPr>
                <w:noProof/>
                <w:webHidden/>
              </w:rPr>
              <w:tab/>
            </w:r>
            <w:r w:rsidR="00E97CBF">
              <w:rPr>
                <w:noProof/>
                <w:webHidden/>
              </w:rPr>
              <w:fldChar w:fldCharType="begin"/>
            </w:r>
            <w:r w:rsidR="00E97CBF">
              <w:rPr>
                <w:noProof/>
                <w:webHidden/>
              </w:rPr>
              <w:instrText xml:space="preserve"> PAGEREF _Toc57984719 \h </w:instrText>
            </w:r>
            <w:r w:rsidR="00E97CBF">
              <w:rPr>
                <w:noProof/>
                <w:webHidden/>
              </w:rPr>
            </w:r>
            <w:r w:rsidR="00E97CBF">
              <w:rPr>
                <w:noProof/>
                <w:webHidden/>
              </w:rPr>
              <w:fldChar w:fldCharType="separate"/>
            </w:r>
            <w:r w:rsidR="00E97CBF">
              <w:rPr>
                <w:noProof/>
                <w:webHidden/>
              </w:rPr>
              <w:t>46</w:t>
            </w:r>
            <w:r w:rsidR="00E97CBF">
              <w:rPr>
                <w:noProof/>
                <w:webHidden/>
              </w:rPr>
              <w:fldChar w:fldCharType="end"/>
            </w:r>
          </w:hyperlink>
        </w:p>
        <w:p w14:paraId="33A20DCA" w14:textId="003BAC9C" w:rsidR="00E97CBF" w:rsidRDefault="0007795F">
          <w:pPr>
            <w:pStyle w:val="TOC2"/>
            <w:rPr>
              <w:rFonts w:asciiTheme="minorHAnsi" w:eastAsiaTheme="minorEastAsia" w:hAnsiTheme="minorHAnsi"/>
              <w:noProof/>
              <w:sz w:val="22"/>
              <w:lang w:val="en-ID" w:eastAsia="en-ID"/>
            </w:rPr>
          </w:pPr>
          <w:hyperlink w:anchor="_Toc57984720" w:history="1">
            <w:r w:rsidR="00E97CBF" w:rsidRPr="00AF0783">
              <w:rPr>
                <w:rStyle w:val="Hyperlink"/>
                <w:noProof/>
              </w:rPr>
              <w:t>III.8. MQTT</w:t>
            </w:r>
            <w:r w:rsidR="00E97CBF">
              <w:rPr>
                <w:noProof/>
                <w:webHidden/>
              </w:rPr>
              <w:tab/>
            </w:r>
            <w:r w:rsidR="00E97CBF">
              <w:rPr>
                <w:noProof/>
                <w:webHidden/>
              </w:rPr>
              <w:fldChar w:fldCharType="begin"/>
            </w:r>
            <w:r w:rsidR="00E97CBF">
              <w:rPr>
                <w:noProof/>
                <w:webHidden/>
              </w:rPr>
              <w:instrText xml:space="preserve"> PAGEREF _Toc57984720 \h </w:instrText>
            </w:r>
            <w:r w:rsidR="00E97CBF">
              <w:rPr>
                <w:noProof/>
                <w:webHidden/>
              </w:rPr>
            </w:r>
            <w:r w:rsidR="00E97CBF">
              <w:rPr>
                <w:noProof/>
                <w:webHidden/>
              </w:rPr>
              <w:fldChar w:fldCharType="separate"/>
            </w:r>
            <w:r w:rsidR="00E97CBF">
              <w:rPr>
                <w:noProof/>
                <w:webHidden/>
              </w:rPr>
              <w:t>48</w:t>
            </w:r>
            <w:r w:rsidR="00E97CBF">
              <w:rPr>
                <w:noProof/>
                <w:webHidden/>
              </w:rPr>
              <w:fldChar w:fldCharType="end"/>
            </w:r>
          </w:hyperlink>
        </w:p>
        <w:p w14:paraId="6AF7BDC5" w14:textId="716211DB" w:rsidR="00E97CBF" w:rsidRDefault="0007795F">
          <w:pPr>
            <w:pStyle w:val="TOC1"/>
            <w:rPr>
              <w:rFonts w:asciiTheme="minorHAnsi" w:eastAsiaTheme="minorEastAsia" w:hAnsiTheme="minorHAnsi"/>
              <w:noProof/>
              <w:sz w:val="22"/>
              <w:lang w:val="en-ID" w:eastAsia="en-ID"/>
            </w:rPr>
          </w:pPr>
          <w:hyperlink w:anchor="_Toc57984721" w:history="1">
            <w:r w:rsidR="00E97CBF" w:rsidRPr="00AF0783">
              <w:rPr>
                <w:rStyle w:val="Hyperlink"/>
                <w:noProof/>
                <w14:scene3d>
                  <w14:camera w14:prst="orthographicFront"/>
                  <w14:lightRig w14:rig="threePt" w14:dir="t">
                    <w14:rot w14:lat="0" w14:lon="0" w14:rev="0"/>
                  </w14:lightRig>
                </w14:scene3d>
              </w:rPr>
              <w:t>BAB IV</w:t>
            </w:r>
            <w:r w:rsidR="00E97CBF" w:rsidRPr="00AF0783">
              <w:rPr>
                <w:rStyle w:val="Hyperlink"/>
                <w:noProof/>
              </w:rPr>
              <w:t xml:space="preserve"> PELAKSANAAN PENELITIAN</w:t>
            </w:r>
            <w:r w:rsidR="00E97CBF">
              <w:rPr>
                <w:noProof/>
                <w:webHidden/>
              </w:rPr>
              <w:tab/>
            </w:r>
            <w:r w:rsidR="00E97CBF">
              <w:rPr>
                <w:noProof/>
                <w:webHidden/>
              </w:rPr>
              <w:fldChar w:fldCharType="begin"/>
            </w:r>
            <w:r w:rsidR="00E97CBF">
              <w:rPr>
                <w:noProof/>
                <w:webHidden/>
              </w:rPr>
              <w:instrText xml:space="preserve"> PAGEREF _Toc57984721 \h </w:instrText>
            </w:r>
            <w:r w:rsidR="00E97CBF">
              <w:rPr>
                <w:noProof/>
                <w:webHidden/>
              </w:rPr>
            </w:r>
            <w:r w:rsidR="00E97CBF">
              <w:rPr>
                <w:noProof/>
                <w:webHidden/>
              </w:rPr>
              <w:fldChar w:fldCharType="separate"/>
            </w:r>
            <w:r w:rsidR="00E97CBF">
              <w:rPr>
                <w:noProof/>
                <w:webHidden/>
              </w:rPr>
              <w:t>51</w:t>
            </w:r>
            <w:r w:rsidR="00E97CBF">
              <w:rPr>
                <w:noProof/>
                <w:webHidden/>
              </w:rPr>
              <w:fldChar w:fldCharType="end"/>
            </w:r>
          </w:hyperlink>
        </w:p>
        <w:p w14:paraId="3D382208" w14:textId="1CF60E3F" w:rsidR="00E97CBF" w:rsidRDefault="0007795F">
          <w:pPr>
            <w:pStyle w:val="TOC2"/>
            <w:rPr>
              <w:rFonts w:asciiTheme="minorHAnsi" w:eastAsiaTheme="minorEastAsia" w:hAnsiTheme="minorHAnsi"/>
              <w:noProof/>
              <w:sz w:val="22"/>
              <w:lang w:val="en-ID" w:eastAsia="en-ID"/>
            </w:rPr>
          </w:pPr>
          <w:hyperlink w:anchor="_Toc57984722" w:history="1">
            <w:r w:rsidR="00E97CBF" w:rsidRPr="00AF0783">
              <w:rPr>
                <w:rStyle w:val="Hyperlink"/>
                <w:rFonts w:cs="Times New Roman"/>
                <w:noProof/>
              </w:rPr>
              <w:t>IV.1. Alat dan Bahan Penelitian</w:t>
            </w:r>
            <w:r w:rsidR="00E97CBF">
              <w:rPr>
                <w:noProof/>
                <w:webHidden/>
              </w:rPr>
              <w:tab/>
            </w:r>
            <w:r w:rsidR="00E97CBF">
              <w:rPr>
                <w:noProof/>
                <w:webHidden/>
              </w:rPr>
              <w:fldChar w:fldCharType="begin"/>
            </w:r>
            <w:r w:rsidR="00E97CBF">
              <w:rPr>
                <w:noProof/>
                <w:webHidden/>
              </w:rPr>
              <w:instrText xml:space="preserve"> PAGEREF _Toc57984722 \h </w:instrText>
            </w:r>
            <w:r w:rsidR="00E97CBF">
              <w:rPr>
                <w:noProof/>
                <w:webHidden/>
              </w:rPr>
            </w:r>
            <w:r w:rsidR="00E97CBF">
              <w:rPr>
                <w:noProof/>
                <w:webHidden/>
              </w:rPr>
              <w:fldChar w:fldCharType="separate"/>
            </w:r>
            <w:r w:rsidR="00E97CBF">
              <w:rPr>
                <w:noProof/>
                <w:webHidden/>
              </w:rPr>
              <w:t>51</w:t>
            </w:r>
            <w:r w:rsidR="00E97CBF">
              <w:rPr>
                <w:noProof/>
                <w:webHidden/>
              </w:rPr>
              <w:fldChar w:fldCharType="end"/>
            </w:r>
          </w:hyperlink>
        </w:p>
        <w:p w14:paraId="2D7E634D" w14:textId="420558E1" w:rsidR="00E97CBF" w:rsidRDefault="0007795F">
          <w:pPr>
            <w:pStyle w:val="TOC2"/>
            <w:rPr>
              <w:rFonts w:asciiTheme="minorHAnsi" w:eastAsiaTheme="minorEastAsia" w:hAnsiTheme="minorHAnsi"/>
              <w:noProof/>
              <w:sz w:val="22"/>
              <w:lang w:val="en-ID" w:eastAsia="en-ID"/>
            </w:rPr>
          </w:pPr>
          <w:hyperlink w:anchor="_Toc57984723" w:history="1">
            <w:r w:rsidR="00E97CBF" w:rsidRPr="00AF0783">
              <w:rPr>
                <w:rStyle w:val="Hyperlink"/>
                <w:rFonts w:cs="Times New Roman"/>
                <w:noProof/>
              </w:rPr>
              <w:t>IV.2. Tata Laksana Penelitian</w:t>
            </w:r>
            <w:r w:rsidR="00E97CBF">
              <w:rPr>
                <w:noProof/>
                <w:webHidden/>
              </w:rPr>
              <w:tab/>
            </w:r>
            <w:r w:rsidR="00E97CBF">
              <w:rPr>
                <w:noProof/>
                <w:webHidden/>
              </w:rPr>
              <w:fldChar w:fldCharType="begin"/>
            </w:r>
            <w:r w:rsidR="00E97CBF">
              <w:rPr>
                <w:noProof/>
                <w:webHidden/>
              </w:rPr>
              <w:instrText xml:space="preserve"> PAGEREF _Toc57984723 \h </w:instrText>
            </w:r>
            <w:r w:rsidR="00E97CBF">
              <w:rPr>
                <w:noProof/>
                <w:webHidden/>
              </w:rPr>
            </w:r>
            <w:r w:rsidR="00E97CBF">
              <w:rPr>
                <w:noProof/>
                <w:webHidden/>
              </w:rPr>
              <w:fldChar w:fldCharType="separate"/>
            </w:r>
            <w:r w:rsidR="00E97CBF">
              <w:rPr>
                <w:noProof/>
                <w:webHidden/>
              </w:rPr>
              <w:t>60</w:t>
            </w:r>
            <w:r w:rsidR="00E97CBF">
              <w:rPr>
                <w:noProof/>
                <w:webHidden/>
              </w:rPr>
              <w:fldChar w:fldCharType="end"/>
            </w:r>
          </w:hyperlink>
        </w:p>
        <w:p w14:paraId="64B44501" w14:textId="4A8EFFE8" w:rsidR="00E97CBF" w:rsidRDefault="0007795F">
          <w:pPr>
            <w:pStyle w:val="TOC3"/>
            <w:tabs>
              <w:tab w:val="right" w:leader="dot" w:pos="7927"/>
            </w:tabs>
            <w:rPr>
              <w:rFonts w:asciiTheme="minorHAnsi" w:eastAsiaTheme="minorEastAsia" w:hAnsiTheme="minorHAnsi"/>
              <w:noProof/>
              <w:sz w:val="22"/>
              <w:lang w:val="en-ID" w:eastAsia="en-ID"/>
            </w:rPr>
          </w:pPr>
          <w:hyperlink w:anchor="_Toc57984724" w:history="1">
            <w:r w:rsidR="00E97CBF" w:rsidRPr="00AF0783">
              <w:rPr>
                <w:rStyle w:val="Hyperlink"/>
                <w:noProof/>
              </w:rPr>
              <w:t>IV.2.1. Pengujian KFDA dan SVM</w:t>
            </w:r>
            <w:r w:rsidR="00E97CBF">
              <w:rPr>
                <w:noProof/>
                <w:webHidden/>
              </w:rPr>
              <w:tab/>
            </w:r>
            <w:r w:rsidR="00E97CBF">
              <w:rPr>
                <w:noProof/>
                <w:webHidden/>
              </w:rPr>
              <w:fldChar w:fldCharType="begin"/>
            </w:r>
            <w:r w:rsidR="00E97CBF">
              <w:rPr>
                <w:noProof/>
                <w:webHidden/>
              </w:rPr>
              <w:instrText xml:space="preserve"> PAGEREF _Toc57984724 \h </w:instrText>
            </w:r>
            <w:r w:rsidR="00E97CBF">
              <w:rPr>
                <w:noProof/>
                <w:webHidden/>
              </w:rPr>
            </w:r>
            <w:r w:rsidR="00E97CBF">
              <w:rPr>
                <w:noProof/>
                <w:webHidden/>
              </w:rPr>
              <w:fldChar w:fldCharType="separate"/>
            </w:r>
            <w:r w:rsidR="00E97CBF">
              <w:rPr>
                <w:noProof/>
                <w:webHidden/>
              </w:rPr>
              <w:t>61</w:t>
            </w:r>
            <w:r w:rsidR="00E97CBF">
              <w:rPr>
                <w:noProof/>
                <w:webHidden/>
              </w:rPr>
              <w:fldChar w:fldCharType="end"/>
            </w:r>
          </w:hyperlink>
        </w:p>
        <w:p w14:paraId="72C834DE" w14:textId="15BA069A" w:rsidR="00E97CBF" w:rsidRDefault="0007795F">
          <w:pPr>
            <w:pStyle w:val="TOC3"/>
            <w:tabs>
              <w:tab w:val="right" w:leader="dot" w:pos="7927"/>
            </w:tabs>
            <w:rPr>
              <w:rFonts w:asciiTheme="minorHAnsi" w:eastAsiaTheme="minorEastAsia" w:hAnsiTheme="minorHAnsi"/>
              <w:noProof/>
              <w:sz w:val="22"/>
              <w:lang w:val="en-ID" w:eastAsia="en-ID"/>
            </w:rPr>
          </w:pPr>
          <w:hyperlink w:anchor="_Toc57984725" w:history="1">
            <w:r w:rsidR="00E97CBF" w:rsidRPr="00AF0783">
              <w:rPr>
                <w:rStyle w:val="Hyperlink"/>
                <w:noProof/>
              </w:rPr>
              <w:t>IV.2.2. Perancangan Program</w:t>
            </w:r>
            <w:r w:rsidR="00E97CBF">
              <w:rPr>
                <w:noProof/>
                <w:webHidden/>
              </w:rPr>
              <w:tab/>
            </w:r>
            <w:r w:rsidR="00E97CBF">
              <w:rPr>
                <w:noProof/>
                <w:webHidden/>
              </w:rPr>
              <w:fldChar w:fldCharType="begin"/>
            </w:r>
            <w:r w:rsidR="00E97CBF">
              <w:rPr>
                <w:noProof/>
                <w:webHidden/>
              </w:rPr>
              <w:instrText xml:space="preserve"> PAGEREF _Toc57984725 \h </w:instrText>
            </w:r>
            <w:r w:rsidR="00E97CBF">
              <w:rPr>
                <w:noProof/>
                <w:webHidden/>
              </w:rPr>
            </w:r>
            <w:r w:rsidR="00E97CBF">
              <w:rPr>
                <w:noProof/>
                <w:webHidden/>
              </w:rPr>
              <w:fldChar w:fldCharType="separate"/>
            </w:r>
            <w:r w:rsidR="00E97CBF">
              <w:rPr>
                <w:noProof/>
                <w:webHidden/>
              </w:rPr>
              <w:t>62</w:t>
            </w:r>
            <w:r w:rsidR="00E97CBF">
              <w:rPr>
                <w:noProof/>
                <w:webHidden/>
              </w:rPr>
              <w:fldChar w:fldCharType="end"/>
            </w:r>
          </w:hyperlink>
        </w:p>
        <w:p w14:paraId="05A10C02" w14:textId="10A4314F" w:rsidR="00E97CBF" w:rsidRDefault="0007795F">
          <w:pPr>
            <w:pStyle w:val="TOC3"/>
            <w:tabs>
              <w:tab w:val="right" w:leader="dot" w:pos="7927"/>
            </w:tabs>
            <w:rPr>
              <w:rFonts w:asciiTheme="minorHAnsi" w:eastAsiaTheme="minorEastAsia" w:hAnsiTheme="minorHAnsi"/>
              <w:noProof/>
              <w:sz w:val="22"/>
              <w:lang w:val="en-ID" w:eastAsia="en-ID"/>
            </w:rPr>
          </w:pPr>
          <w:hyperlink w:anchor="_Toc57984726" w:history="1">
            <w:r w:rsidR="00E97CBF" w:rsidRPr="00AF0783">
              <w:rPr>
                <w:rStyle w:val="Hyperlink"/>
                <w:noProof/>
              </w:rPr>
              <w:t>IV.2.3. Pembangunan Program</w:t>
            </w:r>
            <w:r w:rsidR="00E97CBF">
              <w:rPr>
                <w:noProof/>
                <w:webHidden/>
              </w:rPr>
              <w:tab/>
            </w:r>
            <w:r w:rsidR="00E97CBF">
              <w:rPr>
                <w:noProof/>
                <w:webHidden/>
              </w:rPr>
              <w:fldChar w:fldCharType="begin"/>
            </w:r>
            <w:r w:rsidR="00E97CBF">
              <w:rPr>
                <w:noProof/>
                <w:webHidden/>
              </w:rPr>
              <w:instrText xml:space="preserve"> PAGEREF _Toc57984726 \h </w:instrText>
            </w:r>
            <w:r w:rsidR="00E97CBF">
              <w:rPr>
                <w:noProof/>
                <w:webHidden/>
              </w:rPr>
            </w:r>
            <w:r w:rsidR="00E97CBF">
              <w:rPr>
                <w:noProof/>
                <w:webHidden/>
              </w:rPr>
              <w:fldChar w:fldCharType="separate"/>
            </w:r>
            <w:r w:rsidR="00E97CBF">
              <w:rPr>
                <w:noProof/>
                <w:webHidden/>
              </w:rPr>
              <w:t>63</w:t>
            </w:r>
            <w:r w:rsidR="00E97CBF">
              <w:rPr>
                <w:noProof/>
                <w:webHidden/>
              </w:rPr>
              <w:fldChar w:fldCharType="end"/>
            </w:r>
          </w:hyperlink>
        </w:p>
        <w:p w14:paraId="0E5656D0" w14:textId="3C903939" w:rsidR="00E97CBF" w:rsidRDefault="0007795F">
          <w:pPr>
            <w:pStyle w:val="TOC3"/>
            <w:tabs>
              <w:tab w:val="right" w:leader="dot" w:pos="7927"/>
            </w:tabs>
            <w:rPr>
              <w:rFonts w:asciiTheme="minorHAnsi" w:eastAsiaTheme="minorEastAsia" w:hAnsiTheme="minorHAnsi"/>
              <w:noProof/>
              <w:sz w:val="22"/>
              <w:lang w:val="en-ID" w:eastAsia="en-ID"/>
            </w:rPr>
          </w:pPr>
          <w:hyperlink w:anchor="_Toc57984727" w:history="1">
            <w:r w:rsidR="00E97CBF" w:rsidRPr="00AF0783">
              <w:rPr>
                <w:rStyle w:val="Hyperlink"/>
                <w:noProof/>
              </w:rPr>
              <w:t>IV.2.4. Pengujian Program Menggunakan Data Validasi</w:t>
            </w:r>
            <w:r w:rsidR="00E97CBF">
              <w:rPr>
                <w:noProof/>
                <w:webHidden/>
              </w:rPr>
              <w:tab/>
            </w:r>
            <w:r w:rsidR="00E97CBF">
              <w:rPr>
                <w:noProof/>
                <w:webHidden/>
              </w:rPr>
              <w:fldChar w:fldCharType="begin"/>
            </w:r>
            <w:r w:rsidR="00E97CBF">
              <w:rPr>
                <w:noProof/>
                <w:webHidden/>
              </w:rPr>
              <w:instrText xml:space="preserve"> PAGEREF _Toc57984727 \h </w:instrText>
            </w:r>
            <w:r w:rsidR="00E97CBF">
              <w:rPr>
                <w:noProof/>
                <w:webHidden/>
              </w:rPr>
            </w:r>
            <w:r w:rsidR="00E97CBF">
              <w:rPr>
                <w:noProof/>
                <w:webHidden/>
              </w:rPr>
              <w:fldChar w:fldCharType="separate"/>
            </w:r>
            <w:r w:rsidR="00E97CBF">
              <w:rPr>
                <w:noProof/>
                <w:webHidden/>
              </w:rPr>
              <w:t>63</w:t>
            </w:r>
            <w:r w:rsidR="00E97CBF">
              <w:rPr>
                <w:noProof/>
                <w:webHidden/>
              </w:rPr>
              <w:fldChar w:fldCharType="end"/>
            </w:r>
          </w:hyperlink>
        </w:p>
        <w:p w14:paraId="214D11E0" w14:textId="6B5EAF57" w:rsidR="00E97CBF" w:rsidRDefault="0007795F">
          <w:pPr>
            <w:pStyle w:val="TOC1"/>
            <w:rPr>
              <w:rFonts w:asciiTheme="minorHAnsi" w:eastAsiaTheme="minorEastAsia" w:hAnsiTheme="minorHAnsi"/>
              <w:noProof/>
              <w:sz w:val="22"/>
              <w:lang w:val="en-ID" w:eastAsia="en-ID"/>
            </w:rPr>
          </w:pPr>
          <w:hyperlink w:anchor="_Toc57984728" w:history="1">
            <w:r w:rsidR="00E97CBF" w:rsidRPr="00AF0783">
              <w:rPr>
                <w:rStyle w:val="Hyperlink"/>
                <w:noProof/>
                <w14:scene3d>
                  <w14:camera w14:prst="orthographicFront"/>
                  <w14:lightRig w14:rig="threePt" w14:dir="t">
                    <w14:rot w14:lat="0" w14:lon="0" w14:rev="0"/>
                  </w14:lightRig>
                </w14:scene3d>
              </w:rPr>
              <w:t>BAB V</w:t>
            </w:r>
            <w:r w:rsidR="00E97CBF" w:rsidRPr="00AF0783">
              <w:rPr>
                <w:rStyle w:val="Hyperlink"/>
                <w:noProof/>
              </w:rPr>
              <w:t xml:space="preserve"> Hasil dan Pembahasan</w:t>
            </w:r>
            <w:r w:rsidR="00E97CBF">
              <w:rPr>
                <w:noProof/>
                <w:webHidden/>
              </w:rPr>
              <w:tab/>
            </w:r>
            <w:r w:rsidR="00E97CBF">
              <w:rPr>
                <w:noProof/>
                <w:webHidden/>
              </w:rPr>
              <w:fldChar w:fldCharType="begin"/>
            </w:r>
            <w:r w:rsidR="00E97CBF">
              <w:rPr>
                <w:noProof/>
                <w:webHidden/>
              </w:rPr>
              <w:instrText xml:space="preserve"> PAGEREF _Toc57984728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24B38D94" w14:textId="1A53BD6D" w:rsidR="00E97CBF" w:rsidRDefault="0007795F">
          <w:pPr>
            <w:pStyle w:val="TOC2"/>
            <w:rPr>
              <w:rFonts w:asciiTheme="minorHAnsi" w:eastAsiaTheme="minorEastAsia" w:hAnsiTheme="minorHAnsi"/>
              <w:noProof/>
              <w:sz w:val="22"/>
              <w:lang w:val="en-ID" w:eastAsia="en-ID"/>
            </w:rPr>
          </w:pPr>
          <w:hyperlink w:anchor="_Toc57984729" w:history="1">
            <w:r w:rsidR="00E97CBF" w:rsidRPr="00AF0783">
              <w:rPr>
                <w:rStyle w:val="Hyperlink"/>
                <w:noProof/>
                <w14:scene3d>
                  <w14:camera w14:prst="orthographicFront"/>
                  <w14:lightRig w14:rig="threePt" w14:dir="t">
                    <w14:rot w14:lat="0" w14:lon="0" w14:rev="0"/>
                  </w14:lightRig>
                </w14:scene3d>
              </w:rPr>
              <w:t>V.1.</w:t>
            </w:r>
            <w:r w:rsidR="00E97CBF" w:rsidRPr="00AF0783">
              <w:rPr>
                <w:rStyle w:val="Hyperlink"/>
                <w:noProof/>
              </w:rPr>
              <w:t xml:space="preserve"> Pengujian KFDA dan SVM</w:t>
            </w:r>
            <w:r w:rsidR="00E97CBF">
              <w:rPr>
                <w:noProof/>
                <w:webHidden/>
              </w:rPr>
              <w:tab/>
            </w:r>
            <w:r w:rsidR="00E97CBF">
              <w:rPr>
                <w:noProof/>
                <w:webHidden/>
              </w:rPr>
              <w:fldChar w:fldCharType="begin"/>
            </w:r>
            <w:r w:rsidR="00E97CBF">
              <w:rPr>
                <w:noProof/>
                <w:webHidden/>
              </w:rPr>
              <w:instrText xml:space="preserve"> PAGEREF _Toc57984729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174B1A05" w14:textId="06EA9E40" w:rsidR="00E97CBF" w:rsidRDefault="0007795F">
          <w:pPr>
            <w:pStyle w:val="TOC3"/>
            <w:tabs>
              <w:tab w:val="right" w:leader="dot" w:pos="7927"/>
            </w:tabs>
            <w:rPr>
              <w:rFonts w:asciiTheme="minorHAnsi" w:eastAsiaTheme="minorEastAsia" w:hAnsiTheme="minorHAnsi"/>
              <w:noProof/>
              <w:sz w:val="22"/>
              <w:lang w:val="en-ID" w:eastAsia="en-ID"/>
            </w:rPr>
          </w:pPr>
          <w:hyperlink w:anchor="_Toc57984730" w:history="1">
            <w:r w:rsidR="00E97CBF" w:rsidRPr="00AF0783">
              <w:rPr>
                <w:rStyle w:val="Hyperlink"/>
                <w:noProof/>
              </w:rPr>
              <w:t xml:space="preserve">V.1.1. Rangka kerja </w:t>
            </w:r>
            <w:r w:rsidR="00E97CBF" w:rsidRPr="00AF0783">
              <w:rPr>
                <w:rStyle w:val="Hyperlink"/>
                <w:i/>
                <w:iCs/>
                <w:noProof/>
              </w:rPr>
              <w:t xml:space="preserve">fault detection </w:t>
            </w:r>
            <w:r w:rsidR="00E97CBF" w:rsidRPr="00AF0783">
              <w:rPr>
                <w:rStyle w:val="Hyperlink"/>
                <w:noProof/>
              </w:rPr>
              <w:t>menggunakan KFDA dan SVM</w:t>
            </w:r>
            <w:r w:rsidR="00E97CBF">
              <w:rPr>
                <w:noProof/>
                <w:webHidden/>
              </w:rPr>
              <w:tab/>
            </w:r>
            <w:r w:rsidR="00E97CBF">
              <w:rPr>
                <w:noProof/>
                <w:webHidden/>
              </w:rPr>
              <w:fldChar w:fldCharType="begin"/>
            </w:r>
            <w:r w:rsidR="00E97CBF">
              <w:rPr>
                <w:noProof/>
                <w:webHidden/>
              </w:rPr>
              <w:instrText xml:space="preserve"> PAGEREF _Toc57984730 \h </w:instrText>
            </w:r>
            <w:r w:rsidR="00E97CBF">
              <w:rPr>
                <w:noProof/>
                <w:webHidden/>
              </w:rPr>
            </w:r>
            <w:r w:rsidR="00E97CBF">
              <w:rPr>
                <w:noProof/>
                <w:webHidden/>
              </w:rPr>
              <w:fldChar w:fldCharType="separate"/>
            </w:r>
            <w:r w:rsidR="00E97CBF">
              <w:rPr>
                <w:noProof/>
                <w:webHidden/>
              </w:rPr>
              <w:t>65</w:t>
            </w:r>
            <w:r w:rsidR="00E97CBF">
              <w:rPr>
                <w:noProof/>
                <w:webHidden/>
              </w:rPr>
              <w:fldChar w:fldCharType="end"/>
            </w:r>
          </w:hyperlink>
        </w:p>
        <w:p w14:paraId="3731EE96" w14:textId="2ADDD2E6" w:rsidR="00E97CBF" w:rsidRDefault="0007795F">
          <w:pPr>
            <w:pStyle w:val="TOC2"/>
            <w:rPr>
              <w:rFonts w:asciiTheme="minorHAnsi" w:eastAsiaTheme="minorEastAsia" w:hAnsiTheme="minorHAnsi"/>
              <w:noProof/>
              <w:sz w:val="22"/>
              <w:lang w:val="en-ID" w:eastAsia="en-ID"/>
            </w:rPr>
          </w:pPr>
          <w:hyperlink w:anchor="_Toc57984731" w:history="1">
            <w:r w:rsidR="00E97CBF" w:rsidRPr="00AF0783">
              <w:rPr>
                <w:rStyle w:val="Hyperlink"/>
                <w:noProof/>
              </w:rPr>
              <w:t xml:space="preserve">V.1.2. Pengujian KFDA dan SVM untuk </w:t>
            </w:r>
            <w:r w:rsidR="00E97CBF" w:rsidRPr="00AF0783">
              <w:rPr>
                <w:rStyle w:val="Hyperlink"/>
                <w:i/>
                <w:noProof/>
              </w:rPr>
              <w:t>fault detection</w:t>
            </w:r>
            <w:r w:rsidR="00E97CBF">
              <w:rPr>
                <w:noProof/>
                <w:webHidden/>
              </w:rPr>
              <w:tab/>
            </w:r>
            <w:r w:rsidR="00E97CBF">
              <w:rPr>
                <w:noProof/>
                <w:webHidden/>
              </w:rPr>
              <w:fldChar w:fldCharType="begin"/>
            </w:r>
            <w:r w:rsidR="00E97CBF">
              <w:rPr>
                <w:noProof/>
                <w:webHidden/>
              </w:rPr>
              <w:instrText xml:space="preserve"> PAGEREF _Toc57984731 \h </w:instrText>
            </w:r>
            <w:r w:rsidR="00E97CBF">
              <w:rPr>
                <w:noProof/>
                <w:webHidden/>
              </w:rPr>
            </w:r>
            <w:r w:rsidR="00E97CBF">
              <w:rPr>
                <w:noProof/>
                <w:webHidden/>
              </w:rPr>
              <w:fldChar w:fldCharType="separate"/>
            </w:r>
            <w:r w:rsidR="00E97CBF">
              <w:rPr>
                <w:noProof/>
                <w:webHidden/>
              </w:rPr>
              <w:t>67</w:t>
            </w:r>
            <w:r w:rsidR="00E97CBF">
              <w:rPr>
                <w:noProof/>
                <w:webHidden/>
              </w:rPr>
              <w:fldChar w:fldCharType="end"/>
            </w:r>
          </w:hyperlink>
        </w:p>
        <w:p w14:paraId="119AAFE2" w14:textId="5602EB92" w:rsidR="00E97CBF" w:rsidRDefault="0007795F">
          <w:pPr>
            <w:pStyle w:val="TOC2"/>
            <w:rPr>
              <w:rFonts w:asciiTheme="minorHAnsi" w:eastAsiaTheme="minorEastAsia" w:hAnsiTheme="minorHAnsi"/>
              <w:noProof/>
              <w:sz w:val="22"/>
              <w:lang w:val="en-ID" w:eastAsia="en-ID"/>
            </w:rPr>
          </w:pPr>
          <w:hyperlink w:anchor="_Toc57984732" w:history="1">
            <w:r w:rsidR="00E97CBF" w:rsidRPr="00AF0783">
              <w:rPr>
                <w:rStyle w:val="Hyperlink"/>
                <w:noProof/>
                <w14:scene3d>
                  <w14:camera w14:prst="orthographicFront"/>
                  <w14:lightRig w14:rig="threePt" w14:dir="t">
                    <w14:rot w14:lat="0" w14:lon="0" w14:rev="0"/>
                  </w14:lightRig>
                </w14:scene3d>
              </w:rPr>
              <w:t>V.2.</w:t>
            </w:r>
            <w:r w:rsidR="00E97CBF" w:rsidRPr="00AF0783">
              <w:rPr>
                <w:rStyle w:val="Hyperlink"/>
                <w:noProof/>
              </w:rPr>
              <w:t xml:space="preserve"> Perancangan Program </w:t>
            </w:r>
            <w:r w:rsidR="00E97CBF" w:rsidRPr="00AF0783">
              <w:rPr>
                <w:rStyle w:val="Hyperlink"/>
                <w:i/>
                <w:noProof/>
              </w:rPr>
              <w:t>Fault Detection</w:t>
            </w:r>
            <w:r w:rsidR="00E97CBF">
              <w:rPr>
                <w:noProof/>
                <w:webHidden/>
              </w:rPr>
              <w:tab/>
            </w:r>
            <w:r w:rsidR="00E97CBF">
              <w:rPr>
                <w:noProof/>
                <w:webHidden/>
              </w:rPr>
              <w:fldChar w:fldCharType="begin"/>
            </w:r>
            <w:r w:rsidR="00E97CBF">
              <w:rPr>
                <w:noProof/>
                <w:webHidden/>
              </w:rPr>
              <w:instrText xml:space="preserve"> PAGEREF _Toc57984732 \h </w:instrText>
            </w:r>
            <w:r w:rsidR="00E97CBF">
              <w:rPr>
                <w:noProof/>
                <w:webHidden/>
              </w:rPr>
            </w:r>
            <w:r w:rsidR="00E97CBF">
              <w:rPr>
                <w:noProof/>
                <w:webHidden/>
              </w:rPr>
              <w:fldChar w:fldCharType="separate"/>
            </w:r>
            <w:r w:rsidR="00E97CBF">
              <w:rPr>
                <w:noProof/>
                <w:webHidden/>
              </w:rPr>
              <w:t>70</w:t>
            </w:r>
            <w:r w:rsidR="00E97CBF">
              <w:rPr>
                <w:noProof/>
                <w:webHidden/>
              </w:rPr>
              <w:fldChar w:fldCharType="end"/>
            </w:r>
          </w:hyperlink>
        </w:p>
        <w:p w14:paraId="765A3E33" w14:textId="6CF295A9" w:rsidR="00E97CBF" w:rsidRDefault="0007795F">
          <w:pPr>
            <w:pStyle w:val="TOC3"/>
            <w:tabs>
              <w:tab w:val="right" w:leader="dot" w:pos="7927"/>
            </w:tabs>
            <w:rPr>
              <w:rFonts w:asciiTheme="minorHAnsi" w:eastAsiaTheme="minorEastAsia" w:hAnsiTheme="minorHAnsi"/>
              <w:noProof/>
              <w:sz w:val="22"/>
              <w:lang w:val="en-ID" w:eastAsia="en-ID"/>
            </w:rPr>
          </w:pPr>
          <w:hyperlink w:anchor="_Toc57984733" w:history="1">
            <w:r w:rsidR="00E97CBF" w:rsidRPr="00AF0783">
              <w:rPr>
                <w:rStyle w:val="Hyperlink"/>
                <w:noProof/>
              </w:rPr>
              <w:t xml:space="preserve">V.2.1. Pengujian Ukuran Referensi dan </w:t>
            </w:r>
            <w:r w:rsidR="00E97CBF" w:rsidRPr="00AF0783">
              <w:rPr>
                <w:rStyle w:val="Hyperlink"/>
                <w:i/>
                <w:noProof/>
              </w:rPr>
              <w:t>Buffer</w:t>
            </w:r>
            <w:r w:rsidR="00E97CBF">
              <w:rPr>
                <w:noProof/>
                <w:webHidden/>
              </w:rPr>
              <w:tab/>
            </w:r>
            <w:r w:rsidR="00E97CBF">
              <w:rPr>
                <w:noProof/>
                <w:webHidden/>
              </w:rPr>
              <w:fldChar w:fldCharType="begin"/>
            </w:r>
            <w:r w:rsidR="00E97CBF">
              <w:rPr>
                <w:noProof/>
                <w:webHidden/>
              </w:rPr>
              <w:instrText xml:space="preserve"> PAGEREF _Toc57984733 \h </w:instrText>
            </w:r>
            <w:r w:rsidR="00E97CBF">
              <w:rPr>
                <w:noProof/>
                <w:webHidden/>
              </w:rPr>
            </w:r>
            <w:r w:rsidR="00E97CBF">
              <w:rPr>
                <w:noProof/>
                <w:webHidden/>
              </w:rPr>
              <w:fldChar w:fldCharType="separate"/>
            </w:r>
            <w:r w:rsidR="00E97CBF">
              <w:rPr>
                <w:noProof/>
                <w:webHidden/>
              </w:rPr>
              <w:t>70</w:t>
            </w:r>
            <w:r w:rsidR="00E97CBF">
              <w:rPr>
                <w:noProof/>
                <w:webHidden/>
              </w:rPr>
              <w:fldChar w:fldCharType="end"/>
            </w:r>
          </w:hyperlink>
        </w:p>
        <w:p w14:paraId="7F112734" w14:textId="07D167D7" w:rsidR="00E97CBF" w:rsidRDefault="0007795F">
          <w:pPr>
            <w:pStyle w:val="TOC3"/>
            <w:tabs>
              <w:tab w:val="right" w:leader="dot" w:pos="7927"/>
            </w:tabs>
            <w:rPr>
              <w:rFonts w:asciiTheme="minorHAnsi" w:eastAsiaTheme="minorEastAsia" w:hAnsiTheme="minorHAnsi"/>
              <w:noProof/>
              <w:sz w:val="22"/>
              <w:lang w:val="en-ID" w:eastAsia="en-ID"/>
            </w:rPr>
          </w:pPr>
          <w:hyperlink w:anchor="_Toc57984734" w:history="1">
            <w:r w:rsidR="00E97CBF" w:rsidRPr="00AF0783">
              <w:rPr>
                <w:rStyle w:val="Hyperlink"/>
                <w:noProof/>
              </w:rPr>
              <w:t>V.2.2. Pengujian Metode Clustering</w:t>
            </w:r>
            <w:r w:rsidR="00E97CBF">
              <w:rPr>
                <w:noProof/>
                <w:webHidden/>
              </w:rPr>
              <w:tab/>
            </w:r>
            <w:r w:rsidR="00E97CBF">
              <w:rPr>
                <w:noProof/>
                <w:webHidden/>
              </w:rPr>
              <w:fldChar w:fldCharType="begin"/>
            </w:r>
            <w:r w:rsidR="00E97CBF">
              <w:rPr>
                <w:noProof/>
                <w:webHidden/>
              </w:rPr>
              <w:instrText xml:space="preserve"> PAGEREF _Toc57984734 \h </w:instrText>
            </w:r>
            <w:r w:rsidR="00E97CBF">
              <w:rPr>
                <w:noProof/>
                <w:webHidden/>
              </w:rPr>
            </w:r>
            <w:r w:rsidR="00E97CBF">
              <w:rPr>
                <w:noProof/>
                <w:webHidden/>
              </w:rPr>
              <w:fldChar w:fldCharType="separate"/>
            </w:r>
            <w:r w:rsidR="00E97CBF">
              <w:rPr>
                <w:noProof/>
                <w:webHidden/>
              </w:rPr>
              <w:t>75</w:t>
            </w:r>
            <w:r w:rsidR="00E97CBF">
              <w:rPr>
                <w:noProof/>
                <w:webHidden/>
              </w:rPr>
              <w:fldChar w:fldCharType="end"/>
            </w:r>
          </w:hyperlink>
        </w:p>
        <w:p w14:paraId="5019FFAF" w14:textId="1E69F158" w:rsidR="00E97CBF" w:rsidRDefault="0007795F">
          <w:pPr>
            <w:pStyle w:val="TOC3"/>
            <w:tabs>
              <w:tab w:val="right" w:leader="dot" w:pos="7927"/>
            </w:tabs>
            <w:rPr>
              <w:rFonts w:asciiTheme="minorHAnsi" w:eastAsiaTheme="minorEastAsia" w:hAnsiTheme="minorHAnsi"/>
              <w:noProof/>
              <w:sz w:val="22"/>
              <w:lang w:val="en-ID" w:eastAsia="en-ID"/>
            </w:rPr>
          </w:pPr>
          <w:hyperlink w:anchor="_Toc57984735" w:history="1">
            <w:r w:rsidR="00E97CBF" w:rsidRPr="00AF0783">
              <w:rPr>
                <w:rStyle w:val="Hyperlink"/>
                <w:noProof/>
              </w:rPr>
              <w:t>V.2.3. Pengujian K-Means Clustering</w:t>
            </w:r>
            <w:r w:rsidR="00E97CBF">
              <w:rPr>
                <w:noProof/>
                <w:webHidden/>
              </w:rPr>
              <w:tab/>
            </w:r>
            <w:r w:rsidR="00E97CBF">
              <w:rPr>
                <w:noProof/>
                <w:webHidden/>
              </w:rPr>
              <w:fldChar w:fldCharType="begin"/>
            </w:r>
            <w:r w:rsidR="00E97CBF">
              <w:rPr>
                <w:noProof/>
                <w:webHidden/>
              </w:rPr>
              <w:instrText xml:space="preserve"> PAGEREF _Toc57984735 \h </w:instrText>
            </w:r>
            <w:r w:rsidR="00E97CBF">
              <w:rPr>
                <w:noProof/>
                <w:webHidden/>
              </w:rPr>
            </w:r>
            <w:r w:rsidR="00E97CBF">
              <w:rPr>
                <w:noProof/>
                <w:webHidden/>
              </w:rPr>
              <w:fldChar w:fldCharType="separate"/>
            </w:r>
            <w:r w:rsidR="00E97CBF">
              <w:rPr>
                <w:noProof/>
                <w:webHidden/>
              </w:rPr>
              <w:t>81</w:t>
            </w:r>
            <w:r w:rsidR="00E97CBF">
              <w:rPr>
                <w:noProof/>
                <w:webHidden/>
              </w:rPr>
              <w:fldChar w:fldCharType="end"/>
            </w:r>
          </w:hyperlink>
        </w:p>
        <w:p w14:paraId="1072B7EA" w14:textId="3CBD136E" w:rsidR="00E97CBF" w:rsidRDefault="0007795F">
          <w:pPr>
            <w:pStyle w:val="TOC2"/>
            <w:rPr>
              <w:rFonts w:asciiTheme="minorHAnsi" w:eastAsiaTheme="minorEastAsia" w:hAnsiTheme="minorHAnsi"/>
              <w:noProof/>
              <w:sz w:val="22"/>
              <w:lang w:val="en-ID" w:eastAsia="en-ID"/>
            </w:rPr>
          </w:pPr>
          <w:hyperlink w:anchor="_Toc57984736" w:history="1">
            <w:r w:rsidR="00E97CBF" w:rsidRPr="00AF0783">
              <w:rPr>
                <w:rStyle w:val="Hyperlink"/>
                <w:noProof/>
                <w14:scene3d>
                  <w14:camera w14:prst="orthographicFront"/>
                  <w14:lightRig w14:rig="threePt" w14:dir="t">
                    <w14:rot w14:lat="0" w14:lon="0" w14:rev="0"/>
                  </w14:lightRig>
                </w14:scene3d>
              </w:rPr>
              <w:t>V.3.</w:t>
            </w:r>
            <w:r w:rsidR="00E97CBF" w:rsidRPr="00AF0783">
              <w:rPr>
                <w:rStyle w:val="Hyperlink"/>
                <w:noProof/>
              </w:rPr>
              <w:t xml:space="preserve"> Pembangunan Program</w:t>
            </w:r>
            <w:r w:rsidR="00E97CBF">
              <w:rPr>
                <w:noProof/>
                <w:webHidden/>
              </w:rPr>
              <w:tab/>
            </w:r>
            <w:r w:rsidR="00E97CBF">
              <w:rPr>
                <w:noProof/>
                <w:webHidden/>
              </w:rPr>
              <w:fldChar w:fldCharType="begin"/>
            </w:r>
            <w:r w:rsidR="00E97CBF">
              <w:rPr>
                <w:noProof/>
                <w:webHidden/>
              </w:rPr>
              <w:instrText xml:space="preserve"> PAGEREF _Toc57984736 \h </w:instrText>
            </w:r>
            <w:r w:rsidR="00E97CBF">
              <w:rPr>
                <w:noProof/>
                <w:webHidden/>
              </w:rPr>
            </w:r>
            <w:r w:rsidR="00E97CBF">
              <w:rPr>
                <w:noProof/>
                <w:webHidden/>
              </w:rPr>
              <w:fldChar w:fldCharType="separate"/>
            </w:r>
            <w:r w:rsidR="00E97CBF">
              <w:rPr>
                <w:noProof/>
                <w:webHidden/>
              </w:rPr>
              <w:t>85</w:t>
            </w:r>
            <w:r w:rsidR="00E97CBF">
              <w:rPr>
                <w:noProof/>
                <w:webHidden/>
              </w:rPr>
              <w:fldChar w:fldCharType="end"/>
            </w:r>
          </w:hyperlink>
        </w:p>
        <w:p w14:paraId="1C064F98" w14:textId="3044670B" w:rsidR="00E97CBF" w:rsidRDefault="0007795F">
          <w:pPr>
            <w:pStyle w:val="TOC3"/>
            <w:tabs>
              <w:tab w:val="right" w:leader="dot" w:pos="7927"/>
            </w:tabs>
            <w:rPr>
              <w:rFonts w:asciiTheme="minorHAnsi" w:eastAsiaTheme="minorEastAsia" w:hAnsiTheme="minorHAnsi"/>
              <w:noProof/>
              <w:sz w:val="22"/>
              <w:lang w:val="en-ID" w:eastAsia="en-ID"/>
            </w:rPr>
          </w:pPr>
          <w:hyperlink w:anchor="_Toc57984737" w:history="1">
            <w:r w:rsidR="00E97CBF" w:rsidRPr="00AF0783">
              <w:rPr>
                <w:rStyle w:val="Hyperlink"/>
                <w:noProof/>
              </w:rPr>
              <w:t>V.3.1. Tahapan Program</w:t>
            </w:r>
            <w:r w:rsidR="00E97CBF">
              <w:rPr>
                <w:noProof/>
                <w:webHidden/>
              </w:rPr>
              <w:tab/>
            </w:r>
            <w:r w:rsidR="00E97CBF">
              <w:rPr>
                <w:noProof/>
                <w:webHidden/>
              </w:rPr>
              <w:fldChar w:fldCharType="begin"/>
            </w:r>
            <w:r w:rsidR="00E97CBF">
              <w:rPr>
                <w:noProof/>
                <w:webHidden/>
              </w:rPr>
              <w:instrText xml:space="preserve"> PAGEREF _Toc57984737 \h </w:instrText>
            </w:r>
            <w:r w:rsidR="00E97CBF">
              <w:rPr>
                <w:noProof/>
                <w:webHidden/>
              </w:rPr>
            </w:r>
            <w:r w:rsidR="00E97CBF">
              <w:rPr>
                <w:noProof/>
                <w:webHidden/>
              </w:rPr>
              <w:fldChar w:fldCharType="separate"/>
            </w:r>
            <w:r w:rsidR="00E97CBF">
              <w:rPr>
                <w:noProof/>
                <w:webHidden/>
              </w:rPr>
              <w:t>85</w:t>
            </w:r>
            <w:r w:rsidR="00E97CBF">
              <w:rPr>
                <w:noProof/>
                <w:webHidden/>
              </w:rPr>
              <w:fldChar w:fldCharType="end"/>
            </w:r>
          </w:hyperlink>
        </w:p>
        <w:p w14:paraId="39284DEA" w14:textId="43B8E399" w:rsidR="00E97CBF" w:rsidRDefault="0007795F">
          <w:pPr>
            <w:pStyle w:val="TOC2"/>
            <w:rPr>
              <w:rFonts w:asciiTheme="minorHAnsi" w:eastAsiaTheme="minorEastAsia" w:hAnsiTheme="minorHAnsi"/>
              <w:noProof/>
              <w:sz w:val="22"/>
              <w:lang w:val="en-ID" w:eastAsia="en-ID"/>
            </w:rPr>
          </w:pPr>
          <w:hyperlink w:anchor="_Toc57984738" w:history="1">
            <w:r w:rsidR="00E97CBF" w:rsidRPr="00AF0783">
              <w:rPr>
                <w:rStyle w:val="Hyperlink"/>
                <w:noProof/>
                <w14:scene3d>
                  <w14:camera w14:prst="orthographicFront"/>
                  <w14:lightRig w14:rig="threePt" w14:dir="t">
                    <w14:rot w14:lat="0" w14:lon="0" w14:rev="0"/>
                  </w14:lightRig>
                </w14:scene3d>
              </w:rPr>
              <w:t>V.4.</w:t>
            </w:r>
            <w:r w:rsidR="00E97CBF" w:rsidRPr="00AF0783">
              <w:rPr>
                <w:rStyle w:val="Hyperlink"/>
                <w:noProof/>
              </w:rPr>
              <w:t xml:space="preserve"> Pengujian Program Menggunakan Data Validasi</w:t>
            </w:r>
            <w:r w:rsidR="00E97CBF">
              <w:rPr>
                <w:noProof/>
                <w:webHidden/>
              </w:rPr>
              <w:tab/>
            </w:r>
            <w:r w:rsidR="00E97CBF">
              <w:rPr>
                <w:noProof/>
                <w:webHidden/>
              </w:rPr>
              <w:fldChar w:fldCharType="begin"/>
            </w:r>
            <w:r w:rsidR="00E97CBF">
              <w:rPr>
                <w:noProof/>
                <w:webHidden/>
              </w:rPr>
              <w:instrText xml:space="preserve"> PAGEREF _Toc57984738 \h </w:instrText>
            </w:r>
            <w:r w:rsidR="00E97CBF">
              <w:rPr>
                <w:noProof/>
                <w:webHidden/>
              </w:rPr>
            </w:r>
            <w:r w:rsidR="00E97CBF">
              <w:rPr>
                <w:noProof/>
                <w:webHidden/>
              </w:rPr>
              <w:fldChar w:fldCharType="separate"/>
            </w:r>
            <w:r w:rsidR="00E97CBF">
              <w:rPr>
                <w:noProof/>
                <w:webHidden/>
              </w:rPr>
              <w:t>93</w:t>
            </w:r>
            <w:r w:rsidR="00E97CBF">
              <w:rPr>
                <w:noProof/>
                <w:webHidden/>
              </w:rPr>
              <w:fldChar w:fldCharType="end"/>
            </w:r>
          </w:hyperlink>
        </w:p>
        <w:p w14:paraId="5A41DFB9" w14:textId="3997230E" w:rsidR="00E97CBF" w:rsidRDefault="0007795F">
          <w:pPr>
            <w:pStyle w:val="TOC3"/>
            <w:tabs>
              <w:tab w:val="right" w:leader="dot" w:pos="7927"/>
            </w:tabs>
            <w:rPr>
              <w:rFonts w:asciiTheme="minorHAnsi" w:eastAsiaTheme="minorEastAsia" w:hAnsiTheme="minorHAnsi"/>
              <w:noProof/>
              <w:sz w:val="22"/>
              <w:lang w:val="en-ID" w:eastAsia="en-ID"/>
            </w:rPr>
          </w:pPr>
          <w:hyperlink w:anchor="_Toc57984739" w:history="1">
            <w:r w:rsidR="00E97CBF" w:rsidRPr="00AF0783">
              <w:rPr>
                <w:rStyle w:val="Hyperlink"/>
                <w:noProof/>
              </w:rPr>
              <w:t>V.4.1. Hasil Pengujian Program Menggunakan Data Validasi</w:t>
            </w:r>
            <w:r w:rsidR="00E97CBF">
              <w:rPr>
                <w:noProof/>
                <w:webHidden/>
              </w:rPr>
              <w:tab/>
            </w:r>
            <w:r w:rsidR="00E97CBF">
              <w:rPr>
                <w:noProof/>
                <w:webHidden/>
              </w:rPr>
              <w:fldChar w:fldCharType="begin"/>
            </w:r>
            <w:r w:rsidR="00E97CBF">
              <w:rPr>
                <w:noProof/>
                <w:webHidden/>
              </w:rPr>
              <w:instrText xml:space="preserve"> PAGEREF _Toc57984739 \h </w:instrText>
            </w:r>
            <w:r w:rsidR="00E97CBF">
              <w:rPr>
                <w:noProof/>
                <w:webHidden/>
              </w:rPr>
            </w:r>
            <w:r w:rsidR="00E97CBF">
              <w:rPr>
                <w:noProof/>
                <w:webHidden/>
              </w:rPr>
              <w:fldChar w:fldCharType="separate"/>
            </w:r>
            <w:r w:rsidR="00E97CBF">
              <w:rPr>
                <w:noProof/>
                <w:webHidden/>
              </w:rPr>
              <w:t>93</w:t>
            </w:r>
            <w:r w:rsidR="00E97CBF">
              <w:rPr>
                <w:noProof/>
                <w:webHidden/>
              </w:rPr>
              <w:fldChar w:fldCharType="end"/>
            </w:r>
          </w:hyperlink>
        </w:p>
        <w:p w14:paraId="2C30B49E" w14:textId="64FBF9F5" w:rsidR="00E97CBF" w:rsidRDefault="0007795F">
          <w:pPr>
            <w:pStyle w:val="TOC3"/>
            <w:tabs>
              <w:tab w:val="right" w:leader="dot" w:pos="7927"/>
            </w:tabs>
            <w:rPr>
              <w:rFonts w:asciiTheme="minorHAnsi" w:eastAsiaTheme="minorEastAsia" w:hAnsiTheme="minorHAnsi"/>
              <w:noProof/>
              <w:sz w:val="22"/>
              <w:lang w:val="en-ID" w:eastAsia="en-ID"/>
            </w:rPr>
          </w:pPr>
          <w:hyperlink w:anchor="_Toc57984740" w:history="1">
            <w:r w:rsidR="00E97CBF" w:rsidRPr="00AF0783">
              <w:rPr>
                <w:rStyle w:val="Hyperlink"/>
                <w:noProof/>
              </w:rPr>
              <w:t>V.4.2. Penyesuaian Parameter Program Untuk Data Validasi</w:t>
            </w:r>
            <w:r w:rsidR="00E97CBF">
              <w:rPr>
                <w:noProof/>
                <w:webHidden/>
              </w:rPr>
              <w:tab/>
            </w:r>
            <w:r w:rsidR="00E97CBF">
              <w:rPr>
                <w:noProof/>
                <w:webHidden/>
              </w:rPr>
              <w:fldChar w:fldCharType="begin"/>
            </w:r>
            <w:r w:rsidR="00E97CBF">
              <w:rPr>
                <w:noProof/>
                <w:webHidden/>
              </w:rPr>
              <w:instrText xml:space="preserve"> PAGEREF _Toc57984740 \h </w:instrText>
            </w:r>
            <w:r w:rsidR="00E97CBF">
              <w:rPr>
                <w:noProof/>
                <w:webHidden/>
              </w:rPr>
            </w:r>
            <w:r w:rsidR="00E97CBF">
              <w:rPr>
                <w:noProof/>
                <w:webHidden/>
              </w:rPr>
              <w:fldChar w:fldCharType="separate"/>
            </w:r>
            <w:r w:rsidR="00E97CBF">
              <w:rPr>
                <w:noProof/>
                <w:webHidden/>
              </w:rPr>
              <w:t>94</w:t>
            </w:r>
            <w:r w:rsidR="00E97CBF">
              <w:rPr>
                <w:noProof/>
                <w:webHidden/>
              </w:rPr>
              <w:fldChar w:fldCharType="end"/>
            </w:r>
          </w:hyperlink>
        </w:p>
        <w:p w14:paraId="638DE744" w14:textId="004FE91E" w:rsidR="00E97CBF" w:rsidRDefault="0007795F">
          <w:pPr>
            <w:pStyle w:val="TOC3"/>
            <w:tabs>
              <w:tab w:val="right" w:leader="dot" w:pos="7927"/>
            </w:tabs>
            <w:rPr>
              <w:rFonts w:asciiTheme="minorHAnsi" w:eastAsiaTheme="minorEastAsia" w:hAnsiTheme="minorHAnsi"/>
              <w:noProof/>
              <w:sz w:val="22"/>
              <w:lang w:val="en-ID" w:eastAsia="en-ID"/>
            </w:rPr>
          </w:pPr>
          <w:hyperlink w:anchor="_Toc57984741" w:history="1">
            <w:r w:rsidR="00E97CBF" w:rsidRPr="00AF0783">
              <w:rPr>
                <w:rStyle w:val="Hyperlink"/>
                <w:noProof/>
              </w:rPr>
              <w:t>V.4.3. Komparasi dengan strategi konvensional</w:t>
            </w:r>
            <w:r w:rsidR="00E97CBF">
              <w:rPr>
                <w:noProof/>
                <w:webHidden/>
              </w:rPr>
              <w:tab/>
            </w:r>
            <w:r w:rsidR="00E97CBF">
              <w:rPr>
                <w:noProof/>
                <w:webHidden/>
              </w:rPr>
              <w:fldChar w:fldCharType="begin"/>
            </w:r>
            <w:r w:rsidR="00E97CBF">
              <w:rPr>
                <w:noProof/>
                <w:webHidden/>
              </w:rPr>
              <w:instrText xml:space="preserve"> PAGEREF _Toc57984741 \h </w:instrText>
            </w:r>
            <w:r w:rsidR="00E97CBF">
              <w:rPr>
                <w:noProof/>
                <w:webHidden/>
              </w:rPr>
            </w:r>
            <w:r w:rsidR="00E97CBF">
              <w:rPr>
                <w:noProof/>
                <w:webHidden/>
              </w:rPr>
              <w:fldChar w:fldCharType="separate"/>
            </w:r>
            <w:r w:rsidR="00E97CBF">
              <w:rPr>
                <w:noProof/>
                <w:webHidden/>
              </w:rPr>
              <w:t>98</w:t>
            </w:r>
            <w:r w:rsidR="00E97CBF">
              <w:rPr>
                <w:noProof/>
                <w:webHidden/>
              </w:rPr>
              <w:fldChar w:fldCharType="end"/>
            </w:r>
          </w:hyperlink>
        </w:p>
        <w:p w14:paraId="55EDFBAF" w14:textId="7F251281" w:rsidR="00E97CBF" w:rsidRDefault="0007795F">
          <w:pPr>
            <w:pStyle w:val="TOC1"/>
            <w:rPr>
              <w:rFonts w:asciiTheme="minorHAnsi" w:eastAsiaTheme="minorEastAsia" w:hAnsiTheme="minorHAnsi"/>
              <w:noProof/>
              <w:sz w:val="22"/>
              <w:lang w:val="en-ID" w:eastAsia="en-ID"/>
            </w:rPr>
          </w:pPr>
          <w:hyperlink w:anchor="_Toc57984742" w:history="1">
            <w:r w:rsidR="00E97CBF" w:rsidRPr="00AF0783">
              <w:rPr>
                <w:rStyle w:val="Hyperlink"/>
                <w:rFonts w:cs="Times New Roman"/>
                <w:noProof/>
                <w14:scene3d>
                  <w14:camera w14:prst="orthographicFront"/>
                  <w14:lightRig w14:rig="threePt" w14:dir="t">
                    <w14:rot w14:lat="0" w14:lon="0" w14:rev="0"/>
                  </w14:lightRig>
                </w14:scene3d>
              </w:rPr>
              <w:t>BAB VI</w:t>
            </w:r>
            <w:r w:rsidR="00E97CBF" w:rsidRPr="00AF0783">
              <w:rPr>
                <w:rStyle w:val="Hyperlink"/>
                <w:rFonts w:cs="Times New Roman"/>
                <w:noProof/>
              </w:rPr>
              <w:t xml:space="preserve"> KESIMPULAN DAN SARAN</w:t>
            </w:r>
            <w:r w:rsidR="00E97CBF">
              <w:rPr>
                <w:noProof/>
                <w:webHidden/>
              </w:rPr>
              <w:tab/>
            </w:r>
            <w:r w:rsidR="00E97CBF">
              <w:rPr>
                <w:noProof/>
                <w:webHidden/>
              </w:rPr>
              <w:fldChar w:fldCharType="begin"/>
            </w:r>
            <w:r w:rsidR="00E97CBF">
              <w:rPr>
                <w:noProof/>
                <w:webHidden/>
              </w:rPr>
              <w:instrText xml:space="preserve"> PAGEREF _Toc57984742 \h </w:instrText>
            </w:r>
            <w:r w:rsidR="00E97CBF">
              <w:rPr>
                <w:noProof/>
                <w:webHidden/>
              </w:rPr>
            </w:r>
            <w:r w:rsidR="00E97CBF">
              <w:rPr>
                <w:noProof/>
                <w:webHidden/>
              </w:rPr>
              <w:fldChar w:fldCharType="separate"/>
            </w:r>
            <w:r w:rsidR="00E97CBF">
              <w:rPr>
                <w:noProof/>
                <w:webHidden/>
              </w:rPr>
              <w:t>99</w:t>
            </w:r>
            <w:r w:rsidR="00E97CBF">
              <w:rPr>
                <w:noProof/>
                <w:webHidden/>
              </w:rPr>
              <w:fldChar w:fldCharType="end"/>
            </w:r>
          </w:hyperlink>
        </w:p>
        <w:p w14:paraId="25DD5C91" w14:textId="5D4AE33A" w:rsidR="00E97CBF" w:rsidRDefault="0007795F">
          <w:pPr>
            <w:pStyle w:val="TOC2"/>
            <w:rPr>
              <w:rFonts w:asciiTheme="minorHAnsi" w:eastAsiaTheme="minorEastAsia" w:hAnsiTheme="minorHAnsi"/>
              <w:noProof/>
              <w:sz w:val="22"/>
              <w:lang w:val="en-ID" w:eastAsia="en-ID"/>
            </w:rPr>
          </w:pPr>
          <w:hyperlink w:anchor="_Toc57984743" w:history="1">
            <w:r w:rsidR="00E97CBF" w:rsidRPr="00AF0783">
              <w:rPr>
                <w:rStyle w:val="Hyperlink"/>
                <w:rFonts w:cs="Times New Roman"/>
                <w:noProof/>
                <w14:scene3d>
                  <w14:camera w14:prst="orthographicFront"/>
                  <w14:lightRig w14:rig="threePt" w14:dir="t">
                    <w14:rot w14:lat="0" w14:lon="0" w14:rev="0"/>
                  </w14:lightRig>
                </w14:scene3d>
              </w:rPr>
              <w:t>VI.1.</w:t>
            </w:r>
            <w:r w:rsidR="00E97CBF" w:rsidRPr="00AF0783">
              <w:rPr>
                <w:rStyle w:val="Hyperlink"/>
                <w:rFonts w:cs="Times New Roman"/>
                <w:noProof/>
              </w:rPr>
              <w:t xml:space="preserve"> Kesimpulan</w:t>
            </w:r>
            <w:r w:rsidR="00E97CBF">
              <w:rPr>
                <w:noProof/>
                <w:webHidden/>
              </w:rPr>
              <w:tab/>
            </w:r>
            <w:r w:rsidR="00E97CBF">
              <w:rPr>
                <w:noProof/>
                <w:webHidden/>
              </w:rPr>
              <w:fldChar w:fldCharType="begin"/>
            </w:r>
            <w:r w:rsidR="00E97CBF">
              <w:rPr>
                <w:noProof/>
                <w:webHidden/>
              </w:rPr>
              <w:instrText xml:space="preserve"> PAGEREF _Toc57984743 \h </w:instrText>
            </w:r>
            <w:r w:rsidR="00E97CBF">
              <w:rPr>
                <w:noProof/>
                <w:webHidden/>
              </w:rPr>
            </w:r>
            <w:r w:rsidR="00E97CBF">
              <w:rPr>
                <w:noProof/>
                <w:webHidden/>
              </w:rPr>
              <w:fldChar w:fldCharType="separate"/>
            </w:r>
            <w:r w:rsidR="00E97CBF">
              <w:rPr>
                <w:noProof/>
                <w:webHidden/>
              </w:rPr>
              <w:t>100</w:t>
            </w:r>
            <w:r w:rsidR="00E97CBF">
              <w:rPr>
                <w:noProof/>
                <w:webHidden/>
              </w:rPr>
              <w:fldChar w:fldCharType="end"/>
            </w:r>
          </w:hyperlink>
        </w:p>
        <w:p w14:paraId="3834E10C" w14:textId="67007585" w:rsidR="00E97CBF" w:rsidRDefault="0007795F">
          <w:pPr>
            <w:pStyle w:val="TOC2"/>
            <w:rPr>
              <w:rFonts w:asciiTheme="minorHAnsi" w:eastAsiaTheme="minorEastAsia" w:hAnsiTheme="minorHAnsi"/>
              <w:noProof/>
              <w:sz w:val="22"/>
              <w:lang w:val="en-ID" w:eastAsia="en-ID"/>
            </w:rPr>
          </w:pPr>
          <w:hyperlink w:anchor="_Toc57984744" w:history="1">
            <w:r w:rsidR="00E97CBF" w:rsidRPr="00AF0783">
              <w:rPr>
                <w:rStyle w:val="Hyperlink"/>
                <w:rFonts w:cs="Times New Roman"/>
                <w:noProof/>
                <w14:scene3d>
                  <w14:camera w14:prst="orthographicFront"/>
                  <w14:lightRig w14:rig="threePt" w14:dir="t">
                    <w14:rot w14:lat="0" w14:lon="0" w14:rev="0"/>
                  </w14:lightRig>
                </w14:scene3d>
              </w:rPr>
              <w:t>VI.2.</w:t>
            </w:r>
            <w:r w:rsidR="00E97CBF" w:rsidRPr="00AF0783">
              <w:rPr>
                <w:rStyle w:val="Hyperlink"/>
                <w:rFonts w:cs="Times New Roman"/>
                <w:noProof/>
              </w:rPr>
              <w:t xml:space="preserve"> Saran</w:t>
            </w:r>
            <w:r w:rsidR="00E97CBF">
              <w:rPr>
                <w:noProof/>
                <w:webHidden/>
              </w:rPr>
              <w:tab/>
            </w:r>
            <w:r w:rsidR="00E97CBF">
              <w:rPr>
                <w:noProof/>
                <w:webHidden/>
              </w:rPr>
              <w:fldChar w:fldCharType="begin"/>
            </w:r>
            <w:r w:rsidR="00E97CBF">
              <w:rPr>
                <w:noProof/>
                <w:webHidden/>
              </w:rPr>
              <w:instrText xml:space="preserve"> PAGEREF _Toc57984744 \h </w:instrText>
            </w:r>
            <w:r w:rsidR="00E97CBF">
              <w:rPr>
                <w:noProof/>
                <w:webHidden/>
              </w:rPr>
            </w:r>
            <w:r w:rsidR="00E97CBF">
              <w:rPr>
                <w:noProof/>
                <w:webHidden/>
              </w:rPr>
              <w:fldChar w:fldCharType="separate"/>
            </w:r>
            <w:r w:rsidR="00E97CBF">
              <w:rPr>
                <w:noProof/>
                <w:webHidden/>
              </w:rPr>
              <w:t>99</w:t>
            </w:r>
            <w:r w:rsidR="00E97CBF">
              <w:rPr>
                <w:noProof/>
                <w:webHidden/>
              </w:rPr>
              <w:fldChar w:fldCharType="end"/>
            </w:r>
          </w:hyperlink>
        </w:p>
        <w:p w14:paraId="5FAA4FF1" w14:textId="1E6101C1" w:rsidR="00E97CBF" w:rsidRDefault="0007795F">
          <w:pPr>
            <w:pStyle w:val="TOC1"/>
            <w:rPr>
              <w:rFonts w:asciiTheme="minorHAnsi" w:eastAsiaTheme="minorEastAsia" w:hAnsiTheme="minorHAnsi"/>
              <w:noProof/>
              <w:sz w:val="22"/>
              <w:lang w:val="en-ID" w:eastAsia="en-ID"/>
            </w:rPr>
          </w:pPr>
          <w:hyperlink w:anchor="_Toc57984745" w:history="1">
            <w:r w:rsidR="00E97CBF" w:rsidRPr="00AF0783">
              <w:rPr>
                <w:rStyle w:val="Hyperlink"/>
                <w:rFonts w:cs="Times New Roman"/>
                <w:noProof/>
              </w:rPr>
              <w:t>DAFTAR PUSTAKA</w:t>
            </w:r>
            <w:r w:rsidR="00E97CBF">
              <w:rPr>
                <w:noProof/>
                <w:webHidden/>
              </w:rPr>
              <w:tab/>
            </w:r>
            <w:r w:rsidR="00E97CBF">
              <w:rPr>
                <w:noProof/>
                <w:webHidden/>
              </w:rPr>
              <w:fldChar w:fldCharType="begin"/>
            </w:r>
            <w:r w:rsidR="00E97CBF">
              <w:rPr>
                <w:noProof/>
                <w:webHidden/>
              </w:rPr>
              <w:instrText xml:space="preserve"> PAGEREF _Toc57984745 \h </w:instrText>
            </w:r>
            <w:r w:rsidR="00E97CBF">
              <w:rPr>
                <w:noProof/>
                <w:webHidden/>
              </w:rPr>
            </w:r>
            <w:r w:rsidR="00E97CBF">
              <w:rPr>
                <w:noProof/>
                <w:webHidden/>
              </w:rPr>
              <w:fldChar w:fldCharType="separate"/>
            </w:r>
            <w:r w:rsidR="00E97CBF">
              <w:rPr>
                <w:noProof/>
                <w:webHidden/>
              </w:rPr>
              <w:t>100</w:t>
            </w:r>
            <w:r w:rsidR="00E97CBF">
              <w:rPr>
                <w:noProof/>
                <w:webHidden/>
              </w:rPr>
              <w:fldChar w:fldCharType="end"/>
            </w:r>
          </w:hyperlink>
        </w:p>
        <w:p w14:paraId="23C9AE70" w14:textId="5C4B1234" w:rsidR="00E97CBF" w:rsidRDefault="0007795F">
          <w:pPr>
            <w:pStyle w:val="TOC1"/>
            <w:rPr>
              <w:rFonts w:asciiTheme="minorHAnsi" w:eastAsiaTheme="minorEastAsia" w:hAnsiTheme="minorHAnsi"/>
              <w:noProof/>
              <w:sz w:val="22"/>
              <w:lang w:val="en-ID" w:eastAsia="en-ID"/>
            </w:rPr>
          </w:pPr>
          <w:hyperlink w:anchor="_Toc57984746" w:history="1">
            <w:r w:rsidR="00E97CBF" w:rsidRPr="00AF0783">
              <w:rPr>
                <w:rStyle w:val="Hyperlink"/>
                <w:noProof/>
              </w:rPr>
              <w:t>LAMPIRAN</w:t>
            </w:r>
            <w:r w:rsidR="00E97CBF">
              <w:rPr>
                <w:noProof/>
                <w:webHidden/>
              </w:rPr>
              <w:tab/>
            </w:r>
            <w:r w:rsidR="00E97CBF">
              <w:rPr>
                <w:noProof/>
                <w:webHidden/>
              </w:rPr>
              <w:fldChar w:fldCharType="begin"/>
            </w:r>
            <w:r w:rsidR="00E97CBF">
              <w:rPr>
                <w:noProof/>
                <w:webHidden/>
              </w:rPr>
              <w:instrText xml:space="preserve"> PAGEREF _Toc57984746 \h </w:instrText>
            </w:r>
            <w:r w:rsidR="00E97CBF">
              <w:rPr>
                <w:noProof/>
                <w:webHidden/>
              </w:rPr>
            </w:r>
            <w:r w:rsidR="00E97CBF">
              <w:rPr>
                <w:noProof/>
                <w:webHidden/>
              </w:rPr>
              <w:fldChar w:fldCharType="separate"/>
            </w:r>
            <w:r w:rsidR="00E97CBF">
              <w:rPr>
                <w:noProof/>
                <w:webHidden/>
              </w:rPr>
              <w:t>103</w:t>
            </w:r>
            <w:r w:rsidR="00E97CBF">
              <w:rPr>
                <w:noProof/>
                <w:webHidden/>
              </w:rPr>
              <w:fldChar w:fldCharType="end"/>
            </w:r>
          </w:hyperlink>
        </w:p>
        <w:p w14:paraId="0B35C905" w14:textId="0AC796F0" w:rsidR="00E97CBF" w:rsidRDefault="0007795F">
          <w:pPr>
            <w:pStyle w:val="TOC2"/>
            <w:rPr>
              <w:rFonts w:asciiTheme="minorHAnsi" w:eastAsiaTheme="minorEastAsia" w:hAnsiTheme="minorHAnsi"/>
              <w:noProof/>
              <w:sz w:val="22"/>
              <w:lang w:val="en-ID" w:eastAsia="en-ID"/>
            </w:rPr>
          </w:pPr>
          <w:hyperlink w:anchor="_Toc57984747" w:history="1">
            <w:r w:rsidR="00E97CBF" w:rsidRPr="00AF0783">
              <w:rPr>
                <w:rStyle w:val="Hyperlink"/>
                <w:rFonts w:cs="Times New Roman"/>
                <w:noProof/>
              </w:rPr>
              <w:t xml:space="preserve">LAMPIRAN A CONTOH LISTING PROGRAM </w:t>
            </w:r>
            <w:r w:rsidR="00E97CBF" w:rsidRPr="00AF0783">
              <w:rPr>
                <w:rStyle w:val="Hyperlink"/>
                <w:rFonts w:cs="Times New Roman"/>
                <w:i/>
                <w:noProof/>
              </w:rPr>
              <w:t>INPUT SERPENT</w:t>
            </w:r>
            <w:r w:rsidR="00E97CBF">
              <w:rPr>
                <w:noProof/>
                <w:webHidden/>
              </w:rPr>
              <w:tab/>
            </w:r>
            <w:r w:rsidR="00E97CBF">
              <w:rPr>
                <w:noProof/>
                <w:webHidden/>
              </w:rPr>
              <w:fldChar w:fldCharType="begin"/>
            </w:r>
            <w:r w:rsidR="00E97CBF">
              <w:rPr>
                <w:noProof/>
                <w:webHidden/>
              </w:rPr>
              <w:instrText xml:space="preserve"> PAGEREF _Toc57984747 \h </w:instrText>
            </w:r>
            <w:r w:rsidR="00E97CBF">
              <w:rPr>
                <w:noProof/>
                <w:webHidden/>
              </w:rPr>
            </w:r>
            <w:r w:rsidR="00E97CBF">
              <w:rPr>
                <w:noProof/>
                <w:webHidden/>
              </w:rPr>
              <w:fldChar w:fldCharType="separate"/>
            </w:r>
            <w:r w:rsidR="00E97CBF">
              <w:rPr>
                <w:noProof/>
                <w:webHidden/>
              </w:rPr>
              <w:t>104</w:t>
            </w:r>
            <w:r w:rsidR="00E97CBF">
              <w:rPr>
                <w:noProof/>
                <w:webHidden/>
              </w:rPr>
              <w:fldChar w:fldCharType="end"/>
            </w:r>
          </w:hyperlink>
        </w:p>
        <w:p w14:paraId="296D7F7D" w14:textId="008DECFE" w:rsidR="00E97CBF" w:rsidRDefault="0007795F">
          <w:pPr>
            <w:pStyle w:val="TOC2"/>
            <w:rPr>
              <w:rFonts w:asciiTheme="minorHAnsi" w:eastAsiaTheme="minorEastAsia" w:hAnsiTheme="minorHAnsi"/>
              <w:noProof/>
              <w:sz w:val="22"/>
              <w:lang w:val="en-ID" w:eastAsia="en-ID"/>
            </w:rPr>
          </w:pPr>
          <w:hyperlink w:anchor="_Toc57984748" w:history="1">
            <w:r w:rsidR="00E97CBF" w:rsidRPr="00AF0783">
              <w:rPr>
                <w:rStyle w:val="Hyperlink"/>
                <w:rFonts w:cs="Times New Roman"/>
                <w:noProof/>
              </w:rPr>
              <w:t>LAMPIRAN B TABEL DENSITAS MATERIAL</w:t>
            </w:r>
            <w:r w:rsidR="00E97CBF">
              <w:rPr>
                <w:noProof/>
                <w:webHidden/>
              </w:rPr>
              <w:tab/>
            </w:r>
            <w:r w:rsidR="00E97CBF">
              <w:rPr>
                <w:noProof/>
                <w:webHidden/>
              </w:rPr>
              <w:fldChar w:fldCharType="begin"/>
            </w:r>
            <w:r w:rsidR="00E97CBF">
              <w:rPr>
                <w:noProof/>
                <w:webHidden/>
              </w:rPr>
              <w:instrText xml:space="preserve"> PAGEREF _Toc57984748 \h </w:instrText>
            </w:r>
            <w:r w:rsidR="00E97CBF">
              <w:rPr>
                <w:noProof/>
                <w:webHidden/>
              </w:rPr>
            </w:r>
            <w:r w:rsidR="00E97CBF">
              <w:rPr>
                <w:noProof/>
                <w:webHidden/>
              </w:rPr>
              <w:fldChar w:fldCharType="separate"/>
            </w:r>
            <w:r w:rsidR="00E97CBF">
              <w:rPr>
                <w:noProof/>
                <w:webHidden/>
              </w:rPr>
              <w:t>106</w:t>
            </w:r>
            <w:r w:rsidR="00E97CBF">
              <w:rPr>
                <w:noProof/>
                <w:webHidden/>
              </w:rPr>
              <w:fldChar w:fldCharType="end"/>
            </w:r>
          </w:hyperlink>
        </w:p>
        <w:p w14:paraId="33D31864" w14:textId="68C09A80"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57984698"/>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73ECE8F6" w14:textId="1027FB27" w:rsidR="003D0A67"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59295083" w:history="1">
        <w:r w:rsidR="003D0A67" w:rsidRPr="00625F05">
          <w:rPr>
            <w:rStyle w:val="Hyperlink"/>
            <w:noProof/>
          </w:rPr>
          <w:t>Tabel IV.1. Perangkat Keras Penelitian</w:t>
        </w:r>
        <w:r w:rsidR="003D0A67">
          <w:rPr>
            <w:noProof/>
            <w:webHidden/>
          </w:rPr>
          <w:tab/>
        </w:r>
        <w:r w:rsidR="003D0A67">
          <w:rPr>
            <w:noProof/>
            <w:webHidden/>
          </w:rPr>
          <w:fldChar w:fldCharType="begin"/>
        </w:r>
        <w:r w:rsidR="003D0A67">
          <w:rPr>
            <w:noProof/>
            <w:webHidden/>
          </w:rPr>
          <w:instrText xml:space="preserve"> PAGEREF _Toc59295083 \h </w:instrText>
        </w:r>
        <w:r w:rsidR="003D0A67">
          <w:rPr>
            <w:noProof/>
            <w:webHidden/>
          </w:rPr>
        </w:r>
        <w:r w:rsidR="003D0A67">
          <w:rPr>
            <w:noProof/>
            <w:webHidden/>
          </w:rPr>
          <w:fldChar w:fldCharType="separate"/>
        </w:r>
        <w:r w:rsidR="003D0A67">
          <w:rPr>
            <w:noProof/>
            <w:webHidden/>
          </w:rPr>
          <w:t>53</w:t>
        </w:r>
        <w:r w:rsidR="003D0A67">
          <w:rPr>
            <w:noProof/>
            <w:webHidden/>
          </w:rPr>
          <w:fldChar w:fldCharType="end"/>
        </w:r>
      </w:hyperlink>
    </w:p>
    <w:p w14:paraId="62B226B1" w14:textId="00F80FCE" w:rsidR="003D0A67" w:rsidRDefault="0007795F">
      <w:pPr>
        <w:pStyle w:val="TableofFigures"/>
        <w:tabs>
          <w:tab w:val="right" w:leader="dot" w:pos="7927"/>
        </w:tabs>
        <w:rPr>
          <w:rFonts w:asciiTheme="minorHAnsi" w:eastAsiaTheme="minorEastAsia" w:hAnsiTheme="minorHAnsi"/>
          <w:noProof/>
          <w:sz w:val="22"/>
          <w:lang w:val="en-ID" w:eastAsia="en-ID"/>
        </w:rPr>
      </w:pPr>
      <w:hyperlink w:anchor="_Toc59295084" w:history="1">
        <w:r w:rsidR="003D0A67" w:rsidRPr="00625F05">
          <w:rPr>
            <w:rStyle w:val="Hyperlink"/>
            <w:noProof/>
          </w:rPr>
          <w:t>Tabel IV.2 Perangkat Lunak Penelitian</w:t>
        </w:r>
        <w:r w:rsidR="003D0A67">
          <w:rPr>
            <w:noProof/>
            <w:webHidden/>
          </w:rPr>
          <w:tab/>
        </w:r>
        <w:r w:rsidR="003D0A67">
          <w:rPr>
            <w:noProof/>
            <w:webHidden/>
          </w:rPr>
          <w:fldChar w:fldCharType="begin"/>
        </w:r>
        <w:r w:rsidR="003D0A67">
          <w:rPr>
            <w:noProof/>
            <w:webHidden/>
          </w:rPr>
          <w:instrText xml:space="preserve"> PAGEREF _Toc59295084 \h </w:instrText>
        </w:r>
        <w:r w:rsidR="003D0A67">
          <w:rPr>
            <w:noProof/>
            <w:webHidden/>
          </w:rPr>
        </w:r>
        <w:r w:rsidR="003D0A67">
          <w:rPr>
            <w:noProof/>
            <w:webHidden/>
          </w:rPr>
          <w:fldChar w:fldCharType="separate"/>
        </w:r>
        <w:r w:rsidR="003D0A67">
          <w:rPr>
            <w:noProof/>
            <w:webHidden/>
          </w:rPr>
          <w:t>53</w:t>
        </w:r>
        <w:r w:rsidR="003D0A67">
          <w:rPr>
            <w:noProof/>
            <w:webHidden/>
          </w:rPr>
          <w:fldChar w:fldCharType="end"/>
        </w:r>
      </w:hyperlink>
    </w:p>
    <w:p w14:paraId="678341EB" w14:textId="3F3B051D" w:rsidR="003D0A67" w:rsidRDefault="0007795F">
      <w:pPr>
        <w:pStyle w:val="TableofFigures"/>
        <w:tabs>
          <w:tab w:val="right" w:leader="dot" w:pos="7927"/>
        </w:tabs>
        <w:rPr>
          <w:rFonts w:asciiTheme="minorHAnsi" w:eastAsiaTheme="minorEastAsia" w:hAnsiTheme="minorHAnsi"/>
          <w:noProof/>
          <w:sz w:val="22"/>
          <w:lang w:val="en-ID" w:eastAsia="en-ID"/>
        </w:rPr>
      </w:pPr>
      <w:hyperlink w:anchor="_Toc59295085" w:history="1">
        <w:r w:rsidR="003D0A67" w:rsidRPr="00625F05">
          <w:rPr>
            <w:rStyle w:val="Hyperlink"/>
            <w:noProof/>
          </w:rPr>
          <w:t>Tabel IV.3 Variabel pada Tennessee Eastman Process</w:t>
        </w:r>
        <w:r w:rsidR="003D0A67">
          <w:rPr>
            <w:noProof/>
            <w:webHidden/>
          </w:rPr>
          <w:tab/>
        </w:r>
        <w:r w:rsidR="003D0A67">
          <w:rPr>
            <w:noProof/>
            <w:webHidden/>
          </w:rPr>
          <w:fldChar w:fldCharType="begin"/>
        </w:r>
        <w:r w:rsidR="003D0A67">
          <w:rPr>
            <w:noProof/>
            <w:webHidden/>
          </w:rPr>
          <w:instrText xml:space="preserve"> PAGEREF _Toc59295085 \h </w:instrText>
        </w:r>
        <w:r w:rsidR="003D0A67">
          <w:rPr>
            <w:noProof/>
            <w:webHidden/>
          </w:rPr>
        </w:r>
        <w:r w:rsidR="003D0A67">
          <w:rPr>
            <w:noProof/>
            <w:webHidden/>
          </w:rPr>
          <w:fldChar w:fldCharType="separate"/>
        </w:r>
        <w:r w:rsidR="003D0A67">
          <w:rPr>
            <w:noProof/>
            <w:webHidden/>
          </w:rPr>
          <w:t>58</w:t>
        </w:r>
        <w:r w:rsidR="003D0A67">
          <w:rPr>
            <w:noProof/>
            <w:webHidden/>
          </w:rPr>
          <w:fldChar w:fldCharType="end"/>
        </w:r>
      </w:hyperlink>
    </w:p>
    <w:p w14:paraId="3184CA9C" w14:textId="1F7A3A7E" w:rsidR="003D0A67" w:rsidRDefault="0007795F">
      <w:pPr>
        <w:pStyle w:val="TableofFigures"/>
        <w:tabs>
          <w:tab w:val="right" w:leader="dot" w:pos="7927"/>
        </w:tabs>
        <w:rPr>
          <w:rFonts w:asciiTheme="minorHAnsi" w:eastAsiaTheme="minorEastAsia" w:hAnsiTheme="minorHAnsi"/>
          <w:noProof/>
          <w:sz w:val="22"/>
          <w:lang w:val="en-ID" w:eastAsia="en-ID"/>
        </w:rPr>
      </w:pPr>
      <w:hyperlink w:anchor="_Toc59295086" w:history="1">
        <w:r w:rsidR="003D0A67" w:rsidRPr="00625F05">
          <w:rPr>
            <w:rStyle w:val="Hyperlink"/>
            <w:noProof/>
          </w:rPr>
          <w:t>Tabel IV.4 Deskripsi Jenis Data pada Data Latih</w:t>
        </w:r>
        <w:r w:rsidR="003D0A67">
          <w:rPr>
            <w:noProof/>
            <w:webHidden/>
          </w:rPr>
          <w:tab/>
        </w:r>
        <w:r w:rsidR="003D0A67">
          <w:rPr>
            <w:noProof/>
            <w:webHidden/>
          </w:rPr>
          <w:fldChar w:fldCharType="begin"/>
        </w:r>
        <w:r w:rsidR="003D0A67">
          <w:rPr>
            <w:noProof/>
            <w:webHidden/>
          </w:rPr>
          <w:instrText xml:space="preserve"> PAGEREF _Toc59295086 \h </w:instrText>
        </w:r>
        <w:r w:rsidR="003D0A67">
          <w:rPr>
            <w:noProof/>
            <w:webHidden/>
          </w:rPr>
        </w:r>
        <w:r w:rsidR="003D0A67">
          <w:rPr>
            <w:noProof/>
            <w:webHidden/>
          </w:rPr>
          <w:fldChar w:fldCharType="separate"/>
        </w:r>
        <w:r w:rsidR="003D0A67">
          <w:rPr>
            <w:noProof/>
            <w:webHidden/>
          </w:rPr>
          <w:t>59</w:t>
        </w:r>
        <w:r w:rsidR="003D0A67">
          <w:rPr>
            <w:noProof/>
            <w:webHidden/>
          </w:rPr>
          <w:fldChar w:fldCharType="end"/>
        </w:r>
      </w:hyperlink>
    </w:p>
    <w:p w14:paraId="4E5D8E46" w14:textId="3EE29F2C" w:rsidR="003D0A67" w:rsidRDefault="0007795F">
      <w:pPr>
        <w:pStyle w:val="TableofFigures"/>
        <w:tabs>
          <w:tab w:val="right" w:leader="dot" w:pos="7927"/>
        </w:tabs>
        <w:rPr>
          <w:rFonts w:asciiTheme="minorHAnsi" w:eastAsiaTheme="minorEastAsia" w:hAnsiTheme="minorHAnsi"/>
          <w:noProof/>
          <w:sz w:val="22"/>
          <w:lang w:val="en-ID" w:eastAsia="en-ID"/>
        </w:rPr>
      </w:pPr>
      <w:hyperlink w:anchor="_Toc59295087" w:history="1">
        <w:r w:rsidR="003D0A67" w:rsidRPr="00625F05">
          <w:rPr>
            <w:rStyle w:val="Hyperlink"/>
            <w:noProof/>
          </w:rPr>
          <w:t>Tabel IV.5 Variabel pada Data Validasi</w:t>
        </w:r>
        <w:r w:rsidR="003D0A67">
          <w:rPr>
            <w:noProof/>
            <w:webHidden/>
          </w:rPr>
          <w:tab/>
        </w:r>
        <w:r w:rsidR="003D0A67">
          <w:rPr>
            <w:noProof/>
            <w:webHidden/>
          </w:rPr>
          <w:fldChar w:fldCharType="begin"/>
        </w:r>
        <w:r w:rsidR="003D0A67">
          <w:rPr>
            <w:noProof/>
            <w:webHidden/>
          </w:rPr>
          <w:instrText xml:space="preserve"> PAGEREF _Toc59295087 \h </w:instrText>
        </w:r>
        <w:r w:rsidR="003D0A67">
          <w:rPr>
            <w:noProof/>
            <w:webHidden/>
          </w:rPr>
        </w:r>
        <w:r w:rsidR="003D0A67">
          <w:rPr>
            <w:noProof/>
            <w:webHidden/>
          </w:rPr>
          <w:fldChar w:fldCharType="separate"/>
        </w:r>
        <w:r w:rsidR="003D0A67">
          <w:rPr>
            <w:noProof/>
            <w:webHidden/>
          </w:rPr>
          <w:t>62</w:t>
        </w:r>
        <w:r w:rsidR="003D0A67">
          <w:rPr>
            <w:noProof/>
            <w:webHidden/>
          </w:rPr>
          <w:fldChar w:fldCharType="end"/>
        </w:r>
      </w:hyperlink>
    </w:p>
    <w:p w14:paraId="7627F7D5" w14:textId="21DD4305" w:rsidR="003D0A67" w:rsidRDefault="0007795F">
      <w:pPr>
        <w:pStyle w:val="TableofFigures"/>
        <w:tabs>
          <w:tab w:val="right" w:leader="dot" w:pos="7927"/>
        </w:tabs>
        <w:rPr>
          <w:rFonts w:asciiTheme="minorHAnsi" w:eastAsiaTheme="minorEastAsia" w:hAnsiTheme="minorHAnsi"/>
          <w:noProof/>
          <w:sz w:val="22"/>
          <w:lang w:val="en-ID" w:eastAsia="en-ID"/>
        </w:rPr>
      </w:pPr>
      <w:hyperlink w:anchor="_Toc59295088" w:history="1">
        <w:r w:rsidR="003D0A67" w:rsidRPr="00625F05">
          <w:rPr>
            <w:rStyle w:val="Hyperlink"/>
            <w:noProof/>
          </w:rPr>
          <w:t xml:space="preserve">Tabel V.1. </w:t>
        </w:r>
        <w:r w:rsidR="003D0A67" w:rsidRPr="00625F05">
          <w:rPr>
            <w:rStyle w:val="Hyperlink"/>
            <w:i/>
            <w:noProof/>
          </w:rPr>
          <w:t xml:space="preserve">Confusion Matrix </w:t>
        </w:r>
        <w:r w:rsidR="003D0A67" w:rsidRPr="00625F05">
          <w:rPr>
            <w:rStyle w:val="Hyperlink"/>
            <w:noProof/>
          </w:rPr>
          <w:t>dari KFDA-SVM Pada Personalan Multi-Kelas</w:t>
        </w:r>
        <w:r w:rsidR="003D0A67">
          <w:rPr>
            <w:noProof/>
            <w:webHidden/>
          </w:rPr>
          <w:tab/>
        </w:r>
        <w:r w:rsidR="003D0A67">
          <w:rPr>
            <w:noProof/>
            <w:webHidden/>
          </w:rPr>
          <w:fldChar w:fldCharType="begin"/>
        </w:r>
        <w:r w:rsidR="003D0A67">
          <w:rPr>
            <w:noProof/>
            <w:webHidden/>
          </w:rPr>
          <w:instrText xml:space="preserve"> PAGEREF _Toc59295088 \h </w:instrText>
        </w:r>
        <w:r w:rsidR="003D0A67">
          <w:rPr>
            <w:noProof/>
            <w:webHidden/>
          </w:rPr>
        </w:r>
        <w:r w:rsidR="003D0A67">
          <w:rPr>
            <w:noProof/>
            <w:webHidden/>
          </w:rPr>
          <w:fldChar w:fldCharType="separate"/>
        </w:r>
        <w:r w:rsidR="003D0A67">
          <w:rPr>
            <w:noProof/>
            <w:webHidden/>
          </w:rPr>
          <w:t>71</w:t>
        </w:r>
        <w:r w:rsidR="003D0A67">
          <w:rPr>
            <w:noProof/>
            <w:webHidden/>
          </w:rPr>
          <w:fldChar w:fldCharType="end"/>
        </w:r>
      </w:hyperlink>
    </w:p>
    <w:p w14:paraId="765B8F80" w14:textId="4B291A76" w:rsidR="003D0A67" w:rsidRDefault="0007795F">
      <w:pPr>
        <w:pStyle w:val="TableofFigures"/>
        <w:tabs>
          <w:tab w:val="right" w:leader="dot" w:pos="7927"/>
        </w:tabs>
        <w:rPr>
          <w:rFonts w:asciiTheme="minorHAnsi" w:eastAsiaTheme="minorEastAsia" w:hAnsiTheme="minorHAnsi"/>
          <w:noProof/>
          <w:sz w:val="22"/>
          <w:lang w:val="en-ID" w:eastAsia="en-ID"/>
        </w:rPr>
      </w:pPr>
      <w:hyperlink w:anchor="_Toc59295089" w:history="1">
        <w:r w:rsidR="003D0A67" w:rsidRPr="00625F05">
          <w:rPr>
            <w:rStyle w:val="Hyperlink"/>
            <w:noProof/>
          </w:rPr>
          <w:t xml:space="preserve">Tabel V.2. </w:t>
        </w:r>
        <w:r w:rsidR="003D0A67" w:rsidRPr="00625F05">
          <w:rPr>
            <w:rStyle w:val="Hyperlink"/>
            <w:i/>
            <w:noProof/>
          </w:rPr>
          <w:t xml:space="preserve">Confuison Matrix </w:t>
        </w:r>
        <w:r w:rsidR="003D0A67" w:rsidRPr="00625F05">
          <w:rPr>
            <w:rStyle w:val="Hyperlink"/>
            <w:noProof/>
          </w:rPr>
          <w:t>dari KFDA-SVM Pada Persoalan 2 Kelas</w:t>
        </w:r>
        <w:r w:rsidR="003D0A67">
          <w:rPr>
            <w:noProof/>
            <w:webHidden/>
          </w:rPr>
          <w:tab/>
        </w:r>
        <w:r w:rsidR="003D0A67">
          <w:rPr>
            <w:noProof/>
            <w:webHidden/>
          </w:rPr>
          <w:fldChar w:fldCharType="begin"/>
        </w:r>
        <w:r w:rsidR="003D0A67">
          <w:rPr>
            <w:noProof/>
            <w:webHidden/>
          </w:rPr>
          <w:instrText xml:space="preserve"> PAGEREF _Toc59295089 \h </w:instrText>
        </w:r>
        <w:r w:rsidR="003D0A67">
          <w:rPr>
            <w:noProof/>
            <w:webHidden/>
          </w:rPr>
        </w:r>
        <w:r w:rsidR="003D0A67">
          <w:rPr>
            <w:noProof/>
            <w:webHidden/>
          </w:rPr>
          <w:fldChar w:fldCharType="separate"/>
        </w:r>
        <w:r w:rsidR="003D0A67">
          <w:rPr>
            <w:noProof/>
            <w:webHidden/>
          </w:rPr>
          <w:t>71</w:t>
        </w:r>
        <w:r w:rsidR="003D0A67">
          <w:rPr>
            <w:noProof/>
            <w:webHidden/>
          </w:rPr>
          <w:fldChar w:fldCharType="end"/>
        </w:r>
      </w:hyperlink>
    </w:p>
    <w:p w14:paraId="3FE9BD80" w14:textId="319D1BB6"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57984699"/>
      <w:r w:rsidRPr="00302E0A">
        <w:rPr>
          <w:rFonts w:cs="Times New Roman"/>
        </w:rPr>
        <w:lastRenderedPageBreak/>
        <w:t>DAFTAR GAMBAR</w:t>
      </w:r>
      <w:bookmarkEnd w:id="6"/>
    </w:p>
    <w:p w14:paraId="55CE8672" w14:textId="77777777" w:rsidR="00302E0A" w:rsidRPr="00302E0A" w:rsidRDefault="00302E0A" w:rsidP="00302E0A"/>
    <w:p w14:paraId="4494DE88" w14:textId="5C0DCEA0" w:rsidR="00913D30"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59401872" w:history="1">
        <w:r w:rsidR="00913D30" w:rsidRPr="00905F7E">
          <w:rPr>
            <w:rStyle w:val="Hyperlink"/>
            <w:rFonts w:cs="Times New Roman"/>
            <w:noProof/>
          </w:rPr>
          <w:t>Gambar II.1</w:t>
        </w:r>
        <w:r w:rsidR="00913D30" w:rsidRPr="00905F7E">
          <w:rPr>
            <w:rStyle w:val="Hyperlink"/>
            <w:noProof/>
          </w:rPr>
          <w:t xml:space="preserve"> Framework SVM untuk deteksi kesalahan pada HST</w:t>
        </w:r>
        <w:r w:rsidR="00913D30">
          <w:rPr>
            <w:noProof/>
            <w:webHidden/>
          </w:rPr>
          <w:tab/>
        </w:r>
        <w:r w:rsidR="00913D30">
          <w:rPr>
            <w:noProof/>
            <w:webHidden/>
          </w:rPr>
          <w:fldChar w:fldCharType="begin"/>
        </w:r>
        <w:r w:rsidR="00913D30">
          <w:rPr>
            <w:noProof/>
            <w:webHidden/>
          </w:rPr>
          <w:instrText xml:space="preserve"> PAGEREF _Toc59401872 \h </w:instrText>
        </w:r>
        <w:r w:rsidR="00913D30">
          <w:rPr>
            <w:noProof/>
            <w:webHidden/>
          </w:rPr>
        </w:r>
        <w:r w:rsidR="00913D30">
          <w:rPr>
            <w:noProof/>
            <w:webHidden/>
          </w:rPr>
          <w:fldChar w:fldCharType="separate"/>
        </w:r>
        <w:r w:rsidR="00913D30">
          <w:rPr>
            <w:noProof/>
            <w:webHidden/>
          </w:rPr>
          <w:t>22</w:t>
        </w:r>
        <w:r w:rsidR="00913D30">
          <w:rPr>
            <w:noProof/>
            <w:webHidden/>
          </w:rPr>
          <w:fldChar w:fldCharType="end"/>
        </w:r>
      </w:hyperlink>
    </w:p>
    <w:p w14:paraId="1E29CF1D" w14:textId="388266A1" w:rsidR="00913D30" w:rsidRDefault="00913D30">
      <w:pPr>
        <w:pStyle w:val="TableofFigures"/>
        <w:tabs>
          <w:tab w:val="right" w:leader="dot" w:pos="7927"/>
        </w:tabs>
        <w:rPr>
          <w:rFonts w:asciiTheme="minorHAnsi" w:eastAsiaTheme="minorEastAsia" w:hAnsiTheme="minorHAnsi"/>
          <w:noProof/>
          <w:sz w:val="22"/>
          <w:lang w:val="en-ID" w:eastAsia="en-ID"/>
        </w:rPr>
      </w:pPr>
      <w:hyperlink r:id="rId16" w:anchor="_Toc59401873" w:history="1">
        <w:r w:rsidRPr="00905F7E">
          <w:rPr>
            <w:rStyle w:val="Hyperlink"/>
            <w:noProof/>
          </w:rPr>
          <w:t xml:space="preserve">Gambar II.2 Hasil </w:t>
        </w:r>
        <w:r w:rsidRPr="00905F7E">
          <w:rPr>
            <w:rStyle w:val="Hyperlink"/>
            <w:i/>
            <w:noProof/>
          </w:rPr>
          <w:t>Feature Extraction</w:t>
        </w:r>
        <w:r w:rsidRPr="00905F7E">
          <w:rPr>
            <w:rStyle w:val="Hyperlink"/>
            <w:noProof/>
          </w:rPr>
          <w:t xml:space="preserve"> Menggunakan Berbagai Metode</w:t>
        </w:r>
        <w:r>
          <w:rPr>
            <w:noProof/>
            <w:webHidden/>
          </w:rPr>
          <w:tab/>
        </w:r>
        <w:r>
          <w:rPr>
            <w:noProof/>
            <w:webHidden/>
          </w:rPr>
          <w:fldChar w:fldCharType="begin"/>
        </w:r>
        <w:r>
          <w:rPr>
            <w:noProof/>
            <w:webHidden/>
          </w:rPr>
          <w:instrText xml:space="preserve"> PAGEREF _Toc59401873 \h </w:instrText>
        </w:r>
        <w:r>
          <w:rPr>
            <w:noProof/>
            <w:webHidden/>
          </w:rPr>
        </w:r>
        <w:r>
          <w:rPr>
            <w:noProof/>
            <w:webHidden/>
          </w:rPr>
          <w:fldChar w:fldCharType="separate"/>
        </w:r>
        <w:r>
          <w:rPr>
            <w:noProof/>
            <w:webHidden/>
          </w:rPr>
          <w:t>26</w:t>
        </w:r>
        <w:r>
          <w:rPr>
            <w:noProof/>
            <w:webHidden/>
          </w:rPr>
          <w:fldChar w:fldCharType="end"/>
        </w:r>
      </w:hyperlink>
    </w:p>
    <w:p w14:paraId="44FB5EDB" w14:textId="3F3A7E7B" w:rsidR="00913D30" w:rsidRDefault="00913D30">
      <w:pPr>
        <w:pStyle w:val="TableofFigures"/>
        <w:tabs>
          <w:tab w:val="right" w:leader="dot" w:pos="7927"/>
        </w:tabs>
        <w:rPr>
          <w:rFonts w:asciiTheme="minorHAnsi" w:eastAsiaTheme="minorEastAsia" w:hAnsiTheme="minorHAnsi"/>
          <w:noProof/>
          <w:sz w:val="22"/>
          <w:lang w:val="en-ID" w:eastAsia="en-ID"/>
        </w:rPr>
      </w:pPr>
      <w:hyperlink w:anchor="_Toc59401874" w:history="1">
        <w:r w:rsidRPr="00905F7E">
          <w:rPr>
            <w:rStyle w:val="Hyperlink"/>
            <w:noProof/>
          </w:rPr>
          <w:t>Gambar III.1 Klasifikasi Menggunakan SVM</w:t>
        </w:r>
        <w:r>
          <w:rPr>
            <w:noProof/>
            <w:webHidden/>
          </w:rPr>
          <w:tab/>
        </w:r>
        <w:r>
          <w:rPr>
            <w:noProof/>
            <w:webHidden/>
          </w:rPr>
          <w:fldChar w:fldCharType="begin"/>
        </w:r>
        <w:r>
          <w:rPr>
            <w:noProof/>
            <w:webHidden/>
          </w:rPr>
          <w:instrText xml:space="preserve"> PAGEREF _Toc59401874 \h </w:instrText>
        </w:r>
        <w:r>
          <w:rPr>
            <w:noProof/>
            <w:webHidden/>
          </w:rPr>
        </w:r>
        <w:r>
          <w:rPr>
            <w:noProof/>
            <w:webHidden/>
          </w:rPr>
          <w:fldChar w:fldCharType="separate"/>
        </w:r>
        <w:r>
          <w:rPr>
            <w:noProof/>
            <w:webHidden/>
          </w:rPr>
          <w:t>32</w:t>
        </w:r>
        <w:r>
          <w:rPr>
            <w:noProof/>
            <w:webHidden/>
          </w:rPr>
          <w:fldChar w:fldCharType="end"/>
        </w:r>
      </w:hyperlink>
    </w:p>
    <w:p w14:paraId="7A72D0CC" w14:textId="254A0CEC" w:rsidR="00913D30" w:rsidRDefault="00913D30">
      <w:pPr>
        <w:pStyle w:val="TableofFigures"/>
        <w:tabs>
          <w:tab w:val="right" w:leader="dot" w:pos="7927"/>
        </w:tabs>
        <w:rPr>
          <w:rFonts w:asciiTheme="minorHAnsi" w:eastAsiaTheme="minorEastAsia" w:hAnsiTheme="minorHAnsi"/>
          <w:noProof/>
          <w:sz w:val="22"/>
          <w:lang w:val="en-ID" w:eastAsia="en-ID"/>
        </w:rPr>
      </w:pPr>
      <w:hyperlink r:id="rId17" w:anchor="_Toc59401875" w:history="1">
        <w:r w:rsidRPr="00905F7E">
          <w:rPr>
            <w:rStyle w:val="Hyperlink"/>
            <w:noProof/>
          </w:rPr>
          <w:t xml:space="preserve">Gambar III.2 Perbedaan </w:t>
        </w:r>
        <w:r w:rsidRPr="00905F7E">
          <w:rPr>
            <w:rStyle w:val="Hyperlink"/>
            <w:i/>
            <w:noProof/>
          </w:rPr>
          <w:t>one versus all</w:t>
        </w:r>
        <w:r w:rsidRPr="00905F7E">
          <w:rPr>
            <w:rStyle w:val="Hyperlink"/>
            <w:noProof/>
          </w:rPr>
          <w:t xml:space="preserve"> dan </w:t>
        </w:r>
        <w:r w:rsidRPr="00905F7E">
          <w:rPr>
            <w:rStyle w:val="Hyperlink"/>
            <w:i/>
            <w:noProof/>
          </w:rPr>
          <w:t>one versus one</w:t>
        </w:r>
        <w:r>
          <w:rPr>
            <w:noProof/>
            <w:webHidden/>
          </w:rPr>
          <w:tab/>
        </w:r>
        <w:r>
          <w:rPr>
            <w:noProof/>
            <w:webHidden/>
          </w:rPr>
          <w:fldChar w:fldCharType="begin"/>
        </w:r>
        <w:r>
          <w:rPr>
            <w:noProof/>
            <w:webHidden/>
          </w:rPr>
          <w:instrText xml:space="preserve"> PAGEREF _Toc59401875 \h </w:instrText>
        </w:r>
        <w:r>
          <w:rPr>
            <w:noProof/>
            <w:webHidden/>
          </w:rPr>
        </w:r>
        <w:r>
          <w:rPr>
            <w:noProof/>
            <w:webHidden/>
          </w:rPr>
          <w:fldChar w:fldCharType="separate"/>
        </w:r>
        <w:r>
          <w:rPr>
            <w:noProof/>
            <w:webHidden/>
          </w:rPr>
          <w:t>37</w:t>
        </w:r>
        <w:r>
          <w:rPr>
            <w:noProof/>
            <w:webHidden/>
          </w:rPr>
          <w:fldChar w:fldCharType="end"/>
        </w:r>
      </w:hyperlink>
    </w:p>
    <w:p w14:paraId="21C108C3" w14:textId="6F899FB5" w:rsidR="00913D30" w:rsidRDefault="00913D30">
      <w:pPr>
        <w:pStyle w:val="TableofFigures"/>
        <w:tabs>
          <w:tab w:val="right" w:leader="dot" w:pos="7927"/>
        </w:tabs>
        <w:rPr>
          <w:rFonts w:asciiTheme="minorHAnsi" w:eastAsiaTheme="minorEastAsia" w:hAnsiTheme="minorHAnsi"/>
          <w:noProof/>
          <w:sz w:val="22"/>
          <w:lang w:val="en-ID" w:eastAsia="en-ID"/>
        </w:rPr>
      </w:pPr>
      <w:hyperlink r:id="rId18" w:anchor="_Toc59401876" w:history="1">
        <w:r w:rsidRPr="00905F7E">
          <w:rPr>
            <w:rStyle w:val="Hyperlink"/>
            <w:noProof/>
          </w:rPr>
          <w:t>Gambar III.3 Penentuan Kelas Menggunakan DAG</w:t>
        </w:r>
        <w:r>
          <w:rPr>
            <w:noProof/>
            <w:webHidden/>
          </w:rPr>
          <w:tab/>
        </w:r>
        <w:r>
          <w:rPr>
            <w:noProof/>
            <w:webHidden/>
          </w:rPr>
          <w:fldChar w:fldCharType="begin"/>
        </w:r>
        <w:r>
          <w:rPr>
            <w:noProof/>
            <w:webHidden/>
          </w:rPr>
          <w:instrText xml:space="preserve"> PAGEREF _Toc59401876 \h </w:instrText>
        </w:r>
        <w:r>
          <w:rPr>
            <w:noProof/>
            <w:webHidden/>
          </w:rPr>
        </w:r>
        <w:r>
          <w:rPr>
            <w:noProof/>
            <w:webHidden/>
          </w:rPr>
          <w:fldChar w:fldCharType="separate"/>
        </w:r>
        <w:r>
          <w:rPr>
            <w:noProof/>
            <w:webHidden/>
          </w:rPr>
          <w:t>38</w:t>
        </w:r>
        <w:r>
          <w:rPr>
            <w:noProof/>
            <w:webHidden/>
          </w:rPr>
          <w:fldChar w:fldCharType="end"/>
        </w:r>
      </w:hyperlink>
    </w:p>
    <w:p w14:paraId="0579F4FD" w14:textId="6FC0D9B6" w:rsidR="00913D30" w:rsidRDefault="00913D30">
      <w:pPr>
        <w:pStyle w:val="TableofFigures"/>
        <w:tabs>
          <w:tab w:val="right" w:leader="dot" w:pos="7927"/>
        </w:tabs>
        <w:rPr>
          <w:rFonts w:asciiTheme="minorHAnsi" w:eastAsiaTheme="minorEastAsia" w:hAnsiTheme="minorHAnsi"/>
          <w:noProof/>
          <w:sz w:val="22"/>
          <w:lang w:val="en-ID" w:eastAsia="en-ID"/>
        </w:rPr>
      </w:pPr>
      <w:hyperlink r:id="rId19" w:anchor="_Toc59401877" w:history="1">
        <w:r w:rsidRPr="00905F7E">
          <w:rPr>
            <w:rStyle w:val="Hyperlink"/>
            <w:noProof/>
          </w:rPr>
          <w:t>Gambar IV.1 Diagram P&amp;ID dari Tennessee Eastman Process</w:t>
        </w:r>
        <w:r>
          <w:rPr>
            <w:noProof/>
            <w:webHidden/>
          </w:rPr>
          <w:tab/>
        </w:r>
        <w:r>
          <w:rPr>
            <w:noProof/>
            <w:webHidden/>
          </w:rPr>
          <w:fldChar w:fldCharType="begin"/>
        </w:r>
        <w:r>
          <w:rPr>
            <w:noProof/>
            <w:webHidden/>
          </w:rPr>
          <w:instrText xml:space="preserve"> PAGEREF _Toc59401877 \h </w:instrText>
        </w:r>
        <w:r>
          <w:rPr>
            <w:noProof/>
            <w:webHidden/>
          </w:rPr>
        </w:r>
        <w:r>
          <w:rPr>
            <w:noProof/>
            <w:webHidden/>
          </w:rPr>
          <w:fldChar w:fldCharType="separate"/>
        </w:r>
        <w:r>
          <w:rPr>
            <w:noProof/>
            <w:webHidden/>
          </w:rPr>
          <w:t>55</w:t>
        </w:r>
        <w:r>
          <w:rPr>
            <w:noProof/>
            <w:webHidden/>
          </w:rPr>
          <w:fldChar w:fldCharType="end"/>
        </w:r>
      </w:hyperlink>
    </w:p>
    <w:p w14:paraId="32B840B6" w14:textId="43195159" w:rsidR="00913D30" w:rsidRDefault="00913D30">
      <w:pPr>
        <w:pStyle w:val="TableofFigures"/>
        <w:tabs>
          <w:tab w:val="right" w:leader="dot" w:pos="7927"/>
        </w:tabs>
        <w:rPr>
          <w:rFonts w:asciiTheme="minorHAnsi" w:eastAsiaTheme="minorEastAsia" w:hAnsiTheme="minorHAnsi"/>
          <w:noProof/>
          <w:sz w:val="22"/>
          <w:lang w:val="en-ID" w:eastAsia="en-ID"/>
        </w:rPr>
      </w:pPr>
      <w:hyperlink r:id="rId20" w:anchor="_Toc59401878" w:history="1">
        <w:r w:rsidRPr="00905F7E">
          <w:rPr>
            <w:rStyle w:val="Hyperlink"/>
            <w:noProof/>
          </w:rPr>
          <w:t>Gambar IV.2 Diagram P&amp;ID Data Validasi</w:t>
        </w:r>
        <w:r>
          <w:rPr>
            <w:noProof/>
            <w:webHidden/>
          </w:rPr>
          <w:tab/>
        </w:r>
        <w:r>
          <w:rPr>
            <w:noProof/>
            <w:webHidden/>
          </w:rPr>
          <w:fldChar w:fldCharType="begin"/>
        </w:r>
        <w:r>
          <w:rPr>
            <w:noProof/>
            <w:webHidden/>
          </w:rPr>
          <w:instrText xml:space="preserve"> PAGEREF _Toc59401878 \h </w:instrText>
        </w:r>
        <w:r>
          <w:rPr>
            <w:noProof/>
            <w:webHidden/>
          </w:rPr>
        </w:r>
        <w:r>
          <w:rPr>
            <w:noProof/>
            <w:webHidden/>
          </w:rPr>
          <w:fldChar w:fldCharType="separate"/>
        </w:r>
        <w:r>
          <w:rPr>
            <w:noProof/>
            <w:webHidden/>
          </w:rPr>
          <w:t>59</w:t>
        </w:r>
        <w:r>
          <w:rPr>
            <w:noProof/>
            <w:webHidden/>
          </w:rPr>
          <w:fldChar w:fldCharType="end"/>
        </w:r>
      </w:hyperlink>
    </w:p>
    <w:p w14:paraId="619765CD" w14:textId="4481B4D7" w:rsidR="00913D30" w:rsidRDefault="00913D30">
      <w:pPr>
        <w:pStyle w:val="TableofFigures"/>
        <w:tabs>
          <w:tab w:val="right" w:leader="dot" w:pos="7927"/>
        </w:tabs>
        <w:rPr>
          <w:rFonts w:asciiTheme="minorHAnsi" w:eastAsiaTheme="minorEastAsia" w:hAnsiTheme="minorHAnsi"/>
          <w:noProof/>
          <w:sz w:val="22"/>
          <w:lang w:val="en-ID" w:eastAsia="en-ID"/>
        </w:rPr>
      </w:pPr>
      <w:hyperlink r:id="rId21" w:anchor="_Toc59401879" w:history="1">
        <w:r w:rsidRPr="00905F7E">
          <w:rPr>
            <w:rStyle w:val="Hyperlink"/>
            <w:noProof/>
          </w:rPr>
          <w:t>Gambar V.1 Rangka Kerja Fault Detection</w:t>
        </w:r>
        <w:r>
          <w:rPr>
            <w:noProof/>
            <w:webHidden/>
          </w:rPr>
          <w:tab/>
        </w:r>
        <w:r>
          <w:rPr>
            <w:noProof/>
            <w:webHidden/>
          </w:rPr>
          <w:fldChar w:fldCharType="begin"/>
        </w:r>
        <w:r>
          <w:rPr>
            <w:noProof/>
            <w:webHidden/>
          </w:rPr>
          <w:instrText xml:space="preserve"> PAGEREF _Toc59401879 \h </w:instrText>
        </w:r>
        <w:r>
          <w:rPr>
            <w:noProof/>
            <w:webHidden/>
          </w:rPr>
        </w:r>
        <w:r>
          <w:rPr>
            <w:noProof/>
            <w:webHidden/>
          </w:rPr>
          <w:fldChar w:fldCharType="separate"/>
        </w:r>
        <w:r>
          <w:rPr>
            <w:noProof/>
            <w:webHidden/>
          </w:rPr>
          <w:t>66</w:t>
        </w:r>
        <w:r>
          <w:rPr>
            <w:noProof/>
            <w:webHidden/>
          </w:rPr>
          <w:fldChar w:fldCharType="end"/>
        </w:r>
      </w:hyperlink>
    </w:p>
    <w:p w14:paraId="08294198" w14:textId="265483EE" w:rsidR="00913D30" w:rsidRDefault="00913D30">
      <w:pPr>
        <w:pStyle w:val="TableofFigures"/>
        <w:tabs>
          <w:tab w:val="right" w:leader="dot" w:pos="7927"/>
        </w:tabs>
        <w:rPr>
          <w:rFonts w:asciiTheme="minorHAnsi" w:eastAsiaTheme="minorEastAsia" w:hAnsiTheme="minorHAnsi"/>
          <w:noProof/>
          <w:sz w:val="22"/>
          <w:lang w:val="en-ID" w:eastAsia="en-ID"/>
        </w:rPr>
      </w:pPr>
      <w:hyperlink r:id="rId22" w:anchor="_Toc59401880" w:history="1">
        <w:r w:rsidRPr="00905F7E">
          <w:rPr>
            <w:rStyle w:val="Hyperlink"/>
            <w:noProof/>
          </w:rPr>
          <w:t>Gambar V.2 Hasil Pengujian Menggunakan KFDA-SVM</w:t>
        </w:r>
        <w:r>
          <w:rPr>
            <w:noProof/>
            <w:webHidden/>
          </w:rPr>
          <w:tab/>
        </w:r>
        <w:r>
          <w:rPr>
            <w:noProof/>
            <w:webHidden/>
          </w:rPr>
          <w:fldChar w:fldCharType="begin"/>
        </w:r>
        <w:r>
          <w:rPr>
            <w:noProof/>
            <w:webHidden/>
          </w:rPr>
          <w:instrText xml:space="preserve"> PAGEREF _Toc59401880 \h </w:instrText>
        </w:r>
        <w:r>
          <w:rPr>
            <w:noProof/>
            <w:webHidden/>
          </w:rPr>
        </w:r>
        <w:r>
          <w:rPr>
            <w:noProof/>
            <w:webHidden/>
          </w:rPr>
          <w:fldChar w:fldCharType="separate"/>
        </w:r>
        <w:r>
          <w:rPr>
            <w:noProof/>
            <w:webHidden/>
          </w:rPr>
          <w:t>69</w:t>
        </w:r>
        <w:r>
          <w:rPr>
            <w:noProof/>
            <w:webHidden/>
          </w:rPr>
          <w:fldChar w:fldCharType="end"/>
        </w:r>
      </w:hyperlink>
    </w:p>
    <w:p w14:paraId="31C608B6" w14:textId="27044DDA" w:rsidR="00913D30" w:rsidRDefault="00913D30">
      <w:pPr>
        <w:pStyle w:val="TableofFigures"/>
        <w:tabs>
          <w:tab w:val="right" w:leader="dot" w:pos="7927"/>
        </w:tabs>
        <w:rPr>
          <w:rFonts w:asciiTheme="minorHAnsi" w:eastAsiaTheme="minorEastAsia" w:hAnsiTheme="minorHAnsi"/>
          <w:noProof/>
          <w:sz w:val="22"/>
          <w:lang w:val="en-ID" w:eastAsia="en-ID"/>
        </w:rPr>
      </w:pPr>
      <w:hyperlink w:anchor="_Toc59401881" w:history="1">
        <w:r w:rsidRPr="00905F7E">
          <w:rPr>
            <w:rStyle w:val="Hyperlink"/>
            <w:noProof/>
            <w:lang w:bidi="hi-IN"/>
          </w:rPr>
          <w:t>Gambar V.3 Pengujian Akurasi Pada   Nilai γ = 0,0001</w:t>
        </w:r>
        <w:r>
          <w:rPr>
            <w:noProof/>
            <w:webHidden/>
          </w:rPr>
          <w:tab/>
        </w:r>
        <w:r>
          <w:rPr>
            <w:noProof/>
            <w:webHidden/>
          </w:rPr>
          <w:fldChar w:fldCharType="begin"/>
        </w:r>
        <w:r>
          <w:rPr>
            <w:noProof/>
            <w:webHidden/>
          </w:rPr>
          <w:instrText xml:space="preserve"> PAGEREF _Toc59401881 \h </w:instrText>
        </w:r>
        <w:r>
          <w:rPr>
            <w:noProof/>
            <w:webHidden/>
          </w:rPr>
        </w:r>
        <w:r>
          <w:rPr>
            <w:noProof/>
            <w:webHidden/>
          </w:rPr>
          <w:fldChar w:fldCharType="separate"/>
        </w:r>
        <w:r>
          <w:rPr>
            <w:noProof/>
            <w:webHidden/>
          </w:rPr>
          <w:t>72</w:t>
        </w:r>
        <w:r>
          <w:rPr>
            <w:noProof/>
            <w:webHidden/>
          </w:rPr>
          <w:fldChar w:fldCharType="end"/>
        </w:r>
      </w:hyperlink>
    </w:p>
    <w:p w14:paraId="1548F334" w14:textId="66B65BF7" w:rsidR="00913D30" w:rsidRDefault="00913D30">
      <w:pPr>
        <w:pStyle w:val="TableofFigures"/>
        <w:tabs>
          <w:tab w:val="right" w:leader="dot" w:pos="7927"/>
        </w:tabs>
        <w:rPr>
          <w:rFonts w:asciiTheme="minorHAnsi" w:eastAsiaTheme="minorEastAsia" w:hAnsiTheme="minorHAnsi"/>
          <w:noProof/>
          <w:sz w:val="22"/>
          <w:lang w:val="en-ID" w:eastAsia="en-ID"/>
        </w:rPr>
      </w:pPr>
      <w:hyperlink w:anchor="_Toc59401882" w:history="1">
        <w:r w:rsidRPr="00905F7E">
          <w:rPr>
            <w:rStyle w:val="Hyperlink"/>
            <w:noProof/>
            <w:lang w:bidi="hi-IN"/>
          </w:rPr>
          <w:t>Gambar V.4 Pengujian Akurasi Pada  Nilai γ = 0,00005</w:t>
        </w:r>
        <w:r>
          <w:rPr>
            <w:noProof/>
            <w:webHidden/>
          </w:rPr>
          <w:tab/>
        </w:r>
        <w:r>
          <w:rPr>
            <w:noProof/>
            <w:webHidden/>
          </w:rPr>
          <w:fldChar w:fldCharType="begin"/>
        </w:r>
        <w:r>
          <w:rPr>
            <w:noProof/>
            <w:webHidden/>
          </w:rPr>
          <w:instrText xml:space="preserve"> PAGEREF _Toc59401882 \h </w:instrText>
        </w:r>
        <w:r>
          <w:rPr>
            <w:noProof/>
            <w:webHidden/>
          </w:rPr>
        </w:r>
        <w:r>
          <w:rPr>
            <w:noProof/>
            <w:webHidden/>
          </w:rPr>
          <w:fldChar w:fldCharType="separate"/>
        </w:r>
        <w:r>
          <w:rPr>
            <w:noProof/>
            <w:webHidden/>
          </w:rPr>
          <w:t>72</w:t>
        </w:r>
        <w:r>
          <w:rPr>
            <w:noProof/>
            <w:webHidden/>
          </w:rPr>
          <w:fldChar w:fldCharType="end"/>
        </w:r>
      </w:hyperlink>
    </w:p>
    <w:p w14:paraId="2AA6D780" w14:textId="35DB8A92" w:rsidR="00913D30" w:rsidRDefault="00913D30">
      <w:pPr>
        <w:pStyle w:val="TableofFigures"/>
        <w:tabs>
          <w:tab w:val="right" w:leader="dot" w:pos="7927"/>
        </w:tabs>
        <w:rPr>
          <w:rFonts w:asciiTheme="minorHAnsi" w:eastAsiaTheme="minorEastAsia" w:hAnsiTheme="minorHAnsi"/>
          <w:noProof/>
          <w:sz w:val="22"/>
          <w:lang w:val="en-ID" w:eastAsia="en-ID"/>
        </w:rPr>
      </w:pPr>
      <w:hyperlink r:id="rId23" w:anchor="_Toc59401883" w:history="1">
        <w:r w:rsidRPr="00905F7E">
          <w:rPr>
            <w:rStyle w:val="Hyperlink"/>
            <w:noProof/>
          </w:rPr>
          <w:t>Gambar V.5 Pengujian Akurasi Pada Nilai γ = 0,00001</w:t>
        </w:r>
        <w:r>
          <w:rPr>
            <w:noProof/>
            <w:webHidden/>
          </w:rPr>
          <w:tab/>
        </w:r>
        <w:r>
          <w:rPr>
            <w:noProof/>
            <w:webHidden/>
          </w:rPr>
          <w:fldChar w:fldCharType="begin"/>
        </w:r>
        <w:r>
          <w:rPr>
            <w:noProof/>
            <w:webHidden/>
          </w:rPr>
          <w:instrText xml:space="preserve"> PAGEREF _Toc59401883 \h </w:instrText>
        </w:r>
        <w:r>
          <w:rPr>
            <w:noProof/>
            <w:webHidden/>
          </w:rPr>
        </w:r>
        <w:r>
          <w:rPr>
            <w:noProof/>
            <w:webHidden/>
          </w:rPr>
          <w:fldChar w:fldCharType="separate"/>
        </w:r>
        <w:r>
          <w:rPr>
            <w:noProof/>
            <w:webHidden/>
          </w:rPr>
          <w:t>72</w:t>
        </w:r>
        <w:r>
          <w:rPr>
            <w:noProof/>
            <w:webHidden/>
          </w:rPr>
          <w:fldChar w:fldCharType="end"/>
        </w:r>
      </w:hyperlink>
    </w:p>
    <w:p w14:paraId="5DA61986" w14:textId="70949E9C" w:rsidR="00913D30" w:rsidRDefault="00913D30">
      <w:pPr>
        <w:pStyle w:val="TableofFigures"/>
        <w:tabs>
          <w:tab w:val="right" w:leader="dot" w:pos="7927"/>
        </w:tabs>
        <w:rPr>
          <w:rFonts w:asciiTheme="minorHAnsi" w:eastAsiaTheme="minorEastAsia" w:hAnsiTheme="minorHAnsi"/>
          <w:noProof/>
          <w:sz w:val="22"/>
          <w:lang w:val="en-ID" w:eastAsia="en-ID"/>
        </w:rPr>
      </w:pPr>
      <w:hyperlink r:id="rId24" w:anchor="_Toc59401884" w:history="1">
        <w:r w:rsidRPr="00905F7E">
          <w:rPr>
            <w:rStyle w:val="Hyperlink"/>
            <w:noProof/>
          </w:rPr>
          <w:t>Gambar V.6 Pengujian Akurasi Pada Nilai γ = 0,000005</w:t>
        </w:r>
        <w:r>
          <w:rPr>
            <w:noProof/>
            <w:webHidden/>
          </w:rPr>
          <w:tab/>
        </w:r>
        <w:r>
          <w:rPr>
            <w:noProof/>
            <w:webHidden/>
          </w:rPr>
          <w:fldChar w:fldCharType="begin"/>
        </w:r>
        <w:r>
          <w:rPr>
            <w:noProof/>
            <w:webHidden/>
          </w:rPr>
          <w:instrText xml:space="preserve"> PAGEREF _Toc59401884 \h </w:instrText>
        </w:r>
        <w:r>
          <w:rPr>
            <w:noProof/>
            <w:webHidden/>
          </w:rPr>
        </w:r>
        <w:r>
          <w:rPr>
            <w:noProof/>
            <w:webHidden/>
          </w:rPr>
          <w:fldChar w:fldCharType="separate"/>
        </w:r>
        <w:r>
          <w:rPr>
            <w:noProof/>
            <w:webHidden/>
          </w:rPr>
          <w:t>72</w:t>
        </w:r>
        <w:r>
          <w:rPr>
            <w:noProof/>
            <w:webHidden/>
          </w:rPr>
          <w:fldChar w:fldCharType="end"/>
        </w:r>
      </w:hyperlink>
    </w:p>
    <w:p w14:paraId="482E0338" w14:textId="10963C43" w:rsidR="00913D30" w:rsidRDefault="00913D30">
      <w:pPr>
        <w:pStyle w:val="TableofFigures"/>
        <w:tabs>
          <w:tab w:val="right" w:leader="dot" w:pos="7927"/>
        </w:tabs>
        <w:rPr>
          <w:rFonts w:asciiTheme="minorHAnsi" w:eastAsiaTheme="minorEastAsia" w:hAnsiTheme="minorHAnsi"/>
          <w:noProof/>
          <w:sz w:val="22"/>
          <w:lang w:val="en-ID" w:eastAsia="en-ID"/>
        </w:rPr>
      </w:pPr>
      <w:hyperlink r:id="rId25" w:anchor="_Toc59401885" w:history="1">
        <w:r w:rsidRPr="00905F7E">
          <w:rPr>
            <w:rStyle w:val="Hyperlink"/>
            <w:noProof/>
          </w:rPr>
          <w:t>Gambar V.7 Pengujian Akurasi Pada Nilai γ = 0,000001</w:t>
        </w:r>
        <w:r>
          <w:rPr>
            <w:noProof/>
            <w:webHidden/>
          </w:rPr>
          <w:tab/>
        </w:r>
        <w:r>
          <w:rPr>
            <w:noProof/>
            <w:webHidden/>
          </w:rPr>
          <w:fldChar w:fldCharType="begin"/>
        </w:r>
        <w:r>
          <w:rPr>
            <w:noProof/>
            <w:webHidden/>
          </w:rPr>
          <w:instrText xml:space="preserve"> PAGEREF _Toc59401885 \h </w:instrText>
        </w:r>
        <w:r>
          <w:rPr>
            <w:noProof/>
            <w:webHidden/>
          </w:rPr>
        </w:r>
        <w:r>
          <w:rPr>
            <w:noProof/>
            <w:webHidden/>
          </w:rPr>
          <w:fldChar w:fldCharType="separate"/>
        </w:r>
        <w:r>
          <w:rPr>
            <w:noProof/>
            <w:webHidden/>
          </w:rPr>
          <w:t>73</w:t>
        </w:r>
        <w:r>
          <w:rPr>
            <w:noProof/>
            <w:webHidden/>
          </w:rPr>
          <w:fldChar w:fldCharType="end"/>
        </w:r>
      </w:hyperlink>
    </w:p>
    <w:p w14:paraId="283E5782" w14:textId="73AC3E48" w:rsidR="00913D30" w:rsidRDefault="00913D30">
      <w:pPr>
        <w:pStyle w:val="TableofFigures"/>
        <w:tabs>
          <w:tab w:val="right" w:leader="dot" w:pos="7927"/>
        </w:tabs>
        <w:rPr>
          <w:rFonts w:asciiTheme="minorHAnsi" w:eastAsiaTheme="minorEastAsia" w:hAnsiTheme="minorHAnsi"/>
          <w:noProof/>
          <w:sz w:val="22"/>
          <w:lang w:val="en-ID" w:eastAsia="en-ID"/>
        </w:rPr>
      </w:pPr>
      <w:hyperlink r:id="rId26" w:anchor="_Toc59401886" w:history="1">
        <w:r w:rsidRPr="00905F7E">
          <w:rPr>
            <w:rStyle w:val="Hyperlink"/>
            <w:noProof/>
          </w:rPr>
          <w:t xml:space="preserve">Gambar V.11 Akurasi Program Pada Data Validasi Menggunakan Ukuran Referensi = 300 Dengan Variasi Nilai </w:t>
        </w:r>
        <w:r w:rsidRPr="00905F7E">
          <w:rPr>
            <w:rStyle w:val="Hyperlink"/>
            <w:rFonts w:eastAsia="Calibri" w:cs="Times New Roman"/>
            <w:noProof/>
            <w:lang w:val="de-DE"/>
          </w:rPr>
          <w:t>γ</w:t>
        </w:r>
        <w:r>
          <w:rPr>
            <w:noProof/>
            <w:webHidden/>
          </w:rPr>
          <w:tab/>
        </w:r>
        <w:r>
          <w:rPr>
            <w:noProof/>
            <w:webHidden/>
          </w:rPr>
          <w:fldChar w:fldCharType="begin"/>
        </w:r>
        <w:r>
          <w:rPr>
            <w:noProof/>
            <w:webHidden/>
          </w:rPr>
          <w:instrText xml:space="preserve"> PAGEREF _Toc59401886 \h </w:instrText>
        </w:r>
        <w:r>
          <w:rPr>
            <w:noProof/>
            <w:webHidden/>
          </w:rPr>
        </w:r>
        <w:r>
          <w:rPr>
            <w:noProof/>
            <w:webHidden/>
          </w:rPr>
          <w:fldChar w:fldCharType="separate"/>
        </w:r>
        <w:r>
          <w:rPr>
            <w:noProof/>
            <w:webHidden/>
          </w:rPr>
          <w:t>94</w:t>
        </w:r>
        <w:r>
          <w:rPr>
            <w:noProof/>
            <w:webHidden/>
          </w:rPr>
          <w:fldChar w:fldCharType="end"/>
        </w:r>
      </w:hyperlink>
    </w:p>
    <w:p w14:paraId="25F3D5F4" w14:textId="7AAFD9BC"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57984700"/>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w:t>
      </w:r>
      <w:proofErr w:type="spellStart"/>
      <w:r w:rsidRPr="00956C45">
        <w:rPr>
          <w:rFonts w:cs="Times New Roman"/>
          <w:b/>
          <w:sz w:val="28"/>
          <w:szCs w:val="28"/>
        </w:rPr>
        <w:t>Romawi</w:t>
      </w:r>
      <w:proofErr w:type="spellEnd"/>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Kuantitas</w:t>
            </w:r>
            <w:proofErr w:type="spellEnd"/>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proofErr w:type="spellStart"/>
            <w:r w:rsidRPr="00944E0B">
              <w:rPr>
                <w:rFonts w:cs="Times New Roman"/>
                <w:i/>
              </w:rPr>
              <w:t>Satuan</w:t>
            </w:r>
            <w:proofErr w:type="spellEnd"/>
          </w:p>
        </w:tc>
      </w:tr>
      <w:tr w:rsidR="001C0822" w:rsidRPr="00CB2EE1" w14:paraId="24528FE3" w14:textId="77777777" w:rsidTr="00956C45">
        <w:trPr>
          <w:jc w:val="center"/>
        </w:trPr>
        <w:tc>
          <w:tcPr>
            <w:tcW w:w="1555" w:type="dxa"/>
            <w:vAlign w:val="center"/>
          </w:tcPr>
          <w:p w14:paraId="4779B690" w14:textId="122761CE" w:rsidR="001C0822" w:rsidRPr="00CB2EE1" w:rsidRDefault="0007795F"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07795F"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07795F"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pada </w:t>
            </w:r>
            <w:r w:rsidRPr="00C56685">
              <w:rPr>
                <w:rFonts w:cs="Times New Roman"/>
                <w:i/>
              </w:rPr>
              <w:t>X</w:t>
            </w:r>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menggunakan</w:t>
            </w:r>
            <w:proofErr w:type="spellEnd"/>
            <w:r>
              <w:rPr>
                <w:rFonts w:cs="Times New Roman"/>
              </w:rPr>
              <w:t xml:space="preserve">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3D70AE6C" w:rsidR="001C0822" w:rsidRPr="00CB2EE1" w:rsidRDefault="001C0822" w:rsidP="001C0822">
            <w:pPr>
              <w:spacing w:line="360" w:lineRule="auto"/>
              <w:rPr>
                <w:rFonts w:cs="Times New Roman"/>
                <w:color w:val="FF0000"/>
                <w:szCs w:val="24"/>
              </w:rPr>
            </w:pPr>
            <w:r w:rsidRPr="003F35F1">
              <w:rPr>
                <w:rFonts w:cs="Times New Roman"/>
                <w:i/>
              </w:rPr>
              <w:t>Threshold</w:t>
            </w:r>
            <w:r>
              <w:rPr>
                <w:rFonts w:cs="Times New Roman"/>
              </w:rPr>
              <w:t xml:space="preserve"> </w:t>
            </w:r>
            <w:r>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proofErr w:type="spellStart"/>
            <w:r>
              <w:rPr>
                <w:rFonts w:cs="Times New Roman"/>
              </w:rPr>
              <w:t>Persamaan</w:t>
            </w:r>
            <w:proofErr w:type="spellEnd"/>
            <w:r>
              <w:rPr>
                <w:rFonts w:cs="Times New Roman"/>
              </w:rPr>
              <w:t xml:space="preserve"> </w:t>
            </w:r>
            <w:proofErr w:type="spellStart"/>
            <w:r>
              <w:rPr>
                <w:rFonts w:cs="Times New Roman"/>
              </w:rPr>
              <w:t>Langrange</w:t>
            </w:r>
            <w:proofErr w:type="spellEnd"/>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proofErr w:type="spellStart"/>
            <w:r>
              <w:rPr>
                <w:rFonts w:cs="Times New Roman"/>
              </w:rPr>
              <w:t>Arah</w:t>
            </w:r>
            <w:proofErr w:type="spellEnd"/>
            <w:r>
              <w:rPr>
                <w:rFonts w:cs="Times New Roman"/>
              </w:rPr>
              <w:t xml:space="preserve">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proofErr w:type="spellStart"/>
            <w:r>
              <w:rPr>
                <w:rFonts w:cs="Times New Roman"/>
              </w:rPr>
              <w:t>Sampel</w:t>
            </w:r>
            <w:proofErr w:type="spellEnd"/>
            <w:r>
              <w:rPr>
                <w:rFonts w:cs="Times New Roman"/>
              </w:rPr>
              <w:t xml:space="preserve"> data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proofErr w:type="spellStart"/>
            <w:r>
              <w:rPr>
                <w:rFonts w:cs="Times New Roman"/>
              </w:rPr>
              <w:t>Himpunan</w:t>
            </w:r>
            <w:proofErr w:type="spellEnd"/>
            <w:r>
              <w:rPr>
                <w:rFonts w:cs="Times New Roman"/>
              </w:rPr>
              <w:t xml:space="preserve">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w:t>
            </w:r>
            <w:proofErr w:type="spellStart"/>
            <w:r>
              <w:rPr>
                <w:rFonts w:cs="Times New Roman"/>
              </w:rPr>
              <w:t>kelas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sampel</w:t>
            </w:r>
            <w:proofErr w:type="spellEnd"/>
            <w:r>
              <w:rPr>
                <w:rFonts w:cs="Times New Roman"/>
              </w:rPr>
              <w:t xml:space="preserve">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w:t>
            </w:r>
            <w:proofErr w:type="spellStart"/>
            <w:r>
              <w:rPr>
                <w:rFonts w:cs="Times New Roman"/>
              </w:rPr>
              <w:t>transformasi</w:t>
            </w:r>
            <w:proofErr w:type="spellEnd"/>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proofErr w:type="spellStart"/>
            <w:r>
              <w:rPr>
                <w:rFonts w:cs="Times New Roman"/>
              </w:rPr>
              <w:t>Matriks</w:t>
            </w:r>
            <w:proofErr w:type="spellEnd"/>
            <w:r>
              <w:rPr>
                <w:rFonts w:cs="Times New Roman"/>
              </w:rPr>
              <w:t xml:space="preserve"> kernel </w:t>
            </w:r>
            <w:proofErr w:type="spellStart"/>
            <w:r>
              <w:rPr>
                <w:rFonts w:cs="Times New Roman"/>
              </w:rPr>
              <w:t>terpusat</w:t>
            </w:r>
            <w:proofErr w:type="spellEnd"/>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proofErr w:type="spellStart"/>
            <w:r w:rsidRPr="00B8529C">
              <w:rPr>
                <w:rFonts w:cs="Times New Roman"/>
              </w:rPr>
              <w:t>Fungsi</w:t>
            </w:r>
            <w:proofErr w:type="spellEnd"/>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proofErr w:type="spellStart"/>
            <w:r>
              <w:rPr>
                <w:rFonts w:cs="Times New Roman"/>
                <w:i/>
              </w:rPr>
              <w:t>Varians</w:t>
            </w:r>
            <w:proofErr w:type="spellEnd"/>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proofErr w:type="spellStart"/>
            <w:r w:rsidRPr="00C56685">
              <w:rPr>
                <w:rFonts w:ascii="Calibri" w:eastAsia="Calibri" w:hAnsi="Calibri" w:cs="Times New Roman"/>
                <w:i/>
              </w:rPr>
              <w:t>Cov</w:t>
            </w:r>
            <w:proofErr w:type="spellEnd"/>
          </w:p>
        </w:tc>
        <w:tc>
          <w:tcPr>
            <w:tcW w:w="5527" w:type="dxa"/>
          </w:tcPr>
          <w:p w14:paraId="5B978984" w14:textId="33F25FB5" w:rsidR="001C0822" w:rsidRPr="00CB2EE1" w:rsidRDefault="001C0822" w:rsidP="001C0822">
            <w:pPr>
              <w:spacing w:line="360" w:lineRule="auto"/>
              <w:rPr>
                <w:rFonts w:cs="Times New Roman"/>
                <w:color w:val="FF0000"/>
                <w:szCs w:val="24"/>
              </w:rPr>
            </w:pPr>
            <w:proofErr w:type="spellStart"/>
            <w:r>
              <w:rPr>
                <w:rFonts w:cs="Times New Roman"/>
                <w:i/>
              </w:rPr>
              <w:t>Matriks</w:t>
            </w:r>
            <w:proofErr w:type="spellEnd"/>
            <w:r>
              <w:rPr>
                <w:rFonts w:cs="Times New Roman"/>
                <w:i/>
              </w:rPr>
              <w:t xml:space="preserve"> </w:t>
            </w:r>
            <w:proofErr w:type="spellStart"/>
            <w:r>
              <w:rPr>
                <w:rFonts w:cs="Times New Roman"/>
                <w:i/>
              </w:rPr>
              <w:t>kovarians</w:t>
            </w:r>
            <w:proofErr w:type="spellEnd"/>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proofErr w:type="spellStart"/>
            <w:r>
              <w:rPr>
                <w:rFonts w:cs="Times New Roman"/>
              </w:rPr>
              <w:t>Variabel</w:t>
            </w:r>
            <w:proofErr w:type="spellEnd"/>
            <w:r>
              <w:rPr>
                <w:rFonts w:cs="Times New Roman"/>
              </w:rPr>
              <w:t xml:space="preserve">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proofErr w:type="spellStart"/>
            <w:r w:rsidRPr="00956C45">
              <w:rPr>
                <w:rFonts w:cs="Times New Roman"/>
                <w:b/>
                <w:sz w:val="28"/>
                <w:szCs w:val="28"/>
              </w:rPr>
              <w:t>Lambang</w:t>
            </w:r>
            <w:proofErr w:type="spellEnd"/>
            <w:r w:rsidRPr="00956C45">
              <w:rPr>
                <w:rFonts w:cs="Times New Roman"/>
                <w:b/>
                <w:sz w:val="28"/>
                <w:szCs w:val="28"/>
              </w:rPr>
              <w:t xml:space="preserve">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4FD4651B" w14:textId="34704A17" w:rsidR="001C0822" w:rsidRPr="00CB2EE1" w:rsidRDefault="001C0822" w:rsidP="001C0822">
            <w:pPr>
              <w:spacing w:after="0" w:line="360" w:lineRule="auto"/>
              <w:rPr>
                <w:rFonts w:cs="Times New Roman"/>
                <w:i/>
                <w:color w:val="FF0000"/>
                <w:szCs w:val="24"/>
              </w:rPr>
            </w:pPr>
            <w:proofErr w:type="spellStart"/>
            <w:r w:rsidRPr="00944E0B">
              <w:rPr>
                <w:rFonts w:cs="Times New Roman"/>
                <w:i/>
              </w:rPr>
              <w:t>Kuantitas</w:t>
            </w:r>
            <w:proofErr w:type="spellEnd"/>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proofErr w:type="spellStart"/>
            <w:r w:rsidRPr="00944E0B">
              <w:rPr>
                <w:rFonts w:cs="Times New Roman"/>
                <w:i/>
              </w:rPr>
              <w:t>Satuan</w:t>
            </w:r>
            <w:proofErr w:type="spellEnd"/>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proofErr w:type="spellStart"/>
            <w:r>
              <w:rPr>
                <w:rFonts w:cs="Times New Roman"/>
              </w:rPr>
              <w:t>Konstanta</w:t>
            </w:r>
            <w:proofErr w:type="spellEnd"/>
            <w:r>
              <w:rPr>
                <w:rFonts w:cs="Times New Roman"/>
              </w:rPr>
              <w:t xml:space="preserve">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proofErr w:type="spellStart"/>
            <w:r w:rsidRPr="003B1383">
              <w:rPr>
                <w:rFonts w:cs="Times New Roman"/>
                <w:i/>
              </w:rPr>
              <w:t>Langrange</w:t>
            </w:r>
            <w:proofErr w:type="spellEnd"/>
            <w:r w:rsidRPr="003B1383">
              <w:rPr>
                <w:rFonts w:cs="Times New Roman"/>
                <w:i/>
              </w:rPr>
              <w:t xml:space="preserv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proofErr w:type="spellStart"/>
            <w:r>
              <w:rPr>
                <w:rFonts w:cs="Times New Roman"/>
              </w:rPr>
              <w:t>Standar</w:t>
            </w:r>
            <w:proofErr w:type="spellEnd"/>
            <w:r>
              <w:rPr>
                <w:rFonts w:cs="Times New Roman"/>
              </w:rPr>
              <w:t xml:space="preserve"> </w:t>
            </w:r>
            <w:proofErr w:type="spellStart"/>
            <w:r>
              <w:rPr>
                <w:rFonts w:cs="Times New Roman"/>
              </w:rPr>
              <w:t>deviasi</w:t>
            </w:r>
            <w:proofErr w:type="spellEnd"/>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proofErr w:type="spellStart"/>
            <w:r w:rsidR="00C81AE4">
              <w:rPr>
                <w:rFonts w:cs="Times New Roman"/>
              </w:rPr>
              <w:t>dari</w:t>
            </w:r>
            <w:proofErr w:type="spellEnd"/>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proofErr w:type="spellStart"/>
            <w:r w:rsidR="00C81AE4">
              <w:rPr>
                <w:rFonts w:cs="Times New Roman"/>
              </w:rPr>
              <w:t>dari</w:t>
            </w:r>
            <w:proofErr w:type="spellEnd"/>
            <w:r w:rsidR="00C81AE4">
              <w:rPr>
                <w:rFonts w:cs="Times New Roman"/>
              </w:rPr>
              <w:t xml:space="preserve">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proofErr w:type="spellStart"/>
            <w:r w:rsidRPr="00956C45">
              <w:rPr>
                <w:rFonts w:cs="Times New Roman"/>
                <w:b/>
                <w:sz w:val="28"/>
                <w:szCs w:val="28"/>
              </w:rPr>
              <w:t>Subskrip</w:t>
            </w:r>
            <w:proofErr w:type="spellEnd"/>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301B71B7" w14:textId="426B2629" w:rsidR="00956C45" w:rsidRPr="00CB2EE1" w:rsidRDefault="00956C45" w:rsidP="00956C45">
            <w:pPr>
              <w:spacing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proofErr w:type="spellStart"/>
            <w:r w:rsidRPr="008D3C13">
              <w:rPr>
                <w:rFonts w:cs="Times New Roman"/>
                <w:i/>
              </w:rPr>
              <w:t>i</w:t>
            </w:r>
            <w:proofErr w:type="spellEnd"/>
          </w:p>
        </w:tc>
        <w:tc>
          <w:tcPr>
            <w:tcW w:w="5527" w:type="dxa"/>
          </w:tcPr>
          <w:p w14:paraId="0CC24BCD" w14:textId="2BB57D48"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proofErr w:type="spellStart"/>
            <w:r w:rsidRPr="008D3C13">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proofErr w:type="spellStart"/>
            <w:r>
              <w:rPr>
                <w:rFonts w:cs="Times New Roman"/>
              </w:rPr>
              <w:t>Jumlah</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proofErr w:type="spellStart"/>
            <w:r>
              <w:rPr>
                <w:rFonts w:cs="Times New Roman"/>
              </w:rPr>
              <w:t>indeks</w:t>
            </w:r>
            <w:proofErr w:type="spellEnd"/>
            <w:r>
              <w:rPr>
                <w:rFonts w:cs="Times New Roman"/>
              </w:rPr>
              <w:t xml:space="preserve"> </w:t>
            </w:r>
            <w:proofErr w:type="spellStart"/>
            <w:r>
              <w:rPr>
                <w:rFonts w:cs="Times New Roman"/>
              </w:rPr>
              <w:t>koordinat</w:t>
            </w:r>
            <w:proofErr w:type="spellEnd"/>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w:t>
            </w:r>
            <w:proofErr w:type="spellStart"/>
            <w:r>
              <w:rPr>
                <w:rFonts w:cs="Times New Roman"/>
              </w:rPr>
              <w:t>dari</w:t>
            </w:r>
            <w:proofErr w:type="spellEnd"/>
            <w:r>
              <w:rPr>
                <w:rFonts w:cs="Times New Roman"/>
              </w:rPr>
              <w:t xml:space="preserve">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proofErr w:type="spellStart"/>
            <w:r w:rsidRPr="00956C45">
              <w:rPr>
                <w:rFonts w:cs="Times New Roman"/>
                <w:b/>
                <w:sz w:val="28"/>
                <w:szCs w:val="28"/>
              </w:rPr>
              <w:t>Superskrip</w:t>
            </w:r>
            <w:proofErr w:type="spellEnd"/>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proofErr w:type="spellStart"/>
            <w:r w:rsidRPr="00944E0B">
              <w:rPr>
                <w:rFonts w:cs="Times New Roman"/>
                <w:i/>
              </w:rPr>
              <w:t>Lambang</w:t>
            </w:r>
            <w:proofErr w:type="spellEnd"/>
          </w:p>
        </w:tc>
        <w:tc>
          <w:tcPr>
            <w:tcW w:w="5527" w:type="dxa"/>
          </w:tcPr>
          <w:p w14:paraId="798F23F5" w14:textId="601CD3A0" w:rsidR="00956C45" w:rsidRPr="00CB2EE1" w:rsidRDefault="00956C45" w:rsidP="00956C45">
            <w:pPr>
              <w:spacing w:after="0" w:line="360" w:lineRule="auto"/>
              <w:rPr>
                <w:rFonts w:cs="Times New Roman"/>
                <w:i/>
                <w:color w:val="FF0000"/>
                <w:szCs w:val="24"/>
              </w:rPr>
            </w:pPr>
            <w:proofErr w:type="spellStart"/>
            <w:r w:rsidRPr="00944E0B">
              <w:rPr>
                <w:rFonts w:cs="Times New Roman"/>
                <w:i/>
              </w:rPr>
              <w:t>Deskripsi</w:t>
            </w:r>
            <w:proofErr w:type="spellEnd"/>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proofErr w:type="spellStart"/>
            <w:r>
              <w:rPr>
                <w:rFonts w:cs="Times New Roman"/>
              </w:rPr>
              <w:t>Derajat</w:t>
            </w:r>
            <w:proofErr w:type="spellEnd"/>
            <w:r>
              <w:rPr>
                <w:rFonts w:cs="Times New Roman"/>
              </w:rPr>
              <w:t xml:space="preserve"> </w:t>
            </w:r>
            <w:proofErr w:type="spellStart"/>
            <w:r>
              <w:rPr>
                <w:rFonts w:cs="Times New Roman"/>
              </w:rPr>
              <w:t>polinomial</w:t>
            </w:r>
            <w:proofErr w:type="spellEnd"/>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proofErr w:type="spellStart"/>
            <w:r w:rsidRPr="00956C45">
              <w:rPr>
                <w:rFonts w:cs="Times New Roman"/>
                <w:b/>
                <w:sz w:val="28"/>
                <w:szCs w:val="28"/>
              </w:rPr>
              <w:t>Singkatan</w:t>
            </w:r>
            <w:proofErr w:type="spellEnd"/>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DB5EED">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 xml:space="preserve">Directed </w:t>
            </w:r>
            <w:proofErr w:type="spellStart"/>
            <w:r>
              <w:rPr>
                <w:i/>
                <w:iCs/>
                <w:color w:val="000000"/>
              </w:rPr>
              <w:t>Acylic</w:t>
            </w:r>
            <w:proofErr w:type="spellEnd"/>
            <w:r>
              <w:rPr>
                <w:i/>
                <w:iCs/>
                <w:color w:val="000000"/>
              </w:rPr>
              <w:t xml:space="preserve"> Graph</w:t>
            </w:r>
          </w:p>
        </w:tc>
      </w:tr>
      <w:tr w:rsidR="00C5300A" w:rsidRPr="00CB2EE1" w14:paraId="1BB4109B" w14:textId="77777777" w:rsidTr="00DB5EED">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110802A2" w:rsidR="00C5300A" w:rsidRPr="00CB2EE1" w:rsidRDefault="00C5300A" w:rsidP="00C5300A">
            <w:pPr>
              <w:spacing w:line="360" w:lineRule="auto"/>
              <w:ind w:hanging="5"/>
              <w:jc w:val="left"/>
              <w:rPr>
                <w:rFonts w:cs="Times New Roman"/>
                <w:color w:val="FF0000"/>
                <w:szCs w:val="24"/>
              </w:rPr>
            </w:pPr>
            <w:r>
              <w:rPr>
                <w:i/>
                <w:iCs/>
                <w:color w:val="000000"/>
              </w:rPr>
              <w:t xml:space="preserve">Density Based Spectral Clustering of Applications </w:t>
            </w:r>
            <w:proofErr w:type="gramStart"/>
            <w:r>
              <w:rPr>
                <w:i/>
                <w:iCs/>
                <w:color w:val="000000"/>
              </w:rPr>
              <w:t>With</w:t>
            </w:r>
            <w:proofErr w:type="gramEnd"/>
            <w:r>
              <w:rPr>
                <w:i/>
                <w:iCs/>
                <w:color w:val="000000"/>
              </w:rPr>
              <w:t xml:space="preserve"> Noise</w:t>
            </w:r>
          </w:p>
        </w:tc>
      </w:tr>
      <w:tr w:rsidR="00C5300A" w:rsidRPr="00CB2EE1" w14:paraId="7FE219E1" w14:textId="77777777" w:rsidTr="00DB5EED">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DB5EED">
        <w:tc>
          <w:tcPr>
            <w:tcW w:w="2563" w:type="dxa"/>
            <w:vAlign w:val="center"/>
          </w:tcPr>
          <w:p w14:paraId="2007DB7B" w14:textId="4A5A6741" w:rsidR="00C5300A" w:rsidRPr="00CB2EE1" w:rsidRDefault="00C5300A" w:rsidP="00C5300A">
            <w:pPr>
              <w:spacing w:line="360" w:lineRule="auto"/>
              <w:ind w:left="1080" w:hanging="1080"/>
              <w:jc w:val="left"/>
              <w:rPr>
                <w:rFonts w:cs="Times New Roman"/>
                <w:color w:val="FF0000"/>
                <w:szCs w:val="24"/>
              </w:rPr>
            </w:pPr>
            <w:r>
              <w:rPr>
                <w:color w:val="000000"/>
              </w:rPr>
              <w:t>HST</w:t>
            </w:r>
          </w:p>
        </w:tc>
        <w:tc>
          <w:tcPr>
            <w:tcW w:w="5374" w:type="dxa"/>
            <w:vAlign w:val="center"/>
          </w:tcPr>
          <w:p w14:paraId="687BB235" w14:textId="5022CEA1" w:rsidR="00C5300A" w:rsidRPr="00CB2EE1" w:rsidRDefault="00C5300A" w:rsidP="00C5300A">
            <w:pPr>
              <w:spacing w:line="360" w:lineRule="auto"/>
              <w:ind w:left="1080" w:hanging="1080"/>
              <w:rPr>
                <w:rFonts w:cs="Times New Roman"/>
                <w:color w:val="FF0000"/>
                <w:szCs w:val="24"/>
              </w:rPr>
            </w:pPr>
            <w:r>
              <w:rPr>
                <w:i/>
                <w:iCs/>
                <w:color w:val="000000"/>
              </w:rPr>
              <w:t>High Speed Train</w:t>
            </w:r>
          </w:p>
        </w:tc>
      </w:tr>
      <w:tr w:rsidR="00C5300A" w:rsidRPr="00CB2EE1" w14:paraId="20061736" w14:textId="77777777" w:rsidTr="00DB5EED">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DB5EED">
        <w:tc>
          <w:tcPr>
            <w:tcW w:w="2563" w:type="dxa"/>
            <w:vAlign w:val="center"/>
          </w:tcPr>
          <w:p w14:paraId="24B5268B" w14:textId="73683C11" w:rsidR="00C5300A" w:rsidRPr="00CB2EE1" w:rsidRDefault="00C5300A" w:rsidP="00C5300A">
            <w:pPr>
              <w:spacing w:line="360" w:lineRule="auto"/>
              <w:ind w:left="1080" w:hanging="1080"/>
              <w:jc w:val="left"/>
              <w:rPr>
                <w:rFonts w:cs="Times New Roman"/>
                <w:color w:val="FF0000"/>
                <w:szCs w:val="24"/>
              </w:rPr>
            </w:pPr>
            <w:r>
              <w:rPr>
                <w:color w:val="000000"/>
              </w:rPr>
              <w:t>KMC</w:t>
            </w:r>
          </w:p>
        </w:tc>
        <w:tc>
          <w:tcPr>
            <w:tcW w:w="5374" w:type="dxa"/>
            <w:vAlign w:val="center"/>
          </w:tcPr>
          <w:p w14:paraId="5494779D" w14:textId="20E22452" w:rsidR="00C5300A" w:rsidRPr="00CB2EE1" w:rsidRDefault="00C5300A" w:rsidP="00C5300A">
            <w:pPr>
              <w:spacing w:line="360" w:lineRule="auto"/>
              <w:ind w:left="1080" w:hanging="1080"/>
              <w:rPr>
                <w:rFonts w:cs="Times New Roman"/>
                <w:i/>
                <w:color w:val="FF0000"/>
                <w:szCs w:val="24"/>
              </w:rPr>
            </w:pPr>
            <w:r>
              <w:rPr>
                <w:i/>
                <w:iCs/>
                <w:color w:val="000000"/>
              </w:rPr>
              <w:t>K-Means Clustering</w:t>
            </w:r>
          </w:p>
        </w:tc>
      </w:tr>
      <w:tr w:rsidR="00C5300A" w:rsidRPr="00CB2EE1" w14:paraId="0FBF6AAA" w14:textId="77777777" w:rsidTr="00DB5EED">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DB5EED">
        <w:tc>
          <w:tcPr>
            <w:tcW w:w="2563" w:type="dxa"/>
            <w:vAlign w:val="center"/>
          </w:tcPr>
          <w:p w14:paraId="2DA5AF35" w14:textId="4B56BAEC" w:rsidR="00C5300A" w:rsidRPr="00CB2EE1" w:rsidRDefault="00C5300A" w:rsidP="00C5300A">
            <w:pPr>
              <w:spacing w:line="360" w:lineRule="auto"/>
              <w:ind w:left="1080" w:hanging="1080"/>
              <w:jc w:val="left"/>
              <w:rPr>
                <w:rFonts w:cs="Times New Roman"/>
                <w:color w:val="FF0000"/>
                <w:szCs w:val="24"/>
              </w:rPr>
            </w:pPr>
            <w:r>
              <w:rPr>
                <w:color w:val="000000"/>
              </w:rPr>
              <w:t>RBF</w:t>
            </w:r>
          </w:p>
        </w:tc>
        <w:tc>
          <w:tcPr>
            <w:tcW w:w="5374" w:type="dxa"/>
            <w:vAlign w:val="center"/>
          </w:tcPr>
          <w:p w14:paraId="483F51E1" w14:textId="163A77AF" w:rsidR="00C5300A" w:rsidRPr="00CB2EE1" w:rsidRDefault="00C5300A" w:rsidP="00C5300A">
            <w:pPr>
              <w:spacing w:line="360" w:lineRule="auto"/>
              <w:ind w:left="1080" w:hanging="1080"/>
              <w:rPr>
                <w:rFonts w:cs="Times New Roman"/>
                <w:color w:val="FF0000"/>
                <w:szCs w:val="24"/>
              </w:rPr>
            </w:pPr>
            <w:r>
              <w:rPr>
                <w:i/>
                <w:iCs/>
                <w:color w:val="000000"/>
              </w:rPr>
              <w:t>Radial Basis Function</w:t>
            </w:r>
          </w:p>
        </w:tc>
      </w:tr>
      <w:tr w:rsidR="00C5300A" w:rsidRPr="00CB2EE1" w14:paraId="5AB85F7D" w14:textId="77777777" w:rsidTr="00DB5EED">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DB5EED">
        <w:tc>
          <w:tcPr>
            <w:tcW w:w="2563" w:type="dxa"/>
            <w:vAlign w:val="center"/>
          </w:tcPr>
          <w:p w14:paraId="384EA52E" w14:textId="47C84930" w:rsidR="00C5300A" w:rsidRPr="00CB2EE1" w:rsidRDefault="00C5300A" w:rsidP="00C5300A">
            <w:pPr>
              <w:spacing w:line="360" w:lineRule="auto"/>
              <w:ind w:left="1080" w:hanging="1080"/>
              <w:jc w:val="left"/>
              <w:rPr>
                <w:rFonts w:cs="Times New Roman"/>
                <w:color w:val="FF0000"/>
                <w:szCs w:val="24"/>
              </w:rPr>
            </w:pPr>
            <w:r>
              <w:rPr>
                <w:color w:val="000000"/>
              </w:rPr>
              <w:t>TN</w:t>
            </w:r>
          </w:p>
        </w:tc>
        <w:tc>
          <w:tcPr>
            <w:tcW w:w="5374" w:type="dxa"/>
            <w:vAlign w:val="center"/>
          </w:tcPr>
          <w:p w14:paraId="3C23B5EB" w14:textId="2CCDF188" w:rsidR="00C5300A" w:rsidRPr="00CB2EE1" w:rsidRDefault="00C5300A" w:rsidP="00C5300A">
            <w:pPr>
              <w:spacing w:line="360" w:lineRule="auto"/>
              <w:ind w:left="1080" w:hanging="1080"/>
              <w:rPr>
                <w:rFonts w:cs="Times New Roman"/>
                <w:color w:val="FF0000"/>
                <w:szCs w:val="24"/>
              </w:rPr>
            </w:pPr>
            <w:r>
              <w:rPr>
                <w:i/>
                <w:iCs/>
                <w:color w:val="000000"/>
              </w:rPr>
              <w:t>True Negative</w:t>
            </w:r>
          </w:p>
        </w:tc>
      </w:tr>
      <w:tr w:rsidR="00C5300A" w:rsidRPr="00CB2EE1" w14:paraId="393836BA" w14:textId="77777777" w:rsidTr="00DB5EED">
        <w:tc>
          <w:tcPr>
            <w:tcW w:w="2563" w:type="dxa"/>
            <w:vAlign w:val="center"/>
          </w:tcPr>
          <w:p w14:paraId="2F1B6F7E" w14:textId="199E22B2" w:rsidR="00C5300A" w:rsidRDefault="00C5300A" w:rsidP="00C5300A">
            <w:pPr>
              <w:spacing w:line="360" w:lineRule="auto"/>
              <w:ind w:left="1080" w:hanging="1080"/>
              <w:jc w:val="left"/>
              <w:rPr>
                <w:rFonts w:cs="Times New Roman"/>
              </w:rPr>
            </w:pPr>
            <w:r>
              <w:rPr>
                <w:color w:val="000000"/>
              </w:rPr>
              <w:t>TP</w:t>
            </w:r>
          </w:p>
        </w:tc>
        <w:tc>
          <w:tcPr>
            <w:tcW w:w="5374" w:type="dxa"/>
            <w:vAlign w:val="center"/>
          </w:tcPr>
          <w:p w14:paraId="4A9109F7" w14:textId="6CE5E66B" w:rsidR="00C5300A" w:rsidRDefault="00C5300A" w:rsidP="00C5300A">
            <w:pPr>
              <w:spacing w:line="360" w:lineRule="auto"/>
              <w:ind w:hanging="13"/>
              <w:rPr>
                <w:rFonts w:cs="Times New Roman"/>
                <w:i/>
              </w:rPr>
            </w:pPr>
            <w:r>
              <w:rPr>
                <w:i/>
                <w:iCs/>
                <w:color w:val="000000"/>
              </w:rPr>
              <w:t>True Positive</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proofErr w:type="spellStart"/>
      <w:r w:rsidRPr="00A46BB4">
        <w:rPr>
          <w:rFonts w:cs="Times New Roman"/>
          <w:b/>
          <w:bCs/>
        </w:rPr>
        <w:t>Implementasi</w:t>
      </w:r>
      <w:proofErr w:type="spellEnd"/>
      <w:r w:rsidRPr="00A46BB4">
        <w:rPr>
          <w:rFonts w:cs="Times New Roman"/>
          <w:b/>
          <w:bCs/>
        </w:rPr>
        <w:t xml:space="preserve"> </w:t>
      </w:r>
      <w:proofErr w:type="spellStart"/>
      <w:r w:rsidRPr="00A46BB4">
        <w:rPr>
          <w:rFonts w:cs="Times New Roman"/>
          <w:b/>
          <w:bCs/>
        </w:rPr>
        <w:t>Deteksi</w:t>
      </w:r>
      <w:proofErr w:type="spellEnd"/>
      <w:r w:rsidRPr="00A46BB4">
        <w:rPr>
          <w:rFonts w:cs="Times New Roman"/>
          <w:b/>
          <w:bCs/>
        </w:rPr>
        <w:t xml:space="preserve"> </w:t>
      </w:r>
      <w:proofErr w:type="spellStart"/>
      <w:r w:rsidRPr="00A46BB4">
        <w:rPr>
          <w:rFonts w:cs="Times New Roman"/>
          <w:b/>
          <w:bCs/>
        </w:rPr>
        <w:t>Kesalahan</w:t>
      </w:r>
      <w:proofErr w:type="spellEnd"/>
      <w:r w:rsidRPr="00A46BB4">
        <w:rPr>
          <w:rFonts w:cs="Times New Roman"/>
          <w:b/>
          <w:bCs/>
        </w:rPr>
        <w:t xml:space="preserve"> Pada </w:t>
      </w:r>
      <w:proofErr w:type="spellStart"/>
      <w:r w:rsidRPr="00A46BB4">
        <w:rPr>
          <w:rFonts w:cs="Times New Roman"/>
          <w:b/>
          <w:bCs/>
        </w:rPr>
        <w:t>Pabrik</w:t>
      </w:r>
      <w:proofErr w:type="spellEnd"/>
      <w:r w:rsidRPr="00A46BB4">
        <w:rPr>
          <w:rFonts w:cs="Times New Roman"/>
          <w:b/>
          <w:bCs/>
        </w:rPr>
        <w:t xml:space="preserve"> Kimia </w:t>
      </w:r>
      <w:proofErr w:type="spellStart"/>
      <w:r w:rsidRPr="00A46BB4">
        <w:rPr>
          <w:rFonts w:cs="Times New Roman"/>
          <w:b/>
          <w:bCs/>
        </w:rPr>
        <w:t>Secara</w:t>
      </w:r>
      <w:proofErr w:type="spellEnd"/>
      <w:r w:rsidRPr="00A46BB4">
        <w:rPr>
          <w:rFonts w:cs="Times New Roman"/>
          <w:b/>
          <w:bCs/>
        </w:rPr>
        <w:t xml:space="preserve"> </w:t>
      </w:r>
      <w:r w:rsidRPr="00A46BB4">
        <w:rPr>
          <w:rFonts w:cs="Times New Roman"/>
          <w:b/>
          <w:bCs/>
          <w:i/>
          <w:iCs/>
        </w:rPr>
        <w:t xml:space="preserve">Real-Time </w:t>
      </w:r>
      <w:proofErr w:type="spellStart"/>
      <w:r w:rsidRPr="00A46BB4">
        <w:rPr>
          <w:rFonts w:cs="Times New Roman"/>
          <w:b/>
          <w:bCs/>
        </w:rPr>
        <w:t>Dengan</w:t>
      </w:r>
      <w:proofErr w:type="spellEnd"/>
      <w:r w:rsidRPr="00A46BB4">
        <w:rPr>
          <w:rFonts w:cs="Times New Roman"/>
          <w:b/>
          <w:bCs/>
        </w:rPr>
        <w:t xml:space="preserve">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proofErr w:type="spellStart"/>
      <w:r w:rsidRPr="00A46BB4">
        <w:rPr>
          <w:rFonts w:cs="Times New Roman"/>
          <w:b/>
          <w:bCs/>
        </w:rPr>
        <w:t>Berbasis</w:t>
      </w:r>
      <w:proofErr w:type="spellEnd"/>
      <w:r w:rsidRPr="00A46BB4">
        <w:rPr>
          <w:rFonts w:cs="Times New Roman"/>
          <w:b/>
          <w:bCs/>
        </w:rPr>
        <w:t xml:space="preserve">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77777777" w:rsidR="00AE3406" w:rsidRPr="00A46BB4" w:rsidRDefault="00363AA7">
      <w:pPr>
        <w:spacing w:line="240" w:lineRule="auto"/>
        <w:jc w:val="center"/>
        <w:rPr>
          <w:rFonts w:cs="Times New Roman"/>
        </w:rPr>
      </w:pPr>
      <w:proofErr w:type="spellStart"/>
      <w:r w:rsidRPr="00944E0B">
        <w:rPr>
          <w:rFonts w:cs="Times New Roman"/>
          <w:color w:val="FF0000"/>
        </w:rPr>
        <w:t>Diajukan</w:t>
      </w:r>
      <w:proofErr w:type="spellEnd"/>
      <w:r w:rsidRPr="00944E0B">
        <w:rPr>
          <w:rFonts w:cs="Times New Roman"/>
          <w:color w:val="FF0000"/>
        </w:rPr>
        <w:t xml:space="preserve"> </w:t>
      </w:r>
      <w:proofErr w:type="spellStart"/>
      <w:r w:rsidRPr="00944E0B">
        <w:rPr>
          <w:rFonts w:cs="Times New Roman"/>
          <w:color w:val="FF0000"/>
        </w:rPr>
        <w:t>kepada</w:t>
      </w:r>
      <w:proofErr w:type="spellEnd"/>
      <w:r w:rsidRPr="00944E0B">
        <w:rPr>
          <w:rFonts w:cs="Times New Roman"/>
          <w:color w:val="FF0000"/>
        </w:rPr>
        <w:t xml:space="preserve"> </w:t>
      </w:r>
      <w:proofErr w:type="spellStart"/>
      <w:r w:rsidRPr="00944E0B">
        <w:rPr>
          <w:rFonts w:cs="Times New Roman"/>
          <w:color w:val="FF0000"/>
        </w:rPr>
        <w:t>Departemen</w:t>
      </w:r>
      <w:proofErr w:type="spellEnd"/>
      <w:r w:rsidRPr="00944E0B">
        <w:rPr>
          <w:rFonts w:cs="Times New Roman"/>
          <w:color w:val="FF0000"/>
        </w:rPr>
        <w:t xml:space="preserve"> Teknik </w:t>
      </w:r>
      <w:proofErr w:type="spellStart"/>
      <w:r w:rsidRPr="00944E0B">
        <w:rPr>
          <w:rFonts w:cs="Times New Roman"/>
          <w:color w:val="FF0000"/>
        </w:rPr>
        <w:t>Nuklir</w:t>
      </w:r>
      <w:proofErr w:type="spellEnd"/>
      <w:r w:rsidRPr="00944E0B">
        <w:rPr>
          <w:rFonts w:cs="Times New Roman"/>
          <w:color w:val="FF0000"/>
        </w:rPr>
        <w:t xml:space="preserve"> dan Teknik </w:t>
      </w:r>
      <w:proofErr w:type="spellStart"/>
      <w:r w:rsidRPr="00944E0B">
        <w:rPr>
          <w:rFonts w:cs="Times New Roman"/>
          <w:color w:val="FF0000"/>
        </w:rPr>
        <w:t>Fisika</w:t>
      </w:r>
      <w:proofErr w:type="spellEnd"/>
      <w:r w:rsidRPr="00944E0B">
        <w:rPr>
          <w:rFonts w:cs="Times New Roman"/>
          <w:color w:val="FF0000"/>
        </w:rPr>
        <w:t xml:space="preserve"> </w:t>
      </w:r>
      <w:proofErr w:type="spellStart"/>
      <w:r w:rsidRPr="00944E0B">
        <w:rPr>
          <w:rFonts w:cs="Times New Roman"/>
          <w:color w:val="FF0000"/>
        </w:rPr>
        <w:t>Fakultas</w:t>
      </w:r>
      <w:proofErr w:type="spellEnd"/>
      <w:r w:rsidRPr="00944E0B">
        <w:rPr>
          <w:rFonts w:cs="Times New Roman"/>
          <w:color w:val="FF0000"/>
        </w:rPr>
        <w:t xml:space="preserve"> Teknik Universitas Gadjah </w:t>
      </w:r>
      <w:proofErr w:type="spellStart"/>
      <w:r w:rsidRPr="00944E0B">
        <w:rPr>
          <w:rFonts w:cs="Times New Roman"/>
          <w:color w:val="FF0000"/>
        </w:rPr>
        <w:t>Mada</w:t>
      </w:r>
      <w:proofErr w:type="spellEnd"/>
      <w:r w:rsidRPr="00944E0B">
        <w:rPr>
          <w:rFonts w:cs="Times New Roman"/>
          <w:color w:val="FF0000"/>
        </w:rPr>
        <w:t xml:space="preserve"> pada </w:t>
      </w:r>
      <w:proofErr w:type="spellStart"/>
      <w:r w:rsidRPr="00944E0B">
        <w:rPr>
          <w:rFonts w:cs="Times New Roman"/>
          <w:color w:val="FF0000"/>
        </w:rPr>
        <w:t>tanggal</w:t>
      </w:r>
      <w:proofErr w:type="spellEnd"/>
      <w:r w:rsidRPr="00944E0B">
        <w:rPr>
          <w:rFonts w:cs="Times New Roman"/>
          <w:color w:val="FF0000"/>
        </w:rPr>
        <w:t xml:space="preserve"> ……</w:t>
      </w:r>
      <w:r w:rsidRPr="00944E0B">
        <w:rPr>
          <w:rFonts w:cs="Times New Roman"/>
          <w:color w:val="FF0000"/>
        </w:rPr>
        <w:br/>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memenuhi</w:t>
      </w:r>
      <w:proofErr w:type="spellEnd"/>
      <w:r w:rsidRPr="00A46BB4">
        <w:rPr>
          <w:rFonts w:cs="Times New Roman"/>
        </w:rPr>
        <w:t xml:space="preserve"> </w:t>
      </w:r>
      <w:proofErr w:type="spellStart"/>
      <w:r w:rsidRPr="00A46BB4">
        <w:rPr>
          <w:rFonts w:cs="Times New Roman"/>
        </w:rPr>
        <w:t>sebagian</w:t>
      </w:r>
      <w:proofErr w:type="spellEnd"/>
      <w:r w:rsidRPr="00A46BB4">
        <w:rPr>
          <w:rFonts w:cs="Times New Roman"/>
        </w:rPr>
        <w:t xml:space="preserve"> </w:t>
      </w:r>
      <w:proofErr w:type="spellStart"/>
      <w:r w:rsidRPr="00A46BB4">
        <w:rPr>
          <w:rFonts w:cs="Times New Roman"/>
        </w:rPr>
        <w:t>persyaratan</w:t>
      </w:r>
      <w:proofErr w:type="spellEnd"/>
      <w:r w:rsidRPr="00A46BB4">
        <w:rPr>
          <w:rFonts w:cs="Times New Roman"/>
        </w:rPr>
        <w:t xml:space="preserve"> </w:t>
      </w:r>
      <w:proofErr w:type="spellStart"/>
      <w:r w:rsidRPr="00A46BB4">
        <w:rPr>
          <w:rFonts w:cs="Times New Roman"/>
        </w:rPr>
        <w:t>untuk</w:t>
      </w:r>
      <w:proofErr w:type="spellEnd"/>
      <w:r w:rsidRPr="00A46BB4">
        <w:rPr>
          <w:rFonts w:cs="Times New Roman"/>
        </w:rPr>
        <w:t xml:space="preserve"> </w:t>
      </w:r>
      <w:proofErr w:type="spellStart"/>
      <w:r w:rsidRPr="00A46BB4">
        <w:rPr>
          <w:rFonts w:cs="Times New Roman"/>
        </w:rPr>
        <w:t>memperoleh</w:t>
      </w:r>
      <w:proofErr w:type="spellEnd"/>
      <w:r w:rsidRPr="00A46BB4">
        <w:rPr>
          <w:rFonts w:cs="Times New Roman"/>
        </w:rPr>
        <w:t xml:space="preserve"> </w:t>
      </w:r>
      <w:proofErr w:type="spellStart"/>
      <w:r w:rsidRPr="00A46BB4">
        <w:rPr>
          <w:rFonts w:cs="Times New Roman"/>
        </w:rPr>
        <w:t>derajat</w:t>
      </w:r>
      <w:proofErr w:type="spellEnd"/>
      <w:r w:rsidRPr="00A46BB4">
        <w:rPr>
          <w:rFonts w:cs="Times New Roman"/>
        </w:rPr>
        <w:t xml:space="preserve"> </w:t>
      </w:r>
      <w:r w:rsidRPr="00A46BB4">
        <w:rPr>
          <w:rFonts w:cs="Times New Roman"/>
        </w:rPr>
        <w:br/>
      </w:r>
      <w:proofErr w:type="spellStart"/>
      <w:r w:rsidRPr="00A46BB4">
        <w:rPr>
          <w:rFonts w:cs="Times New Roman"/>
        </w:rPr>
        <w:t>Sarjana</w:t>
      </w:r>
      <w:proofErr w:type="spellEnd"/>
      <w:r w:rsidRPr="00A46BB4">
        <w:rPr>
          <w:rFonts w:cs="Times New Roman"/>
        </w:rPr>
        <w:t xml:space="preserve"> Program </w:t>
      </w:r>
      <w:proofErr w:type="spellStart"/>
      <w:r w:rsidRPr="00A46BB4">
        <w:rPr>
          <w:rFonts w:cs="Times New Roman"/>
        </w:rPr>
        <w:t>Studi</w:t>
      </w:r>
      <w:proofErr w:type="spellEnd"/>
      <w:r w:rsidRPr="00A46BB4">
        <w:rPr>
          <w:rFonts w:cs="Times New Roman"/>
        </w:rPr>
        <w:t xml:space="preserve"> Teknik </w:t>
      </w:r>
      <w:proofErr w:type="spellStart"/>
      <w:r w:rsidRPr="00A46BB4">
        <w:rPr>
          <w:rFonts w:cs="Times New Roman"/>
        </w:rPr>
        <w:t>Nuklir</w:t>
      </w:r>
      <w:proofErr w:type="spellEnd"/>
    </w:p>
    <w:p w14:paraId="11B4F3F3" w14:textId="77777777" w:rsidR="00AE3406" w:rsidRPr="00944E0B" w:rsidRDefault="00AE3406">
      <w:pPr>
        <w:spacing w:line="240" w:lineRule="auto"/>
        <w:jc w:val="center"/>
        <w:rPr>
          <w:rFonts w:cs="Times New Roman"/>
          <w:b/>
        </w:rPr>
      </w:pPr>
    </w:p>
    <w:p w14:paraId="108A0025" w14:textId="4BCB71F4" w:rsidR="00AE3406" w:rsidRPr="00B938D6" w:rsidRDefault="00363AA7" w:rsidP="00B938D6">
      <w:pPr>
        <w:spacing w:line="240" w:lineRule="auto"/>
        <w:jc w:val="center"/>
        <w:rPr>
          <w:rFonts w:cs="Times New Roman"/>
        </w:rPr>
      </w:pPr>
      <w:r w:rsidRPr="00944E0B">
        <w:rPr>
          <w:rFonts w:cs="Times New Roman"/>
          <w:b/>
        </w:rPr>
        <w:t>INTISARI</w:t>
      </w:r>
      <w:bookmarkStart w:id="8" w:name="_Hlk490571024"/>
      <w:r w:rsidRPr="00944E0B">
        <w:rPr>
          <w:rFonts w:cs="Times New Roman"/>
          <w:color w:val="FF0000"/>
        </w:rPr>
        <w:t xml:space="preserve"> </w:t>
      </w:r>
      <w:bookmarkEnd w:id="8"/>
    </w:p>
    <w:p w14:paraId="56C4FA0C" w14:textId="14EB526F" w:rsidR="00A46BB4" w:rsidRDefault="00A46BB4" w:rsidP="001F25AD">
      <w:pPr>
        <w:spacing w:after="0" w:line="240" w:lineRule="auto"/>
        <w:rPr>
          <w:rFonts w:cs="Times New Roman"/>
        </w:rPr>
      </w:pPr>
      <w:r>
        <w:rPr>
          <w:rFonts w:cs="Times New Roman"/>
          <w:color w:val="FF0000"/>
        </w:rPr>
        <w:tab/>
      </w:r>
      <w:r>
        <w:rPr>
          <w:rFonts w:cs="Times New Roman"/>
          <w:i/>
          <w:iCs/>
        </w:rPr>
        <w:t xml:space="preserve">Fault detection </w:t>
      </w:r>
      <w:proofErr w:type="spellStart"/>
      <w:r>
        <w:rPr>
          <w:rFonts w:cs="Times New Roman"/>
        </w:rPr>
        <w:t>berbasis</w:t>
      </w:r>
      <w:proofErr w:type="spellEnd"/>
      <w:r>
        <w:rPr>
          <w:rFonts w:cs="Times New Roman"/>
        </w:rPr>
        <w:t xml:space="preserve"> data pada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berjumlah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berisikan</w:t>
      </w:r>
      <w:proofErr w:type="spellEnd"/>
      <w:r>
        <w:rPr>
          <w:rFonts w:cs="Times New Roman"/>
        </w:rPr>
        <w:t xml:space="preserve"> </w:t>
      </w:r>
      <w:proofErr w:type="spellStart"/>
      <w:r>
        <w:rPr>
          <w:rFonts w:cs="Times New Roman"/>
        </w:rPr>
        <w:t>sampel-sampel</w:t>
      </w:r>
      <w:proofErr w:type="spellEnd"/>
      <w:r>
        <w:rPr>
          <w:rFonts w:cs="Times New Roman"/>
        </w:rPr>
        <w:t xml:space="preserve"> </w:t>
      </w:r>
      <w:proofErr w:type="spellStart"/>
      <w:r>
        <w:rPr>
          <w:rFonts w:cs="Times New Roman"/>
        </w:rPr>
        <w:t>ketika</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secara</w:t>
      </w:r>
      <w:proofErr w:type="spellEnd"/>
      <w:r>
        <w:rPr>
          <w:rFonts w:cs="Times New Roman"/>
        </w:rPr>
        <w:t xml:space="preserve"> normal dan </w:t>
      </w:r>
      <w:proofErr w:type="spellStart"/>
      <w:r>
        <w:rPr>
          <w:rFonts w:cs="Times New Roman"/>
        </w:rPr>
        <w:t>ketika</w:t>
      </w:r>
      <w:proofErr w:type="spellEnd"/>
      <w:r>
        <w:rPr>
          <w:rFonts w:cs="Times New Roman"/>
        </w:rPr>
        <w:t xml:space="preserve"> </w:t>
      </w:r>
      <w:proofErr w:type="spellStart"/>
      <w:r>
        <w:rPr>
          <w:rFonts w:cs="Times New Roman"/>
        </w:rPr>
        <w:t>terdapat</w:t>
      </w:r>
      <w:proofErr w:type="spellEnd"/>
      <w:r>
        <w:rPr>
          <w:rFonts w:cs="Times New Roman"/>
        </w:rPr>
        <w:t xml:space="preserve"> </w:t>
      </w:r>
      <w:r>
        <w:rPr>
          <w:rFonts w:cs="Times New Roman"/>
          <w:i/>
          <w:iCs/>
        </w:rPr>
        <w:t xml:space="preserve">fault </w:t>
      </w:r>
      <w:r>
        <w:rPr>
          <w:rFonts w:cs="Times New Roman"/>
        </w:rPr>
        <w:t xml:space="preserve">pada proses </w:t>
      </w:r>
      <w:proofErr w:type="spellStart"/>
      <w:r>
        <w:rPr>
          <w:rFonts w:cs="Times New Roman"/>
        </w:rPr>
        <w:t>pabrik</w:t>
      </w:r>
      <w:proofErr w:type="spellEnd"/>
      <w:r>
        <w:rPr>
          <w:rFonts w:cs="Times New Roman"/>
        </w:rPr>
        <w:t xml:space="preserve">, yang </w:t>
      </w:r>
      <w:proofErr w:type="spellStart"/>
      <w:r>
        <w:rPr>
          <w:rFonts w:cs="Times New Roman"/>
        </w:rPr>
        <w:t>kemudian</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diberi</w:t>
      </w:r>
      <w:proofErr w:type="spellEnd"/>
      <w:r>
        <w:rPr>
          <w:rFonts w:cs="Times New Roman"/>
        </w:rPr>
        <w:t xml:space="preserve"> label yang </w:t>
      </w:r>
      <w:proofErr w:type="spellStart"/>
      <w:r>
        <w:rPr>
          <w:rFonts w:cs="Times New Roman"/>
        </w:rPr>
        <w:t>sesuai</w:t>
      </w:r>
      <w:proofErr w:type="spellEnd"/>
      <w:r>
        <w:rPr>
          <w:rFonts w:cs="Times New Roman"/>
        </w:rPr>
        <w:t xml:space="preserve"> oleh </w:t>
      </w:r>
      <w:proofErr w:type="spellStart"/>
      <w:r>
        <w:rPr>
          <w:rFonts w:cs="Times New Roman"/>
        </w:rPr>
        <w:t>ahli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merancang</w:t>
      </w:r>
      <w:proofErr w:type="spellEnd"/>
      <w:r>
        <w:rPr>
          <w:rFonts w:cs="Times New Roman"/>
        </w:rPr>
        <w:t xml:space="preserve"> dan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fault detection</w:t>
      </w:r>
      <w:r w:rsidR="007D27C6">
        <w:rPr>
          <w:rFonts w:cs="Times New Roman"/>
          <w:i/>
          <w:iCs/>
        </w:rPr>
        <w:t xml:space="preserve"> </w:t>
      </w:r>
      <w:proofErr w:type="spellStart"/>
      <w:r w:rsidR="007D27C6">
        <w:rPr>
          <w:rFonts w:cs="Times New Roman"/>
        </w:rPr>
        <w:t>dengan</w:t>
      </w:r>
      <w:proofErr w:type="spellEnd"/>
      <w:r w:rsidR="007D27C6">
        <w:rPr>
          <w:rFonts w:cs="Times New Roman"/>
        </w:rPr>
        <w:t xml:space="preserve">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proofErr w:type="spellStart"/>
      <w:r w:rsidR="009B19AC">
        <w:rPr>
          <w:rFonts w:cs="Times New Roman"/>
        </w:rPr>
        <w:t>menggunakan</w:t>
      </w:r>
      <w:proofErr w:type="spellEnd"/>
      <w:r w:rsidR="009B19AC">
        <w:rPr>
          <w:rFonts w:cs="Times New Roman"/>
        </w:rPr>
        <w:t xml:space="preserve"> </w:t>
      </w:r>
      <w:proofErr w:type="spellStart"/>
      <w:r w:rsidR="009B19AC">
        <w:rPr>
          <w:rFonts w:cs="Times New Roman"/>
        </w:rPr>
        <w:t>metode</w:t>
      </w:r>
      <w:proofErr w:type="spellEnd"/>
      <w:r w:rsidR="009B19AC">
        <w:rPr>
          <w:rFonts w:cs="Times New Roman"/>
        </w:rPr>
        <w:t xml:space="preserv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w:t>
      </w:r>
      <w:proofErr w:type="spellStart"/>
      <w:r w:rsidR="007D27C6">
        <w:rPr>
          <w:rFonts w:cs="Times New Roman"/>
        </w:rPr>
        <w:t>pelatihan</w:t>
      </w:r>
      <w:proofErr w:type="spellEnd"/>
      <w:r w:rsidR="007D27C6">
        <w:rPr>
          <w:rFonts w:cs="Times New Roman"/>
        </w:rPr>
        <w:t xml:space="preserve"> model </w:t>
      </w:r>
      <w:r w:rsidR="007D27C6">
        <w:rPr>
          <w:rFonts w:cs="Times New Roman"/>
          <w:i/>
          <w:iCs/>
        </w:rPr>
        <w:t xml:space="preserve">fault detection </w:t>
      </w:r>
      <w:proofErr w:type="spellStart"/>
      <w:r w:rsidR="007D27C6">
        <w:rPr>
          <w:rFonts w:cs="Times New Roman"/>
        </w:rPr>
        <w:t>dapat</w:t>
      </w:r>
      <w:proofErr w:type="spellEnd"/>
      <w:r w:rsidR="007D27C6">
        <w:rPr>
          <w:rFonts w:cs="Times New Roman"/>
        </w:rPr>
        <w:t xml:space="preserve"> </w:t>
      </w:r>
      <w:proofErr w:type="spellStart"/>
      <w:r w:rsidR="007D27C6">
        <w:rPr>
          <w:rFonts w:cs="Times New Roman"/>
        </w:rPr>
        <w:t>dilakukan</w:t>
      </w:r>
      <w:proofErr w:type="spellEnd"/>
      <w:r w:rsidR="007D27C6">
        <w:rPr>
          <w:rFonts w:cs="Times New Roman"/>
        </w:rPr>
        <w:t xml:space="preserve"> </w:t>
      </w:r>
      <w:proofErr w:type="spellStart"/>
      <w:r w:rsidR="007D27C6">
        <w:rPr>
          <w:rFonts w:cs="Times New Roman"/>
        </w:rPr>
        <w:t>sembari</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beroperasi</w:t>
      </w:r>
      <w:proofErr w:type="spellEnd"/>
      <w:r w:rsidR="007D27C6">
        <w:rPr>
          <w:rFonts w:cs="Times New Roman"/>
        </w:rPr>
        <w:t xml:space="preserve">, </w:t>
      </w:r>
      <w:proofErr w:type="spellStart"/>
      <w:r w:rsidR="007D27C6">
        <w:rPr>
          <w:rFonts w:cs="Times New Roman"/>
        </w:rPr>
        <w:t>sehingga</w:t>
      </w:r>
      <w:proofErr w:type="spellEnd"/>
      <w:r w:rsidR="007D27C6">
        <w:rPr>
          <w:rFonts w:cs="Times New Roman"/>
        </w:rPr>
        <w:t xml:space="preserve"> </w:t>
      </w:r>
      <w:proofErr w:type="spellStart"/>
      <w:r w:rsidR="007D27C6">
        <w:rPr>
          <w:rFonts w:cs="Times New Roman"/>
        </w:rPr>
        <w:t>cocok</w:t>
      </w:r>
      <w:proofErr w:type="spellEnd"/>
      <w:r w:rsidR="007D27C6">
        <w:rPr>
          <w:rFonts w:cs="Times New Roman"/>
        </w:rPr>
        <w:t xml:space="preserve"> </w:t>
      </w:r>
      <w:proofErr w:type="spellStart"/>
      <w:r w:rsidR="007D27C6">
        <w:rPr>
          <w:rFonts w:cs="Times New Roman"/>
        </w:rPr>
        <w:t>untuk</w:t>
      </w:r>
      <w:proofErr w:type="spellEnd"/>
      <w:r w:rsidR="007D27C6">
        <w:rPr>
          <w:rFonts w:cs="Times New Roman"/>
        </w:rPr>
        <w:t xml:space="preserve"> </w:t>
      </w:r>
      <w:proofErr w:type="spellStart"/>
      <w:r w:rsidR="007D27C6">
        <w:rPr>
          <w:rFonts w:cs="Times New Roman"/>
        </w:rPr>
        <w:t>diterapkan</w:t>
      </w:r>
      <w:proofErr w:type="spellEnd"/>
      <w:r w:rsidR="007D27C6">
        <w:rPr>
          <w:rFonts w:cs="Times New Roman"/>
        </w:rPr>
        <w:t xml:space="preserve"> </w:t>
      </w:r>
      <w:proofErr w:type="spellStart"/>
      <w:r w:rsidR="007D27C6">
        <w:rPr>
          <w:rFonts w:cs="Times New Roman"/>
        </w:rPr>
        <w:t>apabila</w:t>
      </w:r>
      <w:proofErr w:type="spellEnd"/>
      <w:r w:rsidR="007D27C6">
        <w:rPr>
          <w:rFonts w:cs="Times New Roman"/>
        </w:rPr>
        <w:t xml:space="preserve"> </w:t>
      </w:r>
      <w:proofErr w:type="spellStart"/>
      <w:r w:rsidR="007D27C6">
        <w:rPr>
          <w:rFonts w:cs="Times New Roman"/>
        </w:rPr>
        <w:t>pabrik</w:t>
      </w:r>
      <w:proofErr w:type="spellEnd"/>
      <w:r w:rsidR="007D27C6">
        <w:rPr>
          <w:rFonts w:cs="Times New Roman"/>
        </w:rPr>
        <w:t xml:space="preserve"> </w:t>
      </w:r>
      <w:proofErr w:type="spellStart"/>
      <w:r w:rsidR="007D27C6">
        <w:rPr>
          <w:rFonts w:cs="Times New Roman"/>
        </w:rPr>
        <w:t>belum</w:t>
      </w:r>
      <w:proofErr w:type="spellEnd"/>
      <w:r w:rsidR="007D27C6">
        <w:rPr>
          <w:rFonts w:cs="Times New Roman"/>
        </w:rPr>
        <w:t xml:space="preserve"> </w:t>
      </w:r>
      <w:proofErr w:type="spellStart"/>
      <w:r w:rsidR="007D27C6">
        <w:rPr>
          <w:rFonts w:cs="Times New Roman"/>
        </w:rPr>
        <w:t>memiliki</w:t>
      </w:r>
      <w:proofErr w:type="spellEnd"/>
      <w:r w:rsidR="007D27C6">
        <w:rPr>
          <w:rFonts w:cs="Times New Roman"/>
        </w:rPr>
        <w:t xml:space="preserve"> </w:t>
      </w:r>
      <w:proofErr w:type="spellStart"/>
      <w:r w:rsidR="007D27C6">
        <w:rPr>
          <w:rFonts w:cs="Times New Roman"/>
        </w:rPr>
        <w:t>kumpulan</w:t>
      </w:r>
      <w:proofErr w:type="spellEnd"/>
      <w:r w:rsidR="007D27C6">
        <w:rPr>
          <w:rFonts w:cs="Times New Roman"/>
        </w:rPr>
        <w:t xml:space="preserve"> data.</w:t>
      </w:r>
    </w:p>
    <w:p w14:paraId="19343B8C" w14:textId="4DBBA4E0" w:rsidR="00AE3406" w:rsidRPr="001B7C22" w:rsidRDefault="007D27C6" w:rsidP="001F25AD">
      <w:pPr>
        <w:spacing w:after="0" w:line="240" w:lineRule="auto"/>
        <w:rPr>
          <w:rFonts w:cs="Times New Roman"/>
        </w:rPr>
      </w:pPr>
      <w:r>
        <w:rPr>
          <w:rFonts w:cs="Times New Roman"/>
        </w:rPr>
        <w:tab/>
      </w:r>
      <w:proofErr w:type="spellStart"/>
      <w:r>
        <w:rPr>
          <w:rFonts w:cs="Times New Roman"/>
        </w:rPr>
        <w:t>Metode</w:t>
      </w:r>
      <w:proofErr w:type="spellEnd"/>
      <w:r>
        <w:rPr>
          <w:rFonts w:cs="Times New Roman"/>
        </w:rPr>
        <w:t xml:space="preserve"> yang </w:t>
      </w:r>
      <w:proofErr w:type="spellStart"/>
      <w:r>
        <w:rPr>
          <w:rFonts w:cs="Times New Roman"/>
        </w:rPr>
        <w:t>dirancang</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B938D6">
        <w:rPr>
          <w:rFonts w:cs="Times New Roman"/>
        </w:rPr>
        <w:t xml:space="preserve">data </w:t>
      </w:r>
      <w:proofErr w:type="spellStart"/>
      <w:r w:rsidR="00B938D6">
        <w:rPr>
          <w:rFonts w:cs="Times New Roman"/>
        </w:rPr>
        <w:t>referensi</w:t>
      </w:r>
      <w:proofErr w:type="spellEnd"/>
      <w:r w:rsidR="00B938D6">
        <w:rPr>
          <w:rFonts w:cs="Times New Roman"/>
        </w:rPr>
        <w:t xml:space="preserve"> dan </w:t>
      </w:r>
      <w:r w:rsidR="00B938D6" w:rsidRPr="00B938D6">
        <w:rPr>
          <w:rFonts w:cs="Times New Roman"/>
          <w:i/>
          <w:iCs/>
        </w:rPr>
        <w:t>buffer</w:t>
      </w:r>
      <w:r w:rsidR="00B938D6">
        <w:rPr>
          <w:rFonts w:cs="Times New Roman"/>
        </w:rPr>
        <w:t xml:space="preserve">, </w:t>
      </w:r>
      <w:r w:rsidR="00AD4A14">
        <w:rPr>
          <w:rFonts w:cs="Times New Roman"/>
        </w:rPr>
        <w:t>yang mana</w:t>
      </w:r>
      <w:r w:rsidR="00B938D6">
        <w:rPr>
          <w:rFonts w:cs="Times New Roman"/>
        </w:rPr>
        <w:t xml:space="preserve"> data </w:t>
      </w:r>
      <w:proofErr w:type="spellStart"/>
      <w:r w:rsidR="00B938D6">
        <w:rPr>
          <w:rFonts w:cs="Times New Roman"/>
        </w:rPr>
        <w:t>referensi</w:t>
      </w:r>
      <w:proofErr w:type="spellEnd"/>
      <w:r w:rsidR="00B938D6">
        <w:rPr>
          <w:rFonts w:cs="Times New Roman"/>
        </w:rPr>
        <w:t xml:space="preserve"> </w:t>
      </w:r>
      <w:proofErr w:type="spellStart"/>
      <w:r w:rsidR="00B938D6">
        <w:rPr>
          <w:rFonts w:cs="Times New Roman"/>
        </w:rPr>
        <w:t>adalah</w:t>
      </w:r>
      <w:proofErr w:type="spellEnd"/>
      <w:r w:rsidR="00B938D6">
        <w:rPr>
          <w:rFonts w:cs="Times New Roman"/>
        </w:rPr>
        <w:t xml:space="preserve"> </w:t>
      </w:r>
      <w:proofErr w:type="spellStart"/>
      <w:r w:rsidRPr="00B938D6">
        <w:rPr>
          <w:rFonts w:cs="Times New Roman"/>
        </w:rPr>
        <w:t>sampel</w:t>
      </w:r>
      <w:r>
        <w:rPr>
          <w:rFonts w:cs="Times New Roman"/>
        </w:rPr>
        <w:t>-sampel</w:t>
      </w:r>
      <w:proofErr w:type="spellEnd"/>
      <w:r>
        <w:rPr>
          <w:rFonts w:cs="Times New Roman"/>
        </w:rPr>
        <w:t xml:space="preserve"> </w:t>
      </w:r>
      <w:proofErr w:type="spellStart"/>
      <w:r>
        <w:rPr>
          <w:rFonts w:cs="Times New Roman"/>
        </w:rPr>
        <w:t>pertama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jumlah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sidR="00B938D6">
        <w:rPr>
          <w:rFonts w:cs="Times New Roman"/>
        </w:rPr>
        <w:t>sebagai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w:t>
      </w:r>
      <w:r w:rsidR="00B938D6">
        <w:rPr>
          <w:rFonts w:cs="Times New Roman"/>
        </w:rPr>
        <w:t xml:space="preserve">, dan data </w:t>
      </w:r>
      <w:r w:rsidR="00B938D6">
        <w:rPr>
          <w:rFonts w:cs="Times New Roman"/>
          <w:i/>
          <w:iCs/>
        </w:rPr>
        <w:t xml:space="preserve">buffer </w:t>
      </w:r>
      <w:proofErr w:type="spellStart"/>
      <w:r w:rsidR="00B938D6">
        <w:rPr>
          <w:rFonts w:cs="Times New Roman"/>
        </w:rPr>
        <w:t>berisi</w:t>
      </w:r>
      <w:proofErr w:type="spellEnd"/>
      <w:r w:rsidR="00B938D6">
        <w:rPr>
          <w:rFonts w:cs="Times New Roman"/>
        </w:rPr>
        <w:t xml:space="preserve"> </w:t>
      </w:r>
      <w:proofErr w:type="spellStart"/>
      <w:r w:rsidR="00B938D6">
        <w:rPr>
          <w:rFonts w:cs="Times New Roman"/>
        </w:rPr>
        <w:t>sampel</w:t>
      </w:r>
      <w:proofErr w:type="spellEnd"/>
      <w:r w:rsidR="00B938D6">
        <w:rPr>
          <w:rFonts w:cs="Times New Roman"/>
        </w:rPr>
        <w:t xml:space="preserve"> yang </w:t>
      </w:r>
      <w:proofErr w:type="spellStart"/>
      <w:r w:rsidR="00B938D6">
        <w:rPr>
          <w:rFonts w:cs="Times New Roman"/>
        </w:rPr>
        <w:t>masuk</w:t>
      </w:r>
      <w:proofErr w:type="spellEnd"/>
      <w:r w:rsidR="00B938D6">
        <w:rPr>
          <w:rFonts w:cs="Times New Roman"/>
        </w:rPr>
        <w:t xml:space="preserve"> </w:t>
      </w:r>
      <w:proofErr w:type="spellStart"/>
      <w:r w:rsidR="00B938D6">
        <w:rPr>
          <w:rFonts w:cs="Times New Roman"/>
        </w:rPr>
        <w:t>setelahnya</w:t>
      </w:r>
      <w:proofErr w:type="spellEnd"/>
      <w:r w:rsidR="00B938D6">
        <w:rPr>
          <w:rFonts w:cs="Times New Roman"/>
        </w:rPr>
        <w:t>.</w:t>
      </w:r>
      <w:r w:rsidR="006A5382">
        <w:rPr>
          <w:rFonts w:cs="Times New Roman"/>
        </w:rPr>
        <w:t xml:space="preserve"> </w:t>
      </w:r>
      <w:proofErr w:type="spellStart"/>
      <w:r w:rsidR="00B938D6">
        <w:rPr>
          <w:rFonts w:cs="Times New Roman"/>
        </w:rPr>
        <w:t>Digunakan</w:t>
      </w:r>
      <w:proofErr w:type="spellEnd"/>
      <w:r w:rsidR="00B938D6">
        <w:rPr>
          <w:rFonts w:cs="Times New Roman"/>
        </w:rPr>
        <w:t xml:space="preserve"> </w:t>
      </w:r>
      <w:proofErr w:type="spellStart"/>
      <w:r w:rsidR="006A5382">
        <w:rPr>
          <w:rFonts w:cs="Times New Roman"/>
        </w:rPr>
        <w:t>metode</w:t>
      </w:r>
      <w:proofErr w:type="spellEnd"/>
      <w:r w:rsidR="006A5382">
        <w:rPr>
          <w:rFonts w:cs="Times New Roman"/>
        </w:rPr>
        <w:t xml:space="preserve"> KFDA</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r w:rsidR="00CF4AE9">
        <w:rPr>
          <w:rFonts w:cs="Times New Roman"/>
          <w:i/>
          <w:iCs/>
        </w:rPr>
        <w:t>pre-processing</w:t>
      </w:r>
      <w:r w:rsidR="006A5382">
        <w:rPr>
          <w:rFonts w:cs="Times New Roman"/>
        </w:rPr>
        <w:t xml:space="preserve">, </w:t>
      </w:r>
      <w:r w:rsidR="00CF4AE9">
        <w:rPr>
          <w:rFonts w:cs="Times New Roman"/>
        </w:rPr>
        <w:t xml:space="preserve">dan </w:t>
      </w:r>
      <w:r w:rsidR="006A5382">
        <w:rPr>
          <w:rFonts w:cs="Times New Roman"/>
          <w:i/>
          <w:iCs/>
        </w:rPr>
        <w:t>k-means</w:t>
      </w:r>
      <w:r w:rsidR="00CF4AE9">
        <w:rPr>
          <w:rFonts w:cs="Times New Roman"/>
        </w:rPr>
        <w:t xml:space="preserve"> </w:t>
      </w:r>
      <w:proofErr w:type="spellStart"/>
      <w:r w:rsidR="00CF4AE9">
        <w:rPr>
          <w:rFonts w:cs="Times New Roman"/>
        </w:rPr>
        <w:t>untuk</w:t>
      </w:r>
      <w:proofErr w:type="spellEnd"/>
      <w:r w:rsidR="00CF4AE9">
        <w:rPr>
          <w:rFonts w:cs="Times New Roman"/>
        </w:rPr>
        <w:t xml:space="preserve"> </w:t>
      </w:r>
      <w:r w:rsidR="002E6FE7">
        <w:rPr>
          <w:rFonts w:cs="Times New Roman"/>
          <w:i/>
          <w:iCs/>
        </w:rPr>
        <w:t xml:space="preserve">clustering </w:t>
      </w:r>
      <w:r w:rsidR="002E6FE7">
        <w:rPr>
          <w:rFonts w:cs="Times New Roman"/>
        </w:rPr>
        <w:t xml:space="preserve">yang </w:t>
      </w:r>
      <w:proofErr w:type="spellStart"/>
      <w:r w:rsidR="002E6FE7">
        <w:rPr>
          <w:rFonts w:cs="Times New Roman"/>
        </w:rPr>
        <w:t>dilanjutkan</w:t>
      </w:r>
      <w:proofErr w:type="spellEnd"/>
      <w:r w:rsidR="002E6FE7">
        <w:rPr>
          <w:rFonts w:cs="Times New Roman"/>
        </w:rPr>
        <w:t xml:space="preserve"> oleh </w:t>
      </w:r>
      <w:r w:rsidR="006A5382">
        <w:rPr>
          <w:rFonts w:cs="Times New Roman"/>
        </w:rPr>
        <w:t xml:space="preserve">SVM </w:t>
      </w:r>
      <w:proofErr w:type="spellStart"/>
      <w:r w:rsidR="002E6FE7">
        <w:rPr>
          <w:rFonts w:cs="Times New Roman"/>
        </w:rPr>
        <w:t>untuk</w:t>
      </w:r>
      <w:proofErr w:type="spellEnd"/>
      <w:r w:rsidR="002E6FE7">
        <w:rPr>
          <w:rFonts w:cs="Times New Roman"/>
        </w:rPr>
        <w:t xml:space="preserve"> </w:t>
      </w:r>
      <w:r w:rsidR="00CF4AE9">
        <w:rPr>
          <w:rFonts w:cs="Times New Roman"/>
          <w:i/>
          <w:iCs/>
        </w:rPr>
        <w:t>classification</w:t>
      </w:r>
      <w:r w:rsidR="006A5382">
        <w:rPr>
          <w:rFonts w:cs="Times New Roman"/>
        </w:rPr>
        <w:t xml:space="preserve">. </w:t>
      </w:r>
      <w:r w:rsidR="001B7C22">
        <w:rPr>
          <w:rFonts w:cs="Times New Roman"/>
        </w:rPr>
        <w:t xml:space="preserve">Dari data </w:t>
      </w:r>
      <w:r w:rsidR="001B7C22">
        <w:rPr>
          <w:rFonts w:cs="Times New Roman"/>
          <w:i/>
          <w:iCs/>
        </w:rPr>
        <w:t xml:space="preserve">training, </w:t>
      </w:r>
      <w:proofErr w:type="spellStart"/>
      <w:r w:rsidR="001B7C22">
        <w:rPr>
          <w:rFonts w:cs="Times New Roman"/>
        </w:rPr>
        <w:t>dihasilkan</w:t>
      </w:r>
      <w:proofErr w:type="spellEnd"/>
      <w:r w:rsidR="001B7C22">
        <w:rPr>
          <w:rFonts w:cs="Times New Roman"/>
        </w:rPr>
        <w:t xml:space="preserve"> parameter </w:t>
      </w:r>
      <w:r w:rsidR="00DE2F99">
        <w:rPr>
          <w:rFonts w:cs="Times New Roman"/>
          <w:i/>
          <w:iCs/>
        </w:rPr>
        <w:t>default</w:t>
      </w:r>
      <w:r w:rsidR="00DE2F99">
        <w:rPr>
          <w:rFonts w:cs="Times New Roman"/>
        </w:rPr>
        <w:t xml:space="preserve"> </w:t>
      </w:r>
      <w:proofErr w:type="spellStart"/>
      <w:r w:rsidR="001B7C22">
        <w:rPr>
          <w:rFonts w:cs="Times New Roman"/>
        </w:rPr>
        <w:t>yakni</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data </w:t>
      </w:r>
      <w:proofErr w:type="spellStart"/>
      <w:r w:rsidR="001B7C22">
        <w:rPr>
          <w:rFonts w:cs="Times New Roman"/>
        </w:rPr>
        <w:t>referensi</w:t>
      </w:r>
      <w:proofErr w:type="spellEnd"/>
      <w:r w:rsidR="001B7C22">
        <w:rPr>
          <w:rFonts w:cs="Times New Roman"/>
        </w:rPr>
        <w:t xml:space="preserve"> </w:t>
      </w:r>
      <w:proofErr w:type="spellStart"/>
      <w:r w:rsidR="001B7C22">
        <w:rPr>
          <w:rFonts w:cs="Times New Roman"/>
        </w:rPr>
        <w:t>sebesar</w:t>
      </w:r>
      <w:proofErr w:type="spellEnd"/>
      <w:r w:rsidR="001B7C22">
        <w:rPr>
          <w:rFonts w:cs="Times New Roman"/>
        </w:rPr>
        <w:t xml:space="preserve"> 150 </w:t>
      </w:r>
      <w:proofErr w:type="spellStart"/>
      <w:r w:rsidR="001B7C22">
        <w:rPr>
          <w:rFonts w:cs="Times New Roman"/>
        </w:rPr>
        <w:t>sampel</w:t>
      </w:r>
      <w:proofErr w:type="spellEnd"/>
      <w:r w:rsidR="001B7C22">
        <w:rPr>
          <w:rFonts w:cs="Times New Roman"/>
        </w:rPr>
        <w:t xml:space="preserve">, </w:t>
      </w:r>
      <w:proofErr w:type="spellStart"/>
      <w:r w:rsidR="001B7C22">
        <w:rPr>
          <w:rFonts w:cs="Times New Roman"/>
        </w:rPr>
        <w:t>ukuran</w:t>
      </w:r>
      <w:proofErr w:type="spellEnd"/>
      <w:r w:rsidR="001B7C22">
        <w:rPr>
          <w:rFonts w:cs="Times New Roman"/>
        </w:rPr>
        <w:t xml:space="preserve"> </w:t>
      </w:r>
      <w:r w:rsidR="001B7C22">
        <w:rPr>
          <w:rFonts w:cs="Times New Roman"/>
          <w:i/>
          <w:iCs/>
        </w:rPr>
        <w:t xml:space="preserve">buffer </w:t>
      </w:r>
      <w:proofErr w:type="spellStart"/>
      <w:r w:rsidR="001B7C22">
        <w:rPr>
          <w:rFonts w:cs="Times New Roman"/>
        </w:rPr>
        <w:t>sebesar</w:t>
      </w:r>
      <w:proofErr w:type="spellEnd"/>
      <w:r w:rsidR="001B7C22">
        <w:rPr>
          <w:rFonts w:cs="Times New Roman"/>
        </w:rPr>
        <w:t xml:space="preserve"> 50, </w:t>
      </w:r>
      <w:r w:rsidR="003D384F">
        <w:rPr>
          <w:rFonts w:cs="Times New Roman"/>
        </w:rPr>
        <w:t xml:space="preserve">dan </w:t>
      </w:r>
      <w:r w:rsidR="008F50D0">
        <w:rPr>
          <w:rFonts w:eastAsia="Calibri" w:cs="Times New Roman"/>
          <w:lang w:val="de-DE"/>
        </w:rPr>
        <w:t>γ</w:t>
      </w:r>
      <w:r w:rsidR="008F50D0">
        <w:rPr>
          <w:rFonts w:cs="Times New Roman"/>
        </w:rPr>
        <w:t xml:space="preserve"> </w:t>
      </w:r>
      <w:proofErr w:type="spellStart"/>
      <w:r w:rsidR="003D384F">
        <w:rPr>
          <w:rFonts w:cs="Times New Roman"/>
        </w:rPr>
        <w:t>sebesar</w:t>
      </w:r>
      <w:proofErr w:type="spellEnd"/>
      <w:r w:rsidR="003D384F">
        <w:rPr>
          <w:rFonts w:cs="Times New Roman"/>
        </w:rPr>
        <w:t xml:space="preserve"> </w:t>
      </w:r>
      <w:r w:rsidR="0007795F">
        <w:rPr>
          <w:rFonts w:cs="Times New Roman"/>
        </w:rPr>
        <w:t>5x10</w:t>
      </w:r>
      <w:r w:rsidR="0007795F">
        <w:rPr>
          <w:rFonts w:cs="Times New Roman"/>
          <w:vertAlign w:val="superscript"/>
        </w:rPr>
        <w:t>5</w:t>
      </w:r>
      <w:r w:rsidR="003D384F">
        <w:rPr>
          <w:rFonts w:cs="Times New Roman"/>
        </w:rPr>
        <w:t xml:space="preserve">. </w:t>
      </w:r>
      <w:proofErr w:type="spellStart"/>
      <w:r w:rsidR="006A5382">
        <w:rPr>
          <w:rFonts w:cs="Times New Roman"/>
        </w:rPr>
        <w:t>Dihasilkan</w:t>
      </w:r>
      <w:proofErr w:type="spellEnd"/>
      <w:r w:rsidR="006A5382">
        <w:rPr>
          <w:rFonts w:cs="Times New Roman"/>
        </w:rPr>
        <w:t xml:space="preserve"> </w:t>
      </w:r>
      <w:proofErr w:type="spellStart"/>
      <w:r w:rsidR="006A5382">
        <w:rPr>
          <w:rFonts w:cs="Times New Roman"/>
        </w:rPr>
        <w:t>akurasi</w:t>
      </w:r>
      <w:proofErr w:type="spellEnd"/>
      <w:r w:rsidR="006A5382">
        <w:rPr>
          <w:rFonts w:cs="Times New Roman"/>
        </w:rPr>
        <w:t xml:space="preserve"> </w:t>
      </w:r>
      <w:proofErr w:type="spellStart"/>
      <w:r w:rsidR="006A5382">
        <w:rPr>
          <w:rFonts w:cs="Times New Roman"/>
        </w:rPr>
        <w:t>sebesar</w:t>
      </w:r>
      <w:proofErr w:type="spellEnd"/>
      <w:r w:rsidR="006A5382">
        <w:rPr>
          <w:rFonts w:cs="Times New Roman"/>
        </w:rPr>
        <w:t xml:space="preserve"> </w:t>
      </w:r>
      <w:r w:rsidR="001B7C22">
        <w:rPr>
          <w:rFonts w:cs="Times New Roman"/>
        </w:rPr>
        <w:t>7</w:t>
      </w:r>
      <w:r w:rsidR="00DE2F99">
        <w:rPr>
          <w:rFonts w:cs="Times New Roman"/>
        </w:rPr>
        <w:t>1</w:t>
      </w:r>
      <w:r w:rsidR="001B7C22">
        <w:rPr>
          <w:rFonts w:cs="Times New Roman"/>
        </w:rPr>
        <w:t>,</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r w:rsidR="001B7C22">
        <w:rPr>
          <w:rFonts w:cs="Times New Roman"/>
          <w:i/>
          <w:iCs/>
        </w:rPr>
        <w:t xml:space="preserve">training </w:t>
      </w:r>
      <w:r w:rsidR="001B7C22">
        <w:rPr>
          <w:rFonts w:cs="Times New Roman"/>
        </w:rPr>
        <w:t xml:space="preserve">dan </w:t>
      </w:r>
      <w:r w:rsidR="00DE2F99">
        <w:rPr>
          <w:rFonts w:cs="Times New Roman"/>
        </w:rPr>
        <w:t>79</w:t>
      </w:r>
      <w:r w:rsidR="003D384F">
        <w:rPr>
          <w:rFonts w:cs="Times New Roman"/>
        </w:rPr>
        <w:t>,0</w:t>
      </w:r>
      <w:r w:rsidR="00DE2F99">
        <w:rPr>
          <w:rFonts w:cs="Times New Roman"/>
        </w:rPr>
        <w:t>2</w:t>
      </w:r>
      <w:r w:rsidR="001B7C22">
        <w:rPr>
          <w:rFonts w:cs="Times New Roman"/>
        </w:rPr>
        <w:t xml:space="preserve">% </w:t>
      </w:r>
      <w:proofErr w:type="spellStart"/>
      <w:r w:rsidR="001B7C22">
        <w:rPr>
          <w:rFonts w:cs="Times New Roman"/>
        </w:rPr>
        <w:t>untuk</w:t>
      </w:r>
      <w:proofErr w:type="spellEnd"/>
      <w:r w:rsidR="001B7C22">
        <w:rPr>
          <w:rFonts w:cs="Times New Roman"/>
        </w:rPr>
        <w:t xml:space="preserve"> data </w:t>
      </w:r>
      <w:proofErr w:type="spellStart"/>
      <w:r w:rsidR="001B7C22">
        <w:rPr>
          <w:rFonts w:cs="Times New Roman"/>
        </w:rPr>
        <w:t>validasi</w:t>
      </w:r>
      <w:proofErr w:type="spellEnd"/>
      <w:r w:rsidR="001B7C22">
        <w:rPr>
          <w:rFonts w:cs="Times New Roman"/>
        </w:rPr>
        <w:t>.</w:t>
      </w:r>
      <w:r w:rsidR="00F57AA2">
        <w:rPr>
          <w:rFonts w:cs="Times New Roman"/>
        </w:rPr>
        <w:t xml:space="preserve"> </w:t>
      </w:r>
      <w:r w:rsidR="00F63994">
        <w:rPr>
          <w:rFonts w:cs="Times New Roman"/>
        </w:rPr>
        <w:t xml:space="preserve">Pada </w:t>
      </w:r>
      <w:proofErr w:type="spellStart"/>
      <w:r w:rsidR="00F63994">
        <w:rPr>
          <w:rFonts w:cs="Times New Roman"/>
        </w:rPr>
        <w:t>penelitian</w:t>
      </w:r>
      <w:proofErr w:type="spellEnd"/>
      <w:r w:rsidR="00F63994">
        <w:rPr>
          <w:rFonts w:cs="Times New Roman"/>
        </w:rPr>
        <w:t xml:space="preserve"> </w:t>
      </w:r>
      <w:proofErr w:type="spellStart"/>
      <w:r w:rsidR="00F63994">
        <w:rPr>
          <w:rFonts w:cs="Times New Roman"/>
        </w:rPr>
        <w:t>ini</w:t>
      </w:r>
      <w:proofErr w:type="spellEnd"/>
      <w:r w:rsidR="00F63994">
        <w:rPr>
          <w:rFonts w:cs="Times New Roman"/>
        </w:rPr>
        <w:t xml:space="preserve">, </w:t>
      </w:r>
      <w:proofErr w:type="spellStart"/>
      <w:r w:rsidR="00F63994">
        <w:rPr>
          <w:rFonts w:cs="Times New Roman"/>
        </w:rPr>
        <w:t>penyetelan</w:t>
      </w:r>
      <w:proofErr w:type="spellEnd"/>
      <w:r w:rsidR="00DE2F99">
        <w:rPr>
          <w:rFonts w:cs="Times New Roman"/>
        </w:rPr>
        <w:t xml:space="preserve"> </w:t>
      </w:r>
      <w:proofErr w:type="spellStart"/>
      <w:r w:rsidR="00DE2F99">
        <w:rPr>
          <w:rFonts w:cs="Times New Roman"/>
        </w:rPr>
        <w:t>terhadap</w:t>
      </w:r>
      <w:proofErr w:type="spellEnd"/>
      <w:r w:rsidR="00DE2F99">
        <w:rPr>
          <w:rFonts w:cs="Times New Roman"/>
        </w:rPr>
        <w:t xml:space="preserve"> data </w:t>
      </w:r>
      <w:proofErr w:type="spellStart"/>
      <w:r w:rsidR="00DE2F99">
        <w:rPr>
          <w:rFonts w:cs="Times New Roman"/>
        </w:rPr>
        <w:t>validasi</w:t>
      </w:r>
      <w:proofErr w:type="spellEnd"/>
      <w:r w:rsidR="00F63994">
        <w:rPr>
          <w:rFonts w:cs="Times New Roman"/>
        </w:rPr>
        <w:t xml:space="preserve"> </w:t>
      </w:r>
      <w:proofErr w:type="spellStart"/>
      <w:r w:rsidR="00F63994">
        <w:rPr>
          <w:rFonts w:cs="Times New Roman"/>
        </w:rPr>
        <w:t>dilakukan</w:t>
      </w:r>
      <w:proofErr w:type="spellEnd"/>
      <w:r w:rsidR="00F63994">
        <w:rPr>
          <w:rFonts w:cs="Times New Roman"/>
        </w:rPr>
        <w:t xml:space="preserve"> pada parameter </w:t>
      </w:r>
      <w:proofErr w:type="spellStart"/>
      <w:r w:rsidR="00F63994">
        <w:rPr>
          <w:rFonts w:cs="Times New Roman"/>
        </w:rPr>
        <w:t>ukuran</w:t>
      </w:r>
      <w:proofErr w:type="spellEnd"/>
      <w:r w:rsidR="00F63994">
        <w:rPr>
          <w:rFonts w:cs="Times New Roman"/>
        </w:rPr>
        <w:t xml:space="preserve"> data </w:t>
      </w:r>
      <w:proofErr w:type="spellStart"/>
      <w:r w:rsidR="00F63994">
        <w:rPr>
          <w:rFonts w:cs="Times New Roman"/>
        </w:rPr>
        <w:t>referensi</w:t>
      </w:r>
      <w:proofErr w:type="spellEnd"/>
      <w:r w:rsidR="00F63994">
        <w:rPr>
          <w:rFonts w:cs="Times New Roman"/>
        </w:rPr>
        <w:t xml:space="preserve"> dan </w:t>
      </w:r>
      <w:r w:rsidR="008F50D0">
        <w:rPr>
          <w:rFonts w:eastAsia="Calibri" w:cs="Times New Roman"/>
          <w:lang w:val="de-DE"/>
        </w:rPr>
        <w:t>γ</w:t>
      </w:r>
      <w:r w:rsidR="00DE2F99">
        <w:rPr>
          <w:rFonts w:cs="Times New Roman"/>
        </w:rPr>
        <w:t xml:space="preserve">, </w:t>
      </w:r>
      <w:proofErr w:type="spellStart"/>
      <w:r w:rsidR="00DE2F99">
        <w:rPr>
          <w:rFonts w:cs="Times New Roman"/>
        </w:rPr>
        <w:t>namun</w:t>
      </w:r>
      <w:proofErr w:type="spellEnd"/>
      <w:r w:rsidR="00DE2F99">
        <w:rPr>
          <w:rFonts w:cs="Times New Roman"/>
        </w:rPr>
        <w:t xml:space="preserve"> </w:t>
      </w:r>
      <w:proofErr w:type="spellStart"/>
      <w:r w:rsidR="00DE2F99">
        <w:rPr>
          <w:rFonts w:cs="Times New Roman"/>
        </w:rPr>
        <w:t>akurasi</w:t>
      </w:r>
      <w:proofErr w:type="spellEnd"/>
      <w:r w:rsidR="00DE2F99">
        <w:rPr>
          <w:rFonts w:cs="Times New Roman"/>
        </w:rPr>
        <w:t xml:space="preserve"> yang paling </w:t>
      </w:r>
      <w:proofErr w:type="spellStart"/>
      <w:r w:rsidR="00DE2F99">
        <w:rPr>
          <w:rFonts w:cs="Times New Roman"/>
        </w:rPr>
        <w:t>baik</w:t>
      </w:r>
      <w:proofErr w:type="spellEnd"/>
      <w:r w:rsidR="00DE2F99">
        <w:rPr>
          <w:rFonts w:cs="Times New Roman"/>
        </w:rPr>
        <w:t xml:space="preserve"> </w:t>
      </w:r>
      <w:proofErr w:type="spellStart"/>
      <w:r w:rsidR="00DE2F99">
        <w:rPr>
          <w:rFonts w:cs="Times New Roman"/>
        </w:rPr>
        <w:t>tetap</w:t>
      </w:r>
      <w:proofErr w:type="spellEnd"/>
      <w:r w:rsidR="00DE2F99">
        <w:rPr>
          <w:rFonts w:cs="Times New Roman"/>
        </w:rPr>
        <w:t xml:space="preserve"> </w:t>
      </w:r>
      <w:proofErr w:type="spellStart"/>
      <w:r w:rsidR="00DE2F99">
        <w:rPr>
          <w:rFonts w:cs="Times New Roman"/>
        </w:rPr>
        <w:t>diraih</w:t>
      </w:r>
      <w:proofErr w:type="spellEnd"/>
      <w:r w:rsidR="00DE2F99">
        <w:rPr>
          <w:rFonts w:cs="Times New Roman"/>
        </w:rPr>
        <w:t xml:space="preserve"> </w:t>
      </w:r>
      <w:proofErr w:type="spellStart"/>
      <w:r w:rsidR="00DE2F99">
        <w:rPr>
          <w:rFonts w:cs="Times New Roman"/>
        </w:rPr>
        <w:t>dengan</w:t>
      </w:r>
      <w:proofErr w:type="spellEnd"/>
      <w:r w:rsidR="00DE2F99">
        <w:rPr>
          <w:rFonts w:cs="Times New Roman"/>
        </w:rPr>
        <w:t xml:space="preserve"> </w:t>
      </w:r>
      <w:proofErr w:type="spellStart"/>
      <w:r w:rsidR="00DE2F99">
        <w:rPr>
          <w:rFonts w:cs="Times New Roman"/>
        </w:rPr>
        <w:t>menggunakan</w:t>
      </w:r>
      <w:proofErr w:type="spellEnd"/>
      <w:r w:rsidR="00DE2F99">
        <w:rPr>
          <w:rFonts w:cs="Times New Roman"/>
        </w:rPr>
        <w:t xml:space="preserve"> parameter </w:t>
      </w:r>
      <w:r w:rsidR="00DE2F99">
        <w:rPr>
          <w:rFonts w:cs="Times New Roman"/>
          <w:i/>
          <w:iCs/>
        </w:rPr>
        <w:t>default</w:t>
      </w:r>
      <w:r w:rsidR="00DE2F99">
        <w:rPr>
          <w:rFonts w:cs="Times New Roman"/>
        </w:rPr>
        <w:t>.</w:t>
      </w:r>
      <w:r w:rsidR="003D384F">
        <w:rPr>
          <w:rFonts w:cs="Times New Roman"/>
        </w:rPr>
        <w:t xml:space="preserve"> </w:t>
      </w:r>
    </w:p>
    <w:p w14:paraId="03DD34DE" w14:textId="348BE374" w:rsidR="00AE3406" w:rsidRPr="00944E0B" w:rsidRDefault="00363AA7">
      <w:pPr>
        <w:spacing w:line="240" w:lineRule="auto"/>
        <w:rPr>
          <w:rFonts w:cs="Times New Roman"/>
        </w:rPr>
      </w:pPr>
      <w:r w:rsidRPr="00944E0B">
        <w:rPr>
          <w:rFonts w:cs="Times New Roman"/>
          <w:b/>
          <w:i/>
        </w:rPr>
        <w:t xml:space="preserve">Kata </w:t>
      </w:r>
      <w:proofErr w:type="spellStart"/>
      <w:r w:rsidRPr="00944E0B">
        <w:rPr>
          <w:rFonts w:cs="Times New Roman"/>
          <w:b/>
          <w:i/>
        </w:rPr>
        <w:t>kunci</w:t>
      </w:r>
      <w:proofErr w:type="spellEnd"/>
      <w:r w:rsidRPr="00944E0B">
        <w:rPr>
          <w:rFonts w:cs="Times New Roman"/>
        </w:rPr>
        <w:t xml:space="preserve">: </w:t>
      </w:r>
      <w:bookmarkStart w:id="9" w:name="_Hlk490571614"/>
      <w:proofErr w:type="spellStart"/>
      <w:r w:rsidRPr="00944E0B">
        <w:rPr>
          <w:rFonts w:cs="Times New Roman"/>
        </w:rPr>
        <w:t>deteksi</w:t>
      </w:r>
      <w:proofErr w:type="spellEnd"/>
      <w:r w:rsidRPr="00944E0B">
        <w:rPr>
          <w:rFonts w:cs="Times New Roman"/>
        </w:rPr>
        <w:t xml:space="preserve"> </w:t>
      </w:r>
      <w:proofErr w:type="spellStart"/>
      <w:r w:rsidRPr="00944E0B">
        <w:rPr>
          <w:rFonts w:cs="Times New Roman"/>
        </w:rPr>
        <w:t>kesalahan</w:t>
      </w:r>
      <w:proofErr w:type="spellEnd"/>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9"/>
      <w:r w:rsidR="00F94BC3" w:rsidRPr="007337FC">
        <w:rPr>
          <w:rFonts w:cs="Times New Roman"/>
          <w:i/>
          <w:iCs/>
        </w:rPr>
        <w:t>on-the-fly learning</w:t>
      </w:r>
    </w:p>
    <w:p w14:paraId="5841D54E" w14:textId="77777777" w:rsidR="00AE3406" w:rsidRPr="00944E0B" w:rsidRDefault="00AE3406">
      <w:pPr>
        <w:spacing w:line="240" w:lineRule="auto"/>
        <w:rPr>
          <w:rFonts w:cs="Times New Roman"/>
        </w:rPr>
      </w:pPr>
    </w:p>
    <w:p w14:paraId="70A0F510" w14:textId="19CA53AA" w:rsidR="00AE3406" w:rsidRPr="00944E0B" w:rsidRDefault="00363AA7">
      <w:pPr>
        <w:spacing w:line="240" w:lineRule="auto"/>
        <w:rPr>
          <w:rFonts w:cs="Times New Roman"/>
        </w:rPr>
      </w:pPr>
      <w:proofErr w:type="spellStart"/>
      <w:r w:rsidRPr="00944E0B">
        <w:rPr>
          <w:rFonts w:cs="Times New Roman"/>
        </w:rPr>
        <w:t>Pembimbing</w:t>
      </w:r>
      <w:proofErr w:type="spellEnd"/>
      <w:r w:rsidRPr="00944E0B">
        <w:rPr>
          <w:rFonts w:cs="Times New Roman"/>
        </w:rPr>
        <w:t xml:space="preserve"> Utama </w:t>
      </w:r>
      <w:r w:rsidRPr="00944E0B">
        <w:rPr>
          <w:rFonts w:cs="Times New Roman"/>
        </w:rPr>
        <w:tab/>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0BBB327A" w14:textId="461FD9F4" w:rsidR="00F94BC3" w:rsidRPr="00944E0B" w:rsidRDefault="00363AA7" w:rsidP="00F94BC3">
      <w:pPr>
        <w:spacing w:line="360" w:lineRule="auto"/>
        <w:rPr>
          <w:rFonts w:cs="Times New Roman"/>
        </w:rPr>
      </w:pPr>
      <w:proofErr w:type="spellStart"/>
      <w:r w:rsidRPr="00944E0B">
        <w:rPr>
          <w:rFonts w:cs="Times New Roman"/>
        </w:rPr>
        <w:t>Pembimbing</w:t>
      </w:r>
      <w:proofErr w:type="spellEnd"/>
      <w:r w:rsidRPr="00944E0B">
        <w:rPr>
          <w:rFonts w:cs="Times New Roman"/>
        </w:rPr>
        <w:t xml:space="preserve"> </w:t>
      </w:r>
      <w:proofErr w:type="spellStart"/>
      <w:r w:rsidRPr="00944E0B">
        <w:rPr>
          <w:rFonts w:cs="Times New Roman"/>
        </w:rPr>
        <w:t>Pendamping</w:t>
      </w:r>
      <w:proofErr w:type="spellEnd"/>
      <w:r w:rsidRPr="00944E0B">
        <w:rPr>
          <w:rFonts w:cs="Times New Roman"/>
        </w:rPr>
        <w:t xml:space="preserve"> </w:t>
      </w:r>
      <w:r w:rsidRPr="00944E0B">
        <w:rPr>
          <w:rFonts w:cs="Times New Roman"/>
        </w:rPr>
        <w:tab/>
        <w:t>:</w:t>
      </w:r>
      <w:r w:rsidR="00F94BC3" w:rsidRPr="00F94BC3">
        <w:rPr>
          <w:rFonts w:cs="Times New Roman"/>
        </w:rPr>
        <w:t xml:space="preserve"> </w:t>
      </w:r>
      <w:proofErr w:type="spellStart"/>
      <w:r w:rsidR="00F94BC3">
        <w:rPr>
          <w:rFonts w:cs="Times New Roman"/>
        </w:rPr>
        <w:t>Nopriadi</w:t>
      </w:r>
      <w:proofErr w:type="spellEnd"/>
      <w:r w:rsidR="00F94BC3">
        <w:rPr>
          <w:rFonts w:cs="Times New Roman"/>
        </w:rPr>
        <w:t>,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D384F">
      <w:pPr>
        <w:pStyle w:val="Heading1"/>
        <w:numPr>
          <w:ilvl w:val="0"/>
          <w:numId w:val="10"/>
        </w:numPr>
        <w:rPr>
          <w:rFonts w:cs="Times New Roman"/>
          <w:color w:val="FFFFFF" w:themeColor="background1"/>
          <w:sz w:val="12"/>
        </w:rPr>
      </w:pPr>
      <w:bookmarkStart w:id="10" w:name="_Toc57984701"/>
      <w:r w:rsidRPr="00EE2A49">
        <w:rPr>
          <w:rFonts w:cs="Times New Roman"/>
          <w:color w:val="FFFFFF" w:themeColor="background1"/>
          <w:szCs w:val="24"/>
        </w:rPr>
        <w:lastRenderedPageBreak/>
        <w:t>ABSTRACT</w:t>
      </w:r>
      <w:bookmarkEnd w:id="10"/>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proofErr w:type="gramStart"/>
      <w:r w:rsidR="001815ED">
        <w:rPr>
          <w:rFonts w:cs="Times New Roman"/>
          <w:b/>
        </w:rPr>
        <w:t>On</w:t>
      </w:r>
      <w:proofErr w:type="gramEnd"/>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7777777" w:rsidR="00AE3406" w:rsidRPr="00760866" w:rsidRDefault="00363AA7">
      <w:pPr>
        <w:spacing w:line="240" w:lineRule="auto"/>
        <w:jc w:val="center"/>
        <w:rPr>
          <w:rFonts w:cs="Times New Roman"/>
          <w:color w:val="C00000"/>
        </w:rPr>
      </w:pPr>
      <w:r w:rsidRPr="00760866">
        <w:rPr>
          <w:rFonts w:cs="Times New Roman"/>
          <w:color w:val="C00000"/>
        </w:rPr>
        <w:t xml:space="preserve">Submitted to the </w:t>
      </w:r>
      <w:proofErr w:type="spellStart"/>
      <w:r w:rsidRPr="00760866">
        <w:rPr>
          <w:rFonts w:cs="Times New Roman"/>
          <w:color w:val="C00000"/>
        </w:rPr>
        <w:t>Departement</w:t>
      </w:r>
      <w:proofErr w:type="spellEnd"/>
      <w:r w:rsidRPr="00760866">
        <w:rPr>
          <w:rFonts w:cs="Times New Roman"/>
          <w:color w:val="C00000"/>
        </w:rPr>
        <w:t xml:space="preserve"> of Nuclear Engineering and Engineering Physics Faculty of Engineering Universitas Gadjah </w:t>
      </w:r>
      <w:proofErr w:type="spellStart"/>
      <w:r w:rsidRPr="00760866">
        <w:rPr>
          <w:rFonts w:cs="Times New Roman"/>
          <w:color w:val="C00000"/>
        </w:rPr>
        <w:t>Mada</w:t>
      </w:r>
      <w:proofErr w:type="spellEnd"/>
      <w:r w:rsidRPr="00760866">
        <w:rPr>
          <w:rFonts w:cs="Times New Roman"/>
          <w:color w:val="C00000"/>
        </w:rPr>
        <w:t xml:space="preserve">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Nuclear Engineering</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36EB7872" w14:textId="37FAA6BB" w:rsidR="006B16E8" w:rsidRDefault="00363AA7" w:rsidP="001F25AD">
      <w:pPr>
        <w:spacing w:after="0" w:line="240" w:lineRule="auto"/>
        <w:rPr>
          <w:rFonts w:cs="Times New Roman"/>
        </w:rPr>
      </w:pPr>
      <w:r w:rsidRPr="00944E0B">
        <w:rPr>
          <w:rFonts w:cs="Times New Roman"/>
        </w:rPr>
        <w:tab/>
      </w:r>
      <w:bookmarkStart w:id="11" w:name="_Hlk490571188"/>
      <w:r w:rsidR="006B16E8">
        <w:rPr>
          <w:rFonts w:cs="Times New Roman"/>
        </w:rPr>
        <w:t>Common strategy of data-driven fault detection on chemical plants is to train the model using collected process data under normal and</w:t>
      </w:r>
      <w:r w:rsidR="006B16E8">
        <w:rPr>
          <w:rFonts w:cs="Times New Roman"/>
          <w:i/>
          <w:iCs/>
        </w:rPr>
        <w:t xml:space="preserve"> </w:t>
      </w:r>
      <w:r w:rsidR="006B16E8">
        <w:rPr>
          <w:rFonts w:cs="Times New Roman"/>
        </w:rPr>
        <w:t xml:space="preserve">faulty conditions which were labeled </w:t>
      </w:r>
      <w:r w:rsidR="000467C9">
        <w:rPr>
          <w:rFonts w:cs="Times New Roman"/>
        </w:rPr>
        <w:t>acco</w:t>
      </w:r>
      <w:r w:rsidR="006B16E8">
        <w:rPr>
          <w:rFonts w:cs="Times New Roman"/>
        </w:rPr>
        <w:t>rdingly by expert</w:t>
      </w:r>
      <w:r w:rsidR="00D73DBE">
        <w:rPr>
          <w:rFonts w:cs="Times New Roman"/>
        </w:rPr>
        <w:t>s</w:t>
      </w:r>
      <w:r w:rsidR="006B16E8">
        <w:rPr>
          <w:rFonts w:cs="Times New Roman"/>
        </w:rPr>
        <w:t>. This research tries to design and evaluate the performance of a fault detection method u</w:t>
      </w:r>
      <w:r w:rsidR="006B16E8" w:rsidRPr="006B16E8">
        <w:rPr>
          <w:rFonts w:cs="Times New Roman"/>
        </w:rPr>
        <w:t xml:space="preserve">sing </w:t>
      </w:r>
      <w:r w:rsidR="006B16E8">
        <w:rPr>
          <w:rFonts w:cs="Times New Roman"/>
        </w:rPr>
        <w:t>o</w:t>
      </w:r>
      <w:r w:rsidR="006B16E8" w:rsidRPr="006B16E8">
        <w:rPr>
          <w:rFonts w:cs="Times New Roman"/>
        </w:rPr>
        <w:t>n-</w:t>
      </w:r>
      <w:r w:rsidR="006B16E8">
        <w:rPr>
          <w:rFonts w:cs="Times New Roman"/>
        </w:rPr>
        <w:t>t</w:t>
      </w:r>
      <w:r w:rsidR="006B16E8" w:rsidRPr="006B16E8">
        <w:rPr>
          <w:rFonts w:cs="Times New Roman"/>
        </w:rPr>
        <w:t>he-</w:t>
      </w:r>
      <w:r w:rsidR="006B16E8">
        <w:rPr>
          <w:rFonts w:cs="Times New Roman"/>
        </w:rPr>
        <w:t>f</w:t>
      </w:r>
      <w:r w:rsidR="006B16E8" w:rsidRPr="006B16E8">
        <w:rPr>
          <w:rFonts w:cs="Times New Roman"/>
        </w:rPr>
        <w:t>ly</w:t>
      </w:r>
      <w:r w:rsidR="006B16E8">
        <w:rPr>
          <w:rFonts w:cs="Times New Roman"/>
        </w:rPr>
        <w:t xml:space="preserve"> se</w:t>
      </w:r>
      <w:r w:rsidR="006B16E8" w:rsidRPr="006B16E8">
        <w:rPr>
          <w:rFonts w:cs="Times New Roman"/>
        </w:rPr>
        <w:t>mi-</w:t>
      </w:r>
      <w:r w:rsidR="006B16E8">
        <w:rPr>
          <w:rFonts w:cs="Times New Roman"/>
        </w:rPr>
        <w:t>s</w:t>
      </w:r>
      <w:r w:rsidR="006B16E8" w:rsidRPr="006B16E8">
        <w:rPr>
          <w:rFonts w:cs="Times New Roman"/>
        </w:rPr>
        <w:t xml:space="preserve">upervised </w:t>
      </w:r>
      <w:r w:rsidR="006B16E8">
        <w:rPr>
          <w:rFonts w:cs="Times New Roman"/>
        </w:rPr>
        <w:t>l</w:t>
      </w:r>
      <w:r w:rsidR="006B16E8" w:rsidRPr="006B16E8">
        <w:rPr>
          <w:rFonts w:cs="Times New Roman"/>
        </w:rPr>
        <w:t>earning</w:t>
      </w:r>
      <w:r w:rsidR="006B16E8">
        <w:rPr>
          <w:rFonts w:cs="Times New Roman"/>
        </w:rPr>
        <w:t>, so that the model training can be done while the plant operates, fit for a plant not having a large labeled process data.</w:t>
      </w:r>
    </w:p>
    <w:p w14:paraId="48ADE5D7" w14:textId="1EBAD21B" w:rsidR="004240BB" w:rsidRPr="00DE2F99" w:rsidRDefault="006B16E8" w:rsidP="001F25AD">
      <w:pPr>
        <w:spacing w:after="0" w:line="240" w:lineRule="auto"/>
        <w:rPr>
          <w:rFonts w:cs="Times New Roman"/>
        </w:rPr>
      </w:pPr>
      <w:r>
        <w:rPr>
          <w:rFonts w:cs="Times New Roman"/>
        </w:rPr>
        <w:tab/>
        <w:t xml:space="preserve">The designed method uses reference and buffer data, reference data are </w:t>
      </w:r>
      <w:r w:rsidR="00CF4AE9">
        <w:rPr>
          <w:rFonts w:cs="Times New Roman"/>
        </w:rPr>
        <w:t xml:space="preserve">first </w:t>
      </w:r>
      <w:r>
        <w:rPr>
          <w:rFonts w:cs="Times New Roman"/>
        </w:rPr>
        <w:t>samples</w:t>
      </w:r>
      <w:r w:rsidR="00CF4AE9">
        <w:rPr>
          <w:rFonts w:cs="Times New Roman"/>
        </w:rPr>
        <w:t xml:space="preserve"> with predetermined size, used for a reference of normal data to the method, whereas buffer data are samples collected after. Methods used are KFDA for </w:t>
      </w:r>
      <w:r w:rsidR="00CF4AE9">
        <w:rPr>
          <w:rFonts w:cs="Times New Roman"/>
          <w:i/>
          <w:iCs/>
        </w:rPr>
        <w:t>pre-processing</w:t>
      </w:r>
      <w:r w:rsidR="00CF4AE9">
        <w:rPr>
          <w:rFonts w:cs="Times New Roman"/>
        </w:rPr>
        <w:t xml:space="preserve">, </w:t>
      </w:r>
      <w:r w:rsidR="00CF4AE9">
        <w:rPr>
          <w:rFonts w:cs="Times New Roman"/>
          <w:i/>
          <w:iCs/>
        </w:rPr>
        <w:t xml:space="preserve">k-means </w:t>
      </w:r>
      <w:r w:rsidR="00CF4AE9">
        <w:rPr>
          <w:rFonts w:cs="Times New Roman"/>
        </w:rPr>
        <w:t xml:space="preserve">for </w:t>
      </w:r>
      <w:r w:rsidR="00CF4AE9">
        <w:rPr>
          <w:rFonts w:cs="Times New Roman"/>
          <w:i/>
          <w:iCs/>
        </w:rPr>
        <w:t>clustering</w:t>
      </w:r>
      <w:r w:rsidR="00CF4AE9">
        <w:rPr>
          <w:rFonts w:cs="Times New Roman"/>
        </w:rPr>
        <w:t xml:space="preserve">, and SVM for </w:t>
      </w:r>
      <w:r w:rsidR="00CF4AE9">
        <w:rPr>
          <w:rFonts w:cs="Times New Roman"/>
          <w:i/>
          <w:iCs/>
        </w:rPr>
        <w:t>classification</w:t>
      </w:r>
      <w:r w:rsidR="00CF4AE9">
        <w:rPr>
          <w:rFonts w:cs="Times New Roman"/>
        </w:rPr>
        <w:t xml:space="preserve">. From the training data used, values for parameters are chosen: 150 as reference size, 50 as buffer size, and </w:t>
      </w:r>
      <w:r w:rsidR="0007795F">
        <w:rPr>
          <w:rFonts w:cs="Times New Roman"/>
        </w:rPr>
        <w:t>5x10</w:t>
      </w:r>
      <w:r w:rsidR="0007795F">
        <w:rPr>
          <w:rFonts w:cs="Times New Roman"/>
          <w:vertAlign w:val="superscript"/>
        </w:rPr>
        <w:t>5</w:t>
      </w:r>
      <w:r w:rsidR="00CF4AE9">
        <w:rPr>
          <w:rFonts w:cs="Times New Roman"/>
        </w:rPr>
        <w:t xml:space="preserve"> for </w:t>
      </w:r>
      <w:r w:rsidR="008F50D0">
        <w:rPr>
          <w:rFonts w:eastAsia="Calibri" w:cs="Times New Roman"/>
          <w:lang w:val="de-DE"/>
        </w:rPr>
        <w:t>γ</w:t>
      </w:r>
      <w:r w:rsidR="00CF4AE9">
        <w:rPr>
          <w:rFonts w:cs="Times New Roman"/>
        </w:rPr>
        <w:t>. Accuracy of 7</w:t>
      </w:r>
      <w:r w:rsidR="00DE2F99">
        <w:rPr>
          <w:rFonts w:cs="Times New Roman"/>
        </w:rPr>
        <w:t>1</w:t>
      </w:r>
      <w:r w:rsidR="00CF4AE9">
        <w:rPr>
          <w:rFonts w:cs="Times New Roman"/>
        </w:rPr>
        <w:t>,</w:t>
      </w:r>
      <w:r w:rsidR="00DE2F99">
        <w:rPr>
          <w:rFonts w:cs="Times New Roman"/>
        </w:rPr>
        <w:t>2</w:t>
      </w:r>
      <w:r w:rsidR="00CF4AE9">
        <w:rPr>
          <w:rFonts w:cs="Times New Roman"/>
        </w:rPr>
        <w:t xml:space="preserve">% for training data and </w:t>
      </w:r>
      <w:r w:rsidR="00DE2F99">
        <w:rPr>
          <w:rFonts w:cs="Times New Roman"/>
        </w:rPr>
        <w:t>79</w:t>
      </w:r>
      <w:r w:rsidR="00CF4AE9">
        <w:rPr>
          <w:rFonts w:cs="Times New Roman"/>
        </w:rPr>
        <w:t>,0</w:t>
      </w:r>
      <w:r w:rsidR="00DE2F99">
        <w:rPr>
          <w:rFonts w:cs="Times New Roman"/>
        </w:rPr>
        <w:t>2</w:t>
      </w:r>
      <w:r w:rsidR="00CF4AE9">
        <w:rPr>
          <w:rFonts w:cs="Times New Roman"/>
        </w:rPr>
        <w:t xml:space="preserve">% for validation data are obtained using said parameter values. </w:t>
      </w:r>
      <w:r w:rsidR="004240BB">
        <w:rPr>
          <w:rFonts w:cs="Times New Roman"/>
        </w:rPr>
        <w:t xml:space="preserve">To yield optimum results, parameters should be tuned according to the data used. In this research, </w:t>
      </w:r>
      <w:r w:rsidR="00DE2F99">
        <w:rPr>
          <w:rFonts w:cs="Times New Roman"/>
        </w:rPr>
        <w:t xml:space="preserve">although </w:t>
      </w:r>
      <w:r w:rsidR="004240BB">
        <w:rPr>
          <w:rFonts w:cs="Times New Roman"/>
        </w:rPr>
        <w:t xml:space="preserve">reference size and </w:t>
      </w:r>
      <w:r w:rsidR="008F50D0">
        <w:rPr>
          <w:rFonts w:eastAsia="Calibri" w:cs="Times New Roman"/>
          <w:lang w:val="de-DE"/>
        </w:rPr>
        <w:t>γ</w:t>
      </w:r>
      <w:r w:rsidR="008F50D0">
        <w:rPr>
          <w:rFonts w:cs="Times New Roman"/>
        </w:rPr>
        <w:t xml:space="preserve"> </w:t>
      </w:r>
      <w:r w:rsidR="004240BB">
        <w:rPr>
          <w:rFonts w:cs="Times New Roman"/>
        </w:rPr>
        <w:t>are tuned</w:t>
      </w:r>
      <w:r w:rsidR="00DE2F99">
        <w:rPr>
          <w:rFonts w:cs="Times New Roman"/>
        </w:rPr>
        <w:t>, highest accuracy is obtained using default parameter values.</w:t>
      </w:r>
    </w:p>
    <w:bookmarkEnd w:id="11"/>
    <w:p w14:paraId="491A75AE" w14:textId="4C7C1407" w:rsidR="00AE3406" w:rsidRPr="00944E0B" w:rsidRDefault="00363AA7">
      <w:pPr>
        <w:spacing w:line="240" w:lineRule="auto"/>
        <w:rPr>
          <w:rFonts w:cs="Times New Roman"/>
        </w:rPr>
      </w:pPr>
      <w:r w:rsidRPr="00944E0B">
        <w:rPr>
          <w:rFonts w:cs="Times New Roman"/>
          <w:b/>
          <w:i/>
        </w:rPr>
        <w:t>Keywords</w:t>
      </w:r>
      <w:r w:rsidRPr="00944E0B">
        <w:rPr>
          <w:rFonts w:cs="Times New Roman"/>
        </w:rPr>
        <w:t xml:space="preserve">: </w:t>
      </w:r>
      <w:r w:rsidRPr="00944E0B">
        <w:rPr>
          <w:rFonts w:cs="Times New Roman"/>
          <w:i/>
          <w:iCs/>
        </w:rPr>
        <w:t>fault detection</w:t>
      </w:r>
      <w:r w:rsidRPr="00944E0B">
        <w:rPr>
          <w:rFonts w:cs="Times New Roman"/>
        </w:rPr>
        <w:t xml:space="preserve">,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00F94BC3" w:rsidRPr="00944E0B">
        <w:rPr>
          <w:rFonts w:cs="Times New Roman"/>
        </w:rPr>
        <w:t xml:space="preserve">, </w:t>
      </w:r>
      <w:r w:rsidR="00F94BC3">
        <w:rPr>
          <w:rFonts w:cs="Times New Roman"/>
        </w:rPr>
        <w:t>on-the-fly learning</w:t>
      </w:r>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 xml:space="preserve">Dr.-Ing. Awang Noor Indra </w:t>
      </w:r>
      <w:proofErr w:type="spellStart"/>
      <w:r w:rsidR="000A2BC7" w:rsidRPr="000A2BC7">
        <w:rPr>
          <w:rFonts w:cs="Times New Roman"/>
          <w:szCs w:val="24"/>
        </w:rPr>
        <w:t>Wardana</w:t>
      </w:r>
      <w:proofErr w:type="spellEnd"/>
      <w:r w:rsidR="000A2BC7" w:rsidRPr="000A2BC7">
        <w:rPr>
          <w:rFonts w:cs="Times New Roman"/>
          <w:szCs w:val="24"/>
        </w:rPr>
        <w:t>, S.T., M.T., M.Sc.</w:t>
      </w:r>
    </w:p>
    <w:p w14:paraId="13A81F83" w14:textId="5DA8CED3" w:rsidR="00AE3406" w:rsidRPr="00944E0B" w:rsidRDefault="00363AA7">
      <w:pPr>
        <w:spacing w:line="360" w:lineRule="auto"/>
        <w:rPr>
          <w:rFonts w:cs="Times New Roman"/>
        </w:rPr>
      </w:pPr>
      <w:r w:rsidRPr="00944E0B">
        <w:rPr>
          <w:rFonts w:cs="Times New Roman"/>
        </w:rPr>
        <w:t>Co-</w:t>
      </w:r>
      <w:proofErr w:type="spellStart"/>
      <w:r w:rsidRPr="00944E0B">
        <w:rPr>
          <w:rFonts w:cs="Times New Roman"/>
        </w:rPr>
        <w:t>supevisor</w:t>
      </w:r>
      <w:proofErr w:type="spellEnd"/>
      <w:r w:rsidRPr="00944E0B">
        <w:rPr>
          <w:rFonts w:cs="Times New Roman"/>
        </w:rPr>
        <w:tab/>
        <w:t xml:space="preserve">: </w:t>
      </w:r>
      <w:proofErr w:type="spellStart"/>
      <w:r w:rsidR="004B44BD">
        <w:rPr>
          <w:rFonts w:cs="Times New Roman"/>
        </w:rPr>
        <w:t>Nopriadi</w:t>
      </w:r>
      <w:proofErr w:type="spellEnd"/>
      <w:r w:rsidR="004B44BD">
        <w:rPr>
          <w:rFonts w:cs="Times New Roman"/>
        </w:rPr>
        <w:t>,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27"/>
          <w:footerReference w:type="default" r:id="rId28"/>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2" w:name="_Toc57984702"/>
      <w:r w:rsidRPr="00944E0B">
        <w:rPr>
          <w:rFonts w:cs="Times New Roman"/>
        </w:rPr>
        <w:t>PENDAHULUAN</w:t>
      </w:r>
      <w:bookmarkEnd w:id="12"/>
    </w:p>
    <w:p w14:paraId="73E67147" w14:textId="77777777" w:rsidR="00AE3406" w:rsidRPr="00944E0B" w:rsidRDefault="00AE3406">
      <w:pPr>
        <w:spacing w:after="0" w:line="360" w:lineRule="auto"/>
        <w:rPr>
          <w:rFonts w:cs="Times New Roman"/>
        </w:rPr>
      </w:pPr>
    </w:p>
    <w:p w14:paraId="6A94A95A" w14:textId="77777777" w:rsidR="00AE3406" w:rsidRPr="00944E0B" w:rsidRDefault="00363AA7">
      <w:pPr>
        <w:pStyle w:val="Heading2"/>
        <w:spacing w:line="360" w:lineRule="auto"/>
        <w:rPr>
          <w:rFonts w:cs="Times New Roman"/>
        </w:rPr>
      </w:pPr>
      <w:bookmarkStart w:id="13" w:name="_Toc57984703"/>
      <w:proofErr w:type="spellStart"/>
      <w:r w:rsidRPr="00944E0B">
        <w:rPr>
          <w:rFonts w:cs="Times New Roman"/>
        </w:rPr>
        <w:t>Latar</w:t>
      </w:r>
      <w:proofErr w:type="spellEnd"/>
      <w:r w:rsidRPr="00944E0B">
        <w:rPr>
          <w:rFonts w:cs="Times New Roman"/>
        </w:rPr>
        <w:t xml:space="preserve"> </w:t>
      </w:r>
      <w:proofErr w:type="spellStart"/>
      <w:r w:rsidRPr="00944E0B">
        <w:rPr>
          <w:rFonts w:cs="Times New Roman"/>
        </w:rPr>
        <w:t>Belakang</w:t>
      </w:r>
      <w:bookmarkEnd w:id="13"/>
      <w:proofErr w:type="spellEnd"/>
    </w:p>
    <w:p w14:paraId="6431C593" w14:textId="4022C567" w:rsidR="00AE3406" w:rsidRPr="00944E0B" w:rsidRDefault="00363AA7">
      <w:pPr>
        <w:spacing w:after="0" w:line="360" w:lineRule="auto"/>
        <w:rPr>
          <w:rFonts w:cs="Times New Roman"/>
          <w:szCs w:val="24"/>
          <w:lang w:val="en-GB"/>
        </w:rPr>
      </w:pPr>
      <w:r w:rsidRPr="00944E0B">
        <w:rPr>
          <w:rFonts w:cs="Times New Roman"/>
          <w:szCs w:val="24"/>
        </w:rPr>
        <w:tab/>
      </w:r>
      <w:r w:rsidRPr="00944E0B">
        <w:rPr>
          <w:rFonts w:cs="Times New Roman"/>
          <w:szCs w:val="24"/>
          <w:lang w:val="en-GB"/>
        </w:rPr>
        <w:t xml:space="preserve">Pada </w:t>
      </w:r>
      <w:proofErr w:type="spellStart"/>
      <w:r w:rsidRPr="00944E0B">
        <w:rPr>
          <w:rFonts w:cs="Times New Roman"/>
          <w:szCs w:val="24"/>
          <w:lang w:val="en-GB"/>
        </w:rPr>
        <w:t>pabrik</w:t>
      </w:r>
      <w:proofErr w:type="spellEnd"/>
      <w:r w:rsidRPr="00944E0B">
        <w:rPr>
          <w:rFonts w:cs="Times New Roman"/>
          <w:szCs w:val="24"/>
          <w:lang w:val="en-GB"/>
        </w:rPr>
        <w:t xml:space="preserve"> yang modern, </w:t>
      </w:r>
      <w:proofErr w:type="spellStart"/>
      <w:r w:rsidRPr="00944E0B">
        <w:rPr>
          <w:rFonts w:cs="Times New Roman"/>
          <w:szCs w:val="24"/>
          <w:lang w:val="en-GB"/>
        </w:rPr>
        <w:t>terjadi</w:t>
      </w:r>
      <w:proofErr w:type="spellEnd"/>
      <w:r w:rsidRPr="00944E0B">
        <w:rPr>
          <w:rFonts w:cs="Times New Roman"/>
          <w:szCs w:val="24"/>
          <w:lang w:val="en-GB"/>
        </w:rPr>
        <w:t xml:space="preserve"> </w:t>
      </w:r>
      <w:proofErr w:type="spellStart"/>
      <w:r w:rsidRPr="00944E0B">
        <w:rPr>
          <w:rFonts w:cs="Times New Roman"/>
          <w:szCs w:val="24"/>
          <w:lang w:val="en-GB"/>
        </w:rPr>
        <w:t>berbagai</w:t>
      </w:r>
      <w:proofErr w:type="spellEnd"/>
      <w:r w:rsidRPr="00944E0B">
        <w:rPr>
          <w:rFonts w:cs="Times New Roman"/>
          <w:szCs w:val="24"/>
          <w:lang w:val="en-GB"/>
        </w:rPr>
        <w:t xml:space="preserve"> proses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barang</w:t>
      </w:r>
      <w:proofErr w:type="spellEnd"/>
      <w:r w:rsidRPr="00944E0B">
        <w:rPr>
          <w:rFonts w:cs="Times New Roman"/>
          <w:szCs w:val="24"/>
          <w:lang w:val="en-GB"/>
        </w:rPr>
        <w:t xml:space="preserve"> </w:t>
      </w:r>
      <w:proofErr w:type="spellStart"/>
      <w:r w:rsidRPr="00944E0B">
        <w:rPr>
          <w:rFonts w:cs="Times New Roman"/>
          <w:szCs w:val="24"/>
          <w:lang w:val="en-GB"/>
        </w:rPr>
        <w:t>jadi</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bantuan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kumpulan</w:t>
      </w:r>
      <w:proofErr w:type="spellEnd"/>
      <w:r w:rsidRPr="00944E0B">
        <w:rPr>
          <w:rFonts w:cs="Times New Roman"/>
          <w:szCs w:val="24"/>
          <w:lang w:val="en-GB"/>
        </w:rPr>
        <w:t xml:space="preserve"> sensor dan </w:t>
      </w:r>
      <w:proofErr w:type="spellStart"/>
      <w:r w:rsidRPr="00944E0B">
        <w:rPr>
          <w:rFonts w:cs="Times New Roman"/>
          <w:szCs w:val="24"/>
          <w:lang w:val="en-GB"/>
        </w:rPr>
        <w:t>aktuator</w:t>
      </w:r>
      <w:proofErr w:type="spellEnd"/>
      <w:r w:rsidRPr="00944E0B">
        <w:rPr>
          <w:rFonts w:cs="Times New Roman"/>
          <w:szCs w:val="24"/>
          <w:lang w:val="en-GB"/>
        </w:rPr>
        <w:t xml:space="preserve">. Sensor, </w:t>
      </w:r>
      <w:proofErr w:type="spellStart"/>
      <w:r w:rsidRPr="00944E0B">
        <w:rPr>
          <w:rFonts w:cs="Times New Roman"/>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aktuator</w:t>
      </w:r>
      <w:proofErr w:type="spellEnd"/>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sama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menghasilkan</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dan </w:t>
      </w:r>
      <w:proofErr w:type="spellStart"/>
      <w:r w:rsidRPr="00944E0B">
        <w:rPr>
          <w:rFonts w:cs="Times New Roman"/>
          <w:szCs w:val="24"/>
          <w:lang w:val="en-GB"/>
        </w:rPr>
        <w:t>kuantitas</w:t>
      </w:r>
      <w:proofErr w:type="spellEnd"/>
      <w:r w:rsidRPr="00944E0B">
        <w:rPr>
          <w:rFonts w:cs="Times New Roman"/>
          <w:szCs w:val="24"/>
          <w:lang w:val="en-GB"/>
        </w:rPr>
        <w:t xml:space="preserve"> yang </w:t>
      </w:r>
      <w:proofErr w:type="spellStart"/>
      <w:r w:rsidRPr="00944E0B">
        <w:rPr>
          <w:rFonts w:cs="Times New Roman"/>
          <w:szCs w:val="24"/>
          <w:lang w:val="en-GB"/>
        </w:rPr>
        <w:t>sudah</w:t>
      </w:r>
      <w:proofErr w:type="spellEnd"/>
      <w:r w:rsidRPr="00944E0B">
        <w:rPr>
          <w:rFonts w:cs="Times New Roman"/>
          <w:szCs w:val="24"/>
          <w:lang w:val="en-GB"/>
        </w:rPr>
        <w:t xml:space="preserve"> </w:t>
      </w:r>
      <w:proofErr w:type="spellStart"/>
      <w:r w:rsidRPr="00944E0B">
        <w:rPr>
          <w:rFonts w:cs="Times New Roman"/>
          <w:szCs w:val="24"/>
          <w:lang w:val="en-GB"/>
        </w:rPr>
        <w:t>ditentukan</w:t>
      </w:r>
      <w:proofErr w:type="spellEnd"/>
      <w:r w:rsidRPr="00944E0B">
        <w:rPr>
          <w:rFonts w:cs="Times New Roman"/>
          <w:szCs w:val="24"/>
          <w:lang w:val="en-GB"/>
        </w:rPr>
        <w:t xml:space="preserve"> </w:t>
      </w:r>
      <w:proofErr w:type="spellStart"/>
      <w:r w:rsidRPr="00944E0B">
        <w:rPr>
          <w:rFonts w:cs="Times New Roman"/>
          <w:szCs w:val="24"/>
          <w:lang w:val="en-GB"/>
        </w:rPr>
        <w:t>sebelumnya</w:t>
      </w:r>
      <w:proofErr w:type="spellEnd"/>
      <w:r w:rsidR="00AD4A14">
        <w:rPr>
          <w:rFonts w:cs="Times New Roman"/>
          <w:szCs w:val="24"/>
          <w:lang w:val="en-GB"/>
        </w:rPr>
        <w:t>. S</w:t>
      </w:r>
      <w:r w:rsidRPr="00944E0B">
        <w:rPr>
          <w:rFonts w:cs="Times New Roman"/>
          <w:szCs w:val="24"/>
          <w:lang w:val="en-GB"/>
        </w:rPr>
        <w:t xml:space="preserve">ensor </w:t>
      </w:r>
      <w:proofErr w:type="spellStart"/>
      <w:r w:rsidR="00AD4A14">
        <w:rPr>
          <w:rFonts w:cs="Times New Roman"/>
          <w:szCs w:val="24"/>
          <w:lang w:val="en-GB"/>
        </w:rPr>
        <w:t>akan</w:t>
      </w:r>
      <w:proofErr w:type="spellEnd"/>
      <w:r w:rsidR="00AD4A14">
        <w:rPr>
          <w:rFonts w:cs="Times New Roman"/>
          <w:szCs w:val="24"/>
          <w:lang w:val="en-GB"/>
        </w:rPr>
        <w:t xml:space="preserve"> </w:t>
      </w:r>
      <w:proofErr w:type="spellStart"/>
      <w:r w:rsidRPr="00944E0B">
        <w:rPr>
          <w:rFonts w:cs="Times New Roman"/>
          <w:szCs w:val="24"/>
          <w:lang w:val="en-GB"/>
        </w:rPr>
        <w:t>memperhatikan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lalu</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sinyal</w:t>
      </w:r>
      <w:proofErr w:type="spellEnd"/>
      <w:r w:rsidRPr="00944E0B">
        <w:rPr>
          <w:rFonts w:cs="Times New Roman"/>
          <w:szCs w:val="24"/>
          <w:lang w:val="en-GB"/>
        </w:rPr>
        <w:t xml:space="preserve"> </w:t>
      </w:r>
      <w:proofErr w:type="spellStart"/>
      <w:r w:rsidRPr="00944E0B">
        <w:rPr>
          <w:rFonts w:cs="Times New Roman"/>
          <w:szCs w:val="24"/>
          <w:lang w:val="en-GB"/>
        </w:rPr>
        <w:t>kepada</w:t>
      </w:r>
      <w:proofErr w:type="spellEnd"/>
      <w:r w:rsidRPr="00944E0B">
        <w:rPr>
          <w:rFonts w:cs="Times New Roman"/>
          <w:szCs w:val="24"/>
          <w:lang w:val="en-GB"/>
        </w:rPr>
        <w:t xml:space="preserve"> </w:t>
      </w:r>
      <w:r w:rsidR="00AD4A14">
        <w:rPr>
          <w:rFonts w:cs="Times New Roman"/>
          <w:szCs w:val="24"/>
          <w:lang w:val="en-GB"/>
        </w:rPr>
        <w:t xml:space="preserve">controller </w:t>
      </w:r>
      <w:proofErr w:type="spellStart"/>
      <w:r w:rsidR="00AD4A14" w:rsidRPr="00944E0B">
        <w:rPr>
          <w:rFonts w:cs="Times New Roman"/>
          <w:szCs w:val="24"/>
          <w:lang w:val="en-GB"/>
        </w:rPr>
        <w:t>kemudian</w:t>
      </w:r>
      <w:proofErr w:type="spellEnd"/>
      <w:r w:rsidR="00AD4A14" w:rsidRPr="00944E0B">
        <w:rPr>
          <w:rFonts w:cs="Times New Roman"/>
          <w:szCs w:val="24"/>
          <w:lang w:val="en-GB"/>
        </w:rPr>
        <w:t xml:space="preserve"> </w:t>
      </w:r>
      <w:proofErr w:type="spellStart"/>
      <w:r w:rsidR="00AD4A14">
        <w:rPr>
          <w:rFonts w:cs="Times New Roman"/>
          <w:iCs/>
          <w:szCs w:val="24"/>
          <w:lang w:val="en-GB"/>
        </w:rPr>
        <w:t>kontroler</w:t>
      </w:r>
      <w:proofErr w:type="spellEnd"/>
      <w:r w:rsidRPr="00944E0B">
        <w:rPr>
          <w:rFonts w:cs="Times New Roman"/>
          <w:szCs w:val="24"/>
          <w:lang w:val="en-GB"/>
        </w:rPr>
        <w:t xml:space="preserve"> </w:t>
      </w:r>
      <w:proofErr w:type="spellStart"/>
      <w:r w:rsidRPr="00944E0B">
        <w:rPr>
          <w:rFonts w:cs="Times New Roman"/>
          <w:szCs w:val="24"/>
          <w:lang w:val="en-GB"/>
        </w:rPr>
        <w:t>mengirimkan</w:t>
      </w:r>
      <w:proofErr w:type="spellEnd"/>
      <w:r w:rsidRPr="00944E0B">
        <w:rPr>
          <w:rFonts w:cs="Times New Roman"/>
          <w:szCs w:val="24"/>
          <w:lang w:val="en-GB"/>
        </w:rPr>
        <w:t xml:space="preserve"> </w:t>
      </w:r>
      <w:proofErr w:type="spellStart"/>
      <w:r w:rsidRPr="00944E0B">
        <w:rPr>
          <w:rFonts w:cs="Times New Roman"/>
          <w:szCs w:val="24"/>
          <w:lang w:val="en-GB"/>
        </w:rPr>
        <w:t>perintah</w:t>
      </w:r>
      <w:proofErr w:type="spellEnd"/>
      <w:r w:rsidRPr="00944E0B">
        <w:rPr>
          <w:rFonts w:cs="Times New Roman"/>
          <w:szCs w:val="24"/>
          <w:lang w:val="en-GB"/>
        </w:rPr>
        <w:t xml:space="preserve"> </w:t>
      </w:r>
      <w:proofErr w:type="spellStart"/>
      <w:r w:rsidRPr="00944E0B">
        <w:rPr>
          <w:rFonts w:cs="Times New Roman"/>
          <w:szCs w:val="24"/>
          <w:lang w:val="en-GB"/>
        </w:rPr>
        <w:t>ke</w:t>
      </w:r>
      <w:proofErr w:type="spellEnd"/>
      <w:r w:rsidRPr="00944E0B">
        <w:rPr>
          <w:rFonts w:cs="Times New Roman"/>
          <w:szCs w:val="24"/>
          <w:lang w:val="en-GB"/>
        </w:rPr>
        <w:t xml:space="preserve"> </w:t>
      </w:r>
      <w:proofErr w:type="spellStart"/>
      <w:r w:rsidR="009E1E1F">
        <w:rPr>
          <w:rFonts w:cs="Times New Roman"/>
          <w:szCs w:val="24"/>
          <w:lang w:val="en-GB"/>
        </w:rPr>
        <w:t>ak</w:t>
      </w:r>
      <w:r w:rsidR="009E1E1F" w:rsidRPr="009E1E1F">
        <w:rPr>
          <w:rFonts w:cs="Times New Roman"/>
          <w:szCs w:val="24"/>
          <w:lang w:val="en-GB"/>
        </w:rPr>
        <w:t>tuator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w:t>
      </w:r>
      <w:proofErr w:type="spellStart"/>
      <w:r w:rsidRPr="00944E0B">
        <w:rPr>
          <w:rFonts w:cs="Times New Roman"/>
          <w:szCs w:val="24"/>
          <w:lang w:val="en-GB"/>
        </w:rPr>
        <w:t>berdasarkan</w:t>
      </w:r>
      <w:proofErr w:type="spellEnd"/>
      <w:r w:rsidRPr="00944E0B">
        <w:rPr>
          <w:rFonts w:cs="Times New Roman"/>
          <w:szCs w:val="24"/>
          <w:lang w:val="en-GB"/>
        </w:rPr>
        <w:t xml:space="preserve"> </w:t>
      </w:r>
      <w:proofErr w:type="spellStart"/>
      <w:r w:rsidRPr="00944E0B">
        <w:rPr>
          <w:rFonts w:cs="Times New Roman"/>
          <w:szCs w:val="24"/>
          <w:lang w:val="en-GB"/>
        </w:rPr>
        <w:t>nilai</w:t>
      </w:r>
      <w:proofErr w:type="spellEnd"/>
      <w:r w:rsidRPr="00944E0B">
        <w:rPr>
          <w:rFonts w:cs="Times New Roman"/>
          <w:szCs w:val="24"/>
          <w:lang w:val="en-GB"/>
        </w:rPr>
        <w:t xml:space="preserve"> – </w:t>
      </w:r>
      <w:proofErr w:type="spellStart"/>
      <w:r w:rsidRPr="00944E0B">
        <w:rPr>
          <w:rFonts w:cs="Times New Roman"/>
          <w:szCs w:val="24"/>
          <w:lang w:val="en-GB"/>
        </w:rPr>
        <w:t>nilai</w:t>
      </w:r>
      <w:proofErr w:type="spellEnd"/>
      <w:r w:rsidRPr="00944E0B">
        <w:rPr>
          <w:rFonts w:cs="Times New Roman"/>
          <w:szCs w:val="24"/>
          <w:lang w:val="en-GB"/>
        </w:rPr>
        <w:t xml:space="preserve"> </w:t>
      </w:r>
      <w:proofErr w:type="spellStart"/>
      <w:r w:rsidRPr="00944E0B">
        <w:rPr>
          <w:rFonts w:cs="Times New Roman"/>
          <w:szCs w:val="24"/>
          <w:lang w:val="en-GB"/>
        </w:rPr>
        <w:t>kondisi</w:t>
      </w:r>
      <w:proofErr w:type="spellEnd"/>
      <w:r w:rsidRPr="00944E0B">
        <w:rPr>
          <w:rFonts w:cs="Times New Roman"/>
          <w:szCs w:val="24"/>
          <w:lang w:val="en-GB"/>
        </w:rPr>
        <w:t xml:space="preserve"> </w:t>
      </w:r>
      <w:proofErr w:type="spellStart"/>
      <w:r w:rsidRPr="00944E0B">
        <w:rPr>
          <w:rFonts w:cs="Times New Roman"/>
          <w:szCs w:val="24"/>
          <w:lang w:val="en-GB"/>
        </w:rPr>
        <w:t>bahan</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disimpan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database </w:t>
      </w:r>
      <w:proofErr w:type="spellStart"/>
      <w:r w:rsidRPr="00944E0B">
        <w:rPr>
          <w:rFonts w:cs="Times New Roman"/>
          <w:szCs w:val="24"/>
          <w:lang w:val="en-GB"/>
        </w:rPr>
        <w:t>tiap</w:t>
      </w:r>
      <w:proofErr w:type="spellEnd"/>
      <w:r w:rsidRPr="00944E0B">
        <w:rPr>
          <w:rFonts w:cs="Times New Roman"/>
          <w:szCs w:val="24"/>
          <w:lang w:val="en-GB"/>
        </w:rPr>
        <w:t xml:space="preserve"> </w:t>
      </w:r>
      <w:proofErr w:type="spellStart"/>
      <w:r w:rsidRPr="00944E0B">
        <w:rPr>
          <w:rFonts w:cs="Times New Roman"/>
          <w:szCs w:val="24"/>
          <w:lang w:val="en-GB"/>
        </w:rPr>
        <w:t>satuan</w:t>
      </w:r>
      <w:proofErr w:type="spellEnd"/>
      <w:r w:rsidRPr="00944E0B">
        <w:rPr>
          <w:rFonts w:cs="Times New Roman"/>
          <w:szCs w:val="24"/>
          <w:lang w:val="en-GB"/>
        </w:rPr>
        <w:t xml:space="preserve"> </w:t>
      </w:r>
      <w:proofErr w:type="spellStart"/>
      <w:r w:rsidRPr="00944E0B">
        <w:rPr>
          <w:rFonts w:cs="Times New Roman"/>
          <w:szCs w:val="24"/>
          <w:lang w:val="en-GB"/>
        </w:rPr>
        <w:t>waktu</w:t>
      </w:r>
      <w:proofErr w:type="spellEnd"/>
      <w:r w:rsidRPr="00944E0B">
        <w:rPr>
          <w:rFonts w:cs="Times New Roman"/>
          <w:szCs w:val="24"/>
          <w:lang w:val="en-GB"/>
        </w:rPr>
        <w:t xml:space="preserve"> </w:t>
      </w:r>
      <w:proofErr w:type="spellStart"/>
      <w:r w:rsidRPr="00944E0B">
        <w:rPr>
          <w:rFonts w:cs="Times New Roman"/>
          <w:szCs w:val="24"/>
          <w:lang w:val="en-GB"/>
        </w:rPr>
        <w:t>tertentu</w:t>
      </w:r>
      <w:proofErr w:type="spellEnd"/>
      <w:r w:rsidRPr="00944E0B">
        <w:rPr>
          <w:rFonts w:cs="Times New Roman"/>
          <w:szCs w:val="24"/>
          <w:lang w:val="en-GB"/>
        </w:rPr>
        <w:t>.</w:t>
      </w:r>
    </w:p>
    <w:p w14:paraId="6475771C" w14:textId="1C076F60"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berkembangnya</w:t>
      </w:r>
      <w:proofErr w:type="spellEnd"/>
      <w:r w:rsidRPr="00944E0B">
        <w:rPr>
          <w:rFonts w:cs="Times New Roman"/>
          <w:szCs w:val="24"/>
          <w:lang w:val="en-GB"/>
        </w:rPr>
        <w:t xml:space="preserve"> </w:t>
      </w:r>
      <w:proofErr w:type="spellStart"/>
      <w:r w:rsidRPr="00944E0B">
        <w:rPr>
          <w:rFonts w:cs="Times New Roman"/>
          <w:szCs w:val="24"/>
          <w:lang w:val="en-GB"/>
        </w:rPr>
        <w:t>industri</w:t>
      </w:r>
      <w:proofErr w:type="spellEnd"/>
      <w:r w:rsidRPr="00944E0B">
        <w:rPr>
          <w:rFonts w:cs="Times New Roman"/>
          <w:szCs w:val="24"/>
          <w:lang w:val="en-GB"/>
        </w:rPr>
        <w:t xml:space="preserve"> modern,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 xml:space="preserve"> </w:t>
      </w:r>
      <w:proofErr w:type="spellStart"/>
      <w:r w:rsidRPr="00944E0B">
        <w:rPr>
          <w:rFonts w:cs="Times New Roman"/>
          <w:szCs w:val="24"/>
          <w:lang w:val="en-GB"/>
        </w:rPr>
        <w:t>merupakan</w:t>
      </w:r>
      <w:proofErr w:type="spellEnd"/>
      <w:r w:rsidRPr="00944E0B">
        <w:rPr>
          <w:rFonts w:cs="Times New Roman"/>
          <w:szCs w:val="24"/>
          <w:lang w:val="en-GB"/>
        </w:rPr>
        <w:t xml:space="preserve"> </w:t>
      </w:r>
      <w:proofErr w:type="spellStart"/>
      <w:r w:rsidRPr="00944E0B">
        <w:rPr>
          <w:rFonts w:cs="Times New Roman"/>
          <w:szCs w:val="24"/>
          <w:lang w:val="en-GB"/>
        </w:rPr>
        <w:t>faktor</w:t>
      </w:r>
      <w:proofErr w:type="spellEnd"/>
      <w:r w:rsidRPr="00944E0B">
        <w:rPr>
          <w:rFonts w:cs="Times New Roman"/>
          <w:szCs w:val="24"/>
          <w:lang w:val="en-GB"/>
        </w:rPr>
        <w:t xml:space="preserve"> </w:t>
      </w:r>
      <w:proofErr w:type="spellStart"/>
      <w:r w:rsidRPr="00944E0B">
        <w:rPr>
          <w:rFonts w:cs="Times New Roman"/>
          <w:szCs w:val="24"/>
          <w:lang w:val="en-GB"/>
        </w:rPr>
        <w:t>krusial</w:t>
      </w:r>
      <w:proofErr w:type="spellEnd"/>
      <w:r w:rsidRPr="00944E0B">
        <w:rPr>
          <w:rFonts w:cs="Times New Roman"/>
          <w:szCs w:val="24"/>
          <w:lang w:val="en-GB"/>
        </w:rPr>
        <w:t xml:space="preserve"> pada proses </w:t>
      </w:r>
      <w:proofErr w:type="spellStart"/>
      <w:r w:rsidRPr="00944E0B">
        <w:rPr>
          <w:rFonts w:cs="Times New Roman"/>
          <w:szCs w:val="24"/>
          <w:lang w:val="en-GB"/>
        </w:rPr>
        <w:t>manufaktur</w:t>
      </w:r>
      <w:proofErr w:type="spellEnd"/>
      <w:r w:rsidRPr="00944E0B">
        <w:rPr>
          <w:rFonts w:cs="Times New Roman"/>
          <w:szCs w:val="24"/>
          <w:lang w:val="en-GB"/>
        </w:rPr>
        <w:t xml:space="preserve">, </w:t>
      </w:r>
      <w:proofErr w:type="spellStart"/>
      <w:r w:rsidRPr="00944E0B">
        <w:rPr>
          <w:rFonts w:cs="Times New Roman"/>
          <w:szCs w:val="24"/>
          <w:lang w:val="en-GB"/>
        </w:rPr>
        <w:t>namun</w:t>
      </w:r>
      <w:proofErr w:type="spellEnd"/>
      <w:r w:rsidRPr="00944E0B">
        <w:rPr>
          <w:rFonts w:cs="Times New Roman"/>
          <w:szCs w:val="24"/>
          <w:lang w:val="en-GB"/>
        </w:rPr>
        <w:t xml:space="preserve"> </w:t>
      </w:r>
      <w:proofErr w:type="spellStart"/>
      <w:r w:rsidRPr="00944E0B">
        <w:rPr>
          <w:rFonts w:cs="Times New Roman"/>
          <w:szCs w:val="24"/>
          <w:lang w:val="en-GB"/>
        </w:rPr>
        <w:t>terjadinya</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pada proses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mengancam</w:t>
      </w:r>
      <w:proofErr w:type="spellEnd"/>
      <w:r w:rsidRPr="00944E0B">
        <w:rPr>
          <w:rFonts w:cs="Times New Roman"/>
          <w:szCs w:val="24"/>
          <w:lang w:val="en-GB"/>
        </w:rPr>
        <w:t xml:space="preserve"> </w:t>
      </w:r>
      <w:proofErr w:type="spellStart"/>
      <w:r w:rsidRPr="00944E0B">
        <w:rPr>
          <w:rFonts w:cs="Times New Roman"/>
          <w:szCs w:val="24"/>
          <w:lang w:val="en-GB"/>
        </w:rPr>
        <w:t>kedua</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fault </w:t>
      </w:r>
      <w:proofErr w:type="spellStart"/>
      <w:r w:rsidRPr="00944E0B">
        <w:rPr>
          <w:rFonts w:cs="Times New Roman"/>
          <w:szCs w:val="24"/>
          <w:lang w:val="en-GB"/>
        </w:rPr>
        <w:t>didefinisikan</w:t>
      </w:r>
      <w:proofErr w:type="spellEnd"/>
      <w:r w:rsidRPr="00944E0B">
        <w:rPr>
          <w:rFonts w:cs="Times New Roman"/>
          <w:szCs w:val="24"/>
          <w:lang w:val="en-GB"/>
        </w:rPr>
        <w:t xml:space="preserve"> </w:t>
      </w:r>
      <w:proofErr w:type="spellStart"/>
      <w:r w:rsidRPr="00944E0B">
        <w:rPr>
          <w:rFonts w:cs="Times New Roman"/>
          <w:szCs w:val="24"/>
          <w:lang w:val="en-GB"/>
        </w:rPr>
        <w:t>sebagai</w:t>
      </w:r>
      <w:proofErr w:type="spellEnd"/>
      <w:r w:rsidRPr="00944E0B">
        <w:rPr>
          <w:rFonts w:cs="Times New Roman"/>
          <w:szCs w:val="24"/>
          <w:lang w:val="en-GB"/>
        </w:rPr>
        <w:t xml:space="preserve"> </w:t>
      </w:r>
      <w:proofErr w:type="spellStart"/>
      <w:r w:rsidRPr="00944E0B">
        <w:rPr>
          <w:rFonts w:cs="Times New Roman"/>
          <w:szCs w:val="24"/>
          <w:lang w:val="en-GB"/>
        </w:rPr>
        <w:t>perilaku</w:t>
      </w:r>
      <w:proofErr w:type="spellEnd"/>
      <w:r w:rsidRPr="00944E0B">
        <w:rPr>
          <w:rFonts w:cs="Times New Roman"/>
          <w:szCs w:val="24"/>
          <w:lang w:val="en-GB"/>
        </w:rPr>
        <w:t xml:space="preserve"> abnormal pada proses yang </w:t>
      </w:r>
      <w:proofErr w:type="spellStart"/>
      <w:r w:rsidRPr="00944E0B">
        <w:rPr>
          <w:rFonts w:cs="Times New Roman"/>
          <w:szCs w:val="24"/>
          <w:lang w:val="en-GB"/>
        </w:rPr>
        <w:t>berhubungan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kegagalan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kelelahan</w:t>
      </w:r>
      <w:proofErr w:type="spellEnd"/>
      <w:r w:rsidRPr="00944E0B">
        <w:rPr>
          <w:rFonts w:cs="Times New Roman"/>
          <w:szCs w:val="24"/>
          <w:lang w:val="en-GB"/>
        </w:rPr>
        <w:t xml:space="preserve"> </w:t>
      </w:r>
      <w:proofErr w:type="spellStart"/>
      <w:r w:rsidRPr="00944E0B">
        <w:rPr>
          <w:rFonts w:cs="Times New Roman"/>
          <w:szCs w:val="24"/>
          <w:lang w:val="en-GB"/>
        </w:rPr>
        <w:t>mesin</w:t>
      </w:r>
      <w:proofErr w:type="spellEnd"/>
      <w:r w:rsidRPr="00944E0B">
        <w:rPr>
          <w:rFonts w:cs="Times New Roman"/>
          <w:szCs w:val="24"/>
          <w:lang w:val="en-GB"/>
        </w:rPr>
        <w:t xml:space="preserve">, </w:t>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gangguan</w:t>
      </w:r>
      <w:proofErr w:type="spellEnd"/>
      <w:r w:rsidRPr="00944E0B">
        <w:rPr>
          <w:rFonts w:cs="Times New Roman"/>
          <w:szCs w:val="24"/>
          <w:lang w:val="en-GB"/>
        </w:rPr>
        <w:t xml:space="preserve"> </w:t>
      </w:r>
      <w:proofErr w:type="spellStart"/>
      <w:r w:rsidRPr="00944E0B">
        <w:rPr>
          <w:rFonts w:cs="Times New Roman"/>
          <w:szCs w:val="24"/>
          <w:lang w:val="en-GB"/>
        </w:rPr>
        <w:t>eksrim</w:t>
      </w:r>
      <w:proofErr w:type="spellEnd"/>
      <w:r w:rsidRPr="00944E0B">
        <w:rPr>
          <w:rFonts w:cs="Times New Roman"/>
          <w:szCs w:val="24"/>
          <w:lang w:val="en-GB"/>
        </w:rPr>
        <w:t xml:space="preserve">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pada 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bagian</w:t>
      </w:r>
      <w:proofErr w:type="spellEnd"/>
      <w:r w:rsidRPr="00944E0B">
        <w:rPr>
          <w:rFonts w:cs="Times New Roman"/>
          <w:szCs w:val="24"/>
          <w:lang w:val="en-GB"/>
        </w:rPr>
        <w:t xml:space="preserve"> pada proses </w:t>
      </w:r>
      <w:proofErr w:type="spellStart"/>
      <w:r w:rsidRPr="00944E0B">
        <w:rPr>
          <w:rFonts w:cs="Times New Roman"/>
          <w:szCs w:val="24"/>
          <w:lang w:val="en-GB"/>
        </w:rPr>
        <w:t>apabila</w:t>
      </w:r>
      <w:proofErr w:type="spellEnd"/>
      <w:r w:rsidRPr="00944E0B">
        <w:rPr>
          <w:rFonts w:cs="Times New Roman"/>
          <w:szCs w:val="24"/>
          <w:lang w:val="en-GB"/>
        </w:rPr>
        <w:t xml:space="preserve"> </w:t>
      </w:r>
      <w:proofErr w:type="spellStart"/>
      <w:r w:rsidRPr="00944E0B">
        <w:rPr>
          <w:rFonts w:cs="Times New Roman"/>
          <w:szCs w:val="24"/>
          <w:lang w:val="en-GB"/>
        </w:rPr>
        <w:t>tidak</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dan </w:t>
      </w:r>
      <w:proofErr w:type="spellStart"/>
      <w:r w:rsidRPr="00944E0B">
        <w:rPr>
          <w:rFonts w:cs="Times New Roman"/>
          <w:szCs w:val="24"/>
          <w:lang w:val="en-GB"/>
        </w:rPr>
        <w:t>ditangani</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mengakibatkan</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pada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berupa</w:t>
      </w:r>
      <w:proofErr w:type="spellEnd"/>
      <w:r w:rsidRPr="00944E0B">
        <w:rPr>
          <w:rFonts w:cs="Times New Roman"/>
          <w:szCs w:val="24"/>
          <w:lang w:val="en-GB"/>
        </w:rPr>
        <w:t xml:space="preserve"> </w:t>
      </w:r>
      <w:proofErr w:type="spellStart"/>
      <w:r w:rsidRPr="00944E0B">
        <w:rPr>
          <w:rFonts w:cs="Times New Roman"/>
          <w:szCs w:val="24"/>
          <w:lang w:val="en-GB"/>
        </w:rPr>
        <w:t>produk</w:t>
      </w:r>
      <w:proofErr w:type="spellEnd"/>
      <w:r w:rsidRPr="00944E0B">
        <w:rPr>
          <w:rFonts w:cs="Times New Roman"/>
          <w:szCs w:val="24"/>
          <w:lang w:val="en-GB"/>
        </w:rPr>
        <w:t xml:space="preserve"> yang </w:t>
      </w:r>
      <w:proofErr w:type="spellStart"/>
      <w:r w:rsidRPr="00944E0B">
        <w:rPr>
          <w:rFonts w:cs="Times New Roman"/>
          <w:szCs w:val="24"/>
          <w:lang w:val="en-GB"/>
        </w:rPr>
        <w:t>berkualitas</w:t>
      </w:r>
      <w:proofErr w:type="spellEnd"/>
      <w:r w:rsidRPr="00944E0B">
        <w:rPr>
          <w:rFonts w:cs="Times New Roman"/>
          <w:szCs w:val="24"/>
          <w:lang w:val="en-GB"/>
        </w:rPr>
        <w:t xml:space="preserve"> </w:t>
      </w:r>
      <w:proofErr w:type="spellStart"/>
      <w:r w:rsidRPr="00944E0B">
        <w:rPr>
          <w:rFonts w:cs="Times New Roman"/>
          <w:szCs w:val="24"/>
          <w:lang w:val="en-GB"/>
        </w:rPr>
        <w:t>rendah</w:t>
      </w:r>
      <w:proofErr w:type="spellEnd"/>
      <w:r w:rsidRPr="00944E0B">
        <w:rPr>
          <w:rFonts w:cs="Times New Roman"/>
          <w:szCs w:val="24"/>
          <w:lang w:val="en-GB"/>
        </w:rPr>
        <w:t xml:space="preserve">, </w:t>
      </w:r>
      <w:proofErr w:type="spellStart"/>
      <w:r w:rsidRPr="00944E0B">
        <w:rPr>
          <w:rFonts w:cs="Times New Roman"/>
          <w:szCs w:val="24"/>
          <w:lang w:val="en-GB"/>
        </w:rPr>
        <w:t>biaya</w:t>
      </w:r>
      <w:proofErr w:type="spellEnd"/>
      <w:r w:rsidRPr="00944E0B">
        <w:rPr>
          <w:rFonts w:cs="Times New Roman"/>
          <w:szCs w:val="24"/>
          <w:lang w:val="en-GB"/>
        </w:rPr>
        <w:t xml:space="preserve"> </w:t>
      </w:r>
      <w:proofErr w:type="spellStart"/>
      <w:r w:rsidRPr="00944E0B">
        <w:rPr>
          <w:rFonts w:cs="Times New Roman"/>
          <w:szCs w:val="24"/>
          <w:lang w:val="en-GB"/>
        </w:rPr>
        <w:t>perbaikan</w:t>
      </w:r>
      <w:proofErr w:type="spellEnd"/>
      <w:r w:rsidRPr="00944E0B">
        <w:rPr>
          <w:rFonts w:cs="Times New Roman"/>
          <w:szCs w:val="24"/>
          <w:lang w:val="en-GB"/>
        </w:rPr>
        <w:t xml:space="preserve"> </w:t>
      </w:r>
      <w:proofErr w:type="spellStart"/>
      <w:r w:rsidRPr="00944E0B">
        <w:rPr>
          <w:rFonts w:cs="Times New Roman"/>
          <w:szCs w:val="24"/>
          <w:lang w:val="en-GB"/>
        </w:rPr>
        <w:t>peralatan</w:t>
      </w:r>
      <w:proofErr w:type="spellEnd"/>
      <w:r w:rsidRPr="00944E0B">
        <w:rPr>
          <w:rFonts w:cs="Times New Roman"/>
          <w:szCs w:val="24"/>
          <w:lang w:val="en-GB"/>
        </w:rPr>
        <w:t xml:space="preserve">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serta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membahayakan</w:t>
      </w:r>
      <w:proofErr w:type="spellEnd"/>
      <w:r w:rsidRPr="00944E0B">
        <w:rPr>
          <w:rFonts w:cs="Times New Roman"/>
          <w:szCs w:val="24"/>
          <w:lang w:val="en-GB"/>
        </w:rPr>
        <w:t xml:space="preserve"> </w:t>
      </w:r>
      <w:proofErr w:type="spellStart"/>
      <w:r w:rsidRPr="00944E0B">
        <w:rPr>
          <w:rFonts w:cs="Times New Roman"/>
          <w:szCs w:val="24"/>
          <w:lang w:val="en-GB"/>
        </w:rPr>
        <w:t>keselamatan</w:t>
      </w:r>
      <w:proofErr w:type="spellEnd"/>
      <w:r w:rsidRPr="00944E0B">
        <w:rPr>
          <w:rFonts w:cs="Times New Roman"/>
          <w:szCs w:val="24"/>
          <w:lang w:val="en-GB"/>
        </w:rPr>
        <w:t xml:space="preserve"> operator. </w:t>
      </w:r>
      <w:proofErr w:type="spellStart"/>
      <w:r w:rsidRPr="00944E0B">
        <w:rPr>
          <w:rFonts w:cs="Times New Roman"/>
          <w:szCs w:val="24"/>
          <w:lang w:val="en-GB"/>
        </w:rPr>
        <w:t>Mempertimbangkan</w:t>
      </w:r>
      <w:proofErr w:type="spellEnd"/>
      <w:r w:rsidRPr="00944E0B">
        <w:rPr>
          <w:rFonts w:cs="Times New Roman"/>
          <w:szCs w:val="24"/>
          <w:lang w:val="en-GB"/>
        </w:rPr>
        <w:t xml:space="preserve"> </w:t>
      </w:r>
      <w:proofErr w:type="spellStart"/>
      <w:r w:rsidRPr="00944E0B">
        <w:rPr>
          <w:rFonts w:cs="Times New Roman"/>
          <w:szCs w:val="24"/>
          <w:lang w:val="en-GB"/>
        </w:rPr>
        <w:t>hal</w:t>
      </w:r>
      <w:proofErr w:type="spellEnd"/>
      <w:r w:rsidRPr="00944E0B">
        <w:rPr>
          <w:rFonts w:cs="Times New Roman"/>
          <w:szCs w:val="24"/>
          <w:lang w:val="en-GB"/>
        </w:rPr>
        <w:t xml:space="preserve"> – </w:t>
      </w:r>
      <w:proofErr w:type="spellStart"/>
      <w:r w:rsidRPr="00944E0B">
        <w:rPr>
          <w:rFonts w:cs="Times New Roman"/>
          <w:szCs w:val="24"/>
          <w:lang w:val="en-GB"/>
        </w:rPr>
        <w:t>hal</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mendeteksi</w:t>
      </w:r>
      <w:proofErr w:type="spellEnd"/>
      <w:r w:rsidRPr="00944E0B">
        <w:rPr>
          <w:rFonts w:cs="Times New Roman"/>
          <w:szCs w:val="24"/>
          <w:lang w:val="en-GB"/>
        </w:rPr>
        <w:t xml:space="preserve"> dan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sumber</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001425F6">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fault detection, </w:t>
      </w:r>
      <w:proofErr w:type="spellStart"/>
      <w:r w:rsidRPr="00944E0B">
        <w:rPr>
          <w:rFonts w:cs="Times New Roman"/>
          <w:szCs w:val="24"/>
          <w:lang w:val="en-GB"/>
        </w:rPr>
        <w:t>deteksi</w:t>
      </w:r>
      <w:proofErr w:type="spellEnd"/>
      <w:r w:rsidRPr="00944E0B">
        <w:rPr>
          <w:rFonts w:cs="Times New Roman"/>
          <w:szCs w:val="24"/>
          <w:lang w:val="en-GB"/>
        </w:rPr>
        <w:t xml:space="preserve"> </w:t>
      </w:r>
      <w:proofErr w:type="spellStart"/>
      <w:r w:rsidRPr="00944E0B">
        <w:rPr>
          <w:rFonts w:cs="Times New Roman"/>
          <w:szCs w:val="24"/>
          <w:lang w:val="en-GB"/>
        </w:rPr>
        <w:t>kesalahan</w:t>
      </w:r>
      <w:proofErr w:type="spellEnd"/>
      <w:r w:rsidRPr="00944E0B">
        <w:rPr>
          <w:rFonts w:cs="Times New Roman"/>
          <w:szCs w:val="24"/>
          <w:lang w:val="en-GB"/>
        </w:rPr>
        <w:t xml:space="preserve"> </w:t>
      </w:r>
      <w:proofErr w:type="spellStart"/>
      <w:r w:rsidRPr="00944E0B">
        <w:rPr>
          <w:rFonts w:cs="Times New Roman"/>
          <w:szCs w:val="24"/>
          <w:lang w:val="en-GB"/>
        </w:rPr>
        <w:t>dalam</w:t>
      </w:r>
      <w:proofErr w:type="spellEnd"/>
      <w:r w:rsidRPr="00944E0B">
        <w:rPr>
          <w:rFonts w:cs="Times New Roman"/>
          <w:szCs w:val="24"/>
          <w:lang w:val="en-GB"/>
        </w:rPr>
        <w:t xml:space="preserve"> proses – proses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kompleks</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
    <w:p w14:paraId="09675DCB" w14:textId="6CD95FD8" w:rsidR="00AE3406" w:rsidRPr="00944E0B" w:rsidRDefault="00363AA7">
      <w:pPr>
        <w:spacing w:after="0" w:line="360" w:lineRule="auto"/>
        <w:rPr>
          <w:rFonts w:cs="Times New Roman"/>
          <w:szCs w:val="24"/>
          <w:lang w:val="en-GB"/>
        </w:rPr>
      </w:pPr>
      <w:r w:rsidRPr="00944E0B">
        <w:rPr>
          <w:rFonts w:cs="Times New Roman"/>
          <w:szCs w:val="24"/>
          <w:lang w:val="en-GB"/>
        </w:rPr>
        <w:tab/>
      </w:r>
      <w:proofErr w:type="spellStart"/>
      <w:r w:rsidRPr="00944E0B">
        <w:rPr>
          <w:rFonts w:cs="Times New Roman"/>
          <w:szCs w:val="24"/>
          <w:lang w:val="en-GB"/>
        </w:rPr>
        <w:t>Berdasarkan</w:t>
      </w:r>
      <w:proofErr w:type="spellEnd"/>
      <w:r w:rsidRPr="00944E0B">
        <w:rPr>
          <w:rFonts w:cs="Times New Roman"/>
          <w:szCs w:val="24"/>
          <w:lang w:val="en-GB"/>
        </w:rPr>
        <w:t xml:space="preserve"> database yang </w:t>
      </w:r>
      <w:proofErr w:type="spellStart"/>
      <w:r w:rsidRPr="00944E0B">
        <w:rPr>
          <w:rFonts w:cs="Times New Roman"/>
          <w:szCs w:val="24"/>
          <w:lang w:val="en-GB"/>
        </w:rPr>
        <w:t>telah</w:t>
      </w:r>
      <w:proofErr w:type="spellEnd"/>
      <w:r w:rsidRPr="00944E0B">
        <w:rPr>
          <w:rFonts w:cs="Times New Roman"/>
          <w:szCs w:val="24"/>
          <w:lang w:val="en-GB"/>
        </w:rPr>
        <w:t xml:space="preserve"> </w:t>
      </w:r>
      <w:proofErr w:type="spellStart"/>
      <w:r w:rsidRPr="00944E0B">
        <w:rPr>
          <w:rFonts w:cs="Times New Roman"/>
          <w:szCs w:val="24"/>
          <w:lang w:val="en-GB"/>
        </w:rPr>
        <w:t>dikumpulkan</w:t>
      </w:r>
      <w:proofErr w:type="spellEnd"/>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berbasis</w:t>
      </w:r>
      <w:proofErr w:type="spellEnd"/>
      <w:r w:rsidRPr="00944E0B">
        <w:rPr>
          <w:rFonts w:cs="Times New Roman"/>
          <w:szCs w:val="24"/>
          <w:lang w:val="en-GB"/>
        </w:rPr>
        <w:t xml:space="preserve"> data </w:t>
      </w:r>
      <w:proofErr w:type="spellStart"/>
      <w:r w:rsidRPr="00944E0B">
        <w:rPr>
          <w:rFonts w:cs="Times New Roman"/>
          <w:szCs w:val="24"/>
          <w:lang w:val="en-GB"/>
        </w:rPr>
        <w:t>historis</w:t>
      </w:r>
      <w:proofErr w:type="spellEnd"/>
      <w:r w:rsidRPr="00944E0B">
        <w:rPr>
          <w:rFonts w:cs="Times New Roman"/>
          <w:szCs w:val="24"/>
          <w:lang w:val="en-GB"/>
        </w:rPr>
        <w:t xml:space="preserve"> (</w:t>
      </w:r>
      <w:r w:rsidRPr="009E1E1F">
        <w:rPr>
          <w:rFonts w:cs="Times New Roman"/>
          <w:i/>
          <w:szCs w:val="24"/>
          <w:lang w:val="en-GB"/>
        </w:rPr>
        <w:t>data-driven</w:t>
      </w:r>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w:t>
      </w:r>
      <w:r w:rsidRPr="009E1E1F">
        <w:rPr>
          <w:rFonts w:cs="Times New Roman"/>
          <w:i/>
          <w:szCs w:val="24"/>
          <w:lang w:val="en-GB"/>
        </w:rPr>
        <w:t>Data-driven fault detection</w:t>
      </w:r>
      <w:r w:rsidRPr="00944E0B">
        <w:rPr>
          <w:rFonts w:cs="Times New Roman"/>
          <w:szCs w:val="24"/>
          <w:lang w:val="en-GB"/>
        </w:rPr>
        <w:t xml:space="preserve"> </w:t>
      </w:r>
      <w:proofErr w:type="spellStart"/>
      <w:r w:rsidRPr="00944E0B">
        <w:rPr>
          <w:rFonts w:cs="Times New Roman"/>
          <w:szCs w:val="24"/>
          <w:lang w:val="en-GB"/>
        </w:rPr>
        <w:t>bekerja</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database yang </w:t>
      </w:r>
      <w:proofErr w:type="spellStart"/>
      <w:r w:rsidRPr="00944E0B">
        <w:rPr>
          <w:rFonts w:cs="Times New Roman"/>
          <w:szCs w:val="24"/>
          <w:lang w:val="en-GB"/>
        </w:rPr>
        <w:t>dimiliki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mengklasifikasi</w:t>
      </w:r>
      <w:proofErr w:type="spellEnd"/>
      <w:r w:rsidRPr="00944E0B">
        <w:rPr>
          <w:rFonts w:cs="Times New Roman"/>
          <w:szCs w:val="24"/>
          <w:lang w:val="en-GB"/>
        </w:rPr>
        <w:t xml:space="preserve"> data – data </w:t>
      </w:r>
      <w:proofErr w:type="spellStart"/>
      <w:r w:rsidRPr="00944E0B">
        <w:rPr>
          <w:rFonts w:cs="Times New Roman"/>
          <w:szCs w:val="24"/>
          <w:lang w:val="en-GB"/>
        </w:rPr>
        <w:t>baru</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tersebut</w:t>
      </w:r>
      <w:proofErr w:type="spellEnd"/>
      <w:r w:rsidRPr="00944E0B">
        <w:rPr>
          <w:rFonts w:cs="Times New Roman"/>
          <w:szCs w:val="24"/>
          <w:lang w:val="en-GB"/>
        </w:rPr>
        <w:t xml:space="preserve">. </w:t>
      </w:r>
      <w:proofErr w:type="spellStart"/>
      <w:r w:rsidRPr="00944E0B">
        <w:rPr>
          <w:rFonts w:cs="Times New Roman"/>
          <w:szCs w:val="24"/>
          <w:lang w:val="en-GB"/>
        </w:rPr>
        <w:t>Kesulitan</w:t>
      </w:r>
      <w:proofErr w:type="spellEnd"/>
      <w:r w:rsidRPr="00944E0B">
        <w:rPr>
          <w:rFonts w:cs="Times New Roman"/>
          <w:szCs w:val="24"/>
          <w:lang w:val="en-GB"/>
        </w:rPr>
        <w:t xml:space="preserve"> </w:t>
      </w:r>
      <w:proofErr w:type="spellStart"/>
      <w:r w:rsidRPr="00944E0B">
        <w:rPr>
          <w:rFonts w:cs="Times New Roman"/>
          <w:szCs w:val="24"/>
          <w:lang w:val="en-GB"/>
        </w:rPr>
        <w:t>deteksi</w:t>
      </w:r>
      <w:proofErr w:type="spellEnd"/>
      <w:r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pada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diakibatkan</w:t>
      </w:r>
      <w:proofErr w:type="spellEnd"/>
      <w:r w:rsidRPr="00944E0B">
        <w:rPr>
          <w:rFonts w:cs="Times New Roman"/>
          <w:szCs w:val="24"/>
          <w:lang w:val="en-GB"/>
        </w:rPr>
        <w:t xml:space="preserve"> oleh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dan </w:t>
      </w:r>
      <w:proofErr w:type="spellStart"/>
      <w:r w:rsidRPr="00944E0B">
        <w:rPr>
          <w:rFonts w:cs="Times New Roman"/>
          <w:szCs w:val="24"/>
          <w:lang w:val="en-GB"/>
        </w:rPr>
        <w:t>karakteristik</w:t>
      </w:r>
      <w:proofErr w:type="spellEnd"/>
      <w:r w:rsidRPr="00944E0B">
        <w:rPr>
          <w:rFonts w:cs="Times New Roman"/>
          <w:szCs w:val="24"/>
          <w:lang w:val="en-GB"/>
        </w:rPr>
        <w:t xml:space="preserve"> data,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terlibat</w:t>
      </w:r>
      <w:proofErr w:type="spellEnd"/>
      <w:r w:rsidRPr="00944E0B">
        <w:rPr>
          <w:rFonts w:cs="Times New Roman"/>
          <w:szCs w:val="24"/>
          <w:lang w:val="en-GB"/>
        </w:rPr>
        <w:t xml:space="preserve">, </w:t>
      </w:r>
      <w:proofErr w:type="spellStart"/>
      <w:r w:rsidRPr="00944E0B">
        <w:rPr>
          <w:rFonts w:cs="Times New Roman"/>
          <w:szCs w:val="24"/>
          <w:lang w:val="en-GB"/>
        </w:rPr>
        <w:t>maka</w:t>
      </w:r>
      <w:proofErr w:type="spellEnd"/>
      <w:r w:rsidRPr="00944E0B">
        <w:rPr>
          <w:rFonts w:cs="Times New Roman"/>
          <w:szCs w:val="24"/>
          <w:lang w:val="en-GB"/>
        </w:rPr>
        <w:t xml:space="preserve"> proses </w:t>
      </w:r>
      <w:proofErr w:type="spellStart"/>
      <w:r w:rsidRPr="00944E0B">
        <w:rPr>
          <w:rFonts w:cs="Times New Roman"/>
          <w:szCs w:val="24"/>
          <w:lang w:val="en-GB"/>
        </w:rPr>
        <w:t>deteksi</w:t>
      </w:r>
      <w:proofErr w:type="spellEnd"/>
      <w:r w:rsidRPr="00944E0B">
        <w:rPr>
          <w:rFonts w:cs="Times New Roman"/>
          <w:szCs w:val="24"/>
          <w:lang w:val="en-GB"/>
        </w:rPr>
        <w:t xml:space="preserve"> fault </w:t>
      </w:r>
      <w:proofErr w:type="spellStart"/>
      <w:r w:rsidRPr="00944E0B">
        <w:rPr>
          <w:rFonts w:cs="Times New Roman"/>
          <w:szCs w:val="24"/>
          <w:lang w:val="en-GB"/>
        </w:rPr>
        <w:t>membutuhkan</w:t>
      </w:r>
      <w:proofErr w:type="spellEnd"/>
      <w:r w:rsidRPr="00944E0B">
        <w:rPr>
          <w:rFonts w:cs="Times New Roman"/>
          <w:szCs w:val="24"/>
          <w:lang w:val="en-GB"/>
        </w:rPr>
        <w:t xml:space="preserve"> </w:t>
      </w:r>
      <w:proofErr w:type="spellStart"/>
      <w:r w:rsidRPr="00944E0B">
        <w:rPr>
          <w:rFonts w:cs="Times New Roman"/>
          <w:szCs w:val="24"/>
          <w:lang w:val="en-GB"/>
        </w:rPr>
        <w:lastRenderedPageBreak/>
        <w:t>waktu</w:t>
      </w:r>
      <w:proofErr w:type="spellEnd"/>
      <w:r w:rsidRPr="00944E0B">
        <w:rPr>
          <w:rFonts w:cs="Times New Roman"/>
          <w:szCs w:val="24"/>
          <w:lang w:val="en-GB"/>
        </w:rPr>
        <w:t xml:space="preserve"> </w:t>
      </w:r>
      <w:proofErr w:type="spellStart"/>
      <w:r w:rsidRPr="00944E0B">
        <w:rPr>
          <w:rFonts w:cs="Times New Roman"/>
          <w:szCs w:val="24"/>
          <w:lang w:val="en-GB"/>
        </w:rPr>
        <w:t>semakin</w:t>
      </w:r>
      <w:proofErr w:type="spellEnd"/>
      <w:r w:rsidRPr="00944E0B">
        <w:rPr>
          <w:rFonts w:cs="Times New Roman"/>
          <w:szCs w:val="24"/>
          <w:lang w:val="en-GB"/>
        </w:rPr>
        <w:t xml:space="preserve"> </w:t>
      </w:r>
      <w:proofErr w:type="spellStart"/>
      <w:r w:rsidRPr="00944E0B">
        <w:rPr>
          <w:rFonts w:cs="Times New Roman"/>
          <w:szCs w:val="24"/>
          <w:lang w:val="en-GB"/>
        </w:rPr>
        <w:t>banyak</w:t>
      </w:r>
      <w:proofErr w:type="spellEnd"/>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sulit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dilakukan</w:t>
      </w:r>
      <w:proofErr w:type="spellEnd"/>
      <w:r w:rsidRPr="00944E0B">
        <w:rPr>
          <w:rFonts w:cs="Times New Roman"/>
          <w:szCs w:val="24"/>
          <w:lang w:val="en-GB"/>
        </w:rPr>
        <w:t xml:space="preserve"> oleh </w:t>
      </w:r>
      <w:proofErr w:type="spellStart"/>
      <w:r w:rsidRPr="00944E0B">
        <w:rPr>
          <w:rFonts w:cs="Times New Roman"/>
          <w:szCs w:val="24"/>
          <w:lang w:val="en-GB"/>
        </w:rPr>
        <w:t>manusia</w:t>
      </w:r>
      <w:proofErr w:type="spellEnd"/>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keterbatasan</w:t>
      </w:r>
      <w:proofErr w:type="spellEnd"/>
      <w:r w:rsidRPr="00944E0B">
        <w:rPr>
          <w:rFonts w:cs="Times New Roman"/>
          <w:szCs w:val="24"/>
          <w:lang w:val="en-GB"/>
        </w:rPr>
        <w:t xml:space="preserve"> </w:t>
      </w:r>
      <w:proofErr w:type="spellStart"/>
      <w:r w:rsidRPr="00944E0B">
        <w:rPr>
          <w:rFonts w:cs="Times New Roman"/>
          <w:szCs w:val="24"/>
          <w:lang w:val="en-GB"/>
        </w:rPr>
        <w:t>daya</w:t>
      </w:r>
      <w:proofErr w:type="spellEnd"/>
      <w:r w:rsidRPr="00944E0B">
        <w:rPr>
          <w:rFonts w:cs="Times New Roman"/>
          <w:szCs w:val="24"/>
          <w:lang w:val="en-GB"/>
        </w:rPr>
        <w:t xml:space="preserve"> </w:t>
      </w:r>
      <w:proofErr w:type="spellStart"/>
      <w:r w:rsidRPr="00944E0B">
        <w:rPr>
          <w:rFonts w:cs="Times New Roman"/>
          <w:szCs w:val="24"/>
          <w:lang w:val="en-GB"/>
        </w:rPr>
        <w:t>pikir</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dan </w:t>
      </w:r>
      <w:proofErr w:type="spellStart"/>
      <w:r w:rsidRPr="00944E0B">
        <w:rPr>
          <w:rFonts w:cs="Times New Roman"/>
          <w:szCs w:val="24"/>
          <w:lang w:val="en-GB"/>
        </w:rPr>
        <w:t>mengklasifikasikan</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r w:rsidRPr="009E1E1F">
        <w:rPr>
          <w:rFonts w:cs="Times New Roman"/>
          <w:i/>
          <w:szCs w:val="24"/>
          <w:lang w:val="en-GB"/>
        </w:rPr>
        <w:t>machine learning</w:t>
      </w:r>
      <w:r w:rsidRPr="00944E0B">
        <w:rPr>
          <w:rFonts w:cs="Times New Roman"/>
          <w:szCs w:val="24"/>
          <w:lang w:val="en-GB"/>
        </w:rPr>
        <w:t xml:space="preserve"> </w:t>
      </w:r>
      <w:proofErr w:type="spellStart"/>
      <w:r w:rsidRPr="00944E0B">
        <w:rPr>
          <w:rFonts w:cs="Times New Roman"/>
          <w:szCs w:val="24"/>
          <w:lang w:val="en-GB"/>
        </w:rPr>
        <w:t>karena</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mengolah</w:t>
      </w:r>
      <w:proofErr w:type="spellEnd"/>
      <w:r w:rsidRPr="00944E0B">
        <w:rPr>
          <w:rFonts w:cs="Times New Roman"/>
          <w:szCs w:val="24"/>
          <w:lang w:val="en-GB"/>
        </w:rPr>
        <w:t xml:space="preserve"> data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cepat</w:t>
      </w:r>
      <w:proofErr w:type="spellEnd"/>
      <w:r w:rsidRPr="00944E0B">
        <w:rPr>
          <w:rFonts w:cs="Times New Roman"/>
          <w:szCs w:val="24"/>
          <w:lang w:val="en-GB"/>
        </w:rPr>
        <w:t xml:space="preserve"> dan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jumlah</w:t>
      </w:r>
      <w:proofErr w:type="spellEnd"/>
      <w:r w:rsidRPr="00944E0B">
        <w:rPr>
          <w:rFonts w:cs="Times New Roman"/>
          <w:szCs w:val="24"/>
          <w:lang w:val="en-GB"/>
        </w:rPr>
        <w:t xml:space="preserve"> </w:t>
      </w:r>
      <w:proofErr w:type="spellStart"/>
      <w:r w:rsidRPr="00944E0B">
        <w:rPr>
          <w:rFonts w:cs="Times New Roman"/>
          <w:szCs w:val="24"/>
          <w:lang w:val="en-GB"/>
        </w:rPr>
        <w:t>variabel</w:t>
      </w:r>
      <w:proofErr w:type="spellEnd"/>
      <w:r w:rsidRPr="00944E0B">
        <w:rPr>
          <w:rFonts w:cs="Times New Roman"/>
          <w:szCs w:val="24"/>
          <w:lang w:val="en-GB"/>
        </w:rPr>
        <w:t xml:space="preserve"> proses yang </w:t>
      </w:r>
      <w:proofErr w:type="spellStart"/>
      <w:r w:rsidRPr="00944E0B">
        <w:rPr>
          <w:rFonts w:cs="Times New Roman"/>
          <w:szCs w:val="24"/>
          <w:lang w:val="en-GB"/>
        </w:rPr>
        <w:t>besar</w:t>
      </w:r>
      <w:proofErr w:type="spellEnd"/>
      <w:r w:rsidRPr="00944E0B">
        <w:rPr>
          <w:rFonts w:cs="Times New Roman"/>
          <w:szCs w:val="24"/>
          <w:lang w:val="en-GB"/>
        </w:rPr>
        <w:t xml:space="preserve">. </w:t>
      </w:r>
    </w:p>
    <w:p w14:paraId="5D85E872" w14:textId="74CB2DDF" w:rsidR="00AE3406" w:rsidRPr="00944E0B" w:rsidRDefault="00363AA7">
      <w:pPr>
        <w:spacing w:after="0" w:line="360" w:lineRule="auto"/>
        <w:rPr>
          <w:rFonts w:cs="Times New Roman"/>
          <w:szCs w:val="24"/>
          <w:lang w:val="en-GB"/>
        </w:rPr>
      </w:pPr>
      <w:r w:rsidRPr="00944E0B">
        <w:rPr>
          <w:rFonts w:cs="Times New Roman"/>
          <w:szCs w:val="24"/>
          <w:lang w:val="en-GB"/>
        </w:rPr>
        <w:tab/>
        <w:t xml:space="preserve">Salah </w:t>
      </w:r>
      <w:proofErr w:type="spellStart"/>
      <w:r w:rsidRPr="00944E0B">
        <w:rPr>
          <w:rFonts w:cs="Times New Roman"/>
          <w:szCs w:val="24"/>
          <w:lang w:val="en-GB"/>
        </w:rPr>
        <w:t>satu</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 xml:space="preserve"> yang </w:t>
      </w:r>
      <w:proofErr w:type="spellStart"/>
      <w:r w:rsidRPr="00944E0B">
        <w:rPr>
          <w:rFonts w:cs="Times New Roman"/>
          <w:szCs w:val="24"/>
          <w:lang w:val="en-GB"/>
        </w:rPr>
        <w:t>sering</w:t>
      </w:r>
      <w:proofErr w:type="spellEnd"/>
      <w:r w:rsidRPr="00944E0B">
        <w:rPr>
          <w:rFonts w:cs="Times New Roman"/>
          <w:szCs w:val="24"/>
          <w:lang w:val="en-GB"/>
        </w:rPr>
        <w:t xml:space="preserve"> </w:t>
      </w:r>
      <w:proofErr w:type="spellStart"/>
      <w:r w:rsidRPr="00944E0B">
        <w:rPr>
          <w:rFonts w:cs="Times New Roman"/>
          <w:szCs w:val="24"/>
          <w:lang w:val="en-GB"/>
        </w:rPr>
        <w:t>digunakan</w:t>
      </w:r>
      <w:proofErr w:type="spellEnd"/>
      <w:r w:rsidRPr="00944E0B">
        <w:rPr>
          <w:rFonts w:cs="Times New Roman"/>
          <w:szCs w:val="24"/>
          <w:lang w:val="en-GB"/>
        </w:rPr>
        <w:t xml:space="preserve"> </w:t>
      </w:r>
      <w:proofErr w:type="spellStart"/>
      <w:r w:rsidRPr="00944E0B">
        <w:rPr>
          <w:rFonts w:cs="Times New Roman"/>
          <w:szCs w:val="24"/>
          <w:lang w:val="en-GB"/>
        </w:rPr>
        <w:t>adalah</w:t>
      </w:r>
      <w:proofErr w:type="spellEnd"/>
      <w:r w:rsidRPr="00944E0B">
        <w:rPr>
          <w:rFonts w:cs="Times New Roman"/>
          <w:szCs w:val="24"/>
          <w:lang w:val="en-GB"/>
        </w:rPr>
        <w:t xml:space="preserve"> support vector machines (SVM</w:t>
      </w:r>
      <w:r w:rsidR="00053715">
        <w:rPr>
          <w:rFonts w:cs="Times New Roman"/>
          <w:szCs w:val="24"/>
          <w:lang w:val="en-GB"/>
        </w:rPr>
        <w:t>)</w:t>
      </w:r>
      <w:r w:rsidRPr="00944E0B">
        <w:rPr>
          <w:rFonts w:cs="Times New Roman"/>
          <w:szCs w:val="24"/>
          <w:lang w:val="en-GB"/>
        </w:rPr>
        <w:t xml:space="preserve">. </w:t>
      </w:r>
      <w:proofErr w:type="spellStart"/>
      <w:r w:rsidRPr="00944E0B">
        <w:rPr>
          <w:rFonts w:cs="Times New Roman"/>
          <w:szCs w:val="24"/>
          <w:lang w:val="en-GB"/>
        </w:rPr>
        <w:t>Meskipun</w:t>
      </w:r>
      <w:proofErr w:type="spellEnd"/>
      <w:r w:rsidRPr="00944E0B">
        <w:rPr>
          <w:rFonts w:cs="Times New Roman"/>
          <w:szCs w:val="24"/>
          <w:lang w:val="en-GB"/>
        </w:rPr>
        <w:t xml:space="preserve"> SVM </w:t>
      </w:r>
      <w:proofErr w:type="spellStart"/>
      <w:r w:rsidRPr="00944E0B">
        <w:rPr>
          <w:rFonts w:cs="Times New Roman"/>
          <w:szCs w:val="24"/>
          <w:lang w:val="en-GB"/>
        </w:rPr>
        <w:t>hanya</w:t>
      </w:r>
      <w:proofErr w:type="spellEnd"/>
      <w:r w:rsidRPr="00944E0B">
        <w:rPr>
          <w:rFonts w:cs="Times New Roman"/>
          <w:szCs w:val="24"/>
          <w:lang w:val="en-GB"/>
        </w:rPr>
        <w:t xml:space="preserve"> </w:t>
      </w:r>
      <w:proofErr w:type="spellStart"/>
      <w:r w:rsidRPr="00944E0B">
        <w:rPr>
          <w:rFonts w:cs="Times New Roman"/>
          <w:szCs w:val="24"/>
          <w:lang w:val="en-GB"/>
        </w:rPr>
        <w:t>akurat</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data yang </w:t>
      </w:r>
      <w:proofErr w:type="spellStart"/>
      <w:r w:rsidRPr="00944E0B">
        <w:rPr>
          <w:rFonts w:cs="Times New Roman"/>
          <w:szCs w:val="24"/>
          <w:lang w:val="en-GB"/>
        </w:rPr>
        <w:t>bersifat</w:t>
      </w:r>
      <w:proofErr w:type="spellEnd"/>
      <w:r w:rsidRPr="00944E0B">
        <w:rPr>
          <w:rFonts w:cs="Times New Roman"/>
          <w:szCs w:val="24"/>
          <w:lang w:val="en-GB"/>
        </w:rPr>
        <w:t xml:space="preserve"> </w:t>
      </w:r>
      <w:r w:rsidR="009E1E1F">
        <w:rPr>
          <w:rFonts w:cs="Times New Roman"/>
          <w:i/>
          <w:szCs w:val="24"/>
          <w:lang w:val="en-GB"/>
        </w:rPr>
        <w:t>linearly</w:t>
      </w:r>
      <w:r w:rsidR="009E1E1F">
        <w:rPr>
          <w:rFonts w:cs="Times New Roman"/>
          <w:i/>
          <w:szCs w:val="24"/>
          <w:lang w:val="en-GB"/>
        </w:rPr>
        <w:softHyphen/>
        <w:t xml:space="preserve"> </w:t>
      </w:r>
      <w:proofErr w:type="spellStart"/>
      <w:r w:rsidRPr="009E1E1F">
        <w:rPr>
          <w:rFonts w:cs="Times New Roman"/>
          <w:i/>
          <w:szCs w:val="24"/>
          <w:lang w:val="en-GB"/>
        </w:rPr>
        <w:t>seperable</w:t>
      </w:r>
      <w:proofErr w:type="spellEnd"/>
      <w:r w:rsidRPr="00944E0B">
        <w:rPr>
          <w:rFonts w:cs="Times New Roman"/>
          <w:szCs w:val="24"/>
          <w:lang w:val="en-GB"/>
        </w:rPr>
        <w:t xml:space="preserve"> </w:t>
      </w:r>
      <w:r w:rsidRPr="00944E0B">
        <w:rPr>
          <w:rFonts w:cs="Times New Roman"/>
          <w:szCs w:val="24"/>
          <w:lang w:val="en-GB"/>
        </w:rPr>
        <w:softHyphen/>
      </w:r>
      <w:r w:rsidRPr="00944E0B">
        <w:rPr>
          <w:rFonts w:cs="Times New Roman"/>
          <w:szCs w:val="24"/>
          <w:lang w:val="en-GB"/>
        </w:rPr>
        <w:softHyphen/>
      </w:r>
      <w:proofErr w:type="spellStart"/>
      <w:r w:rsidRPr="00944E0B">
        <w:rPr>
          <w:rFonts w:cs="Times New Roman"/>
          <w:szCs w:val="24"/>
          <w:lang w:val="en-GB"/>
        </w:rPr>
        <w:t>atau</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dipisahkan</w:t>
      </w:r>
      <w:proofErr w:type="spellEnd"/>
      <w:r w:rsidRPr="00944E0B">
        <w:rPr>
          <w:rFonts w:cs="Times New Roman"/>
          <w:szCs w:val="24"/>
          <w:lang w:val="en-GB"/>
        </w:rPr>
        <w:t xml:space="preserve"> </w:t>
      </w:r>
      <w:proofErr w:type="spellStart"/>
      <w:r w:rsidRPr="00944E0B">
        <w:rPr>
          <w:rFonts w:cs="Times New Roman"/>
          <w:szCs w:val="24"/>
          <w:lang w:val="en-GB"/>
        </w:rPr>
        <w:t>secara</w:t>
      </w:r>
      <w:proofErr w:type="spellEnd"/>
      <w:r w:rsidRPr="00944E0B">
        <w:rPr>
          <w:rFonts w:cs="Times New Roman"/>
          <w:szCs w:val="24"/>
          <w:lang w:val="en-GB"/>
        </w:rPr>
        <w:t xml:space="preserve"> linier, data </w:t>
      </w:r>
      <w:proofErr w:type="spellStart"/>
      <w:r w:rsidRPr="00944E0B">
        <w:rPr>
          <w:rFonts w:cs="Times New Roman"/>
          <w:szCs w:val="24"/>
          <w:lang w:val="en-GB"/>
        </w:rPr>
        <w:t>dari</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yang </w:t>
      </w:r>
      <w:proofErr w:type="spellStart"/>
      <w:r w:rsidRPr="00944E0B">
        <w:rPr>
          <w:rFonts w:cs="Times New Roman"/>
          <w:szCs w:val="24"/>
          <w:lang w:val="en-GB"/>
        </w:rPr>
        <w:t>bersifat</w:t>
      </w:r>
      <w:proofErr w:type="spellEnd"/>
      <w:r w:rsidRPr="00944E0B">
        <w:rPr>
          <w:rFonts w:cs="Times New Roman"/>
          <w:szCs w:val="24"/>
          <w:lang w:val="en-GB"/>
        </w:rPr>
        <w:t xml:space="preserve"> </w:t>
      </w:r>
      <w:r w:rsidRPr="009E1E1F">
        <w:rPr>
          <w:rFonts w:cs="Times New Roman"/>
          <w:i/>
          <w:szCs w:val="24"/>
          <w:lang w:val="en-GB"/>
        </w:rPr>
        <w:softHyphen/>
        <w:t xml:space="preserve">non-linearly </w:t>
      </w:r>
      <w:proofErr w:type="spellStart"/>
      <w:r w:rsidRPr="009E1E1F">
        <w:rPr>
          <w:rFonts w:cs="Times New Roman"/>
          <w:i/>
          <w:szCs w:val="24"/>
          <w:lang w:val="en-GB"/>
        </w:rPr>
        <w:t>seperable</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diolah</w:t>
      </w:r>
      <w:proofErr w:type="spellEnd"/>
      <w:r w:rsidRPr="00944E0B">
        <w:rPr>
          <w:rFonts w:cs="Times New Roman"/>
          <w:szCs w:val="24"/>
          <w:lang w:val="en-GB"/>
        </w:rPr>
        <w:t xml:space="preserve"> </w:t>
      </w:r>
      <w:proofErr w:type="spellStart"/>
      <w:r w:rsidRPr="00944E0B">
        <w:rPr>
          <w:rFonts w:cs="Times New Roman"/>
          <w:szCs w:val="24"/>
          <w:lang w:val="en-GB"/>
        </w:rPr>
        <w:t>terlebih</w:t>
      </w:r>
      <w:proofErr w:type="spellEnd"/>
      <w:r w:rsidRPr="00944E0B">
        <w:rPr>
          <w:rFonts w:cs="Times New Roman"/>
          <w:szCs w:val="24"/>
          <w:lang w:val="en-GB"/>
        </w:rPr>
        <w:t xml:space="preserve"> </w:t>
      </w:r>
      <w:proofErr w:type="spellStart"/>
      <w:r w:rsidRPr="00944E0B">
        <w:rPr>
          <w:rFonts w:cs="Times New Roman"/>
          <w:szCs w:val="24"/>
          <w:lang w:val="en-GB"/>
        </w:rPr>
        <w:t>dahulu</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feature extraction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SVM.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mempelajari</w:t>
      </w:r>
      <w:proofErr w:type="spellEnd"/>
      <w:r w:rsidRPr="00944E0B">
        <w:rPr>
          <w:rFonts w:cs="Times New Roman"/>
          <w:szCs w:val="24"/>
          <w:lang w:val="en-GB"/>
        </w:rPr>
        <w:t xml:space="preserve"> </w:t>
      </w:r>
      <w:proofErr w:type="spellStart"/>
      <w:r w:rsidRPr="00944E0B">
        <w:rPr>
          <w:rFonts w:cs="Times New Roman"/>
          <w:szCs w:val="24"/>
          <w:lang w:val="en-GB"/>
        </w:rPr>
        <w:t>kelas</w:t>
      </w:r>
      <w:proofErr w:type="spellEnd"/>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masing – masing data, feature extraction </w:t>
      </w:r>
      <w:proofErr w:type="spellStart"/>
      <w:r w:rsidRPr="00944E0B">
        <w:rPr>
          <w:rFonts w:cs="Times New Roman"/>
          <w:szCs w:val="24"/>
          <w:lang w:val="en-GB"/>
        </w:rPr>
        <w:t>berfungsi</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mencari</w:t>
      </w:r>
      <w:proofErr w:type="spellEnd"/>
      <w:r w:rsidRPr="00944E0B">
        <w:rPr>
          <w:rFonts w:cs="Times New Roman"/>
          <w:szCs w:val="24"/>
          <w:lang w:val="en-GB"/>
        </w:rPr>
        <w:t xml:space="preserve"> </w:t>
      </w:r>
      <w:proofErr w:type="spellStart"/>
      <w:r w:rsidRPr="00944E0B">
        <w:rPr>
          <w:rFonts w:cs="Times New Roman"/>
          <w:szCs w:val="24"/>
          <w:lang w:val="en-GB"/>
        </w:rPr>
        <w:t>proyeksi</w:t>
      </w:r>
      <w:proofErr w:type="spellEnd"/>
      <w:r w:rsidRPr="00944E0B">
        <w:rPr>
          <w:rFonts w:cs="Times New Roman"/>
          <w:szCs w:val="24"/>
          <w:lang w:val="en-GB"/>
        </w:rPr>
        <w:t xml:space="preserve"> data </w:t>
      </w:r>
      <w:proofErr w:type="spellStart"/>
      <w:r w:rsidR="00AD4A14">
        <w:rPr>
          <w:rFonts w:cs="Times New Roman"/>
          <w:szCs w:val="24"/>
          <w:lang w:val="en-GB"/>
        </w:rPr>
        <w:t>sehingga</w:t>
      </w:r>
      <w:proofErr w:type="spellEnd"/>
      <w:r w:rsidRPr="00944E0B">
        <w:rPr>
          <w:rFonts w:cs="Times New Roman"/>
          <w:szCs w:val="24"/>
          <w:lang w:val="en-GB"/>
        </w:rPr>
        <w:t xml:space="preserve"> data </w:t>
      </w:r>
      <w:proofErr w:type="spellStart"/>
      <w:r w:rsidRPr="00944E0B">
        <w:rPr>
          <w:rFonts w:cs="Times New Roman"/>
          <w:szCs w:val="24"/>
          <w:lang w:val="en-GB"/>
        </w:rPr>
        <w:t>menjadi</w:t>
      </w:r>
      <w:proofErr w:type="spellEnd"/>
      <w:r w:rsidRPr="00944E0B">
        <w:rPr>
          <w:rFonts w:cs="Times New Roman"/>
          <w:szCs w:val="24"/>
          <w:lang w:val="en-GB"/>
        </w:rPr>
        <w:t xml:space="preserve"> </w:t>
      </w:r>
      <w:r w:rsidRPr="009E1E1F">
        <w:rPr>
          <w:rFonts w:cs="Times New Roman"/>
          <w:i/>
          <w:szCs w:val="24"/>
          <w:lang w:val="en-GB"/>
        </w:rPr>
        <w:t xml:space="preserve">linearly </w:t>
      </w:r>
      <w:proofErr w:type="spellStart"/>
      <w:r w:rsidRPr="009E1E1F">
        <w:rPr>
          <w:rFonts w:cs="Times New Roman"/>
          <w:i/>
          <w:szCs w:val="24"/>
          <w:lang w:val="en-GB"/>
        </w:rPr>
        <w:t>seperable</w:t>
      </w:r>
      <w:proofErr w:type="spellEnd"/>
      <w:r w:rsidRPr="00944E0B">
        <w:rPr>
          <w:rFonts w:cs="Times New Roman"/>
          <w:szCs w:val="24"/>
          <w:lang w:val="en-GB"/>
        </w:rPr>
        <w:t xml:space="preserve">, </w:t>
      </w:r>
      <w:proofErr w:type="spellStart"/>
      <w:r w:rsidRPr="00944E0B">
        <w:rPr>
          <w:rFonts w:cs="Times New Roman"/>
          <w:szCs w:val="24"/>
          <w:lang w:val="en-GB"/>
        </w:rPr>
        <w:t>sehingga</w:t>
      </w:r>
      <w:proofErr w:type="spellEnd"/>
      <w:r w:rsidRPr="00944E0B">
        <w:rPr>
          <w:rFonts w:cs="Times New Roman"/>
          <w:szCs w:val="24"/>
          <w:lang w:val="en-GB"/>
        </w:rPr>
        <w:t xml:space="preserve"> </w:t>
      </w:r>
      <w:proofErr w:type="spellStart"/>
      <w:r w:rsidRPr="00944E0B">
        <w:rPr>
          <w:rFonts w:cs="Times New Roman"/>
          <w:szCs w:val="24"/>
          <w:lang w:val="en-GB"/>
        </w:rPr>
        <w:t>kemudian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diklasifikasikan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proofErr w:type="spellStart"/>
      <w:r w:rsidRPr="00944E0B">
        <w:rPr>
          <w:rFonts w:cs="Times New Roman"/>
          <w:szCs w:val="24"/>
          <w:lang w:val="en-GB"/>
        </w:rPr>
        <w:t>metode</w:t>
      </w:r>
      <w:proofErr w:type="spellEnd"/>
      <w:r w:rsidRPr="00944E0B">
        <w:rPr>
          <w:rFonts w:cs="Times New Roman"/>
          <w:szCs w:val="24"/>
          <w:lang w:val="en-GB"/>
        </w:rPr>
        <w:t xml:space="preserve"> </w:t>
      </w:r>
      <w:proofErr w:type="spellStart"/>
      <w:r w:rsidRPr="00944E0B">
        <w:rPr>
          <w:rFonts w:cs="Times New Roman"/>
          <w:szCs w:val="24"/>
          <w:lang w:val="en-GB"/>
        </w:rPr>
        <w:t>klasifikasi</w:t>
      </w:r>
      <w:proofErr w:type="spellEnd"/>
      <w:r w:rsidRPr="00944E0B">
        <w:rPr>
          <w:rFonts w:cs="Times New Roman"/>
          <w:szCs w:val="24"/>
          <w:lang w:val="en-GB"/>
        </w:rPr>
        <w:t>.</w:t>
      </w:r>
    </w:p>
    <w:p w14:paraId="753343FD" w14:textId="6289D037" w:rsidR="00AE3406" w:rsidRDefault="00363AA7">
      <w:pPr>
        <w:spacing w:after="0" w:line="360" w:lineRule="auto"/>
        <w:rPr>
          <w:rFonts w:cs="Times New Roman"/>
          <w:szCs w:val="24"/>
          <w:lang w:val="en-GB"/>
        </w:rPr>
      </w:pPr>
      <w:r w:rsidRPr="00944E0B">
        <w:rPr>
          <w:rFonts w:cs="Times New Roman"/>
          <w:szCs w:val="24"/>
          <w:lang w:val="en-GB"/>
        </w:rPr>
        <w:tab/>
        <w:t xml:space="preserve">Perusahaan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usaha</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mempertahankan</w:t>
      </w:r>
      <w:proofErr w:type="spellEnd"/>
      <w:r w:rsidRPr="00944E0B">
        <w:rPr>
          <w:rFonts w:cs="Times New Roman"/>
          <w:szCs w:val="24"/>
          <w:lang w:val="en-GB"/>
        </w:rPr>
        <w:t xml:space="preserve"> dan </w:t>
      </w:r>
      <w:proofErr w:type="spellStart"/>
      <w:r w:rsidRPr="00944E0B">
        <w:rPr>
          <w:rFonts w:cs="Times New Roman"/>
          <w:szCs w:val="24"/>
          <w:lang w:val="en-GB"/>
        </w:rPr>
        <w:t>meningkatkan</w:t>
      </w:r>
      <w:proofErr w:type="spellEnd"/>
      <w:r w:rsidRPr="00944E0B">
        <w:rPr>
          <w:rFonts w:cs="Times New Roman"/>
          <w:szCs w:val="24"/>
          <w:lang w:val="en-GB"/>
        </w:rPr>
        <w:t xml:space="preserve"> </w:t>
      </w:r>
      <w:proofErr w:type="spellStart"/>
      <w:r w:rsidRPr="00944E0B">
        <w:rPr>
          <w:rFonts w:cs="Times New Roman"/>
          <w:szCs w:val="24"/>
          <w:lang w:val="en-GB"/>
        </w:rPr>
        <w:t>kualitas</w:t>
      </w:r>
      <w:proofErr w:type="spellEnd"/>
      <w:r w:rsidRPr="00944E0B">
        <w:rPr>
          <w:rFonts w:cs="Times New Roman"/>
          <w:szCs w:val="24"/>
          <w:lang w:val="en-GB"/>
        </w:rPr>
        <w:t xml:space="preserve"> </w:t>
      </w:r>
      <w:proofErr w:type="spellStart"/>
      <w:r w:rsidRPr="00944E0B">
        <w:rPr>
          <w:rFonts w:cs="Times New Roman"/>
          <w:szCs w:val="24"/>
          <w:lang w:val="en-GB"/>
        </w:rPr>
        <w:t>produknya</w:t>
      </w:r>
      <w:proofErr w:type="spellEnd"/>
      <w:r w:rsidRPr="00944E0B">
        <w:rPr>
          <w:rFonts w:cs="Times New Roman"/>
          <w:szCs w:val="24"/>
          <w:lang w:val="en-GB"/>
        </w:rPr>
        <w:t xml:space="preserve">, </w:t>
      </w:r>
      <w:proofErr w:type="spellStart"/>
      <w:r w:rsidRPr="00944E0B">
        <w:rPr>
          <w:rFonts w:cs="Times New Roman"/>
          <w:szCs w:val="24"/>
          <w:lang w:val="en-GB"/>
        </w:rPr>
        <w:t>perlu</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proofErr w:type="spellStart"/>
      <w:r w:rsidRPr="00944E0B">
        <w:rPr>
          <w:rFonts w:cs="Times New Roman"/>
          <w:szCs w:val="24"/>
          <w:lang w:val="en-GB"/>
        </w:rPr>
        <w:t>pengawasan</w:t>
      </w:r>
      <w:proofErr w:type="spellEnd"/>
      <w:r w:rsidRPr="00944E0B">
        <w:rPr>
          <w:rFonts w:cs="Times New Roman"/>
          <w:szCs w:val="24"/>
          <w:lang w:val="en-GB"/>
        </w:rPr>
        <w:t xml:space="preserve"> yang </w:t>
      </w:r>
      <w:proofErr w:type="spellStart"/>
      <w:r w:rsidRPr="00944E0B">
        <w:rPr>
          <w:rFonts w:cs="Times New Roman"/>
          <w:szCs w:val="24"/>
          <w:lang w:val="en-GB"/>
        </w:rPr>
        <w:t>ketat</w:t>
      </w:r>
      <w:proofErr w:type="spellEnd"/>
      <w:r w:rsidRPr="00944E0B">
        <w:rPr>
          <w:rFonts w:cs="Times New Roman"/>
          <w:szCs w:val="24"/>
          <w:lang w:val="en-GB"/>
        </w:rPr>
        <w:t xml:space="preserve"> </w:t>
      </w:r>
      <w:proofErr w:type="spellStart"/>
      <w:r w:rsidRPr="00944E0B">
        <w:rPr>
          <w:rFonts w:cs="Times New Roman"/>
          <w:szCs w:val="24"/>
          <w:lang w:val="en-GB"/>
        </w:rPr>
        <w:t>terhadap</w:t>
      </w:r>
      <w:proofErr w:type="spellEnd"/>
      <w:r w:rsidRPr="00944E0B">
        <w:rPr>
          <w:rFonts w:cs="Times New Roman"/>
          <w:szCs w:val="24"/>
          <w:lang w:val="en-GB"/>
        </w:rPr>
        <w:t xml:space="preserve"> proses yang </w:t>
      </w:r>
      <w:proofErr w:type="spellStart"/>
      <w:r w:rsidRPr="00944E0B">
        <w:rPr>
          <w:rFonts w:cs="Times New Roman"/>
          <w:szCs w:val="24"/>
          <w:lang w:val="en-GB"/>
        </w:rPr>
        <w:t>berjalan</w:t>
      </w:r>
      <w:proofErr w:type="spellEnd"/>
      <w:r w:rsidRPr="00944E0B">
        <w:rPr>
          <w:rFonts w:cs="Times New Roman"/>
          <w:szCs w:val="24"/>
          <w:lang w:val="en-GB"/>
        </w:rPr>
        <w:t xml:space="preserve"> di </w:t>
      </w:r>
      <w:proofErr w:type="spellStart"/>
      <w:r w:rsidRPr="00944E0B">
        <w:rPr>
          <w:rFonts w:cs="Times New Roman"/>
          <w:szCs w:val="24"/>
          <w:lang w:val="en-GB"/>
        </w:rPr>
        <w:t>dalam</w:t>
      </w:r>
      <w:proofErr w:type="spellEnd"/>
      <w:r w:rsidRPr="00944E0B">
        <w:rPr>
          <w:rFonts w:cs="Times New Roman"/>
          <w:szCs w:val="24"/>
          <w:lang w:val="en-GB"/>
        </w:rPr>
        <w:t xml:space="preserve"> </w:t>
      </w:r>
      <w:proofErr w:type="spellStart"/>
      <w:r w:rsidRPr="00944E0B">
        <w:rPr>
          <w:rFonts w:cs="Times New Roman"/>
          <w:szCs w:val="24"/>
          <w:lang w:val="en-GB"/>
        </w:rPr>
        <w:t>pabrik</w:t>
      </w:r>
      <w:proofErr w:type="spellEnd"/>
      <w:r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w:t>
      </w:r>
      <w:proofErr w:type="spellStart"/>
      <w:r w:rsidRPr="00944E0B">
        <w:rPr>
          <w:rFonts w:cs="Times New Roman"/>
          <w:szCs w:val="24"/>
          <w:lang w:val="en-GB"/>
        </w:rPr>
        <w:t>harus</w:t>
      </w:r>
      <w:proofErr w:type="spellEnd"/>
      <w:r w:rsidRPr="00944E0B">
        <w:rPr>
          <w:rFonts w:cs="Times New Roman"/>
          <w:szCs w:val="24"/>
          <w:lang w:val="en-GB"/>
        </w:rPr>
        <w:t xml:space="preserve"> </w:t>
      </w:r>
      <w:proofErr w:type="spellStart"/>
      <w:r w:rsidRPr="00944E0B">
        <w:rPr>
          <w:rFonts w:cs="Times New Roman"/>
          <w:szCs w:val="24"/>
          <w:lang w:val="en-GB"/>
        </w:rPr>
        <w:t>dideteksi</w:t>
      </w:r>
      <w:proofErr w:type="spellEnd"/>
      <w:r w:rsidRPr="00944E0B">
        <w:rPr>
          <w:rFonts w:cs="Times New Roman"/>
          <w:szCs w:val="24"/>
          <w:lang w:val="en-GB"/>
        </w:rPr>
        <w:t xml:space="preserve"> </w:t>
      </w:r>
      <w:proofErr w:type="spellStart"/>
      <w:r w:rsidRPr="00944E0B">
        <w:rPr>
          <w:rFonts w:cs="Times New Roman"/>
          <w:szCs w:val="24"/>
          <w:lang w:val="en-GB"/>
        </w:rPr>
        <w:t>supaya</w:t>
      </w:r>
      <w:proofErr w:type="spellEnd"/>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dan </w:t>
      </w:r>
      <w:proofErr w:type="spellStart"/>
      <w:r w:rsidRPr="00944E0B">
        <w:rPr>
          <w:rFonts w:cs="Times New Roman"/>
          <w:szCs w:val="24"/>
          <w:lang w:val="en-GB"/>
        </w:rPr>
        <w:t>pabrik</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segera</w:t>
      </w:r>
      <w:proofErr w:type="spellEnd"/>
      <w:r w:rsidRPr="00944E0B">
        <w:rPr>
          <w:rFonts w:cs="Times New Roman"/>
          <w:szCs w:val="24"/>
          <w:lang w:val="en-GB"/>
        </w:rPr>
        <w:t xml:space="preserve"> </w:t>
      </w:r>
      <w:proofErr w:type="spellStart"/>
      <w:r w:rsidRPr="00944E0B">
        <w:rPr>
          <w:rFonts w:cs="Times New Roman"/>
          <w:szCs w:val="24"/>
          <w:lang w:val="en-GB"/>
        </w:rPr>
        <w:t>melakukan</w:t>
      </w:r>
      <w:proofErr w:type="spellEnd"/>
      <w:r w:rsidRPr="00944E0B">
        <w:rPr>
          <w:rFonts w:cs="Times New Roman"/>
          <w:szCs w:val="24"/>
          <w:lang w:val="en-GB"/>
        </w:rPr>
        <w:t xml:space="preserve"> </w:t>
      </w:r>
      <w:r w:rsidRPr="009E1E1F">
        <w:rPr>
          <w:rFonts w:cs="Times New Roman"/>
          <w:i/>
          <w:szCs w:val="24"/>
          <w:lang w:val="en-GB"/>
        </w:rPr>
        <w:t>counter-measure</w:t>
      </w:r>
      <w:r w:rsidRPr="009E1E1F">
        <w:rPr>
          <w:rFonts w:cs="Times New Roman"/>
          <w:i/>
          <w:szCs w:val="24"/>
          <w:lang w:val="en-GB"/>
        </w:rPr>
        <w:softHyphen/>
      </w:r>
      <w:r w:rsidRPr="00944E0B">
        <w:rPr>
          <w:rFonts w:cs="Times New Roman"/>
          <w:szCs w:val="24"/>
          <w:lang w:val="en-GB"/>
        </w:rPr>
        <w:t xml:space="preserve"> </w:t>
      </w:r>
      <w:proofErr w:type="spellStart"/>
      <w:r w:rsidRPr="00944E0B">
        <w:rPr>
          <w:rFonts w:cs="Times New Roman"/>
          <w:szCs w:val="24"/>
          <w:lang w:val="en-GB"/>
        </w:rPr>
        <w:t>dari</w:t>
      </w:r>
      <w:proofErr w:type="spellEnd"/>
      <w:r w:rsidRPr="00944E0B">
        <w:rPr>
          <w:rFonts w:cs="Times New Roman"/>
          <w:szCs w:val="24"/>
          <w:lang w:val="en-GB"/>
        </w:rPr>
        <w:t xml:space="preserve"> </w:t>
      </w:r>
      <w:r w:rsidRPr="009E1E1F">
        <w:rPr>
          <w:rFonts w:cs="Times New Roman"/>
          <w:i/>
          <w:szCs w:val="24"/>
          <w:lang w:val="en-GB"/>
        </w:rPr>
        <w:t>fault</w:t>
      </w:r>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r w:rsidRPr="009E1E1F">
        <w:rPr>
          <w:rFonts w:cs="Times New Roman"/>
          <w:i/>
          <w:szCs w:val="24"/>
          <w:lang w:val="en-GB"/>
        </w:rPr>
        <w:t>machine learning</w:t>
      </w:r>
      <w:r w:rsidRPr="00944E0B">
        <w:rPr>
          <w:rFonts w:cs="Times New Roman"/>
          <w:szCs w:val="24"/>
          <w:lang w:val="en-GB"/>
        </w:rPr>
        <w:t xml:space="preserve"> </w:t>
      </w:r>
      <w:proofErr w:type="spellStart"/>
      <w:r w:rsidRPr="00944E0B">
        <w:rPr>
          <w:rFonts w:cs="Times New Roman"/>
          <w:szCs w:val="24"/>
          <w:lang w:val="en-GB"/>
        </w:rPr>
        <w:t>memungkinkan</w:t>
      </w:r>
      <w:proofErr w:type="spellEnd"/>
      <w:r w:rsidRPr="00944E0B">
        <w:rPr>
          <w:rFonts w:cs="Times New Roman"/>
          <w:szCs w:val="24"/>
          <w:lang w:val="en-GB"/>
        </w:rPr>
        <w:t xml:space="preserve"> </w:t>
      </w:r>
      <w:proofErr w:type="spellStart"/>
      <w:r w:rsidRPr="00944E0B">
        <w:rPr>
          <w:rFonts w:cs="Times New Roman"/>
          <w:szCs w:val="24"/>
          <w:lang w:val="en-GB"/>
        </w:rPr>
        <w:t>perusahan</w:t>
      </w:r>
      <w:proofErr w:type="spellEnd"/>
      <w:r w:rsidRPr="00944E0B">
        <w:rPr>
          <w:rFonts w:cs="Times New Roman"/>
          <w:szCs w:val="24"/>
          <w:lang w:val="en-GB"/>
        </w:rPr>
        <w:t xml:space="preserve"> </w:t>
      </w:r>
      <w:proofErr w:type="spellStart"/>
      <w:r w:rsidRPr="00944E0B">
        <w:rPr>
          <w:rFonts w:cs="Times New Roman"/>
          <w:szCs w:val="24"/>
          <w:lang w:val="en-GB"/>
        </w:rPr>
        <w:t>untuk</w:t>
      </w:r>
      <w:proofErr w:type="spellEnd"/>
      <w:r w:rsidRPr="00944E0B">
        <w:rPr>
          <w:rFonts w:cs="Times New Roman"/>
          <w:szCs w:val="24"/>
          <w:lang w:val="en-GB"/>
        </w:rPr>
        <w:t xml:space="preserve"> </w:t>
      </w:r>
      <w:proofErr w:type="spellStart"/>
      <w:r w:rsidRPr="00944E0B">
        <w:rPr>
          <w:rFonts w:cs="Times New Roman"/>
          <w:szCs w:val="24"/>
          <w:lang w:val="en-GB"/>
        </w:rPr>
        <w:t>menghindari</w:t>
      </w:r>
      <w:proofErr w:type="spellEnd"/>
      <w:r w:rsidRPr="00944E0B">
        <w:rPr>
          <w:rFonts w:cs="Times New Roman"/>
          <w:szCs w:val="24"/>
          <w:lang w:val="en-GB"/>
        </w:rPr>
        <w:t xml:space="preserve"> </w:t>
      </w:r>
      <w:proofErr w:type="spellStart"/>
      <w:r w:rsidRPr="00944E0B">
        <w:rPr>
          <w:rFonts w:cs="Times New Roman"/>
          <w:szCs w:val="24"/>
          <w:lang w:val="en-GB"/>
        </w:rPr>
        <w:t>kerugian</w:t>
      </w:r>
      <w:proofErr w:type="spellEnd"/>
      <w:r w:rsidRPr="00944E0B">
        <w:rPr>
          <w:rFonts w:cs="Times New Roman"/>
          <w:szCs w:val="24"/>
          <w:lang w:val="en-GB"/>
        </w:rPr>
        <w:t xml:space="preserve">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cara</w:t>
      </w:r>
      <w:proofErr w:type="spellEnd"/>
      <w:r w:rsidRPr="00944E0B">
        <w:rPr>
          <w:rFonts w:cs="Times New Roman"/>
          <w:szCs w:val="24"/>
          <w:lang w:val="en-GB"/>
        </w:rPr>
        <w:t xml:space="preserve"> </w:t>
      </w:r>
      <w:proofErr w:type="spellStart"/>
      <w:r w:rsidRPr="00944E0B">
        <w:rPr>
          <w:rFonts w:cs="Times New Roman"/>
          <w:szCs w:val="24"/>
          <w:lang w:val="en-GB"/>
        </w:rPr>
        <w:t>memperingatkan</w:t>
      </w:r>
      <w:proofErr w:type="spellEnd"/>
      <w:r w:rsidRPr="00944E0B">
        <w:rPr>
          <w:rFonts w:cs="Times New Roman"/>
          <w:szCs w:val="24"/>
          <w:lang w:val="en-GB"/>
        </w:rPr>
        <w:t xml:space="preserve"> </w:t>
      </w:r>
      <w:proofErr w:type="spellStart"/>
      <w:r w:rsidRPr="00944E0B">
        <w:rPr>
          <w:rFonts w:cs="Times New Roman"/>
          <w:szCs w:val="24"/>
          <w:lang w:val="en-GB"/>
        </w:rPr>
        <w:t>sedini</w:t>
      </w:r>
      <w:proofErr w:type="spellEnd"/>
      <w:r w:rsidRPr="00944E0B">
        <w:rPr>
          <w:rFonts w:cs="Times New Roman"/>
          <w:szCs w:val="24"/>
          <w:lang w:val="en-GB"/>
        </w:rPr>
        <w:t xml:space="preserve"> </w:t>
      </w:r>
      <w:proofErr w:type="spellStart"/>
      <w:r w:rsidRPr="00944E0B">
        <w:rPr>
          <w:rFonts w:cs="Times New Roman"/>
          <w:szCs w:val="24"/>
          <w:lang w:val="en-GB"/>
        </w:rPr>
        <w:t>mungkin</w:t>
      </w:r>
      <w:proofErr w:type="spellEnd"/>
      <w:r w:rsidRPr="00944E0B">
        <w:rPr>
          <w:rFonts w:cs="Times New Roman"/>
          <w:szCs w:val="24"/>
          <w:lang w:val="en-GB"/>
        </w:rPr>
        <w:t xml:space="preserve"> </w:t>
      </w:r>
      <w:proofErr w:type="spellStart"/>
      <w:r w:rsidRPr="00944E0B">
        <w:rPr>
          <w:rFonts w:cs="Times New Roman"/>
          <w:szCs w:val="24"/>
          <w:lang w:val="en-GB"/>
        </w:rPr>
        <w:t>bahwa</w:t>
      </w:r>
      <w:proofErr w:type="spellEnd"/>
      <w:r w:rsidRPr="00944E0B">
        <w:rPr>
          <w:rFonts w:cs="Times New Roman"/>
          <w:szCs w:val="24"/>
          <w:lang w:val="en-GB"/>
        </w:rPr>
        <w:t xml:space="preserve"> </w:t>
      </w:r>
      <w:proofErr w:type="spellStart"/>
      <w:r w:rsidRPr="00944E0B">
        <w:rPr>
          <w:rFonts w:cs="Times New Roman"/>
          <w:szCs w:val="24"/>
          <w:lang w:val="en-GB"/>
        </w:rPr>
        <w:t>terjadi</w:t>
      </w:r>
      <w:proofErr w:type="spellEnd"/>
      <w:r w:rsidRPr="00944E0B">
        <w:rPr>
          <w:rFonts w:cs="Times New Roman"/>
          <w:szCs w:val="24"/>
          <w:lang w:val="en-GB"/>
        </w:rPr>
        <w:t xml:space="preserve"> fault pada proses. </w:t>
      </w:r>
      <w:proofErr w:type="spellStart"/>
      <w:r w:rsidRPr="00944E0B">
        <w:rPr>
          <w:rFonts w:cs="Times New Roman"/>
          <w:szCs w:val="24"/>
          <w:lang w:val="en-GB"/>
        </w:rPr>
        <w:t>Dengan</w:t>
      </w:r>
      <w:proofErr w:type="spellEnd"/>
      <w:r w:rsidRPr="00944E0B">
        <w:rPr>
          <w:rFonts w:cs="Times New Roman"/>
          <w:szCs w:val="24"/>
          <w:lang w:val="en-GB"/>
        </w:rPr>
        <w:t xml:space="preserve"> </w:t>
      </w:r>
      <w:proofErr w:type="spellStart"/>
      <w:r w:rsidRPr="00944E0B">
        <w:rPr>
          <w:rFonts w:cs="Times New Roman"/>
          <w:szCs w:val="24"/>
          <w:lang w:val="en-GB"/>
        </w:rPr>
        <w:t>menggunakan</w:t>
      </w:r>
      <w:proofErr w:type="spellEnd"/>
      <w:r w:rsidRPr="00944E0B">
        <w:rPr>
          <w:rFonts w:cs="Times New Roman"/>
          <w:szCs w:val="24"/>
          <w:lang w:val="en-GB"/>
        </w:rPr>
        <w:t xml:space="preserve"> </w:t>
      </w:r>
      <w:r w:rsidRPr="009E1E1F">
        <w:rPr>
          <w:rFonts w:cs="Times New Roman"/>
          <w:i/>
          <w:szCs w:val="24"/>
          <w:lang w:val="en-GB"/>
        </w:rPr>
        <w:t>fault detection</w:t>
      </w:r>
      <w:r w:rsidRPr="00944E0B">
        <w:rPr>
          <w:rFonts w:cs="Times New Roman"/>
          <w:szCs w:val="24"/>
          <w:lang w:val="en-GB"/>
        </w:rPr>
        <w:t xml:space="preserve">, </w:t>
      </w:r>
      <w:proofErr w:type="spellStart"/>
      <w:r w:rsidRPr="00944E0B">
        <w:rPr>
          <w:rFonts w:cs="Times New Roman"/>
          <w:szCs w:val="24"/>
          <w:lang w:val="en-GB"/>
        </w:rPr>
        <w:t>perusahaan</w:t>
      </w:r>
      <w:proofErr w:type="spellEnd"/>
      <w:r w:rsidRPr="00944E0B">
        <w:rPr>
          <w:rFonts w:cs="Times New Roman"/>
          <w:szCs w:val="24"/>
          <w:lang w:val="en-GB"/>
        </w:rPr>
        <w:t xml:space="preserve"> </w:t>
      </w:r>
      <w:proofErr w:type="spellStart"/>
      <w:r w:rsidRPr="00944E0B">
        <w:rPr>
          <w:rFonts w:cs="Times New Roman"/>
          <w:szCs w:val="24"/>
          <w:lang w:val="en-GB"/>
        </w:rPr>
        <w:t>dapat</w:t>
      </w:r>
      <w:proofErr w:type="spellEnd"/>
      <w:r w:rsidRPr="00944E0B">
        <w:rPr>
          <w:rFonts w:cs="Times New Roman"/>
          <w:szCs w:val="24"/>
          <w:lang w:val="en-GB"/>
        </w:rPr>
        <w:t xml:space="preserve"> </w:t>
      </w:r>
      <w:proofErr w:type="spellStart"/>
      <w:r w:rsidRPr="00944E0B">
        <w:rPr>
          <w:rFonts w:cs="Times New Roman"/>
          <w:szCs w:val="24"/>
          <w:lang w:val="en-GB"/>
        </w:rPr>
        <w:t>meminimalisir</w:t>
      </w:r>
      <w:proofErr w:type="spellEnd"/>
      <w:r w:rsidRPr="00944E0B">
        <w:rPr>
          <w:rFonts w:cs="Times New Roman"/>
          <w:szCs w:val="24"/>
          <w:lang w:val="en-GB"/>
        </w:rPr>
        <w:t xml:space="preserve"> </w:t>
      </w:r>
      <w:proofErr w:type="spellStart"/>
      <w:r w:rsidRPr="00944E0B">
        <w:rPr>
          <w:rFonts w:cs="Times New Roman"/>
          <w:szCs w:val="24"/>
          <w:lang w:val="en-GB"/>
        </w:rPr>
        <w:t>resiko</w:t>
      </w:r>
      <w:proofErr w:type="spellEnd"/>
      <w:r w:rsidRPr="00944E0B">
        <w:rPr>
          <w:rFonts w:cs="Times New Roman"/>
          <w:szCs w:val="24"/>
          <w:lang w:val="en-GB"/>
        </w:rPr>
        <w:t xml:space="preserve"> </w:t>
      </w:r>
      <w:proofErr w:type="spellStart"/>
      <w:r w:rsidRPr="00944E0B">
        <w:rPr>
          <w:rFonts w:cs="Times New Roman"/>
          <w:szCs w:val="24"/>
          <w:lang w:val="en-GB"/>
        </w:rPr>
        <w:t>ekonomi</w:t>
      </w:r>
      <w:proofErr w:type="spellEnd"/>
      <w:r w:rsidRPr="00944E0B">
        <w:rPr>
          <w:rFonts w:cs="Times New Roman"/>
          <w:szCs w:val="24"/>
          <w:lang w:val="en-GB"/>
        </w:rPr>
        <w:t xml:space="preserve"> dan </w:t>
      </w:r>
      <w:proofErr w:type="spellStart"/>
      <w:r w:rsidRPr="00944E0B">
        <w:rPr>
          <w:rFonts w:cs="Times New Roman"/>
          <w:szCs w:val="24"/>
          <w:lang w:val="en-GB"/>
        </w:rPr>
        <w:t>keselamatan</w:t>
      </w:r>
      <w:proofErr w:type="spellEnd"/>
      <w:r w:rsidRPr="00944E0B">
        <w:rPr>
          <w:rFonts w:cs="Times New Roman"/>
          <w:szCs w:val="24"/>
          <w:lang w:val="en-GB"/>
        </w:rPr>
        <w:t>.</w:t>
      </w:r>
    </w:p>
    <w:p w14:paraId="6284F81F" w14:textId="05E0F0AA" w:rsidR="00B02E07" w:rsidRDefault="00B02E07" w:rsidP="00B02E07">
      <w:pPr>
        <w:pStyle w:val="BodyText"/>
        <w:spacing w:after="0" w:line="360" w:lineRule="auto"/>
        <w:ind w:firstLine="720"/>
        <w:rPr>
          <w:rFonts w:cs="Times New Roman"/>
          <w:lang w:val="en-GB"/>
        </w:rPr>
      </w:pPr>
      <w:r w:rsidRPr="00944E0B">
        <w:rPr>
          <w:rFonts w:cs="Times New Roman"/>
          <w:lang w:val="en-GB"/>
        </w:rPr>
        <w:t xml:space="preserve">Data yang </w:t>
      </w:r>
      <w:proofErr w:type="spellStart"/>
      <w:r w:rsidRPr="00944E0B">
        <w:rPr>
          <w:rFonts w:cs="Times New Roman"/>
          <w:lang w:val="en-GB"/>
        </w:rPr>
        <w:t>disimpan</w:t>
      </w:r>
      <w:proofErr w:type="spellEnd"/>
      <w:r w:rsidRPr="00944E0B">
        <w:rPr>
          <w:rFonts w:cs="Times New Roman"/>
          <w:lang w:val="en-GB"/>
        </w:rPr>
        <w:t xml:space="preserve"> oleh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pabrik</w:t>
      </w:r>
      <w:proofErr w:type="spellEnd"/>
      <w:r w:rsidRPr="00944E0B">
        <w:rPr>
          <w:rFonts w:cs="Times New Roman"/>
          <w:lang w:val="en-GB"/>
        </w:rPr>
        <w:t xml:space="preserve"> </w:t>
      </w:r>
      <w:proofErr w:type="spellStart"/>
      <w:r w:rsidRPr="00944E0B">
        <w:rPr>
          <w:rFonts w:cs="Times New Roman"/>
          <w:lang w:val="en-GB"/>
        </w:rPr>
        <w:t>merupakan</w:t>
      </w:r>
      <w:proofErr w:type="spellEnd"/>
      <w:r w:rsidRPr="00944E0B">
        <w:rPr>
          <w:rFonts w:cs="Times New Roman"/>
          <w:lang w:val="en-GB"/>
        </w:rPr>
        <w:t xml:space="preserve"> </w:t>
      </w:r>
      <w:proofErr w:type="spellStart"/>
      <w:r w:rsidRPr="00944E0B">
        <w:rPr>
          <w:rFonts w:cs="Times New Roman"/>
          <w:lang w:val="en-GB"/>
        </w:rPr>
        <w:t>kumpulan</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tiap</w:t>
      </w:r>
      <w:proofErr w:type="spellEnd"/>
      <w:r w:rsidRPr="00944E0B">
        <w:rPr>
          <w:rFonts w:cs="Times New Roman"/>
          <w:lang w:val="en-GB"/>
        </w:rPr>
        <w:t xml:space="preserve">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satuan</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w:t>
      </w:r>
      <w:proofErr w:type="spellStart"/>
      <w:r w:rsidRPr="00944E0B">
        <w:rPr>
          <w:rFonts w:cs="Times New Roman"/>
          <w:lang w:val="en-GB"/>
        </w:rPr>
        <w:t>berisikan</w:t>
      </w:r>
      <w:proofErr w:type="spellEnd"/>
      <w:r w:rsidRPr="00944E0B">
        <w:rPr>
          <w:rFonts w:cs="Times New Roman"/>
          <w:lang w:val="en-GB"/>
        </w:rPr>
        <w:t xml:space="preserve"> </w:t>
      </w:r>
      <w:proofErr w:type="spellStart"/>
      <w:r w:rsidRPr="00944E0B">
        <w:rPr>
          <w:rFonts w:cs="Times New Roman"/>
          <w:lang w:val="en-GB"/>
        </w:rPr>
        <w:t>beberapa</w:t>
      </w:r>
      <w:proofErr w:type="spellEnd"/>
      <w:r w:rsidRPr="00944E0B">
        <w:rPr>
          <w:rFonts w:cs="Times New Roman"/>
          <w:lang w:val="en-GB"/>
        </w:rPr>
        <w:t xml:space="preserve"> </w:t>
      </w:r>
      <w:proofErr w:type="spellStart"/>
      <w:r w:rsidRPr="00944E0B">
        <w:rPr>
          <w:rFonts w:cs="Times New Roman"/>
          <w:lang w:val="en-GB"/>
        </w:rPr>
        <w:t>atau</w:t>
      </w:r>
      <w:proofErr w:type="spellEnd"/>
      <w:r w:rsidRPr="00944E0B">
        <w:rPr>
          <w:rFonts w:cs="Times New Roman"/>
          <w:lang w:val="en-GB"/>
        </w:rPr>
        <w:t xml:space="preserve"> </w:t>
      </w:r>
      <w:proofErr w:type="spellStart"/>
      <w:r w:rsidRPr="00944E0B">
        <w:rPr>
          <w:rFonts w:cs="Times New Roman"/>
          <w:lang w:val="en-GB"/>
        </w:rPr>
        <w:t>semua</w:t>
      </w:r>
      <w:proofErr w:type="spellEnd"/>
      <w:r w:rsidRPr="00944E0B">
        <w:rPr>
          <w:rFonts w:cs="Times New Roman"/>
          <w:lang w:val="en-GB"/>
        </w:rPr>
        <w:t xml:space="preserve"> </w:t>
      </w:r>
      <w:proofErr w:type="spellStart"/>
      <w:r w:rsidRPr="00944E0B">
        <w:rPr>
          <w:rFonts w:cs="Times New Roman"/>
          <w:lang w:val="en-GB"/>
        </w:rPr>
        <w:t>nilai</w:t>
      </w:r>
      <w:proofErr w:type="spellEnd"/>
      <w:r w:rsidRPr="00944E0B">
        <w:rPr>
          <w:rFonts w:cs="Times New Roman"/>
          <w:lang w:val="en-GB"/>
        </w:rPr>
        <w:t xml:space="preserve"> </w:t>
      </w:r>
      <w:proofErr w:type="spellStart"/>
      <w:r w:rsidRPr="00944E0B">
        <w:rPr>
          <w:rFonts w:cs="Times New Roman"/>
          <w:lang w:val="en-GB"/>
        </w:rPr>
        <w:t>pengukuran</w:t>
      </w:r>
      <w:proofErr w:type="spellEnd"/>
      <w:r w:rsidRPr="00944E0B">
        <w:rPr>
          <w:rFonts w:cs="Times New Roman"/>
          <w:lang w:val="en-GB"/>
        </w:rPr>
        <w:t xml:space="preserve"> sensor </w:t>
      </w:r>
      <w:proofErr w:type="spellStart"/>
      <w:r w:rsidRPr="00944E0B">
        <w:rPr>
          <w:rFonts w:cs="Times New Roman"/>
          <w:lang w:val="en-GB"/>
        </w:rPr>
        <w:t>terhadap</w:t>
      </w:r>
      <w:proofErr w:type="spellEnd"/>
      <w:r w:rsidRPr="00944E0B">
        <w:rPr>
          <w:rFonts w:cs="Times New Roman"/>
          <w:lang w:val="en-GB"/>
        </w:rPr>
        <w:t xml:space="preserve"> </w:t>
      </w:r>
      <w:proofErr w:type="spellStart"/>
      <w:r w:rsidRPr="00944E0B">
        <w:rPr>
          <w:rFonts w:cs="Times New Roman"/>
          <w:lang w:val="en-GB"/>
        </w:rPr>
        <w:t>kondisi</w:t>
      </w:r>
      <w:proofErr w:type="spellEnd"/>
      <w:r w:rsidRPr="00944E0B">
        <w:rPr>
          <w:rFonts w:cs="Times New Roman"/>
          <w:lang w:val="en-GB"/>
        </w:rPr>
        <w:t xml:space="preserve"> </w:t>
      </w:r>
      <w:proofErr w:type="spellStart"/>
      <w:r w:rsidRPr="00944E0B">
        <w:rPr>
          <w:rFonts w:cs="Times New Roman"/>
          <w:lang w:val="en-GB"/>
        </w:rPr>
        <w:t>bahan</w:t>
      </w:r>
      <w:proofErr w:type="spellEnd"/>
      <w:r w:rsidRPr="00944E0B">
        <w:rPr>
          <w:rFonts w:cs="Times New Roman"/>
          <w:lang w:val="en-GB"/>
        </w:rPr>
        <w:t xml:space="preserve"> pada proses, </w:t>
      </w:r>
      <w:proofErr w:type="spellStart"/>
      <w:r w:rsidRPr="00944E0B">
        <w:rPr>
          <w:rFonts w:cs="Times New Roman"/>
          <w:lang w:val="en-GB"/>
        </w:rPr>
        <w:t>sinyal</w:t>
      </w:r>
      <w:proofErr w:type="spellEnd"/>
      <w:r w:rsidRPr="00944E0B">
        <w:rPr>
          <w:rFonts w:cs="Times New Roman"/>
          <w:lang w:val="en-GB"/>
        </w:rPr>
        <w:t xml:space="preserve"> </w:t>
      </w:r>
      <w:proofErr w:type="spellStart"/>
      <w:r w:rsidRPr="00944E0B">
        <w:rPr>
          <w:rFonts w:cs="Times New Roman"/>
          <w:lang w:val="en-GB"/>
        </w:rPr>
        <w:t>kontrol</w:t>
      </w:r>
      <w:proofErr w:type="spellEnd"/>
      <w:r w:rsidRPr="00944E0B">
        <w:rPr>
          <w:rFonts w:cs="Times New Roman"/>
          <w:lang w:val="en-GB"/>
        </w:rPr>
        <w:t xml:space="preserve"> pada </w:t>
      </w:r>
      <w:proofErr w:type="spellStart"/>
      <w:r w:rsidRPr="00944E0B">
        <w:rPr>
          <w:rFonts w:cs="Times New Roman"/>
          <w:lang w:val="en-GB"/>
        </w:rPr>
        <w:t>aktuator</w:t>
      </w:r>
      <w:proofErr w:type="spellEnd"/>
      <w:r w:rsidRPr="00944E0B">
        <w:rPr>
          <w:rFonts w:cs="Times New Roman"/>
          <w:lang w:val="en-GB"/>
        </w:rPr>
        <w:t xml:space="preserve">, </w:t>
      </w:r>
      <w:proofErr w:type="spellStart"/>
      <w:r w:rsidRPr="00944E0B">
        <w:rPr>
          <w:rFonts w:cs="Times New Roman"/>
          <w:lang w:val="en-GB"/>
        </w:rPr>
        <w:t>serta</w:t>
      </w:r>
      <w:proofErr w:type="spellEnd"/>
      <w:r w:rsidRPr="00944E0B">
        <w:rPr>
          <w:rFonts w:cs="Times New Roman"/>
          <w:lang w:val="en-GB"/>
        </w:rPr>
        <w:t xml:space="preserve"> </w:t>
      </w:r>
      <w:r w:rsidRPr="00944E0B">
        <w:rPr>
          <w:rFonts w:cs="Times New Roman"/>
          <w:i/>
          <w:iCs/>
          <w:lang w:val="en-GB"/>
        </w:rPr>
        <w:t xml:space="preserve">output </w:t>
      </w:r>
      <w:proofErr w:type="spellStart"/>
      <w:r w:rsidRPr="00944E0B">
        <w:rPr>
          <w:rFonts w:cs="Times New Roman"/>
          <w:lang w:val="en-GB"/>
        </w:rPr>
        <w:t>dari</w:t>
      </w:r>
      <w:proofErr w:type="spellEnd"/>
      <w:r w:rsidRPr="00944E0B">
        <w:rPr>
          <w:rFonts w:cs="Times New Roman"/>
          <w:lang w:val="en-GB"/>
        </w:rPr>
        <w:t xml:space="preserve"> actuator pada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waktu</w:t>
      </w:r>
      <w:proofErr w:type="spellEnd"/>
      <w:r w:rsidRPr="00944E0B">
        <w:rPr>
          <w:rFonts w:cs="Times New Roman"/>
          <w:lang w:val="en-GB"/>
        </w:rPr>
        <w:t xml:space="preserve">. Kumpulan data </w:t>
      </w:r>
      <w:proofErr w:type="spellStart"/>
      <w:r w:rsidRPr="00944E0B">
        <w:rPr>
          <w:rFonts w:cs="Times New Roman"/>
          <w:lang w:val="en-GB"/>
        </w:rPr>
        <w:t>ini</w:t>
      </w:r>
      <w:proofErr w:type="spellEnd"/>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mendeteksi</w:t>
      </w:r>
      <w:proofErr w:type="spellEnd"/>
      <w:r w:rsidRPr="00944E0B">
        <w:rPr>
          <w:rFonts w:cs="Times New Roman"/>
          <w:lang w:val="en-GB"/>
        </w:rPr>
        <w:t xml:space="preserve"> </w:t>
      </w:r>
      <w:proofErr w:type="spellStart"/>
      <w:r w:rsidRPr="00944E0B">
        <w:rPr>
          <w:rFonts w:cs="Times New Roman"/>
          <w:lang w:val="en-GB"/>
        </w:rPr>
        <w:t>apabila</w:t>
      </w:r>
      <w:proofErr w:type="spellEnd"/>
      <w:r w:rsidRPr="00944E0B">
        <w:rPr>
          <w:rFonts w:cs="Times New Roman"/>
          <w:lang w:val="en-GB"/>
        </w:rPr>
        <w:t xml:space="preserve"> pada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baru</w:t>
      </w:r>
      <w:proofErr w:type="spellEnd"/>
      <w:r w:rsidRPr="00944E0B">
        <w:rPr>
          <w:rFonts w:cs="Times New Roman"/>
          <w:lang w:val="en-GB"/>
        </w:rPr>
        <w:t xml:space="preserve"> </w:t>
      </w:r>
      <w:proofErr w:type="spellStart"/>
      <w:r w:rsidRPr="00944E0B">
        <w:rPr>
          <w:rFonts w:cs="Times New Roman"/>
          <w:lang w:val="en-GB"/>
        </w:rPr>
        <w:t>terdapat</w:t>
      </w:r>
      <w:proofErr w:type="spellEnd"/>
      <w:r w:rsidRPr="00944E0B">
        <w:rPr>
          <w:rFonts w:cs="Times New Roman"/>
          <w:lang w:val="en-GB"/>
        </w:rPr>
        <w:t xml:space="preserve"> </w:t>
      </w:r>
      <w:proofErr w:type="spellStart"/>
      <w:r w:rsidRPr="00944E0B">
        <w:rPr>
          <w:rFonts w:cs="Times New Roman"/>
          <w:lang w:val="en-GB"/>
        </w:rPr>
        <w:t>kesalahan</w:t>
      </w:r>
      <w:proofErr w:type="spellEnd"/>
      <w:r w:rsidRPr="00944E0B">
        <w:rPr>
          <w:rFonts w:cs="Times New Roman"/>
          <w:lang w:val="en-GB"/>
        </w:rPr>
        <w:t xml:space="preserve"> pada proses. </w:t>
      </w:r>
      <w:proofErr w:type="spellStart"/>
      <w:r w:rsidRPr="00944E0B">
        <w:rPr>
          <w:rFonts w:cs="Times New Roman"/>
          <w:lang w:val="en-GB"/>
        </w:rPr>
        <w:t>Untuk</w:t>
      </w:r>
      <w:proofErr w:type="spellEnd"/>
      <w:r w:rsidRPr="00944E0B">
        <w:rPr>
          <w:rFonts w:cs="Times New Roman"/>
          <w:lang w:val="en-GB"/>
        </w:rPr>
        <w:t xml:space="preserve"> </w:t>
      </w:r>
      <w:proofErr w:type="spellStart"/>
      <w:r w:rsidRPr="00944E0B">
        <w:rPr>
          <w:rFonts w:cs="Times New Roman"/>
          <w:lang w:val="en-GB"/>
        </w:rPr>
        <w:t>mengklasifikasi</w:t>
      </w:r>
      <w:proofErr w:type="spellEnd"/>
      <w:r w:rsidRPr="00944E0B">
        <w:rPr>
          <w:rFonts w:cs="Times New Roman"/>
          <w:lang w:val="en-GB"/>
        </w:rPr>
        <w:t xml:space="preserve"> </w:t>
      </w:r>
      <w:proofErr w:type="spellStart"/>
      <w:r w:rsidRPr="00944E0B">
        <w:rPr>
          <w:rFonts w:cs="Times New Roman"/>
          <w:lang w:val="en-GB"/>
        </w:rPr>
        <w:t>apakah</w:t>
      </w:r>
      <w:proofErr w:type="spellEnd"/>
      <w:r w:rsidRPr="00944E0B">
        <w:rPr>
          <w:rFonts w:cs="Times New Roman"/>
          <w:lang w:val="en-GB"/>
        </w:rPr>
        <w:t xml:space="preserve"> </w:t>
      </w:r>
      <w:proofErr w:type="spellStart"/>
      <w:r w:rsidRPr="00944E0B">
        <w:rPr>
          <w:rFonts w:cs="Times New Roman"/>
          <w:lang w:val="en-GB"/>
        </w:rPr>
        <w:t>sebuah</w:t>
      </w:r>
      <w:proofErr w:type="spellEnd"/>
      <w:r w:rsidRPr="00944E0B">
        <w:rPr>
          <w:rFonts w:cs="Times New Roman"/>
          <w:lang w:val="en-GB"/>
        </w:rPr>
        <w:t xml:space="preserve"> </w:t>
      </w:r>
      <w:proofErr w:type="spellStart"/>
      <w:r w:rsidRPr="00944E0B">
        <w:rPr>
          <w:rFonts w:cs="Times New Roman"/>
          <w:lang w:val="en-GB"/>
        </w:rPr>
        <w:t>sampel</w:t>
      </w:r>
      <w:proofErr w:type="spellEnd"/>
      <w:r w:rsidRPr="00944E0B">
        <w:rPr>
          <w:rFonts w:cs="Times New Roman"/>
          <w:lang w:val="en-GB"/>
        </w:rPr>
        <w:t xml:space="preserve"> </w:t>
      </w:r>
      <w:proofErr w:type="spellStart"/>
      <w:r w:rsidRPr="00944E0B">
        <w:rPr>
          <w:rFonts w:cs="Times New Roman"/>
          <w:lang w:val="en-GB"/>
        </w:rPr>
        <w:t>termasuk</w:t>
      </w:r>
      <w:proofErr w:type="spellEnd"/>
      <w:r w:rsidRPr="00944E0B">
        <w:rPr>
          <w:rFonts w:cs="Times New Roman"/>
          <w:lang w:val="en-GB"/>
        </w:rPr>
        <w:t xml:space="preserve"> normal </w:t>
      </w:r>
      <w:proofErr w:type="spellStart"/>
      <w:r w:rsidRPr="00944E0B">
        <w:rPr>
          <w:rFonts w:cs="Times New Roman"/>
          <w:lang w:val="en-GB"/>
        </w:rPr>
        <w:t>atau</w:t>
      </w:r>
      <w:proofErr w:type="spellEnd"/>
      <w:r w:rsidRPr="00944E0B">
        <w:rPr>
          <w:rFonts w:cs="Times New Roman"/>
          <w:lang w:val="en-GB"/>
        </w:rPr>
        <w:t xml:space="preserve"> </w:t>
      </w:r>
      <w:r w:rsidRPr="00944E0B">
        <w:rPr>
          <w:rFonts w:cs="Times New Roman"/>
          <w:i/>
          <w:iCs/>
          <w:lang w:val="en-GB"/>
        </w:rPr>
        <w:t>faulty</w:t>
      </w:r>
      <w:r w:rsidRPr="00944E0B">
        <w:rPr>
          <w:rFonts w:cs="Times New Roman"/>
          <w:lang w:val="en-GB"/>
        </w:rPr>
        <w:t xml:space="preserve">, </w:t>
      </w:r>
      <w:proofErr w:type="spellStart"/>
      <w:r w:rsidRPr="00944E0B">
        <w:rPr>
          <w:rFonts w:cs="Times New Roman"/>
          <w:lang w:val="en-GB"/>
        </w:rPr>
        <w:t>dapat</w:t>
      </w:r>
      <w:proofErr w:type="spellEnd"/>
      <w:r w:rsidRPr="00944E0B">
        <w:rPr>
          <w:rFonts w:cs="Times New Roman"/>
          <w:lang w:val="en-GB"/>
        </w:rPr>
        <w:t xml:space="preserve"> </w:t>
      </w:r>
      <w:proofErr w:type="spellStart"/>
      <w:r w:rsidRPr="00944E0B">
        <w:rPr>
          <w:rFonts w:cs="Times New Roman"/>
          <w:lang w:val="en-GB"/>
        </w:rPr>
        <w:t>digunakan</w:t>
      </w:r>
      <w:proofErr w:type="spellEnd"/>
      <w:r w:rsidRPr="00944E0B">
        <w:rPr>
          <w:rFonts w:cs="Times New Roman"/>
          <w:lang w:val="en-GB"/>
        </w:rPr>
        <w:t xml:space="preserve"> salah </w:t>
      </w:r>
      <w:proofErr w:type="spellStart"/>
      <w:r w:rsidRPr="00944E0B">
        <w:rPr>
          <w:rFonts w:cs="Times New Roman"/>
          <w:lang w:val="en-GB"/>
        </w:rPr>
        <w:t>satu</w:t>
      </w:r>
      <w:proofErr w:type="spellEnd"/>
      <w:r w:rsidRPr="00944E0B">
        <w:rPr>
          <w:rFonts w:cs="Times New Roman"/>
          <w:lang w:val="en-GB"/>
        </w:rPr>
        <w:t xml:space="preserve"> </w:t>
      </w:r>
      <w:proofErr w:type="spellStart"/>
      <w:r w:rsidRPr="00944E0B">
        <w:rPr>
          <w:rFonts w:cs="Times New Roman"/>
          <w:lang w:val="en-GB"/>
        </w:rPr>
        <w:t>metode</w:t>
      </w:r>
      <w:proofErr w:type="spellEnd"/>
      <w:r w:rsidRPr="00944E0B">
        <w:rPr>
          <w:rFonts w:cs="Times New Roman"/>
          <w:lang w:val="en-GB"/>
        </w:rPr>
        <w:t xml:space="preserve"> </w:t>
      </w:r>
      <w:proofErr w:type="spellStart"/>
      <w:r w:rsidRPr="00944E0B">
        <w:rPr>
          <w:rFonts w:cs="Times New Roman"/>
          <w:lang w:val="en-GB"/>
        </w:rPr>
        <w:t>klasifikasi</w:t>
      </w:r>
      <w:proofErr w:type="spellEnd"/>
      <w:r w:rsidRPr="00944E0B">
        <w:rPr>
          <w:rFonts w:cs="Times New Roman"/>
          <w:lang w:val="en-GB"/>
        </w:rPr>
        <w:t xml:space="preserve"> </w:t>
      </w:r>
      <w:r w:rsidRPr="00944E0B">
        <w:rPr>
          <w:rFonts w:cs="Times New Roman"/>
          <w:i/>
          <w:iCs/>
          <w:lang w:val="en-GB"/>
        </w:rPr>
        <w:t xml:space="preserve">machine learning </w:t>
      </w:r>
      <w:proofErr w:type="spellStart"/>
      <w:r w:rsidRPr="00944E0B">
        <w:rPr>
          <w:rFonts w:cs="Times New Roman"/>
          <w:lang w:val="en-GB"/>
        </w:rPr>
        <w:t>yaitu</w:t>
      </w:r>
      <w:proofErr w:type="spellEnd"/>
      <w:r w:rsidRPr="00944E0B">
        <w:rPr>
          <w:rFonts w:cs="Times New Roman"/>
          <w:lang w:val="en-GB"/>
        </w:rPr>
        <w:t xml:space="preserve"> </w:t>
      </w:r>
      <w:r w:rsidRPr="00944E0B">
        <w:rPr>
          <w:rFonts w:cs="Times New Roman"/>
          <w:i/>
          <w:iCs/>
          <w:lang w:val="en-GB"/>
        </w:rPr>
        <w:t xml:space="preserve">support vector machines </w:t>
      </w:r>
      <w:r w:rsidRPr="00944E0B">
        <w:rPr>
          <w:rFonts w:cs="Times New Roman"/>
          <w:lang w:val="en-GB"/>
        </w:rPr>
        <w:t>(SVM)</w:t>
      </w:r>
      <w:r w:rsidRPr="00944E0B">
        <w:rPr>
          <w:rFonts w:cs="Times New Roman"/>
          <w:i/>
          <w:iCs/>
          <w:lang w:val="en-GB"/>
        </w:rPr>
        <w:t>.</w:t>
      </w:r>
    </w:p>
    <w:p w14:paraId="491358C2" w14:textId="1E21D57B" w:rsidR="00C1050E" w:rsidRDefault="00A07F5D" w:rsidP="00B02E07">
      <w:pPr>
        <w:pStyle w:val="BodyText"/>
        <w:spacing w:after="0" w:line="360" w:lineRule="auto"/>
        <w:ind w:firstLine="720"/>
        <w:rPr>
          <w:rFonts w:cs="Times New Roman"/>
          <w:lang w:val="en-GB"/>
        </w:rPr>
      </w:pPr>
      <w:proofErr w:type="spellStart"/>
      <w:r>
        <w:rPr>
          <w:rFonts w:cs="Times New Roman"/>
          <w:lang w:val="en-GB"/>
        </w:rPr>
        <w:t>Umumnya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r w:rsidRPr="00E70887">
        <w:rPr>
          <w:rFonts w:cs="Times New Roman"/>
          <w:lang w:val="en-GB"/>
        </w:rPr>
        <w:t>fault</w:t>
      </w:r>
      <w:r>
        <w:rPr>
          <w:rFonts w:cs="Times New Roman"/>
          <w:i/>
          <w:iCs/>
          <w:lang w:val="en-GB"/>
        </w:rPr>
        <w:t xml:space="preserve"> detection</w:t>
      </w:r>
      <w:r w:rsidR="00E70887">
        <w:rPr>
          <w:rFonts w:cs="Times New Roman"/>
          <w:i/>
          <w:iCs/>
          <w:lang w:val="en-GB"/>
        </w:rPr>
        <w:t xml:space="preserve"> </w:t>
      </w:r>
      <w:proofErr w:type="spellStart"/>
      <w:r w:rsidR="00E70887">
        <w:rPr>
          <w:rFonts w:cs="Times New Roman"/>
          <w:lang w:val="en-GB"/>
        </w:rPr>
        <w:t>menggunakan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 xml:space="preserve">supervised learning </w:t>
      </w:r>
      <w:r w:rsidR="00E70887">
        <w:rPr>
          <w:rFonts w:cs="Times New Roman"/>
          <w:lang w:val="en-GB"/>
        </w:rPr>
        <w:t>yang</w:t>
      </w:r>
      <w:r>
        <w:rPr>
          <w:rFonts w:cs="Times New Roman"/>
          <w:i/>
          <w:iCs/>
          <w:lang w:val="en-GB"/>
        </w:rPr>
        <w:t xml:space="preserve"> </w:t>
      </w:r>
      <w:proofErr w:type="spellStart"/>
      <w:r>
        <w:rPr>
          <w:rFonts w:cs="Times New Roman"/>
          <w:lang w:val="en-GB"/>
        </w:rPr>
        <w:t>membutuhkan</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lastRenderedPageBreak/>
        <w:t>dalam</w:t>
      </w:r>
      <w:proofErr w:type="spellEnd"/>
      <w:r>
        <w:rPr>
          <w:rFonts w:cs="Times New Roman"/>
          <w:lang w:val="en-GB"/>
        </w:rPr>
        <w:t xml:space="preserve"> </w:t>
      </w:r>
      <w:proofErr w:type="spellStart"/>
      <w:r>
        <w:rPr>
          <w:rFonts w:cs="Times New Roman"/>
          <w:lang w:val="en-GB"/>
        </w:rPr>
        <w:t>jumlah</w:t>
      </w:r>
      <w:proofErr w:type="spellEnd"/>
      <w:r>
        <w:rPr>
          <w:rFonts w:cs="Times New Roman"/>
          <w:lang w:val="en-GB"/>
        </w:rPr>
        <w:t xml:space="preserve"> yang </w:t>
      </w:r>
      <w:proofErr w:type="spellStart"/>
      <w:r>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berisi</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pabrik</w:t>
      </w:r>
      <w:proofErr w:type="spellEnd"/>
      <w:r w:rsidR="00E70887">
        <w:rPr>
          <w:rFonts w:cs="Times New Roman"/>
          <w:lang w:val="en-GB"/>
        </w:rPr>
        <w:t xml:space="preserve"> </w:t>
      </w:r>
      <w:proofErr w:type="spellStart"/>
      <w:r w:rsidR="00E70887">
        <w:rPr>
          <w:rFonts w:cs="Times New Roman"/>
          <w:lang w:val="en-GB"/>
        </w:rPr>
        <w:t>beroperasi</w:t>
      </w:r>
      <w:proofErr w:type="spellEnd"/>
      <w:r w:rsidR="00E70887">
        <w:rPr>
          <w:rFonts w:cs="Times New Roman"/>
          <w:lang w:val="en-GB"/>
        </w:rPr>
        <w:t xml:space="preserve"> </w:t>
      </w:r>
      <w:proofErr w:type="spellStart"/>
      <w:r w:rsidR="00E70887">
        <w:rPr>
          <w:rFonts w:cs="Times New Roman"/>
          <w:lang w:val="en-GB"/>
        </w:rPr>
        <w:t>secara</w:t>
      </w:r>
      <w:proofErr w:type="spellEnd"/>
      <w:r w:rsidR="00E70887">
        <w:rPr>
          <w:rFonts w:cs="Times New Roman"/>
          <w:lang w:val="en-GB"/>
        </w:rPr>
        <w:t xml:space="preserve"> normal dan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ketika</w:t>
      </w:r>
      <w:proofErr w:type="spellEnd"/>
      <w:r w:rsidR="00E70887">
        <w:rPr>
          <w:rFonts w:cs="Times New Roman"/>
          <w:lang w:val="en-GB"/>
        </w:rPr>
        <w:t xml:space="preserve"> </w:t>
      </w:r>
      <w:proofErr w:type="spellStart"/>
      <w:r w:rsidR="00E70887">
        <w:rPr>
          <w:rFonts w:cs="Times New Roman"/>
          <w:lang w:val="en-GB"/>
        </w:rPr>
        <w:t>terdapat</w:t>
      </w:r>
      <w:proofErr w:type="spellEnd"/>
      <w:r w:rsidR="00E70887">
        <w:rPr>
          <w:rFonts w:cs="Times New Roman"/>
          <w:lang w:val="en-GB"/>
        </w:rPr>
        <w:t xml:space="preserve"> </w:t>
      </w:r>
      <w:r w:rsidR="00E70887">
        <w:rPr>
          <w:rFonts w:cs="Times New Roman"/>
          <w:i/>
          <w:iCs/>
          <w:lang w:val="en-GB"/>
        </w:rPr>
        <w:t xml:space="preserve">fault </w:t>
      </w:r>
      <w:proofErr w:type="spellStart"/>
      <w:r w:rsidR="00E70887">
        <w:rPr>
          <w:rFonts w:cs="Times New Roman"/>
          <w:lang w:val="en-GB"/>
        </w:rPr>
        <w:t>dalam</w:t>
      </w:r>
      <w:proofErr w:type="spellEnd"/>
      <w:r w:rsidR="00E70887">
        <w:rPr>
          <w:rFonts w:cs="Times New Roman"/>
          <w:lang w:val="en-GB"/>
        </w:rPr>
        <w:t xml:space="preserve"> proses </w:t>
      </w:r>
      <w:proofErr w:type="spellStart"/>
      <w:r w:rsidR="00E70887">
        <w:rPr>
          <w:rFonts w:cs="Times New Roman"/>
          <w:lang w:val="en-GB"/>
        </w:rPr>
        <w:t>pabrik</w:t>
      </w:r>
      <w:proofErr w:type="spellEnd"/>
      <w:r w:rsidR="00E70887">
        <w:rPr>
          <w:rFonts w:cs="Times New Roman"/>
          <w:lang w:val="en-GB"/>
        </w:rPr>
        <w:t xml:space="preserve">, yang </w:t>
      </w:r>
      <w:proofErr w:type="spellStart"/>
      <w:r w:rsidR="00E70887">
        <w:rPr>
          <w:rFonts w:cs="Times New Roman"/>
          <w:lang w:val="en-GB"/>
        </w:rPr>
        <w:t>tiap</w:t>
      </w:r>
      <w:proofErr w:type="spellEnd"/>
      <w:r w:rsidR="00E70887">
        <w:rPr>
          <w:rFonts w:cs="Times New Roman"/>
          <w:lang w:val="en-GB"/>
        </w:rPr>
        <w:t xml:space="preserve"> </w:t>
      </w:r>
      <w:proofErr w:type="spellStart"/>
      <w:r w:rsidR="00E70887">
        <w:rPr>
          <w:rFonts w:cs="Times New Roman"/>
          <w:lang w:val="en-GB"/>
        </w:rPr>
        <w:t>sampelnya</w:t>
      </w:r>
      <w:proofErr w:type="spellEnd"/>
      <w:r w:rsidR="00E70887">
        <w:rPr>
          <w:rFonts w:cs="Times New Roman"/>
          <w:lang w:val="en-GB"/>
        </w:rPr>
        <w:t xml:space="preserve"> </w:t>
      </w:r>
      <w:proofErr w:type="spellStart"/>
      <w:r w:rsidR="00E70887">
        <w:rPr>
          <w:rFonts w:cs="Times New Roman"/>
          <w:lang w:val="en-GB"/>
        </w:rPr>
        <w:t>sudah</w:t>
      </w:r>
      <w:proofErr w:type="spellEnd"/>
      <w:r w:rsidR="00E70887">
        <w:rPr>
          <w:rFonts w:cs="Times New Roman"/>
          <w:lang w:val="en-GB"/>
        </w:rPr>
        <w:t xml:space="preserve"> </w:t>
      </w:r>
      <w:proofErr w:type="spellStart"/>
      <w:r w:rsidR="00E70887">
        <w:rPr>
          <w:rFonts w:cs="Times New Roman"/>
          <w:lang w:val="en-GB"/>
        </w:rPr>
        <w:t>diberi</w:t>
      </w:r>
      <w:proofErr w:type="spellEnd"/>
      <w:r w:rsidR="00E70887">
        <w:rPr>
          <w:rFonts w:cs="Times New Roman"/>
          <w:lang w:val="en-GB"/>
        </w:rPr>
        <w:t xml:space="preserve"> label oleh para </w:t>
      </w:r>
      <w:proofErr w:type="spellStart"/>
      <w:r w:rsidR="00E70887">
        <w:rPr>
          <w:rFonts w:cs="Times New Roman"/>
          <w:lang w:val="en-GB"/>
        </w:rPr>
        <w:t>ahli</w:t>
      </w:r>
      <w:proofErr w:type="spellEnd"/>
      <w:r w:rsidR="00E70887">
        <w:rPr>
          <w:rFonts w:cs="Times New Roman"/>
          <w:lang w:val="en-GB"/>
        </w:rPr>
        <w:t xml:space="preserve"> </w:t>
      </w:r>
      <w:proofErr w:type="spellStart"/>
      <w:r w:rsidR="00E70887">
        <w:rPr>
          <w:rFonts w:cs="Times New Roman"/>
          <w:lang w:val="en-GB"/>
        </w:rPr>
        <w:t>untuk</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keterangan</w:t>
      </w:r>
      <w:proofErr w:type="spellEnd"/>
      <w:r w:rsidR="00E70887">
        <w:rPr>
          <w:rFonts w:cs="Times New Roman"/>
          <w:lang w:val="en-GB"/>
        </w:rPr>
        <w:t xml:space="preserve"> </w:t>
      </w:r>
      <w:proofErr w:type="spellStart"/>
      <w:r w:rsidR="00E70887">
        <w:rPr>
          <w:rFonts w:cs="Times New Roman"/>
          <w:lang w:val="en-GB"/>
        </w:rPr>
        <w:t>apakah</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normal </w:t>
      </w:r>
      <w:proofErr w:type="spellStart"/>
      <w:r w:rsidR="00E70887">
        <w:rPr>
          <w:rFonts w:cs="Times New Roman"/>
          <w:lang w:val="en-GB"/>
        </w:rPr>
        <w:t>atau</w:t>
      </w:r>
      <w:proofErr w:type="spellEnd"/>
      <w:r w:rsidR="00E70887">
        <w:rPr>
          <w:rFonts w:cs="Times New Roman"/>
          <w:lang w:val="en-GB"/>
        </w:rPr>
        <w:t xml:space="preserve"> </w:t>
      </w:r>
      <w:proofErr w:type="spellStart"/>
      <w:r w:rsidR="00E70887">
        <w:rPr>
          <w:rFonts w:cs="Times New Roman"/>
          <w:lang w:val="en-GB"/>
        </w:rPr>
        <w:t>sampel</w:t>
      </w:r>
      <w:proofErr w:type="spellEnd"/>
      <w:r w:rsidR="00E70887">
        <w:rPr>
          <w:rFonts w:cs="Times New Roman"/>
          <w:lang w:val="en-GB"/>
        </w:rPr>
        <w:t xml:space="preserve"> </w:t>
      </w:r>
      <w:r w:rsidR="00E70887">
        <w:rPr>
          <w:rFonts w:cs="Times New Roman"/>
          <w:i/>
          <w:iCs/>
          <w:lang w:val="en-GB"/>
        </w:rPr>
        <w:t>faulty</w:t>
      </w:r>
      <w:r w:rsidR="00E70887">
        <w:rPr>
          <w:rFonts w:cs="Times New Roman"/>
          <w:lang w:val="en-GB"/>
        </w:rPr>
        <w:t xml:space="preserve">. Proses </w:t>
      </w:r>
      <w:proofErr w:type="spellStart"/>
      <w:r w:rsidR="00E70887">
        <w:rPr>
          <w:rFonts w:cs="Times New Roman"/>
          <w:lang w:val="en-GB"/>
        </w:rPr>
        <w:t>pengumpulan</w:t>
      </w:r>
      <w:proofErr w:type="spellEnd"/>
      <w:r w:rsidR="00E70887">
        <w:rPr>
          <w:rFonts w:cs="Times New Roman"/>
          <w:lang w:val="en-GB"/>
        </w:rPr>
        <w:t xml:space="preserve"> data </w:t>
      </w:r>
      <w:proofErr w:type="spellStart"/>
      <w:r w:rsidR="00E70887">
        <w:rPr>
          <w:rFonts w:cs="Times New Roman"/>
          <w:lang w:val="en-GB"/>
        </w:rPr>
        <w:t>ini</w:t>
      </w:r>
      <w:proofErr w:type="spellEnd"/>
      <w:r w:rsidR="00E70887">
        <w:rPr>
          <w:rFonts w:cs="Times New Roman"/>
          <w:lang w:val="en-GB"/>
        </w:rPr>
        <w:t xml:space="preserve"> </w:t>
      </w:r>
      <w:proofErr w:type="spellStart"/>
      <w:r w:rsidR="00E70887">
        <w:rPr>
          <w:rFonts w:cs="Times New Roman"/>
          <w:lang w:val="en-GB"/>
        </w:rPr>
        <w:t>merupakan</w:t>
      </w:r>
      <w:proofErr w:type="spellEnd"/>
      <w:r w:rsidR="00E70887">
        <w:rPr>
          <w:rFonts w:cs="Times New Roman"/>
          <w:lang w:val="en-GB"/>
        </w:rPr>
        <w:t xml:space="preserve"> </w:t>
      </w:r>
      <w:proofErr w:type="spellStart"/>
      <w:r w:rsidR="00E70887">
        <w:rPr>
          <w:rFonts w:cs="Times New Roman"/>
          <w:lang w:val="en-GB"/>
        </w:rPr>
        <w:t>tugas</w:t>
      </w:r>
      <w:proofErr w:type="spellEnd"/>
      <w:r w:rsidR="00E70887">
        <w:rPr>
          <w:rFonts w:cs="Times New Roman"/>
          <w:lang w:val="en-GB"/>
        </w:rPr>
        <w:t xml:space="preserve"> yang </w:t>
      </w:r>
      <w:proofErr w:type="spellStart"/>
      <w:r w:rsidR="00E70887">
        <w:rPr>
          <w:rFonts w:cs="Times New Roman"/>
          <w:lang w:val="en-GB"/>
        </w:rPr>
        <w:t>sulit</w:t>
      </w:r>
      <w:proofErr w:type="spellEnd"/>
      <w:r w:rsidR="00E70887">
        <w:rPr>
          <w:rFonts w:cs="Times New Roman"/>
          <w:lang w:val="en-GB"/>
        </w:rPr>
        <w:t xml:space="preserve"> dan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waktu</w:t>
      </w:r>
      <w:proofErr w:type="spellEnd"/>
      <w:r w:rsidR="00E70887">
        <w:rPr>
          <w:rFonts w:cs="Times New Roman"/>
          <w:lang w:val="en-GB"/>
        </w:rPr>
        <w:t xml:space="preserve"> yang </w:t>
      </w:r>
      <w:proofErr w:type="spellStart"/>
      <w:r w:rsidR="00E70887">
        <w:rPr>
          <w:rFonts w:cs="Times New Roman"/>
          <w:lang w:val="en-GB"/>
        </w:rPr>
        <w:t>banyak</w:t>
      </w:r>
      <w:proofErr w:type="spellEnd"/>
      <w:r w:rsidR="00E70887">
        <w:rPr>
          <w:rFonts w:cs="Times New Roman"/>
          <w:lang w:val="en-GB"/>
        </w:rPr>
        <w:t xml:space="preserve">. Di </w:t>
      </w:r>
      <w:proofErr w:type="spellStart"/>
      <w:r w:rsidR="00E70887">
        <w:rPr>
          <w:rFonts w:cs="Times New Roman"/>
          <w:lang w:val="en-GB"/>
        </w:rPr>
        <w:t>sisi</w:t>
      </w:r>
      <w:proofErr w:type="spellEnd"/>
      <w:r w:rsidR="00E70887">
        <w:rPr>
          <w:rFonts w:cs="Times New Roman"/>
          <w:lang w:val="en-GB"/>
        </w:rPr>
        <w:t xml:space="preserve"> lain, model </w:t>
      </w:r>
      <w:proofErr w:type="spellStart"/>
      <w:r w:rsidR="00E70887">
        <w:rPr>
          <w:rFonts w:cs="Times New Roman"/>
          <w:lang w:val="en-GB"/>
        </w:rPr>
        <w:t>mesin</w:t>
      </w:r>
      <w:proofErr w:type="spellEnd"/>
      <w:r w:rsidR="00E70887">
        <w:rPr>
          <w:rFonts w:cs="Times New Roman"/>
          <w:lang w:val="en-GB"/>
        </w:rPr>
        <w:t xml:space="preserve"> </w:t>
      </w:r>
      <w:proofErr w:type="spellStart"/>
      <w:r w:rsidR="00E70887">
        <w:rPr>
          <w:rFonts w:cs="Times New Roman"/>
          <w:lang w:val="en-GB"/>
        </w:rPr>
        <w:t>belajar</w:t>
      </w:r>
      <w:proofErr w:type="spellEnd"/>
      <w:r w:rsidR="00E70887">
        <w:rPr>
          <w:rFonts w:cs="Times New Roman"/>
          <w:lang w:val="en-GB"/>
        </w:rPr>
        <w:t xml:space="preserve"> lain </w:t>
      </w:r>
      <w:proofErr w:type="spellStart"/>
      <w:r w:rsidR="00E70887">
        <w:rPr>
          <w:rFonts w:cs="Times New Roman"/>
          <w:lang w:val="en-GB"/>
        </w:rPr>
        <w:t>yaitu</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unsupervised learning</w:t>
      </w:r>
      <w:r w:rsidR="00E70887">
        <w:rPr>
          <w:rFonts w:cs="Times New Roman"/>
          <w:lang w:val="en-GB"/>
        </w:rPr>
        <w:t>,</w:t>
      </w:r>
      <w:r w:rsidR="00E70887">
        <w:rPr>
          <w:rFonts w:cs="Times New Roman"/>
          <w:i/>
          <w:iCs/>
          <w:lang w:val="en-GB"/>
        </w:rPr>
        <w:t xml:space="preserve"> </w:t>
      </w:r>
      <w:proofErr w:type="spellStart"/>
      <w:r w:rsidR="00E70887">
        <w:rPr>
          <w:rFonts w:cs="Times New Roman"/>
          <w:lang w:val="en-GB"/>
        </w:rPr>
        <w:t>tidak</w:t>
      </w:r>
      <w:proofErr w:type="spellEnd"/>
      <w:r w:rsidR="00E70887">
        <w:rPr>
          <w:rFonts w:cs="Times New Roman"/>
          <w:lang w:val="en-GB"/>
        </w:rPr>
        <w:t xml:space="preserve"> </w:t>
      </w:r>
      <w:proofErr w:type="spellStart"/>
      <w:r w:rsidR="00E70887">
        <w:rPr>
          <w:rFonts w:cs="Times New Roman"/>
          <w:lang w:val="en-GB"/>
        </w:rPr>
        <w:t>membutuhkan</w:t>
      </w:r>
      <w:proofErr w:type="spellEnd"/>
      <w:r w:rsidR="00E70887">
        <w:rPr>
          <w:rFonts w:cs="Times New Roman"/>
          <w:lang w:val="en-GB"/>
        </w:rPr>
        <w:t xml:space="preserve"> </w:t>
      </w:r>
      <w:proofErr w:type="spellStart"/>
      <w:r w:rsidR="00E70887">
        <w:rPr>
          <w:rFonts w:cs="Times New Roman"/>
          <w:lang w:val="en-GB"/>
        </w:rPr>
        <w:t>kumpulan</w:t>
      </w:r>
      <w:proofErr w:type="spellEnd"/>
      <w:r w:rsidR="00E70887">
        <w:rPr>
          <w:rFonts w:cs="Times New Roman"/>
          <w:lang w:val="en-GB"/>
        </w:rPr>
        <w:t xml:space="preserve"> data </w:t>
      </w:r>
      <w:proofErr w:type="spellStart"/>
      <w:r w:rsidR="00E70887">
        <w:rPr>
          <w:rFonts w:cs="Times New Roman"/>
          <w:lang w:val="en-GB"/>
        </w:rPr>
        <w:t>berlabel</w:t>
      </w:r>
      <w:proofErr w:type="spellEnd"/>
      <w:r w:rsidR="00E70887">
        <w:rPr>
          <w:rFonts w:cs="Times New Roman"/>
          <w:lang w:val="en-GB"/>
        </w:rPr>
        <w:t xml:space="preserve"> </w:t>
      </w:r>
      <w:proofErr w:type="spellStart"/>
      <w:r w:rsidR="00E70887">
        <w:rPr>
          <w:rFonts w:cs="Times New Roman"/>
          <w:lang w:val="en-GB"/>
        </w:rPr>
        <w:t>berjumlah</w:t>
      </w:r>
      <w:proofErr w:type="spellEnd"/>
      <w:r w:rsidR="00E70887">
        <w:rPr>
          <w:rFonts w:cs="Times New Roman"/>
          <w:lang w:val="en-GB"/>
        </w:rPr>
        <w:t xml:space="preserve"> </w:t>
      </w:r>
      <w:proofErr w:type="spellStart"/>
      <w:r w:rsidR="00E70887">
        <w:rPr>
          <w:rFonts w:cs="Times New Roman"/>
          <w:lang w:val="en-GB"/>
        </w:rPr>
        <w:t>besar</w:t>
      </w:r>
      <w:proofErr w:type="spellEnd"/>
      <w:r w:rsidR="00E70887">
        <w:rPr>
          <w:rFonts w:cs="Times New Roman"/>
          <w:lang w:val="en-GB"/>
        </w:rPr>
        <w:t xml:space="preserve">. </w:t>
      </w:r>
      <w:proofErr w:type="spellStart"/>
      <w:r w:rsidR="00E70887">
        <w:rPr>
          <w:rFonts w:cs="Times New Roman"/>
          <w:lang w:val="en-GB"/>
        </w:rPr>
        <w:t>Kombinasi</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kedua</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proofErr w:type="spellStart"/>
      <w:r w:rsidR="00E70887">
        <w:rPr>
          <w:rFonts w:cs="Times New Roman"/>
          <w:lang w:val="en-GB"/>
        </w:rPr>
        <w:t>tersebut</w:t>
      </w:r>
      <w:proofErr w:type="spellEnd"/>
      <w:r w:rsidR="00E70887">
        <w:rPr>
          <w:rFonts w:cs="Times New Roman"/>
          <w:lang w:val="en-GB"/>
        </w:rPr>
        <w:t xml:space="preserve"> </w:t>
      </w:r>
      <w:proofErr w:type="spellStart"/>
      <w:r w:rsidR="00E70887">
        <w:rPr>
          <w:rFonts w:cs="Times New Roman"/>
          <w:lang w:val="en-GB"/>
        </w:rPr>
        <w:t>disebut</w:t>
      </w:r>
      <w:proofErr w:type="spellEnd"/>
      <w:r w:rsidR="00E70887">
        <w:rPr>
          <w:rFonts w:cs="Times New Roman"/>
          <w:lang w:val="en-GB"/>
        </w:rPr>
        <w:t xml:space="preserve"> </w:t>
      </w:r>
      <w:proofErr w:type="spellStart"/>
      <w:r w:rsidR="00E70887">
        <w:rPr>
          <w:rFonts w:cs="Times New Roman"/>
          <w:lang w:val="en-GB"/>
        </w:rPr>
        <w:t>dengan</w:t>
      </w:r>
      <w:proofErr w:type="spellEnd"/>
      <w:r w:rsidR="00E70887">
        <w:rPr>
          <w:rFonts w:cs="Times New Roman"/>
          <w:lang w:val="en-GB"/>
        </w:rPr>
        <w:t xml:space="preserve"> </w:t>
      </w:r>
      <w:proofErr w:type="spellStart"/>
      <w:r w:rsidR="00E70887">
        <w:rPr>
          <w:rFonts w:cs="Times New Roman"/>
          <w:lang w:val="en-GB"/>
        </w:rPr>
        <w:t>teknik</w:t>
      </w:r>
      <w:proofErr w:type="spellEnd"/>
      <w:r w:rsidR="00E70887">
        <w:rPr>
          <w:rFonts w:cs="Times New Roman"/>
          <w:lang w:val="en-GB"/>
        </w:rPr>
        <w:t xml:space="preserve"> </w:t>
      </w:r>
      <w:r w:rsidR="00E70887">
        <w:rPr>
          <w:rFonts w:cs="Times New Roman"/>
          <w:i/>
          <w:iCs/>
          <w:lang w:val="en-GB"/>
        </w:rPr>
        <w:t>semi-supervised learning</w:t>
      </w:r>
      <w:r w:rsidR="00E70887">
        <w:rPr>
          <w:rFonts w:cs="Times New Roman"/>
          <w:lang w:val="en-GB"/>
        </w:rPr>
        <w:t xml:space="preserve">, yang </w:t>
      </w:r>
      <w:proofErr w:type="spellStart"/>
      <w:r w:rsidR="00E70887">
        <w:rPr>
          <w:rFonts w:cs="Times New Roman"/>
          <w:lang w:val="en-GB"/>
        </w:rPr>
        <w:t>mampu</w:t>
      </w:r>
      <w:proofErr w:type="spellEnd"/>
      <w:r w:rsidR="00E70887">
        <w:rPr>
          <w:rFonts w:cs="Times New Roman"/>
          <w:lang w:val="en-GB"/>
        </w:rPr>
        <w:t xml:space="preserve"> </w:t>
      </w:r>
      <w:proofErr w:type="spellStart"/>
      <w:r w:rsidR="00E70887">
        <w:rPr>
          <w:rFonts w:cs="Times New Roman"/>
          <w:lang w:val="en-GB"/>
        </w:rPr>
        <w:t>memberikan</w:t>
      </w:r>
      <w:proofErr w:type="spellEnd"/>
      <w:r w:rsidR="00E70887">
        <w:rPr>
          <w:rFonts w:cs="Times New Roman"/>
          <w:lang w:val="en-GB"/>
        </w:rPr>
        <w:t xml:space="preserve"> </w:t>
      </w:r>
      <w:proofErr w:type="spellStart"/>
      <w:r w:rsidR="00E70887">
        <w:rPr>
          <w:rFonts w:cs="Times New Roman"/>
          <w:lang w:val="en-GB"/>
        </w:rPr>
        <w:t>prediksi</w:t>
      </w:r>
      <w:proofErr w:type="spellEnd"/>
      <w:r w:rsidR="00E70887">
        <w:rPr>
          <w:rFonts w:cs="Times New Roman"/>
          <w:lang w:val="en-GB"/>
        </w:rPr>
        <w:t xml:space="preserve"> </w:t>
      </w:r>
      <w:proofErr w:type="spellStart"/>
      <w:r w:rsidR="00E70887">
        <w:rPr>
          <w:rFonts w:cs="Times New Roman"/>
          <w:lang w:val="en-GB"/>
        </w:rPr>
        <w:t>terhadap</w:t>
      </w:r>
      <w:proofErr w:type="spellEnd"/>
      <w:r w:rsidR="00E70887">
        <w:rPr>
          <w:rFonts w:cs="Times New Roman"/>
          <w:lang w:val="en-GB"/>
        </w:rPr>
        <w:t xml:space="preserve"> </w:t>
      </w:r>
      <w:proofErr w:type="spellStart"/>
      <w:r w:rsidR="00E70887">
        <w:rPr>
          <w:rFonts w:cs="Times New Roman"/>
          <w:lang w:val="en-GB"/>
        </w:rPr>
        <w:t>kelas</w:t>
      </w:r>
      <w:proofErr w:type="spellEnd"/>
      <w:r w:rsidR="00E70887">
        <w:rPr>
          <w:rFonts w:cs="Times New Roman"/>
          <w:lang w:val="en-GB"/>
        </w:rPr>
        <w:t xml:space="preserve"> </w:t>
      </w:r>
      <w:proofErr w:type="spellStart"/>
      <w:r w:rsidR="00E70887">
        <w:rPr>
          <w:rFonts w:cs="Times New Roman"/>
          <w:lang w:val="en-GB"/>
        </w:rPr>
        <w:t>dari</w:t>
      </w:r>
      <w:proofErr w:type="spellEnd"/>
      <w:r w:rsidR="00E70887">
        <w:rPr>
          <w:rFonts w:cs="Times New Roman"/>
          <w:lang w:val="en-GB"/>
        </w:rPr>
        <w:t xml:space="preserve"> </w:t>
      </w:r>
      <w:proofErr w:type="spellStart"/>
      <w:r w:rsidR="00E70887">
        <w:rPr>
          <w:rFonts w:cs="Times New Roman"/>
          <w:lang w:val="en-GB"/>
        </w:rPr>
        <w:t>sebuah</w:t>
      </w:r>
      <w:proofErr w:type="spellEnd"/>
      <w:r w:rsidR="00E70887">
        <w:rPr>
          <w:rFonts w:cs="Times New Roman"/>
          <w:lang w:val="en-GB"/>
        </w:rPr>
        <w:t xml:space="preserve"> </w:t>
      </w:r>
      <w:proofErr w:type="spellStart"/>
      <w:r w:rsidR="00C1050E">
        <w:rPr>
          <w:rFonts w:cs="Times New Roman"/>
          <w:lang w:val="en-GB"/>
        </w:rPr>
        <w:t>sampel</w:t>
      </w:r>
      <w:proofErr w:type="spellEnd"/>
      <w:r w:rsidR="00E70887">
        <w:rPr>
          <w:rFonts w:cs="Times New Roman"/>
          <w:lang w:val="en-GB"/>
        </w:rPr>
        <w:t xml:space="preserve"> yang </w:t>
      </w:r>
      <w:proofErr w:type="spellStart"/>
      <w:r w:rsidR="00E70887">
        <w:rPr>
          <w:rFonts w:cs="Times New Roman"/>
          <w:lang w:val="en-GB"/>
        </w:rPr>
        <w:t>masuk</w:t>
      </w:r>
      <w:proofErr w:type="spellEnd"/>
      <w:r w:rsidR="00E70887">
        <w:rPr>
          <w:rFonts w:cs="Times New Roman"/>
          <w:lang w:val="en-GB"/>
        </w:rPr>
        <w:t xml:space="preserve"> </w:t>
      </w:r>
      <w:proofErr w:type="spellStart"/>
      <w:r w:rsidR="00C1050E">
        <w:rPr>
          <w:rFonts w:cs="Times New Roman"/>
          <w:lang w:val="en-GB"/>
        </w:rPr>
        <w:t>ke</w:t>
      </w:r>
      <w:proofErr w:type="spellEnd"/>
      <w:r w:rsidR="00C1050E">
        <w:rPr>
          <w:rFonts w:cs="Times New Roman"/>
          <w:lang w:val="en-GB"/>
        </w:rPr>
        <w:t xml:space="preserve"> </w:t>
      </w:r>
      <w:proofErr w:type="spellStart"/>
      <w:r w:rsidR="00C1050E">
        <w:rPr>
          <w:rFonts w:cs="Times New Roman"/>
          <w:lang w:val="en-GB"/>
        </w:rPr>
        <w:t>dalam</w:t>
      </w:r>
      <w:proofErr w:type="spellEnd"/>
      <w:r w:rsidR="00C1050E">
        <w:rPr>
          <w:rFonts w:cs="Times New Roman"/>
          <w:lang w:val="en-GB"/>
        </w:rPr>
        <w:t xml:space="preserve"> model </w:t>
      </w:r>
      <w:proofErr w:type="spellStart"/>
      <w:r w:rsidR="00C1050E">
        <w:rPr>
          <w:rFonts w:cs="Times New Roman"/>
          <w:lang w:val="en-GB"/>
        </w:rPr>
        <w:t>secara</w:t>
      </w:r>
      <w:proofErr w:type="spellEnd"/>
      <w:r w:rsidR="00C1050E">
        <w:rPr>
          <w:rFonts w:cs="Times New Roman"/>
          <w:lang w:val="en-GB"/>
        </w:rPr>
        <w:t xml:space="preserve"> </w:t>
      </w:r>
      <w:proofErr w:type="spellStart"/>
      <w:r w:rsidR="00C1050E">
        <w:rPr>
          <w:rFonts w:cs="Times New Roman"/>
          <w:lang w:val="en-GB"/>
        </w:rPr>
        <w:t>akurat</w:t>
      </w:r>
      <w:proofErr w:type="spellEnd"/>
      <w:r w:rsidR="00C1050E">
        <w:rPr>
          <w:rFonts w:cs="Times New Roman"/>
          <w:lang w:val="en-GB"/>
        </w:rPr>
        <w:t xml:space="preserve">, </w:t>
      </w:r>
      <w:proofErr w:type="spellStart"/>
      <w:r w:rsidR="00C1050E">
        <w:rPr>
          <w:rFonts w:cs="Times New Roman"/>
          <w:lang w:val="en-GB"/>
        </w:rPr>
        <w:t>tanpa</w:t>
      </w:r>
      <w:proofErr w:type="spellEnd"/>
      <w:r w:rsidR="00C1050E">
        <w:rPr>
          <w:rFonts w:cs="Times New Roman"/>
          <w:lang w:val="en-GB"/>
        </w:rPr>
        <w:t xml:space="preserve"> </w:t>
      </w:r>
      <w:proofErr w:type="spellStart"/>
      <w:r w:rsidR="00C1050E">
        <w:rPr>
          <w:rFonts w:cs="Times New Roman"/>
          <w:lang w:val="en-GB"/>
        </w:rPr>
        <w:t>memerlukan</w:t>
      </w:r>
      <w:proofErr w:type="spellEnd"/>
      <w:r w:rsidR="00C1050E">
        <w:rPr>
          <w:rFonts w:cs="Times New Roman"/>
          <w:lang w:val="en-GB"/>
        </w:rPr>
        <w:t xml:space="preserve"> </w:t>
      </w:r>
      <w:proofErr w:type="spellStart"/>
      <w:r w:rsidR="00C1050E">
        <w:rPr>
          <w:rFonts w:cs="Times New Roman"/>
          <w:lang w:val="en-GB"/>
        </w:rPr>
        <w:t>kumpulan</w:t>
      </w:r>
      <w:proofErr w:type="spellEnd"/>
      <w:r w:rsidR="00C1050E">
        <w:rPr>
          <w:rFonts w:cs="Times New Roman"/>
          <w:lang w:val="en-GB"/>
        </w:rPr>
        <w:t xml:space="preserve"> data </w:t>
      </w:r>
      <w:proofErr w:type="spellStart"/>
      <w:r w:rsidR="00C1050E">
        <w:rPr>
          <w:rFonts w:cs="Times New Roman"/>
          <w:lang w:val="en-GB"/>
        </w:rPr>
        <w:t>berlabel</w:t>
      </w:r>
      <w:proofErr w:type="spellEnd"/>
      <w:r w:rsidR="00C1050E">
        <w:rPr>
          <w:rFonts w:cs="Times New Roman"/>
          <w:lang w:val="en-GB"/>
        </w:rPr>
        <w:t xml:space="preserve"> </w:t>
      </w:r>
      <w:proofErr w:type="spellStart"/>
      <w:r w:rsidR="00C1050E">
        <w:rPr>
          <w:rFonts w:cs="Times New Roman"/>
          <w:lang w:val="en-GB"/>
        </w:rPr>
        <w:t>terlebih</w:t>
      </w:r>
      <w:proofErr w:type="spellEnd"/>
      <w:r w:rsidR="00C1050E">
        <w:rPr>
          <w:rFonts w:cs="Times New Roman"/>
          <w:lang w:val="en-GB"/>
        </w:rPr>
        <w:t xml:space="preserve"> </w:t>
      </w:r>
      <w:proofErr w:type="spellStart"/>
      <w:r w:rsidR="00C1050E">
        <w:rPr>
          <w:rFonts w:cs="Times New Roman"/>
          <w:lang w:val="en-GB"/>
        </w:rPr>
        <w:t>dahulu</w:t>
      </w:r>
      <w:proofErr w:type="spellEnd"/>
      <w:r w:rsidR="00C1050E">
        <w:rPr>
          <w:rFonts w:cs="Times New Roman"/>
          <w:lang w:val="en-GB"/>
        </w:rPr>
        <w:t>.</w:t>
      </w:r>
    </w:p>
    <w:p w14:paraId="7B885889" w14:textId="26E3B7B4"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teknik</w:t>
      </w:r>
      <w:proofErr w:type="spellEnd"/>
      <w:r>
        <w:rPr>
          <w:rFonts w:cs="Times New Roman"/>
          <w:lang w:val="en-GB"/>
        </w:rPr>
        <w:t xml:space="preserve"> </w:t>
      </w:r>
      <w:r>
        <w:rPr>
          <w:rFonts w:cs="Times New Roman"/>
          <w:i/>
          <w:iCs/>
          <w:lang w:val="en-GB"/>
        </w:rPr>
        <w:t xml:space="preserve">semi-supervised learning </w:t>
      </w:r>
      <w:proofErr w:type="spellStart"/>
      <w:r>
        <w:rPr>
          <w:rFonts w:cs="Times New Roman"/>
          <w:lang w:val="en-GB"/>
        </w:rPr>
        <w:t>akan</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secara</w:t>
      </w:r>
      <w:proofErr w:type="spellEnd"/>
      <w:r>
        <w:rPr>
          <w:rFonts w:cs="Times New Roman"/>
          <w:lang w:val="en-GB"/>
        </w:rPr>
        <w:t xml:space="preserve"> </w:t>
      </w:r>
      <w:r>
        <w:rPr>
          <w:rFonts w:cs="Times New Roman"/>
          <w:i/>
          <w:iCs/>
          <w:lang w:val="en-GB"/>
        </w:rPr>
        <w:t>on-the-fly</w:t>
      </w:r>
      <w:r>
        <w:rPr>
          <w:rFonts w:cs="Times New Roman"/>
          <w:lang w:val="en-GB"/>
        </w:rPr>
        <w:t xml:space="preserve">, </w:t>
      </w:r>
      <w:proofErr w:type="spellStart"/>
      <w:r>
        <w:rPr>
          <w:rFonts w:cs="Times New Roman"/>
          <w:lang w:val="en-GB"/>
        </w:rPr>
        <w:t>sehingga</w:t>
      </w:r>
      <w:proofErr w:type="spellEnd"/>
      <w:r>
        <w:rPr>
          <w:rFonts w:cs="Times New Roman"/>
          <w:lang w:val="en-GB"/>
        </w:rPr>
        <w:t xml:space="preserve"> </w:t>
      </w:r>
      <w:proofErr w:type="spellStart"/>
      <w:r>
        <w:rPr>
          <w:rFonts w:cs="Times New Roman"/>
          <w:lang w:val="en-GB"/>
        </w:rPr>
        <w:t>pembangunan</w:t>
      </w:r>
      <w:proofErr w:type="spellEnd"/>
      <w:r>
        <w:rPr>
          <w:rFonts w:cs="Times New Roman"/>
          <w:lang w:val="en-GB"/>
        </w:rPr>
        <w:t xml:space="preserve"> model </w:t>
      </w:r>
      <w:r>
        <w:rPr>
          <w:rFonts w:cs="Times New Roman"/>
          <w:i/>
          <w:iCs/>
          <w:lang w:val="en-GB"/>
        </w:rPr>
        <w:t xml:space="preserve">fault detection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dilakukan</w:t>
      </w:r>
      <w:proofErr w:type="spellEnd"/>
      <w:r>
        <w:rPr>
          <w:rFonts w:cs="Times New Roman"/>
          <w:lang w:val="en-GB"/>
        </w:rPr>
        <w:t xml:space="preserve"> </w:t>
      </w:r>
      <w:proofErr w:type="spellStart"/>
      <w:r>
        <w:rPr>
          <w:rFonts w:cs="Times New Roman"/>
          <w:lang w:val="en-GB"/>
        </w:rPr>
        <w:t>sembari</w:t>
      </w:r>
      <w:proofErr w:type="spellEnd"/>
      <w:r>
        <w:rPr>
          <w:rFonts w:cs="Times New Roman"/>
          <w:lang w:val="en-GB"/>
        </w:rPr>
        <w:t xml:space="preserve"> program </w:t>
      </w:r>
      <w:proofErr w:type="spellStart"/>
      <w:r>
        <w:rPr>
          <w:rFonts w:cs="Times New Roman"/>
          <w:lang w:val="en-GB"/>
        </w:rPr>
        <w:t>beroperasi</w:t>
      </w:r>
      <w:proofErr w:type="spellEnd"/>
      <w:r>
        <w:rPr>
          <w:rFonts w:cs="Times New Roman"/>
          <w:lang w:val="en-GB"/>
        </w:rPr>
        <w:t xml:space="preserve">. </w:t>
      </w:r>
      <w:proofErr w:type="spellStart"/>
      <w:r>
        <w:rPr>
          <w:rFonts w:cs="Times New Roman"/>
          <w:lang w:val="en-GB"/>
        </w:rPr>
        <w:t>Dengan</w:t>
      </w:r>
      <w:proofErr w:type="spellEnd"/>
      <w:r>
        <w:rPr>
          <w:rFonts w:cs="Times New Roman"/>
          <w:lang w:val="en-GB"/>
        </w:rPr>
        <w:t xml:space="preserve"> </w:t>
      </w:r>
      <w:proofErr w:type="spellStart"/>
      <w:r>
        <w:rPr>
          <w:rFonts w:cs="Times New Roman"/>
          <w:lang w:val="en-GB"/>
        </w:rPr>
        <w:t>begitu</w:t>
      </w:r>
      <w:proofErr w:type="spellEnd"/>
      <w:r>
        <w:rPr>
          <w:rFonts w:cs="Times New Roman"/>
          <w:lang w:val="en-GB"/>
        </w:rPr>
        <w:t xml:space="preserve">, program </w:t>
      </w:r>
      <w:r>
        <w:rPr>
          <w:rFonts w:cs="Times New Roman"/>
          <w:i/>
          <w:iCs/>
          <w:lang w:val="en-GB"/>
        </w:rPr>
        <w:t xml:space="preserve">fault detection </w:t>
      </w:r>
      <w:r>
        <w:rPr>
          <w:rFonts w:cs="Times New Roman"/>
          <w:lang w:val="en-GB"/>
        </w:rPr>
        <w:t xml:space="preserve">yang </w:t>
      </w:r>
      <w:proofErr w:type="spellStart"/>
      <w:r>
        <w:rPr>
          <w:rFonts w:cs="Times New Roman"/>
          <w:lang w:val="en-GB"/>
        </w:rPr>
        <w:t>dirancang</w:t>
      </w:r>
      <w:proofErr w:type="spellEnd"/>
      <w:r>
        <w:rPr>
          <w:rFonts w:cs="Times New Roman"/>
          <w:lang w:val="en-GB"/>
        </w:rPr>
        <w:t xml:space="preserve"> pada </w:t>
      </w:r>
      <w:proofErr w:type="spellStart"/>
      <w:r>
        <w:rPr>
          <w:rFonts w:cs="Times New Roman"/>
          <w:lang w:val="en-GB"/>
        </w:rPr>
        <w:t>penelitian</w:t>
      </w:r>
      <w:proofErr w:type="spellEnd"/>
      <w:r>
        <w:rPr>
          <w:rFonts w:cs="Times New Roman"/>
          <w:lang w:val="en-GB"/>
        </w:rPr>
        <w:t xml:space="preserve"> </w:t>
      </w:r>
      <w:proofErr w:type="spellStart"/>
      <w:r>
        <w:rPr>
          <w:rFonts w:cs="Times New Roman"/>
          <w:lang w:val="en-GB"/>
        </w:rPr>
        <w:t>ini</w:t>
      </w:r>
      <w:proofErr w:type="spellEnd"/>
      <w:r>
        <w:rPr>
          <w:rFonts w:cs="Times New Roman"/>
          <w:lang w:val="en-GB"/>
        </w:rPr>
        <w:t xml:space="preserve"> </w:t>
      </w:r>
      <w:proofErr w:type="spellStart"/>
      <w:r>
        <w:rPr>
          <w:rFonts w:cs="Times New Roman"/>
          <w:lang w:val="en-GB"/>
        </w:rPr>
        <w:t>dapat</w:t>
      </w:r>
      <w:proofErr w:type="spellEnd"/>
      <w:r>
        <w:rPr>
          <w:rFonts w:cs="Times New Roman"/>
          <w:lang w:val="en-GB"/>
        </w:rPr>
        <w:t xml:space="preserve"> </w:t>
      </w:r>
      <w:proofErr w:type="spellStart"/>
      <w:r>
        <w:rPr>
          <w:rFonts w:cs="Times New Roman"/>
          <w:lang w:val="en-GB"/>
        </w:rPr>
        <w:t>digunakan</w:t>
      </w:r>
      <w:proofErr w:type="spellEnd"/>
      <w:r>
        <w:rPr>
          <w:rFonts w:cs="Times New Roman"/>
          <w:lang w:val="en-GB"/>
        </w:rPr>
        <w:t xml:space="preserve"> </w:t>
      </w:r>
      <w:proofErr w:type="spellStart"/>
      <w:r>
        <w:rPr>
          <w:rFonts w:cs="Times New Roman"/>
          <w:lang w:val="en-GB"/>
        </w:rPr>
        <w:t>untuk</w:t>
      </w:r>
      <w:proofErr w:type="spellEnd"/>
      <w:r>
        <w:rPr>
          <w:rFonts w:cs="Times New Roman"/>
          <w:lang w:val="en-GB"/>
        </w:rPr>
        <w:t xml:space="preserve"> </w:t>
      </w:r>
      <w:proofErr w:type="spellStart"/>
      <w:r>
        <w:rPr>
          <w:rFonts w:cs="Times New Roman"/>
          <w:lang w:val="en-GB"/>
        </w:rPr>
        <w:t>melakukan</w:t>
      </w:r>
      <w:proofErr w:type="spellEnd"/>
      <w:r>
        <w:rPr>
          <w:rFonts w:cs="Times New Roman"/>
          <w:lang w:val="en-GB"/>
        </w:rPr>
        <w:t xml:space="preserve"> </w:t>
      </w:r>
      <w:r>
        <w:rPr>
          <w:rFonts w:cs="Times New Roman"/>
          <w:i/>
          <w:iCs/>
          <w:lang w:val="en-GB"/>
        </w:rPr>
        <w:t xml:space="preserve">fault detection </w:t>
      </w:r>
      <w:proofErr w:type="spellStart"/>
      <w:r>
        <w:rPr>
          <w:rFonts w:cs="Times New Roman"/>
          <w:lang w:val="en-GB"/>
        </w:rPr>
        <w:t>apabila</w:t>
      </w:r>
      <w:proofErr w:type="spellEnd"/>
      <w:r>
        <w:rPr>
          <w:rFonts w:cs="Times New Roman"/>
          <w:lang w:val="en-GB"/>
        </w:rPr>
        <w:t xml:space="preserve"> </w:t>
      </w:r>
      <w:proofErr w:type="spellStart"/>
      <w:r>
        <w:rPr>
          <w:rFonts w:cs="Times New Roman"/>
          <w:lang w:val="en-GB"/>
        </w:rPr>
        <w:t>kumpulan</w:t>
      </w:r>
      <w:proofErr w:type="spellEnd"/>
      <w:r>
        <w:rPr>
          <w:rFonts w:cs="Times New Roman"/>
          <w:lang w:val="en-GB"/>
        </w:rPr>
        <w:t xml:space="preserve"> data </w:t>
      </w:r>
      <w:proofErr w:type="spellStart"/>
      <w:r>
        <w:rPr>
          <w:rFonts w:cs="Times New Roman"/>
          <w:lang w:val="en-GB"/>
        </w:rPr>
        <w:t>berlabel</w:t>
      </w:r>
      <w:proofErr w:type="spellEnd"/>
      <w:r>
        <w:rPr>
          <w:rFonts w:cs="Times New Roman"/>
          <w:lang w:val="en-GB"/>
        </w:rPr>
        <w:t xml:space="preserve"> </w:t>
      </w:r>
      <w:proofErr w:type="spellStart"/>
      <w:r>
        <w:rPr>
          <w:rFonts w:cs="Times New Roman"/>
          <w:lang w:val="en-GB"/>
        </w:rPr>
        <w:t>belum</w:t>
      </w:r>
      <w:proofErr w:type="spellEnd"/>
      <w:r>
        <w:rPr>
          <w:rFonts w:cs="Times New Roman"/>
          <w:lang w:val="en-GB"/>
        </w:rPr>
        <w:t xml:space="preserve"> </w:t>
      </w:r>
      <w:proofErr w:type="spellStart"/>
      <w:r>
        <w:rPr>
          <w:rFonts w:cs="Times New Roman"/>
          <w:lang w:val="en-GB"/>
        </w:rPr>
        <w:t>tersedia</w:t>
      </w:r>
      <w:proofErr w:type="spellEnd"/>
      <w:r>
        <w:rPr>
          <w:rFonts w:cs="Times New Roman"/>
          <w:lang w:val="en-GB"/>
        </w:rPr>
        <w:t>.</w:t>
      </w:r>
    </w:p>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4" w:name="_Toc57984704"/>
      <w:proofErr w:type="spellStart"/>
      <w:r w:rsidRPr="00944E0B">
        <w:rPr>
          <w:rFonts w:cs="Times New Roman"/>
        </w:rPr>
        <w:t>Perumusan</w:t>
      </w:r>
      <w:proofErr w:type="spellEnd"/>
      <w:r w:rsidRPr="00944E0B">
        <w:rPr>
          <w:rFonts w:cs="Times New Roman"/>
        </w:rPr>
        <w:t xml:space="preserve"> </w:t>
      </w:r>
      <w:proofErr w:type="spellStart"/>
      <w:r w:rsidRPr="00944E0B">
        <w:rPr>
          <w:rFonts w:cs="Times New Roman"/>
        </w:rPr>
        <w:t>Masalah</w:t>
      </w:r>
      <w:bookmarkEnd w:id="14"/>
      <w:proofErr w:type="spellEnd"/>
    </w:p>
    <w:p w14:paraId="6A756FF9" w14:textId="3511EABD" w:rsidR="00347A7E" w:rsidRDefault="00057A96">
      <w:pPr>
        <w:spacing w:after="0" w:line="360" w:lineRule="auto"/>
        <w:rPr>
          <w:rFonts w:cs="Times New Roman"/>
        </w:rPr>
      </w:pPr>
      <w:r>
        <w:rPr>
          <w:rFonts w:cs="Times New Roman"/>
          <w:color w:val="FF0000"/>
        </w:rPr>
        <w:tab/>
      </w:r>
      <w:proofErr w:type="spellStart"/>
      <w:r w:rsidRPr="008E6286">
        <w:rPr>
          <w:rFonts w:cs="Times New Roman"/>
        </w:rPr>
        <w:t>Kekurangan</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strategi </w:t>
      </w:r>
      <w:r w:rsidRPr="008E6286">
        <w:rPr>
          <w:rFonts w:cs="Times New Roman"/>
          <w:i/>
          <w:iCs/>
        </w:rPr>
        <w:t xml:space="preserve">fault detection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Pr="008E6286">
        <w:rPr>
          <w:rFonts w:cs="Times New Roman"/>
        </w:rPr>
        <w:t xml:space="preserve"> </w:t>
      </w:r>
      <w:proofErr w:type="spellStart"/>
      <w:r w:rsidRPr="008E6286">
        <w:rPr>
          <w:rFonts w:cs="Times New Roman"/>
        </w:rPr>
        <w:t>adalah</w:t>
      </w:r>
      <w:proofErr w:type="spellEnd"/>
      <w:r w:rsidRPr="008E6286">
        <w:rPr>
          <w:rFonts w:cs="Times New Roman"/>
        </w:rPr>
        <w:t xml:space="preserve"> strategi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jumlah</w:t>
      </w:r>
      <w:proofErr w:type="spellEnd"/>
      <w:r w:rsidRPr="008E6286">
        <w:rPr>
          <w:rFonts w:cs="Times New Roman"/>
        </w:rPr>
        <w:t xml:space="preserve"> </w:t>
      </w:r>
      <w:proofErr w:type="spellStart"/>
      <w:r w:rsidRPr="008E6286">
        <w:rPr>
          <w:rFonts w:cs="Times New Roman"/>
        </w:rPr>
        <w:t>besar</w:t>
      </w:r>
      <w:proofErr w:type="spellEnd"/>
      <w:r w:rsidRPr="008E6286">
        <w:rPr>
          <w:rFonts w:cs="Times New Roman"/>
        </w:rPr>
        <w:t xml:space="preserve">, yang </w:t>
      </w:r>
      <w:proofErr w:type="spellStart"/>
      <w:r w:rsidRPr="008E6286">
        <w:rPr>
          <w:rFonts w:cs="Times New Roman"/>
        </w:rPr>
        <w:t>berisi</w:t>
      </w:r>
      <w:proofErr w:type="spellEnd"/>
      <w:r w:rsidRPr="008E6286">
        <w:rPr>
          <w:rFonts w:cs="Times New Roman"/>
        </w:rPr>
        <w:t xml:space="preserve"> </w:t>
      </w:r>
      <w:proofErr w:type="spellStart"/>
      <w:r w:rsidRPr="008E6286">
        <w:rPr>
          <w:rFonts w:cs="Times New Roman"/>
        </w:rPr>
        <w:t>nilai-nilai</w:t>
      </w:r>
      <w:proofErr w:type="spellEnd"/>
      <w:r w:rsidRPr="008E6286">
        <w:rPr>
          <w:rFonts w:cs="Times New Roman"/>
        </w:rPr>
        <w:t xml:space="preserve"> </w:t>
      </w:r>
      <w:proofErr w:type="spellStart"/>
      <w:r w:rsidRPr="008E6286">
        <w:rPr>
          <w:rFonts w:cs="Times New Roman"/>
        </w:rPr>
        <w:t>pengukuran</w:t>
      </w:r>
      <w:proofErr w:type="spellEnd"/>
      <w:r w:rsidRPr="008E6286">
        <w:rPr>
          <w:rFonts w:cs="Times New Roman"/>
        </w:rPr>
        <w:t xml:space="preserve"> sensor pada </w:t>
      </w:r>
      <w:proofErr w:type="spellStart"/>
      <w:r w:rsidRPr="008E6286">
        <w:rPr>
          <w:rFonts w:cs="Times New Roman"/>
        </w:rPr>
        <w:t>saat</w:t>
      </w:r>
      <w:proofErr w:type="spellEnd"/>
      <w:r w:rsidRPr="008E6286">
        <w:rPr>
          <w:rFonts w:cs="Times New Roman"/>
        </w:rPr>
        <w:t xml:space="preserve"> </w:t>
      </w:r>
      <w:proofErr w:type="spellStart"/>
      <w:r w:rsidRPr="008E6286">
        <w:rPr>
          <w:rFonts w:cs="Times New Roman"/>
        </w:rPr>
        <w:t>pabrik</w:t>
      </w:r>
      <w:proofErr w:type="spellEnd"/>
      <w:r w:rsidRPr="008E6286">
        <w:rPr>
          <w:rFonts w:cs="Times New Roman"/>
        </w:rPr>
        <w:t xml:space="preserve"> </w:t>
      </w:r>
      <w:proofErr w:type="spellStart"/>
      <w:r w:rsidRPr="008E6286">
        <w:rPr>
          <w:rFonts w:cs="Times New Roman"/>
        </w:rPr>
        <w:t>beroperasi</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kondisi</w:t>
      </w:r>
      <w:proofErr w:type="spellEnd"/>
      <w:r w:rsidRPr="008E6286">
        <w:rPr>
          <w:rFonts w:cs="Times New Roman"/>
        </w:rPr>
        <w:t xml:space="preserve"> normal </w:t>
      </w:r>
      <w:proofErr w:type="spellStart"/>
      <w:r w:rsidRPr="008E6286">
        <w:rPr>
          <w:rFonts w:cs="Times New Roman"/>
        </w:rPr>
        <w:t>maupun</w:t>
      </w:r>
      <w:proofErr w:type="spellEnd"/>
      <w:r w:rsidRPr="008E6286">
        <w:rPr>
          <w:rFonts w:cs="Times New Roman"/>
        </w:rPr>
        <w:t xml:space="preserve"> </w:t>
      </w:r>
      <w:r w:rsidRPr="008E6286">
        <w:rPr>
          <w:rFonts w:cs="Times New Roman"/>
          <w:i/>
          <w:iCs/>
        </w:rPr>
        <w:t>faulty</w:t>
      </w:r>
      <w:r w:rsidR="008E6286" w:rsidRPr="008E6286">
        <w:rPr>
          <w:rFonts w:cs="Times New Roman"/>
        </w:rPr>
        <w:t xml:space="preserve">, yang </w:t>
      </w:r>
      <w:proofErr w:type="spellStart"/>
      <w:r w:rsidR="008E6286" w:rsidRPr="008E6286">
        <w:rPr>
          <w:rFonts w:cs="Times New Roman"/>
        </w:rPr>
        <w:t>diberi</w:t>
      </w:r>
      <w:proofErr w:type="spellEnd"/>
      <w:r w:rsidR="008E6286" w:rsidRPr="008E6286">
        <w:rPr>
          <w:rFonts w:cs="Times New Roman"/>
        </w:rPr>
        <w:t xml:space="preserve"> label yang </w:t>
      </w:r>
      <w:proofErr w:type="spellStart"/>
      <w:r w:rsidR="008E6286" w:rsidRPr="008E6286">
        <w:rPr>
          <w:rFonts w:cs="Times New Roman"/>
        </w:rPr>
        <w:t>sesuai</w:t>
      </w:r>
      <w:proofErr w:type="spellEnd"/>
      <w:r w:rsidR="008E6286" w:rsidRPr="008E6286">
        <w:rPr>
          <w:rFonts w:cs="Times New Roman"/>
        </w:rPr>
        <w:t xml:space="preserve"> oleh </w:t>
      </w:r>
      <w:proofErr w:type="spellStart"/>
      <w:r w:rsidR="008E6286" w:rsidRPr="008E6286">
        <w:rPr>
          <w:rFonts w:cs="Times New Roman"/>
        </w:rPr>
        <w:t>ahli</w:t>
      </w:r>
      <w:proofErr w:type="spellEnd"/>
      <w:r w:rsidR="008E6286" w:rsidRPr="008E6286">
        <w:rPr>
          <w:rFonts w:cs="Times New Roman"/>
        </w:rPr>
        <w:t>,</w:t>
      </w:r>
      <w:r w:rsidRPr="008E6286">
        <w:rPr>
          <w:rFonts w:cs="Times New Roman"/>
          <w:i/>
          <w:iCs/>
        </w:rPr>
        <w:t xml:space="preserve"> </w:t>
      </w:r>
      <w:r w:rsidR="008E6286" w:rsidRPr="008E6286">
        <w:rPr>
          <w:rFonts w:cs="Times New Roman"/>
        </w:rPr>
        <w:t xml:space="preserve">Kumpulan data </w:t>
      </w:r>
      <w:proofErr w:type="spellStart"/>
      <w:r w:rsidR="008E6286" w:rsidRPr="008E6286">
        <w:rPr>
          <w:rFonts w:cs="Times New Roman"/>
        </w:rPr>
        <w:t>tersebut</w:t>
      </w:r>
      <w:proofErr w:type="spellEnd"/>
      <w:r w:rsidR="008E6286" w:rsidRPr="008E6286">
        <w:rPr>
          <w:rFonts w:cs="Times New Roman"/>
        </w:rPr>
        <w:t xml:space="preserve"> </w:t>
      </w:r>
      <w:proofErr w:type="spellStart"/>
      <w:r w:rsidRPr="008E6286">
        <w:rPr>
          <w:rFonts w:cs="Times New Roman"/>
        </w:rPr>
        <w:t>digunakan</w:t>
      </w:r>
      <w:proofErr w:type="spellEnd"/>
      <w:r w:rsidRPr="008E6286">
        <w:rPr>
          <w:rFonts w:cs="Times New Roman"/>
        </w:rPr>
        <w:t xml:space="preserve"> </w:t>
      </w:r>
      <w:proofErr w:type="spellStart"/>
      <w:r w:rsidRPr="008E6286">
        <w:rPr>
          <w:rFonts w:cs="Times New Roman"/>
        </w:rPr>
        <w:t>sebagai</w:t>
      </w:r>
      <w:proofErr w:type="spellEnd"/>
      <w:r w:rsidRPr="008E6286">
        <w:rPr>
          <w:rFonts w:cs="Times New Roman"/>
        </w:rPr>
        <w:t xml:space="preserve"> data </w:t>
      </w:r>
      <w:proofErr w:type="spellStart"/>
      <w:r w:rsidRPr="008E6286">
        <w:rPr>
          <w:rFonts w:cs="Times New Roman"/>
        </w:rPr>
        <w:t>latih</w:t>
      </w:r>
      <w:proofErr w:type="spellEnd"/>
      <w:r w:rsidR="008E6286" w:rsidRPr="008E6286">
        <w:rPr>
          <w:rFonts w:cs="Times New Roman"/>
        </w:rPr>
        <w:t xml:space="preserve"> oleh strategi </w:t>
      </w:r>
      <w:r w:rsidR="008E6286" w:rsidRPr="008E6286">
        <w:rPr>
          <w:rFonts w:cs="Times New Roman"/>
          <w:i/>
          <w:iCs/>
        </w:rPr>
        <w:t>fault detection</w:t>
      </w:r>
      <w:r w:rsidR="008E6286" w:rsidRPr="008E6286">
        <w:rPr>
          <w:rFonts w:cs="Times New Roman"/>
        </w:rPr>
        <w:t>,</w:t>
      </w:r>
      <w:r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p</w:t>
      </w:r>
      <w:r w:rsidRPr="008E6286">
        <w:rPr>
          <w:rFonts w:cs="Times New Roman"/>
        </w:rPr>
        <w:t xml:space="preserve">roses </w:t>
      </w:r>
      <w:proofErr w:type="spellStart"/>
      <w:r w:rsidRPr="008E6286">
        <w:rPr>
          <w:rFonts w:cs="Times New Roman"/>
        </w:rPr>
        <w:t>pengumpulan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merupakan</w:t>
      </w:r>
      <w:proofErr w:type="spellEnd"/>
      <w:r w:rsidRPr="008E6286">
        <w:rPr>
          <w:rFonts w:cs="Times New Roman"/>
        </w:rPr>
        <w:t xml:space="preserve"> </w:t>
      </w:r>
      <w:proofErr w:type="spellStart"/>
      <w:r w:rsidRPr="008E6286">
        <w:rPr>
          <w:rFonts w:cs="Times New Roman"/>
        </w:rPr>
        <w:t>tugas</w:t>
      </w:r>
      <w:proofErr w:type="spellEnd"/>
      <w:r w:rsidRPr="008E6286">
        <w:rPr>
          <w:rFonts w:cs="Times New Roman"/>
        </w:rPr>
        <w:t xml:space="preserve"> yang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waktu</w:t>
      </w:r>
      <w:proofErr w:type="spellEnd"/>
      <w:r w:rsidRPr="008E6286">
        <w:rPr>
          <w:rFonts w:cs="Times New Roman"/>
        </w:rPr>
        <w:t xml:space="preserve"> yang lama dan uang yang </w:t>
      </w:r>
      <w:proofErr w:type="spellStart"/>
      <w:r w:rsidRPr="008E6286">
        <w:rPr>
          <w:rFonts w:cs="Times New Roman"/>
        </w:rPr>
        <w:t>banyak</w:t>
      </w:r>
      <w:proofErr w:type="spellEnd"/>
      <w:r w:rsidRPr="008E6286">
        <w:rPr>
          <w:rFonts w:cs="Times New Roman"/>
        </w:rPr>
        <w:t xml:space="preserve">. </w:t>
      </w:r>
      <w:proofErr w:type="spellStart"/>
      <w:r w:rsidRPr="008E6286">
        <w:rPr>
          <w:rFonts w:cs="Times New Roman"/>
        </w:rPr>
        <w:t>Selain</w:t>
      </w:r>
      <w:proofErr w:type="spellEnd"/>
      <w:r w:rsidRPr="008E6286">
        <w:rPr>
          <w:rFonts w:cs="Times New Roman"/>
        </w:rPr>
        <w:t xml:space="preserve"> </w:t>
      </w:r>
      <w:proofErr w:type="spellStart"/>
      <w:r w:rsidRPr="008E6286">
        <w:rPr>
          <w:rFonts w:cs="Times New Roman"/>
        </w:rPr>
        <w:t>itu</w:t>
      </w:r>
      <w:proofErr w:type="spellEnd"/>
      <w:r w:rsidRPr="008E6286">
        <w:rPr>
          <w:rFonts w:cs="Times New Roman"/>
        </w:rPr>
        <w:t xml:space="preserve">, </w:t>
      </w:r>
      <w:proofErr w:type="spellStart"/>
      <w:r w:rsidRPr="008E6286">
        <w:rPr>
          <w:rFonts w:cs="Times New Roman"/>
        </w:rPr>
        <w:t>apabila</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sampel</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jenis</w:t>
      </w:r>
      <w:proofErr w:type="spellEnd"/>
      <w:r w:rsidRPr="008E6286">
        <w:rPr>
          <w:rFonts w:cs="Times New Roman"/>
        </w:rPr>
        <w:t xml:space="preserve"> </w:t>
      </w:r>
      <w:r w:rsidRPr="008E6286">
        <w:rPr>
          <w:rFonts w:cs="Times New Roman"/>
          <w:i/>
          <w:iCs/>
        </w:rPr>
        <w:t xml:space="preserve">fault </w:t>
      </w:r>
      <w:r w:rsidRPr="008E6286">
        <w:rPr>
          <w:rFonts w:cs="Times New Roman"/>
        </w:rPr>
        <w:t xml:space="preserve">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terdapat</w:t>
      </w:r>
      <w:proofErr w:type="spellEnd"/>
      <w:r w:rsidRPr="008E6286">
        <w:rPr>
          <w:rFonts w:cs="Times New Roman"/>
        </w:rPr>
        <w:t xml:space="preserve"> pada </w:t>
      </w:r>
      <w:proofErr w:type="spellStart"/>
      <w:r w:rsidRPr="008E6286">
        <w:rPr>
          <w:rFonts w:cs="Times New Roman"/>
        </w:rPr>
        <w:t>kumpulan</w:t>
      </w:r>
      <w:proofErr w:type="spellEnd"/>
      <w:r w:rsidRPr="008E6286">
        <w:rPr>
          <w:rFonts w:cs="Times New Roman"/>
        </w:rPr>
        <w:t xml:space="preserve"> data </w:t>
      </w:r>
      <w:proofErr w:type="spellStart"/>
      <w:r w:rsidRPr="008E6286">
        <w:rPr>
          <w:rFonts w:cs="Times New Roman"/>
        </w:rPr>
        <w:t>latih</w:t>
      </w:r>
      <w:proofErr w:type="spellEnd"/>
      <w:r w:rsidRPr="008E6286">
        <w:rPr>
          <w:rFonts w:cs="Times New Roman"/>
        </w:rPr>
        <w:t xml:space="preserve">, </w:t>
      </w:r>
      <w:proofErr w:type="spellStart"/>
      <w:r w:rsidRPr="008E6286">
        <w:rPr>
          <w:rFonts w:cs="Times New Roman"/>
        </w:rPr>
        <w:t>maka</w:t>
      </w:r>
      <w:proofErr w:type="spellEnd"/>
      <w:r w:rsidRPr="008E6286">
        <w:rPr>
          <w:rFonts w:cs="Times New Roman"/>
        </w:rPr>
        <w:t xml:space="preserve"> strategi </w:t>
      </w:r>
      <w:r w:rsidRPr="008E6286">
        <w:rPr>
          <w:rFonts w:cs="Times New Roman"/>
          <w:i/>
          <w:iCs/>
        </w:rPr>
        <w:t xml:space="preserve">fault detection </w:t>
      </w:r>
      <w:proofErr w:type="spellStart"/>
      <w:r w:rsidRPr="008E6286">
        <w:rPr>
          <w:rFonts w:cs="Times New Roman"/>
        </w:rPr>
        <w:t>akan</w:t>
      </w:r>
      <w:proofErr w:type="spellEnd"/>
      <w:r w:rsidRPr="008E6286">
        <w:rPr>
          <w:rFonts w:cs="Times New Roman"/>
        </w:rPr>
        <w:t xml:space="preserve"> </w:t>
      </w:r>
      <w:proofErr w:type="spellStart"/>
      <w:r w:rsidRPr="008E6286">
        <w:rPr>
          <w:rFonts w:cs="Times New Roman"/>
        </w:rPr>
        <w:t>mengalami</w:t>
      </w:r>
      <w:proofErr w:type="spellEnd"/>
      <w:r w:rsidRPr="008E6286">
        <w:rPr>
          <w:rFonts w:cs="Times New Roman"/>
        </w:rPr>
        <w:t xml:space="preserve"> </w:t>
      </w:r>
      <w:proofErr w:type="spellStart"/>
      <w:r w:rsidRPr="008E6286">
        <w:rPr>
          <w:rFonts w:cs="Times New Roman"/>
        </w:rPr>
        <w:t>kesulitan</w:t>
      </w:r>
      <w:proofErr w:type="spellEnd"/>
      <w:r w:rsidRPr="008E6286">
        <w:rPr>
          <w:rFonts w:cs="Times New Roman"/>
        </w:rPr>
        <w:t xml:space="preserve"> </w:t>
      </w:r>
      <w:proofErr w:type="spellStart"/>
      <w:r w:rsidRPr="008E6286">
        <w:rPr>
          <w:rFonts w:cs="Times New Roman"/>
        </w:rPr>
        <w:t>dalam</w:t>
      </w:r>
      <w:proofErr w:type="spellEnd"/>
      <w:r w:rsidRPr="008E6286">
        <w:rPr>
          <w:rFonts w:cs="Times New Roman"/>
        </w:rPr>
        <w:t xml:space="preserve"> </w:t>
      </w:r>
      <w:proofErr w:type="spellStart"/>
      <w:r w:rsidRPr="008E6286">
        <w:rPr>
          <w:rFonts w:cs="Times New Roman"/>
        </w:rPr>
        <w:t>mendeteksi</w:t>
      </w:r>
      <w:proofErr w:type="spellEnd"/>
      <w:r w:rsidRPr="008E6286">
        <w:rPr>
          <w:rFonts w:cs="Times New Roman"/>
        </w:rPr>
        <w:t xml:space="preserve"> </w:t>
      </w:r>
      <w:r w:rsidRPr="008E6286">
        <w:rPr>
          <w:rFonts w:cs="Times New Roman"/>
          <w:i/>
          <w:iCs/>
        </w:rPr>
        <w:t xml:space="preserve">fault </w:t>
      </w:r>
      <w:proofErr w:type="spellStart"/>
      <w:r w:rsidRPr="008E6286">
        <w:rPr>
          <w:rFonts w:cs="Times New Roman"/>
        </w:rPr>
        <w:t>tersebut</w:t>
      </w:r>
      <w:proofErr w:type="spellEnd"/>
      <w:r w:rsidRPr="008E6286">
        <w:rPr>
          <w:rFonts w:cs="Times New Roman"/>
        </w:rPr>
        <w:t xml:space="preserve">. </w:t>
      </w:r>
      <w:proofErr w:type="spellStart"/>
      <w:r w:rsidRPr="008E6286">
        <w:rPr>
          <w:rFonts w:cs="Times New Roman"/>
        </w:rPr>
        <w:t>Dengan</w:t>
      </w:r>
      <w:proofErr w:type="spellEnd"/>
      <w:r w:rsidRPr="008E6286">
        <w:rPr>
          <w:rFonts w:cs="Times New Roman"/>
        </w:rPr>
        <w:t xml:space="preserve"> </w:t>
      </w:r>
      <w:proofErr w:type="spellStart"/>
      <w:r w:rsidRPr="008E6286">
        <w:rPr>
          <w:rFonts w:cs="Times New Roman"/>
        </w:rPr>
        <w:t>demikian</w:t>
      </w:r>
      <w:proofErr w:type="spellEnd"/>
      <w:r w:rsidRPr="008E6286">
        <w:rPr>
          <w:rFonts w:cs="Times New Roman"/>
        </w:rPr>
        <w:t xml:space="preserve">, </w:t>
      </w:r>
      <w:proofErr w:type="spellStart"/>
      <w:r w:rsidRPr="008E6286">
        <w:rPr>
          <w:rFonts w:cs="Times New Roman"/>
        </w:rPr>
        <w:t>dibutuhkan</w:t>
      </w:r>
      <w:proofErr w:type="spellEnd"/>
      <w:r w:rsidRPr="008E6286">
        <w:rPr>
          <w:rFonts w:cs="Times New Roman"/>
        </w:rPr>
        <w:t xml:space="preserve"> </w:t>
      </w:r>
      <w:proofErr w:type="spellStart"/>
      <w:r w:rsidRPr="008E6286">
        <w:rPr>
          <w:rFonts w:cs="Times New Roman"/>
        </w:rPr>
        <w:t>sebuah</w:t>
      </w:r>
      <w:proofErr w:type="spellEnd"/>
      <w:r w:rsidRPr="008E6286">
        <w:rPr>
          <w:rFonts w:cs="Times New Roman"/>
        </w:rPr>
        <w:t xml:space="preserve"> </w:t>
      </w:r>
      <w:proofErr w:type="spellStart"/>
      <w:r w:rsidRPr="008E6286">
        <w:rPr>
          <w:rFonts w:cs="Times New Roman"/>
        </w:rPr>
        <w:t>metode</w:t>
      </w:r>
      <w:proofErr w:type="spellEnd"/>
      <w:r w:rsidRPr="008E6286">
        <w:rPr>
          <w:rFonts w:cs="Times New Roman"/>
        </w:rPr>
        <w:t xml:space="preserve"> yang </w:t>
      </w:r>
      <w:proofErr w:type="spellStart"/>
      <w:r w:rsidRPr="008E6286">
        <w:rPr>
          <w:rFonts w:cs="Times New Roman"/>
        </w:rPr>
        <w:t>tidak</w:t>
      </w:r>
      <w:proofErr w:type="spellEnd"/>
      <w:r w:rsidRPr="008E6286">
        <w:rPr>
          <w:rFonts w:cs="Times New Roman"/>
        </w:rPr>
        <w:t xml:space="preserve"> </w:t>
      </w:r>
      <w:proofErr w:type="spellStart"/>
      <w:r w:rsidRPr="008E6286">
        <w:rPr>
          <w:rFonts w:cs="Times New Roman"/>
        </w:rPr>
        <w:t>membutuhkan</w:t>
      </w:r>
      <w:proofErr w:type="spellEnd"/>
      <w:r w:rsidRPr="008E6286">
        <w:rPr>
          <w:rFonts w:cs="Times New Roman"/>
        </w:rPr>
        <w:t xml:space="preserve"> </w:t>
      </w:r>
      <w:proofErr w:type="spellStart"/>
      <w:r w:rsidRPr="008E6286">
        <w:rPr>
          <w:rFonts w:cs="Times New Roman"/>
        </w:rPr>
        <w:t>kumpulan</w:t>
      </w:r>
      <w:proofErr w:type="spellEnd"/>
      <w:r w:rsidRPr="008E6286">
        <w:rPr>
          <w:rFonts w:cs="Times New Roman"/>
        </w:rPr>
        <w:t xml:space="preserve"> data</w:t>
      </w:r>
      <w:r w:rsidR="008E6286" w:rsidRPr="008E6286">
        <w:rPr>
          <w:rFonts w:cs="Times New Roman"/>
        </w:rPr>
        <w:t xml:space="preserve"> </w:t>
      </w:r>
      <w:proofErr w:type="spellStart"/>
      <w:r w:rsidR="008E6286" w:rsidRPr="008E6286">
        <w:rPr>
          <w:rFonts w:cs="Times New Roman"/>
        </w:rPr>
        <w:t>berlabel</w:t>
      </w:r>
      <w:proofErr w:type="spellEnd"/>
      <w:r w:rsidRPr="008E6286">
        <w:rPr>
          <w:rFonts w:cs="Times New Roman"/>
        </w:rPr>
        <w:t xml:space="preserve"> </w:t>
      </w:r>
      <w:proofErr w:type="spellStart"/>
      <w:r w:rsidRPr="008E6286">
        <w:rPr>
          <w:rFonts w:cs="Times New Roman"/>
        </w:rPr>
        <w:t>dari</w:t>
      </w:r>
      <w:proofErr w:type="spellEnd"/>
      <w:r w:rsidRPr="008E6286">
        <w:rPr>
          <w:rFonts w:cs="Times New Roman"/>
        </w:rPr>
        <w:t xml:space="preserve"> </w:t>
      </w:r>
      <w:r w:rsidR="008E6286" w:rsidRPr="008E6286">
        <w:rPr>
          <w:rFonts w:cs="Times New Roman"/>
        </w:rPr>
        <w:t xml:space="preserve">proses </w:t>
      </w:r>
      <w:proofErr w:type="spellStart"/>
      <w:r w:rsidR="008E6286" w:rsidRPr="008E6286">
        <w:rPr>
          <w:rFonts w:cs="Times New Roman"/>
        </w:rPr>
        <w:t>pabrik</w:t>
      </w:r>
      <w:proofErr w:type="spellEnd"/>
      <w:r w:rsidR="008E6286" w:rsidRPr="008E6286">
        <w:rPr>
          <w:rFonts w:cs="Times New Roman"/>
        </w:rPr>
        <w:t xml:space="preserve">, </w:t>
      </w:r>
      <w:proofErr w:type="spellStart"/>
      <w:r w:rsidR="008E6286" w:rsidRPr="008E6286">
        <w:rPr>
          <w:rFonts w:cs="Times New Roman"/>
        </w:rPr>
        <w:t>sehingga</w:t>
      </w:r>
      <w:proofErr w:type="spellEnd"/>
      <w:r w:rsidR="008E6286" w:rsidRPr="008E6286">
        <w:rPr>
          <w:rFonts w:cs="Times New Roman"/>
        </w:rPr>
        <w:t xml:space="preserve"> </w:t>
      </w:r>
      <w:proofErr w:type="spellStart"/>
      <w:r w:rsidR="008E6286" w:rsidRPr="008E6286">
        <w:rPr>
          <w:rFonts w:cs="Times New Roman"/>
        </w:rPr>
        <w:t>dapat</w:t>
      </w:r>
      <w:proofErr w:type="spellEnd"/>
      <w:r w:rsidR="008E6286" w:rsidRPr="008E6286">
        <w:rPr>
          <w:rFonts w:cs="Times New Roman"/>
        </w:rPr>
        <w:t xml:space="preserve"> </w:t>
      </w:r>
      <w:proofErr w:type="spellStart"/>
      <w:r w:rsidR="008E6286" w:rsidRPr="008E6286">
        <w:rPr>
          <w:rFonts w:cs="Times New Roman"/>
        </w:rPr>
        <w:t>mengatasi</w:t>
      </w:r>
      <w:proofErr w:type="spellEnd"/>
      <w:r w:rsidR="008E6286" w:rsidRPr="008E6286">
        <w:rPr>
          <w:rFonts w:cs="Times New Roman"/>
        </w:rPr>
        <w:t xml:space="preserve"> </w:t>
      </w:r>
      <w:proofErr w:type="spellStart"/>
      <w:r w:rsidR="008E6286" w:rsidRPr="008E6286">
        <w:rPr>
          <w:rFonts w:cs="Times New Roman"/>
        </w:rPr>
        <w:t>kekurangan</w:t>
      </w:r>
      <w:proofErr w:type="spellEnd"/>
      <w:r w:rsidR="008E6286" w:rsidRPr="008E6286">
        <w:rPr>
          <w:rFonts w:cs="Times New Roman"/>
        </w:rPr>
        <w:t xml:space="preserve"> </w:t>
      </w:r>
      <w:proofErr w:type="spellStart"/>
      <w:r w:rsidR="008E6286" w:rsidRPr="008E6286">
        <w:rPr>
          <w:rFonts w:cs="Times New Roman"/>
        </w:rPr>
        <w:t>dari</w:t>
      </w:r>
      <w:proofErr w:type="spellEnd"/>
      <w:r w:rsidR="008E6286" w:rsidRPr="008E6286">
        <w:rPr>
          <w:rFonts w:cs="Times New Roman"/>
        </w:rPr>
        <w:t xml:space="preserve"> strategi </w:t>
      </w:r>
      <w:r w:rsidR="008E6286" w:rsidRPr="008E6286">
        <w:rPr>
          <w:rFonts w:cs="Times New Roman"/>
          <w:i/>
          <w:iCs/>
        </w:rPr>
        <w:t xml:space="preserve">fault detection </w:t>
      </w:r>
      <w:proofErr w:type="spellStart"/>
      <w:r w:rsidR="00DF47DC">
        <w:rPr>
          <w:rFonts w:cs="Times New Roman"/>
        </w:rPr>
        <w:t>dengan</w:t>
      </w:r>
      <w:proofErr w:type="spellEnd"/>
      <w:r w:rsidR="00DF47DC">
        <w:rPr>
          <w:rFonts w:cs="Times New Roman"/>
        </w:rPr>
        <w:t xml:space="preserve"> </w:t>
      </w:r>
      <w:r w:rsidR="00DF47DC">
        <w:rPr>
          <w:rFonts w:cs="Times New Roman"/>
          <w:i/>
          <w:iCs/>
        </w:rPr>
        <w:t>supervised learning</w:t>
      </w:r>
      <w:r w:rsidR="008E6286" w:rsidRPr="008E6286">
        <w:rPr>
          <w:rFonts w:cs="Times New Roman"/>
        </w:rPr>
        <w:t xml:space="preserve">, </w:t>
      </w:r>
      <w:proofErr w:type="spellStart"/>
      <w:r w:rsidR="008E6286" w:rsidRPr="008E6286">
        <w:rPr>
          <w:rFonts w:cs="Times New Roman"/>
        </w:rPr>
        <w:t>namun</w:t>
      </w:r>
      <w:proofErr w:type="spellEnd"/>
      <w:r w:rsidR="008E6286" w:rsidRPr="008E6286">
        <w:rPr>
          <w:rFonts w:cs="Times New Roman"/>
        </w:rPr>
        <w:t xml:space="preserve"> </w:t>
      </w:r>
      <w:proofErr w:type="spellStart"/>
      <w:r w:rsidR="008E6286" w:rsidRPr="008E6286">
        <w:rPr>
          <w:rFonts w:cs="Times New Roman"/>
        </w:rPr>
        <w:t>tetap</w:t>
      </w:r>
      <w:proofErr w:type="spellEnd"/>
      <w:r w:rsidR="008E6286" w:rsidRPr="008E6286">
        <w:rPr>
          <w:rFonts w:cs="Times New Roman"/>
        </w:rPr>
        <w:t xml:space="preserve"> </w:t>
      </w:r>
      <w:proofErr w:type="spellStart"/>
      <w:r w:rsidR="008E6286" w:rsidRPr="008E6286">
        <w:rPr>
          <w:rFonts w:cs="Times New Roman"/>
        </w:rPr>
        <w:t>memiliki</w:t>
      </w:r>
      <w:proofErr w:type="spellEnd"/>
      <w:r w:rsidR="008E6286" w:rsidRPr="008E6286">
        <w:rPr>
          <w:rFonts w:cs="Times New Roman"/>
        </w:rPr>
        <w:t xml:space="preserve"> </w:t>
      </w:r>
      <w:proofErr w:type="spellStart"/>
      <w:r w:rsidR="008E6286" w:rsidRPr="008E6286">
        <w:rPr>
          <w:rFonts w:cs="Times New Roman"/>
        </w:rPr>
        <w:t>akurasi</w:t>
      </w:r>
      <w:proofErr w:type="spellEnd"/>
      <w:r w:rsidR="008E6286" w:rsidRPr="008E6286">
        <w:rPr>
          <w:rFonts w:cs="Times New Roman"/>
        </w:rPr>
        <w:t xml:space="preserve"> yang </w:t>
      </w:r>
      <w:proofErr w:type="spellStart"/>
      <w:r w:rsidR="008E6286" w:rsidRPr="008E6286">
        <w:rPr>
          <w:rFonts w:cs="Times New Roman"/>
        </w:rPr>
        <w:t>tinggi</w:t>
      </w:r>
      <w:proofErr w:type="spellEnd"/>
      <w:r w:rsidR="008E6286" w:rsidRPr="008E6286">
        <w:rPr>
          <w:rFonts w:cs="Times New Roman"/>
        </w:rPr>
        <w:t>.</w:t>
      </w:r>
    </w:p>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5" w:name="_Toc57984705"/>
      <w:r w:rsidRPr="00944E0B">
        <w:rPr>
          <w:rFonts w:cs="Times New Roman"/>
        </w:rPr>
        <w:lastRenderedPageBreak/>
        <w:t xml:space="preserve">Batasan </w:t>
      </w:r>
      <w:proofErr w:type="spellStart"/>
      <w:r w:rsidRPr="00944E0B">
        <w:rPr>
          <w:rFonts w:cs="Times New Roman"/>
        </w:rPr>
        <w:t>Masalah</w:t>
      </w:r>
      <w:bookmarkEnd w:id="15"/>
      <w:proofErr w:type="spellEnd"/>
    </w:p>
    <w:p w14:paraId="0C74B317" w14:textId="77777777" w:rsidR="00AE3406" w:rsidRPr="00944E0B" w:rsidRDefault="00363AA7">
      <w:pPr>
        <w:pStyle w:val="BodyText"/>
        <w:spacing w:after="0" w:line="360" w:lineRule="auto"/>
        <w:rPr>
          <w:rFonts w:cs="Times New Roman"/>
        </w:rPr>
      </w:pPr>
      <w:r w:rsidRPr="00944E0B">
        <w:rPr>
          <w:rFonts w:cs="Times New Roman"/>
        </w:rPr>
        <w:tab/>
      </w:r>
      <w:proofErr w:type="spellStart"/>
      <w:r w:rsidRPr="00944E0B">
        <w:rPr>
          <w:rFonts w:cs="Times New Roman"/>
        </w:rPr>
        <w:t>Berikut</w:t>
      </w:r>
      <w:proofErr w:type="spellEnd"/>
      <w:r w:rsidRPr="00944E0B">
        <w:rPr>
          <w:rFonts w:cs="Times New Roman"/>
        </w:rPr>
        <w:t xml:space="preserve"> </w:t>
      </w:r>
      <w:proofErr w:type="spellStart"/>
      <w:r w:rsidRPr="00944E0B">
        <w:rPr>
          <w:rFonts w:cs="Times New Roman"/>
        </w:rPr>
        <w:t>batasan</w:t>
      </w:r>
      <w:proofErr w:type="spellEnd"/>
      <w:r w:rsidRPr="00944E0B">
        <w:rPr>
          <w:rFonts w:cs="Times New Roman"/>
        </w:rPr>
        <w:t xml:space="preserve"> </w:t>
      </w:r>
      <w:proofErr w:type="spellStart"/>
      <w:r w:rsidRPr="00944E0B">
        <w:rPr>
          <w:rFonts w:cs="Times New Roman"/>
        </w:rPr>
        <w:t>masalah</w:t>
      </w:r>
      <w:proofErr w:type="spellEnd"/>
      <w:r w:rsidRPr="00944E0B">
        <w:rPr>
          <w:rFonts w:cs="Times New Roman"/>
        </w:rPr>
        <w:t xml:space="preserve"> yang </w:t>
      </w:r>
      <w:proofErr w:type="spellStart"/>
      <w:r w:rsidRPr="00944E0B">
        <w:rPr>
          <w:rFonts w:cs="Times New Roman"/>
        </w:rPr>
        <w:t>digunakan</w:t>
      </w:r>
      <w:proofErr w:type="spellEnd"/>
      <w:r w:rsidRPr="00944E0B">
        <w:rPr>
          <w:rFonts w:cs="Times New Roman"/>
        </w:rPr>
        <w:t xml:space="preserve"> </w:t>
      </w:r>
      <w:proofErr w:type="spellStart"/>
      <w:r w:rsidRPr="00944E0B">
        <w:rPr>
          <w:rFonts w:cs="Times New Roman"/>
        </w:rPr>
        <w:t>dalam</w:t>
      </w:r>
      <w:proofErr w:type="spellEnd"/>
      <w:r w:rsidRPr="00944E0B">
        <w:rPr>
          <w:rFonts w:cs="Times New Roman"/>
        </w:rPr>
        <w:t xml:space="preserve"> </w:t>
      </w:r>
      <w:proofErr w:type="spellStart"/>
      <w:r w:rsidRPr="00944E0B">
        <w:rPr>
          <w:rFonts w:cs="Times New Roman"/>
        </w:rPr>
        <w:t>penelitian</w:t>
      </w:r>
      <w:proofErr w:type="spellEnd"/>
      <w:r w:rsidRPr="00944E0B">
        <w:rPr>
          <w:rFonts w:cs="Times New Roman"/>
        </w:rPr>
        <w:t xml:space="preserve"> </w:t>
      </w:r>
      <w:proofErr w:type="spellStart"/>
      <w:r w:rsidRPr="00944E0B">
        <w:rPr>
          <w:rFonts w:cs="Times New Roman"/>
        </w:rPr>
        <w:t>ini</w:t>
      </w:r>
      <w:proofErr w:type="spellEnd"/>
      <w:r w:rsidRPr="00944E0B">
        <w:rPr>
          <w:rFonts w:cs="Times New Roman"/>
        </w:rPr>
        <w:t>:</w:t>
      </w:r>
    </w:p>
    <w:p w14:paraId="74073106" w14:textId="1B9ADB27"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w:t>
      </w:r>
      <w:proofErr w:type="spellStart"/>
      <w:r w:rsidRPr="00DA4A4F">
        <w:rPr>
          <w:rFonts w:cs="Times New Roman"/>
        </w:rPr>
        <w:t>diteliti</w:t>
      </w:r>
      <w:proofErr w:type="spellEnd"/>
      <w:r w:rsidRPr="00DA4A4F">
        <w:rPr>
          <w:rFonts w:cs="Times New Roman"/>
        </w:rPr>
        <w:t xml:space="preserve"> </w:t>
      </w:r>
      <w:proofErr w:type="spellStart"/>
      <w:r w:rsidRPr="00DA4A4F">
        <w:rPr>
          <w:rFonts w:cs="Times New Roman"/>
        </w:rPr>
        <w:t>terbatas</w:t>
      </w:r>
      <w:proofErr w:type="spellEnd"/>
      <w:r w:rsidRPr="00DA4A4F">
        <w:rPr>
          <w:rFonts w:cs="Times New Roman"/>
        </w:rPr>
        <w:t xml:space="preserve"> pada data </w:t>
      </w:r>
      <w:proofErr w:type="spellStart"/>
      <w:r w:rsidRPr="00DA4A4F">
        <w:rPr>
          <w:rFonts w:cs="Times New Roman"/>
        </w:rPr>
        <w:t>pabrik</w:t>
      </w:r>
      <w:proofErr w:type="spellEnd"/>
      <w:r w:rsidRPr="00DA4A4F">
        <w:rPr>
          <w:rFonts w:cs="Times New Roman"/>
        </w:rPr>
        <w:t xml:space="preserve"> </w:t>
      </w:r>
      <w:r w:rsidR="004B44BD" w:rsidRPr="00DA4A4F">
        <w:rPr>
          <w:rFonts w:cs="Times New Roman"/>
        </w:rPr>
        <w:t>Tennessee Eastman Chemical Company</w:t>
      </w:r>
      <w:r w:rsidR="00B02E07" w:rsidRPr="00DA4A4F">
        <w:rPr>
          <w:rFonts w:cs="Times New Roman"/>
        </w:rPr>
        <w:t xml:space="preserve"> dan data </w:t>
      </w:r>
      <w:proofErr w:type="spellStart"/>
      <w:r w:rsidR="00B02E07" w:rsidRPr="00DA4A4F">
        <w:rPr>
          <w:rFonts w:cs="Times New Roman"/>
        </w:rPr>
        <w:t>pabrik</w:t>
      </w:r>
      <w:proofErr w:type="spellEnd"/>
      <w:r w:rsidR="00B02E07" w:rsidRPr="00DA4A4F">
        <w:rPr>
          <w:rFonts w:cs="Times New Roman"/>
        </w:rPr>
        <w:t xml:space="preserve"> yang </w:t>
      </w:r>
      <w:proofErr w:type="spellStart"/>
      <w:r w:rsidR="00B02E07" w:rsidRPr="00DA4A4F">
        <w:rPr>
          <w:rFonts w:cs="Times New Roman"/>
        </w:rPr>
        <w:t>disediakan</w:t>
      </w:r>
      <w:proofErr w:type="spellEnd"/>
      <w:r w:rsidR="00B02E07" w:rsidRPr="00DA4A4F">
        <w:rPr>
          <w:rFonts w:cs="Times New Roman"/>
        </w:rPr>
        <w:t xml:space="preserve"> oleh Brooks. </w:t>
      </w:r>
      <w:proofErr w:type="spellStart"/>
      <w:r w:rsidR="00B02E07" w:rsidRPr="00DA4A4F">
        <w:rPr>
          <w:rFonts w:cs="Times New Roman"/>
        </w:rPr>
        <w:t>Kedua</w:t>
      </w:r>
      <w:proofErr w:type="spellEnd"/>
      <w:r w:rsidR="00B02E07" w:rsidRPr="00DA4A4F">
        <w:rPr>
          <w:rFonts w:cs="Times New Roman"/>
        </w:rPr>
        <w:t xml:space="preserve"> data yang </w:t>
      </w:r>
      <w:proofErr w:type="spellStart"/>
      <w:r w:rsidR="00B02E07" w:rsidRPr="00DA4A4F">
        <w:rPr>
          <w:rFonts w:cs="Times New Roman"/>
        </w:rPr>
        <w:t>digunakan</w:t>
      </w:r>
      <w:proofErr w:type="spellEnd"/>
      <w:r w:rsidR="00B02E07" w:rsidRPr="00DA4A4F">
        <w:rPr>
          <w:rFonts w:cs="Times New Roman"/>
        </w:rPr>
        <w:t xml:space="preserve"> </w:t>
      </w:r>
      <w:proofErr w:type="spellStart"/>
      <w:r w:rsidR="00B02E07" w:rsidRPr="00DA4A4F">
        <w:rPr>
          <w:rFonts w:cs="Times New Roman"/>
        </w:rPr>
        <w:t>diambil</w:t>
      </w:r>
      <w:proofErr w:type="spellEnd"/>
      <w:r w:rsidR="00B02E07" w:rsidRPr="00DA4A4F">
        <w:rPr>
          <w:rFonts w:cs="Times New Roman"/>
        </w:rPr>
        <w:t xml:space="preserve"> pada sacac.org.za</w:t>
      </w:r>
      <w:r w:rsidR="00E608B4">
        <w:rPr>
          <w:rFonts w:cs="Times New Roman"/>
        </w:rPr>
        <w:t>.</w:t>
      </w:r>
    </w:p>
    <w:p w14:paraId="611DC98B" w14:textId="09C9BE6C" w:rsidR="00A30E86" w:rsidRDefault="00472D87" w:rsidP="000A2BC7">
      <w:pPr>
        <w:pStyle w:val="BodyText"/>
        <w:numPr>
          <w:ilvl w:val="0"/>
          <w:numId w:val="11"/>
        </w:numPr>
        <w:spacing w:after="0" w:line="360" w:lineRule="auto"/>
        <w:rPr>
          <w:rFonts w:cs="Times New Roman"/>
        </w:rPr>
      </w:pPr>
      <w:proofErr w:type="spellStart"/>
      <w:r w:rsidRPr="003E2F92">
        <w:rPr>
          <w:rFonts w:cs="Times New Roman"/>
        </w:rPr>
        <w:t>Pengujian</w:t>
      </w:r>
      <w:proofErr w:type="spellEnd"/>
      <w:r w:rsidRPr="003E2F92">
        <w:rPr>
          <w:rFonts w:cs="Times New Roman"/>
        </w:rPr>
        <w:t xml:space="preserve"> dan </w:t>
      </w:r>
      <w:proofErr w:type="spellStart"/>
      <w:r w:rsidRPr="003E2F92">
        <w:rPr>
          <w:rFonts w:cs="Times New Roman"/>
        </w:rPr>
        <w:t>metode-metode</w:t>
      </w:r>
      <w:proofErr w:type="spellEnd"/>
      <w:r w:rsidRPr="003E2F92">
        <w:rPr>
          <w:rFonts w:cs="Times New Roman"/>
        </w:rPr>
        <w:t xml:space="preserve"> yang </w:t>
      </w:r>
      <w:proofErr w:type="spellStart"/>
      <w:r w:rsidRPr="003E2F92">
        <w:rPr>
          <w:rFonts w:cs="Times New Roman"/>
        </w:rPr>
        <w:t>digunakan</w:t>
      </w:r>
      <w:proofErr w:type="spellEnd"/>
      <w:r w:rsidRPr="003E2F92">
        <w:rPr>
          <w:rFonts w:cs="Times New Roman"/>
        </w:rPr>
        <w:t xml:space="preserve"> </w:t>
      </w:r>
      <w:proofErr w:type="spellStart"/>
      <w:r w:rsidRPr="003E2F92">
        <w:rPr>
          <w:rFonts w:cs="Times New Roman"/>
        </w:rPr>
        <w:t>merupakan</w:t>
      </w:r>
      <w:proofErr w:type="spellEnd"/>
      <w:r w:rsidRPr="003E2F92">
        <w:rPr>
          <w:rFonts w:cs="Times New Roman"/>
        </w:rPr>
        <w:t xml:space="preserve"> </w:t>
      </w:r>
      <w:proofErr w:type="spellStart"/>
      <w:r w:rsidRPr="003E2F92">
        <w:rPr>
          <w:rFonts w:cs="Times New Roman"/>
        </w:rPr>
        <w:t>metode</w:t>
      </w:r>
      <w:proofErr w:type="spellEnd"/>
      <w:r w:rsidRPr="003E2F92">
        <w:rPr>
          <w:rFonts w:cs="Times New Roman"/>
        </w:rPr>
        <w:t xml:space="preserve"> </w:t>
      </w:r>
      <w:r w:rsidRPr="003E2F92">
        <w:rPr>
          <w:rFonts w:cs="Times New Roman"/>
          <w:i/>
          <w:iCs/>
        </w:rPr>
        <w:t xml:space="preserve">fault detection </w:t>
      </w:r>
      <w:proofErr w:type="spellStart"/>
      <w:r w:rsidRPr="003E2F92">
        <w:rPr>
          <w:rFonts w:cs="Times New Roman"/>
        </w:rPr>
        <w:t>secara</w:t>
      </w:r>
      <w:proofErr w:type="spellEnd"/>
      <w:r w:rsidRPr="003E2F92">
        <w:rPr>
          <w:rFonts w:cs="Times New Roman"/>
        </w:rPr>
        <w:t xml:space="preserve"> </w:t>
      </w:r>
      <w:r w:rsidRPr="003E2F92">
        <w:rPr>
          <w:rFonts w:cs="Times New Roman"/>
          <w:i/>
          <w:iCs/>
        </w:rPr>
        <w:t>data-driven</w:t>
      </w:r>
      <w:r w:rsidR="00E608B4">
        <w:rPr>
          <w:rFonts w:cs="Times New Roman"/>
          <w:i/>
          <w:iCs/>
        </w:rPr>
        <w:t>.</w:t>
      </w:r>
    </w:p>
    <w:p w14:paraId="1D164593" w14:textId="1ED61733" w:rsidR="000A2BC7" w:rsidRDefault="000A6C07" w:rsidP="000A6C07">
      <w:pPr>
        <w:pStyle w:val="BodyText"/>
        <w:numPr>
          <w:ilvl w:val="0"/>
          <w:numId w:val="11"/>
        </w:numPr>
        <w:spacing w:after="0" w:line="360" w:lineRule="auto"/>
        <w:rPr>
          <w:rFonts w:cs="Times New Roman"/>
        </w:rPr>
      </w:pPr>
      <w:proofErr w:type="spellStart"/>
      <w:r w:rsidRPr="000A6C07">
        <w:rPr>
          <w:rFonts w:cs="Times New Roman"/>
        </w:rPr>
        <w:t>Pengujian</w:t>
      </w:r>
      <w:proofErr w:type="spellEnd"/>
      <w:r w:rsidRPr="000A6C07">
        <w:rPr>
          <w:rFonts w:cs="Times New Roman"/>
        </w:rPr>
        <w:t xml:space="preserve"> </w:t>
      </w:r>
      <w:proofErr w:type="spellStart"/>
      <w:r w:rsidRPr="000A6C07">
        <w:rPr>
          <w:rFonts w:cs="Times New Roman"/>
        </w:rPr>
        <w:t>dilakukan</w:t>
      </w:r>
      <w:proofErr w:type="spellEnd"/>
      <w:r w:rsidRPr="000A6C07">
        <w:rPr>
          <w:rFonts w:cs="Times New Roman"/>
        </w:rPr>
        <w:t xml:space="preserve"> </w:t>
      </w:r>
      <w:proofErr w:type="spellStart"/>
      <w:r w:rsidRPr="000A6C07">
        <w:rPr>
          <w:rFonts w:cs="Times New Roman"/>
        </w:rPr>
        <w:t>menggunakan</w:t>
      </w:r>
      <w:proofErr w:type="spellEnd"/>
      <w:r w:rsidRPr="000A6C07">
        <w:rPr>
          <w:rFonts w:cs="Times New Roman"/>
        </w:rPr>
        <w:t xml:space="preserve"> </w:t>
      </w:r>
      <w:proofErr w:type="spellStart"/>
      <w:r w:rsidRPr="000A6C07">
        <w:rPr>
          <w:rFonts w:cs="Times New Roman"/>
        </w:rPr>
        <w:t>bahasa</w:t>
      </w:r>
      <w:proofErr w:type="spellEnd"/>
      <w:r w:rsidRPr="000A6C07">
        <w:rPr>
          <w:rFonts w:cs="Times New Roman"/>
        </w:rPr>
        <w:t xml:space="preserve"> </w:t>
      </w:r>
      <w:proofErr w:type="spellStart"/>
      <w:r w:rsidRPr="000A6C07">
        <w:rPr>
          <w:rFonts w:cs="Times New Roman"/>
        </w:rPr>
        <w:t>pemrograman</w:t>
      </w:r>
      <w:proofErr w:type="spellEnd"/>
      <w:r w:rsidRPr="000A6C07">
        <w:rPr>
          <w:rFonts w:cs="Times New Roman"/>
        </w:rPr>
        <w:t xml:space="preserve">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16" w:name="_Toc57984706"/>
      <w:proofErr w:type="spellStart"/>
      <w:r w:rsidRPr="00944E0B">
        <w:rPr>
          <w:rFonts w:cs="Times New Roman"/>
        </w:rPr>
        <w:t>Tujuan</w:t>
      </w:r>
      <w:proofErr w:type="spellEnd"/>
      <w:r w:rsidRPr="00944E0B">
        <w:rPr>
          <w:rFonts w:cs="Times New Roman"/>
        </w:rPr>
        <w:t xml:space="preserve"> </w:t>
      </w:r>
      <w:proofErr w:type="spellStart"/>
      <w:r w:rsidRPr="00944E0B">
        <w:rPr>
          <w:rFonts w:cs="Times New Roman"/>
        </w:rPr>
        <w:t>Penelitian</w:t>
      </w:r>
      <w:bookmarkEnd w:id="16"/>
      <w:proofErr w:type="spellEnd"/>
    </w:p>
    <w:p w14:paraId="2184A03A" w14:textId="5EA98296" w:rsidR="00A30E86" w:rsidRPr="00FE1256" w:rsidRDefault="00FE1256" w:rsidP="00FE1256">
      <w:pPr>
        <w:spacing w:after="0" w:line="360" w:lineRule="auto"/>
        <w:ind w:firstLine="851"/>
        <w:rPr>
          <w:rFonts w:cs="Times New Roman"/>
          <w:szCs w:val="24"/>
          <w:lang w:val="en-GB"/>
        </w:rPr>
      </w:pPr>
      <w:proofErr w:type="spellStart"/>
      <w:r>
        <w:rPr>
          <w:rFonts w:cs="Times New Roman"/>
          <w:szCs w:val="24"/>
          <w:lang w:val="en-GB"/>
        </w:rPr>
        <w:t>Penelitian</w:t>
      </w:r>
      <w:proofErr w:type="spellEnd"/>
      <w:r>
        <w:rPr>
          <w:rFonts w:cs="Times New Roman"/>
          <w:szCs w:val="24"/>
          <w:lang w:val="en-GB"/>
        </w:rPr>
        <w:t xml:space="preserve"> </w:t>
      </w:r>
      <w:proofErr w:type="spellStart"/>
      <w:r>
        <w:rPr>
          <w:rFonts w:cs="Times New Roman"/>
          <w:szCs w:val="24"/>
          <w:lang w:val="en-GB"/>
        </w:rPr>
        <w:t>ini</w:t>
      </w:r>
      <w:proofErr w:type="spellEnd"/>
      <w:r>
        <w:rPr>
          <w:rFonts w:cs="Times New Roman"/>
          <w:szCs w:val="24"/>
          <w:lang w:val="en-GB"/>
        </w:rPr>
        <w:t xml:space="preserve">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memperoleh</w:t>
      </w:r>
      <w:proofErr w:type="spellEnd"/>
      <w:r>
        <w:rPr>
          <w:rFonts w:cs="Times New Roman"/>
          <w:szCs w:val="24"/>
          <w:lang w:val="en-GB"/>
        </w:rPr>
        <w:t xml:space="preserve"> </w:t>
      </w:r>
      <w:proofErr w:type="spellStart"/>
      <w:r>
        <w:rPr>
          <w:rFonts w:cs="Times New Roman"/>
          <w:szCs w:val="24"/>
          <w:lang w:val="en-GB"/>
        </w:rPr>
        <w:t>rancangan</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mendeteksi</w:t>
      </w:r>
      <w:proofErr w:type="spellEnd"/>
      <w:r>
        <w:rPr>
          <w:rFonts w:cs="Times New Roman"/>
          <w:szCs w:val="24"/>
          <w:lang w:val="en-GB"/>
        </w:rPr>
        <w:t xml:space="preserve"> </w:t>
      </w:r>
      <w:r>
        <w:rPr>
          <w:rFonts w:cs="Times New Roman"/>
          <w:i/>
          <w:iCs/>
          <w:szCs w:val="24"/>
          <w:lang w:val="en-GB"/>
        </w:rPr>
        <w:t xml:space="preserve">fault </w:t>
      </w:r>
      <w:r>
        <w:rPr>
          <w:rFonts w:cs="Times New Roman"/>
          <w:szCs w:val="24"/>
          <w:lang w:val="en-GB"/>
        </w:rPr>
        <w:t xml:space="preserve">pada data proses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secara</w:t>
      </w:r>
      <w:proofErr w:type="spellEnd"/>
      <w:r>
        <w:rPr>
          <w:rFonts w:cs="Times New Roman"/>
          <w:szCs w:val="24"/>
          <w:lang w:val="en-GB"/>
        </w:rPr>
        <w:t xml:space="preserve">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w:t>
      </w:r>
      <w:proofErr w:type="spellStart"/>
      <w:r>
        <w:rPr>
          <w:rFonts w:cs="Times New Roman"/>
          <w:szCs w:val="24"/>
          <w:lang w:val="en-GB"/>
        </w:rPr>
        <w:t>sehingga</w:t>
      </w:r>
      <w:proofErr w:type="spellEnd"/>
      <w:r>
        <w:rPr>
          <w:rFonts w:cs="Times New Roman"/>
          <w:szCs w:val="24"/>
          <w:lang w:val="en-GB"/>
        </w:rPr>
        <w:t xml:space="preserve"> program </w:t>
      </w:r>
      <w:proofErr w:type="spellStart"/>
      <w:r>
        <w:rPr>
          <w:rFonts w:cs="Times New Roman"/>
          <w:szCs w:val="24"/>
          <w:lang w:val="en-GB"/>
        </w:rPr>
        <w:t>dapat</w:t>
      </w:r>
      <w:proofErr w:type="spellEnd"/>
      <w:r>
        <w:rPr>
          <w:rFonts w:cs="Times New Roman"/>
          <w:szCs w:val="24"/>
          <w:lang w:val="en-GB"/>
        </w:rPr>
        <w:t xml:space="preserve"> </w:t>
      </w:r>
      <w:proofErr w:type="spellStart"/>
      <w:r>
        <w:rPr>
          <w:rFonts w:cs="Times New Roman"/>
          <w:szCs w:val="24"/>
          <w:lang w:val="en-GB"/>
        </w:rPr>
        <w:t>mengumpulkan</w:t>
      </w:r>
      <w:proofErr w:type="spellEnd"/>
      <w:r>
        <w:rPr>
          <w:rFonts w:cs="Times New Roman"/>
          <w:szCs w:val="24"/>
          <w:lang w:val="en-GB"/>
        </w:rPr>
        <w:t xml:space="preserve"> data </w:t>
      </w:r>
      <w:proofErr w:type="spellStart"/>
      <w:r>
        <w:rPr>
          <w:rFonts w:cs="Times New Roman"/>
          <w:szCs w:val="24"/>
          <w:lang w:val="en-GB"/>
        </w:rPr>
        <w:t>latih</w:t>
      </w:r>
      <w:proofErr w:type="spellEnd"/>
      <w:r>
        <w:rPr>
          <w:rFonts w:cs="Times New Roman"/>
          <w:szCs w:val="24"/>
          <w:lang w:val="en-GB"/>
        </w:rPr>
        <w:t xml:space="preserve"> </w:t>
      </w:r>
      <w:proofErr w:type="spellStart"/>
      <w:r>
        <w:rPr>
          <w:rFonts w:cs="Times New Roman"/>
          <w:szCs w:val="24"/>
          <w:lang w:val="en-GB"/>
        </w:rPr>
        <w:t>sembari</w:t>
      </w:r>
      <w:proofErr w:type="spellEnd"/>
      <w:r>
        <w:rPr>
          <w:rFonts w:cs="Times New Roman"/>
          <w:szCs w:val="24"/>
          <w:lang w:val="en-GB"/>
        </w:rPr>
        <w:t xml:space="preserve"> </w:t>
      </w:r>
      <w:proofErr w:type="spellStart"/>
      <w:r>
        <w:rPr>
          <w:rFonts w:cs="Times New Roman"/>
          <w:szCs w:val="24"/>
          <w:lang w:val="en-GB"/>
        </w:rPr>
        <w:t>pabrik</w:t>
      </w:r>
      <w:proofErr w:type="spellEnd"/>
      <w:r>
        <w:rPr>
          <w:rFonts w:cs="Times New Roman"/>
          <w:szCs w:val="24"/>
          <w:lang w:val="en-GB"/>
        </w:rPr>
        <w:t xml:space="preserve"> </w:t>
      </w:r>
      <w:proofErr w:type="spellStart"/>
      <w:r>
        <w:rPr>
          <w:rFonts w:cs="Times New Roman"/>
          <w:szCs w:val="24"/>
          <w:lang w:val="en-GB"/>
        </w:rPr>
        <w:t>beroperasi</w:t>
      </w:r>
      <w:proofErr w:type="spellEnd"/>
      <w:r>
        <w:rPr>
          <w:rFonts w:cs="Times New Roman"/>
          <w:szCs w:val="24"/>
          <w:lang w:val="en-GB"/>
        </w:rPr>
        <w:t xml:space="preserve"> dan data </w:t>
      </w:r>
      <w:proofErr w:type="spellStart"/>
      <w:r>
        <w:rPr>
          <w:rFonts w:cs="Times New Roman"/>
          <w:szCs w:val="24"/>
          <w:lang w:val="en-GB"/>
        </w:rPr>
        <w:t>latih</w:t>
      </w:r>
      <w:proofErr w:type="spellEnd"/>
      <w:r>
        <w:rPr>
          <w:rFonts w:cs="Times New Roman"/>
          <w:szCs w:val="24"/>
          <w:lang w:val="en-GB"/>
        </w:rPr>
        <w:t xml:space="preserve"> yang </w:t>
      </w:r>
      <w:proofErr w:type="spellStart"/>
      <w:r>
        <w:rPr>
          <w:rFonts w:cs="Times New Roman"/>
          <w:szCs w:val="24"/>
          <w:lang w:val="en-GB"/>
        </w:rPr>
        <w:t>digunakan</w:t>
      </w:r>
      <w:proofErr w:type="spellEnd"/>
      <w:r>
        <w:rPr>
          <w:rFonts w:cs="Times New Roman"/>
          <w:szCs w:val="24"/>
          <w:lang w:val="en-GB"/>
        </w:rPr>
        <w:t xml:space="preserve"> </w:t>
      </w:r>
      <w:proofErr w:type="spellStart"/>
      <w:r>
        <w:rPr>
          <w:rFonts w:cs="Times New Roman"/>
          <w:szCs w:val="24"/>
          <w:lang w:val="en-GB"/>
        </w:rPr>
        <w:t>tidak</w:t>
      </w:r>
      <w:proofErr w:type="spellEnd"/>
      <w:r>
        <w:rPr>
          <w:rFonts w:cs="Times New Roman"/>
          <w:szCs w:val="24"/>
          <w:lang w:val="en-GB"/>
        </w:rPr>
        <w:t xml:space="preserve"> </w:t>
      </w:r>
      <w:proofErr w:type="spellStart"/>
      <w:r>
        <w:rPr>
          <w:rFonts w:cs="Times New Roman"/>
          <w:szCs w:val="24"/>
          <w:lang w:val="en-GB"/>
        </w:rPr>
        <w:t>memerlukan</w:t>
      </w:r>
      <w:proofErr w:type="spellEnd"/>
      <w:r>
        <w:rPr>
          <w:rFonts w:cs="Times New Roman"/>
          <w:szCs w:val="24"/>
          <w:lang w:val="en-GB"/>
        </w:rPr>
        <w:t xml:space="preserve"> label </w:t>
      </w:r>
      <w:proofErr w:type="spellStart"/>
      <w:r>
        <w:rPr>
          <w:rFonts w:cs="Times New Roman"/>
          <w:szCs w:val="24"/>
          <w:lang w:val="en-GB"/>
        </w:rPr>
        <w:t>dari</w:t>
      </w:r>
      <w:proofErr w:type="spellEnd"/>
      <w:r>
        <w:rPr>
          <w:rFonts w:cs="Times New Roman"/>
          <w:szCs w:val="24"/>
          <w:lang w:val="en-GB"/>
        </w:rPr>
        <w:t xml:space="preserve"> para </w:t>
      </w:r>
      <w:proofErr w:type="spellStart"/>
      <w:r>
        <w:rPr>
          <w:rFonts w:cs="Times New Roman"/>
          <w:szCs w:val="24"/>
          <w:lang w:val="en-GB"/>
        </w:rPr>
        <w:t>ahli</w:t>
      </w:r>
      <w:proofErr w:type="spellEnd"/>
      <w:r>
        <w:rPr>
          <w:rFonts w:cs="Times New Roman"/>
          <w:szCs w:val="24"/>
          <w:lang w:val="en-GB"/>
        </w:rPr>
        <w:t xml:space="preserve">. </w:t>
      </w:r>
      <w:proofErr w:type="spellStart"/>
      <w:r>
        <w:rPr>
          <w:rFonts w:cs="Times New Roman"/>
          <w:szCs w:val="24"/>
          <w:lang w:val="en-GB"/>
        </w:rPr>
        <w:t>Selain</w:t>
      </w:r>
      <w:proofErr w:type="spellEnd"/>
      <w:r>
        <w:rPr>
          <w:rFonts w:cs="Times New Roman"/>
          <w:szCs w:val="24"/>
          <w:lang w:val="en-GB"/>
        </w:rPr>
        <w:t xml:space="preserve"> </w:t>
      </w:r>
      <w:proofErr w:type="spellStart"/>
      <w:r>
        <w:rPr>
          <w:rFonts w:cs="Times New Roman"/>
          <w:szCs w:val="24"/>
          <w:lang w:val="en-GB"/>
        </w:rPr>
        <w:t>itu</w:t>
      </w:r>
      <w:proofErr w:type="spellEnd"/>
      <w:r>
        <w:rPr>
          <w:rFonts w:cs="Times New Roman"/>
          <w:szCs w:val="24"/>
          <w:lang w:val="en-GB"/>
        </w:rPr>
        <w:t xml:space="preserve">, </w:t>
      </w:r>
      <w:proofErr w:type="spellStart"/>
      <w:r>
        <w:rPr>
          <w:rFonts w:cs="Times New Roman"/>
          <w:szCs w:val="24"/>
          <w:lang w:val="en-GB"/>
        </w:rPr>
        <w:t>penelitian</w:t>
      </w:r>
      <w:proofErr w:type="spellEnd"/>
      <w:r>
        <w:rPr>
          <w:rFonts w:cs="Times New Roman"/>
          <w:szCs w:val="24"/>
          <w:lang w:val="en-GB"/>
        </w:rPr>
        <w:t xml:space="preserve"> juga </w:t>
      </w:r>
      <w:proofErr w:type="spellStart"/>
      <w:r>
        <w:rPr>
          <w:rFonts w:cs="Times New Roman"/>
          <w:szCs w:val="24"/>
          <w:lang w:val="en-GB"/>
        </w:rPr>
        <w:t>bertujuan</w:t>
      </w:r>
      <w:proofErr w:type="spellEnd"/>
      <w:r>
        <w:rPr>
          <w:rFonts w:cs="Times New Roman"/>
          <w:szCs w:val="24"/>
          <w:lang w:val="en-GB"/>
        </w:rPr>
        <w:t xml:space="preserve"> </w:t>
      </w:r>
      <w:proofErr w:type="spellStart"/>
      <w:r>
        <w:rPr>
          <w:rFonts w:cs="Times New Roman"/>
          <w:szCs w:val="24"/>
          <w:lang w:val="en-GB"/>
        </w:rPr>
        <w:t>untuk</w:t>
      </w:r>
      <w:proofErr w:type="spellEnd"/>
      <w:r>
        <w:rPr>
          <w:rFonts w:cs="Times New Roman"/>
          <w:szCs w:val="24"/>
          <w:lang w:val="en-GB"/>
        </w:rPr>
        <w:t xml:space="preserve"> </w:t>
      </w:r>
      <w:proofErr w:type="spellStart"/>
      <w:r>
        <w:rPr>
          <w:rFonts w:cs="Times New Roman"/>
          <w:szCs w:val="24"/>
          <w:lang w:val="en-GB"/>
        </w:rPr>
        <w:t>menguji</w:t>
      </w:r>
      <w:proofErr w:type="spellEnd"/>
      <w:r>
        <w:rPr>
          <w:rFonts w:cs="Times New Roman"/>
          <w:szCs w:val="24"/>
          <w:lang w:val="en-GB"/>
        </w:rPr>
        <w:t xml:space="preserve"> </w:t>
      </w:r>
      <w:proofErr w:type="spellStart"/>
      <w:r>
        <w:rPr>
          <w:rFonts w:cs="Times New Roman"/>
          <w:szCs w:val="24"/>
          <w:lang w:val="en-GB"/>
        </w:rPr>
        <w:t>dari</w:t>
      </w:r>
      <w:proofErr w:type="spellEnd"/>
      <w:r>
        <w:rPr>
          <w:rFonts w:cs="Times New Roman"/>
          <w:szCs w:val="24"/>
          <w:lang w:val="en-GB"/>
        </w:rPr>
        <w:t xml:space="preserve"> program yang </w:t>
      </w:r>
      <w:proofErr w:type="spellStart"/>
      <w:r>
        <w:rPr>
          <w:rFonts w:cs="Times New Roman"/>
          <w:szCs w:val="24"/>
          <w:lang w:val="en-GB"/>
        </w:rPr>
        <w:t>telah</w:t>
      </w:r>
      <w:proofErr w:type="spellEnd"/>
      <w:r>
        <w:rPr>
          <w:rFonts w:cs="Times New Roman"/>
          <w:szCs w:val="24"/>
          <w:lang w:val="en-GB"/>
        </w:rPr>
        <w:t xml:space="preserve"> </w:t>
      </w:r>
      <w:proofErr w:type="spellStart"/>
      <w:r>
        <w:rPr>
          <w:rFonts w:cs="Times New Roman"/>
          <w:szCs w:val="24"/>
          <w:lang w:val="en-GB"/>
        </w:rPr>
        <w:t>dirancang</w:t>
      </w:r>
      <w:proofErr w:type="spellEnd"/>
      <w:r>
        <w:rPr>
          <w:rFonts w:cs="Times New Roman"/>
          <w:szCs w:val="24"/>
          <w:lang w:val="en-GB"/>
        </w:rPr>
        <w:t>.</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17" w:name="_Toc57984707"/>
      <w:proofErr w:type="spellStart"/>
      <w:r w:rsidRPr="00944E0B">
        <w:rPr>
          <w:rFonts w:cs="Times New Roman"/>
        </w:rPr>
        <w:t>Manfaat</w:t>
      </w:r>
      <w:proofErr w:type="spellEnd"/>
      <w:r w:rsidRPr="00944E0B">
        <w:rPr>
          <w:rFonts w:cs="Times New Roman"/>
        </w:rPr>
        <w:t xml:space="preserve"> </w:t>
      </w:r>
      <w:proofErr w:type="spellStart"/>
      <w:r w:rsidRPr="00944E0B">
        <w:rPr>
          <w:rFonts w:cs="Times New Roman"/>
        </w:rPr>
        <w:t>Penelitian</w:t>
      </w:r>
      <w:bookmarkEnd w:id="17"/>
      <w:proofErr w:type="spellEnd"/>
    </w:p>
    <w:p w14:paraId="7BCAE6C4" w14:textId="72D3172A" w:rsidR="00DA4A4F" w:rsidRDefault="000E73F1" w:rsidP="000A2BC7">
      <w:pPr>
        <w:spacing w:after="0" w:line="360" w:lineRule="auto"/>
        <w:rPr>
          <w:rFonts w:cs="Times New Roman"/>
        </w:rPr>
      </w:pPr>
      <w:r>
        <w:tab/>
      </w:r>
      <w:proofErr w:type="spellStart"/>
      <w:r w:rsidR="00DA4A4F">
        <w:t>Penelitian</w:t>
      </w:r>
      <w:proofErr w:type="spellEnd"/>
      <w:r w:rsidR="00DA4A4F">
        <w:t xml:space="preserve"> </w:t>
      </w:r>
      <w:proofErr w:type="spellStart"/>
      <w:r w:rsidR="00DA4A4F">
        <w:t>ini</w:t>
      </w:r>
      <w:proofErr w:type="spellEnd"/>
      <w:r>
        <w:t xml:space="preserve"> </w:t>
      </w:r>
      <w:proofErr w:type="spellStart"/>
      <w:r>
        <w:t>merancang</w:t>
      </w:r>
      <w:proofErr w:type="spellEnd"/>
      <w:r>
        <w:t xml:space="preserve"> </w:t>
      </w:r>
      <w:proofErr w:type="spellStart"/>
      <w:r>
        <w:t>kemudian</w:t>
      </w:r>
      <w:proofErr w:type="spellEnd"/>
      <w:r w:rsidR="00DA4A4F">
        <w:t xml:space="preserve"> </w:t>
      </w:r>
      <w:proofErr w:type="spellStart"/>
      <w:r w:rsidR="00DA4A4F">
        <w:t>menguji</w:t>
      </w:r>
      <w:proofErr w:type="spellEnd"/>
      <w:r w:rsidR="00DA4A4F">
        <w:t xml:space="preserve"> </w:t>
      </w:r>
      <w:proofErr w:type="spellStart"/>
      <w:r w:rsidR="00DA4A4F">
        <w:t>performa</w:t>
      </w:r>
      <w:proofErr w:type="spellEnd"/>
      <w:r w:rsidR="00DA4A4F">
        <w:t xml:space="preserve"> </w:t>
      </w:r>
      <w:proofErr w:type="spellStart"/>
      <w:r w:rsidR="00DA4A4F">
        <w:t>dari</w:t>
      </w:r>
      <w:proofErr w:type="spellEnd"/>
      <w:r w:rsidR="00DA4A4F">
        <w:t xml:space="preserve"> program </w:t>
      </w:r>
      <w:r w:rsidR="00DA4A4F">
        <w:rPr>
          <w:i/>
          <w:iCs/>
        </w:rPr>
        <w:t xml:space="preserve">fault detection </w:t>
      </w:r>
      <w:r w:rsidR="00DA4A4F">
        <w:t xml:space="preserve">yang </w:t>
      </w:r>
      <w:proofErr w:type="spellStart"/>
      <w:r w:rsidR="00DA4A4F">
        <w:t>dapat</w:t>
      </w:r>
      <w:proofErr w:type="spellEnd"/>
      <w:r w:rsidR="00DA4A4F">
        <w:t xml:space="preserve"> </w:t>
      </w:r>
      <w:proofErr w:type="spellStart"/>
      <w:r w:rsidR="00DA4A4F">
        <w:t>mela</w:t>
      </w:r>
      <w:r>
        <w:t>kukan</w:t>
      </w:r>
      <w:proofErr w:type="spellEnd"/>
      <w:r>
        <w:t xml:space="preserve"> </w:t>
      </w:r>
      <w:r>
        <w:rPr>
          <w:i/>
          <w:iCs/>
        </w:rPr>
        <w:t xml:space="preserve">fault detection </w:t>
      </w:r>
      <w:proofErr w:type="spellStart"/>
      <w:r>
        <w:t>secara</w:t>
      </w:r>
      <w:proofErr w:type="spellEnd"/>
      <w:r>
        <w:t xml:space="preserve"> </w:t>
      </w:r>
      <w:r w:rsidRPr="00DA4A4F">
        <w:rPr>
          <w:rFonts w:cs="Times New Roman"/>
          <w:i/>
          <w:iCs/>
        </w:rPr>
        <w:t xml:space="preserve">on-the-fly </w:t>
      </w:r>
      <w:r>
        <w:rPr>
          <w:i/>
          <w:iCs/>
        </w:rPr>
        <w:t>semi-supervised</w:t>
      </w:r>
      <w:r>
        <w:t xml:space="preserve">, </w:t>
      </w:r>
      <w:proofErr w:type="spellStart"/>
      <w:r w:rsidR="00AD4A14">
        <w:t>sehingga</w:t>
      </w:r>
      <w:proofErr w:type="spellEnd"/>
      <w:r>
        <w:t xml:space="preserve"> </w:t>
      </w:r>
      <w:r>
        <w:rPr>
          <w:rFonts w:cs="Times New Roman"/>
        </w:rPr>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sidRPr="00DA4A4F">
        <w:rPr>
          <w:rFonts w:cs="Times New Roman"/>
        </w:rPr>
        <w:t xml:space="preserve"> </w:t>
      </w:r>
      <w:proofErr w:type="spellStart"/>
      <w:r w:rsidRPr="00DA4A4F">
        <w:rPr>
          <w:rFonts w:cs="Times New Roman"/>
        </w:rPr>
        <w:t>dapat</w:t>
      </w:r>
      <w:proofErr w:type="spellEnd"/>
      <w:r w:rsidRPr="00DA4A4F">
        <w:rPr>
          <w:rFonts w:cs="Times New Roman"/>
        </w:rPr>
        <w:t xml:space="preserve"> </w:t>
      </w:r>
      <w:proofErr w:type="spellStart"/>
      <w:r w:rsidRPr="00DA4A4F">
        <w:rPr>
          <w:rFonts w:cs="Times New Roman"/>
        </w:rPr>
        <w:t>melakukan</w:t>
      </w:r>
      <w:proofErr w:type="spellEnd"/>
      <w:r w:rsidRPr="00DA4A4F">
        <w:rPr>
          <w:rFonts w:cs="Times New Roman"/>
        </w:rPr>
        <w:t xml:space="preserve"> </w:t>
      </w:r>
      <w:r w:rsidRPr="00DA4A4F">
        <w:rPr>
          <w:rFonts w:cs="Times New Roman"/>
          <w:i/>
          <w:iCs/>
        </w:rPr>
        <w:t xml:space="preserve">fault detection </w:t>
      </w:r>
      <w:r w:rsidRPr="00DA4A4F">
        <w:rPr>
          <w:rFonts w:cs="Times New Roman"/>
        </w:rPr>
        <w:t xml:space="preserve">pada </w:t>
      </w:r>
      <w:proofErr w:type="spellStart"/>
      <w:r w:rsidRPr="00DA4A4F">
        <w:rPr>
          <w:rFonts w:cs="Times New Roman"/>
        </w:rPr>
        <w:t>sebuah</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kimia</w:t>
      </w:r>
      <w:proofErr w:type="spellEnd"/>
      <w:r w:rsidRPr="00DA4A4F">
        <w:rPr>
          <w:rFonts w:cs="Times New Roman"/>
        </w:rPr>
        <w:t xml:space="preserve"> </w:t>
      </w:r>
      <w:proofErr w:type="spellStart"/>
      <w:r w:rsidRPr="00DA4A4F">
        <w:rPr>
          <w:rFonts w:cs="Times New Roman"/>
        </w:rPr>
        <w:t>tanpa</w:t>
      </w:r>
      <w:proofErr w:type="spellEnd"/>
      <w:r w:rsidRPr="00DA4A4F">
        <w:rPr>
          <w:rFonts w:cs="Times New Roman"/>
        </w:rPr>
        <w:t xml:space="preserve"> </w:t>
      </w:r>
      <w:proofErr w:type="spellStart"/>
      <w:r w:rsidRPr="00DA4A4F">
        <w:rPr>
          <w:rFonts w:cs="Times New Roman"/>
        </w:rPr>
        <w:t>memerlukan</w:t>
      </w:r>
      <w:proofErr w:type="spellEnd"/>
      <w:r w:rsidRPr="00DA4A4F">
        <w:rPr>
          <w:rFonts w:cs="Times New Roman"/>
        </w:rPr>
        <w:t xml:space="preserve"> </w:t>
      </w:r>
      <w:proofErr w:type="spellStart"/>
      <w:r w:rsidRPr="00DA4A4F">
        <w:rPr>
          <w:rFonts w:cs="Times New Roman"/>
        </w:rPr>
        <w:t>kumpulan</w:t>
      </w:r>
      <w:proofErr w:type="spellEnd"/>
      <w:r w:rsidRPr="00DA4A4F">
        <w:rPr>
          <w:rFonts w:cs="Times New Roman"/>
        </w:rPr>
        <w:t xml:space="preserve"> data </w:t>
      </w:r>
      <w:proofErr w:type="spellStart"/>
      <w:r w:rsidRPr="00DA4A4F">
        <w:rPr>
          <w:rFonts w:cs="Times New Roman"/>
        </w:rPr>
        <w:t>dari</w:t>
      </w:r>
      <w:proofErr w:type="spellEnd"/>
      <w:r w:rsidRPr="00DA4A4F">
        <w:rPr>
          <w:rFonts w:cs="Times New Roman"/>
        </w:rPr>
        <w:t xml:space="preserve"> </w:t>
      </w:r>
      <w:proofErr w:type="spellStart"/>
      <w:r w:rsidRPr="00DA4A4F">
        <w:rPr>
          <w:rFonts w:cs="Times New Roman"/>
        </w:rPr>
        <w:t>pabrik</w:t>
      </w:r>
      <w:proofErr w:type="spellEnd"/>
      <w:r w:rsidRPr="00DA4A4F">
        <w:rPr>
          <w:rFonts w:cs="Times New Roman"/>
        </w:rPr>
        <w:t xml:space="preserve"> </w:t>
      </w:r>
      <w:proofErr w:type="spellStart"/>
      <w:r w:rsidRPr="00DA4A4F">
        <w:rPr>
          <w:rFonts w:cs="Times New Roman"/>
        </w:rPr>
        <w:t>tersebut</w:t>
      </w:r>
      <w:proofErr w:type="spellEnd"/>
      <w:r w:rsidRPr="00DA4A4F">
        <w:rPr>
          <w:rFonts w:cs="Times New Roman"/>
        </w:rPr>
        <w:t xml:space="preserve"> </w:t>
      </w:r>
      <w:proofErr w:type="spellStart"/>
      <w:r w:rsidRPr="00DA4A4F">
        <w:rPr>
          <w:rFonts w:cs="Times New Roman"/>
        </w:rPr>
        <w:t>sebelumnya</w:t>
      </w:r>
      <w:proofErr w:type="spellEnd"/>
      <w:r w:rsidRPr="00DA4A4F">
        <w:rPr>
          <w:rFonts w:cs="Times New Roman"/>
        </w:rPr>
        <w:t>.</w:t>
      </w:r>
    </w:p>
    <w:p w14:paraId="64106725" w14:textId="188AC4CB" w:rsidR="000E73F1" w:rsidRDefault="000E73F1" w:rsidP="000A2BC7">
      <w:pPr>
        <w:spacing w:after="0" w:line="360" w:lineRule="auto"/>
        <w:rPr>
          <w:rFonts w:cs="Times New Roman"/>
        </w:rPr>
      </w:pPr>
      <w:r>
        <w:rPr>
          <w:rFonts w:cs="Times New Roman"/>
        </w:rPr>
        <w:tab/>
      </w:r>
      <w:r>
        <w:rPr>
          <w:rFonts w:cs="Times New Roman"/>
          <w:i/>
          <w:iCs/>
        </w:rPr>
        <w:t xml:space="preserve">Fault detection </w:t>
      </w:r>
      <w:proofErr w:type="spellStart"/>
      <w:r>
        <w:rPr>
          <w:rFonts w:cs="Times New Roman"/>
        </w:rPr>
        <w:t>biasanya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tertentu</w:t>
      </w:r>
      <w:proofErr w:type="spellEnd"/>
      <w:r>
        <w:rPr>
          <w:rFonts w:cs="Times New Roman"/>
        </w:rPr>
        <w:t xml:space="preserve"> yang </w:t>
      </w:r>
      <w:proofErr w:type="spellStart"/>
      <w:r>
        <w:rPr>
          <w:rFonts w:cs="Times New Roman"/>
        </w:rPr>
        <w:t>sudah</w:t>
      </w:r>
      <w:proofErr w:type="spellEnd"/>
      <w:r>
        <w:rPr>
          <w:rFonts w:cs="Times New Roman"/>
        </w:rPr>
        <w:t xml:space="preserve"> </w:t>
      </w:r>
      <w:proofErr w:type="spellStart"/>
      <w:r>
        <w:rPr>
          <w:rFonts w:cs="Times New Roman"/>
        </w:rPr>
        <w:t>memiliki</w:t>
      </w:r>
      <w:proofErr w:type="spellEnd"/>
      <w:r>
        <w:rPr>
          <w:rFonts w:cs="Times New Roman"/>
        </w:rPr>
        <w:t xml:space="preserve"> label. </w:t>
      </w:r>
      <w:proofErr w:type="spellStart"/>
      <w:r>
        <w:rPr>
          <w:rFonts w:cs="Times New Roman"/>
        </w:rPr>
        <w:t>Memperoleh</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tugas</w:t>
      </w:r>
      <w:proofErr w:type="spellEnd"/>
      <w:r>
        <w:rPr>
          <w:rFonts w:cs="Times New Roman"/>
        </w:rPr>
        <w:t xml:space="preserve"> yang </w:t>
      </w:r>
      <w:proofErr w:type="spellStart"/>
      <w:r>
        <w:rPr>
          <w:rFonts w:cs="Times New Roman"/>
        </w:rPr>
        <w:t>sulit</w:t>
      </w:r>
      <w:proofErr w:type="spellEnd"/>
      <w:r>
        <w:rPr>
          <w:rFonts w:cs="Times New Roman"/>
        </w:rPr>
        <w:t xml:space="preserve">. Program </w:t>
      </w:r>
      <w:proofErr w:type="spellStart"/>
      <w:r>
        <w:rPr>
          <w:rFonts w:cs="Times New Roman"/>
        </w:rPr>
        <w:t>dengan</w:t>
      </w:r>
      <w:proofErr w:type="spellEnd"/>
      <w:r>
        <w:rPr>
          <w:rFonts w:cs="Times New Roman"/>
        </w:rPr>
        <w:t xml:space="preserve"> </w:t>
      </w:r>
      <w:proofErr w:type="spellStart"/>
      <w:r>
        <w:rPr>
          <w:rFonts w:cs="Times New Roman"/>
        </w:rPr>
        <w:t>kemampuan</w:t>
      </w:r>
      <w:proofErr w:type="spellEnd"/>
      <w:r>
        <w:rPr>
          <w:rFonts w:cs="Times New Roman"/>
        </w:rPr>
        <w:t xml:space="preserve"> </w:t>
      </w:r>
      <w:r w:rsidRPr="00DA4A4F">
        <w:rPr>
          <w:rFonts w:cs="Times New Roman"/>
          <w:i/>
          <w:iCs/>
        </w:rPr>
        <w:t xml:space="preserve">on-the-fly </w:t>
      </w:r>
      <w:r>
        <w:rPr>
          <w:rFonts w:cs="Times New Roman"/>
          <w:i/>
          <w:iCs/>
        </w:rPr>
        <w:t xml:space="preserve">learning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mempelajari</w:t>
      </w:r>
      <w:proofErr w:type="spellEnd"/>
      <w:r>
        <w:rPr>
          <w:rFonts w:cs="Times New Roman"/>
        </w:rPr>
        <w:t xml:space="preserve"> </w:t>
      </w:r>
      <w:proofErr w:type="spellStart"/>
      <w:r>
        <w:rPr>
          <w:rFonts w:cs="Times New Roman"/>
        </w:rPr>
        <w:t>karakter</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terlebih</w:t>
      </w:r>
      <w:proofErr w:type="spellEnd"/>
      <w:r>
        <w:rPr>
          <w:rFonts w:cs="Times New Roman"/>
        </w:rPr>
        <w:t xml:space="preserve"> </w:t>
      </w:r>
      <w:proofErr w:type="spellStart"/>
      <w:r>
        <w:rPr>
          <w:rFonts w:cs="Times New Roman"/>
        </w:rPr>
        <w:t>dahulu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sidR="00AD4A14">
        <w:rPr>
          <w:rFonts w:cs="Times New Roman"/>
        </w:rPr>
        <w:t>supaya</w:t>
      </w:r>
      <w:proofErr w:type="spellEnd"/>
      <w:r>
        <w:rPr>
          <w:rFonts w:cs="Times New Roman"/>
        </w:rPr>
        <w:t xml:space="preserve"> </w:t>
      </w:r>
      <w:proofErr w:type="spellStart"/>
      <w:r>
        <w:rPr>
          <w:rFonts w:cs="Times New Roman"/>
        </w:rPr>
        <w:t>industri</w:t>
      </w:r>
      <w:proofErr w:type="spellEnd"/>
      <w:r>
        <w:rPr>
          <w:rFonts w:cs="Times New Roman"/>
        </w:rPr>
        <w:t xml:space="preserve"> </w:t>
      </w:r>
      <w:proofErr w:type="spellStart"/>
      <w:r>
        <w:rPr>
          <w:rFonts w:cs="Times New Roman"/>
        </w:rPr>
        <w:t>da</w:t>
      </w:r>
      <w:r w:rsidR="004B73D0">
        <w:rPr>
          <w:rFonts w:cs="Times New Roman"/>
        </w:rPr>
        <w:t>pat</w:t>
      </w:r>
      <w:proofErr w:type="spellEnd"/>
      <w:r w:rsidR="004B73D0">
        <w:rPr>
          <w:rFonts w:cs="Times New Roman"/>
        </w:rPr>
        <w:t xml:space="preserve"> </w:t>
      </w:r>
      <w:proofErr w:type="spellStart"/>
      <w:r w:rsidR="004B73D0">
        <w:rPr>
          <w:rFonts w:cs="Times New Roman"/>
        </w:rPr>
        <w:t>menggunakan</w:t>
      </w:r>
      <w:proofErr w:type="spellEnd"/>
      <w:r w:rsidR="004B73D0">
        <w:rPr>
          <w:rFonts w:cs="Times New Roman"/>
        </w:rPr>
        <w:t xml:space="preserve"> </w:t>
      </w:r>
      <w:proofErr w:type="spellStart"/>
      <w:r w:rsidR="004B73D0">
        <w:rPr>
          <w:rFonts w:cs="Times New Roman"/>
        </w:rPr>
        <w:t>atau</w:t>
      </w:r>
      <w:proofErr w:type="spellEnd"/>
      <w:r w:rsidR="004B73D0">
        <w:rPr>
          <w:rFonts w:cs="Times New Roman"/>
        </w:rPr>
        <w:t xml:space="preserve"> </w:t>
      </w:r>
      <w:proofErr w:type="spellStart"/>
      <w:r w:rsidR="004B73D0">
        <w:rPr>
          <w:rFonts w:cs="Times New Roman"/>
        </w:rPr>
        <w:t>mengembangkan</w:t>
      </w:r>
      <w:proofErr w:type="spellEnd"/>
      <w:r w:rsidR="004B73D0">
        <w:rPr>
          <w:rFonts w:cs="Times New Roman"/>
        </w:rPr>
        <w:t xml:space="preserve"> program yang </w:t>
      </w:r>
      <w:proofErr w:type="spellStart"/>
      <w:r w:rsidR="004B73D0">
        <w:rPr>
          <w:rFonts w:cs="Times New Roman"/>
        </w:rPr>
        <w:t>telah</w:t>
      </w:r>
      <w:proofErr w:type="spellEnd"/>
      <w:r w:rsidR="004B73D0">
        <w:rPr>
          <w:rFonts w:cs="Times New Roman"/>
        </w:rPr>
        <w:t xml:space="preserve"> </w:t>
      </w:r>
      <w:proofErr w:type="spellStart"/>
      <w:r w:rsidR="004B73D0">
        <w:rPr>
          <w:rFonts w:cs="Times New Roman"/>
        </w:rPr>
        <w:t>dirancang</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melakukan</w:t>
      </w:r>
      <w:proofErr w:type="spellEnd"/>
      <w:r w:rsidR="004B73D0">
        <w:rPr>
          <w:rFonts w:cs="Times New Roman"/>
        </w:rPr>
        <w:t xml:space="preserve"> </w:t>
      </w:r>
      <w:r w:rsidR="004B73D0">
        <w:rPr>
          <w:rFonts w:cs="Times New Roman"/>
          <w:i/>
          <w:iCs/>
        </w:rPr>
        <w:t xml:space="preserve">fault detection </w:t>
      </w:r>
      <w:proofErr w:type="spellStart"/>
      <w:r w:rsidR="004B73D0">
        <w:rPr>
          <w:rFonts w:cs="Times New Roman"/>
        </w:rPr>
        <w:t>apabila</w:t>
      </w:r>
      <w:proofErr w:type="spellEnd"/>
      <w:r w:rsidR="004B73D0">
        <w:rPr>
          <w:rFonts w:cs="Times New Roman"/>
        </w:rPr>
        <w:t xml:space="preserve"> </w:t>
      </w:r>
      <w:proofErr w:type="spellStart"/>
      <w:r w:rsidR="004B73D0">
        <w:rPr>
          <w:rFonts w:cs="Times New Roman"/>
        </w:rPr>
        <w:t>kumpulan</w:t>
      </w:r>
      <w:proofErr w:type="spellEnd"/>
      <w:r w:rsidR="004B73D0">
        <w:rPr>
          <w:rFonts w:cs="Times New Roman"/>
        </w:rPr>
        <w:t xml:space="preserve"> data </w:t>
      </w:r>
      <w:proofErr w:type="spellStart"/>
      <w:r w:rsidR="004B73D0">
        <w:rPr>
          <w:rFonts w:cs="Times New Roman"/>
        </w:rPr>
        <w:t>belum</w:t>
      </w:r>
      <w:proofErr w:type="spellEnd"/>
      <w:r w:rsidR="004B73D0">
        <w:rPr>
          <w:rFonts w:cs="Times New Roman"/>
        </w:rPr>
        <w:t xml:space="preserve"> </w:t>
      </w:r>
      <w:proofErr w:type="spellStart"/>
      <w:r w:rsidR="004B73D0">
        <w:rPr>
          <w:rFonts w:cs="Times New Roman"/>
        </w:rPr>
        <w:t>tersedia</w:t>
      </w:r>
      <w:proofErr w:type="spellEnd"/>
      <w:r w:rsidR="004B73D0">
        <w:rPr>
          <w:rFonts w:cs="Times New Roman"/>
        </w:rPr>
        <w:t>.</w:t>
      </w:r>
    </w:p>
    <w:p w14:paraId="769A55B7" w14:textId="10914AA3" w:rsidR="004B73D0" w:rsidRPr="004B73D0" w:rsidRDefault="004B73D0" w:rsidP="000E73F1">
      <w:pPr>
        <w:spacing w:line="360" w:lineRule="auto"/>
        <w:rPr>
          <w:rFonts w:cs="Times New Roman"/>
        </w:rPr>
      </w:pPr>
      <w:r>
        <w:rPr>
          <w:rFonts w:cs="Times New Roman"/>
        </w:rPr>
        <w:lastRenderedPageBreak/>
        <w:tab/>
      </w:r>
    </w:p>
    <w:p w14:paraId="19146139" w14:textId="356CB4DC" w:rsidR="00E70887" w:rsidRDefault="00E70887">
      <w:pPr>
        <w:spacing w:after="200" w:line="276" w:lineRule="auto"/>
        <w:jc w:val="left"/>
        <w:rPr>
          <w:rFonts w:cs="Times New Roman"/>
          <w:szCs w:val="24"/>
          <w:lang w:val="en-GB"/>
        </w:rPr>
      </w:pPr>
      <w:r>
        <w:rPr>
          <w:rFonts w:cs="Times New Roman"/>
          <w:szCs w:val="24"/>
          <w:lang w:val="en-GB"/>
        </w:rPr>
        <w:br w:type="page"/>
      </w:r>
    </w:p>
    <w:p w14:paraId="3CAB9C3E" w14:textId="77777777" w:rsidR="00AE3406" w:rsidRPr="00944E0B" w:rsidRDefault="00AE3406">
      <w:pPr>
        <w:spacing w:after="0" w:line="360" w:lineRule="auto"/>
        <w:rPr>
          <w:rFonts w:cs="Times New Roman"/>
          <w:szCs w:val="24"/>
          <w:lang w:val="en-GB"/>
        </w:rPr>
        <w:sectPr w:rsidR="00AE3406" w:rsidRPr="00944E0B">
          <w:headerReference w:type="default" r:id="rId29"/>
          <w:footerReference w:type="default" r:id="rId30"/>
          <w:pgSz w:w="11906" w:h="16838"/>
          <w:pgMar w:top="2268" w:right="1701" w:bottom="1701" w:left="2268" w:header="720" w:footer="720" w:gutter="0"/>
          <w:cols w:space="720"/>
          <w:titlePg/>
          <w:docGrid w:linePitch="360"/>
        </w:sectPr>
      </w:pPr>
    </w:p>
    <w:p w14:paraId="3DE27B1C"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8" w:name="_Toc57984708"/>
      <w:r w:rsidRPr="00944E0B">
        <w:rPr>
          <w:rFonts w:cs="Times New Roman"/>
        </w:rPr>
        <w:t>TINJAUAN PUSTAKA</w:t>
      </w:r>
      <w:bookmarkEnd w:id="18"/>
    </w:p>
    <w:p w14:paraId="3499ABE0" w14:textId="77777777" w:rsidR="00AE3406" w:rsidRPr="00944E0B" w:rsidRDefault="00AE3406">
      <w:pPr>
        <w:spacing w:after="0" w:line="360" w:lineRule="auto"/>
        <w:rPr>
          <w:rFonts w:cs="Times New Roman"/>
        </w:rPr>
      </w:pPr>
    </w:p>
    <w:p w14:paraId="06638DE4" w14:textId="4250D95B" w:rsidR="00AE3406" w:rsidRDefault="00363AA7">
      <w:pPr>
        <w:pStyle w:val="Heading2"/>
        <w:spacing w:line="360" w:lineRule="auto"/>
        <w:rPr>
          <w:rFonts w:cs="Times New Roman"/>
        </w:rPr>
      </w:pPr>
      <w:bookmarkStart w:id="19" w:name="_Toc57984709"/>
      <w:r w:rsidRPr="00944E0B">
        <w:rPr>
          <w:rFonts w:cs="Times New Roman"/>
        </w:rPr>
        <w:t xml:space="preserve">Isi </w:t>
      </w:r>
      <w:proofErr w:type="spellStart"/>
      <w:r w:rsidRPr="00944E0B">
        <w:rPr>
          <w:rFonts w:cs="Times New Roman"/>
        </w:rPr>
        <w:t>Tinjauan</w:t>
      </w:r>
      <w:proofErr w:type="spellEnd"/>
      <w:r w:rsidRPr="00944E0B">
        <w:rPr>
          <w:rFonts w:cs="Times New Roman"/>
        </w:rPr>
        <w:t xml:space="preserve"> Pustaka</w:t>
      </w:r>
      <w:bookmarkEnd w:id="19"/>
      <w:r w:rsidRPr="00944E0B">
        <w:rPr>
          <w:rFonts w:cs="Times New Roman"/>
        </w:rPr>
        <w:t xml:space="preserve"> </w:t>
      </w:r>
    </w:p>
    <w:p w14:paraId="3F1175AA" w14:textId="06D7D266" w:rsidR="00F843E4" w:rsidRPr="008E3C1B" w:rsidRDefault="00F843E4" w:rsidP="00F843E4">
      <w:pPr>
        <w:pStyle w:val="Heading3"/>
      </w:pPr>
      <w:r w:rsidRPr="008E3C1B">
        <w:t>SVM</w:t>
      </w:r>
    </w:p>
    <w:p w14:paraId="1BDBD02E" w14:textId="0F43AF0D" w:rsidR="00F843E4" w:rsidRPr="00F57AA2" w:rsidRDefault="00E568F2"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700736" behindDoc="0" locked="0" layoutInCell="1" allowOverlap="1" wp14:anchorId="6B525F9A" wp14:editId="748020B4">
                <wp:simplePos x="0" y="0"/>
                <wp:positionH relativeFrom="column">
                  <wp:posOffset>1075690</wp:posOffset>
                </wp:positionH>
                <wp:positionV relativeFrom="paragraph">
                  <wp:posOffset>1709420</wp:posOffset>
                </wp:positionV>
                <wp:extent cx="3028950" cy="3431540"/>
                <wp:effectExtent l="0" t="0" r="0" b="0"/>
                <wp:wrapTopAndBottom/>
                <wp:docPr id="232" name="Group 232"/>
                <wp:cNvGraphicFramePr/>
                <a:graphic xmlns:a="http://schemas.openxmlformats.org/drawingml/2006/main">
                  <a:graphicData uri="http://schemas.microsoft.com/office/word/2010/wordprocessingGroup">
                    <wpg:wgp>
                      <wpg:cNvGrpSpPr/>
                      <wpg:grpSpPr>
                        <a:xfrm>
                          <a:off x="0" y="0"/>
                          <a:ext cx="3028950" cy="3431540"/>
                          <a:chOff x="0" y="0"/>
                          <a:chExt cx="3029585" cy="3434363"/>
                        </a:xfrm>
                      </wpg:grpSpPr>
                      <wpg:grpSp>
                        <wpg:cNvPr id="233" name="Group 233"/>
                        <wpg:cNvGrpSpPr/>
                        <wpg:grpSpPr>
                          <a:xfrm>
                            <a:off x="0" y="0"/>
                            <a:ext cx="3029585" cy="3311525"/>
                            <a:chOff x="0" y="0"/>
                            <a:chExt cx="3029803" cy="3311525"/>
                          </a:xfrm>
                        </wpg:grpSpPr>
                        <pic:pic xmlns:pic="http://schemas.openxmlformats.org/drawingml/2006/picture">
                          <pic:nvPicPr>
                            <pic:cNvPr id="234" name="Picture 2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0" y="2961005"/>
                              <a:ext cx="3028950" cy="350520"/>
                            </a:xfrm>
                            <a:prstGeom prst="rect">
                              <a:avLst/>
                            </a:prstGeom>
                            <a:solidFill>
                              <a:prstClr val="white"/>
                            </a:solidFill>
                            <a:ln>
                              <a:noFill/>
                            </a:ln>
                            <a:effectLst/>
                          </wps:spPr>
                          <wps:txbx>
                            <w:txbxContent>
                              <w:p w14:paraId="250188A4" w14:textId="2C713F61" w:rsidR="00913D30" w:rsidRDefault="00913D30" w:rsidP="00F843E4">
                                <w:pPr>
                                  <w:pStyle w:val="Caption"/>
                                  <w:rPr>
                                    <w:rFonts w:cs="Times New Roman"/>
                                    <w:i/>
                                    <w:noProof/>
                                    <w:szCs w:val="24"/>
                                  </w:rPr>
                                </w:pPr>
                                <w:bookmarkStart w:id="20" w:name="_Toc59401872"/>
                                <w:r>
                                  <w:rPr>
                                    <w:rFonts w:cs="Times New Roman"/>
                                    <w:noProof/>
                                    <w:szCs w:val="24"/>
                                  </w:rPr>
                                  <w:t xml:space="preserve">Gambar </w:t>
                                </w:r>
                                <w:r w:rsidR="00C5300A">
                                  <w:rPr>
                                    <w:rFonts w:cs="Times New Roman"/>
                                    <w:noProof/>
                                    <w:szCs w:val="24"/>
                                  </w:rPr>
                                  <w:fldChar w:fldCharType="begin"/>
                                </w:r>
                                <w:r w:rsidR="00C5300A">
                                  <w:rPr>
                                    <w:rFonts w:cs="Times New Roman"/>
                                    <w:noProof/>
                                    <w:szCs w:val="24"/>
                                  </w:rPr>
                                  <w:instrText xml:space="preserve"> STYLEREF 1 \s </w:instrText>
                                </w:r>
                                <w:r w:rsidR="00C5300A">
                                  <w:rPr>
                                    <w:rFonts w:cs="Times New Roman"/>
                                    <w:noProof/>
                                    <w:szCs w:val="24"/>
                                  </w:rPr>
                                  <w:fldChar w:fldCharType="separate"/>
                                </w:r>
                                <w:r w:rsidR="00C5300A">
                                  <w:rPr>
                                    <w:rFonts w:cs="Times New Roman"/>
                                    <w:noProof/>
                                    <w:szCs w:val="24"/>
                                  </w:rPr>
                                  <w:t>II</w:t>
                                </w:r>
                                <w:r w:rsidR="00C5300A">
                                  <w:rPr>
                                    <w:rFonts w:cs="Times New Roman"/>
                                    <w:noProof/>
                                    <w:szCs w:val="24"/>
                                  </w:rPr>
                                  <w:fldChar w:fldCharType="end"/>
                                </w:r>
                                <w:r w:rsidR="00C5300A">
                                  <w:rPr>
                                    <w:rFonts w:cs="Times New Roman"/>
                                    <w:noProof/>
                                    <w:szCs w:val="24"/>
                                  </w:rPr>
                                  <w:t>.</w:t>
                                </w:r>
                                <w:r w:rsidR="00C5300A">
                                  <w:rPr>
                                    <w:rFonts w:cs="Times New Roman"/>
                                    <w:noProof/>
                                    <w:szCs w:val="24"/>
                                  </w:rPr>
                                  <w:fldChar w:fldCharType="begin"/>
                                </w:r>
                                <w:r w:rsidR="00C5300A">
                                  <w:rPr>
                                    <w:rFonts w:cs="Times New Roman"/>
                                    <w:noProof/>
                                    <w:szCs w:val="24"/>
                                  </w:rPr>
                                  <w:instrText xml:space="preserve"> SEQ Gambar \* ARABIC \s 1 </w:instrText>
                                </w:r>
                                <w:r w:rsidR="00C5300A">
                                  <w:rPr>
                                    <w:rFonts w:cs="Times New Roman"/>
                                    <w:noProof/>
                                    <w:szCs w:val="24"/>
                                  </w:rPr>
                                  <w:fldChar w:fldCharType="separate"/>
                                </w:r>
                                <w:r w:rsidR="00C5300A">
                                  <w:rPr>
                                    <w:rFonts w:cs="Times New Roman"/>
                                    <w:noProof/>
                                    <w:szCs w:val="24"/>
                                  </w:rPr>
                                  <w:t>1</w:t>
                                </w:r>
                                <w:r w:rsidR="00C5300A">
                                  <w:rPr>
                                    <w:rFonts w:cs="Times New Roman"/>
                                    <w:noProof/>
                                    <w:szCs w:val="24"/>
                                  </w:rPr>
                                  <w:fldChar w:fldCharType="end"/>
                                </w:r>
                                <w:r>
                                  <w:t xml:space="preserve"> </w:t>
                                </w:r>
                                <w:r>
                                  <w:rPr>
                                    <w:noProof/>
                                  </w:rPr>
                                  <w:t>Framework SVM untuk deteksi kesalahan pada HST</w:t>
                                </w:r>
                                <w:bookmarkEnd w:id="20"/>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2084543" y="3078464"/>
                            <a:ext cx="467071" cy="355899"/>
                          </a:xfrm>
                          <a:prstGeom prst="rect">
                            <a:avLst/>
                          </a:prstGeom>
                          <a:noFill/>
                          <a:ln w="9525">
                            <a:noFill/>
                            <a:miter lim="800000"/>
                            <a:headEnd/>
                            <a:tailEnd/>
                          </a:ln>
                        </wps:spPr>
                        <wps:txbx>
                          <w:txbxContent>
                            <w:p w14:paraId="52F07A94" w14:textId="42F560CC" w:rsidR="00913D30" w:rsidRDefault="00913D30" w:rsidP="00F843E4">
                              <w:r>
                                <w:t>[3]</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84.7pt;margin-top:134.6pt;width:238.5pt;height:270.2pt;z-index:251700736;mso-height-relative:margin" coordsize="30295,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">
                <v:group id="Group 233" o:spid="_x0000_s1028" style="position:absolute;width:30295;height:33115" coordsize="30298,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2" o:title=""/>
                  </v:shape>
                  <v:shape id="Text Box 23" o:spid="_x0000_s1030" type="#_x0000_t202" style="position:absolute;top:29610;width:3028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2C713F61" w:rsidR="00913D30" w:rsidRDefault="00913D30" w:rsidP="00F843E4">
                          <w:pPr>
                            <w:pStyle w:val="Caption"/>
                            <w:rPr>
                              <w:rFonts w:cs="Times New Roman"/>
                              <w:i/>
                              <w:noProof/>
                              <w:szCs w:val="24"/>
                            </w:rPr>
                          </w:pPr>
                          <w:bookmarkStart w:id="21" w:name="_Toc59401872"/>
                          <w:r>
                            <w:rPr>
                              <w:rFonts w:cs="Times New Roman"/>
                              <w:noProof/>
                              <w:szCs w:val="24"/>
                            </w:rPr>
                            <w:t xml:space="preserve">Gambar </w:t>
                          </w:r>
                          <w:r w:rsidR="00C5300A">
                            <w:rPr>
                              <w:rFonts w:cs="Times New Roman"/>
                              <w:noProof/>
                              <w:szCs w:val="24"/>
                            </w:rPr>
                            <w:fldChar w:fldCharType="begin"/>
                          </w:r>
                          <w:r w:rsidR="00C5300A">
                            <w:rPr>
                              <w:rFonts w:cs="Times New Roman"/>
                              <w:noProof/>
                              <w:szCs w:val="24"/>
                            </w:rPr>
                            <w:instrText xml:space="preserve"> STYLEREF 1 \s </w:instrText>
                          </w:r>
                          <w:r w:rsidR="00C5300A">
                            <w:rPr>
                              <w:rFonts w:cs="Times New Roman"/>
                              <w:noProof/>
                              <w:szCs w:val="24"/>
                            </w:rPr>
                            <w:fldChar w:fldCharType="separate"/>
                          </w:r>
                          <w:r w:rsidR="00C5300A">
                            <w:rPr>
                              <w:rFonts w:cs="Times New Roman"/>
                              <w:noProof/>
                              <w:szCs w:val="24"/>
                            </w:rPr>
                            <w:t>II</w:t>
                          </w:r>
                          <w:r w:rsidR="00C5300A">
                            <w:rPr>
                              <w:rFonts w:cs="Times New Roman"/>
                              <w:noProof/>
                              <w:szCs w:val="24"/>
                            </w:rPr>
                            <w:fldChar w:fldCharType="end"/>
                          </w:r>
                          <w:r w:rsidR="00C5300A">
                            <w:rPr>
                              <w:rFonts w:cs="Times New Roman"/>
                              <w:noProof/>
                              <w:szCs w:val="24"/>
                            </w:rPr>
                            <w:t>.</w:t>
                          </w:r>
                          <w:r w:rsidR="00C5300A">
                            <w:rPr>
                              <w:rFonts w:cs="Times New Roman"/>
                              <w:noProof/>
                              <w:szCs w:val="24"/>
                            </w:rPr>
                            <w:fldChar w:fldCharType="begin"/>
                          </w:r>
                          <w:r w:rsidR="00C5300A">
                            <w:rPr>
                              <w:rFonts w:cs="Times New Roman"/>
                              <w:noProof/>
                              <w:szCs w:val="24"/>
                            </w:rPr>
                            <w:instrText xml:space="preserve"> SEQ Gambar \* ARABIC \s 1 </w:instrText>
                          </w:r>
                          <w:r w:rsidR="00C5300A">
                            <w:rPr>
                              <w:rFonts w:cs="Times New Roman"/>
                              <w:noProof/>
                              <w:szCs w:val="24"/>
                            </w:rPr>
                            <w:fldChar w:fldCharType="separate"/>
                          </w:r>
                          <w:r w:rsidR="00C5300A">
                            <w:rPr>
                              <w:rFonts w:cs="Times New Roman"/>
                              <w:noProof/>
                              <w:szCs w:val="24"/>
                            </w:rPr>
                            <w:t>1</w:t>
                          </w:r>
                          <w:r w:rsidR="00C5300A">
                            <w:rPr>
                              <w:rFonts w:cs="Times New Roman"/>
                              <w:noProof/>
                              <w:szCs w:val="24"/>
                            </w:rPr>
                            <w:fldChar w:fldCharType="end"/>
                          </w:r>
                          <w:r>
                            <w:t xml:space="preserve"> </w:t>
                          </w:r>
                          <w:r>
                            <w:rPr>
                              <w:noProof/>
                            </w:rPr>
                            <w:t>Framework SVM untuk deteksi kesalahan pada HST</w:t>
                          </w:r>
                          <w:bookmarkEnd w:id="21"/>
                        </w:p>
                      </w:txbxContent>
                    </v:textbox>
                  </v:shape>
                </v:group>
                <v:shape id="_x0000_s1031" type="#_x0000_t202" style="position:absolute;left:20845;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42F560CC" w:rsidR="00913D30" w:rsidRDefault="00913D30" w:rsidP="00F843E4">
                        <w:r>
                          <w:t>[3]</w:t>
                        </w:r>
                      </w:p>
                    </w:txbxContent>
                  </v:textbox>
                </v:shape>
                <w10:wrap type="topAndBottom"/>
              </v:group>
            </w:pict>
          </mc:Fallback>
        </mc:AlternateContent>
      </w:r>
      <w:proofErr w:type="spellStart"/>
      <w:r w:rsidR="00F843E4" w:rsidRPr="00F57AA2">
        <w:rPr>
          <w:rFonts w:cs="Times New Roman"/>
          <w:szCs w:val="24"/>
          <w:shd w:val="clear" w:color="auto" w:fill="FFFFFF"/>
        </w:rPr>
        <w:t>Sampai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saat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ini</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sudah</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banyak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pada </w:t>
      </w:r>
      <w:proofErr w:type="spellStart"/>
      <w:r w:rsidR="00F843E4" w:rsidRPr="00F57AA2">
        <w:rPr>
          <w:rFonts w:cs="Times New Roman"/>
          <w:szCs w:val="24"/>
          <w:shd w:val="clear" w:color="auto" w:fill="FFFFFF"/>
        </w:rPr>
        <w:t>berbagai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keperluan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baik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regresi</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ataupun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klasifikasi</w:t>
      </w:r>
      <w:proofErr w:type="spellEnd"/>
      <w:r w:rsidR="00F843E4" w:rsidRPr="00F57AA2">
        <w:rPr>
          <w:rFonts w:cs="Times New Roman"/>
          <w:szCs w:val="24"/>
          <w:shd w:val="clear" w:color="auto" w:fill="FFFFFF"/>
        </w:rPr>
        <w:t>.</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w:t>
      </w:r>
      <w:proofErr w:type="spellStart"/>
      <w:r w:rsidR="00F843E4" w:rsidRPr="00F57AA2">
        <w:rPr>
          <w:rFonts w:cs="Times New Roman"/>
          <w:szCs w:val="24"/>
          <w:shd w:val="clear" w:color="auto" w:fill="FFFFFF"/>
        </w:rPr>
        <w:t>satu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bidang</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mengimplementasikan</w:t>
      </w:r>
      <w:proofErr w:type="spellEnd"/>
      <w:r w:rsidR="00F843E4" w:rsidRPr="00F57AA2">
        <w:rPr>
          <w:rFonts w:cs="Times New Roman"/>
          <w:szCs w:val="24"/>
          <w:shd w:val="clear" w:color="auto" w:fill="FFFFFF"/>
        </w:rPr>
        <w:t xml:space="preserve"> SVM </w:t>
      </w:r>
      <w:proofErr w:type="spellStart"/>
      <w:r w:rsidR="00F843E4" w:rsidRPr="00F57AA2">
        <w:rPr>
          <w:rFonts w:cs="Times New Roman"/>
          <w:szCs w:val="24"/>
          <w:shd w:val="clear" w:color="auto" w:fill="FFFFFF"/>
        </w:rPr>
        <w:t>sebagai</w:t>
      </w:r>
      <w:proofErr w:type="spellEnd"/>
      <w:r w:rsidR="00F843E4" w:rsidRPr="00F57AA2">
        <w:rPr>
          <w:rFonts w:cs="Times New Roman"/>
          <w:szCs w:val="24"/>
          <w:shd w:val="clear" w:color="auto" w:fill="FFFFFF"/>
        </w:rPr>
        <w:t xml:space="preserve"> classifier </w:t>
      </w:r>
      <w:proofErr w:type="spellStart"/>
      <w:r w:rsidR="00F843E4" w:rsidRPr="00F57AA2">
        <w:rPr>
          <w:rFonts w:cs="Times New Roman"/>
          <w:szCs w:val="24"/>
          <w:shd w:val="clear" w:color="auto" w:fill="FFFFFF"/>
        </w:rPr>
        <w:t>adalah</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fault detection</w:t>
      </w:r>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Tidak</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sedikit</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penelitian</w:t>
      </w:r>
      <w:proofErr w:type="spellEnd"/>
      <w:r w:rsidR="00F843E4" w:rsidRPr="00F57AA2">
        <w:rPr>
          <w:rFonts w:cs="Times New Roman"/>
          <w:szCs w:val="24"/>
          <w:shd w:val="clear" w:color="auto" w:fill="FFFFFF"/>
        </w:rPr>
        <w:t xml:space="preserve"> </w:t>
      </w:r>
      <w:r w:rsidR="00F843E4" w:rsidRPr="00F57AA2">
        <w:rPr>
          <w:rFonts w:cs="Times New Roman"/>
          <w:i/>
          <w:szCs w:val="24"/>
          <w:shd w:val="clear" w:color="auto" w:fill="FFFFFF"/>
        </w:rPr>
        <w:t>fault detection</w:t>
      </w:r>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mendapatkan</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hasil</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bahwa</w:t>
      </w:r>
      <w:proofErr w:type="spellEnd"/>
      <w:r w:rsidR="00F843E4" w:rsidRPr="00F57AA2">
        <w:rPr>
          <w:rFonts w:cs="Times New Roman"/>
          <w:szCs w:val="24"/>
          <w:shd w:val="clear" w:color="auto" w:fill="FFFFFF"/>
        </w:rPr>
        <w:t xml:space="preserve"> SVM dan </w:t>
      </w:r>
      <w:proofErr w:type="spellStart"/>
      <w:r w:rsidR="00F843E4" w:rsidRPr="00F57AA2">
        <w:rPr>
          <w:rFonts w:cs="Times New Roman"/>
          <w:szCs w:val="24"/>
          <w:shd w:val="clear" w:color="auto" w:fill="FFFFFF"/>
        </w:rPr>
        <w:t>pengembangannya</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mampu</w:t>
      </w:r>
      <w:proofErr w:type="spellEnd"/>
      <w:r w:rsidR="00F843E4" w:rsidRPr="00F57AA2">
        <w:rPr>
          <w:rFonts w:cs="Times New Roman"/>
          <w:szCs w:val="24"/>
          <w:shd w:val="clear" w:color="auto" w:fill="FFFFFF"/>
        </w:rPr>
        <w:t xml:space="preserve"> </w:t>
      </w:r>
      <w:proofErr w:type="spellStart"/>
      <w:r w:rsidR="00F843E4" w:rsidRPr="00F57AA2">
        <w:rPr>
          <w:rFonts w:cs="Times New Roman"/>
          <w:szCs w:val="24"/>
          <w:shd w:val="clear" w:color="auto" w:fill="FFFFFF"/>
        </w:rPr>
        <w:t>mendeteksi</w:t>
      </w:r>
      <w:proofErr w:type="spellEnd"/>
      <w:r w:rsidR="00F843E4" w:rsidRPr="00F57AA2">
        <w:rPr>
          <w:rFonts w:cs="Times New Roman"/>
          <w:szCs w:val="24"/>
          <w:shd w:val="clear" w:color="auto" w:fill="FFFFFF"/>
        </w:rPr>
        <w:t xml:space="preserve"> data faulty pada </w:t>
      </w:r>
      <w:proofErr w:type="spellStart"/>
      <w:r w:rsidR="00F843E4" w:rsidRPr="00F57AA2">
        <w:rPr>
          <w:rFonts w:cs="Times New Roman"/>
          <w:szCs w:val="24"/>
          <w:shd w:val="clear" w:color="auto" w:fill="FFFFFF"/>
        </w:rPr>
        <w:t>sistem</w:t>
      </w:r>
      <w:proofErr w:type="spellEnd"/>
      <w:r w:rsidR="00F843E4" w:rsidRPr="00F57AA2">
        <w:rPr>
          <w:rFonts w:cs="Times New Roman"/>
          <w:szCs w:val="24"/>
          <w:shd w:val="clear" w:color="auto" w:fill="FFFFFF"/>
        </w:rPr>
        <w:t xml:space="preserve"> yang </w:t>
      </w:r>
      <w:proofErr w:type="spellStart"/>
      <w:r w:rsidR="00F843E4" w:rsidRPr="00F57AA2">
        <w:rPr>
          <w:rFonts w:cs="Times New Roman"/>
          <w:szCs w:val="24"/>
          <w:shd w:val="clear" w:color="auto" w:fill="FFFFFF"/>
        </w:rPr>
        <w:t>diimplementasikan</w:t>
      </w:r>
      <w:proofErr w:type="spellEnd"/>
      <w:r w:rsidR="00F843E4" w:rsidRPr="00F57AA2">
        <w:rPr>
          <w:rFonts w:cs="Times New Roman"/>
          <w:szCs w:val="24"/>
          <w:shd w:val="clear" w:color="auto" w:fill="FFFFFF"/>
        </w:rPr>
        <w:t xml:space="preserve">. </w:t>
      </w:r>
    </w:p>
    <w:p w14:paraId="5ACE2AE2" w14:textId="005F4D9C" w:rsidR="00F843E4" w:rsidRPr="00F57AA2" w:rsidRDefault="00F843E4" w:rsidP="00F57AA2">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E568F2">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[2]","plainTextFormattedCitation":"[2]","previouslyFormattedCitation":"[2]"},"properties":{"noteIndex":0},"schema":"https://github.com/citation-style-language/schema/raw/master/csl-citation.json"}</w:instrText>
      </w:r>
      <w:r w:rsidR="004147A4">
        <w:rPr>
          <w:rFonts w:cs="Times New Roman"/>
          <w:szCs w:val="24"/>
        </w:rPr>
        <w:fldChar w:fldCharType="separate"/>
      </w:r>
      <w:r w:rsidR="00E568F2" w:rsidRPr="00E568F2">
        <w:rPr>
          <w:rFonts w:cs="Times New Roman"/>
          <w:noProof/>
          <w:szCs w:val="24"/>
        </w:rPr>
        <w:t>[2]</w:t>
      </w:r>
      <w:r w:rsidR="004147A4">
        <w:rPr>
          <w:rFonts w:cs="Times New Roman"/>
          <w:szCs w:val="24"/>
        </w:rPr>
        <w:fldChar w:fldCharType="end"/>
      </w:r>
      <w:r w:rsidRPr="00F57AA2">
        <w:rPr>
          <w:rFonts w:cs="Times New Roman"/>
          <w:szCs w:val="24"/>
          <w:shd w:val="clear" w:color="auto" w:fill="FFFFFF"/>
        </w:rPr>
        <w:t xml:space="preserve"> </w:t>
      </w:r>
      <w:proofErr w:type="spellStart"/>
      <w:r w:rsidRPr="00F57AA2">
        <w:rPr>
          <w:rFonts w:cs="Times New Roman"/>
          <w:szCs w:val="24"/>
          <w:shd w:val="clear" w:color="auto" w:fill="FFFFFF"/>
        </w:rPr>
        <w:t>meneliti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tentang</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implementasi</w:t>
      </w:r>
      <w:proofErr w:type="spellEnd"/>
      <w:r w:rsidRPr="00F57AA2">
        <w:rPr>
          <w:rFonts w:cs="Times New Roman"/>
          <w:szCs w:val="24"/>
          <w:shd w:val="clear" w:color="auto" w:fill="FFFFFF"/>
        </w:rPr>
        <w:t xml:space="preserve"> </w:t>
      </w:r>
      <w:r w:rsidRPr="00F57AA2">
        <w:rPr>
          <w:rFonts w:cs="Times New Roman"/>
          <w:i/>
          <w:szCs w:val="24"/>
          <w:shd w:val="clear" w:color="auto" w:fill="FFFFFF"/>
        </w:rPr>
        <w:t>framework</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dalam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mendeteksi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kesalahan</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Data </w:t>
      </w:r>
      <w:r w:rsidR="00AD4A14">
        <w:rPr>
          <w:rFonts w:cs="Times New Roman"/>
          <w:szCs w:val="24"/>
          <w:shd w:val="clear" w:color="auto" w:fill="FFFFFF"/>
        </w:rPr>
        <w:t xml:space="preserve">yang di </w:t>
      </w:r>
      <w:proofErr w:type="spellStart"/>
      <w:r w:rsidR="00AD4A14">
        <w:rPr>
          <w:rFonts w:cs="Times New Roman"/>
          <w:szCs w:val="24"/>
          <w:shd w:val="clear" w:color="auto" w:fill="FFFFFF"/>
        </w:rPr>
        <w:t>dalamnya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terdapat</w:t>
      </w:r>
      <w:proofErr w:type="spellEnd"/>
      <w:r w:rsidRPr="00F57AA2">
        <w:rPr>
          <w:rFonts w:cs="Times New Roman"/>
          <w:szCs w:val="24"/>
          <w:shd w:val="clear" w:color="auto" w:fill="FFFFFF"/>
        </w:rPr>
        <w:t xml:space="preserve"> </w:t>
      </w:r>
      <w:r w:rsidRPr="00F57AA2">
        <w:rPr>
          <w:rFonts w:cs="Times New Roman"/>
          <w:i/>
          <w:iCs/>
          <w:szCs w:val="24"/>
          <w:shd w:val="clear" w:color="auto" w:fill="FFFFFF"/>
        </w:rPr>
        <w:t>fault</w:t>
      </w:r>
      <w:r w:rsidRPr="00F57AA2">
        <w:rPr>
          <w:rFonts w:cs="Times New Roman"/>
          <w:szCs w:val="24"/>
          <w:shd w:val="clear" w:color="auto" w:fill="FFFFFF"/>
        </w:rPr>
        <w:t xml:space="preserve"> pada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sangatlah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langka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karena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tingginya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kehandalan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sistem</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pengereman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kereta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berkecepatan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sehingga</w:t>
      </w:r>
      <w:proofErr w:type="spellEnd"/>
      <w:r w:rsidRPr="00F57AA2">
        <w:rPr>
          <w:rFonts w:cs="Times New Roman"/>
          <w:szCs w:val="24"/>
          <w:shd w:val="clear" w:color="auto" w:fill="FFFFFF"/>
        </w:rPr>
        <w:t xml:space="preserve"> pada </w:t>
      </w:r>
      <w:proofErr w:type="spellStart"/>
      <w:r w:rsidRPr="00F57AA2">
        <w:rPr>
          <w:rFonts w:cs="Times New Roman"/>
          <w:szCs w:val="24"/>
          <w:shd w:val="clear" w:color="auto" w:fill="FFFFFF"/>
        </w:rPr>
        <w:t>penelitian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ini</w:t>
      </w:r>
      <w:proofErr w:type="spellEnd"/>
      <w:r w:rsidR="00AD4A14">
        <w:rPr>
          <w:rFonts w:cs="Times New Roman"/>
          <w:szCs w:val="24"/>
          <w:shd w:val="clear" w:color="auto" w:fill="FFFFFF"/>
        </w:rPr>
        <w:t>,</w:t>
      </w:r>
      <w:r w:rsidRPr="00F57AA2">
        <w:rPr>
          <w:rFonts w:cs="Times New Roman"/>
          <w:szCs w:val="24"/>
          <w:shd w:val="clear" w:color="auto" w:fill="FFFFFF"/>
        </w:rPr>
        <w:t xml:space="preserve"> SVM </w:t>
      </w:r>
      <w:proofErr w:type="spellStart"/>
      <w:r w:rsidRPr="00F57AA2">
        <w:rPr>
          <w:rFonts w:cs="Times New Roman"/>
          <w:szCs w:val="24"/>
          <w:shd w:val="clear" w:color="auto" w:fill="FFFFFF"/>
        </w:rPr>
        <w:t>mengolah</w:t>
      </w:r>
      <w:proofErr w:type="spellEnd"/>
      <w:r w:rsidRPr="00F57AA2">
        <w:rPr>
          <w:rFonts w:cs="Times New Roman"/>
          <w:szCs w:val="24"/>
          <w:shd w:val="clear" w:color="auto" w:fill="FFFFFF"/>
        </w:rPr>
        <w:t xml:space="preserve"> data yang </w:t>
      </w:r>
      <w:proofErr w:type="spellStart"/>
      <w:r w:rsidRPr="00F57AA2">
        <w:rPr>
          <w:rFonts w:cs="Times New Roman"/>
          <w:szCs w:val="24"/>
          <w:shd w:val="clear" w:color="auto" w:fill="FFFFFF"/>
        </w:rPr>
        <w:t>sangat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berimbang</w:t>
      </w:r>
      <w:proofErr w:type="spellEnd"/>
      <w:r w:rsidRPr="00F57AA2">
        <w:rPr>
          <w:rFonts w:cs="Times New Roman"/>
          <w:szCs w:val="24"/>
          <w:shd w:val="clear" w:color="auto" w:fill="FFFFFF"/>
        </w:rPr>
        <w:t xml:space="preserve">, </w:t>
      </w:r>
      <w:proofErr w:type="spellStart"/>
      <w:r w:rsidR="00AD4A14">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mayoritas</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data pada </w:t>
      </w:r>
      <w:proofErr w:type="spellStart"/>
      <w:r w:rsidRPr="00F57AA2">
        <w:rPr>
          <w:rFonts w:cs="Times New Roman"/>
          <w:szCs w:val="24"/>
          <w:shd w:val="clear" w:color="auto" w:fill="FFFFFF"/>
        </w:rPr>
        <w:t>kondisi</w:t>
      </w:r>
      <w:proofErr w:type="spellEnd"/>
      <w:r w:rsidRPr="00F57AA2">
        <w:rPr>
          <w:rFonts w:cs="Times New Roman"/>
          <w:szCs w:val="24"/>
          <w:shd w:val="clear" w:color="auto" w:fill="FFFFFF"/>
        </w:rPr>
        <w:t xml:space="preserve"> </w:t>
      </w:r>
      <w:r w:rsidRPr="00F57AA2">
        <w:rPr>
          <w:rFonts w:cs="Times New Roman"/>
          <w:szCs w:val="24"/>
          <w:shd w:val="clear" w:color="auto" w:fill="FFFFFF"/>
        </w:rPr>
        <w:lastRenderedPageBreak/>
        <w:t>normal.</w:t>
      </w:r>
      <w:r w:rsidRPr="00F57AA2">
        <w:rPr>
          <w:rFonts w:cs="Times New Roman"/>
          <w:szCs w:val="24"/>
        </w:rPr>
        <w:t xml:space="preserve"> </w:t>
      </w:r>
      <w:r w:rsidRPr="00F57AA2">
        <w:rPr>
          <w:rFonts w:cs="Times New Roman"/>
          <w:i/>
          <w:szCs w:val="24"/>
          <w:shd w:val="clear" w:color="auto" w:fill="FFFFFF"/>
        </w:rPr>
        <w:t>Framework</w:t>
      </w:r>
      <w:r w:rsidRPr="00F57AA2">
        <w:rPr>
          <w:rFonts w:cs="Times New Roman"/>
          <w:szCs w:val="24"/>
          <w:shd w:val="clear" w:color="auto" w:fill="FFFFFF"/>
        </w:rPr>
        <w:t xml:space="preserve"> SVM yang </w:t>
      </w:r>
      <w:proofErr w:type="spellStart"/>
      <w:r w:rsidRPr="00F57AA2">
        <w:rPr>
          <w:rFonts w:cs="Times New Roman"/>
          <w:szCs w:val="24"/>
          <w:shd w:val="clear" w:color="auto" w:fill="FFFFFF"/>
        </w:rPr>
        <w:t>diusulkan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dapat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menjadi</w:t>
      </w:r>
      <w:proofErr w:type="spellEnd"/>
      <w:r w:rsidRPr="00F57AA2">
        <w:rPr>
          <w:rFonts w:cs="Times New Roman"/>
          <w:szCs w:val="24"/>
          <w:shd w:val="clear" w:color="auto" w:fill="FFFFFF"/>
        </w:rPr>
        <w:t xml:space="preserve"> 4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feature selection, feature vector selection, model construction</w:t>
      </w:r>
      <w:r w:rsidRPr="00F57AA2">
        <w:rPr>
          <w:rFonts w:cs="Times New Roman"/>
          <w:szCs w:val="24"/>
          <w:shd w:val="clear" w:color="auto" w:fill="FFFFFF"/>
        </w:rPr>
        <w:t xml:space="preserve"> dan </w:t>
      </w:r>
      <w:r w:rsidRPr="00F57AA2">
        <w:rPr>
          <w:rFonts w:cs="Times New Roman"/>
          <w:i/>
          <w:szCs w:val="24"/>
          <w:shd w:val="clear" w:color="auto" w:fill="FFFFFF"/>
        </w:rPr>
        <w:t>decision boundary optimization</w:t>
      </w:r>
      <w:r w:rsidRPr="00F57AA2">
        <w:rPr>
          <w:rFonts w:cs="Times New Roman"/>
          <w:szCs w:val="24"/>
          <w:shd w:val="clear" w:color="auto" w:fill="FFFFFF"/>
        </w:rPr>
        <w:t xml:space="preserve">. </w:t>
      </w:r>
      <w:r w:rsidRPr="00F57AA2">
        <w:rPr>
          <w:rFonts w:cs="Times New Roman"/>
          <w:i/>
          <w:szCs w:val="24"/>
          <w:shd w:val="clear" w:color="auto" w:fill="FFFFFF"/>
        </w:rPr>
        <w:t>Feature selection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dilakukan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cara</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relevan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disihkan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merupakan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keterpisahan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antar</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kelas</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dibawah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batas</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ditetapkan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Dengan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variabel</w:t>
      </w:r>
      <w:proofErr w:type="spellEnd"/>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data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diproyeksikan</w:t>
      </w:r>
      <w:proofErr w:type="spellEnd"/>
      <w:r w:rsidRPr="00F57AA2">
        <w:rPr>
          <w:rFonts w:cs="Times New Roman"/>
          <w:szCs w:val="24"/>
          <w:shd w:val="clear" w:color="auto" w:fill="FFFFFF"/>
        </w:rPr>
        <w:t xml:space="preserve"> pada </w:t>
      </w:r>
      <w:r w:rsidRPr="00F57AA2">
        <w:rPr>
          <w:rFonts w:cs="Times New Roman"/>
          <w:i/>
          <w:szCs w:val="24"/>
          <w:shd w:val="clear" w:color="auto" w:fill="FFFFFF"/>
        </w:rPr>
        <w:t>feature vector</w:t>
      </w:r>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kernel. </w:t>
      </w:r>
      <w:proofErr w:type="spellStart"/>
      <w:r w:rsidRPr="00F57AA2">
        <w:rPr>
          <w:rFonts w:cs="Times New Roman"/>
          <w:szCs w:val="24"/>
          <w:shd w:val="clear" w:color="auto" w:fill="FFFFFF"/>
        </w:rPr>
        <w:t>Tahap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feature vector selection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menyisihkan</w:t>
      </w:r>
      <w:proofErr w:type="spellEnd"/>
      <w:r w:rsidRPr="00F57AA2">
        <w:rPr>
          <w:rFonts w:cs="Times New Roman"/>
          <w:szCs w:val="24"/>
          <w:shd w:val="clear" w:color="auto" w:fill="FFFFFF"/>
        </w:rPr>
        <w:t xml:space="preserve"> </w:t>
      </w:r>
      <w:r w:rsidRPr="00F57AA2">
        <w:rPr>
          <w:rFonts w:cs="Times New Roman"/>
          <w:i/>
          <w:szCs w:val="24"/>
          <w:shd w:val="clear" w:color="auto" w:fill="FFFFFF"/>
        </w:rPr>
        <w:t>feature vector</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tidak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informatif</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terhadap</w:t>
      </w:r>
      <w:proofErr w:type="spellEnd"/>
      <w:r w:rsidRPr="00F57AA2">
        <w:rPr>
          <w:rFonts w:cs="Times New Roman"/>
          <w:szCs w:val="24"/>
          <w:shd w:val="clear" w:color="auto" w:fill="FFFFFF"/>
        </w:rPr>
        <w:t xml:space="preserve"> </w:t>
      </w:r>
      <w:r w:rsidRPr="00F57AA2">
        <w:rPr>
          <w:rFonts w:cs="Times New Roman"/>
          <w:i/>
          <w:szCs w:val="24"/>
          <w:shd w:val="clear" w:color="auto" w:fill="FFFFFF"/>
        </w:rPr>
        <w:t>fault detection</w:t>
      </w:r>
      <w:r w:rsidRPr="00F57AA2">
        <w:rPr>
          <w:rFonts w:cs="Times New Roman"/>
          <w:szCs w:val="24"/>
          <w:shd w:val="clear" w:color="auto" w:fill="FFFFFF"/>
        </w:rPr>
        <w:t xml:space="preserve"> </w:t>
      </w:r>
      <w:proofErr w:type="spellStart"/>
      <w:r w:rsidRPr="00F57AA2">
        <w:rPr>
          <w:rFonts w:cs="Times New Roman"/>
          <w:szCs w:val="24"/>
          <w:shd w:val="clear" w:color="auto" w:fill="FFFFFF"/>
        </w:rPr>
        <w:t>untuk</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menyingkat</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waktu</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komputasi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Menggunakan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proyeksi</w:t>
      </w:r>
      <w:proofErr w:type="spellEnd"/>
      <w:r w:rsidRPr="00F57AA2">
        <w:rPr>
          <w:rFonts w:cs="Times New Roman"/>
          <w:szCs w:val="24"/>
          <w:shd w:val="clear" w:color="auto" w:fill="FFFFFF"/>
        </w:rPr>
        <w:t xml:space="preserve"> data pada </w:t>
      </w:r>
      <w:r w:rsidRPr="00F57AA2">
        <w:rPr>
          <w:rFonts w:cs="Times New Roman"/>
          <w:i/>
          <w:szCs w:val="24"/>
          <w:shd w:val="clear" w:color="auto" w:fill="FFFFFF"/>
        </w:rPr>
        <w:t>feature vector</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tersisa</w:t>
      </w:r>
      <w:proofErr w:type="spellEnd"/>
      <w:r w:rsidRPr="00F57AA2">
        <w:rPr>
          <w:rFonts w:cs="Times New Roman"/>
          <w:szCs w:val="24"/>
          <w:shd w:val="clear" w:color="auto" w:fill="FFFFFF"/>
        </w:rPr>
        <w:t xml:space="preserve">, SVM </w:t>
      </w:r>
      <w:proofErr w:type="spellStart"/>
      <w:r w:rsidRPr="00F57AA2">
        <w:rPr>
          <w:rFonts w:cs="Times New Roman"/>
          <w:szCs w:val="24"/>
          <w:shd w:val="clear" w:color="auto" w:fill="FFFFFF"/>
        </w:rPr>
        <w:t>dikonstruksi</w:t>
      </w:r>
      <w:proofErr w:type="spellEnd"/>
      <w:r w:rsidRPr="00F57AA2">
        <w:rPr>
          <w:rFonts w:cs="Times New Roman"/>
          <w:szCs w:val="24"/>
          <w:shd w:val="clear" w:color="auto" w:fill="FFFFFF"/>
        </w:rPr>
        <w:t xml:space="preserve"> dan </w:t>
      </w:r>
      <w:proofErr w:type="spellStart"/>
      <w:r w:rsidRPr="00F57AA2">
        <w:rPr>
          <w:rFonts w:cs="Times New Roman"/>
          <w:szCs w:val="24"/>
          <w:shd w:val="clear" w:color="auto" w:fill="FFFFFF"/>
        </w:rPr>
        <w:t>kemudian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dioptimasi</w:t>
      </w:r>
      <w:proofErr w:type="spellEnd"/>
      <w:r w:rsidRPr="00F57AA2">
        <w:rPr>
          <w:rFonts w:cs="Times New Roman"/>
          <w:szCs w:val="24"/>
          <w:shd w:val="clear" w:color="auto" w:fill="FFFFFF"/>
        </w:rPr>
        <w:t xml:space="preserve">. Pada 15 dataset yang </w:t>
      </w:r>
      <w:proofErr w:type="spellStart"/>
      <w:r w:rsidRPr="00F57AA2">
        <w:rPr>
          <w:rFonts w:cs="Times New Roman"/>
          <w:szCs w:val="24"/>
          <w:shd w:val="clear" w:color="auto" w:fill="FFFFFF"/>
        </w:rPr>
        <w:t>digunakan</w:t>
      </w:r>
      <w:proofErr w:type="spellEnd"/>
      <w:r w:rsidRPr="00F57AA2">
        <w:rPr>
          <w:rFonts w:cs="Times New Roman"/>
          <w:szCs w:val="24"/>
          <w:shd w:val="clear" w:color="auto" w:fill="FFFFFF"/>
        </w:rPr>
        <w:t xml:space="preserve"> framework SVM yang </w:t>
      </w:r>
      <w:proofErr w:type="spellStart"/>
      <w:r w:rsidRPr="00F57AA2">
        <w:rPr>
          <w:rFonts w:cs="Times New Roman"/>
          <w:szCs w:val="24"/>
          <w:shd w:val="clear" w:color="auto" w:fill="FFFFFF"/>
        </w:rPr>
        <w:t>ditawarkan</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menghasilkan</w:t>
      </w:r>
      <w:proofErr w:type="spellEnd"/>
      <w:r w:rsidRPr="00F57AA2">
        <w:rPr>
          <w:rFonts w:cs="Times New Roman"/>
          <w:szCs w:val="24"/>
          <w:shd w:val="clear" w:color="auto" w:fill="FFFFFF"/>
        </w:rPr>
        <w:t xml:space="preserve"> 12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F-</w:t>
      </w:r>
      <w:r w:rsidRPr="00F57AA2">
        <w:rPr>
          <w:rFonts w:cs="Times New Roman"/>
          <w:i/>
          <w:szCs w:val="24"/>
          <w:shd w:val="clear" w:color="auto" w:fill="FFFFFF"/>
        </w:rPr>
        <w:t>measurement</w:t>
      </w:r>
      <w:r w:rsidRPr="00F57AA2">
        <w:rPr>
          <w:rFonts w:cs="Times New Roman"/>
          <w:szCs w:val="24"/>
          <w:shd w:val="clear" w:color="auto" w:fill="FFFFFF"/>
        </w:rPr>
        <w:t xml:space="preserve"> dan 9 </w:t>
      </w:r>
      <w:proofErr w:type="spellStart"/>
      <w:r w:rsidRPr="00F57AA2">
        <w:rPr>
          <w:rFonts w:cs="Times New Roman"/>
          <w:szCs w:val="24"/>
          <w:shd w:val="clear" w:color="auto" w:fill="FFFFFF"/>
        </w:rPr>
        <w:t>nilai</w:t>
      </w:r>
      <w:proofErr w:type="spellEnd"/>
      <w:r w:rsidRPr="00F57AA2">
        <w:rPr>
          <w:rFonts w:cs="Times New Roman"/>
          <w:szCs w:val="24"/>
          <w:shd w:val="clear" w:color="auto" w:fill="FFFFFF"/>
        </w:rPr>
        <w:t xml:space="preserve"> G-</w:t>
      </w:r>
      <w:r w:rsidRPr="00F57AA2">
        <w:rPr>
          <w:rFonts w:cs="Times New Roman"/>
          <w:i/>
          <w:szCs w:val="24"/>
          <w:shd w:val="clear" w:color="auto" w:fill="FFFFFF"/>
        </w:rPr>
        <w:t>mean value</w:t>
      </w:r>
      <w:r w:rsidRPr="00F57AA2">
        <w:rPr>
          <w:rFonts w:cs="Times New Roman"/>
          <w:szCs w:val="24"/>
          <w:shd w:val="clear" w:color="auto" w:fill="FFFFFF"/>
        </w:rPr>
        <w:t xml:space="preserve"> yang </w:t>
      </w:r>
      <w:proofErr w:type="spellStart"/>
      <w:r w:rsidRPr="00F57AA2">
        <w:rPr>
          <w:rFonts w:cs="Times New Roman"/>
          <w:szCs w:val="24"/>
          <w:shd w:val="clear" w:color="auto" w:fill="FFFFFF"/>
        </w:rPr>
        <w:t>lebih</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tinggi</w:t>
      </w:r>
      <w:proofErr w:type="spellEnd"/>
      <w:r w:rsidRPr="00F57AA2">
        <w:rPr>
          <w:rFonts w:cs="Times New Roman"/>
          <w:szCs w:val="24"/>
          <w:shd w:val="clear" w:color="auto" w:fill="FFFFFF"/>
        </w:rPr>
        <w:t xml:space="preserve"> </w:t>
      </w:r>
      <w:proofErr w:type="spellStart"/>
      <w:r w:rsidRPr="00F57AA2">
        <w:rPr>
          <w:rFonts w:cs="Times New Roman"/>
          <w:szCs w:val="24"/>
          <w:shd w:val="clear" w:color="auto" w:fill="FFFFFF"/>
        </w:rPr>
        <w:t>dibandingkan</w:t>
      </w:r>
      <w:proofErr w:type="spellEnd"/>
      <w:r w:rsidRPr="00F57AA2">
        <w:rPr>
          <w:rFonts w:cs="Times New Roman"/>
          <w:szCs w:val="24"/>
          <w:shd w:val="clear" w:color="auto" w:fill="FFFFFF"/>
        </w:rPr>
        <w:t xml:space="preserve"> 3 </w:t>
      </w:r>
      <w:proofErr w:type="spellStart"/>
      <w:r w:rsidRPr="00F57AA2">
        <w:rPr>
          <w:rFonts w:cs="Times New Roman"/>
          <w:szCs w:val="24"/>
          <w:shd w:val="clear" w:color="auto" w:fill="FFFFFF"/>
        </w:rPr>
        <w:t>metode</w:t>
      </w:r>
      <w:proofErr w:type="spellEnd"/>
      <w:r w:rsidRPr="00F57AA2">
        <w:rPr>
          <w:rFonts w:cs="Times New Roman"/>
          <w:szCs w:val="24"/>
          <w:shd w:val="clear" w:color="auto" w:fill="FFFFFF"/>
        </w:rPr>
        <w:t xml:space="preserve"> </w:t>
      </w:r>
      <w:r w:rsidRPr="00F57AA2">
        <w:rPr>
          <w:rFonts w:cs="Times New Roman"/>
          <w:i/>
          <w:szCs w:val="24"/>
          <w:shd w:val="clear" w:color="auto" w:fill="FFFFFF"/>
        </w:rPr>
        <w:t>benchmark</w:t>
      </w:r>
      <w:r w:rsidRPr="00F57AA2">
        <w:rPr>
          <w:rFonts w:cs="Times New Roman"/>
          <w:szCs w:val="24"/>
          <w:shd w:val="clear" w:color="auto" w:fill="FFFFFF"/>
        </w:rPr>
        <w:t>.</w:t>
      </w:r>
    </w:p>
    <w:p w14:paraId="32500674" w14:textId="16CDA64C" w:rsidR="00F843E4" w:rsidRPr="00F843E4" w:rsidRDefault="00F843E4" w:rsidP="00F57AA2">
      <w:pPr>
        <w:spacing w:line="360" w:lineRule="auto"/>
        <w:ind w:firstLine="720"/>
        <w:rPr>
          <w:rFonts w:cs="Times New Roman"/>
          <w:szCs w:val="24"/>
          <w:shd w:val="clear" w:color="auto" w:fill="FFFFFF"/>
        </w:rPr>
      </w:pPr>
    </w:p>
    <w:p w14:paraId="43146EA0" w14:textId="2A38BE04" w:rsidR="00F843E4" w:rsidRPr="00F843E4" w:rsidRDefault="00F843E4" w:rsidP="00F57AA2">
      <w:pPr>
        <w:spacing w:after="0" w:line="360" w:lineRule="auto"/>
        <w:ind w:firstLine="720"/>
        <w:rPr>
          <w:rFonts w:cs="Times New Roman"/>
          <w:szCs w:val="24"/>
          <w:shd w:val="clear" w:color="auto" w:fill="FFFFFF"/>
        </w:rPr>
      </w:pPr>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4147A4">
        <w:rPr>
          <w:rFonts w:cs="Times New Roman"/>
          <w:noProof/>
          <w:szCs w:val="24"/>
        </w:rPr>
        <w:fldChar w:fldCharType="separate"/>
      </w:r>
      <w:r w:rsidR="00E568F2" w:rsidRPr="00E568F2">
        <w:rPr>
          <w:rFonts w:cs="Times New Roman"/>
          <w:noProof/>
          <w:szCs w:val="24"/>
        </w:rPr>
        <w:t>[3]</w:t>
      </w:r>
      <w:r w:rsidR="004147A4">
        <w:rPr>
          <w:rFonts w:cs="Times New Roman"/>
          <w:noProof/>
          <w:szCs w:val="24"/>
        </w:rPr>
        <w:fldChar w:fldCharType="end"/>
      </w:r>
      <w:r w:rsidRPr="00F843E4">
        <w:rPr>
          <w:rFonts w:cs="Times New Roman"/>
          <w:szCs w:val="24"/>
          <w:shd w:val="clear" w:color="auto" w:fill="FFFFFF"/>
        </w:rPr>
        <w:t xml:space="preserve"> </w:t>
      </w:r>
      <w:proofErr w:type="spellStart"/>
      <w:r w:rsidRPr="00F843E4">
        <w:rPr>
          <w:rFonts w:cs="Times New Roman"/>
          <w:szCs w:val="24"/>
          <w:shd w:val="clear" w:color="auto" w:fill="FFFFFF"/>
        </w:rPr>
        <w:t>menguji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kesalahan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Pra</w:t>
      </w:r>
      <w:proofErr w:type="spellEnd"/>
      <w:r w:rsidRPr="00F843E4">
        <w:rPr>
          <w:rFonts w:cs="Times New Roman"/>
          <w:szCs w:val="24"/>
          <w:shd w:val="clear" w:color="auto" w:fill="FFFFFF"/>
        </w:rPr>
        <w:t xml:space="preserve">-proses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pada data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menghilangkan</w:t>
      </w:r>
      <w:proofErr w:type="spellEnd"/>
      <w:r w:rsidRPr="00F843E4">
        <w:rPr>
          <w:rFonts w:cs="Times New Roman"/>
          <w:szCs w:val="24"/>
          <w:shd w:val="clear" w:color="auto" w:fill="FFFFFF"/>
        </w:rPr>
        <w:t xml:space="preserve"> data yang </w:t>
      </w:r>
      <w:proofErr w:type="spellStart"/>
      <w:r w:rsidRPr="00F843E4">
        <w:rPr>
          <w:rFonts w:cs="Times New Roman"/>
          <w:szCs w:val="24"/>
          <w:shd w:val="clear" w:color="auto" w:fill="FFFFFF"/>
        </w:rPr>
        <w:t>inkonsisten</w:t>
      </w:r>
      <w:proofErr w:type="spellEnd"/>
      <w:r w:rsidRPr="00F843E4">
        <w:rPr>
          <w:rFonts w:cs="Times New Roman"/>
          <w:szCs w:val="24"/>
          <w:shd w:val="clear" w:color="auto" w:fill="FFFFFF"/>
        </w:rPr>
        <w:t xml:space="preserve"> dan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noise </w:t>
      </w:r>
      <w:proofErr w:type="spellStart"/>
      <w:r w:rsidRPr="00F843E4">
        <w:rPr>
          <w:rFonts w:cs="Times New Roman"/>
          <w:szCs w:val="24"/>
          <w:shd w:val="clear" w:color="auto" w:fill="FFFFFF"/>
        </w:rPr>
        <w:t>serta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menormalisasi</w:t>
      </w:r>
      <w:proofErr w:type="spellEnd"/>
      <w:r w:rsidRPr="00F843E4">
        <w:rPr>
          <w:rFonts w:cs="Times New Roman"/>
          <w:szCs w:val="24"/>
          <w:shd w:val="clear" w:color="auto" w:fill="FFFFFF"/>
        </w:rPr>
        <w:t xml:space="preserve"> data. Setelah </w:t>
      </w:r>
      <w:proofErr w:type="spellStart"/>
      <w:r w:rsidRPr="00F843E4">
        <w:rPr>
          <w:rFonts w:cs="Times New Roman"/>
          <w:szCs w:val="24"/>
          <w:shd w:val="clear" w:color="auto" w:fill="FFFFFF"/>
        </w:rPr>
        <w:t>itu</w:t>
      </w:r>
      <w:proofErr w:type="spellEnd"/>
      <w:r w:rsidRPr="00F843E4">
        <w:rPr>
          <w:rFonts w:cs="Times New Roman"/>
          <w:szCs w:val="24"/>
          <w:shd w:val="clear" w:color="auto" w:fill="FFFFFF"/>
        </w:rPr>
        <w:t xml:space="preserve">, </w:t>
      </w:r>
      <w:r w:rsidRPr="00F843E4">
        <w:rPr>
          <w:rFonts w:cs="Times New Roman"/>
          <w:i/>
          <w:szCs w:val="24"/>
          <w:shd w:val="clear" w:color="auto" w:fill="FFFFFF"/>
        </w:rPr>
        <w:t>feature selection</w:t>
      </w:r>
      <w:r w:rsidRPr="00F843E4">
        <w:rPr>
          <w:rFonts w:cs="Times New Roman"/>
          <w:szCs w:val="24"/>
          <w:shd w:val="clear" w:color="auto" w:fill="FFFFFF"/>
        </w:rPr>
        <w:t xml:space="preserve"> </w:t>
      </w:r>
      <w:proofErr w:type="spellStart"/>
      <w:r w:rsidRPr="00F843E4">
        <w:rPr>
          <w:rFonts w:cs="Times New Roman"/>
          <w:szCs w:val="24"/>
          <w:shd w:val="clear" w:color="auto" w:fill="FFFFFF"/>
        </w:rPr>
        <w:t>dilakukan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menyisihkan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tidak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relevan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implementasi</w:t>
      </w:r>
      <w:proofErr w:type="spellEnd"/>
      <w:r w:rsidRPr="00F843E4">
        <w:rPr>
          <w:rFonts w:cs="Times New Roman"/>
          <w:szCs w:val="24"/>
          <w:shd w:val="clear" w:color="auto" w:fill="FFFFFF"/>
        </w:rPr>
        <w:t xml:space="preserve"> </w:t>
      </w:r>
      <w:proofErr w:type="spellStart"/>
      <w:r w:rsidRPr="00F843E4">
        <w:rPr>
          <w:rFonts w:cs="Times New Roman"/>
          <w:i/>
          <w:szCs w:val="24"/>
          <w:shd w:val="clear" w:color="auto" w:fill="FFFFFF"/>
        </w:rPr>
        <w:t>metode</w:t>
      </w:r>
      <w:proofErr w:type="spellEnd"/>
      <w:r w:rsidRPr="00F843E4">
        <w:rPr>
          <w:rFonts w:cs="Times New Roman"/>
          <w:i/>
          <w:szCs w:val="24"/>
          <w:shd w:val="clear" w:color="auto" w:fill="FFFFFF"/>
        </w:rPr>
        <w:t xml:space="preserv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w:t>
      </w:r>
      <w:proofErr w:type="spellStart"/>
      <w:r w:rsidRPr="00F843E4">
        <w:rPr>
          <w:rFonts w:cs="Times New Roman"/>
          <w:szCs w:val="24"/>
          <w:shd w:val="clear" w:color="auto" w:fill="FFFFFF"/>
        </w:rPr>
        <w:t>terdapat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tahap</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eliminasi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terjadi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sedikit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pada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klasifikasi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tetapi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tersebut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berada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didalam</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batas</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diterima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dibandingkan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penurunan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waktu</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komputasi</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dibutuhkan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untuk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mengkonstruksi</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variabel</w:t>
      </w:r>
      <w:proofErr w:type="spellEnd"/>
      <w:r w:rsidRPr="00F843E4">
        <w:rPr>
          <w:rFonts w:cs="Times New Roman"/>
          <w:szCs w:val="24"/>
          <w:shd w:val="clear" w:color="auto" w:fill="FFFFFF"/>
        </w:rPr>
        <w:t xml:space="preserve"> yang </w:t>
      </w:r>
      <w:proofErr w:type="spellStart"/>
      <w:r w:rsidRPr="00F843E4">
        <w:rPr>
          <w:rFonts w:cs="Times New Roman"/>
          <w:szCs w:val="24"/>
          <w:shd w:val="clear" w:color="auto" w:fill="FFFFFF"/>
        </w:rPr>
        <w:t>tersisa</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dikonstruksi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r w:rsidRPr="00F843E4">
        <w:rPr>
          <w:rFonts w:cs="Times New Roman"/>
          <w:i/>
          <w:szCs w:val="24"/>
          <w:shd w:val="clear" w:color="auto" w:fill="FFFFFF"/>
        </w:rPr>
        <w:t>Radial Basis Function</w:t>
      </w:r>
      <w:r w:rsidRPr="00F843E4">
        <w:rPr>
          <w:rFonts w:cs="Times New Roman"/>
          <w:szCs w:val="24"/>
          <w:shd w:val="clear" w:color="auto" w:fill="FFFFFF"/>
        </w:rPr>
        <w:t xml:space="preserve"> (RBF) </w:t>
      </w:r>
      <w:r w:rsidRPr="00F843E4">
        <w:rPr>
          <w:rFonts w:cs="Times New Roman"/>
          <w:i/>
          <w:szCs w:val="24"/>
          <w:shd w:val="clear" w:color="auto" w:fill="FFFFFF"/>
        </w:rPr>
        <w:t>kernel</w:t>
      </w:r>
      <w:r w:rsidRPr="00F843E4">
        <w:rPr>
          <w:rFonts w:cs="Times New Roman"/>
          <w:szCs w:val="24"/>
          <w:shd w:val="clear" w:color="auto" w:fill="FFFFFF"/>
        </w:rPr>
        <w:t xml:space="preserve"> dan </w:t>
      </w:r>
      <w:proofErr w:type="spellStart"/>
      <w:r w:rsidRPr="00F843E4">
        <w:rPr>
          <w:rFonts w:cs="Times New Roman"/>
          <w:szCs w:val="24"/>
          <w:shd w:val="clear" w:color="auto" w:fill="FFFFFF"/>
        </w:rPr>
        <w:t>kemudian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dioptimalkan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mencari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nilai</w:t>
      </w:r>
      <w:proofErr w:type="spellEnd"/>
      <w:r w:rsidRPr="00F843E4">
        <w:rPr>
          <w:rFonts w:cs="Times New Roman"/>
          <w:szCs w:val="24"/>
          <w:shd w:val="clear" w:color="auto" w:fill="FFFFFF"/>
        </w:rPr>
        <w:t xml:space="preserve"> parameter yang optimal. Hasil </w:t>
      </w:r>
      <w:proofErr w:type="spellStart"/>
      <w:r w:rsidRPr="00F843E4">
        <w:rPr>
          <w:rFonts w:cs="Times New Roman"/>
          <w:szCs w:val="24"/>
          <w:shd w:val="clear" w:color="auto" w:fill="FFFFFF"/>
        </w:rPr>
        <w:t>dari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penelitian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menunjukkan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bahwa</w:t>
      </w:r>
      <w:proofErr w:type="spellEnd"/>
      <w:r w:rsidRPr="00F843E4">
        <w:rPr>
          <w:rFonts w:cs="Times New Roman"/>
          <w:szCs w:val="24"/>
          <w:shd w:val="clear" w:color="auto" w:fill="FFFFFF"/>
        </w:rPr>
        <w:t xml:space="preserve"> </w:t>
      </w:r>
      <w:r w:rsidRPr="00F843E4">
        <w:rPr>
          <w:rFonts w:cs="Times New Roman"/>
          <w:i/>
          <w:szCs w:val="24"/>
          <w:shd w:val="clear" w:color="auto" w:fill="FFFFFF"/>
        </w:rPr>
        <w:t>fault detection</w:t>
      </w:r>
      <w:r w:rsidRPr="00F843E4">
        <w:rPr>
          <w:rFonts w:cs="Times New Roman"/>
          <w:szCs w:val="24"/>
          <w:shd w:val="clear" w:color="auto" w:fill="FFFFFF"/>
        </w:rPr>
        <w:t xml:space="preserve"> </w:t>
      </w:r>
      <w:proofErr w:type="spellStart"/>
      <w:r w:rsidRPr="00F843E4">
        <w:rPr>
          <w:rFonts w:cs="Times New Roman"/>
          <w:szCs w:val="24"/>
          <w:shd w:val="clear" w:color="auto" w:fill="FFFFFF"/>
        </w:rPr>
        <w:t>menggunakan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mengalahkan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performa</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metode</w:t>
      </w:r>
      <w:proofErr w:type="spellEnd"/>
      <w:r w:rsidRPr="00F843E4">
        <w:rPr>
          <w:rFonts w:cs="Times New Roman"/>
          <w:szCs w:val="24"/>
          <w:shd w:val="clear" w:color="auto" w:fill="FFFFFF"/>
        </w:rPr>
        <w:t xml:space="preserv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proofErr w:type="spellStart"/>
      <w:r w:rsidR="00AD4A14">
        <w:rPr>
          <w:rFonts w:cs="Times New Roman"/>
          <w:szCs w:val="24"/>
          <w:shd w:val="clear" w:color="auto" w:fill="FFFFFF"/>
        </w:rPr>
        <w:t>dengan</w:t>
      </w:r>
      <w:proofErr w:type="spellEnd"/>
      <w:r w:rsidRPr="00F843E4">
        <w:rPr>
          <w:rFonts w:cs="Times New Roman"/>
          <w:szCs w:val="24"/>
          <w:shd w:val="clear" w:color="auto" w:fill="FFFFFF"/>
        </w:rPr>
        <w:t xml:space="preserve"> SVM </w:t>
      </w:r>
      <w:proofErr w:type="spellStart"/>
      <w:r w:rsidRPr="00F843E4">
        <w:rPr>
          <w:rFonts w:cs="Times New Roman"/>
          <w:szCs w:val="24"/>
          <w:shd w:val="clear" w:color="auto" w:fill="FFFFFF"/>
        </w:rPr>
        <w:t>dapat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mendeteksi</w:t>
      </w:r>
      <w:proofErr w:type="spellEnd"/>
      <w:r w:rsidRPr="00F843E4">
        <w:rPr>
          <w:rFonts w:cs="Times New Roman"/>
          <w:szCs w:val="24"/>
          <w:shd w:val="clear" w:color="auto" w:fill="FFFFFF"/>
        </w:rPr>
        <w:t xml:space="preserve"> fault </w:t>
      </w:r>
      <w:proofErr w:type="spellStart"/>
      <w:r w:rsidRPr="00F843E4">
        <w:rPr>
          <w:rFonts w:cs="Times New Roman"/>
          <w:szCs w:val="24"/>
          <w:shd w:val="clear" w:color="auto" w:fill="FFFFFF"/>
        </w:rPr>
        <w:t>mengidentifikasi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jenis</w:t>
      </w:r>
      <w:proofErr w:type="spellEnd"/>
      <w:r w:rsidRPr="00F843E4">
        <w:rPr>
          <w:rFonts w:cs="Times New Roman"/>
          <w:szCs w:val="24"/>
          <w:shd w:val="clear" w:color="auto" w:fill="FFFFFF"/>
        </w:rPr>
        <w:t xml:space="preserve"> fault pada </w:t>
      </w:r>
      <w:proofErr w:type="spellStart"/>
      <w:r w:rsidRPr="00F843E4">
        <w:rPr>
          <w:rFonts w:cs="Times New Roman"/>
          <w:szCs w:val="24"/>
          <w:shd w:val="clear" w:color="auto" w:fill="FFFFFF"/>
        </w:rPr>
        <w:t>pembangkit</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listrik</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termal</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dengan</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akurasi</w:t>
      </w:r>
      <w:proofErr w:type="spellEnd"/>
      <w:r w:rsidRPr="00F843E4">
        <w:rPr>
          <w:rFonts w:cs="Times New Roman"/>
          <w:szCs w:val="24"/>
          <w:shd w:val="clear" w:color="auto" w:fill="FFFFFF"/>
        </w:rPr>
        <w:t xml:space="preserve"> </w:t>
      </w:r>
      <w:proofErr w:type="spellStart"/>
      <w:r w:rsidRPr="00F843E4">
        <w:rPr>
          <w:rFonts w:cs="Times New Roman"/>
          <w:szCs w:val="24"/>
          <w:shd w:val="clear" w:color="auto" w:fill="FFFFFF"/>
        </w:rPr>
        <w:t>diatas</w:t>
      </w:r>
      <w:proofErr w:type="spellEnd"/>
      <w:r w:rsidRPr="00F843E4">
        <w:rPr>
          <w:rFonts w:cs="Times New Roman"/>
          <w:szCs w:val="24"/>
          <w:shd w:val="clear" w:color="auto" w:fill="FFFFFF"/>
        </w:rPr>
        <w:t xml:space="preserve"> 91.93%</w:t>
      </w:r>
    </w:p>
    <w:p w14:paraId="01E4CBD7" w14:textId="77777777" w:rsidR="00F843E4" w:rsidRPr="00F843E4" w:rsidRDefault="00F843E4" w:rsidP="00F57AA2">
      <w:pPr>
        <w:spacing w:after="0" w:line="360" w:lineRule="auto"/>
        <w:ind w:firstLine="720"/>
        <w:rPr>
          <w:rFonts w:cs="Times New Roman"/>
          <w:szCs w:val="24"/>
          <w:shd w:val="clear" w:color="auto" w:fill="FFFFFF"/>
        </w:rPr>
      </w:pPr>
    </w:p>
    <w:p w14:paraId="416CB72B" w14:textId="07B0CB33" w:rsidR="00F843E4" w:rsidRPr="008E3C1B" w:rsidRDefault="00F843E4" w:rsidP="00F57AA2">
      <w:pPr>
        <w:pStyle w:val="Heading3"/>
        <w:spacing w:line="360" w:lineRule="auto"/>
      </w:pPr>
      <w:proofErr w:type="spellStart"/>
      <w:r w:rsidRPr="008E3C1B">
        <w:lastRenderedPageBreak/>
        <w:t>Metode</w:t>
      </w:r>
      <w:proofErr w:type="spellEnd"/>
      <w:r w:rsidRPr="008E3C1B">
        <w:t xml:space="preserve"> Feature Extraction</w:t>
      </w:r>
    </w:p>
    <w:p w14:paraId="02BBD215" w14:textId="49613893" w:rsidR="00F843E4" w:rsidRPr="008E3C1B" w:rsidRDefault="00F843E4" w:rsidP="00F57AA2">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diatas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dilihat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fungsi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pada </w:t>
      </w:r>
      <w:r w:rsidRPr="008E3C1B">
        <w:rPr>
          <w:rFonts w:cs="Times New Roman"/>
          <w:i/>
          <w:szCs w:val="24"/>
          <w:shd w:val="clear" w:color="auto" w:fill="FFFFFF"/>
        </w:rPr>
        <w:t>fault detection</w:t>
      </w:r>
      <w:r w:rsidRPr="008E3C1B">
        <w:rPr>
          <w:rFonts w:cs="Times New Roman"/>
          <w:szCs w:val="24"/>
          <w:shd w:val="clear" w:color="auto" w:fill="FFFFFF"/>
        </w:rPr>
        <w:t xml:space="preserve">, SVM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r w:rsidRPr="008E3C1B">
        <w:rPr>
          <w:rFonts w:cs="Times New Roman"/>
          <w:i/>
          <w:szCs w:val="24"/>
          <w:shd w:val="clear" w:color="auto" w:fill="FFFFFF"/>
        </w:rPr>
        <w:t>classifier</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setelah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proses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tahap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pengurangan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konstruksi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2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mengeliminasi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informatif</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memberikan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informasi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tambahan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terhadap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Seperti</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w:t>
      </w:r>
      <w:r>
        <w:rPr>
          <w:rFonts w:cs="Times New Roman"/>
          <w:szCs w:val="24"/>
          <w:shd w:val="clear" w:color="auto" w:fill="FFFFFF"/>
        </w:rPr>
        <w:t xml:space="preserve">pada </w:t>
      </w:r>
      <w:r w:rsidRPr="008E3C1B">
        <w:rPr>
          <w:rFonts w:cs="Times New Roman"/>
          <w:szCs w:val="24"/>
          <w:shd w:val="clear" w:color="auto" w:fill="FFFFFF"/>
        </w:rPr>
        <w:t xml:space="preserve">yang </w:t>
      </w:r>
      <w:proofErr w:type="spellStart"/>
      <w:r w:rsidRPr="008E3C1B">
        <w:rPr>
          <w:rFonts w:cs="Times New Roman"/>
          <w:szCs w:val="24"/>
          <w:shd w:val="clear" w:color="auto" w:fill="FFFFFF"/>
        </w:rPr>
        <w:t>sudah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ditinjau</w:t>
      </w:r>
      <w:proofErr w:type="spellEnd"/>
      <w:r w:rsidRPr="008E3C1B">
        <w:rPr>
          <w:rFonts w:cs="Times New Roman"/>
          <w:szCs w:val="24"/>
          <w:shd w:val="clear" w:color="auto" w:fill="FFFFFF"/>
        </w:rPr>
        <w:t>,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nilai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keterpisahan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dibawah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batas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ditentukan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dianggap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relevan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dieliminasi</w:t>
      </w:r>
      <w:proofErr w:type="spellEnd"/>
      <w:r w:rsidRPr="008E3C1B">
        <w:rPr>
          <w:rFonts w:cs="Times New Roman"/>
          <w:szCs w:val="24"/>
          <w:shd w:val="clear" w:color="auto" w:fill="FFFFFF"/>
        </w:rPr>
        <w:t xml:space="preserve">. Lain </w:t>
      </w:r>
      <w:proofErr w:type="spellStart"/>
      <w:r w:rsidRPr="008E3C1B">
        <w:rPr>
          <w:rFonts w:cs="Times New Roman"/>
          <w:szCs w:val="24"/>
          <w:shd w:val="clear" w:color="auto" w:fill="FFFFFF"/>
        </w:rPr>
        <w:t>halnya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w:t>
      </w:r>
      <w:r w:rsidR="00AD4A14">
        <w:rPr>
          <w:rFonts w:cs="Times New Roman"/>
          <w:szCs w:val="24"/>
          <w:shd w:val="clear" w:color="auto" w:fill="FFFFFF"/>
        </w:rPr>
        <w:t xml:space="preserve">yang </w:t>
      </w:r>
      <w:proofErr w:type="spellStart"/>
      <w:r w:rsidR="00AD4A14">
        <w:rPr>
          <w:rFonts w:cs="Times New Roman"/>
          <w:szCs w:val="24"/>
          <w:shd w:val="clear" w:color="auto" w:fill="FFFFFF"/>
        </w:rPr>
        <w:t>membuat</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space</w:t>
      </w:r>
      <w:r w:rsidRPr="008E3C1B">
        <w:rPr>
          <w:rFonts w:cs="Times New Roman"/>
          <w:szCs w:val="24"/>
          <w:shd w:val="clear" w:color="auto" w:fill="FFFFFF"/>
        </w:rPr>
        <w:t xml:space="preserve"> </w:t>
      </w:r>
      <w:proofErr w:type="spellStart"/>
      <w:r w:rsidRPr="008E3C1B">
        <w:rPr>
          <w:rFonts w:cs="Times New Roman"/>
          <w:szCs w:val="24"/>
          <w:shd w:val="clear" w:color="auto" w:fill="FFFFFF"/>
        </w:rPr>
        <w:t>baru</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sedikit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jumlah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variabel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sebenarnya</w:t>
      </w:r>
      <w:proofErr w:type="spellEnd"/>
      <w:r w:rsidRPr="008E3C1B">
        <w:rPr>
          <w:rFonts w:cs="Times New Roman"/>
          <w:szCs w:val="24"/>
          <w:shd w:val="clear" w:color="auto" w:fill="FFFFFF"/>
        </w:rPr>
        <w:t>.</w:t>
      </w:r>
    </w:p>
    <w:p w14:paraId="7A77117E" w14:textId="354460C0" w:rsidR="00F843E4" w:rsidRPr="008E3C1B" w:rsidRDefault="00F843E4" w:rsidP="00F57AA2">
      <w:pPr>
        <w:spacing w:after="0" w:line="360" w:lineRule="auto"/>
        <w:ind w:firstLine="720"/>
        <w:rPr>
          <w:rFonts w:cs="Times New Roman"/>
          <w:szCs w:val="24"/>
        </w:rPr>
      </w:pPr>
      <w:r w:rsidRPr="008E3C1B">
        <w:rPr>
          <w:rFonts w:cs="Times New Roman"/>
          <w:noProof/>
          <w:szCs w:val="24"/>
        </w:rPr>
        <w:t>Z. M. Hira and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[4]","plainTextFormattedCitation":"[4]","previouslyFormattedCitation":"[4]"},"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[4]</w:t>
      </w:r>
      <w:r w:rsidR="004147A4">
        <w:rPr>
          <w:rFonts w:cs="Times New Roman"/>
          <w:szCs w:val="24"/>
          <w:shd w:val="clear" w:color="auto" w:fill="FFFFFF"/>
        </w:rPr>
        <w:fldChar w:fldCharType="end"/>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aplikasi</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pada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genetik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kanker</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meninjau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mengklasifikasi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populer</w:t>
      </w:r>
      <w:proofErr w:type="spellEnd"/>
      <w:r w:rsidRPr="008E3C1B">
        <w:rPr>
          <w:rFonts w:cs="Times New Roman"/>
          <w:szCs w:val="24"/>
          <w:shd w:val="clear" w:color="auto" w:fill="FFFFFF"/>
        </w:rPr>
        <w:t xml:space="preserve"> pada </w:t>
      </w:r>
      <w:r w:rsidRPr="008E3C1B">
        <w:rPr>
          <w:rFonts w:cs="Times New Roman"/>
          <w:i/>
          <w:szCs w:val="24"/>
          <w:shd w:val="clear" w:color="auto" w:fill="FFFFFF"/>
        </w:rPr>
        <w:t>feature selection</w:t>
      </w:r>
      <w:r w:rsidRPr="008E3C1B">
        <w:rPr>
          <w:rFonts w:cs="Times New Roman"/>
          <w:szCs w:val="24"/>
          <w:shd w:val="clear" w:color="auto" w:fill="FFFFFF"/>
        </w:rPr>
        <w:t xml:space="preserve"> dan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Terdapat</w:t>
      </w:r>
      <w:proofErr w:type="spellEnd"/>
      <w:r w:rsidRPr="008E3C1B">
        <w:rPr>
          <w:rFonts w:cs="Times New Roman"/>
          <w:szCs w:val="24"/>
          <w:shd w:val="clear" w:color="auto" w:fill="FFFFFF"/>
        </w:rPr>
        <w:t xml:space="preserve"> total 4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selection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yakni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ReliefF</w:t>
      </w:r>
      <w:proofErr w:type="spellEnd"/>
      <w:r w:rsidRPr="008E3C1B">
        <w:rPr>
          <w:rFonts w:cs="Times New Roman"/>
          <w:szCs w:val="24"/>
          <w:shd w:val="clear" w:color="auto" w:fill="FFFFFF"/>
        </w:rPr>
        <w:t xml:space="preserve">,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dan X2-</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Sedangkan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w:t>
      </w:r>
      <w:proofErr w:type="spellStart"/>
      <w:r w:rsidRPr="008E3C1B">
        <w:rPr>
          <w:rFonts w:cs="Times New Roman"/>
          <w:szCs w:val="24"/>
          <w:shd w:val="clear" w:color="auto" w:fill="FFFFFF"/>
        </w:rPr>
        <w:t>Isomap</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extraction</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SVM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tinggi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mengurangi</w:t>
      </w:r>
      <w:proofErr w:type="spellEnd"/>
      <w:r w:rsidRPr="008E3C1B">
        <w:rPr>
          <w:rFonts w:cs="Times New Roman"/>
          <w:szCs w:val="24"/>
          <w:shd w:val="clear" w:color="auto" w:fill="FFFFFF"/>
        </w:rPr>
        <w:t xml:space="preserve"> overfitting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feature selection </w:t>
      </w:r>
      <w:proofErr w:type="spellStart"/>
      <w:r w:rsidRPr="008E3C1B">
        <w:rPr>
          <w:rFonts w:cs="Times New Roman"/>
          <w:szCs w:val="24"/>
          <w:shd w:val="clear" w:color="auto" w:fill="FFFFFF"/>
        </w:rPr>
        <w:t>membutuhkan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waktu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komputasi</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lebih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cepat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karakteristik</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diinterpretasikan</w:t>
      </w:r>
      <w:proofErr w:type="spellEnd"/>
      <w:r w:rsidRPr="008E3C1B">
        <w:rPr>
          <w:rFonts w:cs="Times New Roman"/>
          <w:szCs w:val="24"/>
          <w:shd w:val="clear" w:color="auto" w:fill="FFFFFF"/>
        </w:rPr>
        <w:t>.</w:t>
      </w:r>
    </w:p>
    <w:p w14:paraId="44E712E0" w14:textId="100EA25E" w:rsidR="00F843E4" w:rsidRPr="008E3C1B" w:rsidRDefault="00F843E4" w:rsidP="00F57AA2">
      <w:pPr>
        <w:spacing w:after="0" w:line="360" w:lineRule="auto"/>
        <w:ind w:firstLine="720"/>
        <w:rPr>
          <w:rFonts w:cs="Times New Roman"/>
          <w:szCs w:val="24"/>
          <w:shd w:val="clear" w:color="auto" w:fill="FFFFFF"/>
        </w:rPr>
      </w:pP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dilakukan</w:t>
      </w:r>
      <w:proofErr w:type="spellEnd"/>
      <w:r w:rsidRPr="008E3C1B">
        <w:rPr>
          <w:rFonts w:cs="Times New Roman"/>
          <w:szCs w:val="24"/>
          <w:shd w:val="clear" w:color="auto" w:fill="FFFFFF"/>
        </w:rPr>
        <w:t xml:space="preserve">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proofErr w:type="spellStart"/>
      <w:r w:rsidRPr="008E3C1B">
        <w:rPr>
          <w:rFonts w:cs="Times New Roman"/>
          <w:szCs w:val="24"/>
          <w:shd w:val="clear" w:color="auto" w:fill="FFFFFF"/>
        </w:rPr>
        <w:t>membandingkan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feature extraction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Pr="008E3C1B">
        <w:rPr>
          <w:rFonts w:cs="Times New Roman"/>
          <w:i/>
          <w:szCs w:val="24"/>
          <w:shd w:val="clear" w:color="auto" w:fill="FFFFFF"/>
        </w:rPr>
        <w:t>fault detection</w:t>
      </w:r>
      <w:r w:rsidRPr="008E3C1B">
        <w:rPr>
          <w:rFonts w:cs="Times New Roman"/>
          <w:szCs w:val="24"/>
          <w:shd w:val="clear" w:color="auto" w:fill="FFFFFF"/>
        </w:rPr>
        <w:t xml:space="preserve"> dan </w:t>
      </w:r>
      <w:r w:rsidRPr="008E3C1B">
        <w:rPr>
          <w:rFonts w:cs="Times New Roman"/>
          <w:i/>
          <w:szCs w:val="24"/>
          <w:shd w:val="clear" w:color="auto" w:fill="FFFFFF"/>
        </w:rPr>
        <w:t>fault diagnosis</w:t>
      </w:r>
      <w:r w:rsidRPr="008E3C1B">
        <w:rPr>
          <w:rFonts w:cs="Times New Roman"/>
          <w:szCs w:val="24"/>
          <w:shd w:val="clear" w:color="auto" w:fill="FFFFFF"/>
        </w:rPr>
        <w:t xml:space="preserve"> pada data proses Tennessee Eastman.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lastRenderedPageBreak/>
        <w:t>feature extraction</w:t>
      </w:r>
      <w:r w:rsidRPr="008E3C1B">
        <w:rPr>
          <w:rFonts w:cs="Times New Roman"/>
          <w:szCs w:val="24"/>
          <w:shd w:val="clear" w:color="auto" w:fill="FFFFFF"/>
        </w:rPr>
        <w:t xml:space="preserve"> yang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adalah</w:t>
      </w:r>
      <w:proofErr w:type="spellEnd"/>
      <w:r w:rsidRPr="008E3C1B">
        <w:rPr>
          <w:rFonts w:cs="Times New Roman"/>
          <w:szCs w:val="24"/>
          <w:shd w:val="clear" w:color="auto" w:fill="FFFFFF"/>
        </w:rPr>
        <w:t xml:space="preserve">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w:t>
      </w:r>
      <w:proofErr w:type="spellStart"/>
      <w:r w:rsidRPr="008E3C1B">
        <w:rPr>
          <w:rFonts w:cs="Times New Roman"/>
          <w:szCs w:val="24"/>
          <w:shd w:val="clear" w:color="auto" w:fill="FFFFFF"/>
        </w:rPr>
        <w:t>reduksi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dari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ketiga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tersebut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dibandingkan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lain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 xml:space="preserve">DPLS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paling </w:t>
      </w:r>
      <w:proofErr w:type="spellStart"/>
      <w:r w:rsidRPr="008E3C1B">
        <w:rPr>
          <w:rFonts w:cs="Times New Roman"/>
          <w:szCs w:val="24"/>
          <w:shd w:val="clear" w:color="auto" w:fill="FFFFFF"/>
        </w:rPr>
        <w:t>kecil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yaitu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rerata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misklasifikasi</w:t>
      </w:r>
      <w:proofErr w:type="spellEnd"/>
      <w:r w:rsidRPr="008E3C1B">
        <w:rPr>
          <w:rFonts w:cs="Times New Roman"/>
          <w:szCs w:val="24"/>
          <w:shd w:val="clear" w:color="auto" w:fill="FFFFFF"/>
        </w:rPr>
        <w:t xml:space="preserve"> yang paling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PCA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normal dan data </w:t>
      </w:r>
      <w:r w:rsidRPr="008E3C1B">
        <w:rPr>
          <w:rFonts w:cs="Times New Roman"/>
          <w:i/>
          <w:szCs w:val="24"/>
          <w:shd w:val="clear" w:color="auto" w:fill="FFFFFF"/>
        </w:rPr>
        <w:t>faulty</w:t>
      </w:r>
      <w:r w:rsidRPr="008E3C1B">
        <w:rPr>
          <w:rFonts w:cs="Times New Roman"/>
          <w:szCs w:val="24"/>
          <w:shd w:val="clear" w:color="auto" w:fill="FFFFFF"/>
        </w:rPr>
        <w:t xml:space="preserve">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sama</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memaksimalkan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data.</w:t>
      </w:r>
      <w:r w:rsidR="00172A51">
        <w:rPr>
          <w:rFonts w:cs="Times New Roman"/>
          <w:szCs w:val="24"/>
          <w:shd w:val="clear" w:color="auto" w:fill="FFFFFF"/>
        </w:rPr>
        <w:t xml:space="preserve"> </w:t>
      </w:r>
      <w:proofErr w:type="spellStart"/>
      <w:r w:rsidR="00172A51">
        <w:rPr>
          <w:rFonts w:cs="Times New Roman"/>
          <w:szCs w:val="24"/>
          <w:shd w:val="clear" w:color="auto" w:fill="FFFFFF"/>
        </w:rPr>
        <w:t>Sedangkan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membaca</w:t>
      </w:r>
      <w:proofErr w:type="spellEnd"/>
      <w:r w:rsidRPr="008E3C1B">
        <w:rPr>
          <w:rFonts w:cs="Times New Roman"/>
          <w:szCs w:val="24"/>
          <w:shd w:val="clear" w:color="auto" w:fill="FFFFFF"/>
        </w:rPr>
        <w:t xml:space="preserve"> data pada masing-masing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berusaha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membuat</w:t>
      </w:r>
      <w:proofErr w:type="spellEnd"/>
      <w:r w:rsidRPr="008E3C1B">
        <w:rPr>
          <w:rFonts w:cs="Times New Roman"/>
          <w:szCs w:val="24"/>
          <w:shd w:val="clear" w:color="auto" w:fill="FFFFFF"/>
        </w:rPr>
        <w:t xml:space="preserve"> </w:t>
      </w:r>
      <w:r w:rsidRPr="008E3C1B">
        <w:rPr>
          <w:rFonts w:cs="Times New Roman"/>
          <w:i/>
          <w:szCs w:val="24"/>
          <w:shd w:val="clear" w:color="auto" w:fill="FFFFFF"/>
        </w:rPr>
        <w:t>feature space</w:t>
      </w:r>
      <w:r w:rsidRPr="008E3C1B">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variansi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antar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besar</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w:t>
      </w:r>
      <w:proofErr w:type="spellEnd"/>
      <w:r w:rsidRPr="008E3C1B">
        <w:rPr>
          <w:rFonts w:cs="Times New Roman"/>
          <w:szCs w:val="24"/>
          <w:shd w:val="clear" w:color="auto" w:fill="FFFFFF"/>
        </w:rPr>
        <w:t xml:space="preserve"> juga </w:t>
      </w:r>
      <w:proofErr w:type="spellStart"/>
      <w:r w:rsidRPr="008E3C1B">
        <w:rPr>
          <w:rFonts w:cs="Times New Roman"/>
          <w:szCs w:val="24"/>
          <w:shd w:val="clear" w:color="auto" w:fill="FFFFFF"/>
        </w:rPr>
        <w:t>menyimpulkan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FDA yang superior </w:t>
      </w:r>
      <w:proofErr w:type="spellStart"/>
      <w:r w:rsidRPr="008E3C1B">
        <w:rPr>
          <w:rFonts w:cs="Times New Roman"/>
          <w:szCs w:val="24"/>
          <w:shd w:val="clear" w:color="auto" w:fill="FFFFFF"/>
        </w:rPr>
        <w:t>dalam</w:t>
      </w:r>
      <w:proofErr w:type="spellEnd"/>
      <w:r w:rsidRPr="008E3C1B">
        <w:rPr>
          <w:rFonts w:cs="Times New Roman"/>
          <w:szCs w:val="24"/>
          <w:shd w:val="clear" w:color="auto" w:fill="FFFFFF"/>
        </w:rPr>
        <w:t xml:space="preserve"> </w:t>
      </w:r>
      <w:r w:rsidRPr="008E3C1B">
        <w:rPr>
          <w:rFonts w:cs="Times New Roman"/>
          <w:i/>
          <w:szCs w:val="24"/>
          <w:shd w:val="clear" w:color="auto" w:fill="FFFFFF"/>
        </w:rPr>
        <w:t>fault diagnosis</w:t>
      </w:r>
      <w:r w:rsidRPr="008E3C1B">
        <w:rPr>
          <w:rFonts w:cs="Times New Roman"/>
          <w:szCs w:val="24"/>
          <w:shd w:val="clear" w:color="auto" w:fill="FFFFFF"/>
        </w:rPr>
        <w:t xml:space="preserve">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kemampuan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inheren</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bukan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dikarenakan</w:t>
      </w:r>
      <w:proofErr w:type="spellEnd"/>
      <w:r w:rsidRPr="008E3C1B">
        <w:rPr>
          <w:rFonts w:cs="Times New Roman"/>
          <w:szCs w:val="24"/>
          <w:shd w:val="clear" w:color="auto" w:fill="FFFFFF"/>
        </w:rPr>
        <w:t xml:space="preserve"> model </w:t>
      </w:r>
      <w:r w:rsidRPr="008E3C1B">
        <w:rPr>
          <w:rFonts w:cs="Times New Roman"/>
          <w:i/>
          <w:szCs w:val="24"/>
          <w:shd w:val="clear" w:color="auto" w:fill="FFFFFF"/>
        </w:rPr>
        <w:t>order selection</w:t>
      </w:r>
      <w:r w:rsidR="00BB171B">
        <w:rPr>
          <w:rFonts w:cs="Times New Roman"/>
          <w:i/>
          <w:szCs w:val="24"/>
          <w:shd w:val="clear" w:color="auto" w:fill="FFFFFF"/>
        </w:rPr>
        <w:t xml:space="preserve"> </w:t>
      </w:r>
      <w:r w:rsidRPr="008E3C1B">
        <w:rPr>
          <w:rFonts w:cs="Times New Roman"/>
          <w:i/>
          <w:szCs w:val="24"/>
          <w:shd w:val="clear" w:color="auto" w:fill="FFFFFF"/>
        </w:rPr>
        <w:t>criteria</w:t>
      </w:r>
      <w:r w:rsidRPr="008E3C1B">
        <w:rPr>
          <w:rFonts w:cs="Times New Roman"/>
          <w:szCs w:val="24"/>
          <w:shd w:val="clear" w:color="auto" w:fill="FFFFFF"/>
        </w:rPr>
        <w:t xml:space="preserve"> yang </w:t>
      </w:r>
      <w:proofErr w:type="spellStart"/>
      <w:r w:rsidRPr="008E3C1B">
        <w:rPr>
          <w:rFonts w:cs="Times New Roman"/>
          <w:szCs w:val="24"/>
          <w:shd w:val="clear" w:color="auto" w:fill="FFFFFF"/>
        </w:rPr>
        <w:t>digunakan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studi</w:t>
      </w:r>
      <w:proofErr w:type="spellEnd"/>
      <w:r w:rsidRPr="008E3C1B">
        <w:rPr>
          <w:rFonts w:cs="Times New Roman"/>
          <w:szCs w:val="24"/>
          <w:shd w:val="clear" w:color="auto" w:fill="FFFFFF"/>
        </w:rPr>
        <w:t xml:space="preserve">. </w:t>
      </w:r>
    </w:p>
    <w:p w14:paraId="369C4032" w14:textId="77777777" w:rsidR="004147A4" w:rsidRDefault="004147A4" w:rsidP="00F57AA2">
      <w:pPr>
        <w:spacing w:after="0" w:line="360" w:lineRule="auto"/>
        <w:ind w:firstLine="720"/>
        <w:rPr>
          <w:rFonts w:cs="Times New Roman"/>
          <w:szCs w:val="24"/>
          <w:shd w:val="clear" w:color="auto" w:fill="FFFFFF"/>
        </w:rPr>
      </w:pPr>
    </w:p>
    <w:p w14:paraId="70640792" w14:textId="77777777" w:rsidR="004147A4" w:rsidRDefault="004147A4" w:rsidP="00F57AA2">
      <w:pPr>
        <w:spacing w:after="0" w:line="360" w:lineRule="auto"/>
        <w:ind w:firstLine="720"/>
        <w:rPr>
          <w:rFonts w:cs="Times New Roman"/>
          <w:szCs w:val="24"/>
          <w:shd w:val="clear" w:color="auto" w:fill="FFFFFF"/>
        </w:rPr>
      </w:pPr>
    </w:p>
    <w:p w14:paraId="7D93DBC5" w14:textId="4A5F28A2"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noProof/>
          <w:szCs w:val="24"/>
        </w:rPr>
        <w:lastRenderedPageBreak/>
        <mc:AlternateContent>
          <mc:Choice Requires="wpg">
            <w:drawing>
              <wp:anchor distT="0" distB="0" distL="114300" distR="114300" simplePos="0" relativeHeight="251739648" behindDoc="0" locked="0" layoutInCell="1" allowOverlap="1" wp14:anchorId="433549BF" wp14:editId="727386DC">
                <wp:simplePos x="0" y="0"/>
                <wp:positionH relativeFrom="column">
                  <wp:posOffset>-189865</wp:posOffset>
                </wp:positionH>
                <wp:positionV relativeFrom="paragraph">
                  <wp:posOffset>163830</wp:posOffset>
                </wp:positionV>
                <wp:extent cx="5511800" cy="4101465"/>
                <wp:effectExtent l="0" t="0" r="0" b="0"/>
                <wp:wrapTopAndBottom/>
                <wp:docPr id="237" name="Group 237"/>
                <wp:cNvGraphicFramePr/>
                <a:graphic xmlns:a="http://schemas.openxmlformats.org/drawingml/2006/main">
                  <a:graphicData uri="http://schemas.microsoft.com/office/word/2010/wordprocessingGroup">
                    <wpg:wgp>
                      <wpg:cNvGrpSpPr/>
                      <wpg:grpSpPr>
                        <a:xfrm>
                          <a:off x="0" y="0"/>
                          <a:ext cx="5511800" cy="4101465"/>
                          <a:chOff x="0" y="0"/>
                          <a:chExt cx="5511800" cy="4102375"/>
                        </a:xfrm>
                      </wpg:grpSpPr>
                      <wpg:grpSp>
                        <wpg:cNvPr id="238" name="Group 238"/>
                        <wpg:cNvGrpSpPr/>
                        <wpg:grpSpPr>
                          <a:xfrm>
                            <a:off x="0" y="0"/>
                            <a:ext cx="5511800" cy="4064635"/>
                            <a:chOff x="0" y="0"/>
                            <a:chExt cx="5512349" cy="4064635"/>
                          </a:xfrm>
                        </wpg:grpSpPr>
                        <wps:wsp>
                          <wps:cNvPr id="239" name="Text Box 37"/>
                          <wps:cNvSpPr txBox="1"/>
                          <wps:spPr>
                            <a:xfrm>
                              <a:off x="191049" y="3889375"/>
                              <a:ext cx="5321300" cy="175260"/>
                            </a:xfrm>
                            <a:prstGeom prst="rect">
                              <a:avLst/>
                            </a:prstGeom>
                            <a:solidFill>
                              <a:prstClr val="white"/>
                            </a:solidFill>
                            <a:ln>
                              <a:noFill/>
                            </a:ln>
                            <a:effectLst/>
                          </wps:spPr>
                          <wps:txbx>
                            <w:txbxContent>
                              <w:p w14:paraId="5A13F21B" w14:textId="095C3F7B" w:rsidR="00913D30" w:rsidRDefault="00913D30" w:rsidP="00F843E4">
                                <w:pPr>
                                  <w:pStyle w:val="Caption"/>
                                  <w:rPr>
                                    <w:rFonts w:cs="Times New Roman"/>
                                    <w:szCs w:val="24"/>
                                    <w:shd w:val="clear" w:color="auto" w:fill="FFFFFF"/>
                                  </w:rPr>
                                </w:pPr>
                                <w:bookmarkStart w:id="22" w:name="_Toc59401873"/>
                                <w:r>
                                  <w:t xml:space="preserve">Gambar </w:t>
                                </w:r>
                                <w:fldSimple w:instr=" STYLEREF 1 \s ">
                                  <w:r w:rsidR="00C5300A">
                                    <w:rPr>
                                      <w:noProof/>
                                    </w:rPr>
                                    <w:t>II</w:t>
                                  </w:r>
                                </w:fldSimple>
                                <w:r w:rsidR="00C5300A">
                                  <w:t>.</w:t>
                                </w:r>
                                <w:fldSimple w:instr=" SEQ Gambar \* ARABIC \s 1 ">
                                  <w:r w:rsidR="00C5300A">
                                    <w:rPr>
                                      <w:noProof/>
                                    </w:rPr>
                                    <w:t>2</w:t>
                                  </w:r>
                                </w:fldSimple>
                                <w:r>
                                  <w:t xml:space="preserve"> </w:t>
                                </w:r>
                                <w:r>
                                  <w:rPr>
                                    <w:noProof/>
                                  </w:rPr>
                                  <w:t xml:space="preserve">Hasil </w:t>
                                </w:r>
                                <w:r>
                                  <w:rPr>
                                    <w:i/>
                                    <w:noProof/>
                                  </w:rPr>
                                  <w:t>Feature Extraction</w:t>
                                </w:r>
                                <w:r>
                                  <w:rPr>
                                    <w:noProof/>
                                  </w:rPr>
                                  <w:t xml:space="preserve"> Menggunakan Berbagai Metode</w:t>
                                </w:r>
                                <w:bookmarkEnd w:id="22"/>
                              </w:p>
                            </w:txbxContent>
                          </wps:txbx>
                          <wps:bodyPr rot="0" spcFirstLastPara="0" vert="horz" wrap="square" lIns="0" tIns="0" rIns="0" bIns="0" numCol="1" spcCol="0" rtlCol="0" fromWordArt="0" anchor="t" anchorCtr="0" forceAA="0" compatLnSpc="1">
                            <a:prstTxWarp prst="textNoShape">
                              <a:avLst/>
                            </a:prstTxWarp>
                            <a:spAutoFit/>
                          </wps:bodyPr>
                        </wps:wsp>
                        <wpg:grpSp>
                          <wpg:cNvPr id="240" name="Group 240"/>
                          <wpg:cNvGrpSpPr/>
                          <wpg:grpSpPr>
                            <a:xfrm>
                              <a:off x="0" y="0"/>
                              <a:ext cx="5321936" cy="3865558"/>
                              <a:chOff x="0" y="0"/>
                              <a:chExt cx="5321936" cy="3865558"/>
                            </a:xfrm>
                          </wpg:grpSpPr>
                          <wpg:grpSp>
                            <wpg:cNvPr id="241" name="Group 241"/>
                            <wpg:cNvGrpSpPr/>
                            <wpg:grpSpPr>
                              <a:xfrm>
                                <a:off x="0" y="0"/>
                                <a:ext cx="5321936" cy="3865558"/>
                                <a:chOff x="0" y="0"/>
                                <a:chExt cx="5321936" cy="3865558"/>
                              </a:xfrm>
                            </wpg:grpSpPr>
                            <wps:wsp>
                              <wps:cNvPr id="242" name="Text Box 2"/>
                              <wps:cNvSpPr txBox="1">
                                <a:spLocks noChangeArrowheads="1"/>
                              </wps:cNvSpPr>
                              <wps:spPr bwMode="auto">
                                <a:xfrm>
                                  <a:off x="3621974" y="1579418"/>
                                  <a:ext cx="1000125" cy="267335"/>
                                </a:xfrm>
                                <a:prstGeom prst="rect">
                                  <a:avLst/>
                                </a:prstGeom>
                                <a:noFill/>
                                <a:ln w="9525">
                                  <a:noFill/>
                                  <a:miter lim="800000"/>
                                  <a:headEnd/>
                                  <a:tailEnd/>
                                </a:ln>
                              </wps:spPr>
                              <wps:txbx>
                                <w:txbxContent>
                                  <w:p w14:paraId="7742FAD0" w14:textId="77777777" w:rsidR="00913D30" w:rsidRDefault="00913D30" w:rsidP="00F843E4">
                                    <w:r>
                                      <w:t>(b) KPCA</w:t>
                                    </w:r>
                                  </w:p>
                                </w:txbxContent>
                              </wps:txbx>
                              <wps:bodyPr rot="0" vert="horz" wrap="square" lIns="91440" tIns="45720" rIns="91440" bIns="45720" anchor="t" anchorCtr="0">
                                <a:noAutofit/>
                              </wps:bodyPr>
                            </wps:wsp>
                            <wpg:grpSp>
                              <wpg:cNvPr id="243" name="Group 243"/>
                              <wpg:cNvGrpSpPr/>
                              <wpg:grpSpPr>
                                <a:xfrm>
                                  <a:off x="0" y="0"/>
                                  <a:ext cx="5321936" cy="3865558"/>
                                  <a:chOff x="0" y="0"/>
                                  <a:chExt cx="5321936" cy="3865558"/>
                                </a:xfrm>
                              </wpg:grpSpPr>
                              <wps:wsp>
                                <wps:cNvPr id="244" name="Text Box 2"/>
                                <wps:cNvSpPr txBox="1">
                                  <a:spLocks noChangeArrowheads="1"/>
                                </wps:cNvSpPr>
                                <wps:spPr bwMode="auto">
                                  <a:xfrm>
                                    <a:off x="961902" y="1579418"/>
                                    <a:ext cx="758825" cy="267335"/>
                                  </a:xfrm>
                                  <a:prstGeom prst="rect">
                                    <a:avLst/>
                                  </a:prstGeom>
                                  <a:noFill/>
                                  <a:ln w="9525">
                                    <a:noFill/>
                                    <a:miter lim="800000"/>
                                    <a:headEnd/>
                                    <a:tailEnd/>
                                  </a:ln>
                                </wps:spPr>
                                <wps:txbx>
                                  <w:txbxContent>
                                    <w:p w14:paraId="24921C05" w14:textId="77777777" w:rsidR="00913D30" w:rsidRDefault="00913D30" w:rsidP="00F843E4">
                                      <w:r>
                                        <w:t>(a) PCA</w:t>
                                      </w:r>
                                    </w:p>
                                  </w:txbxContent>
                                </wps:txbx>
                                <wps:bodyPr rot="0" vert="horz" wrap="square" lIns="91440" tIns="45720" rIns="91440" bIns="45720" anchor="t" anchorCtr="0">
                                  <a:noAutofit/>
                                </wps:bodyPr>
                              </wps:wsp>
                              <wpg:grpSp>
                                <wpg:cNvPr id="245" name="Group 245"/>
                                <wpg:cNvGrpSpPr/>
                                <wpg:grpSpPr>
                                  <a:xfrm>
                                    <a:off x="0" y="0"/>
                                    <a:ext cx="5321936" cy="3865558"/>
                                    <a:chOff x="0" y="0"/>
                                    <a:chExt cx="5321936" cy="3865558"/>
                                  </a:xfrm>
                                </wpg:grpSpPr>
                                <wpg:grpSp>
                                  <wpg:cNvPr id="246" name="Group 246"/>
                                  <wpg:cNvGrpSpPr/>
                                  <wpg:grpSpPr>
                                    <a:xfrm>
                                      <a:off x="0" y="0"/>
                                      <a:ext cx="5321936" cy="3596641"/>
                                      <a:chOff x="0" y="0"/>
                                      <a:chExt cx="5322498" cy="3597216"/>
                                    </a:xfrm>
                                  </wpg:grpSpPr>
                                  <pic:pic xmlns:pic="http://schemas.openxmlformats.org/drawingml/2006/picture">
                                    <pic:nvPicPr>
                                      <pic:cNvPr id="247" name="Picture 24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2430" cy="1639019"/>
                                      </a:xfrm>
                                      <a:prstGeom prst="rect">
                                        <a:avLst/>
                                      </a:prstGeom>
                                    </pic:spPr>
                                  </pic:pic>
                                  <pic:pic xmlns:pic="http://schemas.openxmlformats.org/drawingml/2006/picture">
                                    <pic:nvPicPr>
                                      <pic:cNvPr id="248" name="Picture 2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743200" y="17253"/>
                                        <a:ext cx="2579298" cy="1621766"/>
                                      </a:xfrm>
                                      <a:prstGeom prst="rect">
                                        <a:avLst/>
                                      </a:prstGeom>
                                    </pic:spPr>
                                  </pic:pic>
                                  <pic:pic xmlns:pic="http://schemas.openxmlformats.org/drawingml/2006/picture">
                                    <pic:nvPicPr>
                                      <pic:cNvPr id="249" name="Picture 2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2018582"/>
                                        <a:ext cx="2527540" cy="1526875"/>
                                      </a:xfrm>
                                      <a:prstGeom prst="rect">
                                        <a:avLst/>
                                      </a:prstGeom>
                                    </pic:spPr>
                                  </pic:pic>
                                  <pic:pic xmlns:pic="http://schemas.openxmlformats.org/drawingml/2006/picture">
                                    <pic:nvPicPr>
                                      <pic:cNvPr id="250" name="Picture 2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743200" y="1958197"/>
                                        <a:ext cx="2501661" cy="1639019"/>
                                      </a:xfrm>
                                      <a:prstGeom prst="rect">
                                        <a:avLst/>
                                      </a:prstGeom>
                                    </pic:spPr>
                                  </pic:pic>
                                </wpg:grpSp>
                                <wps:wsp>
                                  <wps:cNvPr id="251" name="Text Box 2"/>
                                  <wps:cNvSpPr txBox="1">
                                    <a:spLocks noChangeArrowheads="1"/>
                                  </wps:cNvSpPr>
                                  <wps:spPr bwMode="auto">
                                    <a:xfrm>
                                      <a:off x="938151" y="3598223"/>
                                      <a:ext cx="1000125" cy="267335"/>
                                    </a:xfrm>
                                    <a:prstGeom prst="rect">
                                      <a:avLst/>
                                    </a:prstGeom>
                                    <a:noFill/>
                                    <a:ln w="9525">
                                      <a:noFill/>
                                      <a:miter lim="800000"/>
                                      <a:headEnd/>
                                      <a:tailEnd/>
                                    </a:ln>
                                  </wps:spPr>
                                  <wps:txbx>
                                    <w:txbxContent>
                                      <w:p w14:paraId="6C8CB713" w14:textId="77777777" w:rsidR="00913D30" w:rsidRDefault="00913D30" w:rsidP="00F843E4">
                                        <w:r>
                                          <w:t>(c) FDA</w:t>
                                        </w:r>
                                      </w:p>
                                    </w:txbxContent>
                                  </wps:txbx>
                                  <wps:bodyPr rot="0" vert="horz" wrap="square" lIns="91440" tIns="45720" rIns="91440" bIns="45720" anchor="t" anchorCtr="0">
                                    <a:noAutofit/>
                                  </wps:bodyPr>
                                </wps:wsp>
                              </wpg:grpSp>
                            </wpg:grpSp>
                          </wpg:grpSp>
                          <wps:wsp>
                            <wps:cNvPr id="252" name="Text Box 2"/>
                            <wps:cNvSpPr txBox="1">
                              <a:spLocks noChangeArrowheads="1"/>
                            </wps:cNvSpPr>
                            <wps:spPr bwMode="auto">
                              <a:xfrm>
                                <a:off x="3633850" y="3586348"/>
                                <a:ext cx="1000125" cy="267335"/>
                              </a:xfrm>
                              <a:prstGeom prst="rect">
                                <a:avLst/>
                              </a:prstGeom>
                              <a:noFill/>
                              <a:ln w="9525">
                                <a:noFill/>
                                <a:miter lim="800000"/>
                                <a:headEnd/>
                                <a:tailEnd/>
                              </a:ln>
                            </wps:spPr>
                            <wps:txbx>
                              <w:txbxContent>
                                <w:p w14:paraId="6B837C52" w14:textId="77777777" w:rsidR="00913D30" w:rsidRDefault="00913D30" w:rsidP="00F843E4">
                                  <w:r>
                                    <w:t>(d) KFDA</w:t>
                                  </w:r>
                                </w:p>
                              </w:txbxContent>
                            </wps:txbx>
                            <wps:bodyPr rot="0" vert="horz" wrap="square" lIns="91440" tIns="45720" rIns="91440" bIns="45720" anchor="t" anchorCtr="0">
                              <a:noAutofit/>
                            </wps:bodyPr>
                          </wps:wsp>
                        </wpg:grpSp>
                      </wpg:grpSp>
                      <wps:wsp>
                        <wps:cNvPr id="253" name="Text Box 2"/>
                        <wps:cNvSpPr txBox="1">
                          <a:spLocks noChangeArrowheads="1"/>
                        </wps:cNvSpPr>
                        <wps:spPr bwMode="auto">
                          <a:xfrm>
                            <a:off x="4955689" y="3816625"/>
                            <a:ext cx="381635" cy="285750"/>
                          </a:xfrm>
                          <a:prstGeom prst="rect">
                            <a:avLst/>
                          </a:prstGeom>
                          <a:noFill/>
                          <a:ln w="9525">
                            <a:noFill/>
                            <a:miter lim="800000"/>
                            <a:headEnd/>
                            <a:tailEnd/>
                          </a:ln>
                        </wps:spPr>
                        <wps:txbx>
                          <w:txbxContent>
                            <w:p w14:paraId="343D4BD1" w14:textId="710E4DEE" w:rsidR="00913D30" w:rsidRPr="00E15D45" w:rsidRDefault="00913D30" w:rsidP="00F843E4">
                              <w:pPr>
                                <w:rPr>
                                  <w:b/>
                                  <w:bCs/>
                                </w:rPr>
                              </w:pPr>
                              <w:r w:rsidRPr="00E15D45">
                                <w:rPr>
                                  <w:rFonts w:cs="Times New Roman"/>
                                  <w:b/>
                                  <w:bCs/>
                                  <w:szCs w:val="24"/>
                                  <w:shd w:val="clear" w:color="auto" w:fill="FFFFFF"/>
                                </w:rPr>
                                <w:fldChar w:fldCharType="begin" w:fldLock="1"/>
                              </w:r>
                              <w:r>
                                <w:rPr>
                                  <w:rFonts w:cs="Times New Roman"/>
                                  <w:b/>
                                  <w:bCs/>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Pr="00E15D45">
                                <w:rPr>
                                  <w:rFonts w:cs="Times New Roman"/>
                                  <w:b/>
                                  <w:bCs/>
                                  <w:szCs w:val="24"/>
                                  <w:shd w:val="clear" w:color="auto" w:fill="FFFFFF"/>
                                </w:rPr>
                                <w:fldChar w:fldCharType="separate"/>
                              </w:r>
                              <w:r w:rsidRPr="00E568F2">
                                <w:rPr>
                                  <w:rFonts w:cs="Times New Roman"/>
                                  <w:bCs/>
                                  <w:noProof/>
                                  <w:szCs w:val="24"/>
                                  <w:shd w:val="clear" w:color="auto" w:fill="FFFFFF"/>
                                </w:rPr>
                                <w:t>[6]</w:t>
                              </w:r>
                              <w:r w:rsidRPr="00E15D45">
                                <w:rPr>
                                  <w:rFonts w:cs="Times New Roman"/>
                                  <w:b/>
                                  <w:bCs/>
                                  <w:szCs w:val="24"/>
                                  <w:shd w:val="clear" w:color="auto" w:fill="FFFFFF"/>
                                </w:rPr>
                                <w:fldChar w:fldCharType="end"/>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433549BF" id="Group 237" o:spid="_x0000_s1032" style="position:absolute;left:0;text-align:left;margin-left:-14.95pt;margin-top:12.9pt;width:434pt;height:322.95pt;z-index:251739648;mso-height-relative:margin" coordsize="55118,4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">
                <v:group id="Group 238" o:spid="_x0000_s1033" style="position:absolute;width:55118;height:40646" coordsize="55123,4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37" o:spid="_x0000_s1034" type="#_x0000_t202" style="position:absolute;left:1910;top:38893;width:532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5A13F21B" w14:textId="095C3F7B" w:rsidR="00913D30" w:rsidRDefault="00913D30" w:rsidP="00F843E4">
                          <w:pPr>
                            <w:pStyle w:val="Caption"/>
                            <w:rPr>
                              <w:rFonts w:cs="Times New Roman"/>
                              <w:szCs w:val="24"/>
                              <w:shd w:val="clear" w:color="auto" w:fill="FFFFFF"/>
                            </w:rPr>
                          </w:pPr>
                          <w:bookmarkStart w:id="23" w:name="_Toc59401873"/>
                          <w:r>
                            <w:t xml:space="preserve">Gambar </w:t>
                          </w:r>
                          <w:fldSimple w:instr=" STYLEREF 1 \s ">
                            <w:r w:rsidR="00C5300A">
                              <w:rPr>
                                <w:noProof/>
                              </w:rPr>
                              <w:t>II</w:t>
                            </w:r>
                          </w:fldSimple>
                          <w:r w:rsidR="00C5300A">
                            <w:t>.</w:t>
                          </w:r>
                          <w:fldSimple w:instr=" SEQ Gambar \* ARABIC \s 1 ">
                            <w:r w:rsidR="00C5300A">
                              <w:rPr>
                                <w:noProof/>
                              </w:rPr>
                              <w:t>2</w:t>
                            </w:r>
                          </w:fldSimple>
                          <w:r>
                            <w:t xml:space="preserve"> </w:t>
                          </w:r>
                          <w:r>
                            <w:rPr>
                              <w:noProof/>
                            </w:rPr>
                            <w:t xml:space="preserve">Hasil </w:t>
                          </w:r>
                          <w:r>
                            <w:rPr>
                              <w:i/>
                              <w:noProof/>
                            </w:rPr>
                            <w:t>Feature Extraction</w:t>
                          </w:r>
                          <w:r>
                            <w:rPr>
                              <w:noProof/>
                            </w:rPr>
                            <w:t xml:space="preserve"> Menggunakan Berbagai Metode</w:t>
                          </w:r>
                          <w:bookmarkEnd w:id="23"/>
                        </w:p>
                      </w:txbxContent>
                    </v:textbox>
                  </v:shape>
                  <v:group id="Group 240" o:spid="_x0000_s1035"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6"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_x0000_s1037" type="#_x0000_t202" style="position:absolute;left:36219;top:15794;width:1000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7742FAD0" w14:textId="77777777" w:rsidR="00913D30" w:rsidRDefault="00913D30" w:rsidP="00F843E4">
                              <w:r>
                                <w:t>(b) KPCA</w:t>
                              </w:r>
                            </w:p>
                          </w:txbxContent>
                        </v:textbox>
                      </v:shape>
                      <v:group id="Group 243" o:spid="_x0000_s1038"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_x0000_s1039" type="#_x0000_t202" style="position:absolute;left:9619;top:15794;width:758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4921C05" w14:textId="77777777" w:rsidR="00913D30" w:rsidRDefault="00913D30" w:rsidP="00F843E4">
                                <w:r>
                                  <w:t>(a) PCA</w:t>
                                </w:r>
                              </w:p>
                            </w:txbxContent>
                          </v:textbox>
                        </v:shape>
                        <v:group id="Group 245" o:spid="_x0000_s1040" style="position:absolute;width:53219;height:38655" coordsize="53219,3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041" style="position:absolute;width:53219;height:35966" coordsize="53224,3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Picture 247" o:spid="_x0000_s1042" type="#_x0000_t75" style="position:absolute;width:26224;height:16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">
                              <v:imagedata r:id="rId37" o:title=""/>
                            </v:shape>
                            <v:shape id="Picture 248" o:spid="_x0000_s1043" type="#_x0000_t75" style="position:absolute;left:27432;top:172;width:25792;height:1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">
                              <v:imagedata r:id="rId38" o:title=""/>
                            </v:shape>
                            <v:shape id="Picture 249" o:spid="_x0000_s1044" type="#_x0000_t75" style="position:absolute;top:20185;width:25275;height:15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">
                              <v:imagedata r:id="rId39" o:title=""/>
                            </v:shape>
                            <v:shape id="Picture 250" o:spid="_x0000_s1045" type="#_x0000_t75" style="position:absolute;left:27432;top:19581;width:25016;height:16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">
                              <v:imagedata r:id="rId40" o:title=""/>
                            </v:shape>
                          </v:group>
                          <v:shape id="_x0000_s1046" type="#_x0000_t202" style="position:absolute;left:9381;top:35982;width:1000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6C8CB713" w14:textId="77777777" w:rsidR="00913D30" w:rsidRDefault="00913D30" w:rsidP="00F843E4">
                                  <w:r>
                                    <w:t>(c) FDA</w:t>
                                  </w:r>
                                </w:p>
                              </w:txbxContent>
                            </v:textbox>
                          </v:shape>
                        </v:group>
                      </v:group>
                    </v:group>
                    <v:shape id="_x0000_s1047" type="#_x0000_t202" style="position:absolute;left:36338;top:35863;width:1000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6B837C52" w14:textId="77777777" w:rsidR="00913D30" w:rsidRDefault="00913D30" w:rsidP="00F843E4">
                            <w:r>
                              <w:t>(d) KFDA</w:t>
                            </w:r>
                          </w:p>
                        </w:txbxContent>
                      </v:textbox>
                    </v:shape>
                  </v:group>
                </v:group>
                <v:shape id="_x0000_s1048" type="#_x0000_t202" style="position:absolute;left:49556;top:38166;width:381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343D4BD1" w14:textId="710E4DEE" w:rsidR="00913D30" w:rsidRPr="00E15D45" w:rsidRDefault="00913D30" w:rsidP="00F843E4">
                        <w:pPr>
                          <w:rPr>
                            <w:b/>
                            <w:bCs/>
                          </w:rPr>
                        </w:pPr>
                        <w:r w:rsidRPr="00E15D45">
                          <w:rPr>
                            <w:rFonts w:cs="Times New Roman"/>
                            <w:b/>
                            <w:bCs/>
                            <w:szCs w:val="24"/>
                            <w:shd w:val="clear" w:color="auto" w:fill="FFFFFF"/>
                          </w:rPr>
                          <w:fldChar w:fldCharType="begin" w:fldLock="1"/>
                        </w:r>
                        <w:r>
                          <w:rPr>
                            <w:rFonts w:cs="Times New Roman"/>
                            <w:b/>
                            <w:bCs/>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Pr="00E15D45">
                          <w:rPr>
                            <w:rFonts w:cs="Times New Roman"/>
                            <w:b/>
                            <w:bCs/>
                            <w:szCs w:val="24"/>
                            <w:shd w:val="clear" w:color="auto" w:fill="FFFFFF"/>
                          </w:rPr>
                          <w:fldChar w:fldCharType="separate"/>
                        </w:r>
                        <w:r w:rsidRPr="00E568F2">
                          <w:rPr>
                            <w:rFonts w:cs="Times New Roman"/>
                            <w:bCs/>
                            <w:noProof/>
                            <w:szCs w:val="24"/>
                            <w:shd w:val="clear" w:color="auto" w:fill="FFFFFF"/>
                          </w:rPr>
                          <w:t>[6]</w:t>
                        </w:r>
                        <w:r w:rsidRPr="00E15D45">
                          <w:rPr>
                            <w:rFonts w:cs="Times New Roman"/>
                            <w:b/>
                            <w:bCs/>
                            <w:szCs w:val="24"/>
                            <w:shd w:val="clear" w:color="auto" w:fill="FFFFFF"/>
                          </w:rPr>
                          <w:fldChar w:fldCharType="end"/>
                        </w:r>
                      </w:p>
                    </w:txbxContent>
                  </v:textbox>
                </v:shape>
                <w10:wrap type="topAndBottom"/>
              </v:group>
            </w:pict>
          </mc:Fallback>
        </mc:AlternateConten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persamaan</w:t>
      </w:r>
      <w:proofErr w:type="spellEnd"/>
      <w:r w:rsidRPr="008E3C1B">
        <w:rPr>
          <w:rFonts w:cs="Times New Roman"/>
          <w:szCs w:val="24"/>
          <w:shd w:val="clear" w:color="auto" w:fill="FFFFFF"/>
        </w:rPr>
        <w:t xml:space="preserve"> KFDA yang </w:t>
      </w:r>
      <w:proofErr w:type="spellStart"/>
      <w:r w:rsidRPr="008E3C1B">
        <w:rPr>
          <w:rFonts w:cs="Times New Roman"/>
          <w:szCs w:val="24"/>
          <w:shd w:val="clear" w:color="auto" w:fill="FFFFFF"/>
        </w:rPr>
        <w:t>dikembangkan</w:t>
      </w:r>
      <w:proofErr w:type="spellEnd"/>
      <w:r w:rsidRPr="008E3C1B">
        <w:rPr>
          <w:rFonts w:cs="Times New Roman"/>
          <w:szCs w:val="24"/>
          <w:shd w:val="clear" w:color="auto" w:fill="FFFFFF"/>
        </w:rPr>
        <w:t xml:space="preserve">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[5]</w:t>
      </w:r>
      <w:r w:rsidR="004147A4">
        <w:rPr>
          <w:rFonts w:cs="Times New Roman"/>
          <w:szCs w:val="24"/>
          <w:shd w:val="clear" w:color="auto" w:fill="FFFFFF"/>
        </w:rPr>
        <w:fldChar w:fldCharType="end"/>
      </w:r>
      <w:r w:rsidR="00291E22">
        <w:rPr>
          <w:rFonts w:cs="Times New Roman"/>
          <w:szCs w:val="24"/>
          <w:shd w:val="clear" w:color="auto" w:fill="FFFFFF"/>
        </w:rPr>
        <w:t>,</w:t>
      </w:r>
      <w:r w:rsidRPr="008E3C1B">
        <w:rPr>
          <w:rFonts w:cs="Times New Roman"/>
          <w:szCs w:val="24"/>
          <w:shd w:val="clear" w:color="auto" w:fill="FFFFFF"/>
        </w:rPr>
        <w:t xml:space="preserve"> </w:t>
      </w:r>
      <w:proofErr w:type="spellStart"/>
      <w:r w:rsidRPr="008E3C1B">
        <w:rPr>
          <w:rFonts w:cs="Times New Roman"/>
          <w:szCs w:val="24"/>
          <w:shd w:val="clear" w:color="auto" w:fill="FFFFFF"/>
        </w:rPr>
        <w:t>melakukan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menguji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implementasi</w:t>
      </w:r>
      <w:proofErr w:type="spellEnd"/>
      <w:r w:rsidRPr="008E3C1B">
        <w:rPr>
          <w:rFonts w:cs="Times New Roman"/>
          <w:szCs w:val="24"/>
          <w:shd w:val="clear" w:color="auto" w:fill="FFFFFF"/>
        </w:rPr>
        <w:t xml:space="preserve"> KFDA pada </w:t>
      </w:r>
      <w:r w:rsidRPr="008E3C1B">
        <w:rPr>
          <w:rFonts w:cs="Times New Roman"/>
          <w:i/>
          <w:szCs w:val="24"/>
          <w:shd w:val="clear" w:color="auto" w:fill="FFFFFF"/>
        </w:rPr>
        <w:t xml:space="preserve">fault detection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data proses Tennessee Eastman.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ini</w:t>
      </w:r>
      <w:proofErr w:type="spellEnd"/>
      <w:r w:rsidRPr="008E3C1B">
        <w:rPr>
          <w:rFonts w:cs="Times New Roman"/>
          <w:szCs w:val="24"/>
          <w:shd w:val="clear" w:color="auto" w:fill="FFFFFF"/>
        </w:rPr>
        <w:t xml:space="preserve">, data proses Tennessee Eastman </w:t>
      </w:r>
      <w:proofErr w:type="spellStart"/>
      <w:r w:rsidRPr="008E3C1B">
        <w:rPr>
          <w:rFonts w:cs="Times New Roman"/>
          <w:szCs w:val="24"/>
          <w:shd w:val="clear" w:color="auto" w:fill="FFFFFF"/>
        </w:rPr>
        <w:t>diolah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PCA, KPCA, FDA, dan KFDA </w:t>
      </w:r>
      <w:proofErr w:type="spellStart"/>
      <w:r w:rsidRPr="008E3C1B">
        <w:rPr>
          <w:rFonts w:cs="Times New Roman"/>
          <w:szCs w:val="24"/>
          <w:shd w:val="clear" w:color="auto" w:fill="FFFFFF"/>
        </w:rPr>
        <w:t>sebagai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metode</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extraction </w:t>
      </w:r>
      <w:proofErr w:type="spellStart"/>
      <w:r w:rsidRPr="008E3C1B">
        <w:rPr>
          <w:rFonts w:cs="Times New Roman"/>
          <w:szCs w:val="24"/>
          <w:shd w:val="clear" w:color="auto" w:fill="FFFFFF"/>
        </w:rPr>
        <w:t>sehingga</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diproyeksikan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kedalam</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space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kemudian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diklasifikasikan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 xml:space="preserve">(GMM) </w:t>
      </w:r>
      <w:proofErr w:type="spellStart"/>
      <w:r w:rsidRPr="008E3C1B">
        <w:rPr>
          <w:rFonts w:cs="Times New Roman"/>
          <w:szCs w:val="24"/>
          <w:shd w:val="clear" w:color="auto" w:fill="FFFFFF"/>
        </w:rPr>
        <w:t>untuk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apakah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sebuah</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merupakan</w:t>
      </w:r>
      <w:proofErr w:type="spellEnd"/>
      <w:r w:rsidRPr="008E3C1B">
        <w:rPr>
          <w:rFonts w:cs="Times New Roman"/>
          <w:szCs w:val="24"/>
          <w:shd w:val="clear" w:color="auto" w:fill="FFFFFF"/>
        </w:rPr>
        <w:t xml:space="preserve"> data normal, </w:t>
      </w:r>
      <w:r w:rsidRPr="008E3C1B">
        <w:rPr>
          <w:rFonts w:cs="Times New Roman"/>
          <w:i/>
          <w:szCs w:val="24"/>
          <w:shd w:val="clear" w:color="auto" w:fill="FFFFFF"/>
        </w:rPr>
        <w:t xml:space="preserve">fault type </w:t>
      </w:r>
      <w:r w:rsidRPr="008E3C1B">
        <w:rPr>
          <w:rFonts w:cs="Times New Roman"/>
          <w:szCs w:val="24"/>
          <w:shd w:val="clear" w:color="auto" w:fill="FFFFFF"/>
        </w:rPr>
        <w:t>4</w:t>
      </w:r>
      <w:r w:rsidRPr="008E3C1B">
        <w:rPr>
          <w:rFonts w:cs="Times New Roman"/>
          <w:i/>
          <w:szCs w:val="24"/>
          <w:shd w:val="clear" w:color="auto" w:fill="FFFFFF"/>
        </w:rPr>
        <w:t xml:space="preserve">, fault type </w:t>
      </w:r>
      <w:r w:rsidRPr="008E3C1B">
        <w:rPr>
          <w:rFonts w:cs="Times New Roman"/>
          <w:szCs w:val="24"/>
          <w:shd w:val="clear" w:color="auto" w:fill="FFFFFF"/>
        </w:rPr>
        <w:t>8</w:t>
      </w:r>
      <w:r w:rsidRPr="008E3C1B">
        <w:rPr>
          <w:rFonts w:cs="Times New Roman"/>
          <w:i/>
          <w:szCs w:val="24"/>
          <w:shd w:val="clear" w:color="auto" w:fill="FFFFFF"/>
        </w:rPr>
        <w:t xml:space="preserve">, </w:t>
      </w:r>
      <w:proofErr w:type="spellStart"/>
      <w:r w:rsidRPr="008E3C1B">
        <w:rPr>
          <w:rFonts w:cs="Times New Roman"/>
          <w:szCs w:val="24"/>
          <w:shd w:val="clear" w:color="auto" w:fill="FFFFFF"/>
        </w:rPr>
        <w:t>atau</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fault type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menunjukkan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bahwa</w:t>
      </w:r>
      <w:proofErr w:type="spellEnd"/>
      <w:r w:rsidRPr="008E3C1B">
        <w:rPr>
          <w:rFonts w:cs="Times New Roman"/>
          <w:szCs w:val="24"/>
          <w:shd w:val="clear" w:color="auto" w:fill="FFFFFF"/>
        </w:rPr>
        <w:t xml:space="preserve"> PCA dan KPCA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berpusat</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titik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pusat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grafik</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menghasilkan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serta</w:t>
      </w:r>
      <w:proofErr w:type="spellEnd"/>
      <w:r w:rsidRPr="008E3C1B">
        <w:rPr>
          <w:rFonts w:cs="Times New Roman"/>
          <w:szCs w:val="24"/>
          <w:shd w:val="clear" w:color="auto" w:fill="FFFFFF"/>
        </w:rPr>
        <w:t xml:space="preserve"> 64</w:t>
      </w:r>
      <w:r w:rsidR="00ED674D">
        <w:rPr>
          <w:rFonts w:cs="Times New Roman"/>
          <w:szCs w:val="24"/>
          <w:shd w:val="clear" w:color="auto" w:fill="FFFFFF"/>
        </w:rPr>
        <w:t>,</w:t>
      </w:r>
      <w:r w:rsidRPr="008E3C1B">
        <w:rPr>
          <w:rFonts w:cs="Times New Roman"/>
          <w:szCs w:val="24"/>
          <w:shd w:val="clear" w:color="auto" w:fill="FFFFFF"/>
        </w:rPr>
        <w:t xml:space="preserve">31% dan 64%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berurutan</w:t>
      </w:r>
      <w:proofErr w:type="spellEnd"/>
      <w:r w:rsidRPr="008E3C1B">
        <w:rPr>
          <w:rFonts w:cs="Times New Roman"/>
          <w:szCs w:val="24"/>
          <w:shd w:val="clear" w:color="auto" w:fill="FFFFFF"/>
        </w:rPr>
        <w:t xml:space="preserve">. 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memisahkan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fault type </w:t>
      </w:r>
      <w:r w:rsidRPr="008E3C1B">
        <w:rPr>
          <w:rFonts w:cs="Times New Roman"/>
          <w:szCs w:val="24"/>
          <w:shd w:val="clear" w:color="auto" w:fill="FFFFFF"/>
        </w:rPr>
        <w:t>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tetapi</w:t>
      </w:r>
      <w:proofErr w:type="spellEnd"/>
      <w:r w:rsidRPr="008E3C1B">
        <w:rPr>
          <w:rFonts w:cs="Times New Roman"/>
          <w:szCs w:val="24"/>
          <w:shd w:val="clear" w:color="auto" w:fill="FFFFFF"/>
        </w:rPr>
        <w:t xml:space="preserve"> data normal, </w:t>
      </w:r>
      <w:r w:rsidRPr="008E3C1B">
        <w:rPr>
          <w:rFonts w:cs="Times New Roman"/>
          <w:i/>
          <w:szCs w:val="24"/>
          <w:shd w:val="clear" w:color="auto" w:fill="FFFFFF"/>
        </w:rPr>
        <w:t xml:space="preserve">fault type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Pr="008E3C1B">
        <w:rPr>
          <w:rFonts w:cs="Times New Roman"/>
          <w:i/>
          <w:szCs w:val="24"/>
          <w:shd w:val="clear" w:color="auto" w:fill="FFFFFF"/>
        </w:rPr>
        <w:t xml:space="preserve">fault type </w:t>
      </w:r>
      <w:r w:rsidRPr="008E3C1B">
        <w:rPr>
          <w:rFonts w:cs="Times New Roman"/>
          <w:szCs w:val="24"/>
          <w:shd w:val="clear" w:color="auto" w:fill="FFFFFF"/>
        </w:rPr>
        <w:t>14</w:t>
      </w:r>
      <w:r w:rsidRPr="008E3C1B">
        <w:rPr>
          <w:rFonts w:cs="Times New Roman"/>
          <w:i/>
          <w:szCs w:val="24"/>
          <w:shd w:val="clear" w:color="auto" w:fill="FFFFFF"/>
        </w:rPr>
        <w:t xml:space="preserve"> </w:t>
      </w:r>
      <w:proofErr w:type="spellStart"/>
      <w:r w:rsidRPr="008E3C1B">
        <w:rPr>
          <w:rFonts w:cs="Times New Roman"/>
          <w:szCs w:val="24"/>
          <w:shd w:val="clear" w:color="auto" w:fill="FFFFFF"/>
        </w:rPr>
        <w:t>saling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extraction </w:t>
      </w:r>
      <w:proofErr w:type="spellStart"/>
      <w:r w:rsidRPr="008E3C1B">
        <w:rPr>
          <w:rFonts w:cs="Times New Roman"/>
          <w:i/>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xml:space="preserve">%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56</w:t>
      </w:r>
      <w:r w:rsidR="00ED674D">
        <w:rPr>
          <w:rFonts w:cs="Times New Roman"/>
          <w:szCs w:val="24"/>
          <w:shd w:val="clear" w:color="auto" w:fill="FFFFFF"/>
        </w:rPr>
        <w:t>,</w:t>
      </w:r>
      <w:r w:rsidRPr="008E3C1B">
        <w:rPr>
          <w:rFonts w:cs="Times New Roman"/>
          <w:szCs w:val="24"/>
          <w:shd w:val="clear" w:color="auto" w:fill="FFFFFF"/>
        </w:rPr>
        <w:t xml:space="preserve">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 KFDA </w:t>
      </w:r>
      <w:proofErr w:type="spellStart"/>
      <w:r w:rsidRPr="008E3C1B">
        <w:rPr>
          <w:rFonts w:cs="Times New Roman"/>
          <w:szCs w:val="24"/>
          <w:shd w:val="clear" w:color="auto" w:fill="FFFFFF"/>
        </w:rPr>
        <w:t>berhasil</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lastRenderedPageBreak/>
        <w:t>memisahkan</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kelas</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catatan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ada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beberapa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proyeksi</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fault type </w:t>
      </w:r>
      <w:r w:rsidRPr="008E3C1B">
        <w:rPr>
          <w:rFonts w:cs="Times New Roman"/>
          <w:szCs w:val="24"/>
          <w:shd w:val="clear" w:color="auto" w:fill="FFFFFF"/>
        </w:rPr>
        <w:t xml:space="preserve">8 yang </w:t>
      </w:r>
      <w:proofErr w:type="spellStart"/>
      <w:r w:rsidRPr="008E3C1B">
        <w:rPr>
          <w:rFonts w:cs="Times New Roman"/>
          <w:szCs w:val="24"/>
          <w:shd w:val="clear" w:color="auto" w:fill="FFFFFF"/>
        </w:rPr>
        <w:t>tumpang</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tindih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normal. </w:t>
      </w:r>
      <w:proofErr w:type="spellStart"/>
      <w:r w:rsidRPr="008E3C1B">
        <w:rPr>
          <w:rFonts w:cs="Times New Roman"/>
          <w:szCs w:val="24"/>
          <w:shd w:val="clear" w:color="auto" w:fill="FFFFFF"/>
        </w:rPr>
        <w:t>Secara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keseluruhan</w:t>
      </w:r>
      <w:proofErr w:type="spellEnd"/>
      <w:r w:rsidRPr="008E3C1B">
        <w:rPr>
          <w:rFonts w:cs="Times New Roman"/>
          <w:szCs w:val="24"/>
          <w:shd w:val="clear" w:color="auto" w:fill="FFFFFF"/>
        </w:rPr>
        <w:t xml:space="preserve">, </w:t>
      </w:r>
      <w:r w:rsidRPr="008E3C1B">
        <w:rPr>
          <w:rFonts w:cs="Times New Roman"/>
          <w:i/>
          <w:szCs w:val="24"/>
          <w:shd w:val="clear" w:color="auto" w:fill="FFFFFF"/>
        </w:rPr>
        <w:t xml:space="preserve">feature extraction </w:t>
      </w:r>
      <w:proofErr w:type="spellStart"/>
      <w:r w:rsidRPr="008E3C1B">
        <w:rPr>
          <w:rFonts w:cs="Times New Roman"/>
          <w:i/>
          <w:szCs w:val="24"/>
          <w:shd w:val="clear" w:color="auto" w:fill="FFFFFF"/>
        </w:rPr>
        <w:t>dengan</w:t>
      </w:r>
      <w:proofErr w:type="spellEnd"/>
      <w:r w:rsidRPr="008E3C1B">
        <w:rPr>
          <w:rFonts w:cs="Times New Roman"/>
          <w:i/>
          <w:szCs w:val="24"/>
          <w:shd w:val="clear" w:color="auto" w:fill="FFFFFF"/>
        </w:rPr>
        <w:t xml:space="preserve"> </w:t>
      </w:r>
      <w:r w:rsidRPr="008E3C1B">
        <w:rPr>
          <w:rFonts w:cs="Times New Roman"/>
          <w:szCs w:val="24"/>
          <w:shd w:val="clear" w:color="auto" w:fill="FFFFFF"/>
        </w:rPr>
        <w:t xml:space="preserve">KFDA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akurasi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klasifikasi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sebesar</w:t>
      </w:r>
      <w:proofErr w:type="spellEnd"/>
      <w:r w:rsidRPr="008E3C1B">
        <w:rPr>
          <w:rFonts w:cs="Times New Roman"/>
          <w:szCs w:val="24"/>
          <w:shd w:val="clear" w:color="auto" w:fill="FFFFFF"/>
        </w:rPr>
        <w:t xml:space="preserve"> 92.75%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GMM dan 90</w:t>
      </w:r>
      <w:r w:rsidR="00ED674D">
        <w:rPr>
          <w:rFonts w:cs="Times New Roman"/>
          <w:szCs w:val="24"/>
          <w:shd w:val="clear" w:color="auto" w:fill="FFFFFF"/>
        </w:rPr>
        <w:t>,</w:t>
      </w:r>
      <w:r w:rsidRPr="008E3C1B">
        <w:rPr>
          <w:rFonts w:cs="Times New Roman"/>
          <w:szCs w:val="24"/>
          <w:shd w:val="clear" w:color="auto" w:fill="FFFFFF"/>
        </w:rPr>
        <w:t xml:space="preserve">81% </w:t>
      </w:r>
      <w:proofErr w:type="spellStart"/>
      <w:r w:rsidRPr="008E3C1B">
        <w:rPr>
          <w:rFonts w:cs="Times New Roman"/>
          <w:szCs w:val="24"/>
          <w:shd w:val="clear" w:color="auto" w:fill="FFFFFF"/>
        </w:rPr>
        <w:t>menggunakan</w:t>
      </w:r>
      <w:proofErr w:type="spellEnd"/>
      <w:r w:rsidRPr="008E3C1B">
        <w:rPr>
          <w:rFonts w:cs="Times New Roman"/>
          <w:szCs w:val="24"/>
          <w:shd w:val="clear" w:color="auto" w:fill="FFFFFF"/>
        </w:rPr>
        <w:t xml:space="preserve"> KNN.</w:t>
      </w:r>
      <w:r w:rsidR="00291E22">
        <w:rPr>
          <w:rFonts w:cs="Times New Roman"/>
          <w:i/>
          <w:szCs w:val="24"/>
          <w:shd w:val="clear" w:color="auto" w:fill="FFFFFF"/>
        </w:rPr>
        <w:t xml:space="preserve"> </w:t>
      </w:r>
      <w:r w:rsidRPr="008E3C1B">
        <w:rPr>
          <w:rFonts w:cs="Times New Roman"/>
          <w:szCs w:val="24"/>
          <w:shd w:val="clear" w:color="auto" w:fill="FFFFFF"/>
        </w:rPr>
        <w:t xml:space="preserve">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telah</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disebutkan</w:t>
      </w:r>
      <w:proofErr w:type="spellEnd"/>
      <w:r w:rsidRPr="008E3C1B">
        <w:rPr>
          <w:rFonts w:cs="Times New Roman"/>
          <w:szCs w:val="24"/>
          <w:shd w:val="clear" w:color="auto" w:fill="FFFFFF"/>
        </w:rPr>
        <w:t xml:space="preserve">, SVM </w:t>
      </w:r>
      <w:proofErr w:type="spellStart"/>
      <w:r w:rsidRPr="008E3C1B">
        <w:rPr>
          <w:rFonts w:cs="Times New Roman"/>
          <w:szCs w:val="24"/>
          <w:shd w:val="clear" w:color="auto" w:fill="FFFFFF"/>
        </w:rPr>
        <w:t>mampu</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dan </w:t>
      </w:r>
      <w:proofErr w:type="spellStart"/>
      <w:r w:rsidRPr="008E3C1B">
        <w:rPr>
          <w:rFonts w:cs="Times New Roman"/>
          <w:szCs w:val="24"/>
          <w:shd w:val="clear" w:color="auto" w:fill="FFFFFF"/>
        </w:rPr>
        <w:t>mengidentifikasi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diaplikasikan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Namun</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karena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keterbatasan</w:t>
      </w:r>
      <w:proofErr w:type="spellEnd"/>
      <w:r w:rsidRPr="008E3C1B">
        <w:rPr>
          <w:rFonts w:cs="Times New Roman"/>
          <w:szCs w:val="24"/>
          <w:shd w:val="clear" w:color="auto" w:fill="FFFFFF"/>
        </w:rPr>
        <w:t xml:space="preserve"> SVM di</w:t>
      </w:r>
      <w:r w:rsidR="00AD4A14">
        <w:rPr>
          <w:rFonts w:cs="Times New Roman"/>
          <w:szCs w:val="24"/>
          <w:shd w:val="clear" w:color="auto" w:fill="FFFFFF"/>
        </w:rPr>
        <w:t xml:space="preserve"> </w:t>
      </w:r>
      <w:r w:rsidRPr="008E3C1B">
        <w:rPr>
          <w:rFonts w:cs="Times New Roman"/>
          <w:szCs w:val="24"/>
          <w:shd w:val="clear" w:color="auto" w:fill="FFFFFF"/>
        </w:rPr>
        <w:t xml:space="preserve">mana </w:t>
      </w:r>
      <w:proofErr w:type="spellStart"/>
      <w:r w:rsidRPr="008E3C1B">
        <w:rPr>
          <w:rFonts w:cs="Times New Roman"/>
          <w:szCs w:val="24"/>
          <w:shd w:val="clear" w:color="auto" w:fill="FFFFFF"/>
        </w:rPr>
        <w:t>ia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hanya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memiliki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performa</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baik</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persoalan</w:t>
      </w:r>
      <w:proofErr w:type="spellEnd"/>
      <w:r w:rsidRPr="008E3C1B">
        <w:rPr>
          <w:rFonts w:cs="Times New Roman"/>
          <w:szCs w:val="24"/>
          <w:shd w:val="clear" w:color="auto" w:fill="FFFFFF"/>
        </w:rPr>
        <w:t xml:space="preserve"> linier, SVM </w:t>
      </w:r>
      <w:proofErr w:type="spellStart"/>
      <w:r w:rsidRPr="008E3C1B">
        <w:rPr>
          <w:rFonts w:cs="Times New Roman"/>
          <w:szCs w:val="24"/>
          <w:shd w:val="clear" w:color="auto" w:fill="FFFFFF"/>
        </w:rPr>
        <w:t>tidak</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mendeteksi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kesalahan</w:t>
      </w:r>
      <w:proofErr w:type="spellEnd"/>
      <w:r w:rsidRPr="008E3C1B">
        <w:rPr>
          <w:rFonts w:cs="Times New Roman"/>
          <w:szCs w:val="24"/>
          <w:shd w:val="clear" w:color="auto" w:fill="FFFFFF"/>
        </w:rPr>
        <w:t xml:space="preserve"> pada </w:t>
      </w:r>
      <w:proofErr w:type="spellStart"/>
      <w:r w:rsidRPr="008E3C1B">
        <w:rPr>
          <w:rFonts w:cs="Times New Roman"/>
          <w:szCs w:val="24"/>
          <w:shd w:val="clear" w:color="auto" w:fill="FFFFFF"/>
        </w:rPr>
        <w:t>sistem</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dengan</w:t>
      </w:r>
      <w:proofErr w:type="spellEnd"/>
      <w:r w:rsidRPr="008E3C1B">
        <w:rPr>
          <w:rFonts w:cs="Times New Roman"/>
          <w:szCs w:val="24"/>
          <w:shd w:val="clear" w:color="auto" w:fill="FFFFFF"/>
        </w:rPr>
        <w:t xml:space="preserve"> data yang non-linier. Pada </w:t>
      </w:r>
      <w:proofErr w:type="spellStart"/>
      <w:r w:rsidRPr="008E3C1B">
        <w:rPr>
          <w:rFonts w:cs="Times New Roman"/>
          <w:szCs w:val="24"/>
          <w:shd w:val="clear" w:color="auto" w:fill="FFFFFF"/>
        </w:rPr>
        <w:t>penelitian</w:t>
      </w:r>
      <w:proofErr w:type="spellEnd"/>
      <w:r w:rsidRPr="008E3C1B">
        <w:rPr>
          <w:rFonts w:cs="Times New Roman"/>
          <w:szCs w:val="24"/>
          <w:shd w:val="clear" w:color="auto" w:fill="FFFFFF"/>
        </w:rPr>
        <w:t xml:space="preserve"> Zhu dan Song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[6]","plainTextFormattedCitation":"[6]","previouslyFormattedCitation":"[6]"},"properties":{"noteIndex":0},"schema":"https://github.com/citation-style-language/schema/raw/master/csl-citation.json"}</w:instrText>
      </w:r>
      <w:r w:rsidR="004147A4">
        <w:rPr>
          <w:rFonts w:cs="Times New Roman"/>
          <w:szCs w:val="24"/>
          <w:shd w:val="clear" w:color="auto" w:fill="FFFFFF"/>
        </w:rPr>
        <w:fldChar w:fldCharType="separate"/>
      </w:r>
      <w:r w:rsidR="00E568F2" w:rsidRPr="00E568F2">
        <w:rPr>
          <w:rFonts w:cs="Times New Roman"/>
          <w:noProof/>
          <w:szCs w:val="24"/>
          <w:shd w:val="clear" w:color="auto" w:fill="FFFFFF"/>
        </w:rPr>
        <w:t>[6]</w:t>
      </w:r>
      <w:r w:rsidR="004147A4">
        <w:rPr>
          <w:rFonts w:cs="Times New Roman"/>
          <w:szCs w:val="24"/>
          <w:shd w:val="clear" w:color="auto" w:fill="FFFFFF"/>
        </w:rPr>
        <w:fldChar w:fldCharType="end"/>
      </w:r>
      <w:r w:rsidRPr="008E3C1B">
        <w:rPr>
          <w:rFonts w:cs="Times New Roman"/>
          <w:szCs w:val="24"/>
          <w:shd w:val="clear" w:color="auto" w:fill="FFFFFF"/>
        </w:rPr>
        <w:t xml:space="preserve">, KFDA </w:t>
      </w:r>
      <w:proofErr w:type="spellStart"/>
      <w:r w:rsidRPr="008E3C1B">
        <w:rPr>
          <w:rFonts w:cs="Times New Roman"/>
          <w:szCs w:val="24"/>
          <w:shd w:val="clear" w:color="auto" w:fill="FFFFFF"/>
        </w:rPr>
        <w:t>terbukti</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dapat</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memproyeksikan</w:t>
      </w:r>
      <w:proofErr w:type="spellEnd"/>
      <w:r w:rsidRPr="008E3C1B">
        <w:rPr>
          <w:rFonts w:cs="Times New Roman"/>
          <w:szCs w:val="24"/>
          <w:shd w:val="clear" w:color="auto" w:fill="FFFFFF"/>
        </w:rPr>
        <w:t xml:space="preserve"> data </w:t>
      </w:r>
      <w:proofErr w:type="spellStart"/>
      <w:r w:rsidRPr="008E3C1B">
        <w:rPr>
          <w:rFonts w:cs="Times New Roman"/>
          <w:szCs w:val="24"/>
          <w:shd w:val="clear" w:color="auto" w:fill="FFFFFF"/>
        </w:rPr>
        <w:t>nonlinier</w:t>
      </w:r>
      <w:proofErr w:type="spellEnd"/>
      <w:r w:rsidRPr="008E3C1B">
        <w:rPr>
          <w:rFonts w:cs="Times New Roman"/>
          <w:szCs w:val="24"/>
          <w:shd w:val="clear" w:color="auto" w:fill="FFFFFF"/>
        </w:rPr>
        <w:t xml:space="preserve"> </w:t>
      </w:r>
      <w:proofErr w:type="spellStart"/>
      <w:r w:rsidRPr="008E3C1B">
        <w:rPr>
          <w:rFonts w:cs="Times New Roman"/>
          <w:szCs w:val="24"/>
          <w:shd w:val="clear" w:color="auto" w:fill="FFFFFF"/>
        </w:rPr>
        <w:t>menjadi</w:t>
      </w:r>
      <w:proofErr w:type="spellEnd"/>
      <w:r w:rsidRPr="008E3C1B">
        <w:rPr>
          <w:rFonts w:cs="Times New Roman"/>
          <w:szCs w:val="24"/>
          <w:shd w:val="clear" w:color="auto" w:fill="FFFFFF"/>
        </w:rPr>
        <w:t xml:space="preserve"> 4 </w:t>
      </w:r>
      <w:proofErr w:type="spellStart"/>
      <w:r w:rsidRPr="008E3C1B">
        <w:rPr>
          <w:rFonts w:cs="Times New Roman"/>
          <w:szCs w:val="24"/>
          <w:shd w:val="clear" w:color="auto" w:fill="FFFFFF"/>
        </w:rPr>
        <w:t>kluster</w:t>
      </w:r>
      <w:proofErr w:type="spellEnd"/>
      <w:r w:rsidRPr="008E3C1B">
        <w:rPr>
          <w:rFonts w:cs="Times New Roman"/>
          <w:szCs w:val="24"/>
          <w:shd w:val="clear" w:color="auto" w:fill="FFFFFF"/>
        </w:rPr>
        <w:t xml:space="preserve"> yang </w:t>
      </w:r>
      <w:proofErr w:type="spellStart"/>
      <w:r w:rsidRPr="008E3C1B">
        <w:rPr>
          <w:rFonts w:cs="Times New Roman"/>
          <w:szCs w:val="24"/>
          <w:shd w:val="clear" w:color="auto" w:fill="FFFFFF"/>
        </w:rPr>
        <w:t>terpisah</w:t>
      </w:r>
      <w:proofErr w:type="spellEnd"/>
      <w:r w:rsidRPr="008E3C1B">
        <w:rPr>
          <w:rFonts w:cs="Times New Roman"/>
          <w:szCs w:val="24"/>
          <w:shd w:val="clear" w:color="auto" w:fill="FFFFFF"/>
        </w:rPr>
        <w:t xml:space="preserve"> pada </w:t>
      </w:r>
      <w:r w:rsidRPr="008E3C1B">
        <w:rPr>
          <w:rFonts w:cs="Times New Roman"/>
          <w:i/>
          <w:szCs w:val="24"/>
          <w:shd w:val="clear" w:color="auto" w:fill="FFFFFF"/>
        </w:rPr>
        <w:t xml:space="preserve">feature space </w:t>
      </w:r>
      <w:r w:rsidRPr="008E3C1B">
        <w:rPr>
          <w:rFonts w:cs="Times New Roman"/>
          <w:szCs w:val="24"/>
          <w:shd w:val="clear" w:color="auto" w:fill="FFFFFF"/>
        </w:rPr>
        <w:t xml:space="preserve">2 </w:t>
      </w:r>
      <w:proofErr w:type="spellStart"/>
      <w:r w:rsidRPr="008E3C1B">
        <w:rPr>
          <w:rFonts w:cs="Times New Roman"/>
          <w:szCs w:val="24"/>
          <w:shd w:val="clear" w:color="auto" w:fill="FFFFFF"/>
        </w:rPr>
        <w:t>dimensi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sehingga</w:t>
      </w:r>
      <w:proofErr w:type="spellEnd"/>
      <w:r w:rsidR="00AD4A14">
        <w:rPr>
          <w:rFonts w:cs="Times New Roman"/>
          <w:szCs w:val="24"/>
          <w:shd w:val="clear" w:color="auto" w:fill="FFFFFF"/>
        </w:rPr>
        <w:t xml:space="preserve"> data </w:t>
      </w:r>
      <w:proofErr w:type="spellStart"/>
      <w:r w:rsidR="00AD4A14">
        <w:rPr>
          <w:rFonts w:cs="Times New Roman"/>
          <w:szCs w:val="24"/>
          <w:shd w:val="clear" w:color="auto" w:fill="FFFFFF"/>
        </w:rPr>
        <w:t>tersebut</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menjadi</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terpisah</w:t>
      </w:r>
      <w:proofErr w:type="spellEnd"/>
      <w:r w:rsidR="00AD4A14">
        <w:rPr>
          <w:rFonts w:cs="Times New Roman"/>
          <w:szCs w:val="24"/>
          <w:shd w:val="clear" w:color="auto" w:fill="FFFFFF"/>
        </w:rPr>
        <w:t xml:space="preserve"> </w:t>
      </w:r>
      <w:proofErr w:type="spellStart"/>
      <w:r w:rsidR="00AD4A14">
        <w:rPr>
          <w:rFonts w:cs="Times New Roman"/>
          <w:szCs w:val="24"/>
          <w:shd w:val="clear" w:color="auto" w:fill="FFFFFF"/>
        </w:rPr>
        <w:t>secara</w:t>
      </w:r>
      <w:proofErr w:type="spellEnd"/>
      <w:r w:rsidR="00AD4A14">
        <w:rPr>
          <w:rFonts w:cs="Times New Roman"/>
          <w:szCs w:val="24"/>
          <w:shd w:val="clear" w:color="auto" w:fill="FFFFFF"/>
        </w:rPr>
        <w:t xml:space="preserve"> linier</w:t>
      </w:r>
      <w:r w:rsidRPr="008E3C1B">
        <w:rPr>
          <w:rFonts w:cs="Times New Roman"/>
          <w:szCs w:val="24"/>
          <w:shd w:val="clear" w:color="auto" w:fill="FFFFFF"/>
        </w:rPr>
        <w:t xml:space="preserve">. </w:t>
      </w:r>
    </w:p>
    <w:p w14:paraId="2C631D76" w14:textId="77777777" w:rsidR="00F843E4" w:rsidRPr="008E3C1B" w:rsidRDefault="00F843E4" w:rsidP="00F57AA2">
      <w:pPr>
        <w:spacing w:line="360" w:lineRule="auto"/>
        <w:rPr>
          <w:rFonts w:cs="Times New Roman"/>
          <w:b/>
          <w:bCs/>
          <w:szCs w:val="24"/>
        </w:rPr>
      </w:pPr>
    </w:p>
    <w:p w14:paraId="716E0C4F" w14:textId="32EE1105" w:rsidR="00F843E4" w:rsidRPr="008E3C1B" w:rsidRDefault="00F843E4" w:rsidP="00F57AA2">
      <w:pPr>
        <w:pStyle w:val="Heading3"/>
        <w:spacing w:line="360" w:lineRule="auto"/>
      </w:pPr>
      <w:proofErr w:type="spellStart"/>
      <w:r w:rsidRPr="008E3C1B">
        <w:t>Metode</w:t>
      </w:r>
      <w:proofErr w:type="spellEnd"/>
      <w:r w:rsidRPr="008E3C1B">
        <w:t xml:space="preserve"> On-The-Fly Fault Detection</w:t>
      </w:r>
    </w:p>
    <w:p w14:paraId="31E72D47" w14:textId="45993CB2" w:rsidR="00F843E4" w:rsidRPr="0023242F" w:rsidRDefault="00F843E4" w:rsidP="00F57AA2">
      <w:pPr>
        <w:spacing w:after="0" w:line="360" w:lineRule="auto"/>
        <w:rPr>
          <w:rFonts w:cs="Times New Roman"/>
          <w:szCs w:val="24"/>
          <w:lang w:val="de-DE"/>
        </w:rPr>
      </w:pPr>
      <w:r w:rsidRPr="008E3C1B">
        <w:rPr>
          <w:rFonts w:cs="Times New Roman"/>
          <w:szCs w:val="24"/>
          <w:lang w:val="de-DE"/>
        </w:rPr>
        <w:tab/>
        <w:t>Fault detection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Pr="008E3C1B">
        <w:rPr>
          <w:rFonts w:cs="Times New Roman"/>
          <w:i/>
          <w:iCs/>
          <w:szCs w:val="24"/>
          <w:lang w:val="de-DE"/>
        </w:rPr>
        <w:t>training set</w:t>
      </w:r>
      <w:r w:rsidRPr="008E3C1B">
        <w:rPr>
          <w:rFonts w:cs="Times New Roman"/>
          <w:szCs w:val="24"/>
          <w:lang w:val="de-DE"/>
        </w:rPr>
        <w:t xml:space="preserve">, apabila sebuah data baru memiliki karakteristik yang berbeda dari data pada </w:t>
      </w:r>
      <w:r w:rsidRPr="008E3C1B">
        <w:rPr>
          <w:rFonts w:cs="Times New Roman"/>
          <w:i/>
          <w:iCs/>
          <w:szCs w:val="24"/>
          <w:lang w:val="de-DE"/>
        </w:rPr>
        <w:t>training set</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E568F2">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b/>
          <w:bCs/>
          <w:szCs w:val="24"/>
          <w:lang w:val="de-DE"/>
        </w:rPr>
        <w:fldChar w:fldCharType="separate"/>
      </w:r>
      <w:r w:rsidR="00E568F2" w:rsidRPr="00E568F2">
        <w:rPr>
          <w:rFonts w:cs="Times New Roman"/>
          <w:bCs/>
          <w:noProof/>
          <w:szCs w:val="24"/>
          <w:lang w:val="de-DE"/>
        </w:rPr>
        <w:t>[7]</w:t>
      </w:r>
      <w:r w:rsidR="00E15D45" w:rsidRPr="0023242F">
        <w:rPr>
          <w:rFonts w:cs="Times New Roman"/>
          <w:b/>
          <w:bCs/>
          <w:szCs w:val="24"/>
          <w:lang w:val="de-DE"/>
        </w:rPr>
        <w:fldChar w:fldCharType="end"/>
      </w:r>
      <w:r w:rsidRPr="0023242F">
        <w:rPr>
          <w:rFonts w:cs="Times New Roman"/>
          <w:szCs w:val="24"/>
          <w:lang w:val="de-DE"/>
        </w:rPr>
        <w:t>.</w:t>
      </w:r>
    </w:p>
    <w:p w14:paraId="19072E34" w14:textId="5516CBA4" w:rsidR="008D09CF" w:rsidRPr="00E15D45" w:rsidRDefault="00F843E4" w:rsidP="00F57AA2">
      <w:pPr>
        <w:spacing w:after="0" w:line="360" w:lineRule="auto"/>
        <w:rPr>
          <w:rFonts w:cs="Times New Roman"/>
          <w:szCs w:val="24"/>
          <w:lang w:val="de-DE"/>
        </w:rPr>
      </w:pPr>
      <w:r w:rsidRPr="008E3C1B">
        <w:rPr>
          <w:rFonts w:cs="Times New Roman"/>
          <w:szCs w:val="24"/>
          <w:lang w:val="de-DE"/>
        </w:rPr>
        <w:tab/>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E568F2" w:rsidRPr="00AD4A14">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172A51" w:rsidRPr="00AD4A14">
        <w:rPr>
          <w:rFonts w:cs="Times New Roman"/>
          <w:b/>
          <w:bCs/>
          <w:szCs w:val="24"/>
          <w:lang w:val="de-DE"/>
        </w:rPr>
        <w:fldChar w:fldCharType="separate"/>
      </w:r>
      <w:r w:rsidR="00E568F2" w:rsidRPr="00AD4A14">
        <w:rPr>
          <w:rFonts w:cs="Times New Roman"/>
          <w:bCs/>
          <w:noProof/>
          <w:szCs w:val="24"/>
          <w:lang w:val="de-DE"/>
        </w:rPr>
        <w:t>[8]</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039720FE" w:rsidR="00F843E4" w:rsidRPr="008D09CF" w:rsidRDefault="00F843E4" w:rsidP="00F57AA2">
      <w:pPr>
        <w:spacing w:after="0" w:line="360" w:lineRule="auto"/>
        <w:ind w:firstLine="720"/>
        <w:rPr>
          <w:rFonts w:cs="Times New Roman"/>
          <w:b/>
          <w:bCs/>
          <w:color w:val="FF0000"/>
          <w:szCs w:val="24"/>
          <w:lang w:val="de-DE"/>
        </w:rPr>
      </w:pPr>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[9]</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Pr="00E15D45">
        <w:rPr>
          <w:rFonts w:cs="Times New Roman"/>
          <w:i/>
          <w:iCs/>
          <w:szCs w:val="24"/>
          <w:lang w:val="de-DE"/>
        </w:rPr>
        <w:t xml:space="preserve">fault detection </w:t>
      </w:r>
      <w:r w:rsidRPr="00E15D45">
        <w:rPr>
          <w:rFonts w:cs="Times New Roman"/>
          <w:szCs w:val="24"/>
          <w:lang w:val="de-DE"/>
        </w:rPr>
        <w:t xml:space="preserve">pada proses produksi wafer semikonduktor. Metode yang diajukan dapat melakukan </w:t>
      </w:r>
      <w:r w:rsidRPr="00E15D45">
        <w:rPr>
          <w:rFonts w:cs="Times New Roman"/>
          <w:i/>
          <w:iCs/>
          <w:szCs w:val="24"/>
          <w:lang w:val="de-DE"/>
        </w:rPr>
        <w:t xml:space="preserve">fault </w:t>
      </w:r>
      <w:r w:rsidRPr="00E15D45">
        <w:rPr>
          <w:rFonts w:cs="Times New Roman"/>
          <w:i/>
          <w:iCs/>
          <w:szCs w:val="24"/>
          <w:lang w:val="de-DE"/>
        </w:rPr>
        <w:lastRenderedPageBreak/>
        <w:t xml:space="preserve">detection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Metode tersebut menggunakan data-data histori dari proses untuk mendapatkan acuan data normal yang </w:t>
      </w:r>
      <w:r w:rsidRPr="008E3C1B">
        <w:rPr>
          <w:rFonts w:cs="Times New Roman"/>
          <w:szCs w:val="24"/>
          <w:lang w:val="de-DE"/>
        </w:rPr>
        <w:t xml:space="preserve">kemudian digunakan untuk membangun model </w:t>
      </w:r>
      <w:r w:rsidRPr="008E3C1B">
        <w:rPr>
          <w:rFonts w:cs="Times New Roman"/>
          <w:i/>
          <w:iCs/>
          <w:szCs w:val="24"/>
          <w:lang w:val="de-DE"/>
        </w:rPr>
        <w:t xml:space="preserve">feature selection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Apabila data baru masuk ke dalam algoritma, data baru akan diolah menggunakan </w:t>
      </w:r>
      <w:r w:rsidRPr="008E3C1B">
        <w:rPr>
          <w:rFonts w:cs="Times New Roman"/>
          <w:i/>
          <w:iCs/>
          <w:szCs w:val="24"/>
          <w:lang w:val="de-DE"/>
        </w:rPr>
        <w:t xml:space="preserve">feature selection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Pr="008E3C1B">
        <w:rPr>
          <w:rFonts w:cs="Times New Roman"/>
          <w:i/>
          <w:iCs/>
          <w:szCs w:val="24"/>
          <w:lang w:val="de-DE"/>
        </w:rPr>
        <w:t xml:space="preserve">faulty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model </w:t>
      </w:r>
      <w:r w:rsidRPr="008E3C1B">
        <w:rPr>
          <w:rFonts w:cs="Times New Roman"/>
          <w:i/>
          <w:iCs/>
          <w:szCs w:val="24"/>
          <w:lang w:val="de-DE"/>
        </w:rPr>
        <w:t xml:space="preserve">feature selection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Metode yang diajukan pada penelitian ini mampu mendeteksi kesalahan pada 2 data industri dengan akurasi yang memuaskan, pada dataset 1 dihasilkan akurasi sebesar 95.65% pada kedua skenario, sedangkan pada dataset 2 dihasilkan akurasi sebesar 83.3 dan 91.67 pada masing-masing skenario. 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Pr="008E3C1B">
        <w:rPr>
          <w:rFonts w:cs="Times New Roman"/>
          <w:i/>
          <w:iCs/>
          <w:szCs w:val="24"/>
          <w:lang w:val="de-DE"/>
        </w:rPr>
        <w:t>false alarm rate</w:t>
      </w:r>
      <w:r w:rsidRPr="008E3C1B">
        <w:rPr>
          <w:rFonts w:cs="Times New Roman"/>
          <w:szCs w:val="24"/>
          <w:lang w:val="de-DE"/>
        </w:rPr>
        <w:t xml:space="preserve"> yang lebih rendah, sedangkan skenario kedua menghasilkan </w:t>
      </w:r>
      <w:r w:rsidRPr="008E3C1B">
        <w:rPr>
          <w:rFonts w:cs="Times New Roman"/>
          <w:i/>
          <w:iCs/>
          <w:szCs w:val="24"/>
          <w:lang w:val="de-DE"/>
        </w:rPr>
        <w:t>detection rate</w:t>
      </w:r>
      <w:r w:rsidRPr="008E3C1B">
        <w:rPr>
          <w:rFonts w:cs="Times New Roman"/>
          <w:szCs w:val="24"/>
          <w:lang w:val="de-DE"/>
        </w:rPr>
        <w:t xml:space="preserve"> yang lebih tinggi. </w:t>
      </w:r>
    </w:p>
    <w:p w14:paraId="5D1F14B6" w14:textId="72F00E09" w:rsidR="00F843E4" w:rsidRPr="008E3C1B" w:rsidRDefault="00F843E4" w:rsidP="00F57AA2">
      <w:pPr>
        <w:spacing w:after="0" w:line="360" w:lineRule="auto"/>
        <w:rPr>
          <w:rFonts w:cs="Times New Roman"/>
          <w:szCs w:val="24"/>
        </w:rPr>
      </w:pPr>
      <w:r w:rsidRPr="008E3C1B">
        <w:rPr>
          <w:rFonts w:cs="Times New Roman"/>
          <w:szCs w:val="24"/>
          <w:lang w:val="de-DE"/>
        </w:rPr>
        <w:tab/>
      </w:r>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data training berlabel dalam jumlah besar, yang merupakan proses yang selain memakan biaya, juga membutuhkan waktu yang banyak. Sedangkan unsupervised </w:t>
      </w:r>
      <w:r w:rsidRPr="008E3C1B">
        <w:rPr>
          <w:rFonts w:cs="Times New Roman"/>
          <w:szCs w:val="24"/>
          <w:lang w:val="de-DE"/>
        </w:rPr>
        <w:lastRenderedPageBreak/>
        <w:t xml:space="preserve">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[7]</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r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[7]</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Pr="008E3C1B">
        <w:rPr>
          <w:rFonts w:cs="Times New Roman"/>
          <w:i/>
          <w:iCs/>
          <w:szCs w:val="24"/>
          <w:lang w:val="de-DE"/>
        </w:rPr>
        <w:t xml:space="preserve">clustering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[10]</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Pr="00E15D45">
        <w:rPr>
          <w:rFonts w:cs="Times New Roman"/>
          <w:i/>
          <w:iCs/>
          <w:szCs w:val="24"/>
          <w:lang w:val="de-DE"/>
        </w:rPr>
        <w:t xml:space="preserve">clustering </w:t>
      </w:r>
      <w:r w:rsidRPr="00E15D45">
        <w:rPr>
          <w:rFonts w:cs="Times New Roman"/>
          <w:szCs w:val="24"/>
          <w:lang w:val="de-DE"/>
        </w:rPr>
        <w:t xml:space="preserve">yang diikuti oleh metode </w:t>
      </w:r>
      <w:r w:rsidRPr="00E15D45">
        <w:rPr>
          <w:rFonts w:cs="Times New Roman"/>
          <w:i/>
          <w:iCs/>
          <w:szCs w:val="24"/>
          <w:lang w:val="de-DE"/>
        </w:rPr>
        <w:t xml:space="preserve">classification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 xml:space="preserve">99.43% pada dataset </w:t>
      </w:r>
      <w:proofErr w:type="spellStart"/>
      <w:r w:rsidRPr="00E15D45">
        <w:rPr>
          <w:rFonts w:cs="Times New Roman"/>
          <w:szCs w:val="24"/>
        </w:rPr>
        <w:t>kecil</w:t>
      </w:r>
      <w:proofErr w:type="spellEnd"/>
      <w:r w:rsidRPr="00E15D45">
        <w:rPr>
          <w:rFonts w:cs="Times New Roman"/>
          <w:szCs w:val="24"/>
        </w:rPr>
        <w:t xml:space="preserve"> (10000 </w:t>
      </w:r>
      <w:proofErr w:type="spellStart"/>
      <w:r w:rsidRPr="00E15D45">
        <w:rPr>
          <w:rFonts w:cs="Times New Roman"/>
          <w:szCs w:val="24"/>
        </w:rPr>
        <w:t>sampel</w:t>
      </w:r>
      <w:proofErr w:type="spellEnd"/>
      <w:r w:rsidRPr="00E15D45">
        <w:rPr>
          <w:rFonts w:cs="Times New Roman"/>
          <w:szCs w:val="24"/>
        </w:rPr>
        <w:t xml:space="preserve">) dan 99.21% pada </w:t>
      </w:r>
      <w:r w:rsidRPr="008E3C1B">
        <w:rPr>
          <w:rFonts w:cs="Times New Roman"/>
          <w:szCs w:val="24"/>
        </w:rPr>
        <w:t xml:space="preserve">dataset </w:t>
      </w:r>
      <w:proofErr w:type="spellStart"/>
      <w:r w:rsidRPr="008E3C1B">
        <w:rPr>
          <w:rFonts w:cs="Times New Roman"/>
          <w:szCs w:val="24"/>
        </w:rPr>
        <w:t>besar</w:t>
      </w:r>
      <w:proofErr w:type="spellEnd"/>
      <w:r w:rsidRPr="008E3C1B">
        <w:rPr>
          <w:rFonts w:cs="Times New Roman"/>
          <w:szCs w:val="24"/>
        </w:rPr>
        <w:t xml:space="preserve"> (100000 </w:t>
      </w:r>
      <w:proofErr w:type="spellStart"/>
      <w:r w:rsidRPr="008E3C1B">
        <w:rPr>
          <w:rFonts w:cs="Times New Roman"/>
          <w:szCs w:val="24"/>
        </w:rPr>
        <w:t>sampel</w:t>
      </w:r>
      <w:proofErr w:type="spellEnd"/>
      <w:r w:rsidRPr="008E3C1B">
        <w:rPr>
          <w:rFonts w:cs="Times New Roman"/>
          <w:szCs w:val="24"/>
        </w:rPr>
        <w:t xml:space="preserve">). </w:t>
      </w:r>
    </w:p>
    <w:p w14:paraId="0F5651DC" w14:textId="6EA107D1" w:rsidR="007C2B62" w:rsidRDefault="00F843E4" w:rsidP="00F57AA2">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Pr="008E3C1B">
        <w:rPr>
          <w:rFonts w:cs="Times New Roman"/>
          <w:i/>
          <w:iCs/>
          <w:szCs w:val="24"/>
          <w:lang w:val="de-DE"/>
        </w:rPr>
        <w:t xml:space="preserve">clustering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Pr="008E3C1B">
        <w:rPr>
          <w:rFonts w:cs="Times New Roman"/>
          <w:i/>
          <w:iCs/>
          <w:szCs w:val="24"/>
          <w:lang w:val="de-DE"/>
        </w:rPr>
        <w:t xml:space="preserve">classification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Pr="008E3C1B">
        <w:rPr>
          <w:rFonts w:cs="Times New Roman"/>
          <w:i/>
          <w:iCs/>
          <w:szCs w:val="24"/>
          <w:lang w:val="de-DE"/>
        </w:rPr>
        <w:t>feature-space</w:t>
      </w:r>
      <w:r w:rsidRPr="008E3C1B">
        <w:rPr>
          <w:rFonts w:cs="Times New Roman"/>
          <w:szCs w:val="24"/>
          <w:lang w:val="de-DE"/>
        </w:rPr>
        <w:t xml:space="preserve">. </w:t>
      </w:r>
      <w:r w:rsidR="00073572">
        <w:rPr>
          <w:rFonts w:cs="Times New Roman"/>
          <w:szCs w:val="24"/>
          <w:lang w:val="de-DE"/>
        </w:rPr>
        <w:t xml:space="preserve">Pada penelitian ini, tahap </w:t>
      </w:r>
      <w:r w:rsidR="00073572">
        <w:rPr>
          <w:rFonts w:cs="Times New Roman"/>
          <w:i/>
          <w:iCs/>
          <w:szCs w:val="24"/>
          <w:lang w:val="de-DE"/>
        </w:rPr>
        <w:t xml:space="preserve">clustering </w:t>
      </w:r>
      <w:r w:rsidR="00073572">
        <w:rPr>
          <w:rFonts w:cs="Times New Roman"/>
          <w:szCs w:val="24"/>
          <w:lang w:val="de-DE"/>
        </w:rPr>
        <w:t xml:space="preserve">dan tahap </w:t>
      </w:r>
      <w:r w:rsidR="00073572">
        <w:rPr>
          <w:rFonts w:cs="Times New Roman"/>
          <w:i/>
          <w:iCs/>
          <w:szCs w:val="24"/>
          <w:lang w:val="de-DE"/>
        </w:rPr>
        <w:t xml:space="preserve">classification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E568F2">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[10]","plainTextFormattedCitation":"[10]","previouslyFormattedCitation":"[10]"},"properties":{"noteIndex":0},"schema":"https://github.com/citation-style-language/schema/raw/master/csl-citation.json"}</w:instrText>
      </w:r>
      <w:r w:rsidR="00F57AA2" w:rsidRPr="0023242F">
        <w:rPr>
          <w:rFonts w:cs="Times New Roman"/>
          <w:szCs w:val="24"/>
          <w:lang w:val="de-DE"/>
        </w:rPr>
        <w:fldChar w:fldCharType="separate"/>
      </w:r>
      <w:r w:rsidR="00E568F2" w:rsidRPr="00E568F2">
        <w:rPr>
          <w:rFonts w:cs="Times New Roman"/>
          <w:noProof/>
          <w:szCs w:val="24"/>
          <w:lang w:val="de-DE"/>
        </w:rPr>
        <w:t>[10]</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E568F2">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E15D45" w:rsidRPr="0023242F">
        <w:rPr>
          <w:rFonts w:cs="Times New Roman"/>
          <w:szCs w:val="24"/>
          <w:lang w:val="de-DE"/>
        </w:rPr>
        <w:fldChar w:fldCharType="separate"/>
      </w:r>
      <w:r w:rsidR="00E568F2" w:rsidRPr="00E568F2">
        <w:rPr>
          <w:rFonts w:cs="Times New Roman"/>
          <w:noProof/>
          <w:szCs w:val="24"/>
          <w:lang w:val="de-DE"/>
        </w:rPr>
        <w:t>[11]</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Pr="008E3C1B">
        <w:rPr>
          <w:rFonts w:cs="Times New Roman"/>
          <w:i/>
          <w:iCs/>
          <w:szCs w:val="24"/>
          <w:lang w:val="de-DE"/>
        </w:rPr>
        <w:t xml:space="preserve">fault detection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Pr="00E15D45">
        <w:rPr>
          <w:rFonts w:cs="Times New Roman"/>
          <w:i/>
          <w:iCs/>
          <w:szCs w:val="24"/>
          <w:lang w:val="de-DE"/>
        </w:rPr>
        <w:t xml:space="preserve">clustering </w:t>
      </w:r>
      <w:r w:rsidRPr="00E15D45">
        <w:rPr>
          <w:rFonts w:cs="Times New Roman"/>
          <w:szCs w:val="24"/>
          <w:lang w:val="de-DE"/>
        </w:rPr>
        <w:t xml:space="preserve">dan </w:t>
      </w:r>
      <w:r w:rsidRPr="00E15D45">
        <w:rPr>
          <w:rFonts w:cs="Times New Roman"/>
          <w:i/>
          <w:iCs/>
          <w:szCs w:val="24"/>
          <w:lang w:val="de-DE"/>
        </w:rPr>
        <w:t xml:space="preserve">classifier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Pr="00E15D45">
        <w:rPr>
          <w:rFonts w:cs="Times New Roman"/>
          <w:i/>
          <w:iCs/>
          <w:szCs w:val="24"/>
          <w:lang w:val="de-DE"/>
        </w:rPr>
        <w:t xml:space="preserve">clustering </w:t>
      </w:r>
      <w:r w:rsidRPr="00E15D45">
        <w:rPr>
          <w:rFonts w:cs="Times New Roman"/>
          <w:szCs w:val="24"/>
          <w:lang w:val="de-DE"/>
        </w:rPr>
        <w:t xml:space="preserve">terlebih dahulu. Untuk dapat </w:t>
      </w:r>
      <w:r w:rsidRPr="00E15D45">
        <w:rPr>
          <w:rFonts w:cs="Times New Roman"/>
          <w:szCs w:val="24"/>
          <w:lang w:val="de-DE"/>
        </w:rPr>
        <w:lastRenderedPageBreak/>
        <w:t xml:space="preserve">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E568F2">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00F57AA2" w:rsidRPr="0023242F">
        <w:rPr>
          <w:rFonts w:cs="Times New Roman"/>
          <w:b/>
          <w:bCs/>
          <w:szCs w:val="24"/>
          <w:lang w:val="de-DE"/>
        </w:rPr>
        <w:fldChar w:fldCharType="separate"/>
      </w:r>
      <w:r w:rsidR="00E568F2" w:rsidRPr="00E568F2">
        <w:rPr>
          <w:rFonts w:cs="Times New Roman"/>
          <w:bCs/>
          <w:noProof/>
          <w:szCs w:val="24"/>
          <w:lang w:val="de-DE"/>
        </w:rPr>
        <w:t>[9]</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Pr="00E15D45">
        <w:rPr>
          <w:rFonts w:cs="Times New Roman"/>
          <w:i/>
          <w:iCs/>
          <w:szCs w:val="24"/>
          <w:lang w:val="de-DE"/>
        </w:rPr>
        <w:t>feature extraction</w:t>
      </w:r>
      <w:r w:rsidRPr="00E15D45">
        <w:rPr>
          <w:rFonts w:cs="Times New Roman"/>
          <w:szCs w:val="24"/>
          <w:lang w:val="de-DE"/>
        </w:rPr>
        <w:t xml:space="preserve"> untuk menangkap karakteristik data normal</w:t>
      </w:r>
      <w:r>
        <w:rPr>
          <w:rFonts w:cs="Times New Roman"/>
          <w:szCs w:val="24"/>
          <w:lang w:val="de-DE"/>
        </w:rPr>
        <w:t xml:space="preserve"> serta memproyeksikan data normal pada sebuah persebaran yang berbeda dengan data </w:t>
      </w:r>
      <w:r>
        <w:rPr>
          <w:rFonts w:cs="Times New Roman"/>
          <w:i/>
          <w:iCs/>
          <w:szCs w:val="24"/>
          <w:lang w:val="de-DE"/>
        </w:rPr>
        <w:t>faulty</w:t>
      </w:r>
      <w:r>
        <w:rPr>
          <w:rFonts w:cs="Times New Roman"/>
          <w:szCs w:val="24"/>
          <w:lang w:val="de-DE"/>
        </w:rPr>
        <w:t xml:space="preserve">. Setelah dilakukan </w:t>
      </w:r>
      <w:r>
        <w:rPr>
          <w:rFonts w:cs="Times New Roman"/>
          <w:i/>
          <w:iCs/>
          <w:szCs w:val="24"/>
          <w:lang w:val="de-DE"/>
        </w:rPr>
        <w:t xml:space="preserve">clustering </w:t>
      </w:r>
      <w:r>
        <w:rPr>
          <w:rFonts w:cs="Times New Roman"/>
          <w:szCs w:val="24"/>
          <w:lang w:val="de-DE"/>
        </w:rPr>
        <w:t xml:space="preserve">menggunakan metode yang akan diuji pada </w:t>
      </w:r>
    </w:p>
    <w:tbl>
      <w:tblPr>
        <w:tblStyle w:val="TableGrid"/>
        <w:tblpPr w:leftFromText="180" w:rightFromText="180" w:vertAnchor="text" w:horzAnchor="margin" w:tblpY="2911"/>
        <w:tblW w:w="7939" w:type="dxa"/>
        <w:tblLook w:val="04A0" w:firstRow="1" w:lastRow="0" w:firstColumn="1" w:lastColumn="0" w:noHBand="0" w:noVBand="1"/>
      </w:tblPr>
      <w:tblGrid>
        <w:gridCol w:w="2048"/>
        <w:gridCol w:w="1536"/>
        <w:gridCol w:w="1525"/>
        <w:gridCol w:w="1307"/>
        <w:gridCol w:w="1523"/>
      </w:tblGrid>
      <w:tr w:rsidR="007C2B62" w14:paraId="773A81B7" w14:textId="77777777" w:rsidTr="007C2B62">
        <w:tc>
          <w:tcPr>
            <w:tcW w:w="2048" w:type="dxa"/>
            <w:vMerge w:val="restart"/>
            <w:vAlign w:val="center"/>
          </w:tcPr>
          <w:p w14:paraId="7D8F1732" w14:textId="77777777" w:rsidR="007C2B62" w:rsidRPr="00FE3300" w:rsidRDefault="007C2B62" w:rsidP="007C2B62">
            <w:pPr>
              <w:spacing w:after="200" w:line="276" w:lineRule="auto"/>
              <w:jc w:val="center"/>
              <w:rPr>
                <w:rFonts w:cs="Times New Roman"/>
                <w:szCs w:val="24"/>
                <w:shd w:val="clear" w:color="auto" w:fill="FFFFFF"/>
              </w:rPr>
            </w:pPr>
            <w:proofErr w:type="spellStart"/>
            <w:r w:rsidRPr="00FE3300">
              <w:rPr>
                <w:rFonts w:cs="Times New Roman"/>
                <w:szCs w:val="24"/>
                <w:shd w:val="clear" w:color="auto" w:fill="FFFFFF"/>
              </w:rPr>
              <w:t>Peneliti</w:t>
            </w:r>
            <w:proofErr w:type="spellEnd"/>
          </w:p>
        </w:tc>
        <w:tc>
          <w:tcPr>
            <w:tcW w:w="3061" w:type="dxa"/>
            <w:gridSpan w:val="2"/>
            <w:vAlign w:val="center"/>
          </w:tcPr>
          <w:p w14:paraId="7579D4CB" w14:textId="77777777" w:rsidR="007C2B62" w:rsidRPr="00FE3300" w:rsidRDefault="007C2B62" w:rsidP="007C2B62">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p>
        </w:tc>
        <w:tc>
          <w:tcPr>
            <w:tcW w:w="1307" w:type="dxa"/>
            <w:vMerge w:val="restart"/>
            <w:vAlign w:val="center"/>
          </w:tcPr>
          <w:p w14:paraId="5DE564DC" w14:textId="77777777" w:rsidR="007C2B62" w:rsidRPr="00FE3300" w:rsidRDefault="007C2B62" w:rsidP="007C2B62">
            <w:pPr>
              <w:spacing w:after="200" w:line="276" w:lineRule="auto"/>
              <w:jc w:val="center"/>
              <w:rPr>
                <w:rFonts w:cs="Times New Roman"/>
                <w:szCs w:val="24"/>
                <w:shd w:val="clear" w:color="auto" w:fill="FFFFFF"/>
              </w:rPr>
            </w:pPr>
            <w:proofErr w:type="spellStart"/>
            <w:r>
              <w:rPr>
                <w:rFonts w:cs="Times New Roman"/>
                <w:szCs w:val="24"/>
                <w:shd w:val="clear" w:color="auto" w:fill="FFFFFF"/>
              </w:rPr>
              <w:t>Sumber</w:t>
            </w:r>
            <w:proofErr w:type="spellEnd"/>
            <w:r>
              <w:rPr>
                <w:rFonts w:cs="Times New Roman"/>
                <w:szCs w:val="24"/>
                <w:shd w:val="clear" w:color="auto" w:fill="FFFFFF"/>
              </w:rPr>
              <w:t xml:space="preserve"> Data </w:t>
            </w:r>
            <w:proofErr w:type="spellStart"/>
            <w:r>
              <w:rPr>
                <w:rFonts w:cs="Times New Roman"/>
                <w:szCs w:val="24"/>
                <w:shd w:val="clear" w:color="auto" w:fill="FFFFFF"/>
              </w:rPr>
              <w:t>Latih</w:t>
            </w:r>
            <w:proofErr w:type="spellEnd"/>
          </w:p>
        </w:tc>
        <w:tc>
          <w:tcPr>
            <w:tcW w:w="1523" w:type="dxa"/>
            <w:vMerge w:val="restart"/>
            <w:vAlign w:val="center"/>
          </w:tcPr>
          <w:p w14:paraId="445B222A" w14:textId="77777777" w:rsidR="007C2B62" w:rsidRPr="00FE3300"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 xml:space="preserve">Mode </w:t>
            </w:r>
            <w:proofErr w:type="spellStart"/>
            <w:r>
              <w:rPr>
                <w:rFonts w:cs="Times New Roman"/>
                <w:szCs w:val="24"/>
                <w:shd w:val="clear" w:color="auto" w:fill="FFFFFF"/>
              </w:rPr>
              <w:t>Implementasi</w:t>
            </w:r>
            <w:proofErr w:type="spellEnd"/>
          </w:p>
        </w:tc>
      </w:tr>
      <w:tr w:rsidR="007C2B62" w14:paraId="2641DE77" w14:textId="77777777" w:rsidTr="007C2B62">
        <w:tc>
          <w:tcPr>
            <w:tcW w:w="2048" w:type="dxa"/>
            <w:vMerge/>
          </w:tcPr>
          <w:p w14:paraId="1A8F4F3B" w14:textId="77777777" w:rsidR="007C2B62" w:rsidRPr="00FE3300" w:rsidRDefault="007C2B62" w:rsidP="007C2B62">
            <w:pPr>
              <w:spacing w:after="200" w:line="276" w:lineRule="auto"/>
              <w:jc w:val="center"/>
              <w:rPr>
                <w:rFonts w:cs="Times New Roman"/>
                <w:szCs w:val="24"/>
                <w:shd w:val="clear" w:color="auto" w:fill="FFFFFF"/>
              </w:rPr>
            </w:pPr>
          </w:p>
        </w:tc>
        <w:tc>
          <w:tcPr>
            <w:tcW w:w="1536" w:type="dxa"/>
            <w:vAlign w:val="center"/>
          </w:tcPr>
          <w:p w14:paraId="06DF46C1" w14:textId="77777777" w:rsidR="007C2B62" w:rsidRDefault="007C2B62" w:rsidP="007C2B62">
            <w:pPr>
              <w:spacing w:after="200" w:line="276" w:lineRule="auto"/>
              <w:jc w:val="center"/>
              <w:rPr>
                <w:rFonts w:cs="Times New Roman"/>
                <w:szCs w:val="24"/>
                <w:shd w:val="clear" w:color="auto" w:fill="FFFFFF"/>
              </w:rPr>
            </w:pPr>
            <w:proofErr w:type="spellStart"/>
            <w:r>
              <w:rPr>
                <w:rFonts w:cs="Times New Roman"/>
                <w:szCs w:val="24"/>
                <w:shd w:val="clear" w:color="auto" w:fill="FFFFFF"/>
              </w:rPr>
              <w:t>Kategori</w:t>
            </w:r>
            <w:proofErr w:type="spellEnd"/>
            <w:r>
              <w:rPr>
                <w:rFonts w:cs="Times New Roman"/>
                <w:szCs w:val="24"/>
                <w:shd w:val="clear" w:color="auto" w:fill="FFFFFF"/>
              </w:rPr>
              <w:t xml:space="preserve"> </w:t>
            </w:r>
            <w:proofErr w:type="spellStart"/>
            <w:r>
              <w:rPr>
                <w:rFonts w:cs="Times New Roman"/>
                <w:szCs w:val="24"/>
                <w:shd w:val="clear" w:color="auto" w:fill="FFFFFF"/>
              </w:rPr>
              <w:t>Metode</w:t>
            </w:r>
            <w:proofErr w:type="spellEnd"/>
          </w:p>
        </w:tc>
        <w:tc>
          <w:tcPr>
            <w:tcW w:w="1525" w:type="dxa"/>
            <w:vAlign w:val="center"/>
          </w:tcPr>
          <w:p w14:paraId="3EAA160E" w14:textId="77777777" w:rsidR="007C2B62" w:rsidRDefault="007C2B62" w:rsidP="007C2B62">
            <w:pPr>
              <w:spacing w:after="200" w:line="276" w:lineRule="auto"/>
              <w:jc w:val="center"/>
              <w:rPr>
                <w:rFonts w:cs="Times New Roman"/>
                <w:szCs w:val="24"/>
                <w:shd w:val="clear" w:color="auto" w:fill="FFFFFF"/>
              </w:rPr>
            </w:pPr>
            <w:proofErr w:type="spellStart"/>
            <w:r>
              <w:rPr>
                <w:rFonts w:cs="Times New Roman"/>
                <w:szCs w:val="24"/>
                <w:shd w:val="clear" w:color="auto" w:fill="FFFFFF"/>
              </w:rPr>
              <w:t>Metode</w:t>
            </w:r>
            <w:proofErr w:type="spellEnd"/>
            <w:r>
              <w:rPr>
                <w:rFonts w:cs="Times New Roman"/>
                <w:szCs w:val="24"/>
                <w:shd w:val="clear" w:color="auto" w:fill="FFFFFF"/>
              </w:rPr>
              <w:t xml:space="preserve"> yang </w:t>
            </w:r>
            <w:proofErr w:type="spellStart"/>
            <w:r>
              <w:rPr>
                <w:rFonts w:cs="Times New Roman"/>
                <w:szCs w:val="24"/>
                <w:shd w:val="clear" w:color="auto" w:fill="FFFFFF"/>
              </w:rPr>
              <w:t>digunakan</w:t>
            </w:r>
            <w:proofErr w:type="spellEnd"/>
          </w:p>
        </w:tc>
        <w:tc>
          <w:tcPr>
            <w:tcW w:w="1307" w:type="dxa"/>
            <w:vMerge/>
          </w:tcPr>
          <w:p w14:paraId="1E1CFCEA" w14:textId="77777777" w:rsidR="007C2B62" w:rsidRDefault="007C2B62" w:rsidP="007C2B62">
            <w:pPr>
              <w:spacing w:after="200" w:line="276" w:lineRule="auto"/>
              <w:jc w:val="center"/>
              <w:rPr>
                <w:rFonts w:cs="Times New Roman"/>
                <w:szCs w:val="24"/>
                <w:shd w:val="clear" w:color="auto" w:fill="FFFFFF"/>
              </w:rPr>
            </w:pPr>
          </w:p>
        </w:tc>
        <w:tc>
          <w:tcPr>
            <w:tcW w:w="1523" w:type="dxa"/>
            <w:vMerge/>
          </w:tcPr>
          <w:p w14:paraId="591F7113" w14:textId="77777777" w:rsidR="007C2B62" w:rsidRPr="00FE3300" w:rsidRDefault="007C2B62" w:rsidP="007C2B62">
            <w:pPr>
              <w:spacing w:after="200" w:line="276" w:lineRule="auto"/>
              <w:jc w:val="center"/>
              <w:rPr>
                <w:rFonts w:cs="Times New Roman"/>
                <w:szCs w:val="24"/>
                <w:shd w:val="clear" w:color="auto" w:fill="FFFFFF"/>
              </w:rPr>
            </w:pPr>
          </w:p>
        </w:tc>
      </w:tr>
      <w:tr w:rsidR="007C2B62" w14:paraId="78FAE120" w14:textId="77777777" w:rsidTr="007C2B62">
        <w:tc>
          <w:tcPr>
            <w:tcW w:w="2048" w:type="dxa"/>
          </w:tcPr>
          <w:p w14:paraId="480038AC" w14:textId="2BC9DB94" w:rsidR="007C2B62" w:rsidRPr="00FE3300" w:rsidRDefault="007C2B62" w:rsidP="007C2B62">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sidR="0023242F">
              <w:rPr>
                <w:rFonts w:cs="Times New Roman"/>
                <w:noProof/>
                <w:szCs w:val="24"/>
              </w:rPr>
              <w:fldChar w:fldCharType="begin" w:fldLock="1"/>
            </w:r>
            <w:r w:rsidR="00E568F2">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[3]","plainTextFormattedCitation":"[3]","previouslyFormattedCitation":"[3]"},"properties":{"noteIndex":0},"schema":"https://github.com/citation-style-language/schema/raw/master/csl-citation.json"}</w:instrText>
            </w:r>
            <w:r w:rsidR="0023242F">
              <w:rPr>
                <w:rFonts w:cs="Times New Roman"/>
                <w:noProof/>
                <w:szCs w:val="24"/>
              </w:rPr>
              <w:fldChar w:fldCharType="separate"/>
            </w:r>
            <w:r w:rsidR="00E568F2" w:rsidRPr="00E568F2">
              <w:rPr>
                <w:rFonts w:cs="Times New Roman"/>
                <w:noProof/>
                <w:szCs w:val="24"/>
              </w:rPr>
              <w:t>[3]</w:t>
            </w:r>
            <w:r w:rsidR="0023242F">
              <w:rPr>
                <w:rFonts w:cs="Times New Roman"/>
                <w:noProof/>
                <w:szCs w:val="24"/>
              </w:rPr>
              <w:fldChar w:fldCharType="end"/>
            </w:r>
          </w:p>
        </w:tc>
        <w:tc>
          <w:tcPr>
            <w:tcW w:w="1536" w:type="dxa"/>
            <w:vAlign w:val="center"/>
          </w:tcPr>
          <w:p w14:paraId="4B8AF63A" w14:textId="77777777" w:rsidR="007C2B62" w:rsidRPr="00C81D58" w:rsidRDefault="007C2B62" w:rsidP="007C2B62">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2D14DD72" w14:textId="77777777" w:rsidR="007C2B62"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1480381B" w14:textId="77777777" w:rsidR="007C2B62"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15F5278C" w14:textId="77777777" w:rsidR="007C2B62" w:rsidRPr="00EE0A88" w:rsidRDefault="007C2B62" w:rsidP="007C2B62">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7C2B62" w14:paraId="4C45E072" w14:textId="77777777" w:rsidTr="007C2B62">
        <w:tc>
          <w:tcPr>
            <w:tcW w:w="2048" w:type="dxa"/>
          </w:tcPr>
          <w:p w14:paraId="4B9B7C77" w14:textId="0CA6CE6D" w:rsidR="007C2B62" w:rsidRPr="00FE3300" w:rsidRDefault="007C2B62" w:rsidP="007C2B62">
            <w:pPr>
              <w:spacing w:after="200" w:line="276" w:lineRule="auto"/>
              <w:jc w:val="center"/>
              <w:rPr>
                <w:rFonts w:cs="Times New Roman"/>
                <w:szCs w:val="24"/>
                <w:shd w:val="clear" w:color="auto" w:fill="FFFFFF"/>
              </w:rPr>
            </w:pPr>
            <w:proofErr w:type="spellStart"/>
            <w:r w:rsidRPr="0023242F">
              <w:rPr>
                <w:rFonts w:cs="Times New Roman"/>
                <w:szCs w:val="24"/>
                <w:shd w:val="clear" w:color="auto" w:fill="FFFFFF"/>
              </w:rPr>
              <w:t>Albalate</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Suchindranath</w:t>
            </w:r>
            <w:proofErr w:type="spellEnd"/>
            <w:r w:rsidRPr="0023242F">
              <w:rPr>
                <w:rFonts w:cs="Times New Roman"/>
                <w:szCs w:val="24"/>
                <w:shd w:val="clear" w:color="auto" w:fill="FFFFFF"/>
              </w:rPr>
              <w:t xml:space="preserve">, </w:t>
            </w:r>
            <w:proofErr w:type="spellStart"/>
            <w:r w:rsidRPr="0023242F">
              <w:rPr>
                <w:rFonts w:cs="Times New Roman"/>
                <w:szCs w:val="24"/>
                <w:shd w:val="clear" w:color="auto" w:fill="FFFFFF"/>
              </w:rPr>
              <w:t>Suendermann</w:t>
            </w:r>
            <w:proofErr w:type="spellEnd"/>
            <w:r w:rsidRPr="0023242F">
              <w:rPr>
                <w:rFonts w:cs="Times New Roman"/>
                <w:szCs w:val="24"/>
                <w:shd w:val="clear" w:color="auto" w:fill="FFFFFF"/>
              </w:rPr>
              <w:t xml:space="preserve">, dan </w:t>
            </w:r>
            <w:proofErr w:type="spellStart"/>
            <w:r w:rsidRPr="0023242F">
              <w:rPr>
                <w:rFonts w:cs="Times New Roman"/>
                <w:szCs w:val="24"/>
                <w:shd w:val="clear" w:color="auto" w:fill="FFFFFF"/>
              </w:rPr>
              <w:t>Minker</w:t>
            </w:r>
            <w:proofErr w:type="spellEnd"/>
            <w:r w:rsidR="0023242F" w:rsidRPr="0023242F">
              <w:rPr>
                <w:rFonts w:cs="Times New Roman"/>
                <w:szCs w:val="24"/>
                <w:shd w:val="clear" w:color="auto" w:fill="FFFFFF"/>
              </w:rPr>
              <w:t xml:space="preserve"> </w:t>
            </w:r>
            <w:r w:rsidR="0023242F" w:rsidRPr="0023242F">
              <w:rPr>
                <w:rFonts w:cs="Times New Roman"/>
                <w:szCs w:val="24"/>
                <w:shd w:val="clear" w:color="auto" w:fill="FFFFFF"/>
              </w:rPr>
              <w:fldChar w:fldCharType="begin" w:fldLock="1"/>
            </w:r>
            <w:r w:rsidR="00E568F2">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[11]","plainTextFormattedCitation":"[11]","previouslyFormattedCitation":"[11]"},"properties":{"noteIndex":0},"schema":"https://github.com/citation-style-language/schema/raw/master/csl-citation.json"}</w:instrText>
            </w:r>
            <w:r w:rsidR="0023242F" w:rsidRPr="0023242F">
              <w:rPr>
                <w:rFonts w:cs="Times New Roman"/>
                <w:szCs w:val="24"/>
                <w:shd w:val="clear" w:color="auto" w:fill="FFFFFF"/>
              </w:rPr>
              <w:fldChar w:fldCharType="separate"/>
            </w:r>
            <w:r w:rsidR="00E568F2" w:rsidRPr="00E568F2">
              <w:rPr>
                <w:rFonts w:cs="Times New Roman"/>
                <w:noProof/>
                <w:szCs w:val="24"/>
                <w:shd w:val="clear" w:color="auto" w:fill="FFFFFF"/>
              </w:rPr>
              <w:t>[11]</w:t>
            </w:r>
            <w:r w:rsidR="0023242F" w:rsidRPr="0023242F">
              <w:rPr>
                <w:rFonts w:cs="Times New Roman"/>
                <w:szCs w:val="24"/>
                <w:shd w:val="clear" w:color="auto" w:fill="FFFFFF"/>
              </w:rPr>
              <w:fldChar w:fldCharType="end"/>
            </w:r>
          </w:p>
        </w:tc>
        <w:tc>
          <w:tcPr>
            <w:tcW w:w="1536" w:type="dxa"/>
            <w:vAlign w:val="center"/>
          </w:tcPr>
          <w:p w14:paraId="2702B42E" w14:textId="77777777" w:rsidR="007C2B62" w:rsidRDefault="007C2B62" w:rsidP="007C2B62">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2DC6FF1C" w14:textId="77777777" w:rsidR="007C2B62" w:rsidRDefault="007C2B62" w:rsidP="007C2B62">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4635AA11" w14:textId="77777777" w:rsidR="007C2B62"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p>
        </w:tc>
        <w:tc>
          <w:tcPr>
            <w:tcW w:w="1523" w:type="dxa"/>
            <w:vAlign w:val="center"/>
          </w:tcPr>
          <w:p w14:paraId="13CA204D" w14:textId="77777777" w:rsidR="007C2B62" w:rsidRPr="00EE0A88" w:rsidRDefault="007C2B62" w:rsidP="007C2B62">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7C2B62" w14:paraId="4E901EA7" w14:textId="77777777" w:rsidTr="007C2B62">
        <w:tc>
          <w:tcPr>
            <w:tcW w:w="2048" w:type="dxa"/>
          </w:tcPr>
          <w:p w14:paraId="2FC05147" w14:textId="63EC7584" w:rsidR="007C2B62" w:rsidRPr="003C57DA" w:rsidRDefault="007C2B62" w:rsidP="007C2B62">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E568F2">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[9]","plainTextFormattedCitation":"[9]","previouslyFormattedCitation":"[9]"},"properties":{"noteIndex":0},"schema":"https://github.com/citation-style-language/schema/raw/master/csl-citation.json"}</w:instrText>
            </w:r>
            <w:r w:rsidRPr="0023242F">
              <w:rPr>
                <w:rFonts w:cs="Times New Roman"/>
                <w:szCs w:val="24"/>
                <w:lang w:val="en-ID"/>
              </w:rPr>
              <w:fldChar w:fldCharType="separate"/>
            </w:r>
            <w:r w:rsidR="00E568F2" w:rsidRPr="00E568F2">
              <w:rPr>
                <w:rFonts w:cs="Times New Roman"/>
                <w:noProof/>
                <w:szCs w:val="24"/>
                <w:lang w:val="en-ID"/>
              </w:rPr>
              <w:t>[9]</w:t>
            </w:r>
            <w:r w:rsidRPr="0023242F">
              <w:rPr>
                <w:rFonts w:cs="Times New Roman"/>
                <w:szCs w:val="24"/>
                <w:lang w:val="en-ID"/>
              </w:rPr>
              <w:fldChar w:fldCharType="end"/>
            </w:r>
          </w:p>
        </w:tc>
        <w:tc>
          <w:tcPr>
            <w:tcW w:w="1536" w:type="dxa"/>
            <w:vAlign w:val="center"/>
          </w:tcPr>
          <w:p w14:paraId="7FFADECA" w14:textId="77777777" w:rsidR="007C2B62" w:rsidRPr="003C57DA" w:rsidRDefault="007C2B62" w:rsidP="007C2B62">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5641EEF5" w14:textId="77777777" w:rsidR="007C2B62" w:rsidRPr="003C57DA" w:rsidRDefault="007C2B62" w:rsidP="007C2B62">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3A790558" w14:textId="77777777" w:rsidR="007C2B62"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 xml:space="preserve">Data </w:t>
            </w:r>
            <w:proofErr w:type="spellStart"/>
            <w:r>
              <w:rPr>
                <w:rFonts w:cs="Times New Roman"/>
                <w:szCs w:val="24"/>
                <w:shd w:val="clear" w:color="auto" w:fill="FFFFFF"/>
              </w:rPr>
              <w:t>histori</w:t>
            </w:r>
            <w:proofErr w:type="spellEnd"/>
            <w:r>
              <w:rPr>
                <w:rFonts w:cs="Times New Roman"/>
                <w:szCs w:val="24"/>
                <w:shd w:val="clear" w:color="auto" w:fill="FFFFFF"/>
              </w:rPr>
              <w:t xml:space="preserve"> dan </w:t>
            </w:r>
            <w:r w:rsidRPr="003C57DA">
              <w:rPr>
                <w:rFonts w:cs="Times New Roman"/>
                <w:i/>
                <w:iCs/>
                <w:szCs w:val="24"/>
                <w:shd w:val="clear" w:color="auto" w:fill="FFFFFF"/>
              </w:rPr>
              <w:t>real-time</w:t>
            </w:r>
          </w:p>
        </w:tc>
        <w:tc>
          <w:tcPr>
            <w:tcW w:w="1523" w:type="dxa"/>
            <w:vAlign w:val="center"/>
          </w:tcPr>
          <w:p w14:paraId="4FCEE0BA" w14:textId="77777777" w:rsidR="007C2B62" w:rsidRPr="003C57DA" w:rsidRDefault="007C2B62" w:rsidP="007C2B62">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7C2B62" w14:paraId="73C45E4F" w14:textId="77777777" w:rsidTr="007C2B62">
        <w:tc>
          <w:tcPr>
            <w:tcW w:w="2048" w:type="dxa"/>
          </w:tcPr>
          <w:p w14:paraId="09F4D9C4" w14:textId="77777777" w:rsidR="007C2B62" w:rsidRPr="00FE3300"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 xml:space="preserve">Hasil </w:t>
            </w:r>
            <w:proofErr w:type="spellStart"/>
            <w:r>
              <w:rPr>
                <w:rFonts w:cs="Times New Roman"/>
                <w:szCs w:val="24"/>
                <w:shd w:val="clear" w:color="auto" w:fill="FFFFFF"/>
              </w:rPr>
              <w:t>penelitian</w:t>
            </w:r>
            <w:proofErr w:type="spellEnd"/>
            <w:r>
              <w:rPr>
                <w:rFonts w:cs="Times New Roman"/>
                <w:szCs w:val="24"/>
                <w:shd w:val="clear" w:color="auto" w:fill="FFFFFF"/>
              </w:rPr>
              <w:t xml:space="preserve"> yang </w:t>
            </w:r>
            <w:proofErr w:type="spellStart"/>
            <w:r>
              <w:rPr>
                <w:rFonts w:cs="Times New Roman"/>
                <w:szCs w:val="24"/>
                <w:shd w:val="clear" w:color="auto" w:fill="FFFFFF"/>
              </w:rPr>
              <w:t>diharapkan</w:t>
            </w:r>
            <w:proofErr w:type="spellEnd"/>
          </w:p>
        </w:tc>
        <w:tc>
          <w:tcPr>
            <w:tcW w:w="1536" w:type="dxa"/>
            <w:vAlign w:val="center"/>
          </w:tcPr>
          <w:p w14:paraId="1152F9AA" w14:textId="77777777" w:rsidR="007C2B62" w:rsidRPr="003C57DA" w:rsidRDefault="007C2B62" w:rsidP="007C2B62">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3740B0D8" w14:textId="77777777" w:rsidR="007C2B62" w:rsidRPr="00D326B9" w:rsidRDefault="007C2B62" w:rsidP="007C2B62">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47CD3040" w14:textId="77777777" w:rsidR="007C2B62" w:rsidRDefault="007C2B62" w:rsidP="007C2B62">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25C0E2AA" w14:textId="77777777" w:rsidR="007C2B62" w:rsidRPr="003C57DA" w:rsidRDefault="007C2B62" w:rsidP="007C2B62">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0C6A768B" w14:textId="4F62F2A3" w:rsidR="00F843E4" w:rsidRPr="00CC01BD" w:rsidRDefault="007C2B62" w:rsidP="00F57AA2">
      <w:pPr>
        <w:spacing w:after="0" w:line="360" w:lineRule="auto"/>
        <w:rPr>
          <w:rFonts w:cs="Times New Roman"/>
          <w:szCs w:val="24"/>
          <w:lang w:val="de-DE"/>
        </w:rPr>
      </w:pPr>
      <w:r>
        <w:rPr>
          <w:rFonts w:cs="Times New Roman"/>
          <w:szCs w:val="24"/>
          <w:lang w:val="de-DE"/>
        </w:rPr>
        <w:t xml:space="preserve"> </w:t>
      </w:r>
      <w:r w:rsidR="00F843E4">
        <w:rPr>
          <w:rFonts w:cs="Times New Roman"/>
          <w:szCs w:val="24"/>
          <w:lang w:val="de-DE"/>
        </w:rPr>
        <w:t xml:space="preserve">penelitian ini, digunakan </w:t>
      </w:r>
      <w:r w:rsidR="00F843E4">
        <w:rPr>
          <w:rFonts w:cs="Times New Roman"/>
          <w:i/>
          <w:iCs/>
          <w:szCs w:val="24"/>
          <w:lang w:val="de-DE"/>
        </w:rPr>
        <w:t xml:space="preserve">support vector machines </w:t>
      </w:r>
      <w:r w:rsidR="00F843E4">
        <w:rPr>
          <w:rFonts w:cs="Times New Roman"/>
          <w:szCs w:val="24"/>
          <w:lang w:val="de-DE"/>
        </w:rPr>
        <w:t xml:space="preserve">sebagai metode </w:t>
      </w:r>
      <w:r w:rsidR="00F843E4">
        <w:rPr>
          <w:rFonts w:cs="Times New Roman"/>
          <w:i/>
          <w:iCs/>
          <w:szCs w:val="24"/>
          <w:lang w:val="de-DE"/>
        </w:rPr>
        <w:t>classifier</w:t>
      </w:r>
      <w:r w:rsidR="00F843E4">
        <w:rPr>
          <w:rFonts w:cs="Times New Roman"/>
          <w:szCs w:val="24"/>
          <w:lang w:val="de-DE"/>
        </w:rPr>
        <w:t xml:space="preserve">. </w:t>
      </w:r>
      <w:r w:rsidR="00F843E4">
        <w:rPr>
          <w:rFonts w:cs="Times New Roman"/>
          <w:i/>
          <w:iCs/>
          <w:szCs w:val="24"/>
          <w:lang w:val="de-DE"/>
        </w:rPr>
        <w:t xml:space="preserve">Support vecdtor machines </w:t>
      </w:r>
      <w:r w:rsidR="00F843E4">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F843E4">
        <w:rPr>
          <w:rFonts w:cs="Times New Roman"/>
          <w:i/>
          <w:iCs/>
          <w:szCs w:val="24"/>
          <w:lang w:val="de-DE"/>
        </w:rPr>
        <w:t>real-time</w:t>
      </w:r>
      <w:r w:rsidR="00F843E4">
        <w:rPr>
          <w:rFonts w:cs="Times New Roman"/>
          <w:szCs w:val="24"/>
          <w:lang w:val="de-DE"/>
        </w:rPr>
        <w:t xml:space="preserve">, sehingga ketika diharapkan data </w:t>
      </w:r>
      <w:r w:rsidR="00F843E4">
        <w:rPr>
          <w:rFonts w:cs="Times New Roman"/>
          <w:i/>
          <w:iCs/>
          <w:szCs w:val="24"/>
          <w:lang w:val="de-DE"/>
        </w:rPr>
        <w:t xml:space="preserve">fault </w:t>
      </w:r>
      <w:r w:rsidR="00F843E4">
        <w:rPr>
          <w:rFonts w:cs="Times New Roman"/>
          <w:szCs w:val="24"/>
          <w:lang w:val="de-DE"/>
        </w:rPr>
        <w:t xml:space="preserve">dapat segera terdeteksi oleh program meskipun jumlah data </w:t>
      </w:r>
      <w:r w:rsidR="00F843E4">
        <w:rPr>
          <w:rFonts w:cs="Times New Roman"/>
          <w:i/>
          <w:iCs/>
          <w:szCs w:val="24"/>
          <w:lang w:val="de-DE"/>
        </w:rPr>
        <w:t xml:space="preserve">fault </w:t>
      </w:r>
      <w:r w:rsidR="00F843E4">
        <w:rPr>
          <w:rFonts w:cs="Times New Roman"/>
          <w:szCs w:val="24"/>
          <w:lang w:val="de-DE"/>
        </w:rPr>
        <w:t xml:space="preserve">relatif kecil dibandingkan jumlah data normal pada </w:t>
      </w:r>
      <w:r w:rsidR="00F843E4">
        <w:rPr>
          <w:rFonts w:cs="Times New Roman"/>
          <w:i/>
          <w:iCs/>
          <w:szCs w:val="24"/>
          <w:lang w:val="de-DE"/>
        </w:rPr>
        <w:t>sliding window</w:t>
      </w:r>
      <w:r w:rsidR="00F843E4">
        <w:rPr>
          <w:rFonts w:cs="Times New Roman"/>
          <w:szCs w:val="24"/>
          <w:lang w:val="de-DE"/>
        </w:rPr>
        <w:t>.</w:t>
      </w:r>
    </w:p>
    <w:p w14:paraId="0A134B97" w14:textId="77777777" w:rsidR="00577BE9" w:rsidRDefault="00577BE9" w:rsidP="00173F2B">
      <w:pPr>
        <w:spacing w:after="200" w:line="276" w:lineRule="auto"/>
        <w:jc w:val="left"/>
        <w:rPr>
          <w:rFonts w:cs="Times New Roman"/>
          <w:color w:val="222222"/>
          <w:szCs w:val="24"/>
          <w:shd w:val="clear" w:color="auto" w:fill="FFFFFF"/>
        </w:rPr>
      </w:pPr>
    </w:p>
    <w:p w14:paraId="05B68799" w14:textId="0668EF01" w:rsidR="007C2B62" w:rsidRDefault="007C2B62">
      <w:pPr>
        <w:spacing w:after="200" w:line="276" w:lineRule="auto"/>
        <w:jc w:val="left"/>
        <w:rPr>
          <w:rFonts w:cs="Times New Roman"/>
          <w:color w:val="222222"/>
          <w:szCs w:val="24"/>
          <w:shd w:val="clear" w:color="auto" w:fill="FFFFFF"/>
        </w:rPr>
      </w:pPr>
      <w:r>
        <w:rPr>
          <w:rFonts w:cs="Times New Roman"/>
          <w:color w:val="222222"/>
          <w:szCs w:val="24"/>
          <w:shd w:val="clear" w:color="auto" w:fill="FFFFFF"/>
        </w:rPr>
        <w:br w:type="page"/>
      </w:r>
    </w:p>
    <w:p w14:paraId="02A5AE91" w14:textId="77777777" w:rsidR="007C2B62" w:rsidRPr="00173F2B" w:rsidRDefault="007C2B62" w:rsidP="00173F2B">
      <w:pPr>
        <w:spacing w:after="200" w:line="276" w:lineRule="auto"/>
        <w:jc w:val="left"/>
        <w:rPr>
          <w:rFonts w:cs="Times New Roman"/>
          <w:color w:val="222222"/>
          <w:szCs w:val="24"/>
          <w:shd w:val="clear" w:color="auto" w:fill="FFFFFF"/>
        </w:rPr>
        <w:sectPr w:rsidR="007C2B62" w:rsidRPr="00173F2B">
          <w:headerReference w:type="default" r:id="rId41"/>
          <w:footerReference w:type="default" r:id="rId42"/>
          <w:type w:val="continuous"/>
          <w:pgSz w:w="11906" w:h="16838"/>
          <w:pgMar w:top="2268" w:right="1701" w:bottom="1701" w:left="2268" w:header="720" w:footer="720" w:gutter="0"/>
          <w:cols w:space="720"/>
          <w:docGrid w:linePitch="360"/>
        </w:sectPr>
      </w:pPr>
    </w:p>
    <w:p w14:paraId="39398144" w14:textId="2FEA0CFB" w:rsidR="00D6614C" w:rsidRPr="00D6614C" w:rsidRDefault="00363AA7" w:rsidP="00D6614C">
      <w:pPr>
        <w:pStyle w:val="Heading1"/>
        <w:spacing w:line="360" w:lineRule="auto"/>
        <w:ind w:left="0"/>
        <w:rPr>
          <w:rFonts w:cs="Times New Roman"/>
        </w:rPr>
      </w:pPr>
      <w:r w:rsidRPr="00944E0B">
        <w:rPr>
          <w:rFonts w:cs="Times New Roman"/>
        </w:rPr>
        <w:lastRenderedPageBreak/>
        <w:br/>
      </w:r>
      <w:bookmarkStart w:id="24" w:name="_Toc57984710"/>
      <w:r w:rsidRPr="00944E0B">
        <w:rPr>
          <w:rFonts w:cs="Times New Roman"/>
        </w:rPr>
        <w:t>DASAR TEORI</w:t>
      </w:r>
      <w:bookmarkEnd w:id="24"/>
    </w:p>
    <w:p w14:paraId="7F963C58" w14:textId="77777777" w:rsidR="00D6614C" w:rsidRPr="00D6614C" w:rsidRDefault="00D6614C" w:rsidP="00D6614C">
      <w:pPr>
        <w:rPr>
          <w:lang w:val="de-DE"/>
        </w:rPr>
      </w:pPr>
    </w:p>
    <w:p w14:paraId="6885554E" w14:textId="000ACBCF" w:rsidR="003E4702" w:rsidRPr="003E4702" w:rsidRDefault="003E4702" w:rsidP="00D6614C">
      <w:pPr>
        <w:pStyle w:val="Heading2"/>
        <w:rPr>
          <w:i/>
          <w:iCs/>
          <w:lang w:val="de-DE"/>
        </w:rPr>
      </w:pPr>
      <w:bookmarkStart w:id="25" w:name="_Toc57984711"/>
      <w:r w:rsidRPr="003E4702">
        <w:rPr>
          <w:lang w:val="de-DE"/>
        </w:rPr>
        <w:t>Semi-</w:t>
      </w:r>
      <w:r w:rsidR="00D6614C">
        <w:rPr>
          <w:lang w:val="de-DE"/>
        </w:rPr>
        <w:t>S</w:t>
      </w:r>
      <w:r w:rsidRPr="003E4702">
        <w:rPr>
          <w:lang w:val="de-DE"/>
        </w:rPr>
        <w:t>upervised Learning</w:t>
      </w:r>
      <w:bookmarkEnd w:id="25"/>
    </w:p>
    <w:p w14:paraId="671DBE34" w14:textId="7E5752D9" w:rsidR="003E4702" w:rsidRDefault="003E4702" w:rsidP="003E4702">
      <w:pPr>
        <w:spacing w:after="0" w:line="360" w:lineRule="auto"/>
        <w:rPr>
          <w:rFonts w:cs="Times New Roman"/>
          <w:szCs w:val="24"/>
          <w:lang w:val="de-DE"/>
        </w:rPr>
      </w:pPr>
      <w:r>
        <w:rPr>
          <w:rFonts w:cs="Times New Roman"/>
        </w:rPr>
        <w:tab/>
        <w:t xml:space="preserve">Teknik </w:t>
      </w:r>
      <w:proofErr w:type="spellStart"/>
      <w:r>
        <w:rPr>
          <w:rFonts w:cs="Times New Roman"/>
        </w:rPr>
        <w:t>mesin</w:t>
      </w:r>
      <w:proofErr w:type="spellEnd"/>
      <w:r>
        <w:rPr>
          <w:rFonts w:cs="Times New Roman"/>
        </w:rPr>
        <w:t xml:space="preserve"> </w:t>
      </w:r>
      <w:proofErr w:type="spellStart"/>
      <w:r>
        <w:rPr>
          <w:rFonts w:cs="Times New Roman"/>
        </w:rPr>
        <w:t>belajar</w:t>
      </w:r>
      <w:proofErr w:type="spellEnd"/>
      <w:r>
        <w:rPr>
          <w:rFonts w:cs="Times New Roman"/>
        </w:rPr>
        <w:t xml:space="preserve"> (</w:t>
      </w:r>
      <w:r>
        <w:rPr>
          <w:rFonts w:cs="Times New Roman"/>
          <w:i/>
          <w:iCs/>
        </w:rPr>
        <w:t>machine learning</w:t>
      </w:r>
      <w:r>
        <w:rPr>
          <w:rFonts w:cs="Times New Roman"/>
        </w:rPr>
        <w:t xml:space="preserve">) </w:t>
      </w:r>
      <w:proofErr w:type="spellStart"/>
      <w:r>
        <w:rPr>
          <w:rFonts w:cs="Times New Roman"/>
        </w:rPr>
        <w:t>umumnya</w:t>
      </w:r>
      <w:proofErr w:type="spellEnd"/>
      <w:r>
        <w:rPr>
          <w:rFonts w:cs="Times New Roman"/>
        </w:rPr>
        <w:t xml:space="preserve">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yakni</w:t>
      </w:r>
      <w:proofErr w:type="spellEnd"/>
      <w:r>
        <w:rPr>
          <w:rFonts w:cs="Times New Roman"/>
        </w:rPr>
        <w:t xml:space="preserve">: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Pr>
          <w:rFonts w:cs="Times New Roman"/>
          <w:i/>
          <w:iCs/>
          <w:szCs w:val="24"/>
          <w:lang w:val="de-DE"/>
        </w:rPr>
        <w:t>machine learning</w:t>
      </w:r>
      <w:r>
        <w:rPr>
          <w:rFonts w:cs="Times New Roman"/>
          <w:szCs w:val="24"/>
          <w:lang w:val="de-DE"/>
        </w:rPr>
        <w:t xml:space="preserve"> 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output dari tiap data, sehingga model kemudian dapat memprediksi </w:t>
      </w:r>
      <w:r>
        <w:rPr>
          <w:rFonts w:cs="Times New Roman"/>
          <w:i/>
          <w:iCs/>
          <w:szCs w:val="24"/>
          <w:lang w:val="de-DE"/>
        </w:rPr>
        <w:t xml:space="preserve">output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F63EB3" w:rsidRPr="0023242F">
        <w:rPr>
          <w:rFonts w:cs="Times New Roman"/>
          <w:szCs w:val="24"/>
          <w:lang w:val="de-DE"/>
        </w:rPr>
        <w:fldChar w:fldCharType="separate"/>
      </w:r>
      <w:r w:rsidR="00E568F2" w:rsidRPr="00E568F2">
        <w:rPr>
          <w:rFonts w:cs="Times New Roman"/>
          <w:noProof/>
          <w:szCs w:val="24"/>
          <w:lang w:val="de-DE"/>
        </w:rPr>
        <w:t>[7]</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13775ADB"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Pr="00B57C6C">
        <w:rPr>
          <w:rFonts w:cs="Times New Roman"/>
          <w:i/>
          <w:iCs/>
          <w:szCs w:val="24"/>
          <w:lang w:val="de-DE"/>
        </w:rPr>
        <w:t>machine learning</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output 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Pr>
          <w:rFonts w:cs="Times New Roman"/>
          <w:i/>
          <w:iCs/>
          <w:szCs w:val="24"/>
          <w:lang w:val="de-DE"/>
        </w:rPr>
        <w:t xml:space="preserve">output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E568F2">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[8]","plainTextFormattedCitation":"[8]","previouslyFormattedCitation":"[8]"},"properties":{"noteIndex":0},"schema":"https://github.com/citation-style-language/schema/raw/master/csl-citation.json"}</w:instrText>
      </w:r>
      <w:r w:rsidR="00F63EB3">
        <w:rPr>
          <w:rFonts w:cs="Times New Roman"/>
          <w:szCs w:val="24"/>
          <w:lang w:val="de-DE"/>
        </w:rPr>
        <w:fldChar w:fldCharType="separate"/>
      </w:r>
      <w:r w:rsidR="00E568F2" w:rsidRPr="00E568F2">
        <w:rPr>
          <w:rFonts w:cs="Times New Roman"/>
          <w:noProof/>
          <w:szCs w:val="24"/>
          <w:lang w:val="de-DE"/>
        </w:rPr>
        <w:t>[8]</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r>
        <w:rPr>
          <w:rFonts w:cs="Times New Roman"/>
          <w:szCs w:val="24"/>
          <w:lang w:val="de-DE"/>
        </w:rPr>
        <w:t xml:space="preserve">Metode </w:t>
      </w:r>
      <w:r>
        <w:rPr>
          <w:rFonts w:cs="Times New Roman"/>
          <w:i/>
          <w:iCs/>
          <w:szCs w:val="24"/>
          <w:lang w:val="de-DE"/>
        </w:rPr>
        <w:t xml:space="preserve">clustering </w:t>
      </w:r>
      <w:r>
        <w:rPr>
          <w:rFonts w:cs="Times New Roman"/>
          <w:szCs w:val="24"/>
          <w:lang w:val="de-DE"/>
        </w:rPr>
        <w:t xml:space="preserve">umumnya digunakan untuk memberikan pemahaman tambahan pada sebuah data, metode ini banyak digunakan pada berbagai aplikasi seperti segmentasi </w:t>
      </w:r>
      <w:r>
        <w:rPr>
          <w:rFonts w:cs="Times New Roman"/>
          <w:i/>
          <w:iCs/>
          <w:szCs w:val="24"/>
          <w:lang w:val="de-DE"/>
        </w:rPr>
        <w:t>customer</w:t>
      </w:r>
      <w:r>
        <w:rPr>
          <w:rFonts w:cs="Times New Roman"/>
          <w:szCs w:val="24"/>
          <w:lang w:val="de-DE"/>
        </w:rPr>
        <w:t>, analitik data besar, analitik suara, dan deteksi penipuan</w:t>
      </w:r>
      <w:r w:rsidR="009F6FC8">
        <w:rPr>
          <w:rFonts w:cs="Times New Roman"/>
          <w:szCs w:val="24"/>
          <w:lang w:val="de-DE"/>
        </w:rPr>
        <w:t>.</w:t>
      </w:r>
    </w:p>
    <w:p w14:paraId="4CAFA511" w14:textId="7704BF39" w:rsidR="00D6614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26"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data </w:t>
      </w:r>
      <w:r w:rsidR="00A30E86">
        <w:rPr>
          <w:rFonts w:cs="Times New Roman"/>
          <w:i/>
          <w:iCs/>
          <w:szCs w:val="24"/>
          <w:lang w:val="de-DE"/>
        </w:rPr>
        <w:t xml:space="preserve">training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w:t>
      </w:r>
      <w:r w:rsidR="00DA3D91">
        <w:rPr>
          <w:rFonts w:cs="Times New Roman"/>
          <w:i/>
          <w:iCs/>
          <w:szCs w:val="24"/>
          <w:lang w:val="de-DE"/>
        </w:rPr>
        <w:lastRenderedPageBreak/>
        <w:t xml:space="preserve">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172A51">
        <w:rPr>
          <w:rFonts w:cs="Times New Roman"/>
          <w:szCs w:val="24"/>
          <w:lang w:val="de-DE"/>
        </w:rPr>
        <w:t xml:space="preserve"> </w:t>
      </w:r>
      <w:r w:rsidR="00172A51">
        <w:rPr>
          <w:rFonts w:cs="Times New Roman"/>
          <w:szCs w:val="24"/>
          <w:lang w:val="de-DE"/>
        </w:rPr>
        <w:fldChar w:fldCharType="begin" w:fldLock="1"/>
      </w:r>
      <w:r w:rsidR="00E568F2">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[7]","plainTextFormattedCitation":"[7]","previouslyFormattedCitation":"[7]"},"properties":{"noteIndex":0},"schema":"https://github.com/citation-style-language/schema/raw/master/csl-citation.json"}</w:instrText>
      </w:r>
      <w:r w:rsidR="00172A51">
        <w:rPr>
          <w:rFonts w:cs="Times New Roman"/>
          <w:szCs w:val="24"/>
          <w:lang w:val="de-DE"/>
        </w:rPr>
        <w:fldChar w:fldCharType="separate"/>
      </w:r>
      <w:r w:rsidR="00E568F2" w:rsidRPr="00E568F2">
        <w:rPr>
          <w:rFonts w:cs="Times New Roman"/>
          <w:noProof/>
          <w:szCs w:val="24"/>
          <w:lang w:val="de-DE"/>
        </w:rPr>
        <w:t>[7]</w:t>
      </w:r>
      <w:r w:rsidR="00172A51">
        <w:rPr>
          <w:rFonts w:cs="Times New Roman"/>
          <w:szCs w:val="24"/>
          <w:lang w:val="de-DE"/>
        </w:rPr>
        <w:fldChar w:fldCharType="end"/>
      </w:r>
      <w:r w:rsidR="00FF7C51">
        <w:rPr>
          <w:rFonts w:cs="Times New Roman"/>
          <w:szCs w:val="24"/>
          <w:lang w:val="de-DE"/>
        </w:rPr>
        <w:t xml:space="preserve">. </w:t>
      </w:r>
      <w:r w:rsidR="00FF7C51">
        <w:rPr>
          <w:rFonts w:cs="Times New Roman"/>
          <w:i/>
          <w:iCs/>
          <w:szCs w:val="24"/>
          <w:lang w:val="de-DE"/>
        </w:rPr>
        <w:t xml:space="preserve">Semi-supervised learning </w:t>
      </w:r>
      <w:r w:rsidR="00FF7C51">
        <w:rPr>
          <w:rFonts w:cs="Times New Roman"/>
          <w:szCs w:val="24"/>
          <w:lang w:val="de-DE"/>
        </w:rPr>
        <w:t>membangun model berdasarkan data berlabel dalam jumlah yang kecil, dan memperlakukan data lain sebagai data uji</w:t>
      </w:r>
      <w:r w:rsidR="009F6FC8">
        <w:rPr>
          <w:rFonts w:cs="Times New Roman"/>
          <w:szCs w:val="24"/>
          <w:lang w:val="de-DE"/>
        </w:rPr>
        <w:t>.</w:t>
      </w:r>
    </w:p>
    <w:bookmarkEnd w:id="26"/>
    <w:p w14:paraId="28DB81EF" w14:textId="77777777" w:rsidR="00D6614C" w:rsidRPr="00D6614C" w:rsidRDefault="00D6614C" w:rsidP="00D6614C">
      <w:pPr>
        <w:spacing w:after="0" w:line="360" w:lineRule="auto"/>
        <w:rPr>
          <w:rFonts w:cs="Times New Roman"/>
          <w:szCs w:val="24"/>
          <w:lang w:val="de-DE"/>
        </w:rPr>
      </w:pPr>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27" w:name="_Toc57984712"/>
      <w:r>
        <w:rPr>
          <w:rFonts w:cs="Times New Roman"/>
        </w:rPr>
        <w:t xml:space="preserve">III.2. </w:t>
      </w:r>
      <w:r w:rsidR="00E574C7">
        <w:rPr>
          <w:rFonts w:cs="Times New Roman"/>
        </w:rPr>
        <w:t>Support Vector Machines (SVM)</w:t>
      </w:r>
      <w:bookmarkEnd w:id="27"/>
    </w:p>
    <w:p w14:paraId="3A72E244" w14:textId="5C303AEA"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28"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117AED">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rFonts w:cs="Times New Roman"/>
          <w:szCs w:val="24"/>
          <w:lang w:val="de-DE"/>
        </w:rPr>
        <w:fldChar w:fldCharType="separate"/>
      </w:r>
      <w:r w:rsidR="00E568F2" w:rsidRPr="00E568F2">
        <w:rPr>
          <w:rFonts w:cs="Times New Roman"/>
          <w:noProof/>
          <w:szCs w:val="24"/>
          <w:lang w:val="de-DE"/>
        </w:rPr>
        <w:t>[12]</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titik data pada sebuah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555328" behindDoc="0" locked="0" layoutInCell="1" allowOverlap="1" wp14:anchorId="4C3AF726" wp14:editId="55098E4C">
                <wp:simplePos x="0" y="0"/>
                <wp:positionH relativeFrom="column">
                  <wp:posOffset>3830320</wp:posOffset>
                </wp:positionH>
                <wp:positionV relativeFrom="paragraph">
                  <wp:posOffset>2123033</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7377FB06" w:rsidR="00913D30" w:rsidRDefault="00913D30">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[25]","plainTextFormattedCitation":"[25]","previouslyFormattedCitation":"[25]"},"properties":{"noteIndex":0},"schema":"https://github.com/citation-style-language/schema/raw/master/csl-citation.json"}</w:instrText>
                            </w:r>
                            <w:r>
                              <w:rPr>
                                <w:rFonts w:cs="Times New Roman"/>
                                <w:szCs w:val="24"/>
                                <w:lang w:val="de-DE"/>
                              </w:rPr>
                              <w:fldChar w:fldCharType="separate"/>
                            </w:r>
                            <w:r w:rsidRPr="00053715">
                              <w:rPr>
                                <w:rFonts w:cs="Times New Roman"/>
                                <w:noProof/>
                                <w:szCs w:val="24"/>
                                <w:lang w:val="de-DE"/>
                              </w:rPr>
                              <w:t>[25]</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49" type="#_x0000_t202" style="position:absolute;left:0;text-align:left;margin-left:301.6pt;margin-top:167.15pt;width:42.7pt;height:31.9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" filled="f" stroked="f">
                <v:textbox>
                  <w:txbxContent>
                    <w:p w14:paraId="038BCF64" w14:textId="7377FB06" w:rsidR="00913D30" w:rsidRDefault="00913D30">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[25]","plainTextFormattedCitation":"[25]","previouslyFormattedCitation":"[25]"},"properties":{"noteIndex":0},"schema":"https://github.com/citation-style-language/schema/raw/master/csl-citation.json"}</w:instrText>
                      </w:r>
                      <w:r>
                        <w:rPr>
                          <w:rFonts w:cs="Times New Roman"/>
                          <w:szCs w:val="24"/>
                          <w:lang w:val="de-DE"/>
                        </w:rPr>
                        <w:fldChar w:fldCharType="separate"/>
                      </w:r>
                      <w:r w:rsidRPr="00053715">
                        <w:rPr>
                          <w:rFonts w:cs="Times New Roman"/>
                          <w:noProof/>
                          <w:szCs w:val="24"/>
                          <w:lang w:val="de-DE"/>
                        </w:rPr>
                        <w:t>[25]</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6AA4D47F">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07868" cy="2108965"/>
                    </a:xfrm>
                    <a:prstGeom prst="rect">
                      <a:avLst/>
                    </a:prstGeom>
                  </pic:spPr>
                </pic:pic>
              </a:graphicData>
            </a:graphic>
          </wp:inline>
        </w:drawing>
      </w:r>
    </w:p>
    <w:p w14:paraId="32378C97" w14:textId="762AD59C" w:rsidR="00EB0B0C" w:rsidRPr="00944E0B" w:rsidRDefault="00514E3C" w:rsidP="00514E3C">
      <w:pPr>
        <w:pStyle w:val="Caption"/>
        <w:rPr>
          <w:rFonts w:cs="Times New Roman"/>
          <w:szCs w:val="24"/>
        </w:rPr>
      </w:pPr>
      <w:bookmarkStart w:id="29" w:name="_Toc59401874"/>
      <w:r>
        <w:t xml:space="preserve">Gambar </w:t>
      </w:r>
      <w:fldSimple w:instr=" STYLEREF 1 \s ">
        <w:r w:rsidR="00C5300A">
          <w:rPr>
            <w:noProof/>
          </w:rPr>
          <w:t>III</w:t>
        </w:r>
      </w:fldSimple>
      <w:r w:rsidR="00C5300A">
        <w:t>.</w:t>
      </w:r>
      <w:fldSimple w:instr=" SEQ Gambar \* ARABIC \s 1 ">
        <w:r w:rsidR="00C5300A">
          <w:rPr>
            <w:noProof/>
          </w:rPr>
          <w:t>1</w:t>
        </w:r>
      </w:fldSimple>
      <w:r>
        <w:t xml:space="preserve"> </w:t>
      </w:r>
      <w:proofErr w:type="spellStart"/>
      <w:r>
        <w:t>Klasifikasi</w:t>
      </w:r>
      <w:proofErr w:type="spellEnd"/>
      <w:r>
        <w:t xml:space="preserve"> </w:t>
      </w:r>
      <w:proofErr w:type="spellStart"/>
      <w:r>
        <w:t>Menggunakan</w:t>
      </w:r>
      <w:proofErr w:type="spellEnd"/>
      <w:r>
        <w:t xml:space="preserve"> SVM</w:t>
      </w:r>
      <w:bookmarkEnd w:id="29"/>
    </w:p>
    <w:p w14:paraId="18194B88" w14:textId="77777777" w:rsidR="00EB0B0C" w:rsidRPr="00944E0B" w:rsidRDefault="00EB0B0C" w:rsidP="00EB0B0C">
      <w:pPr>
        <w:spacing w:line="360" w:lineRule="auto"/>
        <w:rPr>
          <w:rFonts w:cs="Times New Roman"/>
          <w:szCs w:val="24"/>
        </w:rPr>
      </w:pPr>
    </w:p>
    <w:p w14:paraId="1D736F9C" w14:textId="7697B53C"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w:t>
      </w:r>
      <w:r w:rsidRPr="00944E0B">
        <w:rPr>
          <w:rFonts w:cs="Times New Roman"/>
          <w:szCs w:val="24"/>
          <w:lang w:val="de-DE"/>
        </w:rPr>
        <w:lastRenderedPageBreak/>
        <w:t xml:space="preserve">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p w14:paraId="708D66EC" w14:textId="139D4A37" w:rsidR="00EB0B0C" w:rsidRDefault="00EB0B0C" w:rsidP="00EB0B0C">
      <w:pPr>
        <w:spacing w:after="0" w:line="360" w:lineRule="auto"/>
        <w:rPr>
          <w:rFonts w:cs="Times New Roman"/>
          <w:szCs w:val="24"/>
          <w:lang w:val="de-DE"/>
        </w:rPr>
      </w:pPr>
      <w:r w:rsidRPr="00944E0B">
        <w:rPr>
          <w:rFonts w:cs="Times New Roman"/>
          <w:szCs w:val="24"/>
          <w:lang w:val="de-DE"/>
        </w:rPr>
        <w:tab/>
        <w:t xml:space="preserve"> Garis batas terbaik ditentukan dengan mencari titik data terdekat pada kedua kelas dari garis batas tersebut kemudian mengukur </w:t>
      </w:r>
      <w:r w:rsidRPr="00944E0B">
        <w:rPr>
          <w:rFonts w:cs="Times New Roman"/>
          <w:i/>
          <w:szCs w:val="24"/>
          <w:lang w:val="de-DE"/>
        </w:rPr>
        <w:t>margin</w:t>
      </w:r>
      <w:r w:rsidRPr="00944E0B">
        <w:rPr>
          <w:rFonts w:cs="Times New Roman"/>
          <w:szCs w:val="24"/>
          <w:lang w:val="de-DE"/>
        </w:rPr>
        <w:t xml:space="preserve">. Titik data terdekat dengan garis batas disebut dengan </w:t>
      </w:r>
      <w:r w:rsidRPr="00944E0B">
        <w:rPr>
          <w:rFonts w:cs="Times New Roman"/>
          <w:i/>
          <w:szCs w:val="24"/>
          <w:lang w:val="de-DE"/>
        </w:rPr>
        <w:t>support vector</w:t>
      </w:r>
      <w:r w:rsidRPr="00944E0B">
        <w:rPr>
          <w:rFonts w:cs="Times New Roman"/>
          <w:szCs w:val="24"/>
          <w:lang w:val="de-DE"/>
        </w:rPr>
        <w:t xml:space="preserve">, dan </w:t>
      </w:r>
      <w:r w:rsidRPr="00944E0B">
        <w:rPr>
          <w:rFonts w:cs="Times New Roman"/>
          <w:i/>
          <w:szCs w:val="24"/>
          <w:lang w:val="de-DE"/>
        </w:rPr>
        <w:t xml:space="preserve">margin </w:t>
      </w:r>
      <w:r w:rsidRPr="00944E0B">
        <w:rPr>
          <w:rFonts w:cs="Times New Roman"/>
          <w:szCs w:val="24"/>
          <w:lang w:val="de-DE"/>
        </w:rPr>
        <w:t xml:space="preserve">merupakan jarak antara garis batas dengan </w:t>
      </w:r>
      <w:r w:rsidRPr="00944E0B">
        <w:rPr>
          <w:rFonts w:cs="Times New Roman"/>
          <w:i/>
          <w:szCs w:val="24"/>
          <w:lang w:val="de-DE"/>
        </w:rPr>
        <w:t>support vector</w:t>
      </w:r>
      <w:r w:rsidRPr="00944E0B">
        <w:rPr>
          <w:rFonts w:cs="Times New Roman"/>
          <w:szCs w:val="24"/>
          <w:lang w:val="de-DE"/>
        </w:rPr>
        <w:t xml:space="preserve">. Menurut algoritma SVM, garis batas yang memiliki </w:t>
      </w:r>
      <w:r w:rsidRPr="00944E0B">
        <w:rPr>
          <w:rFonts w:cs="Times New Roman"/>
          <w:i/>
          <w:szCs w:val="24"/>
          <w:lang w:val="de-DE"/>
        </w:rPr>
        <w:t xml:space="preserve">margin </w:t>
      </w:r>
      <w:r w:rsidRPr="00944E0B">
        <w:rPr>
          <w:rFonts w:cs="Times New Roman"/>
          <w:szCs w:val="24"/>
          <w:lang w:val="de-DE"/>
        </w:rPr>
        <w:t xml:space="preserve">paling besar merupakan garis batas terbaik untuk persoalan klasifikasi. Pada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garis tebal berwarna hijau merupakan garis batas terbaik karena memiliki margin yang lebih besar dibanding margin pada garis batas berwarna kuning. Pada sebuah figur 2 dimensi seperti </w:t>
      </w:r>
      <w:r w:rsidR="00302E0A">
        <w:rPr>
          <w:rFonts w:cs="Times New Roman"/>
          <w:szCs w:val="24"/>
          <w:lang w:val="de-DE"/>
        </w:rPr>
        <w:t>G</w:t>
      </w:r>
      <w:r w:rsidRPr="00944E0B">
        <w:rPr>
          <w:rFonts w:cs="Times New Roman"/>
          <w:szCs w:val="24"/>
          <w:lang w:val="de-DE"/>
        </w:rPr>
        <w:t xml:space="preserve">ambar </w:t>
      </w:r>
      <w:r w:rsidR="00302E0A">
        <w:rPr>
          <w:rFonts w:cs="Times New Roman"/>
          <w:szCs w:val="24"/>
          <w:lang w:val="de-DE"/>
        </w:rPr>
        <w:t>III.</w:t>
      </w:r>
      <w:r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Pr="00944E0B">
        <w:rPr>
          <w:rFonts w:cs="Times New Roman"/>
          <w:i/>
          <w:szCs w:val="24"/>
          <w:lang w:val="de-DE"/>
        </w:rPr>
        <w:t>hyperplane</w:t>
      </w:r>
      <w:r w:rsidRPr="00944E0B">
        <w:rPr>
          <w:rFonts w:cs="Times New Roman"/>
          <w:szCs w:val="24"/>
          <w:lang w:val="de-DE"/>
        </w:rPr>
        <w:t>.</w:t>
      </w:r>
    </w:p>
    <w:p w14:paraId="75B59AAC" w14:textId="03D1163C"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B51A43">
        <w:rPr>
          <w:rFonts w:cs="Times New Roman"/>
          <w:bCs/>
          <w:i/>
          <w:iCs/>
          <w:szCs w:val="24"/>
          <w:lang w:val="de-DE"/>
        </w:rPr>
        <w:t xml:space="preserve">machine learning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2896192C" w:rsidR="00EB0B0C" w:rsidRDefault="00EB0B0C" w:rsidP="00027D76">
      <w:pPr>
        <w:spacing w:after="0" w:line="360" w:lineRule="auto"/>
        <w:rPr>
          <w:rFonts w:cs="Times New Roman"/>
          <w:szCs w:val="24"/>
          <w:lang w:val="de-DE"/>
        </w:rPr>
      </w:pPr>
      <w:r w:rsidRPr="00944E0B">
        <w:rPr>
          <w:rFonts w:cs="Times New Roman"/>
          <w:szCs w:val="24"/>
          <w:lang w:val="de-DE"/>
        </w:rPr>
        <w:tab/>
        <w:t xml:space="preserve">Diasumsikan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w:t>
      </w:r>
      <w:r w:rsidRPr="00944E0B">
        <w:rPr>
          <w:rFonts w:cs="Times New Roman"/>
          <w:szCs w:val="24"/>
          <w:lang w:val="de-DE"/>
        </w:rPr>
        <w:lastRenderedPageBreak/>
        <w:t xml:space="preserve">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2BFCE333"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07795F"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126976BC"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07795F"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65BE3E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1A45E0DE" w:rsidR="00EB0B0C"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(3) dengan batasan persamaan (2</w:t>
      </w:r>
      <w:r w:rsidRPr="00944E0B">
        <w:rPr>
          <w:rFonts w:cs="Times New Roman"/>
          <w:szCs w:val="24"/>
          <w:lang w:val="de-DE"/>
        </w:rPr>
        <w:t xml:space="preserve">), dapat digunakan teknik </w:t>
      </w:r>
      <w:r w:rsidRPr="00944E0B">
        <w:rPr>
          <w:rFonts w:cs="Times New Roman"/>
          <w:i/>
          <w:szCs w:val="24"/>
          <w:lang w:val="de-DE"/>
        </w:rPr>
        <w:t>Langrange Multiplier</w:t>
      </w:r>
      <w:r w:rsidRPr="00944E0B">
        <w:rPr>
          <w:rFonts w:cs="Times New Roman"/>
          <w:szCs w:val="24"/>
          <w:lang w:val="de-DE"/>
        </w:rPr>
        <w:t xml:space="preserve"> </w:t>
      </w:r>
      <w:r w:rsidR="002E5FBF">
        <w:rPr>
          <w:rFonts w:cs="Times New Roman"/>
          <w:szCs w:val="24"/>
          <w:lang w:val="de-DE"/>
        </w:rPr>
        <w:t>sehingga</w:t>
      </w:r>
      <w:r w:rsidR="00027D76">
        <w:rPr>
          <w:rFonts w:cs="Times New Roman"/>
          <w:szCs w:val="24"/>
          <w:lang w:val="de-DE"/>
        </w:rPr>
        <w:t xml:space="preserve"> persoalan tersebut menjadi:</w:t>
      </w:r>
    </w:p>
    <w:p w14:paraId="58504D6B" w14:textId="77777777" w:rsidR="00027D76" w:rsidRPr="00027D7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15CEB093" w14:textId="77777777" w:rsidTr="00D45C0D">
        <w:tc>
          <w:tcPr>
            <w:tcW w:w="918" w:type="dxa"/>
          </w:tcPr>
          <w:p w14:paraId="1BB6F736"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0B5C3D1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4</w:t>
            </w:r>
            <w:r>
              <w:rPr>
                <w:rFonts w:eastAsiaTheme="minorEastAsia" w:cs="Times New Roman"/>
                <w:szCs w:val="24"/>
                <w:lang w:val="de-DE"/>
              </w:rPr>
              <w:fldChar w:fldCharType="end"/>
            </w:r>
            <w:r>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77777777"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w:t>
      </w:r>
      <w:r w:rsidRPr="00944E0B">
        <w:rPr>
          <w:rFonts w:cs="Times New Roman"/>
          <w:szCs w:val="24"/>
          <w:lang w:val="de-DE"/>
        </w:rPr>
        <w:lastRenderedPageBreak/>
        <w:t xml:space="preserve">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Pr>
          <w:rFonts w:cs="Times New Roman"/>
          <w:szCs w:val="24"/>
          <w:lang w:val="de-DE"/>
        </w:rPr>
        <w:t>, sehingga persamaan optimasi menjadi</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07795F"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3BFD49F"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14:paraId="7CE23554" w14:textId="77777777" w:rsidTr="00027D76">
        <w:tc>
          <w:tcPr>
            <w:tcW w:w="918" w:type="dxa"/>
          </w:tcPr>
          <w:p w14:paraId="1DF8558E"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944E0B"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21836974"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6</w:t>
            </w:r>
            <w:r>
              <w:rPr>
                <w:rFonts w:eastAsiaTheme="minorEastAsia" w:cs="Times New Roman"/>
                <w:szCs w:val="24"/>
                <w:lang w:val="de-DE"/>
              </w:rPr>
              <w:fldChar w:fldCharType="end"/>
            </w:r>
            <w:r>
              <w:rPr>
                <w:rFonts w:eastAsiaTheme="minorEastAsia" w:cs="Times New Roman"/>
                <w:szCs w:val="24"/>
                <w:lang w:val="de-DE"/>
              </w:rPr>
              <w:t>)</w:t>
            </w:r>
          </w:p>
        </w:tc>
      </w:tr>
    </w:tbl>
    <w:p w14:paraId="0D24DA6B" w14:textId="77777777" w:rsidR="00EB0B0C" w:rsidRPr="00944E0B" w:rsidRDefault="00EB0B0C" w:rsidP="00EB0B0C">
      <w:pPr>
        <w:spacing w:after="0" w:line="360" w:lineRule="auto"/>
        <w:jc w:val="center"/>
        <w:rPr>
          <w:rFonts w:cs="Times New Roman"/>
          <w:szCs w:val="24"/>
          <w:lang w:val="de-DE"/>
        </w:rPr>
      </w:pPr>
    </w:p>
    <w:p w14:paraId="59DBFAEF" w14:textId="1D5144EE" w:rsidR="00027D76"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Dengan</w:t>
      </w:r>
      <w:r w:rsidRPr="00944E0B">
        <w:rPr>
          <w:rFonts w:cs="Times New Roman"/>
          <w:szCs w:val="24"/>
          <w:lang w:val="de-DE"/>
        </w:rPr>
        <w:t xml:space="preserve"> </w:t>
      </w:r>
      <w:r w:rsidRPr="00944E0B">
        <w:rPr>
          <w:rFonts w:cs="Times New Roman"/>
          <w:i/>
          <w:szCs w:val="24"/>
          <w:lang w:val="de-DE"/>
        </w:rPr>
        <w:t>C</w:t>
      </w:r>
      <w:r w:rsidRPr="00944E0B">
        <w:rPr>
          <w:rFonts w:cs="Times New Roman"/>
          <w:szCs w:val="24"/>
          <w:lang w:val="de-DE"/>
        </w:rPr>
        <w:t xml:space="preserve"> disebut sebagai </w:t>
      </w:r>
      <w:r w:rsidRPr="00944E0B">
        <w:rPr>
          <w:rFonts w:cs="Times New Roman"/>
          <w:i/>
          <w:szCs w:val="24"/>
          <w:lang w:val="de-DE"/>
        </w:rPr>
        <w:t>error penalty</w:t>
      </w:r>
      <w:r w:rsidRPr="00944E0B">
        <w:rPr>
          <w:rFonts w:cs="Times New Roman"/>
          <w:szCs w:val="24"/>
          <w:lang w:val="de-DE"/>
        </w:rPr>
        <w:t xml:space="preserve">, serta </w:t>
      </w:r>
      <m:oMath>
        <m:r>
          <w:rPr>
            <w:rFonts w:ascii="Cambria Math" w:hAnsi="Cambria Math" w:cs="Times New Roman"/>
            <w:szCs w:val="24"/>
            <w:lang w:val="de-DE"/>
          </w:rPr>
          <m:t>α</m:t>
        </m:r>
      </m:oMath>
      <w:r w:rsidRPr="00944E0B">
        <w:rPr>
          <w:rFonts w:eastAsiaTheme="minorEastAsia" w:cs="Times New Roman"/>
          <w:szCs w:val="24"/>
          <w:lang w:val="de-DE"/>
        </w:rPr>
        <w:t xml:space="preserve"> dan </w:t>
      </w:r>
      <m:oMath>
        <m:r>
          <w:rPr>
            <w:rFonts w:ascii="Cambria Math" w:hAnsi="Cambria Math" w:cs="Times New Roman"/>
            <w:szCs w:val="24"/>
            <w:lang w:val="de-DE"/>
          </w:rPr>
          <m:t>β</m:t>
        </m:r>
      </m:oMath>
      <w:r w:rsidRPr="00944E0B">
        <w:rPr>
          <w:rFonts w:eastAsiaTheme="minorEastAsia" w:cs="Times New Roman"/>
          <w:szCs w:val="24"/>
          <w:lang w:val="de-DE"/>
        </w:rPr>
        <w:t xml:space="preserve"> merupakan </w:t>
      </w:r>
      <w:r w:rsidRPr="00944E0B">
        <w:rPr>
          <w:rFonts w:cs="Times New Roman"/>
          <w:i/>
          <w:szCs w:val="24"/>
          <w:lang w:val="de-DE"/>
        </w:rPr>
        <w:t>Langrangian Multiplier</w:t>
      </w:r>
      <w:r>
        <w:rPr>
          <w:rFonts w:cs="Times New Roman"/>
          <w:szCs w:val="24"/>
          <w:lang w:val="de-DE"/>
        </w:rPr>
        <w:t>.</w:t>
      </w:r>
      <w:r w:rsidRPr="00944E0B">
        <w:rPr>
          <w:rFonts w:cs="Times New Roman"/>
          <w:i/>
          <w:szCs w:val="24"/>
          <w:lang w:val="de-DE"/>
        </w:rPr>
        <w:t xml:space="preserve"> </w:t>
      </w:r>
      <w:sdt>
        <w:sdtPr>
          <w:rPr>
            <w:rFonts w:cs="Times New Roman"/>
            <w:i/>
            <w:szCs w:val="24"/>
            <w:lang w:val="de-DE"/>
          </w:rPr>
          <w:id w:val="-708805106"/>
          <w:citation/>
        </w:sdtPr>
        <w:sdtContent>
          <w:r w:rsidRPr="00944E0B">
            <w:rPr>
              <w:rFonts w:cs="Times New Roman"/>
              <w:i/>
              <w:szCs w:val="24"/>
              <w:lang w:val="de-DE"/>
            </w:rPr>
            <w:fldChar w:fldCharType="begin"/>
          </w:r>
          <w:r w:rsidRPr="00944E0B">
            <w:rPr>
              <w:rFonts w:cs="Times New Roman"/>
              <w:szCs w:val="24"/>
            </w:rPr>
            <w:instrText xml:space="preserve"> CITATION Yin14 \l 1033 </w:instrText>
          </w:r>
          <w:r w:rsidRPr="00944E0B">
            <w:rPr>
              <w:rFonts w:cs="Times New Roman"/>
              <w:i/>
              <w:szCs w:val="24"/>
              <w:lang w:val="de-DE"/>
            </w:rPr>
            <w:fldChar w:fldCharType="separate"/>
          </w:r>
          <w:r w:rsidR="00466392" w:rsidRPr="00466392">
            <w:rPr>
              <w:rFonts w:cs="Times New Roman"/>
              <w:noProof/>
              <w:szCs w:val="24"/>
            </w:rPr>
            <w:t>[2]</w:t>
          </w:r>
          <w:r w:rsidRPr="00944E0B">
            <w:rPr>
              <w:rFonts w:cs="Times New Roman"/>
              <w:i/>
              <w:szCs w:val="24"/>
              <w:lang w:val="de-DE"/>
            </w:rPr>
            <w:fldChar w:fldCharType="end"/>
          </w:r>
        </w:sdtContent>
      </w:sdt>
      <w:r w:rsidRPr="00944E0B">
        <w:rPr>
          <w:rFonts w:cs="Times New Roman"/>
          <w:szCs w:val="24"/>
          <w:lang w:val="de-DE"/>
        </w:rPr>
        <w:t>.</w:t>
      </w:r>
      <w:r>
        <w:rPr>
          <w:rFonts w:cs="Times New Roman"/>
          <w:szCs w:val="24"/>
          <w:lang w:val="de-DE"/>
        </w:rPr>
        <w:t xml:space="preserve"> Dipandang persamaan </w:t>
      </w:r>
      <w:r w:rsidRPr="004339CD">
        <w:rPr>
          <w:rFonts w:cs="Times New Roman"/>
          <w:szCs w:val="24"/>
          <w:lang w:val="de-DE"/>
        </w:rPr>
        <w:t>minimalisasi</w:t>
      </w:r>
      <w:r>
        <w:rPr>
          <w:rFonts w:cs="Times New Roman"/>
          <w:szCs w:val="24"/>
          <w:lang w:val="de-DE"/>
        </w:rPr>
        <w:t xml:space="preserve"> sebagai </w:t>
      </w:r>
      <w:r w:rsidRPr="004339CD">
        <w:rPr>
          <w:rFonts w:cs="Times New Roman"/>
          <w:i/>
          <w:szCs w:val="24"/>
          <w:lang w:val="de-DE"/>
        </w:rPr>
        <w:t>primal problem</w:t>
      </w:r>
      <w:r>
        <w:rPr>
          <w:rFonts w:cs="Times New Roman"/>
          <w:szCs w:val="24"/>
          <w:lang w:val="de-DE"/>
        </w:rPr>
        <w:t>.</w:t>
      </w:r>
    </w:p>
    <w:p w14:paraId="67368846" w14:textId="77777777" w:rsidR="00EB0B0C" w:rsidRPr="00027D7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2D9AE1AF" w14:textId="77777777" w:rsidTr="00027D76">
        <w:tc>
          <w:tcPr>
            <w:tcW w:w="918" w:type="dxa"/>
          </w:tcPr>
          <w:p w14:paraId="3216E363"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Default="0007795F"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1AFBED61"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7</w:t>
            </w:r>
            <w:r>
              <w:rPr>
                <w:rFonts w:eastAsiaTheme="minorEastAsia" w:cs="Times New Roman"/>
                <w:szCs w:val="24"/>
                <w:lang w:val="de-DE"/>
              </w:rPr>
              <w:fldChar w:fldCharType="end"/>
            </w:r>
            <w:r>
              <w:rPr>
                <w:rFonts w:eastAsiaTheme="minorEastAsia" w:cs="Times New Roman"/>
                <w:szCs w:val="24"/>
                <w:lang w:val="de-DE"/>
              </w:rPr>
              <w:t>)</w:t>
            </w:r>
          </w:p>
        </w:tc>
      </w:tr>
    </w:tbl>
    <w:p w14:paraId="29D0B8E3" w14:textId="77777777" w:rsidR="00027D76" w:rsidRPr="00944E0B" w:rsidRDefault="00027D76" w:rsidP="00027D76">
      <w:pPr>
        <w:spacing w:after="0" w:line="360" w:lineRule="auto"/>
        <w:rPr>
          <w:rFonts w:cs="Times New Roman"/>
          <w:szCs w:val="24"/>
          <w:lang w:val="de-DE"/>
        </w:rPr>
      </w:pPr>
    </w:p>
    <w:p w14:paraId="4751ACCA" w14:textId="77777777" w:rsidR="00EB0B0C" w:rsidRDefault="00EB0B0C" w:rsidP="00EB0B0C">
      <w:pPr>
        <w:spacing w:after="0" w:line="360" w:lineRule="auto"/>
        <w:rPr>
          <w:rFonts w:cs="Times New Roman"/>
          <w:szCs w:val="24"/>
          <w:lang w:val="de-DE"/>
        </w:rPr>
      </w:pPr>
      <w:r>
        <w:rPr>
          <w:rFonts w:cs="Times New Roman"/>
          <w:szCs w:val="24"/>
          <w:lang w:val="de-DE"/>
        </w:rPr>
        <w:tab/>
        <w:t xml:space="preserve">Ketika memenuhi kondisi Kuhn-Tucker, maka persoalan primal dapat ditransformasikan menjadi bentuk </w:t>
      </w:r>
      <w:r>
        <w:rPr>
          <w:rFonts w:cs="Times New Roman"/>
          <w:i/>
          <w:szCs w:val="24"/>
          <w:lang w:val="de-DE"/>
        </w:rPr>
        <w:t>dual problem</w:t>
      </w:r>
      <w:r>
        <w:rPr>
          <w:rFonts w:cs="Times New Roman"/>
          <w:szCs w:val="24"/>
          <w:lang w:val="de-DE"/>
        </w:rPr>
        <w:t>:</w:t>
      </w:r>
    </w:p>
    <w:p w14:paraId="235E906F" w14:textId="77777777" w:rsidR="00EB0B0C" w:rsidRPr="00027D7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22EB1F8" w14:textId="77777777" w:rsidTr="00027D76">
        <w:tc>
          <w:tcPr>
            <w:tcW w:w="918" w:type="dxa"/>
          </w:tcPr>
          <w:p w14:paraId="7DD7BE00"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Default="0007795F"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01AF48A7"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8</w:t>
            </w:r>
            <w:r>
              <w:rPr>
                <w:rFonts w:eastAsiaTheme="minorEastAsia" w:cs="Times New Roman"/>
                <w:szCs w:val="24"/>
                <w:lang w:val="de-DE"/>
              </w:rPr>
              <w:fldChar w:fldCharType="end"/>
            </w:r>
            <w:r>
              <w:rPr>
                <w:rFonts w:eastAsiaTheme="minorEastAsia" w:cs="Times New Roman"/>
                <w:szCs w:val="24"/>
                <w:lang w:val="de-DE"/>
              </w:rPr>
              <w:t>)</w:t>
            </w:r>
          </w:p>
        </w:tc>
      </w:tr>
    </w:tbl>
    <w:p w14:paraId="446E4C23" w14:textId="77777777" w:rsidR="00027D76" w:rsidRPr="004339CD" w:rsidRDefault="00027D76" w:rsidP="00027D76">
      <w:pPr>
        <w:spacing w:after="0" w:line="360" w:lineRule="auto"/>
        <w:rPr>
          <w:rFonts w:eastAsiaTheme="minorEastAsia" w:cs="Times New Roman"/>
          <w:szCs w:val="24"/>
          <w:lang w:val="de-DE"/>
        </w:rPr>
      </w:pPr>
    </w:p>
    <w:p w14:paraId="566BBAC6"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Pr>
          <w:rFonts w:eastAsiaTheme="minorEastAsia" w:cs="Times New Roman"/>
          <w:szCs w:val="24"/>
          <w:lang w:val="de-DE"/>
        </w:rPr>
        <w:t>. Pada nilai optimal, turunan dari L akan bernilai 0, sehingga:</w:t>
      </w:r>
    </w:p>
    <w:p w14:paraId="7DE91285"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3758F592" w14:textId="77777777" w:rsidTr="00027D76">
        <w:tc>
          <w:tcPr>
            <w:tcW w:w="918" w:type="dxa"/>
          </w:tcPr>
          <w:p w14:paraId="71787B4A"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Default="0007795F"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05DF6376"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9</w:t>
            </w:r>
            <w:r>
              <w:rPr>
                <w:rFonts w:eastAsiaTheme="minorEastAsia" w:cs="Times New Roman"/>
                <w:szCs w:val="24"/>
                <w:lang w:val="de-DE"/>
              </w:rPr>
              <w:fldChar w:fldCharType="end"/>
            </w:r>
            <w:r>
              <w:rPr>
                <w:rFonts w:eastAsiaTheme="minorEastAsia" w:cs="Times New Roman"/>
                <w:szCs w:val="24"/>
                <w:lang w:val="de-DE"/>
              </w:rPr>
              <w:t>)</w:t>
            </w:r>
          </w:p>
        </w:tc>
      </w:tr>
      <w:tr w:rsidR="00027D76" w14:paraId="072D5C62" w14:textId="77777777" w:rsidTr="00027D76">
        <w:tc>
          <w:tcPr>
            <w:tcW w:w="918" w:type="dxa"/>
          </w:tcPr>
          <w:p w14:paraId="6AD1C0D2"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027D76" w:rsidRDefault="0007795F"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EA9A570"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10</w:t>
            </w:r>
            <w:r>
              <w:rPr>
                <w:rFonts w:eastAsiaTheme="minorEastAsia" w:cs="Times New Roman"/>
                <w:szCs w:val="24"/>
                <w:lang w:val="de-DE"/>
              </w:rPr>
              <w:fldChar w:fldCharType="end"/>
            </w:r>
            <w:r>
              <w:rPr>
                <w:rFonts w:eastAsiaTheme="minorEastAsia" w:cs="Times New Roman"/>
                <w:szCs w:val="24"/>
                <w:lang w:val="de-DE"/>
              </w:rPr>
              <w:t>)</w:t>
            </w:r>
          </w:p>
        </w:tc>
      </w:tr>
      <w:tr w:rsidR="00027D76" w14:paraId="29A99ACA" w14:textId="77777777" w:rsidTr="00027D76">
        <w:tc>
          <w:tcPr>
            <w:tcW w:w="918" w:type="dxa"/>
          </w:tcPr>
          <w:p w14:paraId="723DBEBD"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Default="0007795F"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0BFC654A"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11</w:t>
            </w:r>
            <w:r>
              <w:rPr>
                <w:rFonts w:eastAsiaTheme="minorEastAsia" w:cs="Times New Roman"/>
                <w:szCs w:val="24"/>
                <w:lang w:val="de-DE"/>
              </w:rPr>
              <w:fldChar w:fldCharType="end"/>
            </w:r>
            <w:r>
              <w:rPr>
                <w:rFonts w:eastAsiaTheme="minorEastAsia" w:cs="Times New Roman"/>
                <w:szCs w:val="24"/>
                <w:lang w:val="de-DE"/>
              </w:rPr>
              <w:t>)</w:t>
            </w:r>
          </w:p>
        </w:tc>
      </w:tr>
    </w:tbl>
    <w:p w14:paraId="6AA40395" w14:textId="77777777" w:rsidR="00027D76" w:rsidRPr="004339CD" w:rsidRDefault="00027D76" w:rsidP="00EB0B0C">
      <w:pPr>
        <w:spacing w:after="0" w:line="360" w:lineRule="auto"/>
        <w:rPr>
          <w:rFonts w:eastAsiaTheme="minorEastAsia" w:cs="Times New Roman"/>
          <w:szCs w:val="24"/>
          <w:lang w:val="de-DE"/>
        </w:rPr>
      </w:pPr>
    </w:p>
    <w:p w14:paraId="312A60EB" w14:textId="77777777" w:rsidR="00EB0B0C" w:rsidRDefault="00EB0B0C" w:rsidP="00EB0B0C">
      <w:pPr>
        <w:spacing w:after="0" w:line="360" w:lineRule="auto"/>
        <w:rPr>
          <w:rFonts w:eastAsiaTheme="minorEastAsia" w:cs="Times New Roman"/>
          <w:i/>
          <w:szCs w:val="24"/>
          <w:lang w:val="de-DE"/>
        </w:rPr>
      </w:pPr>
      <w:r>
        <w:rPr>
          <w:rFonts w:eastAsiaTheme="minorEastAsia" w:cs="Times New Roman"/>
          <w:szCs w:val="24"/>
          <w:lang w:val="de-DE"/>
        </w:rPr>
        <w:tab/>
        <w:t xml:space="preserve">Dengan memasukkan pesamaan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9)</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11)</w:t>
      </w:r>
      <w:r>
        <w:rPr>
          <w:rFonts w:eastAsiaTheme="minorEastAsia" w:cs="Times New Roman"/>
          <w:szCs w:val="24"/>
          <w:lang w:val="de-DE"/>
        </w:rPr>
        <w:t xml:space="preserve"> kedalam persamaan </w:t>
      </w:r>
      <w:r w:rsidR="00173F2B">
        <w:rPr>
          <w:rFonts w:eastAsiaTheme="minorEastAsia" w:cs="Times New Roman"/>
          <w:szCs w:val="24"/>
          <w:lang w:val="de-DE"/>
        </w:rPr>
        <w:t>(</w:t>
      </w:r>
      <w:r w:rsidR="00E60611">
        <w:rPr>
          <w:rFonts w:eastAsiaTheme="minorEastAsia" w:cs="Times New Roman"/>
          <w:szCs w:val="24"/>
          <w:lang w:val="de-DE"/>
        </w:rPr>
        <w:t>3.</w:t>
      </w:r>
      <w:r w:rsidR="00173F2B">
        <w:rPr>
          <w:rFonts w:eastAsiaTheme="minorEastAsia" w:cs="Times New Roman"/>
          <w:szCs w:val="24"/>
          <w:lang w:val="de-DE"/>
        </w:rPr>
        <w:t>6)</w:t>
      </w:r>
      <w:r>
        <w:rPr>
          <w:rFonts w:eastAsiaTheme="minorEastAsia" w:cs="Times New Roman"/>
          <w:szCs w:val="24"/>
          <w:lang w:val="de-DE"/>
        </w:rPr>
        <w:t xml:space="preserve">, maka dapatkan </w:t>
      </w:r>
      <w:r>
        <w:rPr>
          <w:rFonts w:eastAsiaTheme="minorEastAsia" w:cs="Times New Roman"/>
          <w:i/>
          <w:szCs w:val="24"/>
          <w:lang w:val="de-DE"/>
        </w:rPr>
        <w:t>dual quadratic optimization problem:</w:t>
      </w:r>
    </w:p>
    <w:p w14:paraId="41D4DF87" w14:textId="77777777" w:rsidR="00EB0B0C" w:rsidRPr="00027D7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027D76" w14:paraId="41B36AB3" w14:textId="77777777" w:rsidTr="00173F2B">
        <w:tc>
          <w:tcPr>
            <w:tcW w:w="918" w:type="dxa"/>
          </w:tcPr>
          <w:p w14:paraId="1E9014D0" w14:textId="77777777" w:rsidR="00027D7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Default="0007795F"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7E70E08" w:rsidR="00027D76" w:rsidRDefault="00027D76"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12</w:t>
            </w:r>
            <w:r>
              <w:rPr>
                <w:rFonts w:eastAsiaTheme="minorEastAsia" w:cs="Times New Roman"/>
                <w:szCs w:val="24"/>
                <w:lang w:val="de-DE"/>
              </w:rPr>
              <w:fldChar w:fldCharType="end"/>
            </w:r>
            <w:r>
              <w:rPr>
                <w:rFonts w:eastAsiaTheme="minorEastAsia" w:cs="Times New Roman"/>
                <w:szCs w:val="24"/>
                <w:lang w:val="de-DE"/>
              </w:rPr>
              <w:t>)</w:t>
            </w:r>
          </w:p>
        </w:tc>
      </w:tr>
    </w:tbl>
    <w:p w14:paraId="1B113E14" w14:textId="77777777" w:rsidR="00027D76" w:rsidRPr="0086195C" w:rsidRDefault="00027D76" w:rsidP="00EB0B0C">
      <w:pPr>
        <w:spacing w:after="0" w:line="360" w:lineRule="auto"/>
        <w:rPr>
          <w:rFonts w:eastAsiaTheme="minorEastAsia" w:cs="Times New Roman"/>
          <w:szCs w:val="24"/>
          <w:lang w:val="de-DE"/>
        </w:rPr>
      </w:pPr>
    </w:p>
    <w:p w14:paraId="7F875210" w14:textId="77777777"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1651B19" w14:textId="77777777" w:rsidTr="00173F2B">
        <w:tc>
          <w:tcPr>
            <w:tcW w:w="918" w:type="dxa"/>
          </w:tcPr>
          <w:p w14:paraId="056436FD"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5B7324"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Default="0007795F"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4EF46044"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13</w:t>
            </w:r>
            <w:r>
              <w:rPr>
                <w:rFonts w:eastAsiaTheme="minorEastAsia" w:cs="Times New Roman"/>
                <w:szCs w:val="24"/>
                <w:lang w:val="de-DE"/>
              </w:rPr>
              <w:fldChar w:fldCharType="end"/>
            </w:r>
            <w:r>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7D3CD29"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(1)</w:t>
      </w:r>
      <w:r>
        <w:rPr>
          <w:rFonts w:eastAsiaTheme="minorEastAsia" w:cs="Times New Roman"/>
          <w:szCs w:val="24"/>
          <w:lang w:val="de-DE"/>
        </w:rPr>
        <w:t xml:space="preserve"> menjadi:</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6A36C013"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4720212A"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w:t>
      </w:r>
      <w:r w:rsidRPr="00944E0B">
        <w:rPr>
          <w:rFonts w:cs="Times New Roman"/>
          <w:szCs w:val="24"/>
          <w:lang w:val="de-DE"/>
        </w:rPr>
        <w:lastRenderedPageBreak/>
        <w:t xml:space="preserve">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sdt>
        <w:sdtPr>
          <w:rPr>
            <w:rFonts w:cs="Times New Roman"/>
            <w:szCs w:val="24"/>
            <w:lang w:val="de-DE"/>
          </w:rPr>
          <w:id w:val="-1487311540"/>
          <w:citation/>
        </w:sdtPr>
        <w:sdtContent>
          <w:r w:rsidR="00550446" w:rsidRPr="00944E0B">
            <w:rPr>
              <w:rFonts w:cs="Times New Roman"/>
              <w:szCs w:val="24"/>
              <w:lang w:val="de-DE"/>
            </w:rPr>
            <w:fldChar w:fldCharType="begin"/>
          </w:r>
          <w:r w:rsidR="00550446" w:rsidRPr="00944E0B">
            <w:rPr>
              <w:rFonts w:cs="Times New Roman"/>
              <w:szCs w:val="24"/>
            </w:rPr>
            <w:instrText xml:space="preserve"> CITATION Hsu \l 1033 </w:instrText>
          </w:r>
          <w:r w:rsidR="00550446" w:rsidRPr="00944E0B">
            <w:rPr>
              <w:rFonts w:cs="Times New Roman"/>
              <w:szCs w:val="24"/>
              <w:lang w:val="de-DE"/>
            </w:rPr>
            <w:fldChar w:fldCharType="separate"/>
          </w:r>
          <w:r w:rsidR="00466392" w:rsidRPr="00466392">
            <w:rPr>
              <w:rFonts w:cs="Times New Roman"/>
              <w:noProof/>
              <w:szCs w:val="24"/>
            </w:rPr>
            <w:t>[4]</w:t>
          </w:r>
          <w:r w:rsidR="00550446" w:rsidRPr="00944E0B">
            <w:rPr>
              <w:rFonts w:cs="Times New Roman"/>
              <w:szCs w:val="24"/>
              <w:lang w:val="de-DE"/>
            </w:rPr>
            <w:fldChar w:fldCharType="end"/>
          </w:r>
        </w:sdtContent>
      </w:sdt>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 xml:space="preserve">merupakan metode yang lebih cocok untuk penggunaan praktis </w:t>
      </w:r>
      <w:r w:rsidR="00586D35">
        <w:rPr>
          <w:rFonts w:cs="Times New Roman"/>
          <w:noProof/>
          <w:szCs w:val="24"/>
          <w:lang w:val="de-DE"/>
        </w:rPr>
        <mc:AlternateContent>
          <mc:Choice Requires="wpg">
            <w:drawing>
              <wp:anchor distT="0" distB="0" distL="114300" distR="114300" simplePos="0" relativeHeight="251586048" behindDoc="0" locked="0" layoutInCell="1" allowOverlap="1" wp14:anchorId="178CF7DA" wp14:editId="5078F2A3">
                <wp:simplePos x="0" y="0"/>
                <wp:positionH relativeFrom="column">
                  <wp:posOffset>610870</wp:posOffset>
                </wp:positionH>
                <wp:positionV relativeFrom="paragraph">
                  <wp:posOffset>1669415</wp:posOffset>
                </wp:positionV>
                <wp:extent cx="3704590" cy="226758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3704590" cy="2267585"/>
                          <a:chOff x="-1" y="0"/>
                          <a:chExt cx="3705724" cy="2268357"/>
                        </a:xfrm>
                      </wpg:grpSpPr>
                      <wpg:grpSp>
                        <wpg:cNvPr id="15" name="Group 15"/>
                        <wpg:cNvGrpSpPr/>
                        <wpg:grpSpPr>
                          <a:xfrm>
                            <a:off x="81886" y="0"/>
                            <a:ext cx="3521075" cy="1990090"/>
                            <a:chOff x="0" y="0"/>
                            <a:chExt cx="3521122" cy="1990090"/>
                          </a:xfrm>
                        </wpg:grpSpPr>
                        <pic:pic xmlns:pic="http://schemas.openxmlformats.org/drawingml/2006/picture">
                          <pic:nvPicPr>
                            <pic:cNvPr id="13" name="Picture 1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521122" cy="1760562"/>
                            </a:xfrm>
                            <a:prstGeom prst="rect">
                              <a:avLst/>
                            </a:prstGeom>
                          </pic:spPr>
                        </pic:pic>
                        <wps:wsp>
                          <wps:cNvPr id="14" name="Text Box 14"/>
                          <wps:cNvSpPr txBox="1"/>
                          <wps:spPr>
                            <a:xfrm>
                              <a:off x="0" y="1814830"/>
                              <a:ext cx="3105807" cy="175260"/>
                            </a:xfrm>
                            <a:prstGeom prst="rect">
                              <a:avLst/>
                            </a:prstGeom>
                            <a:solidFill>
                              <a:prstClr val="white"/>
                            </a:solidFill>
                            <a:ln>
                              <a:noFill/>
                            </a:ln>
                            <a:effectLst/>
                          </wps:spPr>
                          <wps:txbx>
                            <w:txbxContent>
                              <w:p w14:paraId="002BFD44" w14:textId="77777777" w:rsidR="00913D30" w:rsidRPr="00C72182" w:rsidRDefault="00913D30" w:rsidP="00EB0B0C">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1" y="2005942"/>
                            <a:ext cx="3705724" cy="262415"/>
                          </a:xfrm>
                          <a:prstGeom prst="rect">
                            <a:avLst/>
                          </a:prstGeom>
                          <a:solidFill>
                            <a:prstClr val="white"/>
                          </a:solidFill>
                          <a:ln>
                            <a:noFill/>
                          </a:ln>
                          <a:effectLst/>
                        </wps:spPr>
                        <wps:txbx>
                          <w:txbxContent>
                            <w:p w14:paraId="350E2C3A" w14:textId="3DB6A845" w:rsidR="00913D30" w:rsidRPr="00F7058E" w:rsidRDefault="00913D30" w:rsidP="00514E3C">
                              <w:pPr>
                                <w:pStyle w:val="Caption"/>
                                <w:rPr>
                                  <w:rFonts w:cs="Times New Roman"/>
                                  <w:noProof/>
                                  <w:szCs w:val="24"/>
                                </w:rPr>
                              </w:pPr>
                              <w:bookmarkStart w:id="30" w:name="_Toc59401875"/>
                              <w:r>
                                <w:t xml:space="preserve">Gambar </w:t>
                              </w:r>
                              <w:fldSimple w:instr=" STYLEREF 1 \s ">
                                <w:r w:rsidR="00C5300A">
                                  <w:rPr>
                                    <w:noProof/>
                                  </w:rPr>
                                  <w:t>III</w:t>
                                </w:r>
                              </w:fldSimple>
                              <w:r w:rsidR="00C5300A">
                                <w:t>.</w:t>
                              </w:r>
                              <w:fldSimple w:instr=" SEQ Gambar \* ARABIC \s 1 ">
                                <w:r w:rsidR="00C5300A">
                                  <w:rPr>
                                    <w:noProof/>
                                  </w:rPr>
                                  <w:t>2</w:t>
                                </w:r>
                              </w:fldSimple>
                              <w:r>
                                <w:t xml:space="preserve"> </w:t>
                              </w:r>
                              <w:proofErr w:type="spellStart"/>
                              <w:r>
                                <w:t>Perbedaan</w:t>
                              </w:r>
                              <w:proofErr w:type="spellEnd"/>
                              <w:r>
                                <w:t xml:space="preserve"> </w:t>
                              </w:r>
                              <w:r w:rsidRPr="00586D35">
                                <w:rPr>
                                  <w:i/>
                                  <w:iCs w:val="0"/>
                                </w:rPr>
                                <w:t>one versus all</w:t>
                              </w:r>
                              <w:r>
                                <w:t xml:space="preserve"> dan </w:t>
                              </w:r>
                              <w:r w:rsidRPr="00586D35">
                                <w:rPr>
                                  <w:i/>
                                  <w:iCs w:val="0"/>
                                </w:rPr>
                                <w:t xml:space="preserve">one versus </w:t>
                              </w:r>
                              <w:r>
                                <w:rPr>
                                  <w:i/>
                                  <w:iCs w:val="0"/>
                                </w:rPr>
                                <w:t>o</w:t>
                              </w:r>
                              <w:r w:rsidRPr="00586D35">
                                <w:rPr>
                                  <w:i/>
                                  <w:iCs w:val="0"/>
                                </w:rPr>
                                <w:t>ne</w:t>
                              </w:r>
                              <w:bookmarkEnd w:id="3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78CF7DA" id="Group 33" o:spid="_x0000_s1050" style="position:absolute;left:0;text-align:left;margin-left:48.1pt;margin-top:131.45pt;width:291.7pt;height:178.55pt;z-index:251586048;mso-height-relative:margin" coordorigin="" coordsize="37057,2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">
                <v:group id="Group 15" o:spid="_x0000_s1051" style="position:absolute;left:818;width:35211;height:19900" coordsize="35211,1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3" o:spid="_x0000_s1052" type="#_x0000_t75" style="position:absolute;width:35211;height:1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">
                    <v:imagedata r:id="rId45" o:title=""/>
                  </v:shape>
                  <v:shape id="Text Box 14" o:spid="_x0000_s1053" type="#_x0000_t202" style="position:absolute;top:18148;width:3105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02BFD44" w14:textId="77777777" w:rsidR="00913D30" w:rsidRPr="00C72182" w:rsidRDefault="00913D30" w:rsidP="00EB0B0C">
                          <w:pPr>
                            <w:pStyle w:val="Caption"/>
                            <w:rPr>
                              <w:rFonts w:cs="Times New Roman"/>
                              <w:noProof/>
                              <w:szCs w:val="24"/>
                            </w:rPr>
                          </w:pPr>
                        </w:p>
                      </w:txbxContent>
                    </v:textbox>
                  </v:shape>
                </v:group>
                <v:shape id="Text Box 19" o:spid="_x0000_s1054" type="#_x0000_t202" style="position:absolute;top:20059;width:3705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350E2C3A" w14:textId="3DB6A845" w:rsidR="00913D30" w:rsidRPr="00F7058E" w:rsidRDefault="00913D30" w:rsidP="00514E3C">
                        <w:pPr>
                          <w:pStyle w:val="Caption"/>
                          <w:rPr>
                            <w:rFonts w:cs="Times New Roman"/>
                            <w:noProof/>
                            <w:szCs w:val="24"/>
                          </w:rPr>
                        </w:pPr>
                        <w:bookmarkStart w:id="31" w:name="_Toc59401875"/>
                        <w:r>
                          <w:t xml:space="preserve">Gambar </w:t>
                        </w:r>
                        <w:fldSimple w:instr=" STYLEREF 1 \s ">
                          <w:r w:rsidR="00C5300A">
                            <w:rPr>
                              <w:noProof/>
                            </w:rPr>
                            <w:t>III</w:t>
                          </w:r>
                        </w:fldSimple>
                        <w:r w:rsidR="00C5300A">
                          <w:t>.</w:t>
                        </w:r>
                        <w:fldSimple w:instr=" SEQ Gambar \* ARABIC \s 1 ">
                          <w:r w:rsidR="00C5300A">
                            <w:rPr>
                              <w:noProof/>
                            </w:rPr>
                            <w:t>2</w:t>
                          </w:r>
                        </w:fldSimple>
                        <w:r>
                          <w:t xml:space="preserve"> </w:t>
                        </w:r>
                        <w:proofErr w:type="spellStart"/>
                        <w:r>
                          <w:t>Perbedaan</w:t>
                        </w:r>
                        <w:proofErr w:type="spellEnd"/>
                        <w:r>
                          <w:t xml:space="preserve"> </w:t>
                        </w:r>
                        <w:r w:rsidRPr="00586D35">
                          <w:rPr>
                            <w:i/>
                            <w:iCs w:val="0"/>
                          </w:rPr>
                          <w:t>one versus all</w:t>
                        </w:r>
                        <w:r>
                          <w:t xml:space="preserve"> dan </w:t>
                        </w:r>
                        <w:r w:rsidRPr="00586D35">
                          <w:rPr>
                            <w:i/>
                            <w:iCs w:val="0"/>
                          </w:rPr>
                          <w:t xml:space="preserve">one versus </w:t>
                        </w:r>
                        <w:r>
                          <w:rPr>
                            <w:i/>
                            <w:iCs w:val="0"/>
                          </w:rPr>
                          <w:t>o</w:t>
                        </w:r>
                        <w:r w:rsidRPr="00586D35">
                          <w:rPr>
                            <w:i/>
                            <w:iCs w:val="0"/>
                          </w:rPr>
                          <w:t>ne</w:t>
                        </w:r>
                        <w:bookmarkEnd w:id="31"/>
                        <w:r>
                          <w:t xml:space="preserve"> </w:t>
                        </w:r>
                      </w:p>
                    </w:txbxContent>
                  </v:textbox>
                </v:shape>
                <w10:wrap type="topAndBottom"/>
              </v:group>
            </w:pict>
          </mc:Fallback>
        </mc:AlternateContent>
      </w:r>
      <w:r w:rsidRPr="00944E0B">
        <w:rPr>
          <w:rFonts w:cs="Times New Roman"/>
          <w:szCs w:val="24"/>
          <w:lang w:val="de-DE"/>
        </w:rPr>
        <w:t>dibandingkan metode-metode lain.</w:t>
      </w:r>
    </w:p>
    <w:p w14:paraId="6D52DB4A" w14:textId="77777777" w:rsidR="00D50F89" w:rsidRDefault="00EB0B0C" w:rsidP="00EB0B0C">
      <w:pPr>
        <w:spacing w:after="0" w:line="360" w:lineRule="auto"/>
        <w:rPr>
          <w:rFonts w:cs="Times New Roman"/>
          <w:szCs w:val="24"/>
          <w:lang w:val="de-DE"/>
        </w:rPr>
      </w:pPr>
      <w:r w:rsidRPr="00944E0B">
        <w:rPr>
          <w:rFonts w:cs="Times New Roman"/>
          <w:szCs w:val="24"/>
          <w:lang w:val="de-DE"/>
        </w:rPr>
        <w:tab/>
      </w:r>
    </w:p>
    <w:p w14:paraId="76F3EA5B" w14:textId="07AEC997"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05371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[13]","plainTextFormattedCitation":"[13]","previouslyFormattedCitation":"[13]"},"properties":{"noteIndex":0},"schema":"https://github.com/citation-style-language/schema/raw/master/csl-citation.json"}</w:instrText>
      </w:r>
      <w:r w:rsidR="00117AED">
        <w:rPr>
          <w:rFonts w:cs="Times New Roman"/>
          <w:i/>
          <w:szCs w:val="24"/>
          <w:lang w:val="de-DE"/>
        </w:rPr>
        <w:fldChar w:fldCharType="separate"/>
      </w:r>
      <w:r w:rsidR="00117AED" w:rsidRPr="00117AED">
        <w:rPr>
          <w:rFonts w:cs="Times New Roman"/>
          <w:noProof/>
          <w:szCs w:val="24"/>
          <w:lang w:val="de-DE"/>
        </w:rPr>
        <w:t>[13]</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3A2B57F"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w:lastRenderedPageBreak/>
        <mc:AlternateContent>
          <mc:Choice Requires="wpg">
            <w:drawing>
              <wp:anchor distT="0" distB="0" distL="114300" distR="114300" simplePos="0" relativeHeight="251748864" behindDoc="0" locked="0" layoutInCell="1" allowOverlap="1" wp14:anchorId="55DB51E9" wp14:editId="4B0143A3">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913D30" w:rsidRPr="00123D70" w:rsidRDefault="00913D30"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5FD1CC60" w:rsidR="00913D30" w:rsidRPr="006647E1" w:rsidRDefault="00913D30" w:rsidP="00550446">
                                <w:pPr>
                                  <w:pStyle w:val="Caption"/>
                                  <w:rPr>
                                    <w:rFonts w:cs="Times New Roman"/>
                                    <w:noProof/>
                                    <w:szCs w:val="24"/>
                                  </w:rPr>
                                </w:pPr>
                                <w:bookmarkStart w:id="32" w:name="_Toc59401876"/>
                                <w:r>
                                  <w:t xml:space="preserve">Gambar </w:t>
                                </w:r>
                                <w:fldSimple w:instr=" STYLEREF 1 \s ">
                                  <w:r w:rsidR="00C5300A">
                                    <w:rPr>
                                      <w:noProof/>
                                    </w:rPr>
                                    <w:t>III</w:t>
                                  </w:r>
                                </w:fldSimple>
                                <w:r w:rsidR="00C5300A">
                                  <w:t>.</w:t>
                                </w:r>
                                <w:fldSimple w:instr=" SEQ Gambar \* ARABIC \s 1 ">
                                  <w:r w:rsidR="00C5300A">
                                    <w:rPr>
                                      <w:noProof/>
                                    </w:rPr>
                                    <w:t>3</w:t>
                                  </w:r>
                                </w:fldSimple>
                                <w:r>
                                  <w:t xml:space="preserve"> </w:t>
                                </w:r>
                                <w:r>
                                  <w:rPr>
                                    <w:noProof/>
                                  </w:rPr>
                                  <w:t>Penentuan Kelas Menggunakan DAG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913D30" w:rsidRPr="004D6495" w:rsidRDefault="00913D30">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55" style="position:absolute;left:0;text-align:left;margin-left:88.15pt;margin-top:267.5pt;width:212.95pt;height:256.7pt;z-index:251748864;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">
                <v:group id="Group 34" o:spid="_x0000_s1056"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57"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58"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7" o:title="DAGSVM-basic-principle-category-3"/>
                    </v:shape>
                    <v:shape id="Text Box 3" o:spid="_x0000_s1059"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913D30" w:rsidRPr="00123D70" w:rsidRDefault="00913D30" w:rsidP="00EB0B0C">
                            <w:pPr>
                              <w:pStyle w:val="Caption"/>
                              <w:rPr>
                                <w:noProof/>
                                <w:szCs w:val="24"/>
                              </w:rPr>
                            </w:pPr>
                          </w:p>
                        </w:txbxContent>
                      </v:textbox>
                    </v:shape>
                  </v:group>
                  <v:shape id="Text Box 20" o:spid="_x0000_s1060"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5FD1CC60" w:rsidR="00913D30" w:rsidRPr="006647E1" w:rsidRDefault="00913D30" w:rsidP="00550446">
                          <w:pPr>
                            <w:pStyle w:val="Caption"/>
                            <w:rPr>
                              <w:rFonts w:cs="Times New Roman"/>
                              <w:noProof/>
                              <w:szCs w:val="24"/>
                            </w:rPr>
                          </w:pPr>
                          <w:bookmarkStart w:id="33" w:name="_Toc59401876"/>
                          <w:r>
                            <w:t xml:space="preserve">Gambar </w:t>
                          </w:r>
                          <w:fldSimple w:instr=" STYLEREF 1 \s ">
                            <w:r w:rsidR="00C5300A">
                              <w:rPr>
                                <w:noProof/>
                              </w:rPr>
                              <w:t>III</w:t>
                            </w:r>
                          </w:fldSimple>
                          <w:r w:rsidR="00C5300A">
                            <w:t>.</w:t>
                          </w:r>
                          <w:fldSimple w:instr=" SEQ Gambar \* ARABIC \s 1 ">
                            <w:r w:rsidR="00C5300A">
                              <w:rPr>
                                <w:noProof/>
                              </w:rPr>
                              <w:t>3</w:t>
                            </w:r>
                          </w:fldSimple>
                          <w:r>
                            <w:t xml:space="preserve"> </w:t>
                          </w:r>
                          <w:r>
                            <w:rPr>
                              <w:noProof/>
                            </w:rPr>
                            <w:t>Penentuan Kelas Menggunakan DAG</w:t>
                          </w:r>
                          <w:bookmarkEnd w:id="33"/>
                        </w:p>
                      </w:txbxContent>
                    </v:textbox>
                  </v:shape>
                </v:group>
                <v:shape id="_x0000_s1061"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913D30" w:rsidRPr="004D6495" w:rsidRDefault="00913D30">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05371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[14]","plainTextFormattedCitation":"[14]","previouslyFormattedCitation":"[14]"},"properties":{"noteIndex":0},"schema":"https://github.com/citation-style-language/schema/raw/master/csl-citation.json"}</w:instrText>
      </w:r>
      <w:r w:rsidR="00117AED">
        <w:rPr>
          <w:rFonts w:cs="Times New Roman"/>
          <w:szCs w:val="24"/>
          <w:lang w:val="de-DE"/>
        </w:rPr>
        <w:fldChar w:fldCharType="separate"/>
      </w:r>
      <w:r w:rsidR="00117AED" w:rsidRPr="00117AED">
        <w:rPr>
          <w:rFonts w:cs="Times New Roman"/>
          <w:noProof/>
          <w:szCs w:val="24"/>
          <w:lang w:val="de-DE"/>
        </w:rPr>
        <w:t>[14]</w:t>
      </w:r>
      <w:r w:rsidR="00117AED">
        <w:rPr>
          <w:rFonts w:cs="Times New Roman"/>
          <w:szCs w:val="24"/>
          <w:lang w:val="de-DE"/>
        </w:rPr>
        <w:fldChar w:fldCharType="end"/>
      </w:r>
      <w:r w:rsidR="00EB0B0C" w:rsidRPr="00944E0B">
        <w:rPr>
          <w:rFonts w:cs="Times New Roman"/>
          <w:szCs w:val="24"/>
          <w:lang w:val="de-DE"/>
        </w:rPr>
        <w:t xml:space="preserve">. </w:t>
      </w:r>
    </w:p>
    <w:p w14:paraId="2B3D3F76" w14:textId="3D38132E"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fldSimple w:instr=" STYLEREF 1 \s ">
        <w:r w:rsidR="00125007">
          <w:rPr>
            <w:noProof/>
          </w:rPr>
          <w:t>III</w:t>
        </w:r>
      </w:fldSimple>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1551857A" w:rsidR="008478E7" w:rsidRPr="00D43A11" w:rsidRDefault="00D6614C" w:rsidP="00D6614C">
      <w:pPr>
        <w:pStyle w:val="Heading2"/>
        <w:numPr>
          <w:ilvl w:val="0"/>
          <w:numId w:val="0"/>
        </w:numPr>
        <w:ind w:left="180"/>
        <w:rPr>
          <w:lang w:val="de-DE"/>
        </w:rPr>
      </w:pPr>
      <w:bookmarkStart w:id="34" w:name="_Toc57984713"/>
      <w:r>
        <w:rPr>
          <w:lang w:val="de-DE"/>
        </w:rPr>
        <w:lastRenderedPageBreak/>
        <w:t>III.3</w:t>
      </w:r>
      <w:r w:rsidR="00180C99">
        <w:rPr>
          <w:lang w:val="de-DE"/>
        </w:rPr>
        <w:t>.</w:t>
      </w:r>
      <w:r>
        <w:rPr>
          <w:lang w:val="de-DE"/>
        </w:rPr>
        <w:t xml:space="preserve"> </w:t>
      </w:r>
      <w:r w:rsidR="008478E7" w:rsidRPr="00D43A11">
        <w:rPr>
          <w:lang w:val="de-DE"/>
        </w:rPr>
        <w:t>Metode Clustering</w:t>
      </w:r>
      <w:bookmarkEnd w:id="34"/>
    </w:p>
    <w:p w14:paraId="09A49AEC" w14:textId="537B60FA"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clustering merupakan teknik </w:t>
      </w:r>
      <w:r w:rsidRPr="00B57C6C">
        <w:rPr>
          <w:rFonts w:cs="Times New Roman"/>
          <w:i/>
          <w:iCs/>
          <w:szCs w:val="24"/>
          <w:lang w:val="de-DE"/>
        </w:rPr>
        <w:t>machine learning</w:t>
      </w:r>
      <w:r>
        <w:rPr>
          <w:rFonts w:cs="Times New Roman"/>
          <w:szCs w:val="24"/>
          <w:lang w:val="de-DE"/>
        </w:rPr>
        <w:t xml:space="preserve"> 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Pr>
          <w:rFonts w:cs="Times New Roman"/>
          <w:i/>
          <w:iCs/>
          <w:szCs w:val="24"/>
          <w:lang w:val="de-DE"/>
        </w:rPr>
        <w:t xml:space="preserve">clustering </w:t>
      </w:r>
      <w:r>
        <w:rPr>
          <w:rFonts w:cs="Times New Roman"/>
          <w:szCs w:val="24"/>
          <w:lang w:val="de-DE"/>
        </w:rPr>
        <w:t xml:space="preserve">dapat berbasis densitas, jarak, maupun properti lain. </w:t>
      </w:r>
    </w:p>
    <w:p w14:paraId="0AD813C6" w14:textId="3905DB92" w:rsidR="008478E7" w:rsidRPr="00D6614C" w:rsidRDefault="00D6614C" w:rsidP="00D6614C">
      <w:pPr>
        <w:pStyle w:val="Heading3"/>
        <w:numPr>
          <w:ilvl w:val="0"/>
          <w:numId w:val="0"/>
        </w:numPr>
        <w:ind w:left="180"/>
        <w:rPr>
          <w:lang w:val="de-DE"/>
        </w:rPr>
      </w:pPr>
      <w:bookmarkStart w:id="35" w:name="_Toc57984714"/>
      <w:r>
        <w:rPr>
          <w:lang w:val="de-DE"/>
        </w:rPr>
        <w:t>III.3.</w:t>
      </w:r>
      <w:r w:rsidR="00180C99">
        <w:rPr>
          <w:lang w:val="de-DE"/>
        </w:rPr>
        <w:t>1</w:t>
      </w:r>
      <w:r>
        <w:rPr>
          <w:lang w:val="de-DE"/>
        </w:rPr>
        <w:t xml:space="preserve">. </w:t>
      </w:r>
      <w:r w:rsidR="008478E7" w:rsidRPr="00D6614C">
        <w:rPr>
          <w:lang w:val="de-DE"/>
        </w:rPr>
        <w:t>K-means Clustering</w:t>
      </w:r>
      <w:bookmarkEnd w:id="35"/>
    </w:p>
    <w:p w14:paraId="1E7B43B6" w14:textId="199E96E0" w:rsidR="008478E7" w:rsidRPr="00550446" w:rsidRDefault="008478E7" w:rsidP="008478E7">
      <w:pPr>
        <w:spacing w:after="0" w:line="360" w:lineRule="auto"/>
        <w:rPr>
          <w:rFonts w:cs="Times New Roman"/>
          <w:sz w:val="20"/>
          <w:szCs w:val="20"/>
          <w:lang w:val="de-DE"/>
        </w:rPr>
      </w:pPr>
      <w:r>
        <w:rPr>
          <w:rFonts w:cs="Times New Roman"/>
          <w:b/>
          <w:bCs/>
          <w:color w:val="FF0000"/>
          <w:sz w:val="36"/>
          <w:szCs w:val="36"/>
          <w:lang w:val="de-DE"/>
        </w:rPr>
        <w:tab/>
      </w:r>
      <w:r w:rsidRPr="00550446">
        <w:rPr>
          <w:rFonts w:cs="Times New Roman"/>
          <w:szCs w:val="24"/>
          <w:lang w:val="de-DE"/>
        </w:rPr>
        <w:t>Proses K-</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Aplikasi dari proses K-</w:t>
      </w:r>
      <w:r w:rsidRPr="00550446">
        <w:rPr>
          <w:rFonts w:cs="Times New Roman"/>
          <w:i/>
          <w:iCs/>
          <w:szCs w:val="24"/>
          <w:lang w:val="de-DE"/>
        </w:rPr>
        <w:t xml:space="preserve">means </w:t>
      </w:r>
      <w:r w:rsidRPr="00550446">
        <w:rPr>
          <w:rFonts w:cs="Times New Roman"/>
          <w:szCs w:val="24"/>
          <w:lang w:val="de-DE"/>
        </w:rPr>
        <w:t>meliputi pengelompokan berdasarkan kemiripan (</w:t>
      </w:r>
      <w:r w:rsidRPr="00550446">
        <w:rPr>
          <w:rFonts w:cs="Times New Roman"/>
          <w:i/>
          <w:iCs/>
          <w:szCs w:val="24"/>
          <w:lang w:val="de-DE"/>
        </w:rPr>
        <w:t>clustering</w:t>
      </w:r>
      <w:r w:rsidRPr="00550446">
        <w:rPr>
          <w:rFonts w:cs="Times New Roman"/>
          <w:szCs w:val="24"/>
          <w:lang w:val="de-DE"/>
        </w:rPr>
        <w:t xml:space="preserve">), prediksi non-linier, memperkirakan distribusi multivariabel dan uji ketergantungan dari beberapa variabel secara non-parametrik </w:t>
      </w:r>
      <w:r w:rsidR="00DD096F" w:rsidRPr="00BB5EA3">
        <w:rPr>
          <w:rFonts w:cs="Times New Roman"/>
          <w:szCs w:val="24"/>
          <w:lang w:val="de-DE"/>
        </w:rPr>
        <w:fldChar w:fldCharType="begin" w:fldLock="1"/>
      </w:r>
      <w:r w:rsidR="00053715" w:rsidRPr="00BB5EA3">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[15]","plainTextFormattedCitation":"[15]","previouslyFormattedCitation":"[15]"},"properties":{"noteIndex":0},"schema":"https://github.com/citation-style-language/schema/raw/master/csl-citation.json"}</w:instrText>
      </w:r>
      <w:r w:rsidR="00DD096F" w:rsidRPr="00BB5EA3">
        <w:rPr>
          <w:rFonts w:cs="Times New Roman"/>
          <w:szCs w:val="24"/>
          <w:lang w:val="de-DE"/>
        </w:rPr>
        <w:fldChar w:fldCharType="separate"/>
      </w:r>
      <w:r w:rsidR="00117AED" w:rsidRPr="00BB5EA3">
        <w:rPr>
          <w:rFonts w:cs="Times New Roman"/>
          <w:noProof/>
          <w:szCs w:val="24"/>
          <w:lang w:val="de-DE"/>
        </w:rPr>
        <w:t>[15]</w:t>
      </w:r>
      <w:r w:rsidR="00DD096F" w:rsidRPr="00BB5EA3">
        <w:rPr>
          <w:rFonts w:cs="Times New Roman"/>
          <w:szCs w:val="24"/>
          <w:lang w:val="de-DE"/>
        </w:rPr>
        <w:fldChar w:fldCharType="end"/>
      </w:r>
      <w:r w:rsidR="00DD096F" w:rsidRPr="00550446">
        <w:rPr>
          <w:rFonts w:cs="Times New Roman"/>
          <w:sz w:val="20"/>
          <w:szCs w:val="20"/>
          <w:lang w:val="de-DE"/>
        </w:rPr>
        <w:t>.</w:t>
      </w:r>
    </w:p>
    <w:p w14:paraId="79E15A1B" w14:textId="4FF7C6BD" w:rsidR="008478E7" w:rsidRDefault="008478E7" w:rsidP="008478E7">
      <w:pPr>
        <w:spacing w:after="0" w:line="360" w:lineRule="auto"/>
        <w:rPr>
          <w:rFonts w:cs="Times New Roman"/>
          <w:iCs/>
          <w:szCs w:val="24"/>
          <w:lang w:val="de-DE"/>
        </w:rPr>
      </w:pPr>
      <w:r>
        <w:rPr>
          <w:rFonts w:cs="Times New Roman"/>
          <w:sz w:val="20"/>
          <w:szCs w:val="20"/>
          <w:lang w:val="de-DE"/>
        </w:rPr>
        <w:tab/>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pada pengelompokan berdasarkan kemiripan disebut sebagai k-</w:t>
      </w:r>
      <w:r>
        <w:rPr>
          <w:rFonts w:cs="Times New Roman"/>
          <w:i/>
          <w:iCs/>
          <w:szCs w:val="24"/>
          <w:lang w:val="de-DE"/>
        </w:rPr>
        <w:t>means clustering</w:t>
      </w:r>
      <w:r>
        <w:rPr>
          <w:rFonts w:cs="Times New Roman"/>
          <w:szCs w:val="24"/>
          <w:lang w:val="de-DE"/>
        </w:rPr>
        <w:t xml:space="preserve">, yang merupakan metode </w:t>
      </w:r>
      <w:r>
        <w:rPr>
          <w:rFonts w:cs="Times New Roman"/>
          <w:i/>
          <w:iCs/>
          <w:szCs w:val="24"/>
          <w:lang w:val="de-DE"/>
        </w:rPr>
        <w:t xml:space="preserve">clustering </w:t>
      </w:r>
      <w:r>
        <w:rPr>
          <w:rFonts w:cs="Times New Roman"/>
          <w:szCs w:val="24"/>
          <w:lang w:val="de-DE"/>
        </w:rPr>
        <w:t>yang banyak digunakan. K-</w:t>
      </w:r>
      <w:r>
        <w:rPr>
          <w:rFonts w:cs="Times New Roman"/>
          <w:i/>
          <w:iCs/>
          <w:szCs w:val="24"/>
          <w:lang w:val="de-DE"/>
        </w:rPr>
        <w:t xml:space="preserve">means clustering </w:t>
      </w:r>
      <w:r>
        <w:rPr>
          <w:rFonts w:cs="Times New Roman"/>
          <w:szCs w:val="24"/>
          <w:lang w:val="de-DE"/>
        </w:rPr>
        <w:t xml:space="preserve">bertujuan untuk mencari nilai minimal dari rerata jarak kuadrat antara pusat </w:t>
      </w:r>
      <w:r>
        <w:rPr>
          <w:rFonts w:cs="Times New Roman"/>
          <w:i/>
          <w:iCs/>
          <w:szCs w:val="24"/>
          <w:lang w:val="de-DE"/>
        </w:rPr>
        <w:t xml:space="preserve">cluster </w:t>
      </w:r>
      <w:r>
        <w:rPr>
          <w:rFonts w:cs="Times New Roman"/>
          <w:szCs w:val="24"/>
          <w:lang w:val="de-DE"/>
        </w:rPr>
        <w:t xml:space="preserve">dengan sebuah data pada </w:t>
      </w:r>
      <w:r>
        <w:rPr>
          <w:rFonts w:cs="Times New Roman"/>
          <w:i/>
          <w:iCs/>
          <w:szCs w:val="24"/>
          <w:lang w:val="de-DE"/>
        </w:rPr>
        <w:t xml:space="preserve">cluster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Pada K-</w:t>
      </w:r>
      <w:r>
        <w:rPr>
          <w:rFonts w:cs="Times New Roman"/>
          <w:i/>
          <w:iCs/>
          <w:szCs w:val="24"/>
          <w:lang w:val="de-DE"/>
        </w:rPr>
        <w:t>means clustering</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Pr>
          <w:rFonts w:cs="Times New Roman"/>
          <w:i/>
          <w:iCs/>
          <w:szCs w:val="24"/>
          <w:lang w:val="de-DE"/>
        </w:rPr>
        <w:t xml:space="preserve">cluster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Pr>
          <w:rFonts w:cs="Times New Roman"/>
          <w:i/>
          <w:szCs w:val="24"/>
          <w:lang w:val="de-DE"/>
        </w:rPr>
        <w:t xml:space="preserve">feature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maka k</w:t>
      </w:r>
      <w:r>
        <w:rPr>
          <w:rFonts w:cs="Times New Roman"/>
          <w:iCs/>
          <w:szCs w:val="24"/>
          <w:lang w:val="de-DE"/>
        </w:rPr>
        <w:softHyphen/>
        <w:t>-</w:t>
      </w:r>
      <w:r>
        <w:rPr>
          <w:rFonts w:cs="Times New Roman"/>
          <w:i/>
          <w:szCs w:val="24"/>
          <w:lang w:val="de-DE"/>
        </w:rPr>
        <w:t xml:space="preserve">means clustering </w:t>
      </w:r>
      <w:r>
        <w:rPr>
          <w:rFonts w:cs="Times New Roman"/>
          <w:iCs/>
          <w:szCs w:val="24"/>
          <w:lang w:val="de-DE"/>
        </w:rPr>
        <w:t xml:space="preserve">akan memiliki objective function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6029D454"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5AB9468B"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Pr>
          <w:rFonts w:cs="Times New Roman"/>
          <w:i/>
          <w:szCs w:val="24"/>
          <w:lang w:val="de-DE"/>
        </w:rPr>
        <w:t xml:space="preserve">cluster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Pr>
          <w:rFonts w:cs="Times New Roman"/>
          <w:i/>
          <w:szCs w:val="24"/>
          <w:lang w:val="de-DE"/>
        </w:rPr>
        <w:t xml:space="preserve">cluster </w:t>
      </w:r>
      <w:r>
        <w:rPr>
          <w:rFonts w:cs="Times New Roman"/>
          <w:iCs/>
          <w:szCs w:val="24"/>
          <w:lang w:val="de-DE"/>
        </w:rPr>
        <w:t xml:space="preserve">ke tiap sampel yang termasuk kedalam </w:t>
      </w:r>
      <w:r>
        <w:rPr>
          <w:rFonts w:cs="Times New Roman"/>
          <w:i/>
          <w:szCs w:val="24"/>
          <w:lang w:val="de-DE"/>
        </w:rPr>
        <w:t xml:space="preserve">cluster </w:t>
      </w:r>
      <w:r>
        <w:rPr>
          <w:rFonts w:cs="Times New Roman"/>
          <w:iCs/>
          <w:szCs w:val="24"/>
          <w:lang w:val="de-DE"/>
        </w:rPr>
        <w:t>tersebut, dan K</w:t>
      </w:r>
      <w:r>
        <w:rPr>
          <w:rFonts w:cs="Times New Roman"/>
          <w:iCs/>
          <w:szCs w:val="24"/>
          <w:lang w:val="de-DE"/>
        </w:rPr>
        <w:softHyphen/>
        <w:t>-</w:t>
      </w:r>
      <w:r>
        <w:rPr>
          <w:rFonts w:cs="Times New Roman"/>
          <w:i/>
          <w:szCs w:val="24"/>
          <w:lang w:val="de-DE"/>
        </w:rPr>
        <w:t xml:space="preserve">means clustering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Algoritma dari K-</w:t>
      </w:r>
      <w:r>
        <w:rPr>
          <w:rFonts w:cs="Times New Roman"/>
          <w:i/>
          <w:szCs w:val="24"/>
          <w:lang w:val="de-DE"/>
        </w:rPr>
        <w:t xml:space="preserve">means clustering </w:t>
      </w:r>
      <w:r>
        <w:rPr>
          <w:rFonts w:cs="Times New Roman"/>
          <w:iCs/>
          <w:szCs w:val="24"/>
          <w:lang w:val="de-DE"/>
        </w:rPr>
        <w:t>adalah sebagai berikut:</w:t>
      </w:r>
    </w:p>
    <w:p w14:paraId="393671F2"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Pr>
          <w:rFonts w:cs="Times New Roman"/>
          <w:i/>
          <w:szCs w:val="24"/>
          <w:lang w:val="de-DE"/>
        </w:rPr>
        <w:t xml:space="preserve">cluster (c)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Pr>
          <w:rFonts w:cs="Times New Roman"/>
          <w:i/>
          <w:szCs w:val="24"/>
          <w:lang w:val="de-DE"/>
        </w:rPr>
        <w:t>cluster</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Pr>
          <w:rFonts w:cs="Times New Roman"/>
          <w:i/>
          <w:szCs w:val="24"/>
          <w:lang w:val="de-DE"/>
        </w:rPr>
        <w:t xml:space="preserve">cluster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77777777" w:rsidR="008478E7" w:rsidRDefault="008478E7" w:rsidP="008478E7">
      <w:pPr>
        <w:spacing w:after="0" w:line="360" w:lineRule="auto"/>
        <w:rPr>
          <w:rFonts w:cs="Times New Roman"/>
          <w:iCs/>
          <w:szCs w:val="24"/>
          <w:lang w:val="de-DE"/>
        </w:rPr>
      </w:pPr>
      <w:r>
        <w:rPr>
          <w:rFonts w:cs="Times New Roman"/>
          <w:iCs/>
          <w:szCs w:val="24"/>
          <w:lang w:val="de-DE"/>
        </w:rPr>
        <w:tab/>
        <w:t>Dengan algoritma yang iteratif seperti yang telah disebutkan, K-</w:t>
      </w:r>
      <w:r>
        <w:rPr>
          <w:rFonts w:cs="Times New Roman"/>
          <w:i/>
          <w:szCs w:val="24"/>
          <w:lang w:val="de-DE"/>
        </w:rPr>
        <w:t xml:space="preserve">means clustering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p w14:paraId="755767C2" w14:textId="77777777"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w:t>
      </w:r>
      <w:proofErr w:type="spellStart"/>
      <w:r w:rsidRPr="00C109C6">
        <w:rPr>
          <w:rFonts w:eastAsia="Times New Roman" w:cs="Times New Roman"/>
          <w:color w:val="000000"/>
          <w:szCs w:val="24"/>
          <w:lang w:val="en-ID" w:eastAsia="en-ID"/>
        </w:rPr>
        <w:t>satu</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kesulitan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dalam</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penggunaan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clustering </w:t>
      </w:r>
      <w:proofErr w:type="spellStart"/>
      <w:r w:rsidRPr="00C109C6">
        <w:rPr>
          <w:rFonts w:eastAsia="Times New Roman" w:cs="Times New Roman"/>
          <w:color w:val="000000"/>
          <w:szCs w:val="24"/>
          <w:lang w:val="en-ID" w:eastAsia="en-ID"/>
        </w:rPr>
        <w:t>adalah</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tidak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ada</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jawaban</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pasti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mengenai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cluster</w:t>
      </w:r>
      <w:r w:rsidRPr="00C109C6">
        <w:rPr>
          <w:rFonts w:eastAsia="Times New Roman" w:cs="Times New Roman"/>
          <w:color w:val="000000"/>
          <w:szCs w:val="24"/>
          <w:lang w:val="en-ID" w:eastAsia="en-ID"/>
        </w:rPr>
        <w:t xml:space="preserve"> yang </w:t>
      </w:r>
      <w:proofErr w:type="spellStart"/>
      <w:r w:rsidRPr="00C109C6">
        <w:rPr>
          <w:rFonts w:eastAsia="Times New Roman" w:cs="Times New Roman"/>
          <w:color w:val="000000"/>
          <w:szCs w:val="24"/>
          <w:lang w:val="en-ID" w:eastAsia="en-ID"/>
        </w:rPr>
        <w:t>tepat</w:t>
      </w:r>
      <w:proofErr w:type="spellEnd"/>
      <w:r w:rsidRPr="00C109C6">
        <w:rPr>
          <w:rFonts w:eastAsia="Times New Roman" w:cs="Times New Roman"/>
          <w:color w:val="000000"/>
          <w:szCs w:val="24"/>
          <w:lang w:val="en-ID" w:eastAsia="en-ID"/>
        </w:rPr>
        <w:t xml:space="preserve">. </w:t>
      </w:r>
      <w:r w:rsidRPr="00C109C6">
        <w:rPr>
          <w:rFonts w:cs="Times New Roman"/>
          <w:iCs/>
          <w:szCs w:val="24"/>
          <w:lang w:val="de-DE"/>
        </w:rPr>
        <w:t xml:space="preserve">Seperti yang telah disebutkan sebelumnya, pada </w:t>
      </w:r>
      <w:r w:rsidRPr="00C109C6">
        <w:rPr>
          <w:rFonts w:cs="Times New Roman"/>
          <w:i/>
          <w:szCs w:val="24"/>
          <w:lang w:val="de-DE"/>
        </w:rPr>
        <w:t>k-means clustering</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mengatasi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hal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terdapat</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berbagai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metode</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untuk</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mencari</w:t>
      </w:r>
      <w:proofErr w:type="spellEnd"/>
      <w:r w:rsidRPr="00C109C6">
        <w:rPr>
          <w:rFonts w:eastAsia="Times New Roman" w:cs="Times New Roman"/>
          <w:color w:val="000000"/>
          <w:szCs w:val="24"/>
          <w:lang w:val="en-ID" w:eastAsia="en-ID"/>
        </w:rPr>
        <w:t xml:space="preserve"> </w:t>
      </w:r>
      <w:proofErr w:type="spellStart"/>
      <w:r w:rsidRPr="00C109C6">
        <w:rPr>
          <w:rFonts w:eastAsia="Times New Roman" w:cs="Times New Roman"/>
          <w:color w:val="000000"/>
          <w:szCs w:val="24"/>
          <w:lang w:val="en-ID" w:eastAsia="en-ID"/>
        </w:rPr>
        <w:t>jumlah</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cluster </w:t>
      </w:r>
      <w:r w:rsidRPr="00C109C6">
        <w:rPr>
          <w:rFonts w:eastAsia="Times New Roman" w:cs="Times New Roman"/>
          <w:color w:val="000000"/>
          <w:szCs w:val="24"/>
          <w:lang w:val="en-ID" w:eastAsia="en-ID"/>
        </w:rPr>
        <w:t xml:space="preserve">yang optimal, </w:t>
      </w:r>
      <w:proofErr w:type="spellStart"/>
      <w:r w:rsidRPr="00C109C6">
        <w:rPr>
          <w:rFonts w:eastAsia="Times New Roman" w:cs="Times New Roman"/>
          <w:color w:val="000000"/>
          <w:szCs w:val="24"/>
          <w:lang w:val="en-ID" w:eastAsia="en-ID"/>
        </w:rPr>
        <w:t>seperti</w:t>
      </w:r>
      <w:proofErr w:type="spellEnd"/>
      <w:r w:rsidRPr="00C109C6">
        <w:rPr>
          <w:rFonts w:eastAsia="Times New Roman" w:cs="Times New Roman"/>
          <w:color w:val="000000"/>
          <w:szCs w:val="24"/>
          <w:lang w:val="en-ID" w:eastAsia="en-ID"/>
        </w:rPr>
        <w:t xml:space="preserve">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3FC38DC1"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27BEDD75"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Pr="008E69E3">
        <w:rPr>
          <w:rFonts w:eastAsia="Times New Roman" w:cs="Times New Roman"/>
          <w:i/>
          <w:iCs/>
          <w:color w:val="000000"/>
          <w:szCs w:val="24"/>
          <w:lang w:val="en-ID" w:eastAsia="en-ID"/>
        </w:rPr>
        <w:t>k-means</w:t>
      </w:r>
      <w:r>
        <w:rPr>
          <w:rFonts w:eastAsia="Times New Roman" w:cs="Times New Roman"/>
          <w:color w:val="000000"/>
          <w:szCs w:val="24"/>
          <w:lang w:val="en-ID" w:eastAsia="en-ID"/>
        </w:rPr>
        <w:t xml:space="preserve"> </w:t>
      </w:r>
      <w:r>
        <w:rPr>
          <w:rFonts w:eastAsia="Times New Roman" w:cs="Times New Roman"/>
          <w:i/>
          <w:iCs/>
          <w:color w:val="000000"/>
          <w:szCs w:val="24"/>
          <w:lang w:val="en-ID" w:eastAsia="en-ID"/>
        </w:rPr>
        <w:t xml:space="preserve">clustering </w:t>
      </w:r>
      <w:proofErr w:type="spellStart"/>
      <w:r>
        <w:rPr>
          <w:rFonts w:eastAsia="Times New Roman" w:cs="Times New Roman"/>
          <w:color w:val="000000"/>
          <w:szCs w:val="24"/>
          <w:lang w:val="en-ID" w:eastAsia="en-ID"/>
        </w:rPr>
        <w:t>adalah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nilai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terkecil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maka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temtu</w:t>
      </w:r>
      <w:proofErr w:type="spellEnd"/>
      <w:r>
        <w:rPr>
          <w:rFonts w:eastAsia="Times New Roman" w:cs="Times New Roman"/>
          <w:color w:val="000000"/>
          <w:szCs w:val="24"/>
          <w:lang w:val="en-ID" w:eastAsia="en-ID"/>
        </w:rPr>
        <w:t xml:space="preserve"> WCSS </w:t>
      </w:r>
      <w:proofErr w:type="spellStart"/>
      <w:r>
        <w:rPr>
          <w:rFonts w:eastAsia="Times New Roman" w:cs="Times New Roman"/>
          <w:color w:val="000000"/>
          <w:szCs w:val="24"/>
          <w:lang w:val="en-ID" w:eastAsia="en-ID"/>
        </w:rPr>
        <w:t>memiliki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sama</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Pr>
          <w:rFonts w:eastAsiaTheme="minorEastAsia" w:cs="Times New Roman"/>
          <w:i/>
          <w:iCs/>
          <w:szCs w:val="24"/>
          <w:lang w:val="de-DE"/>
        </w:rPr>
        <w:t xml:space="preserve">cluster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Pr>
          <w:rFonts w:eastAsiaTheme="minorEastAsia" w:cs="Times New Roman"/>
          <w:i/>
          <w:iCs/>
          <w:szCs w:val="24"/>
          <w:lang w:val="de-DE"/>
        </w:rPr>
        <w:t xml:space="preserve">cluster </w:t>
      </w:r>
      <w:r>
        <w:rPr>
          <w:rFonts w:eastAsiaTheme="minorEastAsia" w:cs="Times New Roman"/>
          <w:szCs w:val="24"/>
          <w:lang w:val="de-DE"/>
        </w:rPr>
        <w:t xml:space="preserve">optimal didasarkan dari pembentukan siku pada grafik WCSS. 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Pr>
          <w:rFonts w:eastAsiaTheme="minorEastAsia" w:cs="Times New Roman"/>
          <w:i/>
          <w:iCs/>
          <w:szCs w:val="24"/>
          <w:lang w:val="de-DE"/>
        </w:rPr>
        <w:t xml:space="preserve">cluster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982634">
        <w:rPr>
          <w:rFonts w:eastAsiaTheme="minorEastAsia" w:cs="Times New Roman"/>
          <w:i/>
          <w:iCs/>
          <w:szCs w:val="24"/>
          <w:lang w:val="de-DE"/>
        </w:rPr>
        <w:t xml:space="preserve">cluster </w:t>
      </w:r>
      <w:r w:rsidR="00982634">
        <w:rPr>
          <w:rFonts w:eastAsiaTheme="minorEastAsia" w:cs="Times New Roman"/>
          <w:szCs w:val="24"/>
          <w:lang w:val="de-DE"/>
        </w:rPr>
        <w:t xml:space="preserve">sebelumnya dibandingkan nilai WCSS dengan jumlah </w:t>
      </w:r>
      <w:r w:rsidR="00982634">
        <w:rPr>
          <w:rFonts w:eastAsiaTheme="minorEastAsia" w:cs="Times New Roman"/>
          <w:i/>
          <w:iCs/>
          <w:szCs w:val="24"/>
          <w:lang w:val="de-DE"/>
        </w:rPr>
        <w:t xml:space="preserve">cluster </w:t>
      </w:r>
      <w:r w:rsidR="00982634">
        <w:rPr>
          <w:rFonts w:eastAsiaTheme="minorEastAsia" w:cs="Times New Roman"/>
          <w:szCs w:val="24"/>
          <w:lang w:val="de-DE"/>
        </w:rPr>
        <w:t xml:space="preserve">tersebut. Penurunan nilai WCSS diasumsikan yang drastis kemudian diasumsikan sebagai bukti bahwa jumlah </w:t>
      </w:r>
      <w:r w:rsidR="00982634">
        <w:rPr>
          <w:rFonts w:eastAsiaTheme="minorEastAsia" w:cs="Times New Roman"/>
          <w:i/>
          <w:iCs/>
          <w:szCs w:val="24"/>
          <w:lang w:val="de-DE"/>
        </w:rPr>
        <w:t xml:space="preserve">cluster </w:t>
      </w:r>
      <w:r w:rsidR="00982634">
        <w:rPr>
          <w:rFonts w:eastAsiaTheme="minorEastAsia" w:cs="Times New Roman"/>
          <w:szCs w:val="24"/>
          <w:lang w:val="de-DE"/>
        </w:rPr>
        <w:t xml:space="preserve">optimum. </w:t>
      </w:r>
    </w:p>
    <w:p w14:paraId="6C514E5E" w14:textId="29C70689"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Meskipun k</w:t>
      </w:r>
      <w:r>
        <w:rPr>
          <w:rFonts w:eastAsiaTheme="minorEastAsia" w:cs="Times New Roman"/>
          <w:szCs w:val="24"/>
          <w:lang w:val="de-DE"/>
        </w:rPr>
        <w:softHyphen/>
        <w:t xml:space="preserve">-means clustering merupakan metode yang populer digunakan dalam berbagai aplikasi, namun yang membuat k-means clustering sebagai </w:t>
      </w:r>
      <w:r>
        <w:rPr>
          <w:rFonts w:eastAsiaTheme="minorEastAsia" w:cs="Times New Roman"/>
          <w:szCs w:val="24"/>
          <w:lang w:val="de-DE"/>
        </w:rPr>
        <w:lastRenderedPageBreak/>
        <w:t>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053715">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DD096F">
        <w:rPr>
          <w:rFonts w:eastAsiaTheme="minorEastAsia" w:cs="Times New Roman"/>
          <w:szCs w:val="24"/>
          <w:lang w:val="de-DE"/>
        </w:rPr>
        <w:fldChar w:fldCharType="separate"/>
      </w:r>
      <w:r w:rsidR="00117AED" w:rsidRPr="00117AED">
        <w:rPr>
          <w:rFonts w:eastAsiaTheme="minorEastAsia" w:cs="Times New Roman"/>
          <w:noProof/>
          <w:szCs w:val="24"/>
          <w:lang w:val="de-DE"/>
        </w:rPr>
        <w:t>[16]</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Pr>
          <w:rFonts w:eastAsiaTheme="minorEastAsia" w:cs="Times New Roman"/>
          <w:i/>
          <w:iCs/>
          <w:szCs w:val="24"/>
          <w:lang w:val="de-DE"/>
        </w:rPr>
        <w:t xml:space="preserve">cluster </w:t>
      </w:r>
      <w:r>
        <w:rPr>
          <w:rFonts w:eastAsiaTheme="minorEastAsia" w:cs="Times New Roman"/>
          <w:szCs w:val="24"/>
          <w:lang w:val="de-DE"/>
        </w:rPr>
        <w:t xml:space="preserve">pertama kali ditetapkan secara random, maka untuk tiap percobaan pada sebuah kumpulan data yang sama, </w:t>
      </w:r>
      <w:r>
        <w:rPr>
          <w:rFonts w:eastAsiaTheme="minorEastAsia" w:cs="Times New Roman"/>
          <w:i/>
          <w:iCs/>
          <w:szCs w:val="24"/>
          <w:lang w:val="de-DE"/>
        </w:rPr>
        <w:t>k</w:t>
      </w:r>
      <w:r>
        <w:rPr>
          <w:rFonts w:eastAsiaTheme="minorEastAsia" w:cs="Times New Roman"/>
          <w:szCs w:val="24"/>
          <w:lang w:val="de-DE"/>
        </w:rPr>
        <w:t>-</w:t>
      </w:r>
      <w:r>
        <w:rPr>
          <w:rFonts w:eastAsiaTheme="minorEastAsia" w:cs="Times New Roman"/>
          <w:i/>
          <w:iCs/>
          <w:szCs w:val="24"/>
          <w:lang w:val="de-DE"/>
        </w:rPr>
        <w:t xml:space="preserve">means clustering </w:t>
      </w:r>
      <w:r>
        <w:rPr>
          <w:rFonts w:eastAsiaTheme="minorEastAsia" w:cs="Times New Roman"/>
          <w:szCs w:val="24"/>
          <w:lang w:val="de-DE"/>
        </w:rPr>
        <w:t xml:space="preserve">dapat menghasilkan </w:t>
      </w:r>
      <w:r>
        <w:rPr>
          <w:rFonts w:eastAsiaTheme="minorEastAsia" w:cs="Times New Roman"/>
          <w:i/>
          <w:iCs/>
          <w:szCs w:val="24"/>
          <w:lang w:val="de-DE"/>
        </w:rPr>
        <w:t xml:space="preserve">clustering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E5FBF">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operties":{"noteIndex":0},"schema":"https://github.com/citation-style-language/schema/raw/master/csl-citation.json"}</w:instrText>
      </w:r>
      <w:r w:rsidR="002E5FBF">
        <w:rPr>
          <w:rFonts w:cs="Times New Roman"/>
          <w:color w:val="000000"/>
        </w:rPr>
        <w:fldChar w:fldCharType="separate"/>
      </w:r>
      <w:r w:rsidR="002E5FBF" w:rsidRPr="002E5FBF">
        <w:rPr>
          <w:rFonts w:cs="Times New Roman"/>
          <w:noProof/>
          <w:color w:val="000000"/>
        </w:rPr>
        <w:t>[16]</w:t>
      </w:r>
      <w:r w:rsidR="002E5FBF">
        <w:rPr>
          <w:rFonts w:cs="Times New Roman"/>
          <w:color w:val="000000"/>
        </w:rPr>
        <w:fldChar w:fldCharType="end"/>
      </w:r>
      <w:r w:rsidR="002E5FBF">
        <w:rPr>
          <w:rFonts w:cs="Times New Roman"/>
          <w:color w:val="000000"/>
        </w:rPr>
        <w:t xml:space="preserve"> </w:t>
      </w:r>
      <w:proofErr w:type="spellStart"/>
      <w:r>
        <w:rPr>
          <w:rFonts w:cs="Times New Roman"/>
          <w:color w:val="000000"/>
        </w:rPr>
        <w:t>memperkenalkan</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r w:rsidR="002E5FBF">
        <w:rPr>
          <w:rFonts w:cs="Times New Roman"/>
          <w:color w:val="000000"/>
        </w:rPr>
        <w:t>di mana</w:t>
      </w:r>
      <w:r>
        <w:rPr>
          <w:rFonts w:cs="Times New Roman"/>
          <w:color w:val="000000"/>
        </w:rPr>
        <w:t xml:space="preserve"> </w:t>
      </w:r>
      <w:proofErr w:type="spellStart"/>
      <w:r>
        <w:rPr>
          <w:rFonts w:cs="Times New Roman"/>
          <w:color w:val="000000"/>
        </w:rPr>
        <w:t>posisi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tidak</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namun</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tersendiri</w:t>
      </w:r>
      <w:proofErr w:type="spellEnd"/>
      <w:r>
        <w:rPr>
          <w:rFonts w:cs="Times New Roman"/>
          <w:color w:val="000000"/>
        </w:rPr>
        <w:t xml:space="preserve">, </w:t>
      </w:r>
      <w:proofErr w:type="spellStart"/>
      <w:r>
        <w:rPr>
          <w:rFonts w:cs="Times New Roman"/>
          <w:color w:val="000000"/>
        </w:rPr>
        <w:t>metode</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disebut</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r>
        <w:rPr>
          <w:rFonts w:cs="Times New Roman"/>
          <w:i/>
          <w:iCs/>
          <w:color w:val="000000"/>
        </w:rPr>
        <w:t>k-means++</w:t>
      </w:r>
      <w:r>
        <w:rPr>
          <w:rFonts w:cs="Times New Roman"/>
          <w:color w:val="000000"/>
        </w:rPr>
        <w:t xml:space="preserve">. Pada </w:t>
      </w:r>
      <w:r>
        <w:rPr>
          <w:rFonts w:cs="Times New Roman"/>
          <w:i/>
          <w:iCs/>
          <w:color w:val="000000"/>
        </w:rPr>
        <w:t>k-means++</w:t>
      </w:r>
      <w:r>
        <w:rPr>
          <w:rFonts w:cs="Times New Roman"/>
          <w:color w:val="000000"/>
        </w:rPr>
        <w:t xml:space="preserve">, D(x) </w:t>
      </w:r>
      <w:proofErr w:type="spellStart"/>
      <w:r>
        <w:rPr>
          <w:rFonts w:cs="Times New Roman"/>
          <w:color w:val="000000"/>
        </w:rPr>
        <w:t>merupakan</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terdekat</w:t>
      </w:r>
      <w:proofErr w:type="spellEnd"/>
      <w:r>
        <w:rPr>
          <w:rFonts w:cs="Times New Roman"/>
          <w:color w:val="000000"/>
        </w:rPr>
        <w:t xml:space="preserve"> yang </w:t>
      </w:r>
      <w:proofErr w:type="spellStart"/>
      <w:r>
        <w:rPr>
          <w:rFonts w:cs="Times New Roman"/>
          <w:color w:val="000000"/>
        </w:rPr>
        <w:t>telah</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pada </w:t>
      </w:r>
      <w:proofErr w:type="spellStart"/>
      <w:r>
        <w:rPr>
          <w:rFonts w:cs="Times New Roman"/>
          <w:color w:val="000000"/>
        </w:rPr>
        <w:t>iterasi</w:t>
      </w:r>
      <w:proofErr w:type="spellEnd"/>
      <w:r>
        <w:rPr>
          <w:rFonts w:cs="Times New Roman"/>
          <w:color w:val="000000"/>
        </w:rPr>
        <w:t xml:space="preserve"> </w:t>
      </w:r>
      <w:proofErr w:type="spellStart"/>
      <w:r>
        <w:rPr>
          <w:rFonts w:cs="Times New Roman"/>
          <w:color w:val="000000"/>
        </w:rPr>
        <w:t>sebelumnya</w:t>
      </w:r>
      <w:proofErr w:type="spellEnd"/>
      <w:r>
        <w:rPr>
          <w:rFonts w:cs="Times New Roman"/>
          <w:color w:val="000000"/>
        </w:rPr>
        <w:t xml:space="preserve">. Setelah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pertama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berikutnya</w:t>
      </w:r>
      <w:proofErr w:type="spellEnd"/>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yang </w:t>
      </w:r>
      <w:proofErr w:type="spellStart"/>
      <w:r>
        <w:rPr>
          <w:rFonts w:cs="Times New Roman"/>
          <w:color w:val="000000"/>
        </w:rPr>
        <w:t>tersedia</w:t>
      </w:r>
      <w:proofErr w:type="spellEnd"/>
      <w:r>
        <w:rPr>
          <w:rFonts w:cs="Times New Roman"/>
          <w:color w:val="000000"/>
        </w:rPr>
        <w:t xml:space="preserve">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w:r w:rsidR="002E5FBF">
        <w:rPr>
          <w:rFonts w:cs="Times New Roman"/>
          <w:color w:val="000000"/>
        </w:rPr>
        <w:t>yang mana</w:t>
      </w:r>
      <w:r>
        <w:rPr>
          <w:rFonts w:cs="Times New Roman"/>
          <w:color w:val="000000"/>
        </w:rPr>
        <w:t xml:space="preserve"> </w:t>
      </w:r>
      <w:proofErr w:type="spellStart"/>
      <w:r>
        <w:rPr>
          <w:rFonts w:cs="Times New Roman"/>
          <w:color w:val="000000"/>
        </w:rPr>
        <w:t>pemilihan</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proporsional</w:t>
      </w:r>
      <w:proofErr w:type="spellEnd"/>
      <w:r>
        <w:rPr>
          <w:rFonts w:cs="Times New Roman"/>
          <w:color w:val="000000"/>
        </w:rPr>
        <w:t xml:space="preserve"> </w:t>
      </w:r>
      <w:proofErr w:type="spellStart"/>
      <w:r>
        <w:rPr>
          <w:rFonts w:cs="Times New Roman"/>
          <w:color w:val="000000"/>
        </w:rPr>
        <w:t>terhadap</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menuju</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terdekat</w:t>
      </w:r>
      <w:proofErr w:type="spellEnd"/>
      <w:r>
        <w:rPr>
          <w:rFonts w:cs="Times New Roman"/>
          <w:color w:val="000000"/>
        </w:rPr>
        <w:t xml:space="preserve">, </w:t>
      </w:r>
      <w:proofErr w:type="spellStart"/>
      <w:r>
        <w:rPr>
          <w:rFonts w:cs="Times New Roman"/>
          <w:color w:val="000000"/>
        </w:rPr>
        <w:t>sehingga</w:t>
      </w:r>
      <w:proofErr w:type="spellEnd"/>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jauh</w:t>
      </w:r>
      <w:proofErr w:type="spellEnd"/>
      <w:r>
        <w:rPr>
          <w:rFonts w:cs="Times New Roman"/>
          <w:color w:val="000000"/>
        </w:rPr>
        <w:t xml:space="preserve"> </w:t>
      </w:r>
      <w:proofErr w:type="spellStart"/>
      <w:r>
        <w:rPr>
          <w:rFonts w:cs="Times New Roman"/>
          <w:color w:val="000000"/>
        </w:rPr>
        <w:t>jarak</w:t>
      </w:r>
      <w:proofErr w:type="spellEnd"/>
      <w:r>
        <w:rPr>
          <w:rFonts w:cs="Times New Roman"/>
          <w:color w:val="000000"/>
        </w:rPr>
        <w:t xml:space="preserve"> </w:t>
      </w:r>
      <w:proofErr w:type="spellStart"/>
      <w:r>
        <w:rPr>
          <w:rFonts w:cs="Times New Roman"/>
          <w:color w:val="000000"/>
        </w:rPr>
        <w:t>sebuah</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cluster</w:t>
      </w:r>
      <w:r>
        <w:rPr>
          <w:rFonts w:cs="Times New Roman"/>
          <w:color w:val="000000"/>
        </w:rPr>
        <w:t xml:space="preserve">, </w:t>
      </w:r>
      <w:proofErr w:type="spellStart"/>
      <w:r>
        <w:rPr>
          <w:rFonts w:cs="Times New Roman"/>
          <w:color w:val="000000"/>
        </w:rPr>
        <w:t>semakin</w:t>
      </w:r>
      <w:proofErr w:type="spellEnd"/>
      <w:r>
        <w:rPr>
          <w:rFonts w:cs="Times New Roman"/>
          <w:color w:val="000000"/>
        </w:rPr>
        <w:t xml:space="preserve"> </w:t>
      </w:r>
      <w:proofErr w:type="spellStart"/>
      <w:r>
        <w:rPr>
          <w:rFonts w:cs="Times New Roman"/>
          <w:color w:val="000000"/>
        </w:rPr>
        <w:t>mungkin</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w:t>
      </w:r>
      <w:proofErr w:type="spellStart"/>
      <w:r>
        <w:rPr>
          <w:rFonts w:cs="Times New Roman"/>
          <w:color w:val="000000"/>
        </w:rPr>
        <w:t>tersebut</w:t>
      </w:r>
      <w:proofErr w:type="spellEnd"/>
      <w:r>
        <w:rPr>
          <w:rFonts w:cs="Times New Roman"/>
          <w:color w:val="000000"/>
        </w:rPr>
        <w:t xml:space="preserve"> </w:t>
      </w:r>
      <w:proofErr w:type="spellStart"/>
      <w:r>
        <w:rPr>
          <w:rFonts w:cs="Times New Roman"/>
          <w:color w:val="000000"/>
        </w:rPr>
        <w:t>ditentukan</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cluster</w:t>
      </w:r>
      <w:r>
        <w:rPr>
          <w:rFonts w:cs="Times New Roman"/>
          <w:color w:val="000000"/>
        </w:rPr>
        <w:t xml:space="preserve"> </w:t>
      </w:r>
      <w:proofErr w:type="spellStart"/>
      <w:r>
        <w:rPr>
          <w:rFonts w:cs="Times New Roman"/>
          <w:color w:val="000000"/>
        </w:rPr>
        <w:t>berikutnya</w:t>
      </w:r>
      <w:proofErr w:type="spellEnd"/>
      <w:r>
        <w:rPr>
          <w:rFonts w:cs="Times New Roman"/>
          <w:color w:val="000000"/>
        </w:rPr>
        <w:t xml:space="preserve">. </w:t>
      </w:r>
      <w:r>
        <w:rPr>
          <w:rFonts w:cs="Times New Roman"/>
          <w:i/>
          <w:iCs/>
          <w:color w:val="000000"/>
        </w:rPr>
        <w:t>K-means++</w:t>
      </w:r>
      <w:r>
        <w:rPr>
          <w:rFonts w:cs="Times New Roman"/>
          <w:color w:val="000000"/>
        </w:rPr>
        <w:t xml:space="preserve"> </w:t>
      </w:r>
      <w:proofErr w:type="spellStart"/>
      <w:r>
        <w:rPr>
          <w:rFonts w:cs="Times New Roman"/>
          <w:color w:val="000000"/>
        </w:rPr>
        <w:t>memiliki</w:t>
      </w:r>
      <w:proofErr w:type="spellEnd"/>
      <w:r>
        <w:rPr>
          <w:rFonts w:cs="Times New Roman"/>
          <w:color w:val="000000"/>
        </w:rPr>
        <w:t xml:space="preserve"> </w:t>
      </w:r>
      <w:proofErr w:type="spellStart"/>
      <w:r>
        <w:rPr>
          <w:rFonts w:cs="Times New Roman"/>
          <w:color w:val="000000"/>
        </w:rPr>
        <w:t>algoritma</w:t>
      </w:r>
      <w:proofErr w:type="spellEnd"/>
      <w:r>
        <w:rPr>
          <w:rFonts w:cs="Times New Roman"/>
          <w:color w:val="000000"/>
        </w:rPr>
        <w:t xml:space="preserve"> </w:t>
      </w:r>
      <w:proofErr w:type="spellStart"/>
      <w:r>
        <w:rPr>
          <w:rFonts w:cs="Times New Roman"/>
          <w:color w:val="000000"/>
        </w:rPr>
        <w:t>sebagai</w:t>
      </w:r>
      <w:proofErr w:type="spellEnd"/>
      <w:r>
        <w:rPr>
          <w:rFonts w:cs="Times New Roman"/>
          <w:color w:val="000000"/>
        </w:rPr>
        <w:t xml:space="preserve"> </w:t>
      </w:r>
      <w:proofErr w:type="spellStart"/>
      <w:r>
        <w:rPr>
          <w:rFonts w:cs="Times New Roman"/>
          <w:color w:val="000000"/>
        </w:rPr>
        <w:t>berikut</w:t>
      </w:r>
      <w:proofErr w:type="spellEnd"/>
      <w:r w:rsidR="00550446">
        <w:rPr>
          <w:rFonts w:cs="Times New Roman"/>
          <w:color w:val="000000"/>
        </w:rPr>
        <w:t xml:space="preserve"> </w:t>
      </w:r>
      <w:r w:rsidR="00550446">
        <w:rPr>
          <w:rFonts w:eastAsiaTheme="minorEastAsia" w:cs="Times New Roman"/>
          <w:i/>
          <w:iCs/>
          <w:color w:val="000000"/>
        </w:rPr>
        <w:fldChar w:fldCharType="begin" w:fldLock="1"/>
      </w:r>
      <w:r w:rsidR="00053715">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[16]","plainTextFormattedCitation":"[16]","previouslyFormattedCitation":"[16]"},"properties":{"noteIndex":0},"schema":"https://github.com/citation-style-language/schema/raw/master/csl-citation.json"}</w:instrText>
      </w:r>
      <w:r w:rsidR="00550446">
        <w:rPr>
          <w:rFonts w:eastAsiaTheme="minorEastAsia" w:cs="Times New Roman"/>
          <w:i/>
          <w:iCs/>
          <w:color w:val="000000"/>
        </w:rPr>
        <w:fldChar w:fldCharType="separate"/>
      </w:r>
      <w:r w:rsidR="00117AED" w:rsidRPr="00117AED">
        <w:rPr>
          <w:rFonts w:eastAsiaTheme="minorEastAsia" w:cs="Times New Roman"/>
          <w:iCs/>
          <w:noProof/>
          <w:color w:val="000000"/>
        </w:rPr>
        <w:t>[16]</w:t>
      </w:r>
      <w:r w:rsidR="00550446">
        <w:rPr>
          <w:rFonts w:eastAsiaTheme="minorEastAsia" w:cs="Times New Roman"/>
          <w:i/>
          <w:iCs/>
          <w:color w:val="000000"/>
        </w:rPr>
        <w:fldChar w:fldCharType="end"/>
      </w:r>
      <w:r>
        <w:rPr>
          <w:rFonts w:cs="Times New Roman"/>
          <w:color w:val="000000"/>
        </w:rPr>
        <w:t>:</w:t>
      </w:r>
    </w:p>
    <w:p w14:paraId="06386DDA" w14:textId="77777777" w:rsidR="008478E7" w:rsidRDefault="008478E7" w:rsidP="000E0983">
      <w:pPr>
        <w:spacing w:after="0" w:line="360" w:lineRule="auto"/>
        <w:ind w:left="720"/>
        <w:rPr>
          <w:rFonts w:cs="Times New Roman"/>
          <w:color w:val="000000"/>
        </w:rPr>
      </w:pPr>
      <w:r>
        <w:rPr>
          <w:rFonts w:cs="Times New Roman"/>
          <w:color w:val="000000"/>
        </w:rPr>
        <w:t xml:space="preserve">1a.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pertama</w:t>
      </w:r>
      <w:proofErr w:type="spellEnd"/>
      <w:r>
        <w:rPr>
          <w:rFonts w:cs="Times New Roman"/>
          <w:color w:val="000000"/>
        </w:rPr>
        <w:t xml:space="preserve"> c</w:t>
      </w:r>
      <w:r>
        <w:rPr>
          <w:rFonts w:cs="Times New Roman"/>
          <w:color w:val="000000"/>
          <w:vertAlign w:val="subscript"/>
        </w:rPr>
        <w:t>1</w:t>
      </w:r>
      <w:r>
        <w:rPr>
          <w:rFonts w:cs="Times New Roman"/>
          <w:color w:val="000000"/>
        </w:rPr>
        <w:t xml:space="preserve">,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X</w:t>
      </w:r>
      <w:r>
        <w:rPr>
          <w:rFonts w:cs="Times New Roman"/>
          <w:color w:val="000000"/>
        </w:rPr>
        <w:t>.</w:t>
      </w:r>
    </w:p>
    <w:p w14:paraId="3DDB07DB" w14:textId="77777777"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w:t>
      </w:r>
      <w:proofErr w:type="spellStart"/>
      <w:r>
        <w:rPr>
          <w:rFonts w:cs="Times New Roman"/>
          <w:color w:val="000000"/>
        </w:rPr>
        <w:t>Tentukan</w:t>
      </w:r>
      <w:proofErr w:type="spellEnd"/>
      <w:r>
        <w:rPr>
          <w:rFonts w:cs="Times New Roman"/>
          <w:color w:val="000000"/>
        </w:rPr>
        <w:t xml:space="preserve"> </w:t>
      </w:r>
      <w:proofErr w:type="spellStart"/>
      <w:r>
        <w:rPr>
          <w:rFonts w:cs="Times New Roman"/>
          <w:color w:val="000000"/>
        </w:rPr>
        <w:t>pusat</w:t>
      </w:r>
      <w:proofErr w:type="spellEnd"/>
      <w:r>
        <w:rPr>
          <w:rFonts w:cs="Times New Roman"/>
          <w:color w:val="000000"/>
        </w:rPr>
        <w:t xml:space="preserve"> </w:t>
      </w:r>
      <w:r>
        <w:rPr>
          <w:rFonts w:cs="Times New Roman"/>
          <w:i/>
          <w:iCs/>
          <w:color w:val="000000"/>
        </w:rPr>
        <w:t xml:space="preserve">cluster </w:t>
      </w:r>
      <w:proofErr w:type="spellStart"/>
      <w:r>
        <w:rPr>
          <w:rFonts w:cs="Times New Roman"/>
          <w:color w:val="000000"/>
        </w:rPr>
        <w:t>berikutnya</w:t>
      </w:r>
      <w:proofErr w:type="spellEnd"/>
      <w:r>
        <w:rPr>
          <w:rFonts w:cs="Times New Roman"/>
          <w:color w:val="000000"/>
        </w:rPr>
        <w:t xml:space="preserve">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w:t>
      </w:r>
      <w:proofErr w:type="spellStart"/>
      <w:r>
        <w:rPr>
          <w:rFonts w:cs="Times New Roman"/>
          <w:color w:val="000000"/>
        </w:rPr>
        <w:t>dipilih</w:t>
      </w:r>
      <w:proofErr w:type="spellEnd"/>
      <w:r>
        <w:rPr>
          <w:rFonts w:cs="Times New Roman"/>
          <w:color w:val="000000"/>
        </w:rPr>
        <w:t xml:space="preserve"> </w:t>
      </w:r>
      <w:proofErr w:type="spellStart"/>
      <w:r>
        <w:rPr>
          <w:rFonts w:cs="Times New Roman"/>
          <w:color w:val="000000"/>
        </w:rPr>
        <w:t>secara</w:t>
      </w:r>
      <w:proofErr w:type="spellEnd"/>
      <w:r>
        <w:rPr>
          <w:rFonts w:cs="Times New Roman"/>
          <w:color w:val="000000"/>
        </w:rPr>
        <w:t xml:space="preserve"> </w:t>
      </w:r>
      <w:proofErr w:type="spellStart"/>
      <w:r>
        <w:rPr>
          <w:rFonts w:cs="Times New Roman"/>
          <w:color w:val="000000"/>
        </w:rPr>
        <w:t>acak</w:t>
      </w:r>
      <w:proofErr w:type="spellEnd"/>
      <w:r>
        <w:rPr>
          <w:rFonts w:cs="Times New Roman"/>
          <w:color w:val="000000"/>
        </w:rPr>
        <w:t xml:space="preserve"> </w:t>
      </w:r>
      <w:proofErr w:type="spellStart"/>
      <w:r>
        <w:rPr>
          <w:rFonts w:cs="Times New Roman"/>
          <w:color w:val="000000"/>
        </w:rPr>
        <w:t>dari</w:t>
      </w:r>
      <w:proofErr w:type="spellEnd"/>
      <w:r>
        <w:rPr>
          <w:rFonts w:cs="Times New Roman"/>
          <w:color w:val="000000"/>
        </w:rPr>
        <w:t xml:space="preserve"> </w:t>
      </w:r>
      <w:proofErr w:type="spellStart"/>
      <w:r>
        <w:rPr>
          <w:rFonts w:cs="Times New Roman"/>
          <w:color w:val="000000"/>
        </w:rPr>
        <w:t>sampel</w:t>
      </w:r>
      <w:proofErr w:type="spellEnd"/>
      <w:r>
        <w:rPr>
          <w:rFonts w:cs="Times New Roman"/>
          <w:color w:val="000000"/>
        </w:rPr>
        <w:t xml:space="preserve"> pada </w:t>
      </w:r>
      <w:r>
        <w:rPr>
          <w:rFonts w:cs="Times New Roman"/>
          <w:i/>
          <w:iCs/>
          <w:color w:val="000000"/>
        </w:rPr>
        <w:t xml:space="preserve">X </w:t>
      </w:r>
      <w:proofErr w:type="spellStart"/>
      <w:r>
        <w:rPr>
          <w:rFonts w:cs="Times New Roman"/>
          <w:color w:val="000000"/>
        </w:rPr>
        <w:t>dengan</w:t>
      </w:r>
      <w:proofErr w:type="spellEnd"/>
      <w:r>
        <w:rPr>
          <w:rFonts w:cs="Times New Roman"/>
          <w:color w:val="000000"/>
        </w:rPr>
        <w:t xml:space="preserve"> </w:t>
      </w:r>
      <w:proofErr w:type="spellStart"/>
      <w:r>
        <w:rPr>
          <w:rFonts w:cs="Times New Roman"/>
          <w:color w:val="000000"/>
        </w:rPr>
        <w:t>probabilitas</w:t>
      </w:r>
      <w:proofErr w:type="spellEnd"/>
      <w:r>
        <w:rPr>
          <w:rFonts w:cs="Times New Roman"/>
          <w:color w:val="000000"/>
        </w:rPr>
        <w:t xml:space="preserve">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w:t>
      </w:r>
      <w:proofErr w:type="spellStart"/>
      <w:r>
        <w:rPr>
          <w:rFonts w:eastAsiaTheme="minorEastAsia" w:cs="Times New Roman"/>
          <w:color w:val="000000"/>
        </w:rPr>
        <w:t>Ulangi</w:t>
      </w:r>
      <w:proofErr w:type="spellEnd"/>
      <w:r>
        <w:rPr>
          <w:rFonts w:eastAsiaTheme="minorEastAsia" w:cs="Times New Roman"/>
          <w:color w:val="000000"/>
        </w:rPr>
        <w:t xml:space="preserve"> </w:t>
      </w:r>
      <w:proofErr w:type="spellStart"/>
      <w:r>
        <w:rPr>
          <w:rFonts w:eastAsiaTheme="minorEastAsia" w:cs="Times New Roman"/>
          <w:color w:val="000000"/>
        </w:rPr>
        <w:t>tahap</w:t>
      </w:r>
      <w:proofErr w:type="spellEnd"/>
      <w:r>
        <w:rPr>
          <w:rFonts w:eastAsiaTheme="minorEastAsia" w:cs="Times New Roman"/>
          <w:color w:val="000000"/>
        </w:rPr>
        <w:t xml:space="preserve"> 1b, </w:t>
      </w:r>
      <w:proofErr w:type="spellStart"/>
      <w:r>
        <w:rPr>
          <w:rFonts w:eastAsiaTheme="minorEastAsia" w:cs="Times New Roman"/>
          <w:color w:val="000000"/>
        </w:rPr>
        <w:t>hingga</w:t>
      </w:r>
      <w:proofErr w:type="spellEnd"/>
      <w:r>
        <w:rPr>
          <w:rFonts w:eastAsiaTheme="minorEastAsia" w:cs="Times New Roman"/>
          <w:color w:val="000000"/>
        </w:rPr>
        <w:t xml:space="preserve"> </w:t>
      </w:r>
      <w:r>
        <w:rPr>
          <w:rFonts w:eastAsiaTheme="minorEastAsia" w:cs="Times New Roman"/>
          <w:i/>
          <w:iCs/>
          <w:color w:val="000000"/>
        </w:rPr>
        <w:t>c</w:t>
      </w:r>
      <w:r>
        <w:rPr>
          <w:rFonts w:eastAsiaTheme="minorEastAsia" w:cs="Times New Roman"/>
          <w:i/>
          <w:iCs/>
          <w:color w:val="000000"/>
          <w:vertAlign w:val="subscript"/>
        </w:rPr>
        <w:t xml:space="preserve">k </w:t>
      </w:r>
      <w:proofErr w:type="spellStart"/>
      <w:r>
        <w:rPr>
          <w:rFonts w:eastAsiaTheme="minorEastAsia" w:cs="Times New Roman"/>
          <w:color w:val="000000"/>
        </w:rPr>
        <w:t>telah</w:t>
      </w:r>
      <w:proofErr w:type="spellEnd"/>
      <w:r>
        <w:rPr>
          <w:rFonts w:eastAsiaTheme="minorEastAsia" w:cs="Times New Roman"/>
          <w:color w:val="000000"/>
        </w:rPr>
        <w:t xml:space="preserve"> </w:t>
      </w:r>
      <w:proofErr w:type="spellStart"/>
      <w:r>
        <w:rPr>
          <w:rFonts w:eastAsiaTheme="minorEastAsia" w:cs="Times New Roman"/>
          <w:color w:val="000000"/>
        </w:rPr>
        <w:t>ditentukan</w:t>
      </w:r>
      <w:proofErr w:type="spellEnd"/>
    </w:p>
    <w:p w14:paraId="1122FEFC" w14:textId="0FEEF0A3"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w:t>
      </w:r>
      <w:proofErr w:type="spellStart"/>
      <w:r>
        <w:rPr>
          <w:rFonts w:eastAsiaTheme="minorEastAsia" w:cs="Times New Roman"/>
          <w:color w:val="000000"/>
        </w:rPr>
        <w:t>Dijalankan</w:t>
      </w:r>
      <w:proofErr w:type="spellEnd"/>
      <w:r>
        <w:rPr>
          <w:rFonts w:eastAsiaTheme="minorEastAsia" w:cs="Times New Roman"/>
          <w:color w:val="000000"/>
        </w:rPr>
        <w:t xml:space="preserve"> </w:t>
      </w:r>
      <w:proofErr w:type="spellStart"/>
      <w:r>
        <w:rPr>
          <w:rFonts w:eastAsiaTheme="minorEastAsia" w:cs="Times New Roman"/>
          <w:color w:val="000000"/>
        </w:rPr>
        <w:t>sama</w:t>
      </w:r>
      <w:proofErr w:type="spellEnd"/>
      <w:r>
        <w:rPr>
          <w:rFonts w:eastAsiaTheme="minorEastAsia" w:cs="Times New Roman"/>
          <w:color w:val="000000"/>
        </w:rPr>
        <w:t xml:space="preserve"> </w:t>
      </w:r>
      <w:proofErr w:type="spellStart"/>
      <w:r>
        <w:rPr>
          <w:rFonts w:eastAsiaTheme="minorEastAsia" w:cs="Times New Roman"/>
          <w:color w:val="000000"/>
        </w:rPr>
        <w:t>seperti</w:t>
      </w:r>
      <w:proofErr w:type="spellEnd"/>
      <w:r>
        <w:rPr>
          <w:rFonts w:eastAsiaTheme="minorEastAsia" w:cs="Times New Roman"/>
          <w:color w:val="000000"/>
        </w:rPr>
        <w:t xml:space="preserve"> </w:t>
      </w:r>
      <w:proofErr w:type="spellStart"/>
      <w:r>
        <w:rPr>
          <w:rFonts w:eastAsiaTheme="minorEastAsia" w:cs="Times New Roman"/>
          <w:color w:val="000000"/>
        </w:rPr>
        <w:t>algortima</w:t>
      </w:r>
      <w:proofErr w:type="spellEnd"/>
      <w:r>
        <w:rPr>
          <w:rFonts w:eastAsiaTheme="minorEastAsia" w:cs="Times New Roman"/>
          <w:color w:val="000000"/>
        </w:rPr>
        <w:t xml:space="preserve"> </w:t>
      </w:r>
      <w:r>
        <w:rPr>
          <w:rFonts w:eastAsiaTheme="minorEastAsia" w:cs="Times New Roman"/>
          <w:i/>
          <w:iCs/>
          <w:color w:val="000000"/>
        </w:rPr>
        <w:t>k-means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36" w:name="_Toc57984715"/>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36"/>
      <w:r w:rsidR="008478E7" w:rsidRPr="00D6614C">
        <w:rPr>
          <w:lang w:val="de-DE"/>
        </w:rPr>
        <w:t xml:space="preserve"> </w:t>
      </w:r>
    </w:p>
    <w:p w14:paraId="6036F970" w14:textId="77777777"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50760B">
        <w:rPr>
          <w:rFonts w:cs="Times New Roman"/>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Pr>
          <w:rFonts w:cs="Times New Roman"/>
          <w:i/>
          <w:iCs/>
          <w:szCs w:val="24"/>
          <w:lang w:val="de-DE"/>
        </w:rPr>
        <w:t xml:space="preserve">cluster </w:t>
      </w:r>
      <w:r>
        <w:rPr>
          <w:rFonts w:cs="Times New Roman"/>
          <w:szCs w:val="24"/>
          <w:lang w:val="de-DE"/>
        </w:rPr>
        <w:t xml:space="preserve">akan memiliki densitas yang berbeda dengan </w:t>
      </w:r>
      <w:r>
        <w:rPr>
          <w:rFonts w:cs="Times New Roman"/>
          <w:i/>
          <w:iCs/>
          <w:szCs w:val="24"/>
          <w:lang w:val="de-DE"/>
        </w:rPr>
        <w:t xml:space="preserve">cluster </w:t>
      </w:r>
      <w:r>
        <w:rPr>
          <w:rFonts w:cs="Times New Roman"/>
          <w:szCs w:val="24"/>
          <w:lang w:val="de-DE"/>
        </w:rPr>
        <w:t xml:space="preserve">lainnya, strategi tersebut tentu saja berbeda dengan </w:t>
      </w:r>
      <w:r>
        <w:rPr>
          <w:rFonts w:cs="Times New Roman"/>
          <w:i/>
          <w:iCs/>
          <w:szCs w:val="24"/>
          <w:lang w:val="de-DE"/>
        </w:rPr>
        <w:t xml:space="preserve">k-means clustering </w:t>
      </w:r>
      <w:r>
        <w:rPr>
          <w:rFonts w:cs="Times New Roman"/>
          <w:szCs w:val="24"/>
          <w:lang w:val="de-DE"/>
        </w:rPr>
        <w:t xml:space="preserve">yang melakukan penggolongan berdasarkan pusat </w:t>
      </w:r>
      <w:r>
        <w:rPr>
          <w:rFonts w:cs="Times New Roman"/>
          <w:i/>
          <w:iCs/>
          <w:szCs w:val="24"/>
          <w:lang w:val="de-DE"/>
        </w:rPr>
        <w:t xml:space="preserve">cluster </w:t>
      </w:r>
      <w:r>
        <w:rPr>
          <w:rFonts w:cs="Times New Roman"/>
          <w:szCs w:val="24"/>
          <w:lang w:val="de-DE"/>
        </w:rPr>
        <w:t xml:space="preserve">terdekat. </w:t>
      </w:r>
    </w:p>
    <w:p w14:paraId="08260309" w14:textId="31E56E9A"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Pr>
          <w:rFonts w:cs="Times New Roman"/>
          <w:i/>
          <w:iCs/>
          <w:szCs w:val="24"/>
          <w:lang w:val="de-DE"/>
        </w:rPr>
        <w:t xml:space="preserve">clustering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[17]","plainTextFormattedCitation":"[17]","previouslyFormattedCitation":"[17]"},"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[17]</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lastRenderedPageBreak/>
        <w:t>1. Membutuhkan pengetahuan domain yang minimum dalam penentuan nilai parameter yang sesuai, karena perkiraan nilai parameter seringkali tidak diketahui 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77777777"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2. Dapat melakukan penggolongan dengan bentuk yang acak, dikarenakan bentuk cluster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2FE7CD8F"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proofErr w:type="spellStart"/>
      <w:r>
        <w:rPr>
          <w:rFonts w:eastAsia="Times New Roman" w:cs="Times New Roman"/>
          <w:szCs w:val="24"/>
          <w:lang w:val="en-ID" w:eastAsia="en-ID"/>
        </w:rPr>
        <w:t>Algoritma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metode</w:t>
      </w:r>
      <w:proofErr w:type="spellEnd"/>
      <w:r>
        <w:rPr>
          <w:rFonts w:eastAsia="Times New Roman" w:cs="Times New Roman"/>
          <w:szCs w:val="24"/>
          <w:lang w:val="en-ID" w:eastAsia="en-ID"/>
        </w:rPr>
        <w:t xml:space="preserve"> DBSCAN </w:t>
      </w:r>
      <w:proofErr w:type="spellStart"/>
      <w:r>
        <w:rPr>
          <w:rFonts w:eastAsia="Times New Roman" w:cs="Times New Roman"/>
          <w:szCs w:val="24"/>
          <w:lang w:val="en-ID" w:eastAsia="en-ID"/>
        </w:rPr>
        <w:t>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dijelaskan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secara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abstrak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berikut</w:t>
      </w:r>
      <w:proofErr w:type="spellEnd"/>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05371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117AED" w:rsidRPr="00117AED">
        <w:rPr>
          <w:rFonts w:eastAsia="Times New Roman" w:cs="Times New Roman"/>
          <w:bCs/>
          <w:noProof/>
          <w:szCs w:val="24"/>
          <w:lang w:val="en-ID" w:eastAsia="en-ID"/>
        </w:rPr>
        <w:t>[18]</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004CBF7F"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w:t>
      </w:r>
      <w:proofErr w:type="spellStart"/>
      <w:r>
        <w:rPr>
          <w:rFonts w:eastAsia="Times New Roman" w:cs="Times New Roman"/>
          <w:szCs w:val="24"/>
          <w:lang w:val="en-ID" w:eastAsia="en-ID"/>
        </w:rPr>
        <w:t>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yang </w:t>
      </w:r>
      <w:proofErr w:type="spellStart"/>
      <w:r>
        <w:rPr>
          <w:rFonts w:eastAsia="Times New Roman" w:cs="Times New Roman"/>
          <w:szCs w:val="24"/>
          <w:lang w:val="en-ID" w:eastAsia="en-ID"/>
        </w:rPr>
        <w:t>diolah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pada </w:t>
      </w:r>
      <w:proofErr w:type="spellStart"/>
      <w:r>
        <w:rPr>
          <w:rFonts w:eastAsia="Times New Roman" w:cs="Times New Roman"/>
          <w:szCs w:val="24"/>
          <w:lang w:val="en-ID" w:eastAsia="en-ID"/>
        </w:rPr>
        <w:t>kumpulan</w:t>
      </w:r>
      <w:proofErr w:type="spellEnd"/>
      <w:r>
        <w:rPr>
          <w:rFonts w:eastAsia="Times New Roman" w:cs="Times New Roman"/>
          <w:szCs w:val="24"/>
          <w:lang w:val="en-ID" w:eastAsia="en-ID"/>
        </w:rPr>
        <w:t xml:space="preserve"> data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sebesar</w:t>
      </w:r>
      <w:proofErr w:type="spellEnd"/>
      <w:r>
        <w:rPr>
          <w:rFonts w:eastAsia="Times New Roman" w:cs="Times New Roman"/>
          <w:szCs w:val="24"/>
          <w:lang w:val="en-ID" w:eastAsia="en-ID"/>
        </w:rPr>
        <w:t xml:space="preserve"> ε </w:t>
      </w:r>
      <w:proofErr w:type="spellStart"/>
      <w:r>
        <w:rPr>
          <w:rFonts w:eastAsia="Times New Roman" w:cs="Times New Roman"/>
          <w:szCs w:val="24"/>
          <w:lang w:val="en-ID" w:eastAsia="en-ID"/>
        </w:rPr>
        <w:t>disekitar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dengan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jumlah</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melampaui</w:t>
      </w:r>
      <w:proofErr w:type="spellEnd"/>
      <w:r>
        <w:rPr>
          <w:rFonts w:eastAsia="Times New Roman" w:cs="Times New Roman"/>
          <w:szCs w:val="24"/>
          <w:lang w:val="en-ID" w:eastAsia="en-ID"/>
        </w:rPr>
        <w:t xml:space="preserve"> </w:t>
      </w:r>
      <w:r>
        <w:rPr>
          <w:rFonts w:eastAsia="Times New Roman" w:cs="Times New Roman"/>
          <w:i/>
          <w:iCs/>
          <w:szCs w:val="24"/>
          <w:lang w:val="en-ID" w:eastAsia="en-ID"/>
        </w:rPr>
        <w:t xml:space="preserve">threshold </w:t>
      </w:r>
      <w:r>
        <w:rPr>
          <w:rFonts w:eastAsia="Times New Roman" w:cs="Times New Roman"/>
          <w:szCs w:val="24"/>
          <w:lang w:val="en-ID" w:eastAsia="en-ID"/>
        </w:rPr>
        <w:t xml:space="preserve">yang </w:t>
      </w:r>
      <w:proofErr w:type="spellStart"/>
      <w:r>
        <w:rPr>
          <w:rFonts w:eastAsia="Times New Roman" w:cs="Times New Roman"/>
          <w:szCs w:val="24"/>
          <w:lang w:val="en-ID" w:eastAsia="en-ID"/>
        </w:rPr>
        <w:t>telah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ditentukan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berada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membentuk</w:t>
      </w:r>
      <w:proofErr w:type="spellEnd"/>
      <w:r>
        <w:rPr>
          <w:rFonts w:eastAsia="Times New Roman" w:cs="Times New Roman"/>
          <w:szCs w:val="24"/>
          <w:lang w:val="en-ID" w:eastAsia="en-ID"/>
        </w:rPr>
        <w:t xml:space="preserve"> 1 </w:t>
      </w:r>
      <w:r>
        <w:rPr>
          <w:rFonts w:eastAsia="Times New Roman" w:cs="Times New Roman"/>
          <w:i/>
          <w:iCs/>
          <w:szCs w:val="24"/>
          <w:lang w:val="en-ID" w:eastAsia="en-ID"/>
        </w:rPr>
        <w:t xml:space="preserve">cluster </w:t>
      </w:r>
      <w:proofErr w:type="spellStart"/>
      <w:r>
        <w:rPr>
          <w:rFonts w:eastAsia="Times New Roman" w:cs="Times New Roman"/>
          <w:i/>
          <w:iCs/>
          <w:szCs w:val="24"/>
          <w:lang w:val="en-ID" w:eastAsia="en-ID"/>
        </w:rPr>
        <w:t>kecil</w:t>
      </w:r>
      <w:proofErr w:type="spellEnd"/>
      <w:r>
        <w:rPr>
          <w:rFonts w:eastAsia="Times New Roman" w:cs="Times New Roman"/>
          <w:szCs w:val="24"/>
          <w:lang w:val="en-ID" w:eastAsia="en-ID"/>
        </w:rPr>
        <w:t>.</w:t>
      </w:r>
    </w:p>
    <w:p w14:paraId="1AA42096" w14:textId="7777777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w:t>
      </w:r>
      <w:proofErr w:type="spellStart"/>
      <w:r>
        <w:rPr>
          <w:rFonts w:eastAsia="Times New Roman" w:cs="Times New Roman"/>
          <w:szCs w:val="24"/>
          <w:lang w:val="en-ID" w:eastAsia="en-ID"/>
        </w:rPr>
        <w:t>Gabungkan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semua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pada radius </w:t>
      </w:r>
      <w:proofErr w:type="spellStart"/>
      <w:r>
        <w:rPr>
          <w:rFonts w:eastAsia="Times New Roman" w:cs="Times New Roman"/>
          <w:szCs w:val="24"/>
          <w:lang w:val="en-ID" w:eastAsia="en-ID"/>
        </w:rPr>
        <w:t>satu</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sama</w:t>
      </w:r>
      <w:proofErr w:type="spellEnd"/>
      <w:r>
        <w:rPr>
          <w:rFonts w:eastAsia="Times New Roman" w:cs="Times New Roman"/>
          <w:szCs w:val="24"/>
          <w:lang w:val="en-ID" w:eastAsia="en-ID"/>
        </w:rPr>
        <w:t xml:space="preserve"> lain </w:t>
      </w:r>
      <w:proofErr w:type="spellStart"/>
      <w:r>
        <w:rPr>
          <w:rFonts w:eastAsia="Times New Roman" w:cs="Times New Roman"/>
          <w:szCs w:val="24"/>
          <w:lang w:val="en-ID" w:eastAsia="en-ID"/>
        </w:rPr>
        <w:t>kedalam</w:t>
      </w:r>
      <w:proofErr w:type="spellEnd"/>
      <w:r>
        <w:rPr>
          <w:rFonts w:eastAsia="Times New Roman" w:cs="Times New Roman"/>
          <w:szCs w:val="24"/>
          <w:lang w:val="en-ID" w:eastAsia="en-ID"/>
        </w:rPr>
        <w:t xml:space="preserve"> 1 </w:t>
      </w:r>
      <w:r>
        <w:rPr>
          <w:rFonts w:eastAsia="Times New Roman" w:cs="Times New Roman"/>
          <w:i/>
          <w:iCs/>
          <w:szCs w:val="24"/>
          <w:lang w:val="en-ID" w:eastAsia="en-ID"/>
        </w:rPr>
        <w:t>cluster</w:t>
      </w:r>
      <w:r>
        <w:rPr>
          <w:rFonts w:eastAsia="Times New Roman" w:cs="Times New Roman"/>
          <w:szCs w:val="24"/>
          <w:lang w:val="en-ID" w:eastAsia="en-ID"/>
        </w:rPr>
        <w:t xml:space="preserve"> yang </w:t>
      </w:r>
      <w:proofErr w:type="spellStart"/>
      <w:r>
        <w:rPr>
          <w:rFonts w:eastAsia="Times New Roman" w:cs="Times New Roman"/>
          <w:szCs w:val="24"/>
          <w:lang w:val="en-ID" w:eastAsia="en-ID"/>
        </w:rPr>
        <w:t>lebih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besar</w:t>
      </w:r>
      <w:proofErr w:type="spellEnd"/>
      <w:r>
        <w:rPr>
          <w:rFonts w:eastAsia="Times New Roman" w:cs="Times New Roman"/>
          <w:szCs w:val="24"/>
          <w:lang w:val="en-ID" w:eastAsia="en-ID"/>
        </w:rPr>
        <w:t>.</w:t>
      </w:r>
    </w:p>
    <w:p w14:paraId="2582D5B0" w14:textId="2475360A" w:rsidR="008478E7" w:rsidRDefault="008478E7" w:rsidP="008478E7">
      <w:pPr>
        <w:spacing w:after="0" w:line="360" w:lineRule="auto"/>
        <w:rPr>
          <w:rFonts w:eastAsia="Times New Roman" w:cs="Times New Roman"/>
          <w:b/>
          <w:bCs/>
          <w:color w:val="C00000"/>
          <w:szCs w:val="24"/>
          <w:lang w:val="en-ID" w:eastAsia="en-ID"/>
        </w:rPr>
      </w:pPr>
      <w:r>
        <w:rPr>
          <w:rFonts w:eastAsia="Times New Roman" w:cs="Times New Roman"/>
          <w:szCs w:val="24"/>
          <w:lang w:val="en-ID" w:eastAsia="en-ID"/>
        </w:rPr>
        <w:t xml:space="preserve">3. </w:t>
      </w:r>
      <w:proofErr w:type="spellStart"/>
      <w:r>
        <w:rPr>
          <w:rFonts w:eastAsia="Times New Roman" w:cs="Times New Roman"/>
          <w:szCs w:val="24"/>
          <w:lang w:val="en-ID" w:eastAsia="en-ID"/>
        </w:rPr>
        <w:t>Untuk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bukan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merupakan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dan </w:t>
      </w:r>
      <w:proofErr w:type="spellStart"/>
      <w:r>
        <w:rPr>
          <w:rFonts w:eastAsia="Times New Roman" w:cs="Times New Roman"/>
          <w:szCs w:val="24"/>
          <w:lang w:val="en-ID" w:eastAsia="en-ID"/>
        </w:rPr>
        <w:t>tidak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maka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r>
        <w:rPr>
          <w:rFonts w:eastAsia="Times New Roman" w:cs="Times New Roman"/>
          <w:i/>
          <w:iCs/>
          <w:szCs w:val="24"/>
          <w:lang w:val="en-ID" w:eastAsia="en-ID"/>
        </w:rPr>
        <w:t>noise</w:t>
      </w:r>
      <w:r>
        <w:rPr>
          <w:rFonts w:eastAsia="Times New Roman" w:cs="Times New Roman"/>
          <w:szCs w:val="24"/>
          <w:lang w:val="en-ID" w:eastAsia="en-ID"/>
        </w:rPr>
        <w:t xml:space="preserve">, </w:t>
      </w:r>
      <w:proofErr w:type="spellStart"/>
      <w:r>
        <w:rPr>
          <w:rFonts w:eastAsia="Times New Roman" w:cs="Times New Roman"/>
          <w:szCs w:val="24"/>
          <w:lang w:val="en-ID" w:eastAsia="en-ID"/>
        </w:rPr>
        <w:t>namun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apabila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terdapat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didalam</w:t>
      </w:r>
      <w:proofErr w:type="spellEnd"/>
      <w:r>
        <w:rPr>
          <w:rFonts w:eastAsia="Times New Roman" w:cs="Times New Roman"/>
          <w:szCs w:val="24"/>
          <w:lang w:val="en-ID" w:eastAsia="en-ID"/>
        </w:rPr>
        <w:t xml:space="preserve"> radius </w:t>
      </w:r>
      <w:proofErr w:type="spellStart"/>
      <w:r>
        <w:rPr>
          <w:rFonts w:eastAsia="Times New Roman" w:cs="Times New Roman"/>
          <w:szCs w:val="24"/>
          <w:lang w:val="en-ID" w:eastAsia="en-ID"/>
        </w:rPr>
        <w:t>dari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sebuah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pusat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maka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sampel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tersebut</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dianggap</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sebagai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titik</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batas</w:t>
      </w:r>
      <w:proofErr w:type="spellEnd"/>
      <w:r w:rsidRPr="00024483">
        <w:rPr>
          <w:rFonts w:eastAsia="Times New Roman" w:cs="Times New Roman"/>
          <w:szCs w:val="24"/>
          <w:lang w:val="en-ID" w:eastAsia="en-ID"/>
        </w:rPr>
        <w:t xml:space="preserve">. </w:t>
      </w:r>
    </w:p>
    <w:p w14:paraId="68FF0F67" w14:textId="0510B38B" w:rsidR="00491646" w:rsidRDefault="00E7567D" w:rsidP="00491646">
      <w:pPr>
        <w:pStyle w:val="Heading2"/>
        <w:numPr>
          <w:ilvl w:val="0"/>
          <w:numId w:val="0"/>
        </w:numPr>
        <w:ind w:left="568"/>
        <w:rPr>
          <w:lang w:val="de-DE"/>
        </w:rPr>
      </w:pPr>
      <w:r>
        <w:rPr>
          <w:rFonts w:eastAsia="Times New Roman" w:cs="Times New Roman"/>
          <w:noProof/>
          <w:szCs w:val="24"/>
          <w:lang w:val="en-ID" w:eastAsia="en-ID"/>
        </w:rPr>
        <w:lastRenderedPageBreak/>
        <mc:AlternateContent>
          <mc:Choice Requires="wpg">
            <w:drawing>
              <wp:anchor distT="0" distB="0" distL="114300" distR="114300" simplePos="0" relativeHeight="251610624" behindDoc="0" locked="0" layoutInCell="1" allowOverlap="1" wp14:anchorId="1EEDF92D" wp14:editId="0A8C97B0">
                <wp:simplePos x="0" y="0"/>
                <wp:positionH relativeFrom="column">
                  <wp:posOffset>643255</wp:posOffset>
                </wp:positionH>
                <wp:positionV relativeFrom="paragraph">
                  <wp:posOffset>281940</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624ABB5A" w:rsidR="00913D30" w:rsidRPr="002958E7" w:rsidRDefault="00913D30" w:rsidP="0061073D">
                              <w:pPr>
                                <w:pStyle w:val="Caption"/>
                                <w:rPr>
                                  <w:noProof/>
                                </w:rPr>
                              </w:pPr>
                              <w:r>
                                <w:t xml:space="preserve">Gambar </w:t>
                              </w:r>
                              <w:fldSimple w:instr=" STYLEREF 1 \s ">
                                <w:r>
                                  <w:rPr>
                                    <w:noProof/>
                                  </w:rPr>
                                  <w:t>III</w:t>
                                </w:r>
                              </w:fldSimple>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29A40E64" w:rsidR="00913D30" w:rsidRPr="0061073D" w:rsidRDefault="00913D30">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62" style="position:absolute;left:0;text-align:left;margin-left:50.65pt;margin-top:22.2pt;width:314.2pt;height:229.15pt;z-index:25161062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07EEgQAAHE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">
                <v:shape id="Picture 12" o:spid="_x0000_s1063"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9" o:title=""/>
                </v:shape>
                <v:shape id="Text Box 54" o:spid="_x0000_s1064"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624ABB5A" w:rsidR="00913D30" w:rsidRPr="002958E7" w:rsidRDefault="00913D30" w:rsidP="0061073D">
                        <w:pPr>
                          <w:pStyle w:val="Caption"/>
                          <w:rPr>
                            <w:noProof/>
                          </w:rPr>
                        </w:pPr>
                        <w:r>
                          <w:t xml:space="preserve">Gambar </w:t>
                        </w:r>
                        <w:fldSimple w:instr=" STYLEREF 1 \s ">
                          <w:r>
                            <w:rPr>
                              <w:noProof/>
                            </w:rPr>
                            <w:t>III</w:t>
                          </w:r>
                        </w:fldSimple>
                        <w:r>
                          <w:t xml:space="preserve">.4 </w:t>
                        </w:r>
                        <w:proofErr w:type="spellStart"/>
                        <w:r>
                          <w:t>Ilustrasi</w:t>
                        </w:r>
                        <w:proofErr w:type="spellEnd"/>
                        <w:r>
                          <w:t xml:space="preserve"> </w:t>
                        </w:r>
                        <w:proofErr w:type="spellStart"/>
                        <w:r>
                          <w:t>cara</w:t>
                        </w:r>
                        <w:proofErr w:type="spellEnd"/>
                        <w:r>
                          <w:t xml:space="preserve"> </w:t>
                        </w:r>
                        <w:proofErr w:type="spellStart"/>
                        <w:r>
                          <w:t>kerja</w:t>
                        </w:r>
                        <w:proofErr w:type="spellEnd"/>
                        <w:r>
                          <w:t xml:space="preserve"> </w:t>
                        </w:r>
                        <w:proofErr w:type="spellStart"/>
                        <w:r>
                          <w:t>metode</w:t>
                        </w:r>
                        <w:proofErr w:type="spellEnd"/>
                        <w:r>
                          <w:t xml:space="preserve"> DBSCAN</w:t>
                        </w:r>
                      </w:p>
                    </w:txbxContent>
                  </v:textbox>
                </v:shape>
                <v:shape id="_x0000_s1065"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29A40E64" w:rsidR="00913D30" w:rsidRPr="0061073D" w:rsidRDefault="00913D30">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[18]","plainTextFormattedCitation":"[18]","previouslyFormattedCitation":"[18]"},"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117AED">
                          <w:rPr>
                            <w:rFonts w:eastAsia="Times New Roman" w:cs="Times New Roman"/>
                            <w:bCs/>
                            <w:noProof/>
                            <w:szCs w:val="24"/>
                            <w:lang w:val="en-ID" w:eastAsia="en-ID"/>
                          </w:rPr>
                          <w:t>[</w:t>
                        </w:r>
                        <w:r>
                          <w:rPr>
                            <w:rFonts w:eastAsia="Times New Roman" w:cs="Times New Roman"/>
                            <w:bCs/>
                            <w:noProof/>
                            <w:szCs w:val="24"/>
                            <w:lang w:val="en-ID" w:eastAsia="en-ID"/>
                          </w:rPr>
                          <w:t>1</w:t>
                        </w:r>
                        <w:r w:rsidRPr="00117AED">
                          <w:rPr>
                            <w:rFonts w:eastAsia="Times New Roman" w:cs="Times New Roman"/>
                            <w:bCs/>
                            <w:noProof/>
                            <w:szCs w:val="24"/>
                            <w:lang w:val="en-ID" w:eastAsia="en-ID"/>
                          </w:rPr>
                          <w:t>8]</w:t>
                        </w:r>
                        <w:r w:rsidRPr="00024483">
                          <w:rPr>
                            <w:rFonts w:eastAsia="Times New Roman" w:cs="Times New Roman"/>
                            <w:b/>
                            <w:bCs/>
                            <w:szCs w:val="24"/>
                            <w:lang w:val="en-ID" w:eastAsia="en-ID"/>
                          </w:rPr>
                          <w:fldChar w:fldCharType="end"/>
                        </w:r>
                      </w:p>
                    </w:txbxContent>
                  </v:textbox>
                </v:shape>
                <w10:wrap type="topAndBottom"/>
              </v:group>
            </w:pict>
          </mc:Fallback>
        </mc:AlternateConten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37" w:name="_Toc57984716"/>
      <w:r>
        <w:rPr>
          <w:lang w:val="de-DE"/>
        </w:rPr>
        <w:t xml:space="preserve">III.4. </w:t>
      </w:r>
      <w:r w:rsidR="00EB0B0C" w:rsidRPr="00944E0B">
        <w:rPr>
          <w:lang w:val="de-DE"/>
        </w:rPr>
        <w:t>Kernel</w:t>
      </w:r>
      <w:bookmarkEnd w:id="37"/>
    </w:p>
    <w:p w14:paraId="60D321BA" w14:textId="701A4FC2"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Pr="00944E0B">
        <w:rPr>
          <w:rFonts w:cs="Times New Roman"/>
          <w:i/>
          <w:szCs w:val="24"/>
          <w:lang w:val="de-DE"/>
        </w:rPr>
        <w:t xml:space="preserve">feature space </w:t>
      </w:r>
      <w:r w:rsidRPr="00944E0B">
        <w:rPr>
          <w:rFonts w:cs="Times New Roman"/>
          <w:szCs w:val="24"/>
          <w:lang w:val="de-DE"/>
        </w:rPr>
        <w:t xml:space="preserve">berdimensi tinggi tanpa perlu mengkalkulasikan </w:t>
      </w:r>
      <w:r w:rsidRPr="00944E0B">
        <w:rPr>
          <w:rFonts w:cs="Times New Roman"/>
          <w:i/>
          <w:szCs w:val="24"/>
          <w:lang w:val="de-DE"/>
        </w:rPr>
        <w:t xml:space="preserve">feature vector </w:t>
      </w:r>
      <w:r w:rsidRPr="00944E0B">
        <w:rPr>
          <w:rFonts w:cs="Times New Roman"/>
          <w:szCs w:val="24"/>
          <w:lang w:val="de-DE"/>
        </w:rPr>
        <w:t xml:space="preserve">pada </w:t>
      </w:r>
      <w:r w:rsidRPr="00944E0B">
        <w:rPr>
          <w:rFonts w:cs="Times New Roman"/>
          <w:i/>
          <w:szCs w:val="24"/>
          <w:lang w:val="de-DE"/>
        </w:rPr>
        <w:t xml:space="preserve">space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Pr="00944E0B">
        <w:rPr>
          <w:rFonts w:cs="Times New Roman"/>
          <w:i/>
          <w:szCs w:val="24"/>
          <w:lang w:val="de-DE"/>
        </w:rPr>
        <w:t xml:space="preserve">feature space </w:t>
      </w:r>
      <w:r w:rsidRPr="00944E0B">
        <w:rPr>
          <w:rFonts w:cs="Times New Roman"/>
          <w:szCs w:val="24"/>
          <w:lang w:val="de-DE"/>
        </w:rPr>
        <w:t xml:space="preserve">semula, sehingga komputasi </w:t>
      </w:r>
      <w:r w:rsidRPr="00944E0B">
        <w:rPr>
          <w:rFonts w:cs="Times New Roman"/>
          <w:i/>
          <w:szCs w:val="24"/>
          <w:lang w:val="de-DE"/>
        </w:rPr>
        <w:t xml:space="preserve">feature vector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2E5FBF">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[19]","plainTextFormattedCitation":"[19]","previouslyFormattedCitation":"[19]"},"properties":{"noteIndex":0},"schema":"https://github.com/citation-style-language/schema/raw/master/csl-citation.json"}</w:instrText>
      </w:r>
      <w:r w:rsidR="00053715">
        <w:rPr>
          <w:rFonts w:cs="Times New Roman"/>
          <w:szCs w:val="24"/>
          <w:lang w:val="de-DE"/>
        </w:rPr>
        <w:fldChar w:fldCharType="separate"/>
      </w:r>
      <w:r w:rsidR="00053715" w:rsidRPr="00053715">
        <w:rPr>
          <w:rFonts w:cs="Times New Roman"/>
          <w:noProof/>
          <w:szCs w:val="24"/>
          <w:lang w:val="de-DE"/>
        </w:rPr>
        <w:t>[19]</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07795F"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5540B5F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lastRenderedPageBreak/>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77777777"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1. Radial Basis Function (RBF)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07795F"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2B5EFDED"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07795F"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88152CC"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20BB05F"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RBF Kernel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38" w:name="_Toc57984717"/>
      <w:r>
        <w:rPr>
          <w:lang w:val="de-DE"/>
        </w:rPr>
        <w:t>III.</w:t>
      </w:r>
      <w:r w:rsidR="00EB0B0C" w:rsidRPr="00944E0B">
        <w:rPr>
          <w:lang w:val="de-DE"/>
        </w:rPr>
        <w:t>5. K</w:t>
      </w:r>
      <w:r w:rsidR="00EC5BDC">
        <w:rPr>
          <w:lang w:val="de-DE"/>
        </w:rPr>
        <w:t>ernel Fisher Discriminant Analysis</w:t>
      </w:r>
      <w:bookmarkEnd w:id="38"/>
    </w:p>
    <w:p w14:paraId="76442D05" w14:textId="1579ED7A"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r w:rsidRPr="00944E0B">
        <w:rPr>
          <w:rFonts w:cs="Times New Roman"/>
          <w:i/>
          <w:szCs w:val="24"/>
          <w:lang w:val="de-DE"/>
        </w:rPr>
        <w:t>Dimension reduction</w:t>
      </w:r>
      <w:r w:rsidRPr="00944E0B">
        <w:rPr>
          <w:rFonts w:cs="Times New Roman"/>
          <w:szCs w:val="24"/>
          <w:lang w:val="de-DE"/>
        </w:rPr>
        <w:t xml:space="preserve"> merupakan metode untuk memproyeksikan data ke </w:t>
      </w:r>
      <w:r w:rsidRPr="00944E0B">
        <w:rPr>
          <w:rFonts w:cs="Times New Roman"/>
          <w:i/>
          <w:szCs w:val="24"/>
          <w:lang w:val="de-DE"/>
        </w:rPr>
        <w:t xml:space="preserve">feature space </w:t>
      </w:r>
      <w:r w:rsidRPr="00944E0B">
        <w:rPr>
          <w:rFonts w:cs="Times New Roman"/>
          <w:szCs w:val="24"/>
          <w:lang w:val="de-DE"/>
        </w:rPr>
        <w:t xml:space="preserve">dengan dimensi yang lebih kecil dibandingkan </w:t>
      </w:r>
      <w:r w:rsidRPr="00944E0B">
        <w:rPr>
          <w:rFonts w:cs="Times New Roman"/>
          <w:i/>
          <w:szCs w:val="24"/>
          <w:lang w:val="de-DE"/>
        </w:rPr>
        <w:t xml:space="preserve">feature space </w:t>
      </w:r>
      <w:r w:rsidRPr="00944E0B">
        <w:rPr>
          <w:rFonts w:cs="Times New Roman"/>
          <w:szCs w:val="24"/>
          <w:lang w:val="de-DE"/>
        </w:rPr>
        <w:t xml:space="preserve">semula, atau secara sederhana, </w:t>
      </w:r>
      <w:r w:rsidRPr="00944E0B">
        <w:rPr>
          <w:rFonts w:cs="Times New Roman"/>
          <w:i/>
          <w:szCs w:val="24"/>
          <w:lang w:val="de-DE"/>
        </w:rPr>
        <w:t xml:space="preserve">dimension reduction </w:t>
      </w:r>
      <w:r w:rsidRPr="00944E0B">
        <w:rPr>
          <w:rFonts w:cs="Times New Roman"/>
          <w:szCs w:val="24"/>
          <w:lang w:val="de-DE"/>
        </w:rPr>
        <w:t xml:space="preserve">digunakan untuk mengurangi jumlah variabel (dimensi) pada sebuah himpunan data. </w:t>
      </w:r>
      <w:r w:rsidRPr="00944E0B">
        <w:rPr>
          <w:rFonts w:cs="Times New Roman"/>
          <w:i/>
          <w:szCs w:val="24"/>
          <w:lang w:val="de-DE"/>
        </w:rPr>
        <w:t xml:space="preserve">Feature space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 xml:space="preserve">merupakan sebutan bagi sebuah ruang atau </w:t>
      </w:r>
      <w:r w:rsidRPr="00944E0B">
        <w:rPr>
          <w:rFonts w:cs="Times New Roman"/>
          <w:i/>
          <w:szCs w:val="24"/>
          <w:lang w:val="de-DE"/>
        </w:rPr>
        <w:t xml:space="preserve">space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[20]","plainTextFormattedCitation":"[20]","previouslyFormattedCitation":"[20]"},"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[20]</w:t>
      </w:r>
      <w:r w:rsidR="006820BA">
        <w:rPr>
          <w:rFonts w:cs="Times New Roman"/>
          <w:szCs w:val="24"/>
          <w:lang w:val="de-DE"/>
        </w:rPr>
        <w:fldChar w:fldCharType="end"/>
      </w:r>
      <w:r w:rsidRPr="00944E0B">
        <w:rPr>
          <w:rFonts w:cs="Times New Roman"/>
          <w:szCs w:val="24"/>
          <w:lang w:val="de-DE"/>
        </w:rPr>
        <w:t xml:space="preserve">. Terdapat 2 metode yang sering digunakan untuk melakukan </w:t>
      </w:r>
      <w:r w:rsidRPr="00944E0B">
        <w:rPr>
          <w:rFonts w:cs="Times New Roman"/>
          <w:i/>
          <w:szCs w:val="24"/>
          <w:lang w:val="de-DE"/>
        </w:rPr>
        <w:t>dimension reduction</w:t>
      </w:r>
      <w:r w:rsidRPr="00944E0B">
        <w:rPr>
          <w:rFonts w:cs="Times New Roman"/>
          <w:szCs w:val="24"/>
          <w:lang w:val="de-DE"/>
        </w:rPr>
        <w:t xml:space="preserve">, yaitu </w:t>
      </w:r>
      <w:r w:rsidRPr="00944E0B">
        <w:rPr>
          <w:rFonts w:cs="Times New Roman"/>
          <w:i/>
          <w:szCs w:val="24"/>
          <w:lang w:val="de-DE"/>
        </w:rPr>
        <w:t xml:space="preserve">feature selection </w:t>
      </w:r>
      <w:r w:rsidRPr="00944E0B">
        <w:rPr>
          <w:rFonts w:cs="Times New Roman"/>
          <w:szCs w:val="24"/>
          <w:lang w:val="de-DE"/>
        </w:rPr>
        <w:t xml:space="preserve">dan </w:t>
      </w:r>
      <w:r w:rsidRPr="00944E0B">
        <w:rPr>
          <w:rFonts w:cs="Times New Roman"/>
          <w:i/>
          <w:szCs w:val="24"/>
          <w:lang w:val="de-DE"/>
        </w:rPr>
        <w:t>feature extraction</w:t>
      </w:r>
      <w:r w:rsidRPr="00944E0B">
        <w:rPr>
          <w:rFonts w:cs="Times New Roman"/>
          <w:szCs w:val="24"/>
          <w:lang w:val="de-DE"/>
        </w:rPr>
        <w:t xml:space="preserve">. </w:t>
      </w:r>
      <w:r w:rsidRPr="00944E0B">
        <w:rPr>
          <w:rFonts w:cs="Times New Roman"/>
          <w:i/>
          <w:szCs w:val="24"/>
          <w:lang w:val="de-DE"/>
        </w:rPr>
        <w:t xml:space="preserve">Feature selection </w:t>
      </w:r>
      <w:r w:rsidRPr="00944E0B">
        <w:rPr>
          <w:rFonts w:cs="Times New Roman"/>
          <w:szCs w:val="24"/>
          <w:lang w:val="de-DE"/>
        </w:rPr>
        <w:t xml:space="preserve">mengurangi jumlah variabel dengan cara mengeliminasi variabel-variabel yang tidak relevan, umumnya dengan mengeliminasi variabel yang </w:t>
      </w:r>
      <w:r w:rsidRPr="00944E0B">
        <w:rPr>
          <w:rFonts w:cs="Times New Roman"/>
          <w:szCs w:val="24"/>
          <w:lang w:val="de-DE"/>
        </w:rPr>
        <w:lastRenderedPageBreak/>
        <w:t>memiliki nilai variansi</w:t>
      </w:r>
      <w:r w:rsidRPr="00944E0B">
        <w:rPr>
          <w:rFonts w:cs="Times New Roman"/>
          <w:i/>
          <w:szCs w:val="24"/>
          <w:lang w:val="de-DE"/>
        </w:rPr>
        <w:t xml:space="preserve"> </w:t>
      </w:r>
      <w:r w:rsidRPr="00944E0B">
        <w:rPr>
          <w:rFonts w:cs="Times New Roman"/>
          <w:szCs w:val="24"/>
          <w:lang w:val="de-DE"/>
        </w:rPr>
        <w:t xml:space="preserve">dibawah </w:t>
      </w:r>
      <w:r w:rsidRPr="00944E0B">
        <w:rPr>
          <w:rFonts w:cs="Times New Roman"/>
          <w:i/>
          <w:szCs w:val="24"/>
          <w:lang w:val="de-DE"/>
        </w:rPr>
        <w:t xml:space="preserve">threshold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Pr="00944E0B">
        <w:rPr>
          <w:rFonts w:cs="Times New Roman"/>
          <w:i/>
          <w:szCs w:val="24"/>
          <w:lang w:val="de-DE"/>
        </w:rPr>
        <w:t>feature selection</w:t>
      </w:r>
      <w:r w:rsidRPr="00944E0B">
        <w:rPr>
          <w:rFonts w:cs="Times New Roman"/>
          <w:szCs w:val="24"/>
          <w:lang w:val="de-DE"/>
        </w:rPr>
        <w:t xml:space="preserve">, </w:t>
      </w:r>
      <w:r w:rsidRPr="00944E0B">
        <w:rPr>
          <w:rFonts w:cs="Times New Roman"/>
          <w:i/>
          <w:szCs w:val="24"/>
          <w:lang w:val="de-DE"/>
        </w:rPr>
        <w:t xml:space="preserve">feature extraction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Pr="00944E0B">
        <w:rPr>
          <w:rFonts w:cs="Times New Roman"/>
          <w:i/>
          <w:szCs w:val="24"/>
          <w:lang w:val="de-DE"/>
        </w:rPr>
        <w:t xml:space="preserve">feature </w:t>
      </w:r>
      <w:r w:rsidR="00E01189">
        <w:rPr>
          <w:rFonts w:cs="Times New Roman"/>
          <w:i/>
          <w:szCs w:val="24"/>
          <w:lang w:val="de-DE"/>
        </w:rPr>
        <w:t>space</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466392" w:rsidRPr="00466392">
            <w:rPr>
              <w:rFonts w:cs="Times New Roman"/>
              <w:noProof/>
              <w:szCs w:val="24"/>
            </w:rPr>
            <w:t>[8]</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Pr="00944E0B">
        <w:rPr>
          <w:rFonts w:cs="Times New Roman"/>
          <w:i/>
          <w:szCs w:val="24"/>
          <w:lang w:val="de-DE"/>
        </w:rPr>
        <w:t xml:space="preserve">feature space </w:t>
      </w:r>
      <w:r w:rsidRPr="00944E0B">
        <w:rPr>
          <w:rFonts w:cs="Times New Roman"/>
          <w:szCs w:val="24"/>
          <w:lang w:val="de-DE"/>
        </w:rPr>
        <w:t>yang berdimensi lebih rendah.</w:t>
      </w:r>
    </w:p>
    <w:p w14:paraId="3080113A" w14:textId="2BC8E69E"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Salah satu metode </w:t>
      </w:r>
      <w:r w:rsidRPr="00944E0B">
        <w:rPr>
          <w:rFonts w:cs="Times New Roman"/>
          <w:i/>
          <w:szCs w:val="24"/>
          <w:lang w:val="de-DE"/>
        </w:rPr>
        <w:t xml:space="preserve">feature extraction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metode ini banyak digunakan dan terbukti memiliki performa baik dalam berbagai aplilkasi. Namun, karena batasannya pada persoalan-persoalan linier, FDA memiliki performa yang buruk pada persoalan non-linier</w:t>
      </w:r>
      <w:r w:rsidR="006820BA">
        <w:rPr>
          <w:rFonts w:cs="Times New Roman"/>
          <w:szCs w:val="24"/>
          <w:lang w:val="de-DE"/>
        </w:rPr>
        <w:t xml:space="preserve"> </w:t>
      </w:r>
      <w:r w:rsidR="006820BA">
        <w:rPr>
          <w:rFonts w:cs="Times New Roman"/>
          <w:szCs w:val="24"/>
          <w:lang w:val="de-DE"/>
        </w:rPr>
        <w:fldChar w:fldCharType="begin" w:fldLock="1"/>
      </w:r>
      <w:r w:rsidR="002E5FBF">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[21]","plainTextFormattedCitation":"[21]","previouslyFormattedCitation":"[21]"},"properties":{"noteIndex":0},"schema":"https://github.com/citation-style-language/schema/raw/master/csl-citation.json"}</w:instrText>
      </w:r>
      <w:r w:rsidR="006820BA">
        <w:rPr>
          <w:rFonts w:cs="Times New Roman"/>
          <w:szCs w:val="24"/>
          <w:lang w:val="de-DE"/>
        </w:rPr>
        <w:fldChar w:fldCharType="separate"/>
      </w:r>
      <w:r w:rsidR="00053715" w:rsidRPr="00053715">
        <w:rPr>
          <w:rFonts w:cs="Times New Roman"/>
          <w:noProof/>
          <w:szCs w:val="24"/>
          <w:lang w:val="de-DE"/>
        </w:rPr>
        <w:t>[21]</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 xml:space="preserve">da persoalan nonlinier, salah satunya adalah dengan menggunakan metode kernel. </w:t>
      </w:r>
    </w:p>
    <w:p w14:paraId="3C21B403" w14:textId="4286BFC5"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E568F2">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[5]","plainTextFormattedCitation":"[5]","previouslyFormattedCitation":"[5]"},"properties":{"noteIndex":0},"schema":"https://github.com/citation-style-language/schema/raw/master/csl-citation.json"}</w:instrText>
      </w:r>
      <w:r w:rsidR="00466392">
        <w:rPr>
          <w:rFonts w:cs="Times New Roman"/>
          <w:szCs w:val="24"/>
          <w:lang w:val="de-DE"/>
        </w:rPr>
        <w:fldChar w:fldCharType="separate"/>
      </w:r>
      <w:r w:rsidR="00E568F2" w:rsidRPr="00E568F2">
        <w:rPr>
          <w:rFonts w:cs="Times New Roman"/>
          <w:noProof/>
          <w:szCs w:val="24"/>
          <w:lang w:val="de-DE"/>
        </w:rPr>
        <w:t>[5]</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Pr="00944E0B">
        <w:rPr>
          <w:rFonts w:cs="Times New Roman"/>
          <w:i/>
          <w:szCs w:val="24"/>
          <w:lang w:val="de-DE"/>
        </w:rPr>
        <w:t xml:space="preserve">kernel feature space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07795F"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4C4C323B"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63221813"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Pr="00944E0B">
        <w:rPr>
          <w:rFonts w:eastAsiaTheme="minorEastAsia" w:cs="Times New Roman"/>
          <w:i/>
          <w:szCs w:val="24"/>
          <w:lang w:val="de-DE"/>
        </w:rPr>
        <w:t xml:space="preserve">feature space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E01189">
        <w:rPr>
          <w:rFonts w:eastAsiaTheme="minorEastAsia" w:cs="Times New Roman"/>
          <w:i/>
          <w:szCs w:val="24"/>
          <w:lang w:val="de-DE"/>
        </w:rPr>
        <w:t>feature vector</w:t>
      </w:r>
      <w:r w:rsidR="00E01189">
        <w:rPr>
          <w:rFonts w:eastAsiaTheme="minorEastAsia" w:cs="Times New Roman"/>
          <w:szCs w:val="24"/>
          <w:lang w:val="de-DE"/>
        </w:rPr>
        <w:t xml:space="preserve"> pada </w:t>
      </w:r>
      <w:r w:rsidR="00E01189">
        <w:rPr>
          <w:rFonts w:eastAsiaTheme="minorEastAsia" w:cs="Times New Roman"/>
          <w:i/>
          <w:szCs w:val="24"/>
          <w:lang w:val="de-DE"/>
        </w:rPr>
        <w:t xml:space="preserve">feature space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22660DC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06ACAD85"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263F87C6"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Pr="00944E0B">
        <w:rPr>
          <w:rFonts w:eastAsiaTheme="minorEastAsia" w:cs="Times New Roman"/>
          <w:i/>
          <w:szCs w:val="24"/>
          <w:lang w:val="de-DE"/>
        </w:rPr>
        <w:t xml:space="preserve">feature space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07795F"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1A9A4B0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6A5382">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7777777"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B81C18" w:rsidRPr="00944E0B">
        <w:rPr>
          <w:rFonts w:cs="Times New Roman"/>
          <w:i/>
          <w:szCs w:val="24"/>
          <w:lang w:val="de-DE"/>
        </w:rPr>
        <w:t xml:space="preserve">feature space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55FFD03F" w:rsidR="00763939" w:rsidRPr="00EC4BDE" w:rsidRDefault="002C3DBD" w:rsidP="002C3DBD">
      <w:pPr>
        <w:pStyle w:val="Heading2"/>
        <w:numPr>
          <w:ilvl w:val="0"/>
          <w:numId w:val="0"/>
        </w:numPr>
        <w:ind w:left="180"/>
        <w:rPr>
          <w:lang w:val="de-DE"/>
        </w:rPr>
      </w:pPr>
      <w:bookmarkStart w:id="39" w:name="_Toc57984718"/>
      <w:r>
        <w:rPr>
          <w:lang w:val="de-DE"/>
        </w:rPr>
        <w:t>III.6.</w:t>
      </w:r>
      <w:r w:rsidR="00491646">
        <w:rPr>
          <w:lang w:val="de-DE"/>
        </w:rPr>
        <w:t xml:space="preserve"> </w:t>
      </w:r>
      <w:r w:rsidR="00763939">
        <w:rPr>
          <w:lang w:val="de-DE"/>
        </w:rPr>
        <w:t>Scaling</w:t>
      </w:r>
      <w:bookmarkEnd w:id="39"/>
    </w:p>
    <w:p w14:paraId="2B52299E" w14:textId="5173874D" w:rsidR="0057174E" w:rsidRPr="00EF494A" w:rsidRDefault="00763939" w:rsidP="00763939">
      <w:pPr>
        <w:spacing w:after="0" w:line="360" w:lineRule="auto"/>
        <w:ind w:firstLine="428"/>
        <w:rPr>
          <w:rFonts w:cs="Times New Roman"/>
        </w:rPr>
      </w:pPr>
      <w:r>
        <w:rPr>
          <w:rFonts w:cs="Times New Roman"/>
          <w:i/>
        </w:rPr>
        <w:t xml:space="preserve">Scaling </w:t>
      </w:r>
      <w:proofErr w:type="spellStart"/>
      <w:r>
        <w:rPr>
          <w:rFonts w:cs="Times New Roman"/>
        </w:rPr>
        <w:t>merupakan</w:t>
      </w:r>
      <w:proofErr w:type="spellEnd"/>
      <w:r>
        <w:rPr>
          <w:rFonts w:cs="Times New Roman"/>
        </w:rPr>
        <w:t xml:space="preserve"> </w:t>
      </w:r>
      <w:proofErr w:type="spellStart"/>
      <w:r>
        <w:rPr>
          <w:rFonts w:cs="Times New Roman"/>
        </w:rPr>
        <w:t>metode</w:t>
      </w:r>
      <w:proofErr w:type="spellEnd"/>
      <w:r>
        <w:rPr>
          <w:rFonts w:cs="Times New Roman"/>
        </w:rPr>
        <w:t xml:space="preserve"> yang </w:t>
      </w:r>
      <w:proofErr w:type="spellStart"/>
      <w:r>
        <w:rPr>
          <w:rFonts w:cs="Times New Roman"/>
        </w:rPr>
        <w:t>biasanya</w:t>
      </w:r>
      <w:proofErr w:type="spellEnd"/>
      <w:r>
        <w:rPr>
          <w:rFonts w:cs="Times New Roman"/>
        </w:rPr>
        <w:t xml:space="preserve"> </w:t>
      </w:r>
      <w:proofErr w:type="spellStart"/>
      <w:r>
        <w:rPr>
          <w:rFonts w:cs="Times New Roman"/>
        </w:rPr>
        <w:t>dilakukan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pra</w:t>
      </w:r>
      <w:proofErr w:type="spellEnd"/>
      <w:r>
        <w:rPr>
          <w:rFonts w:cs="Times New Roman"/>
        </w:rPr>
        <w:t>-proses data</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menggunakan</w:t>
      </w:r>
      <w:proofErr w:type="spellEnd"/>
      <w:r w:rsidR="002E5FBF">
        <w:rPr>
          <w:rFonts w:cs="Times New Roman"/>
        </w:rPr>
        <w:t xml:space="preserve"> </w:t>
      </w:r>
      <w:r w:rsidR="002E5FBF" w:rsidRPr="002E5FBF">
        <w:rPr>
          <w:rFonts w:cs="Times New Roman"/>
          <w:i/>
          <w:iCs/>
        </w:rPr>
        <w:t>scaling</w:t>
      </w:r>
      <w:r w:rsidR="002E5FBF">
        <w:rPr>
          <w:rFonts w:cs="Times New Roman"/>
        </w:rPr>
        <w:t xml:space="preserve">, </w:t>
      </w:r>
      <w:proofErr w:type="spellStart"/>
      <w:r w:rsidR="002E5FBF">
        <w:rPr>
          <w:rFonts w:cs="Times New Roman"/>
        </w:rPr>
        <w:t>maka</w:t>
      </w:r>
      <w:proofErr w:type="spellEnd"/>
      <w:r w:rsidR="002E5FBF">
        <w:rPr>
          <w:rFonts w:cs="Times New Roman"/>
        </w:rPr>
        <w:t xml:space="preserve"> </w:t>
      </w:r>
      <w:proofErr w:type="spellStart"/>
      <w:r w:rsidRPr="002E5FBF">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pada </w:t>
      </w:r>
      <w:proofErr w:type="spellStart"/>
      <w:r>
        <w:rPr>
          <w:rFonts w:cs="Times New Roman"/>
        </w:rPr>
        <w:t>sebuah</w:t>
      </w:r>
      <w:proofErr w:type="spellEnd"/>
      <w:r>
        <w:rPr>
          <w:rFonts w:cs="Times New Roman"/>
        </w:rPr>
        <w:t xml:space="preserve"> data </w:t>
      </w:r>
      <w:proofErr w:type="spellStart"/>
      <w:r>
        <w:rPr>
          <w:rFonts w:cs="Times New Roman"/>
        </w:rPr>
        <w:t>diubah</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sidR="0057174E">
        <w:rPr>
          <w:rFonts w:cs="Times New Roman"/>
        </w:rPr>
        <w:t xml:space="preserve">. </w:t>
      </w:r>
      <w:r w:rsidR="0057174E">
        <w:rPr>
          <w:rFonts w:cs="Times New Roman"/>
          <w:i/>
          <w:iCs/>
        </w:rPr>
        <w:t xml:space="preserve">Scaling </w:t>
      </w:r>
      <w:proofErr w:type="spellStart"/>
      <w:r w:rsidR="0057174E">
        <w:rPr>
          <w:rFonts w:cs="Times New Roman"/>
        </w:rPr>
        <w:t>dilakukan</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w:t>
      </w:r>
      <w:r w:rsidR="0057174E">
        <w:rPr>
          <w:rFonts w:cs="Times New Roman"/>
          <w:i/>
          <w:iCs/>
        </w:rPr>
        <w:t xml:space="preserve">feature </w:t>
      </w:r>
      <w:r w:rsidR="0057174E">
        <w:rPr>
          <w:rFonts w:cs="Times New Roman"/>
        </w:rPr>
        <w:t xml:space="preserve">yang </w:t>
      </w:r>
      <w:proofErr w:type="spellStart"/>
      <w:r w:rsidR="0057174E">
        <w:rPr>
          <w:rFonts w:cs="Times New Roman"/>
        </w:rPr>
        <w:t>beragam</w:t>
      </w:r>
      <w:proofErr w:type="spellEnd"/>
      <w:r w:rsidR="00EF494A">
        <w:rPr>
          <w:rFonts w:cs="Times New Roman"/>
        </w:rPr>
        <w:t xml:space="preserve">. </w:t>
      </w:r>
      <w:proofErr w:type="spellStart"/>
      <w:r w:rsidR="00EF494A">
        <w:rPr>
          <w:rFonts w:cs="Times New Roman"/>
        </w:rPr>
        <w:t>Di</w:t>
      </w:r>
      <w:r w:rsidR="0057174E">
        <w:rPr>
          <w:rFonts w:cs="Times New Roman"/>
        </w:rPr>
        <w:t>tinjau</w:t>
      </w:r>
      <w:proofErr w:type="spellEnd"/>
      <w:r w:rsidR="0057174E">
        <w:rPr>
          <w:rFonts w:cs="Times New Roman"/>
        </w:rPr>
        <w:t xml:space="preserve"> </w:t>
      </w:r>
      <w:proofErr w:type="spellStart"/>
      <w:r w:rsidR="0057174E">
        <w:rPr>
          <w:rFonts w:cs="Times New Roman"/>
        </w:rPr>
        <w:t>sebuah</w:t>
      </w:r>
      <w:proofErr w:type="spellEnd"/>
      <w:r w:rsidR="0057174E">
        <w:rPr>
          <w:rFonts w:cs="Times New Roman"/>
        </w:rPr>
        <w:t xml:space="preserve"> </w:t>
      </w:r>
      <w:proofErr w:type="spellStart"/>
      <w:r w:rsidR="0057174E">
        <w:rPr>
          <w:rFonts w:cs="Times New Roman"/>
        </w:rPr>
        <w:t>kumpulan</w:t>
      </w:r>
      <w:proofErr w:type="spellEnd"/>
      <w:r w:rsidR="0057174E">
        <w:rPr>
          <w:rFonts w:cs="Times New Roman"/>
        </w:rPr>
        <w:t xml:space="preserve"> data yang </w:t>
      </w:r>
      <w:proofErr w:type="spellStart"/>
      <w:r w:rsidR="0057174E">
        <w:rPr>
          <w:rFonts w:cs="Times New Roman"/>
        </w:rPr>
        <w:t>memiliki</w:t>
      </w:r>
      <w:proofErr w:type="spellEnd"/>
      <w:r w:rsidR="00EF494A">
        <w:rPr>
          <w:rFonts w:cs="Times New Roman"/>
        </w:rPr>
        <w:t xml:space="preserve"> 2 </w:t>
      </w:r>
      <w:r w:rsidR="00EF494A">
        <w:rPr>
          <w:rFonts w:cs="Times New Roman"/>
          <w:i/>
          <w:iCs/>
        </w:rPr>
        <w:t xml:space="preserve">feature, </w:t>
      </w:r>
      <w:r w:rsidR="00EF494A">
        <w:rPr>
          <w:rFonts w:cs="Times New Roman"/>
        </w:rPr>
        <w:t xml:space="preserve">1 </w:t>
      </w:r>
      <w:r w:rsidR="00EF494A">
        <w:rPr>
          <w:rFonts w:cs="Times New Roman"/>
          <w:i/>
          <w:iCs/>
        </w:rPr>
        <w:t>feature</w:t>
      </w:r>
      <w:r w:rsidR="00EF494A">
        <w:rPr>
          <w:rFonts w:cs="Times New Roman"/>
        </w:rPr>
        <w:t xml:space="preserve"> </w:t>
      </w:r>
      <w:proofErr w:type="spellStart"/>
      <w:r w:rsidR="00EF494A">
        <w:rPr>
          <w:rFonts w:cs="Times New Roman"/>
        </w:rPr>
        <w:t>memiliki</w:t>
      </w:r>
      <w:proofErr w:type="spellEnd"/>
      <w:r w:rsidR="0057174E">
        <w:rPr>
          <w:rFonts w:cs="Times New Roman"/>
        </w:rPr>
        <w:t xml:space="preserve"> </w:t>
      </w:r>
      <w:proofErr w:type="spellStart"/>
      <w:r w:rsidR="0057174E">
        <w:rPr>
          <w:rFonts w:cs="Times New Roman"/>
        </w:rPr>
        <w:t>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puluhan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w:t>
      </w:r>
      <w:r w:rsidR="00EF494A">
        <w:rPr>
          <w:rFonts w:cs="Times New Roman"/>
        </w:rPr>
        <w:t>15</w:t>
      </w:r>
      <w:r w:rsidR="0057174E">
        <w:rPr>
          <w:rFonts w:cs="Times New Roman"/>
        </w:rPr>
        <w:t xml:space="preserve"> </w:t>
      </w:r>
      <w:proofErr w:type="spellStart"/>
      <w:r w:rsidR="0057174E">
        <w:rPr>
          <w:rFonts w:cs="Times New Roman"/>
        </w:rPr>
        <w:t>hingga</w:t>
      </w:r>
      <w:proofErr w:type="spellEnd"/>
      <w:r w:rsidR="0057174E">
        <w:rPr>
          <w:rFonts w:cs="Times New Roman"/>
        </w:rPr>
        <w:t xml:space="preserve"> </w:t>
      </w:r>
      <w:r w:rsidR="00EF494A">
        <w:rPr>
          <w:rFonts w:cs="Times New Roman"/>
        </w:rPr>
        <w:t>80</w:t>
      </w:r>
      <w:r w:rsidR="0057174E">
        <w:rPr>
          <w:rFonts w:cs="Times New Roman"/>
        </w:rPr>
        <w:t xml:space="preserve">, </w:t>
      </w:r>
      <w:r w:rsidR="00EF494A">
        <w:rPr>
          <w:rFonts w:cs="Times New Roman"/>
        </w:rPr>
        <w:t xml:space="preserve">dan 1 </w:t>
      </w:r>
      <w:r w:rsidR="00EF494A">
        <w:rPr>
          <w:rFonts w:cs="Times New Roman"/>
          <w:i/>
          <w:iCs/>
        </w:rPr>
        <w:t xml:space="preserve">feature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pada </w:t>
      </w:r>
      <w:proofErr w:type="spellStart"/>
      <w:r w:rsidR="00EF494A">
        <w:rPr>
          <w:rFonts w:cs="Times New Roman"/>
        </w:rPr>
        <w:t>bilangan</w:t>
      </w:r>
      <w:proofErr w:type="spellEnd"/>
      <w:r w:rsidR="00EF494A">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misalkan</w:t>
      </w:r>
      <w:proofErr w:type="spellEnd"/>
      <w:r w:rsidR="0057174E">
        <w:rPr>
          <w:rFonts w:cs="Times New Roman"/>
        </w:rPr>
        <w:t xml:space="preserve"> 3000 </w:t>
      </w:r>
      <w:proofErr w:type="spellStart"/>
      <w:r w:rsidR="0057174E">
        <w:rPr>
          <w:rFonts w:cs="Times New Roman"/>
        </w:rPr>
        <w:t>hingga</w:t>
      </w:r>
      <w:proofErr w:type="spellEnd"/>
      <w:r w:rsidR="0057174E">
        <w:rPr>
          <w:rFonts w:cs="Times New Roman"/>
        </w:rPr>
        <w:t xml:space="preserve"> </w:t>
      </w:r>
      <w:r w:rsidR="00EF494A">
        <w:rPr>
          <w:rFonts w:cs="Times New Roman"/>
        </w:rPr>
        <w:t>3050</w:t>
      </w:r>
      <w:r w:rsidR="0057174E">
        <w:rPr>
          <w:rFonts w:cs="Times New Roman"/>
        </w:rPr>
        <w:t xml:space="preserve">. </w:t>
      </w:r>
      <w:proofErr w:type="spellStart"/>
      <w:r w:rsidR="0057174E">
        <w:rPr>
          <w:rFonts w:cs="Times New Roman"/>
        </w:rPr>
        <w:t>Apabila</w:t>
      </w:r>
      <w:proofErr w:type="spellEnd"/>
      <w:r w:rsidR="0057174E">
        <w:rPr>
          <w:rFonts w:cs="Times New Roman"/>
        </w:rPr>
        <w:t xml:space="preserve"> pada </w:t>
      </w:r>
      <w:proofErr w:type="spellStart"/>
      <w:r w:rsidR="0057174E">
        <w:rPr>
          <w:rFonts w:cs="Times New Roman"/>
        </w:rPr>
        <w:t>kumpulan</w:t>
      </w:r>
      <w:proofErr w:type="spellEnd"/>
      <w:r w:rsidR="0057174E">
        <w:rPr>
          <w:rFonts w:cs="Times New Roman"/>
        </w:rPr>
        <w:t xml:space="preserve"> data </w:t>
      </w:r>
      <w:proofErr w:type="spellStart"/>
      <w:r w:rsidR="0057174E">
        <w:rPr>
          <w:rFonts w:cs="Times New Roman"/>
        </w:rPr>
        <w:t>tersebut</w:t>
      </w:r>
      <w:proofErr w:type="spellEnd"/>
      <w:r w:rsidR="0057174E">
        <w:rPr>
          <w:rFonts w:cs="Times New Roman"/>
        </w:rPr>
        <w:t xml:space="preserve"> </w:t>
      </w:r>
      <w:proofErr w:type="spellStart"/>
      <w:r w:rsidR="0057174E">
        <w:rPr>
          <w:rFonts w:cs="Times New Roman"/>
        </w:rPr>
        <w:t>tidak</w:t>
      </w:r>
      <w:proofErr w:type="spellEnd"/>
      <w:r w:rsidR="0057174E">
        <w:rPr>
          <w:rFonts w:cs="Times New Roman"/>
        </w:rPr>
        <w:t xml:space="preserve"> </w:t>
      </w:r>
      <w:proofErr w:type="spellStart"/>
      <w:r w:rsidR="0057174E">
        <w:rPr>
          <w:rFonts w:cs="Times New Roman"/>
        </w:rPr>
        <w:t>dilakukan</w:t>
      </w:r>
      <w:proofErr w:type="spellEnd"/>
      <w:r w:rsidR="0057174E">
        <w:rPr>
          <w:rFonts w:cs="Times New Roman"/>
        </w:rPr>
        <w:t xml:space="preserve"> </w:t>
      </w:r>
      <w:r w:rsidR="0057174E">
        <w:rPr>
          <w:rFonts w:cs="Times New Roman"/>
          <w:i/>
          <w:iCs/>
        </w:rPr>
        <w:t>feature scaling</w:t>
      </w:r>
      <w:r w:rsidR="0057174E">
        <w:rPr>
          <w:rFonts w:cs="Times New Roman"/>
        </w:rPr>
        <w:t xml:space="preserve">, </w:t>
      </w:r>
      <w:proofErr w:type="spellStart"/>
      <w:r w:rsidR="0057174E">
        <w:rPr>
          <w:rFonts w:cs="Times New Roman"/>
        </w:rPr>
        <w:t>maka</w:t>
      </w:r>
      <w:proofErr w:type="spellEnd"/>
      <w:r w:rsidR="0057174E">
        <w:rPr>
          <w:rFonts w:cs="Times New Roman"/>
        </w:rPr>
        <w:t xml:space="preserve"> </w:t>
      </w:r>
      <w:r w:rsidR="0057174E">
        <w:rPr>
          <w:rFonts w:cs="Times New Roman"/>
          <w:i/>
          <w:iCs/>
        </w:rPr>
        <w:t xml:space="preserve">feature </w:t>
      </w:r>
      <w:r w:rsidR="0057174E">
        <w:rPr>
          <w:rFonts w:cs="Times New Roman"/>
        </w:rPr>
        <w:t xml:space="preserve">yang </w:t>
      </w:r>
      <w:proofErr w:type="spellStart"/>
      <w:r w:rsidR="0057174E">
        <w:rPr>
          <w:rFonts w:cs="Times New Roman"/>
        </w:rPr>
        <w:t>berentang</w:t>
      </w:r>
      <w:proofErr w:type="spellEnd"/>
      <w:r w:rsidR="0057174E">
        <w:rPr>
          <w:rFonts w:cs="Times New Roman"/>
        </w:rPr>
        <w:t xml:space="preserve"> pada </w:t>
      </w:r>
      <w:proofErr w:type="spellStart"/>
      <w:r w:rsidR="0057174E">
        <w:rPr>
          <w:rFonts w:cs="Times New Roman"/>
        </w:rPr>
        <w:t>bilangan</w:t>
      </w:r>
      <w:proofErr w:type="spellEnd"/>
      <w:r w:rsidR="0057174E">
        <w:rPr>
          <w:rFonts w:cs="Times New Roman"/>
        </w:rPr>
        <w:t xml:space="preserve"> </w:t>
      </w:r>
      <w:proofErr w:type="spellStart"/>
      <w:r w:rsidR="0057174E">
        <w:rPr>
          <w:rFonts w:cs="Times New Roman"/>
        </w:rPr>
        <w:t>ribuan</w:t>
      </w:r>
      <w:proofErr w:type="spellEnd"/>
      <w:r w:rsidR="0057174E">
        <w:rPr>
          <w:rFonts w:cs="Times New Roman"/>
        </w:rPr>
        <w:t xml:space="preserve"> </w:t>
      </w:r>
      <w:proofErr w:type="spellStart"/>
      <w:r w:rsidR="0057174E">
        <w:rPr>
          <w:rFonts w:cs="Times New Roman"/>
        </w:rPr>
        <w:t>akan</w:t>
      </w:r>
      <w:proofErr w:type="spellEnd"/>
      <w:r w:rsidR="0057174E">
        <w:rPr>
          <w:rFonts w:cs="Times New Roman"/>
        </w:rPr>
        <w:t xml:space="preserve"> </w:t>
      </w:r>
      <w:proofErr w:type="spellStart"/>
      <w:r w:rsidR="0057174E">
        <w:rPr>
          <w:rFonts w:cs="Times New Roman"/>
        </w:rPr>
        <w:t>mendominasi</w:t>
      </w:r>
      <w:proofErr w:type="spellEnd"/>
      <w:r w:rsidR="0057174E">
        <w:rPr>
          <w:rFonts w:cs="Times New Roman"/>
        </w:rPr>
        <w:t xml:space="preserve"> </w:t>
      </w:r>
      <w:proofErr w:type="spellStart"/>
      <w:r w:rsidR="00EF494A">
        <w:rPr>
          <w:rFonts w:cs="Times New Roman"/>
        </w:rPr>
        <w:t>karena</w:t>
      </w:r>
      <w:proofErr w:type="spellEnd"/>
      <w:r w:rsidR="00EF494A">
        <w:rPr>
          <w:rFonts w:cs="Times New Roman"/>
        </w:rPr>
        <w:t xml:space="preserve"> </w:t>
      </w:r>
      <w:proofErr w:type="spellStart"/>
      <w:r w:rsidR="00EF494A">
        <w:rPr>
          <w:rFonts w:cs="Times New Roman"/>
        </w:rPr>
        <w:t>bilangannya</w:t>
      </w:r>
      <w:proofErr w:type="spellEnd"/>
      <w:r w:rsidR="00EF494A">
        <w:rPr>
          <w:rFonts w:cs="Times New Roman"/>
        </w:rPr>
        <w:t xml:space="preserve">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besar</w:t>
      </w:r>
      <w:proofErr w:type="spellEnd"/>
      <w:r w:rsidR="00EF494A">
        <w:rPr>
          <w:rFonts w:cs="Times New Roman"/>
        </w:rPr>
        <w:t xml:space="preserve">, </w:t>
      </w:r>
      <w:proofErr w:type="spellStart"/>
      <w:r w:rsidR="00EF494A">
        <w:rPr>
          <w:rFonts w:cs="Times New Roman"/>
        </w:rPr>
        <w:t>meskipun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lebih</w:t>
      </w:r>
      <w:proofErr w:type="spellEnd"/>
      <w:r w:rsidR="00EF494A">
        <w:rPr>
          <w:rFonts w:cs="Times New Roman"/>
        </w:rPr>
        <w:t xml:space="preserve"> </w:t>
      </w:r>
      <w:proofErr w:type="spellStart"/>
      <w:r w:rsidR="00EF494A">
        <w:rPr>
          <w:rFonts w:cs="Times New Roman"/>
        </w:rPr>
        <w:t>kecil</w:t>
      </w:r>
      <w:proofErr w:type="spellEnd"/>
      <w:r w:rsidR="00EF494A">
        <w:rPr>
          <w:rFonts w:cs="Times New Roman"/>
        </w:rPr>
        <w:t xml:space="preserve"> </w:t>
      </w:r>
      <w:proofErr w:type="spellStart"/>
      <w:r w:rsidR="00EF494A">
        <w:rPr>
          <w:rFonts w:cs="Times New Roman"/>
        </w:rPr>
        <w:t>dibandingkan</w:t>
      </w:r>
      <w:proofErr w:type="spellEnd"/>
      <w:r w:rsidR="00EF494A">
        <w:rPr>
          <w:rFonts w:cs="Times New Roman"/>
        </w:rPr>
        <w:t xml:space="preserve"> </w:t>
      </w:r>
      <w:r w:rsidR="00EF494A">
        <w:rPr>
          <w:rFonts w:cs="Times New Roman"/>
          <w:i/>
          <w:iCs/>
        </w:rPr>
        <w:t xml:space="preserve">feature </w:t>
      </w:r>
      <w:proofErr w:type="spellStart"/>
      <w:r w:rsidR="00EF494A">
        <w:rPr>
          <w:rFonts w:cs="Times New Roman"/>
        </w:rPr>
        <w:t>lainnya</w:t>
      </w:r>
      <w:proofErr w:type="spellEnd"/>
      <w:r w:rsidR="00EF494A">
        <w:rPr>
          <w:rFonts w:cs="Times New Roman"/>
        </w:rPr>
        <w:t xml:space="preserve">. </w:t>
      </w:r>
      <w:proofErr w:type="spellStart"/>
      <w:r w:rsidR="00EF494A">
        <w:rPr>
          <w:rFonts w:cs="Times New Roman"/>
        </w:rPr>
        <w:t>Dengan</w:t>
      </w:r>
      <w:proofErr w:type="spellEnd"/>
      <w:r w:rsidR="00EF494A">
        <w:rPr>
          <w:rFonts w:cs="Times New Roman"/>
        </w:rPr>
        <w:t xml:space="preserve"> </w:t>
      </w:r>
      <w:proofErr w:type="spellStart"/>
      <w:r w:rsidR="00EF494A">
        <w:rPr>
          <w:rFonts w:cs="Times New Roman"/>
        </w:rPr>
        <w:t>melakukan</w:t>
      </w:r>
      <w:proofErr w:type="spellEnd"/>
      <w:r w:rsidR="00EF494A">
        <w:rPr>
          <w:rFonts w:cs="Times New Roman"/>
        </w:rPr>
        <w:t xml:space="preserve"> </w:t>
      </w:r>
      <w:r w:rsidR="00EF494A">
        <w:rPr>
          <w:rFonts w:cs="Times New Roman"/>
          <w:i/>
          <w:iCs/>
        </w:rPr>
        <w:t>scaling</w:t>
      </w:r>
      <w:r w:rsidR="00EF494A">
        <w:rPr>
          <w:rFonts w:cs="Times New Roman"/>
        </w:rPr>
        <w:t xml:space="preserve">, </w:t>
      </w:r>
      <w:proofErr w:type="spellStart"/>
      <w:r w:rsidR="00EF494A">
        <w:rPr>
          <w:rFonts w:cs="Times New Roman"/>
        </w:rPr>
        <w:t>kedua</w:t>
      </w:r>
      <w:proofErr w:type="spellEnd"/>
      <w:r w:rsidR="00EF494A">
        <w:rPr>
          <w:rFonts w:cs="Times New Roman"/>
        </w:rPr>
        <w:t xml:space="preserve"> </w:t>
      </w:r>
      <w:r w:rsidR="00EF494A">
        <w:rPr>
          <w:rFonts w:cs="Times New Roman"/>
          <w:i/>
          <w:iCs/>
        </w:rPr>
        <w:t xml:space="preserve">feature </w:t>
      </w:r>
      <w:proofErr w:type="spellStart"/>
      <w:r w:rsidR="00EF494A">
        <w:rPr>
          <w:rFonts w:cs="Times New Roman"/>
        </w:rPr>
        <w:t>tadi</w:t>
      </w:r>
      <w:proofErr w:type="spellEnd"/>
      <w:r w:rsidR="00EF494A">
        <w:rPr>
          <w:rFonts w:cs="Times New Roman"/>
        </w:rPr>
        <w:t xml:space="preserve"> </w:t>
      </w:r>
      <w:proofErr w:type="spellStart"/>
      <w:r w:rsidR="00EF494A">
        <w:rPr>
          <w:rFonts w:cs="Times New Roman"/>
        </w:rPr>
        <w:t>akan</w:t>
      </w:r>
      <w:proofErr w:type="spellEnd"/>
      <w:r w:rsidR="00EF494A">
        <w:rPr>
          <w:rFonts w:cs="Times New Roman"/>
        </w:rPr>
        <w:t xml:space="preserve"> </w:t>
      </w:r>
      <w:proofErr w:type="spellStart"/>
      <w:r w:rsidR="00EF494A">
        <w:rPr>
          <w:rFonts w:cs="Times New Roman"/>
        </w:rPr>
        <w:t>memiliki</w:t>
      </w:r>
      <w:proofErr w:type="spellEnd"/>
      <w:r w:rsidR="00EF494A">
        <w:rPr>
          <w:rFonts w:cs="Times New Roman"/>
        </w:rPr>
        <w:t xml:space="preserve"> </w:t>
      </w:r>
      <w:proofErr w:type="spellStart"/>
      <w:r w:rsidR="00EF494A">
        <w:rPr>
          <w:rFonts w:cs="Times New Roman"/>
        </w:rPr>
        <w:t>rentang</w:t>
      </w:r>
      <w:proofErr w:type="spellEnd"/>
      <w:r w:rsidR="00EF494A">
        <w:rPr>
          <w:rFonts w:cs="Times New Roman"/>
        </w:rPr>
        <w:t xml:space="preserve"> yang </w:t>
      </w:r>
      <w:proofErr w:type="spellStart"/>
      <w:r w:rsidR="00EF494A">
        <w:rPr>
          <w:rFonts w:cs="Times New Roman"/>
        </w:rPr>
        <w:t>sama</w:t>
      </w:r>
      <w:proofErr w:type="spellEnd"/>
      <w:r w:rsidR="00EF494A">
        <w:rPr>
          <w:rFonts w:cs="Times New Roman"/>
        </w:rPr>
        <w:t xml:space="preserve">, </w:t>
      </w:r>
      <w:proofErr w:type="spellStart"/>
      <w:r w:rsidR="00EF494A">
        <w:rPr>
          <w:rFonts w:cs="Times New Roman"/>
        </w:rPr>
        <w:t>sehingga</w:t>
      </w:r>
      <w:proofErr w:type="spellEnd"/>
      <w:r w:rsidR="00EF494A">
        <w:rPr>
          <w:rFonts w:cs="Times New Roman"/>
        </w:rPr>
        <w:t xml:space="preserve"> </w:t>
      </w:r>
      <w:proofErr w:type="spellStart"/>
      <w:r w:rsidR="00EF494A">
        <w:rPr>
          <w:rFonts w:cs="Times New Roman"/>
        </w:rPr>
        <w:t>tidak</w:t>
      </w:r>
      <w:proofErr w:type="spellEnd"/>
      <w:r w:rsidR="00EF494A">
        <w:rPr>
          <w:rFonts w:cs="Times New Roman"/>
        </w:rPr>
        <w:t xml:space="preserve"> </w:t>
      </w:r>
      <w:proofErr w:type="spellStart"/>
      <w:r w:rsidR="00EF494A">
        <w:rPr>
          <w:rFonts w:cs="Times New Roman"/>
        </w:rPr>
        <w:t>ada</w:t>
      </w:r>
      <w:proofErr w:type="spellEnd"/>
      <w:r w:rsidR="00EF494A">
        <w:rPr>
          <w:rFonts w:cs="Times New Roman"/>
        </w:rPr>
        <w:t xml:space="preserve"> </w:t>
      </w:r>
      <w:r w:rsidR="00EF494A">
        <w:rPr>
          <w:rFonts w:cs="Times New Roman"/>
          <w:i/>
          <w:iCs/>
        </w:rPr>
        <w:t xml:space="preserve">feature </w:t>
      </w:r>
      <w:r w:rsidR="00EF494A">
        <w:rPr>
          <w:rFonts w:cs="Times New Roman"/>
        </w:rPr>
        <w:t xml:space="preserve">yang </w:t>
      </w:r>
      <w:proofErr w:type="spellStart"/>
      <w:r w:rsidR="00EF494A">
        <w:rPr>
          <w:rFonts w:cs="Times New Roman"/>
        </w:rPr>
        <w:t>mendominasi</w:t>
      </w:r>
      <w:proofErr w:type="spellEnd"/>
      <w:r w:rsidR="00EF494A">
        <w:rPr>
          <w:rFonts w:cs="Times New Roman"/>
        </w:rPr>
        <w:t>.</w:t>
      </w:r>
    </w:p>
    <w:p w14:paraId="6E683402" w14:textId="1671FB2E" w:rsidR="00763939" w:rsidRDefault="00763939" w:rsidP="00763939">
      <w:pPr>
        <w:spacing w:after="0" w:line="360" w:lineRule="auto"/>
        <w:ind w:firstLine="428"/>
        <w:rPr>
          <w:rFonts w:cs="Times New Roman"/>
        </w:rPr>
      </w:pPr>
      <w:proofErr w:type="spellStart"/>
      <w:r>
        <w:rPr>
          <w:rFonts w:cs="Times New Roman"/>
        </w:rPr>
        <w:t>Diasumsikan</w:t>
      </w:r>
      <w:proofErr w:type="spellEnd"/>
      <w:r>
        <w:rPr>
          <w:rFonts w:cs="Times New Roman"/>
        </w:rPr>
        <w:t xml:space="preserve"> </w:t>
      </w:r>
      <w:proofErr w:type="spellStart"/>
      <w:r>
        <w:rPr>
          <w:rFonts w:cs="Times New Roman"/>
        </w:rPr>
        <w:t>himpunan</w:t>
      </w:r>
      <w:proofErr w:type="spellEnd"/>
      <w:r>
        <w:rPr>
          <w:rFonts w:cs="Times New Roman"/>
        </w:rPr>
        <w:t xml:space="preserve"> data </w:t>
      </w:r>
      <w:r w:rsidRPr="00660B23">
        <w:rPr>
          <w:rFonts w:cs="Times New Roman"/>
          <w:i/>
        </w:rPr>
        <w:t>X</w:t>
      </w:r>
      <w:r>
        <w:rPr>
          <w:rFonts w:cs="Times New Roman"/>
          <w:i/>
        </w:rPr>
        <w:t xml:space="preserve"> </w:t>
      </w:r>
      <w:r>
        <w:rPr>
          <w:rFonts w:cs="Times New Roman"/>
        </w:rPr>
        <w:t xml:space="preserve">yang </w:t>
      </w:r>
      <w:proofErr w:type="spellStart"/>
      <w:r>
        <w:rPr>
          <w:rFonts w:cs="Times New Roman"/>
        </w:rPr>
        <w:t>memiliki</w:t>
      </w:r>
      <w:proofErr w:type="spellEnd"/>
      <w:r>
        <w:rPr>
          <w:rFonts w:cs="Times New Roman"/>
        </w:rPr>
        <w:t xml:space="preserve"> </w:t>
      </w:r>
      <w:r w:rsidRPr="00660B23">
        <w:rPr>
          <w:rFonts w:cs="Times New Roman"/>
          <w:i/>
        </w:rPr>
        <w:t>m</w:t>
      </w:r>
      <w:r>
        <w:rPr>
          <w:rFonts w:cs="Times New Roman"/>
        </w:rPr>
        <w:t xml:space="preserve"> </w:t>
      </w:r>
      <w:proofErr w:type="spellStart"/>
      <w:r>
        <w:rPr>
          <w:rFonts w:cs="Times New Roman"/>
        </w:rPr>
        <w:t>sampel</w:t>
      </w:r>
      <w:proofErr w:type="spellEnd"/>
      <w:r>
        <w:rPr>
          <w:rFonts w:cs="Times New Roman"/>
        </w:rPr>
        <w:t xml:space="preserve"> dan </w:t>
      </w:r>
      <w:r w:rsidRPr="00660B23">
        <w:rPr>
          <w:rFonts w:cs="Times New Roman"/>
          <w:i/>
        </w:rPr>
        <w:t>n</w:t>
      </w:r>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variabel</w:t>
      </w:r>
      <w:proofErr w:type="spellEnd"/>
      <w:r>
        <w:rPr>
          <w:rFonts w:cs="Times New Roman"/>
        </w:rPr>
        <w:t xml:space="preserve"> pada </w:t>
      </w:r>
      <w:r>
        <w:rPr>
          <w:rFonts w:cs="Times New Roman"/>
          <w:i/>
        </w:rPr>
        <w:t xml:space="preserve">X </w:t>
      </w:r>
      <w:proofErr w:type="spellStart"/>
      <w:r>
        <w:rPr>
          <w:rFonts w:cs="Times New Roman"/>
        </w:rPr>
        <w:t>dinotasikan</w:t>
      </w:r>
      <w:proofErr w:type="spellEnd"/>
      <w:r>
        <w:rPr>
          <w:rFonts w:cs="Times New Roman"/>
        </w:rPr>
        <w:t xml:space="preserve"> </w:t>
      </w:r>
      <w:proofErr w:type="spellStart"/>
      <w:r>
        <w:rPr>
          <w:rFonts w:cs="Times New Roman"/>
        </w:rPr>
        <w:t>dengan</w:t>
      </w:r>
      <w:proofErr w:type="spellEnd"/>
      <w:r>
        <w:rPr>
          <w:rFonts w:cs="Times New Roman"/>
        </w:rPr>
        <w:t xml:space="preserve"> </w:t>
      </w:r>
      <w:r w:rsidRPr="00660B23">
        <w:rPr>
          <w:rFonts w:cs="Times New Roman"/>
          <w:i/>
        </w:rPr>
        <w:t>f</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r w:rsidRPr="00660B23">
        <w:rPr>
          <w:rFonts w:cs="Times New Roman"/>
          <w:i/>
        </w:rPr>
        <w:t>f</w:t>
      </w:r>
      <w:r w:rsidRPr="00660B23">
        <w:rPr>
          <w:rFonts w:cs="Times New Roman"/>
          <w:i/>
          <w:vertAlign w:val="subscript"/>
        </w:rPr>
        <w:t>i</w:t>
      </w:r>
      <w:r>
        <w:rPr>
          <w:rFonts w:cs="Times New Roman"/>
          <w:vertAlign w:val="subscript"/>
        </w:rPr>
        <w:t xml:space="preserve"> </w:t>
      </w:r>
      <w:proofErr w:type="spellStart"/>
      <w:r>
        <w:rPr>
          <w:rFonts w:cs="Times New Roman"/>
        </w:rPr>
        <w:t>merupakan</w:t>
      </w:r>
      <w:proofErr w:type="spellEnd"/>
      <w:r>
        <w:rPr>
          <w:rFonts w:cs="Times New Roman"/>
        </w:rPr>
        <w:t xml:space="preserve"> </w:t>
      </w:r>
      <w:proofErr w:type="spellStart"/>
      <w:r>
        <w:rPr>
          <w:rFonts w:cs="Times New Roman"/>
        </w:rPr>
        <w:t>vektor</w:t>
      </w:r>
      <w:proofErr w:type="spellEnd"/>
      <w:r>
        <w:rPr>
          <w:rFonts w:cs="Times New Roman"/>
        </w:rPr>
        <w:t xml:space="preserve"> </w:t>
      </w:r>
      <w:proofErr w:type="spellStart"/>
      <w:r>
        <w:rPr>
          <w:rFonts w:cs="Times New Roman"/>
        </w:rPr>
        <w:t>berukuran</w:t>
      </w:r>
      <w:proofErr w:type="spellEnd"/>
      <w:r>
        <w:rPr>
          <w:rFonts w:cs="Times New Roman"/>
        </w:rPr>
        <w:t xml:space="preserve"> </w:t>
      </w:r>
      <w:r w:rsidRPr="00660B23">
        <w:rPr>
          <w:rFonts w:cs="Times New Roman"/>
          <w:i/>
        </w:rPr>
        <w:t>m</w:t>
      </w:r>
      <w:r>
        <w:rPr>
          <w:rFonts w:cs="Times New Roman"/>
        </w:rPr>
        <w:t xml:space="preserve">. </w:t>
      </w:r>
      <w:r>
        <w:rPr>
          <w:rFonts w:cs="Times New Roman"/>
        </w:rPr>
        <w:lastRenderedPageBreak/>
        <w:t xml:space="preserve">Hasil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satuan-satuan</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bergantung</w:t>
      </w:r>
      <w:proofErr w:type="spellEnd"/>
      <w:r>
        <w:rPr>
          <w:rFonts w:cs="Times New Roman"/>
        </w:rPr>
        <w:t xml:space="preserve"> pada </w:t>
      </w:r>
      <w:r>
        <w:rPr>
          <w:rFonts w:cs="Times New Roman"/>
          <w:i/>
        </w:rPr>
        <w:t xml:space="preserve">scaling </w:t>
      </w:r>
      <w:r>
        <w:rPr>
          <w:rFonts w:cs="Times New Roman"/>
        </w:rPr>
        <w:t xml:space="preserve">yang </w:t>
      </w:r>
      <w:proofErr w:type="spellStart"/>
      <w:r>
        <w:rPr>
          <w:rFonts w:cs="Times New Roman"/>
        </w:rPr>
        <w:t>digunakan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contoh</w:t>
      </w:r>
      <w:proofErr w:type="spellEnd"/>
      <w:r>
        <w:rPr>
          <w:rFonts w:cs="Times New Roman"/>
        </w:rPr>
        <w:t xml:space="preserve"> dan </w:t>
      </w:r>
      <w:proofErr w:type="spellStart"/>
      <w:r>
        <w:rPr>
          <w:rFonts w:cs="Times New Roman"/>
        </w:rPr>
        <w:t>persamaan</w:t>
      </w:r>
      <w:proofErr w:type="spellEnd"/>
      <w:r>
        <w:rPr>
          <w:rFonts w:cs="Times New Roman"/>
        </w:rPr>
        <w:t xml:space="preserve"> </w:t>
      </w:r>
      <w:proofErr w:type="spellStart"/>
      <w:r>
        <w:rPr>
          <w:rFonts w:cs="Times New Roman"/>
        </w:rPr>
        <w:t>dari</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adalah</w:t>
      </w:r>
      <w:proofErr w:type="spellEnd"/>
      <w:r>
        <w:rPr>
          <w:rFonts w:cs="Times New Roman"/>
        </w:rPr>
        <w:t>:</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777777" w:rsidR="00763939" w:rsidRDefault="00763939" w:rsidP="00763939">
      <w:pPr>
        <w:pStyle w:val="ListParagraph"/>
        <w:spacing w:after="0" w:line="360" w:lineRule="auto"/>
        <w:ind w:left="1440" w:firstLine="720"/>
        <w:rPr>
          <w:rFonts w:cs="Times New Roman"/>
        </w:rPr>
      </w:pPr>
      <w:r w:rsidRPr="008D6B12">
        <w:rPr>
          <w:rFonts w:cs="Times New Roman"/>
          <w:i/>
        </w:rPr>
        <w:t>Standard Scaler</w:t>
      </w:r>
      <w:r>
        <w:rPr>
          <w:rFonts w:cs="Times New Roman"/>
        </w:rPr>
        <w:t xml:space="preserve"> </w:t>
      </w:r>
      <w:proofErr w:type="spellStart"/>
      <w:r>
        <w:rPr>
          <w:rFonts w:cs="Times New Roman"/>
        </w:rPr>
        <w:t>cocok</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terdistribusi</w:t>
      </w:r>
      <w:proofErr w:type="spellEnd"/>
      <w:r>
        <w:rPr>
          <w:rFonts w:cs="Times New Roman"/>
        </w:rPr>
        <w:t xml:space="preserve"> normal, </w:t>
      </w:r>
      <w:proofErr w:type="spellStart"/>
      <w:r>
        <w:rPr>
          <w:rFonts w:cs="Times New Roman"/>
        </w:rPr>
        <w:t>namun</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dianjurkan</w:t>
      </w:r>
      <w:proofErr w:type="spellEnd"/>
      <w:r>
        <w:rPr>
          <w:rFonts w:cs="Times New Roman"/>
        </w:rPr>
        <w:t xml:space="preserve"> </w:t>
      </w:r>
      <w:proofErr w:type="spellStart"/>
      <w:r>
        <w:rPr>
          <w:rFonts w:cs="Times New Roman"/>
        </w:rPr>
        <w:t>untuk</w:t>
      </w:r>
      <w:proofErr w:type="spellEnd"/>
      <w:r>
        <w:rPr>
          <w:rFonts w:cs="Times New Roman"/>
        </w:rPr>
        <w:t xml:space="preserve"> data yang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Standard scaler</w:t>
      </w:r>
      <w:r>
        <w:rPr>
          <w:rFonts w:cs="Times New Roman"/>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memiliki</w:t>
      </w:r>
      <w:proofErr w:type="spellEnd"/>
      <w:r>
        <w:rPr>
          <w:rFonts w:cs="Times New Roman"/>
        </w:rPr>
        <w:t xml:space="preserve"> mean 0 dan </w:t>
      </w:r>
      <w:proofErr w:type="spellStart"/>
      <w:r>
        <w:rPr>
          <w:rFonts w:cs="Times New Roman"/>
        </w:rPr>
        <w:t>standar</w:t>
      </w:r>
      <w:proofErr w:type="spellEnd"/>
      <w:r>
        <w:rPr>
          <w:rFonts w:cs="Times New Roman"/>
        </w:rPr>
        <w:t xml:space="preserve"> </w:t>
      </w:r>
      <w:proofErr w:type="spellStart"/>
      <w:r>
        <w:rPr>
          <w:rFonts w:cs="Times New Roman"/>
        </w:rPr>
        <w:t>deviasi</w:t>
      </w:r>
      <w:proofErr w:type="spellEnd"/>
      <w:r>
        <w:rPr>
          <w:rFonts w:cs="Times New Roman"/>
        </w:rPr>
        <w:t xml:space="preserve"> 1,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-1 </w:t>
      </w:r>
      <w:proofErr w:type="spellStart"/>
      <w:r>
        <w:rPr>
          <w:rFonts w:cs="Times New Roman"/>
        </w:rPr>
        <w:t>sampai</w:t>
      </w:r>
      <w:proofErr w:type="spellEnd"/>
      <w:r>
        <w:rPr>
          <w:rFonts w:cs="Times New Roman"/>
        </w:rPr>
        <w:t xml:space="preserve"> 1. </w:t>
      </w:r>
      <w:r w:rsidRPr="008D6B12">
        <w:rPr>
          <w:rFonts w:cs="Times New Roman"/>
          <w:i/>
        </w:rPr>
        <w:t>Standard scaler</w:t>
      </w:r>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77777777" w:rsidR="00763939" w:rsidRPr="00D12386" w:rsidRDefault="00763939" w:rsidP="0086616F">
            <w:pPr>
              <w:spacing w:line="360" w:lineRule="auto"/>
              <w:jc w:val="center"/>
              <w:rPr>
                <w:rFonts w:eastAsiaTheme="minorEastAsia"/>
                <w:szCs w:val="24"/>
                <w:lang w:val="de-DE"/>
              </w:rPr>
            </w:pPr>
            <m:oMathPara>
              <m:oMathParaPr>
                <m:jc m:val="center"/>
              </m:oMathParaPr>
              <m:oMath>
                <m:r>
                  <m:rPr>
                    <m:sty m:val="p"/>
                  </m:rPr>
                  <w:rPr>
                    <w:rFonts w:ascii="Cambria Math" w:eastAsiaTheme="minorEastAsia" w:hAnsi="Cambria Math" w:cs="Times New Roman"/>
                  </w:rPr>
                  <m:t xml:space="preserve">Scaled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373EE076"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77777777" w:rsidR="00763939" w:rsidRDefault="00763939" w:rsidP="00763939">
      <w:pPr>
        <w:pStyle w:val="ListParagraph"/>
        <w:numPr>
          <w:ilvl w:val="0"/>
          <w:numId w:val="20"/>
        </w:numPr>
        <w:spacing w:after="0" w:line="360" w:lineRule="auto"/>
        <w:rPr>
          <w:rFonts w:cs="Times New Roman"/>
        </w:rPr>
      </w:pPr>
      <w:r>
        <w:rPr>
          <w:rFonts w:cs="Times New Roman"/>
        </w:rPr>
        <w:t>Max-Min Scaler</w:t>
      </w:r>
    </w:p>
    <w:p w14:paraId="6FE96050" w14:textId="77777777" w:rsidR="00763939" w:rsidRPr="00EC4BDE" w:rsidRDefault="00763939" w:rsidP="00763939">
      <w:pPr>
        <w:pStyle w:val="ListParagraph"/>
        <w:spacing w:after="0" w:line="360" w:lineRule="auto"/>
        <w:ind w:left="1440" w:firstLine="720"/>
        <w:rPr>
          <w:rFonts w:cs="Times New Roman"/>
        </w:rPr>
      </w:pPr>
      <w:r w:rsidRPr="008D6B12">
        <w:rPr>
          <w:rFonts w:cs="Times New Roman"/>
          <w:i/>
        </w:rPr>
        <w:t>Max-min Scaler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tidak</w:t>
      </w:r>
      <w:proofErr w:type="spellEnd"/>
      <w:r>
        <w:rPr>
          <w:rFonts w:cs="Times New Roman"/>
        </w:rPr>
        <w:t xml:space="preserve"> </w:t>
      </w:r>
      <w:proofErr w:type="spellStart"/>
      <w:r>
        <w:rPr>
          <w:rFonts w:cs="Times New Roman"/>
        </w:rPr>
        <w:t>terdistribusi</w:t>
      </w:r>
      <w:proofErr w:type="spellEnd"/>
      <w:r>
        <w:rPr>
          <w:rFonts w:cs="Times New Roman"/>
        </w:rPr>
        <w:t xml:space="preserve"> normal. </w:t>
      </w:r>
      <w:r w:rsidRPr="008D6B12">
        <w:rPr>
          <w:rFonts w:cs="Times New Roman"/>
          <w:i/>
        </w:rPr>
        <w:t>Max-min Scaler</w:t>
      </w:r>
      <w:r>
        <w:rPr>
          <w:rFonts w:cs="Times New Roman"/>
          <w:i/>
        </w:rPr>
        <w:t xml:space="preserve"> </w:t>
      </w:r>
      <w:proofErr w:type="spellStart"/>
      <w:r>
        <w:rPr>
          <w:rFonts w:cs="Times New Roman"/>
        </w:rPr>
        <w:t>mengubah</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berentang</w:t>
      </w:r>
      <w:proofErr w:type="spellEnd"/>
      <w:r>
        <w:rPr>
          <w:rFonts w:cs="Times New Roman"/>
        </w:rPr>
        <w:t xml:space="preserve"> 0 </w:t>
      </w:r>
      <w:proofErr w:type="spellStart"/>
      <w:r>
        <w:rPr>
          <w:rFonts w:cs="Times New Roman"/>
        </w:rPr>
        <w:t>sampai</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atau</w:t>
      </w:r>
      <w:proofErr w:type="spellEnd"/>
      <w:r>
        <w:rPr>
          <w:rFonts w:cs="Times New Roman"/>
        </w:rPr>
        <w:t xml:space="preserve"> 1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negatif</w:t>
      </w:r>
      <w:proofErr w:type="spellEnd"/>
      <w:r>
        <w:rPr>
          <w:rFonts w:cs="Times New Roman"/>
        </w:rPr>
        <w:t xml:space="preserve">. </w:t>
      </w:r>
      <w:proofErr w:type="spellStart"/>
      <w:r>
        <w:rPr>
          <w:rFonts w:cs="Times New Roman"/>
        </w:rPr>
        <w:t>Namun</w:t>
      </w:r>
      <w:proofErr w:type="spellEnd"/>
      <w:r>
        <w:rPr>
          <w:rFonts w:cs="Times New Roman"/>
        </w:rPr>
        <w:t xml:space="preserve"> </w:t>
      </w:r>
      <w:r w:rsidRPr="008D6B12">
        <w:rPr>
          <w:rFonts w:cs="Times New Roman"/>
          <w:i/>
        </w:rPr>
        <w:t>Max-min Scaler</w:t>
      </w:r>
      <w:r>
        <w:rPr>
          <w:rFonts w:cs="Times New Roman"/>
          <w:i/>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t xml:space="preserve">, </w:t>
      </w:r>
      <w:proofErr w:type="spellStart"/>
      <w:r>
        <w:t>sehingga</w:t>
      </w:r>
      <w:proofErr w:type="spellEnd"/>
      <w:r>
        <w:t xml:space="preserve"> </w:t>
      </w:r>
      <w:proofErr w:type="spellStart"/>
      <w:r>
        <w:t>apabila</w:t>
      </w:r>
      <w:proofErr w:type="spellEnd"/>
      <w:r>
        <w:t xml:space="preserve"> </w:t>
      </w:r>
      <w:proofErr w:type="spellStart"/>
      <w:r>
        <w:t>terdapat</w:t>
      </w:r>
      <w:proofErr w:type="spellEnd"/>
      <w:r>
        <w:t xml:space="preserve"> </w:t>
      </w:r>
      <w:r>
        <w:rPr>
          <w:i/>
        </w:rPr>
        <w:t xml:space="preserve">outlier </w:t>
      </w:r>
      <w:r>
        <w:t xml:space="preserve">pada data, </w:t>
      </w:r>
      <w:proofErr w:type="spellStart"/>
      <w:r>
        <w:t>disarankan</w:t>
      </w:r>
      <w:proofErr w:type="spellEnd"/>
      <w:r>
        <w:t xml:space="preserve"> </w:t>
      </w:r>
      <w:proofErr w:type="spellStart"/>
      <w:r>
        <w:t>menghilangkan</w:t>
      </w:r>
      <w:proofErr w:type="spellEnd"/>
      <w:r>
        <w:t xml:space="preserve"> data </w:t>
      </w:r>
      <w:r>
        <w:rPr>
          <w:i/>
        </w:rPr>
        <w:t xml:space="preserve">outlier </w:t>
      </w:r>
      <w:proofErr w:type="spellStart"/>
      <w:r>
        <w:t>tersebut</w:t>
      </w:r>
      <w:proofErr w:type="spellEnd"/>
      <w:r>
        <w:t xml:space="preserve"> </w:t>
      </w:r>
      <w:proofErr w:type="spellStart"/>
      <w:r>
        <w:t>atau</w:t>
      </w:r>
      <w:proofErr w:type="spellEnd"/>
      <w:r>
        <w:t xml:space="preserve"> </w:t>
      </w:r>
      <w:proofErr w:type="spellStart"/>
      <w:r>
        <w:t>menggunakan</w:t>
      </w:r>
      <w:proofErr w:type="spellEnd"/>
      <w:r>
        <w:t xml:space="preserve"> </w:t>
      </w:r>
      <w:r>
        <w:rPr>
          <w:i/>
        </w:rPr>
        <w:t xml:space="preserve">scaler </w:t>
      </w:r>
      <w:r>
        <w:t xml:space="preserve">lain. </w:t>
      </w:r>
      <w:r w:rsidRPr="008D6B12">
        <w:rPr>
          <w:rFonts w:cs="Times New Roman"/>
          <w:i/>
        </w:rPr>
        <w:t>Max-min Scaler</w:t>
      </w:r>
      <w:r>
        <w:rPr>
          <w:rFonts w:cs="Times New Roman"/>
          <w:i/>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persamaan</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77777777" w:rsidR="00763939" w:rsidRDefault="00763939" w:rsidP="0086616F">
            <w:pPr>
              <w:spacing w:line="360" w:lineRule="auto"/>
              <w:jc w:val="center"/>
              <w:rPr>
                <w:rFonts w:eastAsiaTheme="minorEastAsia"/>
                <w:szCs w:val="24"/>
                <w:lang w:val="de-DE"/>
              </w:rPr>
            </w:pPr>
            <m:oMathPara>
              <m:oMath>
                <m:r>
                  <m:rPr>
                    <m:sty m:val="p"/>
                  </m:rPr>
                  <w:rPr>
                    <w:rFonts w:ascii="Cambria Math" w:eastAsiaTheme="minorEastAsia" w:hAnsi="Cambria Math" w:cs="Times New Roman"/>
                  </w:rPr>
                  <m:t xml:space="preserve">Scaled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665E99C1"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r>
        <w:rPr>
          <w:rFonts w:cs="Times New Roman"/>
        </w:rPr>
        <w:t>Robust Scaler</w:t>
      </w:r>
    </w:p>
    <w:p w14:paraId="5E37B1BF" w14:textId="77777777" w:rsidR="00763939" w:rsidRDefault="00763939" w:rsidP="00291E22">
      <w:pPr>
        <w:pStyle w:val="ListParagraph"/>
        <w:spacing w:after="0" w:line="360" w:lineRule="auto"/>
        <w:ind w:left="1418" w:firstLine="709"/>
        <w:rPr>
          <w:rFonts w:cs="Times New Roman"/>
        </w:rPr>
      </w:pPr>
      <w:r>
        <w:rPr>
          <w:rFonts w:cs="Times New Roman"/>
          <w:i/>
        </w:rPr>
        <w:t xml:space="preserve">Robust Scaler </w:t>
      </w:r>
      <w:proofErr w:type="spellStart"/>
      <w:r>
        <w:rPr>
          <w:rFonts w:cs="Times New Roman"/>
        </w:rPr>
        <w:t>mengubah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dengan</w:t>
      </w:r>
      <w:proofErr w:type="spellEnd"/>
      <w:r>
        <w:rPr>
          <w:rFonts w:cs="Times New Roman"/>
        </w:rPr>
        <w:t xml:space="preserve"> Max-Min Scaler, </w:t>
      </w:r>
      <w:proofErr w:type="spellStart"/>
      <w:r>
        <w:rPr>
          <w:rFonts w:cs="Times New Roman"/>
        </w:rPr>
        <w:t>tetapi</w:t>
      </w:r>
      <w:proofErr w:type="spellEnd"/>
      <w:r>
        <w:rPr>
          <w:rFonts w:cs="Times New Roman"/>
        </w:rPr>
        <w:t xml:space="preserve"> </w:t>
      </w:r>
      <w:r>
        <w:rPr>
          <w:rFonts w:cs="Times New Roman"/>
          <w:i/>
        </w:rPr>
        <w:t xml:space="preserve">robust scaler </w:t>
      </w:r>
      <w:proofErr w:type="spellStart"/>
      <w:r>
        <w:rPr>
          <w:rFonts w:cs="Times New Roman"/>
        </w:rPr>
        <w:t>tidak</w:t>
      </w:r>
      <w:proofErr w:type="spellEnd"/>
      <w:r>
        <w:rPr>
          <w:rFonts w:cs="Times New Roman"/>
        </w:rPr>
        <w:t xml:space="preserve"> </w:t>
      </w:r>
      <w:proofErr w:type="spellStart"/>
      <w:r>
        <w:rPr>
          <w:rFonts w:cs="Times New Roman"/>
        </w:rPr>
        <w:t>sensitif</w:t>
      </w:r>
      <w:proofErr w:type="spellEnd"/>
      <w:r>
        <w:rPr>
          <w:rFonts w:cs="Times New Roman"/>
        </w:rPr>
        <w:t xml:space="preserve"> </w:t>
      </w:r>
      <w:proofErr w:type="spellStart"/>
      <w:r>
        <w:rPr>
          <w:rFonts w:cs="Times New Roman"/>
        </w:rPr>
        <w:t>terhadap</w:t>
      </w:r>
      <w:proofErr w:type="spellEnd"/>
      <w:r>
        <w:rPr>
          <w:rFonts w:cs="Times New Roman"/>
        </w:rPr>
        <w:t xml:space="preserve"> </w:t>
      </w:r>
      <w:r>
        <w:rPr>
          <w:rFonts w:cs="Times New Roman"/>
          <w:i/>
        </w:rPr>
        <w:t>outlier</w:t>
      </w:r>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alih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maksimal</w:t>
      </w:r>
      <w:proofErr w:type="spellEnd"/>
      <w:r>
        <w:rPr>
          <w:rFonts w:cs="Times New Roman"/>
        </w:rPr>
        <w:t xml:space="preserve"> dan minimum, </w:t>
      </w:r>
      <w:r>
        <w:rPr>
          <w:rFonts w:cs="Times New Roman"/>
          <w:i/>
        </w:rPr>
        <w:t xml:space="preserve">robust scaler </w:t>
      </w:r>
      <w:proofErr w:type="spellStart"/>
      <w:r>
        <w:rPr>
          <w:rFonts w:cs="Times New Roman"/>
        </w:rPr>
        <w:t>menggunakan</w:t>
      </w:r>
      <w:proofErr w:type="spellEnd"/>
      <w:r>
        <w:rPr>
          <w:rFonts w:cs="Times New Roman"/>
        </w:rPr>
        <w:t xml:space="preserve"> </w:t>
      </w:r>
      <w:proofErr w:type="spellStart"/>
      <w:r>
        <w:rPr>
          <w:rFonts w:cs="Times New Roman"/>
        </w:rPr>
        <w:t>jangkauan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kuartil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persamaannya</w:t>
      </w:r>
      <w:proofErr w:type="spellEnd"/>
      <w:r>
        <w:rPr>
          <w:rFonts w:cs="Times New Roman"/>
        </w:rPr>
        <w:t xml:space="preserve"> </w:t>
      </w:r>
      <w:proofErr w:type="spellStart"/>
      <w:r>
        <w:rPr>
          <w:rFonts w:cs="Times New Roman"/>
        </w:rPr>
        <w:t>menjadi</w:t>
      </w:r>
      <w:proofErr w:type="spellEnd"/>
      <w:r>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6300"/>
        <w:gridCol w:w="935"/>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77777777" w:rsidR="00763939" w:rsidRDefault="00763939" w:rsidP="0086616F">
            <w:pPr>
              <w:spacing w:line="360" w:lineRule="auto"/>
              <w:jc w:val="center"/>
              <w:rPr>
                <w:rFonts w:eastAsiaTheme="minorEastAsia"/>
                <w:szCs w:val="24"/>
                <w:lang w:val="de-DE"/>
              </w:rPr>
            </w:pPr>
            <m:oMathPara>
              <m:oMath>
                <m:r>
                  <m:rPr>
                    <m:sty m:val="p"/>
                  </m:rPr>
                  <w:rPr>
                    <w:rFonts w:ascii="Cambria Math" w:eastAsiaTheme="minorEastAsia" w:hAnsi="Cambria Math" w:cs="Times New Roman"/>
                  </w:rPr>
                  <m:t xml:space="preserve">Scaled </m:t>
                </m:r>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FB0F373"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6A5382">
              <w:rPr>
                <w:rFonts w:eastAsiaTheme="minorEastAsia"/>
                <w:noProof/>
                <w:szCs w:val="24"/>
                <w:lang w:val="de-DE"/>
              </w:rPr>
              <w:t>26</w:t>
            </w:r>
            <w:r>
              <w:rPr>
                <w:szCs w:val="24"/>
                <w:lang w:val="de-DE"/>
              </w:rPr>
              <w:fldChar w:fldCharType="end"/>
            </w:r>
            <w:r>
              <w:rPr>
                <w:rFonts w:eastAsiaTheme="minorEastAsia"/>
                <w:szCs w:val="24"/>
                <w:lang w:val="de-DE"/>
              </w:rPr>
              <w:t>)</w:t>
            </w:r>
          </w:p>
        </w:tc>
      </w:tr>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77C739D8" w:rsidR="00EB0B0C" w:rsidRDefault="00491646" w:rsidP="002C3DBD">
      <w:pPr>
        <w:pStyle w:val="Heading2"/>
        <w:numPr>
          <w:ilvl w:val="0"/>
          <w:numId w:val="0"/>
        </w:numPr>
        <w:ind w:left="180"/>
        <w:rPr>
          <w:lang w:val="de-DE"/>
        </w:rPr>
      </w:pPr>
      <w:bookmarkStart w:id="40" w:name="_Toc57984719"/>
      <w:r>
        <w:rPr>
          <w:lang w:val="de-DE"/>
        </w:rPr>
        <w:t>III</w:t>
      </w:r>
      <w:r w:rsidR="00EB0B0C" w:rsidRPr="00944E0B">
        <w:rPr>
          <w:lang w:val="de-DE"/>
        </w:rPr>
        <w:t>.</w:t>
      </w:r>
      <w:r>
        <w:rPr>
          <w:lang w:val="de-DE"/>
        </w:rPr>
        <w:t>7.</w:t>
      </w:r>
      <w:r w:rsidR="00EB0B0C" w:rsidRPr="00944E0B">
        <w:rPr>
          <w:lang w:val="de-DE"/>
        </w:rPr>
        <w:t xml:space="preserve"> Fault Detection and Diagnosis</w:t>
      </w:r>
      <w:bookmarkEnd w:id="40"/>
    </w:p>
    <w:p w14:paraId="7769A92E" w14:textId="7777777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merupakan sebuah situs industri yang bertujuan untuk memproses sebuah bahan sehingga nilai bahan tersebut meningkat atau untuk menciptakan kekayaan baru (Conceptual Design of Chemical Plant). 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Pr>
          <w:rFonts w:cs="Times New Roman"/>
          <w:i/>
          <w:szCs w:val="24"/>
          <w:lang w:val="de-DE"/>
        </w:rPr>
        <w:t>sensor</w:t>
      </w:r>
      <w:r>
        <w:rPr>
          <w:rFonts w:cs="Times New Roman"/>
          <w:szCs w:val="24"/>
          <w:lang w:val="de-DE"/>
        </w:rPr>
        <w:t xml:space="preserve">, </w:t>
      </w:r>
      <w:r>
        <w:rPr>
          <w:rFonts w:cs="Times New Roman"/>
          <w:i/>
          <w:szCs w:val="24"/>
          <w:lang w:val="de-DE"/>
        </w:rPr>
        <w:t>actuator</w:t>
      </w:r>
      <w:r>
        <w:rPr>
          <w:rFonts w:cs="Times New Roman"/>
          <w:szCs w:val="24"/>
          <w:lang w:val="de-DE"/>
        </w:rPr>
        <w:t xml:space="preserve">, dan </w:t>
      </w:r>
      <w:r>
        <w:rPr>
          <w:rFonts w:cs="Times New Roman"/>
          <w:i/>
          <w:szCs w:val="24"/>
          <w:lang w:val="de-DE"/>
        </w:rPr>
        <w:t>controller</w:t>
      </w:r>
      <w:r>
        <w:rPr>
          <w:rFonts w:cs="Times New Roman"/>
          <w:szCs w:val="24"/>
          <w:lang w:val="de-DE"/>
        </w:rPr>
        <w:t>.</w:t>
      </w:r>
    </w:p>
    <w:p w14:paraId="2B8C4E43" w14:textId="32AA8A1B"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Pr>
          <w:rFonts w:cs="Times New Roman"/>
          <w:i/>
          <w:szCs w:val="24"/>
          <w:lang w:val="de-DE"/>
        </w:rPr>
        <w:t>sensor</w:t>
      </w:r>
      <w:r>
        <w:rPr>
          <w:rFonts w:cs="Times New Roman"/>
          <w:szCs w:val="24"/>
          <w:lang w:val="de-DE"/>
        </w:rPr>
        <w:t xml:space="preserve">. </w:t>
      </w:r>
      <w:r>
        <w:rPr>
          <w:rFonts w:cs="Times New Roman"/>
          <w:i/>
          <w:szCs w:val="24"/>
          <w:lang w:val="de-DE"/>
        </w:rPr>
        <w:t xml:space="preserve">Sensor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Pr>
          <w:rFonts w:cs="Times New Roman"/>
          <w:i/>
          <w:szCs w:val="24"/>
          <w:lang w:val="de-DE"/>
        </w:rPr>
        <w:t xml:space="preserve">output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Pr>
          <w:rFonts w:cs="Times New Roman"/>
          <w:i/>
          <w:szCs w:val="24"/>
          <w:lang w:val="de-DE"/>
        </w:rPr>
        <w:t xml:space="preserve">actuator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Pr>
          <w:rFonts w:cs="Times New Roman"/>
          <w:i/>
          <w:szCs w:val="24"/>
          <w:lang w:val="de-DE"/>
        </w:rPr>
        <w:t xml:space="preserve">actuator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4356DEF7" w:rsidR="00EB0B0C" w:rsidRPr="001A1A01" w:rsidRDefault="00EB0B0C" w:rsidP="00EB0B0C">
      <w:pPr>
        <w:spacing w:after="0" w:line="360" w:lineRule="auto"/>
        <w:rPr>
          <w:rFonts w:cs="Times New Roman"/>
          <w:szCs w:val="24"/>
          <w:lang w:val="de-DE"/>
        </w:rPr>
      </w:pPr>
      <w:r>
        <w:rPr>
          <w:rFonts w:cs="Times New Roman"/>
          <w:szCs w:val="24"/>
          <w:lang w:val="de-DE"/>
        </w:rPr>
        <w:tab/>
      </w:r>
      <w:proofErr w:type="spellStart"/>
      <w:r w:rsidRPr="00A12FE3">
        <w:t>Kesalahan</w:t>
      </w:r>
      <w:proofErr w:type="spellEnd"/>
      <w:r w:rsidRPr="00A12FE3">
        <w:rPr>
          <w:lang w:val="de-DE"/>
        </w:rPr>
        <w:t xml:space="preserve"> atau </w:t>
      </w:r>
      <w:r w:rsidRPr="00A12FE3">
        <w:rPr>
          <w:i/>
          <w:iCs/>
          <w:lang w:val="de-DE"/>
        </w:rPr>
        <w:t xml:space="preserve">fault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6A34F7">
        <w:rPr>
          <w:rFonts w:cs="Times New Roman"/>
          <w:i/>
          <w:szCs w:val="24"/>
          <w:lang w:val="de-DE"/>
        </w:rPr>
        <w:t>fault</w:t>
      </w:r>
      <w:r w:rsidR="006A34F7">
        <w:rPr>
          <w:rFonts w:cs="Times New Roman"/>
          <w:szCs w:val="24"/>
          <w:lang w:val="de-DE"/>
        </w:rPr>
        <w:t xml:space="preserve"> terjadi dan tidak segera ditangani, kualitas produk atau bahkan juga keselamatan proses menjadi terancam. </w:t>
      </w:r>
      <w:r w:rsidRPr="00582E58">
        <w:rPr>
          <w:i/>
          <w:iCs/>
        </w:rPr>
        <w:t>Fault</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w:t>
      </w:r>
      <w:r w:rsidRPr="00A12FE3">
        <w:rPr>
          <w:lang w:val="de-DE"/>
        </w:rPr>
        <w:lastRenderedPageBreak/>
        <w:t xml:space="preserve">membahayakan keselamatan operator. Mempertimbangkan hal – hal tersebut, perusahaan harus mencari cara untuk mendeteksi dan mencari sumber kesalahan sedini mungkin, sehingga metode </w:t>
      </w:r>
      <w:r w:rsidRPr="00A12FE3">
        <w:rPr>
          <w:i/>
          <w:lang w:val="de-DE"/>
        </w:rPr>
        <w:t xml:space="preserve">fault detection </w:t>
      </w:r>
      <w:r w:rsidRPr="00A12FE3">
        <w:rPr>
          <w:iCs/>
          <w:lang w:val="de-DE"/>
        </w:rPr>
        <w:t>dikembangkan selama 20 tahun terakhir</w:t>
      </w:r>
      <w:r w:rsidR="00E568F2">
        <w:rPr>
          <w:iCs/>
          <w:lang w:val="de-DE"/>
        </w:rPr>
        <w:t xml:space="preserve"> </w:t>
      </w:r>
      <w:r w:rsidR="00E568F2">
        <w:rPr>
          <w:iCs/>
          <w:lang w:val="de-DE"/>
        </w:rPr>
        <w:fldChar w:fldCharType="begin" w:fldLock="1"/>
      </w:r>
      <w:r w:rsidR="00117AED">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[12]","plainTextFormattedCitation":"[12]","previouslyFormattedCitation":"[12]"},"properties":{"noteIndex":0},"schema":"https://github.com/citation-style-language/schema/raw/master/csl-citation.json"}</w:instrText>
      </w:r>
      <w:r w:rsidR="00E568F2">
        <w:rPr>
          <w:iCs/>
          <w:lang w:val="de-DE"/>
        </w:rPr>
        <w:fldChar w:fldCharType="separate"/>
      </w:r>
      <w:r w:rsidR="00E568F2" w:rsidRPr="00E568F2">
        <w:rPr>
          <w:iCs/>
          <w:noProof/>
          <w:lang w:val="de-DE"/>
        </w:rPr>
        <w:t>[12]</w:t>
      </w:r>
      <w:r w:rsidR="00E568F2">
        <w:rPr>
          <w:iCs/>
          <w:lang w:val="de-DE"/>
        </w:rPr>
        <w:fldChar w:fldCharType="end"/>
      </w:r>
      <w:r>
        <w:rPr>
          <w:iCs/>
          <w:lang w:val="de-DE"/>
        </w:rPr>
        <w:t>.</w:t>
      </w:r>
      <w:r w:rsidR="006A34F7">
        <w:rPr>
          <w:iCs/>
          <w:lang w:val="de-DE"/>
        </w:rPr>
        <w:t xml:space="preserve"> </w:t>
      </w:r>
    </w:p>
    <w:p w14:paraId="4596E857" w14:textId="580F7916" w:rsidR="00EB0B0C" w:rsidRPr="00944E0B" w:rsidRDefault="00EB0B0C" w:rsidP="00135923">
      <w:pPr>
        <w:spacing w:after="0" w:line="360" w:lineRule="auto"/>
        <w:ind w:firstLine="720"/>
        <w:rPr>
          <w:rFonts w:cs="Times New Roman"/>
          <w:szCs w:val="24"/>
          <w:lang w:val="de-DE"/>
        </w:rPr>
      </w:pPr>
      <w:r w:rsidRPr="00944E0B">
        <w:rPr>
          <w:rFonts w:cs="Times New Roman"/>
          <w:i/>
          <w:szCs w:val="24"/>
          <w:lang w:val="de-DE"/>
        </w:rPr>
        <w:t>Fault detection and diagnosis</w:t>
      </w:r>
      <w:r w:rsidRPr="00944E0B">
        <w:rPr>
          <w:rFonts w:cs="Times New Roman"/>
          <w:szCs w:val="24"/>
          <w:lang w:val="de-DE"/>
        </w:rPr>
        <w:t xml:space="preserve"> (FDD) atau deteksi dan diagnosis kesalahan merupakan upaya untuk meningkatkan keamanan dan kehandalan sebuah sistem dengan cara mendeteksi perilaku sistem yang abnormal. </w:t>
      </w:r>
      <w:r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69375810" w:rsidR="00EB0B0C" w:rsidRDefault="00EB0B0C" w:rsidP="00151882">
      <w:pPr>
        <w:spacing w:after="0" w:line="360" w:lineRule="auto"/>
        <w:rPr>
          <w:rFonts w:cs="Times New Roman"/>
          <w:szCs w:val="24"/>
          <w:lang w:val="de-DE"/>
        </w:rPr>
      </w:pPr>
      <w:r w:rsidRPr="00944E0B">
        <w:rPr>
          <w:rFonts w:cs="Times New Roman"/>
          <w:szCs w:val="24"/>
          <w:lang w:val="de-DE"/>
        </w:rPr>
        <w:tab/>
      </w:r>
      <w:r w:rsidRPr="00944E0B">
        <w:rPr>
          <w:rFonts w:cs="Times New Roman"/>
          <w:i/>
          <w:szCs w:val="24"/>
          <w:lang w:val="de-DE"/>
        </w:rPr>
        <w:t xml:space="preserve">Fault detection </w:t>
      </w:r>
      <w:r w:rsidRPr="00944E0B">
        <w:rPr>
          <w:rFonts w:cs="Times New Roman"/>
          <w:szCs w:val="24"/>
          <w:lang w:val="de-DE"/>
        </w:rPr>
        <w:t xml:space="preserve">dan </w:t>
      </w:r>
      <w:r w:rsidRPr="00944E0B">
        <w:rPr>
          <w:rFonts w:cs="Times New Roman"/>
          <w:i/>
          <w:szCs w:val="24"/>
          <w:lang w:val="de-DE"/>
        </w:rPr>
        <w:t xml:space="preserve">fault diagnosis </w:t>
      </w:r>
      <w:r w:rsidRPr="00944E0B">
        <w:rPr>
          <w:rFonts w:cs="Times New Roman"/>
          <w:szCs w:val="24"/>
          <w:lang w:val="de-DE"/>
        </w:rPr>
        <w:t xml:space="preserve">merupakan 2 persoalan yang berbeda, yang mana </w:t>
      </w:r>
      <w:r w:rsidRPr="00944E0B">
        <w:rPr>
          <w:rFonts w:cs="Times New Roman"/>
          <w:i/>
          <w:szCs w:val="24"/>
          <w:lang w:val="de-DE"/>
        </w:rPr>
        <w:t>fault detection</w:t>
      </w:r>
      <w:r w:rsidRPr="00944E0B">
        <w:rPr>
          <w:rFonts w:cs="Times New Roman"/>
          <w:szCs w:val="24"/>
          <w:lang w:val="de-DE"/>
        </w:rPr>
        <w:t xml:space="preserve"> merupakan persoalan untuk mendeteksi data </w:t>
      </w:r>
      <w:r w:rsidRPr="00944E0B">
        <w:rPr>
          <w:rFonts w:cs="Times New Roman"/>
          <w:i/>
          <w:szCs w:val="24"/>
          <w:lang w:val="de-DE"/>
        </w:rPr>
        <w:t xml:space="preserve">faulty </w:t>
      </w:r>
      <w:r w:rsidRPr="00944E0B">
        <w:rPr>
          <w:rFonts w:cs="Times New Roman"/>
          <w:szCs w:val="24"/>
          <w:lang w:val="de-DE"/>
        </w:rPr>
        <w:t xml:space="preserve">dari sebuah sistem, sedangkan </w:t>
      </w:r>
      <w:r w:rsidRPr="00944E0B">
        <w:rPr>
          <w:rFonts w:cs="Times New Roman"/>
          <w:i/>
          <w:szCs w:val="24"/>
          <w:lang w:val="de-DE"/>
        </w:rPr>
        <w:t xml:space="preserve">fault diagnosis </w:t>
      </w:r>
      <w:r w:rsidRPr="00944E0B">
        <w:rPr>
          <w:rFonts w:cs="Times New Roman"/>
          <w:szCs w:val="24"/>
          <w:lang w:val="de-DE"/>
        </w:rPr>
        <w:t xml:space="preserve">merupakan persoalan untuk mengidentifikasi jenis </w:t>
      </w:r>
      <w:r w:rsidRPr="00944E0B">
        <w:rPr>
          <w:rFonts w:cs="Times New Roman"/>
          <w:i/>
          <w:szCs w:val="24"/>
          <w:lang w:val="de-DE"/>
        </w:rPr>
        <w:t xml:space="preserve">fault </w:t>
      </w:r>
      <w:r w:rsidRPr="00944E0B">
        <w:rPr>
          <w:rFonts w:cs="Times New Roman"/>
          <w:szCs w:val="24"/>
          <w:lang w:val="de-DE"/>
        </w:rPr>
        <w:t xml:space="preserve">berdasarkan karakteristik </w:t>
      </w:r>
      <w:r w:rsidRPr="00944E0B">
        <w:rPr>
          <w:rFonts w:cs="Times New Roman"/>
          <w:i/>
          <w:szCs w:val="24"/>
          <w:lang w:val="de-DE"/>
        </w:rPr>
        <w:t xml:space="preserve">fault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Pr="00944E0B">
        <w:rPr>
          <w:rFonts w:cs="Times New Roman"/>
          <w:i/>
          <w:szCs w:val="24"/>
          <w:lang w:val="de-DE"/>
        </w:rPr>
        <w:t xml:space="preserve">fault detection </w:t>
      </w:r>
      <w:r w:rsidRPr="00944E0B">
        <w:rPr>
          <w:rFonts w:cs="Times New Roman"/>
          <w:szCs w:val="24"/>
          <w:lang w:val="de-DE"/>
        </w:rPr>
        <w:t xml:space="preserve">merupakan klasifikas 2 kelas sedangkan </w:t>
      </w:r>
      <w:r w:rsidRPr="00944E0B">
        <w:rPr>
          <w:rFonts w:cs="Times New Roman"/>
          <w:i/>
          <w:szCs w:val="24"/>
          <w:lang w:val="de-DE"/>
        </w:rPr>
        <w:t xml:space="preserve">fault diagnosis </w:t>
      </w:r>
      <w:r w:rsidRPr="00944E0B">
        <w:rPr>
          <w:rFonts w:cs="Times New Roman"/>
          <w:szCs w:val="24"/>
          <w:lang w:val="de-DE"/>
        </w:rPr>
        <w:t xml:space="preserve">merupakan klasifikasi multi kelas. Pada prakteknya, </w:t>
      </w:r>
      <w:r w:rsidRPr="00944E0B">
        <w:rPr>
          <w:rFonts w:cs="Times New Roman"/>
          <w:i/>
          <w:szCs w:val="24"/>
          <w:lang w:val="de-DE"/>
        </w:rPr>
        <w:t xml:space="preserve">fault detection </w:t>
      </w:r>
      <w:r w:rsidRPr="00944E0B">
        <w:rPr>
          <w:rFonts w:cs="Times New Roman"/>
          <w:szCs w:val="24"/>
          <w:lang w:val="de-DE"/>
        </w:rPr>
        <w:t xml:space="preserve">dan </w:t>
      </w:r>
      <w:r w:rsidRPr="00944E0B">
        <w:rPr>
          <w:rFonts w:cs="Times New Roman"/>
          <w:i/>
          <w:szCs w:val="24"/>
          <w:lang w:val="de-DE"/>
        </w:rPr>
        <w:t xml:space="preserve">fault diagnosis </w:t>
      </w:r>
      <w:r w:rsidRPr="00944E0B">
        <w:rPr>
          <w:rFonts w:cs="Times New Roman"/>
          <w:szCs w:val="24"/>
          <w:lang w:val="de-DE"/>
        </w:rPr>
        <w:t>dapat dilakukan secara bersamaan sebagai persoalan klasifikasi multi-kelas.</w:t>
      </w:r>
    </w:p>
    <w:p w14:paraId="30F35F23" w14:textId="0B3A5806"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[22]","plainTextFormattedCitation":"[22]","previouslyFormattedCitation":"[22]"},"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[22]</w:t>
      </w:r>
      <w:r w:rsidR="00E568F2">
        <w:rPr>
          <w:rFonts w:cs="Times New Roman"/>
          <w:szCs w:val="24"/>
          <w:lang w:val="de-DE"/>
        </w:rPr>
        <w:fldChar w:fldCharType="end"/>
      </w:r>
      <w:r w:rsidRPr="00944E0B">
        <w:rPr>
          <w:rFonts w:cs="Times New Roman"/>
          <w:szCs w:val="24"/>
          <w:lang w:val="de-DE"/>
        </w:rPr>
        <w:t xml:space="preserve"> dan batas-batas </w:t>
      </w:r>
      <w:r w:rsidRPr="00944E0B">
        <w:rPr>
          <w:rFonts w:cs="Times New Roman"/>
          <w:i/>
          <w:szCs w:val="24"/>
          <w:lang w:val="de-DE"/>
        </w:rPr>
        <w:t xml:space="preserve">fault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Pr="00944E0B">
        <w:rPr>
          <w:rFonts w:cs="Times New Roman"/>
          <w:i/>
          <w:szCs w:val="24"/>
          <w:lang w:val="de-DE"/>
        </w:rPr>
        <w:t xml:space="preserve">fault </w:t>
      </w:r>
      <w:r w:rsidRPr="00944E0B">
        <w:rPr>
          <w:rFonts w:cs="Times New Roman"/>
          <w:szCs w:val="24"/>
          <w:lang w:val="de-DE"/>
        </w:rPr>
        <w:t xml:space="preserve">dibentuk tidak melalui pengetahuan mengenai model matematis proses, melainkan menggunakan data </w:t>
      </w:r>
      <w:r w:rsidRPr="00944E0B">
        <w:rPr>
          <w:rFonts w:cs="Times New Roman"/>
          <w:i/>
          <w:szCs w:val="24"/>
          <w:lang w:val="de-DE"/>
        </w:rPr>
        <w:t xml:space="preserve">time-series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2E5FBF">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[23]","plainTextFormattedCitation":"[23]","previouslyFormattedCitation":"[23]"},"properties":{"noteIndex":0},"schema":"https://github.com/citation-style-language/schema/raw/master/csl-citation.json"}</w:instrText>
      </w:r>
      <w:r w:rsidR="00E568F2">
        <w:rPr>
          <w:rFonts w:cs="Times New Roman"/>
          <w:szCs w:val="24"/>
          <w:lang w:val="de-DE"/>
        </w:rPr>
        <w:fldChar w:fldCharType="separate"/>
      </w:r>
      <w:r w:rsidR="00053715" w:rsidRPr="00053715">
        <w:rPr>
          <w:rFonts w:cs="Times New Roman"/>
          <w:noProof/>
          <w:szCs w:val="24"/>
          <w:lang w:val="de-DE"/>
        </w:rPr>
        <w:t>[23]</w:t>
      </w:r>
      <w:r w:rsidR="00E568F2">
        <w:rPr>
          <w:rFonts w:cs="Times New Roman"/>
          <w:szCs w:val="24"/>
          <w:lang w:val="de-DE"/>
        </w:rPr>
        <w:fldChar w:fldCharType="end"/>
      </w:r>
      <w:r w:rsidRPr="00944E0B">
        <w:rPr>
          <w:rFonts w:cs="Times New Roman"/>
          <w:szCs w:val="24"/>
          <w:lang w:val="de-DE"/>
        </w:rPr>
        <w:t xml:space="preserve">. </w:t>
      </w:r>
    </w:p>
    <w:p w14:paraId="5D831C67" w14:textId="060F05B9" w:rsidR="00E04A5C" w:rsidRDefault="00135923" w:rsidP="00135923">
      <w:pPr>
        <w:spacing w:after="0" w:line="360" w:lineRule="auto"/>
        <w:rPr>
          <w:rFonts w:cs="Times New Roman"/>
          <w:szCs w:val="24"/>
          <w:lang w:val="de-DE"/>
        </w:rPr>
      </w:pPr>
      <w:r w:rsidRPr="00944E0B">
        <w:rPr>
          <w:rFonts w:cs="Times New Roman"/>
          <w:szCs w:val="24"/>
          <w:lang w:val="de-DE"/>
        </w:rPr>
        <w:lastRenderedPageBreak/>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kondisi </w:t>
      </w:r>
      <w:r w:rsidRPr="00944E0B">
        <w:rPr>
          <w:rFonts w:cs="Times New Roman"/>
          <w:i/>
          <w:szCs w:val="24"/>
          <w:lang w:val="de-DE"/>
        </w:rPr>
        <w:t>faulty</w:t>
      </w:r>
      <w:r w:rsidR="00550446">
        <w:rPr>
          <w:rFonts w:cs="Times New Roman"/>
          <w:i/>
          <w:szCs w:val="24"/>
          <w:lang w:val="de-DE"/>
        </w:rPr>
        <w:t xml:space="preserve"> </w:t>
      </w:r>
      <w:sdt>
        <w:sdtPr>
          <w:rPr>
            <w:rFonts w:cs="Times New Roman"/>
            <w:szCs w:val="24"/>
            <w:lang w:val="de-DE"/>
          </w:rPr>
          <w:id w:val="305362541"/>
          <w:citation/>
        </w:sdt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466392" w:rsidRPr="00466392">
            <w:rPr>
              <w:rFonts w:cs="Times New Roman"/>
              <w:noProof/>
              <w:szCs w:val="24"/>
            </w:rPr>
            <w:t>[13]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Pr>
          <w:rFonts w:cs="Times New Roman"/>
          <w:i/>
          <w:szCs w:val="24"/>
          <w:lang w:val="de-DE"/>
        </w:rPr>
        <w:t xml:space="preserve">output </w:t>
      </w:r>
      <w:r>
        <w:rPr>
          <w:rFonts w:cs="Times New Roman"/>
          <w:szCs w:val="24"/>
          <w:lang w:val="de-DE"/>
        </w:rPr>
        <w:t xml:space="preserve">sensor dan </w:t>
      </w:r>
      <w:r>
        <w:rPr>
          <w:rFonts w:cs="Times New Roman"/>
          <w:i/>
          <w:szCs w:val="24"/>
          <w:lang w:val="de-DE"/>
        </w:rPr>
        <w:t>actuator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76438D99" w:rsidR="00EB0B0C" w:rsidRDefault="009569EC" w:rsidP="002C3DBD">
      <w:pPr>
        <w:pStyle w:val="Heading2"/>
        <w:numPr>
          <w:ilvl w:val="0"/>
          <w:numId w:val="0"/>
        </w:numPr>
        <w:ind w:left="180"/>
      </w:pPr>
      <w:bookmarkStart w:id="41" w:name="_Toc57984720"/>
      <w:r w:rsidRPr="001E3B93">
        <w:rPr>
          <w:rFonts w:cs="Times New Roman"/>
          <w:noProof/>
          <w:color w:val="C00000"/>
        </w:rPr>
        <mc:AlternateContent>
          <mc:Choice Requires="wpg">
            <w:drawing>
              <wp:anchor distT="0" distB="0" distL="114300" distR="114300" simplePos="0" relativeHeight="251747840" behindDoc="0" locked="0" layoutInCell="1" allowOverlap="1" wp14:anchorId="2CD8A33C" wp14:editId="4EA3FBC0">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C5A519D" w:rsidR="00913D30" w:rsidRPr="006E17BB" w:rsidRDefault="00913D30" w:rsidP="0061073D">
                              <w:pPr>
                                <w:pStyle w:val="Caption"/>
                                <w:rPr>
                                  <w:noProof/>
                                  <w:color w:val="1F3864" w:themeColor="accent1" w:themeShade="80"/>
                                </w:rPr>
                              </w:pPr>
                              <w:r>
                                <w:t xml:space="preserve">Gambar </w:t>
                              </w:r>
                              <w:fldSimple w:instr=" STYLEREF 1 \s ">
                                <w:r>
                                  <w:rPr>
                                    <w:noProof/>
                                  </w:rPr>
                                  <w:t>III</w:t>
                                </w:r>
                              </w:fldSimple>
                              <w:r>
                                <w:t xml:space="preserve">.5 </w:t>
                              </w:r>
                              <w:r w:rsidRPr="00804956">
                                <w:t xml:space="preserve">Skema </w:t>
                              </w:r>
                              <w:proofErr w:type="spellStart"/>
                              <w:r w:rsidRPr="00804956">
                                <w:t>Kerja</w:t>
                              </w:r>
                              <w:proofErr w:type="spellEnd"/>
                              <w:r w:rsidRPr="00804956">
                                <w:t xml:space="preserve">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28BC244A" w:rsidR="00913D30" w:rsidRPr="00D6614C" w:rsidRDefault="00913D30"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466392">
                                      <w:rPr>
                                        <w:noProof/>
                                        <w:szCs w:val="24"/>
                                      </w:rPr>
                                      <w:t>[22]</w:t>
                                    </w:r>
                                    <w:r w:rsidRPr="00D6614C">
                                      <w:rPr>
                                        <w:szCs w:val="24"/>
                                      </w:rPr>
                                      <w:fldChar w:fldCharType="end"/>
                                    </w:r>
                                  </w:sdtContent>
                                </w:sdt>
                              </w:p>
                              <w:p w14:paraId="129E017B" w14:textId="3C32EF6E" w:rsidR="00913D30" w:rsidRDefault="00913D30"/>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66" style="position:absolute;left:0;text-align:left;margin-left:5.45pt;margin-top:27.95pt;width:396.8pt;height:252.8pt;z-index:25174784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">
                <v:shape id="Text Box 58" o:spid="_x0000_s1067"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C5A519D" w:rsidR="00913D30" w:rsidRPr="006E17BB" w:rsidRDefault="00913D30" w:rsidP="0061073D">
                        <w:pPr>
                          <w:pStyle w:val="Caption"/>
                          <w:rPr>
                            <w:noProof/>
                            <w:color w:val="1F3864" w:themeColor="accent1" w:themeShade="80"/>
                          </w:rPr>
                        </w:pPr>
                        <w:r>
                          <w:t xml:space="preserve">Gambar </w:t>
                        </w:r>
                        <w:fldSimple w:instr=" STYLEREF 1 \s ">
                          <w:r>
                            <w:rPr>
                              <w:noProof/>
                            </w:rPr>
                            <w:t>III</w:t>
                          </w:r>
                        </w:fldSimple>
                        <w:r>
                          <w:t xml:space="preserve">.5 </w:t>
                        </w:r>
                        <w:r w:rsidRPr="00804956">
                          <w:t xml:space="preserve">Skema </w:t>
                        </w:r>
                        <w:proofErr w:type="spellStart"/>
                        <w:r w:rsidRPr="00804956">
                          <w:t>Kerja</w:t>
                        </w:r>
                        <w:proofErr w:type="spellEnd"/>
                        <w:r w:rsidRPr="00804956">
                          <w:t xml:space="preserve"> MQTT</w:t>
                        </w:r>
                      </w:p>
                    </w:txbxContent>
                  </v:textbox>
                </v:shape>
                <v:group id="Group 60" o:spid="_x0000_s1068"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69"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51" o:title=""/>
                  </v:shape>
                  <v:shape id="_x0000_s1070"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28BC244A" w:rsidR="00913D30" w:rsidRPr="00D6614C" w:rsidRDefault="00913D30" w:rsidP="0061073D">
                          <w:pPr>
                            <w:jc w:val="center"/>
                            <w:rPr>
                              <w:szCs w:val="24"/>
                            </w:rPr>
                          </w:pPr>
                          <w:sdt>
                            <w:sdtPr>
                              <w:rPr>
                                <w:szCs w:val="24"/>
                              </w:rPr>
                              <w:id w:val="-685358931"/>
                              <w:citation/>
                            </w:sdtPr>
                            <w:sdtContent>
                              <w:r w:rsidRPr="00D6614C">
                                <w:rPr>
                                  <w:szCs w:val="24"/>
                                </w:rPr>
                                <w:fldChar w:fldCharType="begin"/>
                              </w:r>
                              <w:r w:rsidRPr="00D6614C">
                                <w:rPr>
                                  <w:szCs w:val="24"/>
                                </w:rPr>
                                <w:instrText xml:space="preserve"> CITATION Max20 \l 1033 </w:instrText>
                              </w:r>
                              <w:r w:rsidRPr="00D6614C">
                                <w:rPr>
                                  <w:szCs w:val="24"/>
                                </w:rPr>
                                <w:fldChar w:fldCharType="separate"/>
                              </w:r>
                              <w:r w:rsidRPr="00466392">
                                <w:rPr>
                                  <w:noProof/>
                                  <w:szCs w:val="24"/>
                                </w:rPr>
                                <w:t>[22]</w:t>
                              </w:r>
                              <w:r w:rsidRPr="00D6614C">
                                <w:rPr>
                                  <w:szCs w:val="24"/>
                                </w:rPr>
                                <w:fldChar w:fldCharType="end"/>
                              </w:r>
                            </w:sdtContent>
                          </w:sdt>
                        </w:p>
                        <w:p w14:paraId="129E017B" w14:textId="3C32EF6E" w:rsidR="00913D30" w:rsidRDefault="00913D30"/>
                      </w:txbxContent>
                    </v:textbox>
                  </v:shape>
                </v:group>
                <w10:wrap type="topAndBottom"/>
              </v:group>
            </w:pict>
          </mc:Fallback>
        </mc:AlternateContent>
      </w:r>
      <w:r w:rsidR="00491646">
        <w:t xml:space="preserve">III.8. </w:t>
      </w:r>
      <w:r w:rsidR="00DE63C5">
        <w:t>MQTT</w:t>
      </w:r>
      <w:bookmarkEnd w:id="41"/>
    </w:p>
    <w:p w14:paraId="36BB5D86" w14:textId="440B6423" w:rsidR="006B1421" w:rsidRPr="006820BA" w:rsidRDefault="00DE63C5" w:rsidP="006820BA">
      <w:pPr>
        <w:spacing w:after="0" w:line="360" w:lineRule="auto"/>
      </w:pPr>
      <w:r>
        <w:rPr>
          <w:b/>
        </w:rPr>
        <w:tab/>
      </w:r>
      <w:proofErr w:type="spellStart"/>
      <w:r w:rsidR="002A2EA7">
        <w:t>Protokol</w:t>
      </w:r>
      <w:proofErr w:type="spellEnd"/>
      <w:r w:rsidR="002A2EA7">
        <w:t xml:space="preserve"> </w:t>
      </w:r>
      <w:r w:rsidR="002A2EA7">
        <w:rPr>
          <w:i/>
        </w:rPr>
        <w:t xml:space="preserve">Message Queue Telemetry Transport </w:t>
      </w:r>
      <w:r w:rsidR="002A2EA7">
        <w:t xml:space="preserve">(MQTT) </w:t>
      </w:r>
      <w:proofErr w:type="spellStart"/>
      <w:r w:rsidR="002A2EA7">
        <w:t>merupakan</w:t>
      </w:r>
      <w:proofErr w:type="spellEnd"/>
      <w:r w:rsidR="002A2EA7">
        <w:t xml:space="preserve"> protocol </w:t>
      </w:r>
      <w:proofErr w:type="spellStart"/>
      <w:r w:rsidR="002A2EA7">
        <w:t>pesan</w:t>
      </w:r>
      <w:proofErr w:type="spellEnd"/>
      <w:r w:rsidR="002A2EA7">
        <w:t xml:space="preserve"> yang </w:t>
      </w:r>
      <w:proofErr w:type="spellStart"/>
      <w:r w:rsidR="002A2EA7">
        <w:t>ringan</w:t>
      </w:r>
      <w:proofErr w:type="spellEnd"/>
      <w:r w:rsidR="002A2EA7">
        <w:t xml:space="preserve"> (</w:t>
      </w:r>
      <w:r w:rsidR="002A2EA7">
        <w:rPr>
          <w:i/>
        </w:rPr>
        <w:t>lightweight</w:t>
      </w:r>
      <w:r w:rsidR="002A2EA7">
        <w:t xml:space="preserve">) </w:t>
      </w:r>
      <w:proofErr w:type="spellStart"/>
      <w:r w:rsidR="002A2EA7">
        <w:t>dengan</w:t>
      </w:r>
      <w:proofErr w:type="spellEnd"/>
      <w:r w:rsidR="002A2EA7">
        <w:t xml:space="preserve"> </w:t>
      </w:r>
      <w:proofErr w:type="spellStart"/>
      <w:r w:rsidR="002A2EA7">
        <w:t>arsitektur</w:t>
      </w:r>
      <w:proofErr w:type="spellEnd"/>
      <w:r w:rsidR="002A2EA7">
        <w:t xml:space="preserve"> </w:t>
      </w:r>
      <w:r w:rsidR="002A2EA7">
        <w:rPr>
          <w:i/>
        </w:rPr>
        <w:t>publish</w:t>
      </w:r>
      <w:r w:rsidR="002A2EA7">
        <w:t>/</w:t>
      </w:r>
      <w:r w:rsidR="002A2EA7">
        <w:rPr>
          <w:i/>
        </w:rPr>
        <w:t xml:space="preserve">subscribe </w:t>
      </w:r>
      <w:r w:rsidR="002A2EA7">
        <w:t xml:space="preserve">yang </w:t>
      </w:r>
      <w:proofErr w:type="spellStart"/>
      <w:r w:rsidR="002A2EA7">
        <w:t>digunakan</w:t>
      </w:r>
      <w:proofErr w:type="spellEnd"/>
      <w:r w:rsidR="002A2EA7">
        <w:t xml:space="preserve"> </w:t>
      </w:r>
      <w:proofErr w:type="spellStart"/>
      <w:r w:rsidR="002A2EA7">
        <w:t>diatas</w:t>
      </w:r>
      <w:proofErr w:type="spellEnd"/>
      <w:r w:rsidR="002A2EA7">
        <w:t xml:space="preserve"> </w:t>
      </w:r>
      <w:proofErr w:type="spellStart"/>
      <w:r w:rsidR="002A2EA7">
        <w:t>protokol</w:t>
      </w:r>
      <w:proofErr w:type="spellEnd"/>
      <w:r w:rsidR="002A2EA7">
        <w:t xml:space="preserve"> </w:t>
      </w:r>
      <w:proofErr w:type="spellStart"/>
      <w:r w:rsidR="002A2EA7">
        <w:t>komunikasi</w:t>
      </w:r>
      <w:proofErr w:type="spellEnd"/>
      <w:r w:rsidR="002A2EA7">
        <w:t xml:space="preserve"> TCP/IP. </w:t>
      </w:r>
      <w:proofErr w:type="spellStart"/>
      <w:r w:rsidR="00224A19">
        <w:t>Dengan</w:t>
      </w:r>
      <w:proofErr w:type="spellEnd"/>
      <w:r w:rsidR="00224A19">
        <w:t xml:space="preserve"> </w:t>
      </w:r>
      <w:proofErr w:type="spellStart"/>
      <w:r w:rsidR="00224A19">
        <w:t>arsitektur</w:t>
      </w:r>
      <w:proofErr w:type="spellEnd"/>
      <w:r w:rsidR="00224A19">
        <w:t xml:space="preserve"> </w:t>
      </w:r>
      <w:proofErr w:type="spellStart"/>
      <w:r w:rsidR="00224A19">
        <w:t>tersebut</w:t>
      </w:r>
      <w:proofErr w:type="spellEnd"/>
      <w:r w:rsidR="00224A19">
        <w:t xml:space="preserve">, MQTT </w:t>
      </w:r>
      <w:proofErr w:type="spellStart"/>
      <w:r w:rsidR="00224A19">
        <w:t>didesain</w:t>
      </w:r>
      <w:proofErr w:type="spellEnd"/>
      <w:r w:rsidR="00224A19">
        <w:t xml:space="preserve"> </w:t>
      </w:r>
      <w:proofErr w:type="spellStart"/>
      <w:r w:rsidR="00224A19">
        <w:t>untuk</w:t>
      </w:r>
      <w:proofErr w:type="spellEnd"/>
      <w:r w:rsidR="00224A19">
        <w:t xml:space="preserve"> </w:t>
      </w:r>
      <w:proofErr w:type="spellStart"/>
      <w:r w:rsidR="00224A19">
        <w:t>bersifat</w:t>
      </w:r>
      <w:proofErr w:type="spellEnd"/>
      <w:r w:rsidR="00224A19">
        <w:t xml:space="preserve"> </w:t>
      </w:r>
      <w:proofErr w:type="spellStart"/>
      <w:r w:rsidR="00224A19">
        <w:t>terbuka</w:t>
      </w:r>
      <w:proofErr w:type="spellEnd"/>
      <w:r w:rsidR="00224A19">
        <w:t xml:space="preserve"> dan </w:t>
      </w:r>
      <w:proofErr w:type="spellStart"/>
      <w:r w:rsidR="00224A19">
        <w:t>mudah</w:t>
      </w:r>
      <w:proofErr w:type="spellEnd"/>
      <w:r w:rsidR="00224A19">
        <w:t xml:space="preserve"> </w:t>
      </w:r>
      <w:proofErr w:type="spellStart"/>
      <w:r w:rsidR="00224A19">
        <w:t>untuk</w:t>
      </w:r>
      <w:proofErr w:type="spellEnd"/>
      <w:r w:rsidR="00224A19">
        <w:t xml:space="preserve"> </w:t>
      </w:r>
      <w:proofErr w:type="spellStart"/>
      <w:r w:rsidR="00224A19">
        <w:t>diaplikasikan</w:t>
      </w:r>
      <w:proofErr w:type="spellEnd"/>
      <w:r w:rsidR="00224A19">
        <w:t xml:space="preserve">, </w:t>
      </w:r>
      <w:proofErr w:type="spellStart"/>
      <w:r w:rsidR="00224A19">
        <w:t>serta</w:t>
      </w:r>
      <w:proofErr w:type="spellEnd"/>
      <w:r w:rsidR="00224A19">
        <w:t xml:space="preserve"> </w:t>
      </w:r>
      <w:proofErr w:type="spellStart"/>
      <w:r w:rsidR="00224A19">
        <w:t>dapat</w:t>
      </w:r>
      <w:proofErr w:type="spellEnd"/>
      <w:r w:rsidR="00224A19">
        <w:t xml:space="preserve"> </w:t>
      </w:r>
      <w:proofErr w:type="spellStart"/>
      <w:r w:rsidR="00224A19">
        <w:t>menangani</w:t>
      </w:r>
      <w:proofErr w:type="spellEnd"/>
      <w:r w:rsidR="00224A19">
        <w:t xml:space="preserve"> </w:t>
      </w:r>
      <w:proofErr w:type="spellStart"/>
      <w:r w:rsidR="00224A19">
        <w:t>ribuan</w:t>
      </w:r>
      <w:proofErr w:type="spellEnd"/>
      <w:r w:rsidR="00224A19">
        <w:t xml:space="preserve"> </w:t>
      </w:r>
      <w:r w:rsidR="00224A19">
        <w:rPr>
          <w:i/>
        </w:rPr>
        <w:t xml:space="preserve">client </w:t>
      </w:r>
      <w:proofErr w:type="spellStart"/>
      <w:r w:rsidR="00224A19">
        <w:t>hanya</w:t>
      </w:r>
      <w:proofErr w:type="spellEnd"/>
      <w:r w:rsidR="00224A19">
        <w:t xml:space="preserve"> </w:t>
      </w:r>
      <w:proofErr w:type="spellStart"/>
      <w:r w:rsidR="00224A19">
        <w:t>dengan</w:t>
      </w:r>
      <w:proofErr w:type="spellEnd"/>
      <w:r w:rsidR="00224A19">
        <w:t xml:space="preserve"> </w:t>
      </w:r>
      <w:proofErr w:type="spellStart"/>
      <w:r w:rsidR="00224A19">
        <w:t>menggunakan</w:t>
      </w:r>
      <w:proofErr w:type="spellEnd"/>
      <w:r w:rsidR="00224A19">
        <w:t xml:space="preserve"> 1 server. </w:t>
      </w:r>
      <w:proofErr w:type="spellStart"/>
      <w:r w:rsidR="00224A19">
        <w:t>Karakteristik</w:t>
      </w:r>
      <w:proofErr w:type="spellEnd"/>
      <w:r w:rsidR="00224A19">
        <w:t xml:space="preserve"> </w:t>
      </w:r>
      <w:proofErr w:type="spellStart"/>
      <w:r w:rsidR="00224A19">
        <w:t>tersebut</w:t>
      </w:r>
      <w:proofErr w:type="spellEnd"/>
      <w:r w:rsidR="00224A19">
        <w:t xml:space="preserve"> </w:t>
      </w:r>
      <w:proofErr w:type="spellStart"/>
      <w:r w:rsidR="00224A19">
        <w:t>membuat</w:t>
      </w:r>
      <w:proofErr w:type="spellEnd"/>
      <w:r w:rsidR="00224A19">
        <w:t xml:space="preserve"> MQTT ideal </w:t>
      </w:r>
      <w:proofErr w:type="spellStart"/>
      <w:r w:rsidR="00224A19">
        <w:t>untuk</w:t>
      </w:r>
      <w:proofErr w:type="spellEnd"/>
      <w:r w:rsidR="00224A19">
        <w:t xml:space="preserve"> </w:t>
      </w:r>
      <w:proofErr w:type="spellStart"/>
      <w:r w:rsidR="00224A19">
        <w:t>digunakan</w:t>
      </w:r>
      <w:proofErr w:type="spellEnd"/>
      <w:r w:rsidR="00224A19">
        <w:t xml:space="preserve"> </w:t>
      </w:r>
      <w:proofErr w:type="spellStart"/>
      <w:r w:rsidR="00224A19">
        <w:t>dalam</w:t>
      </w:r>
      <w:proofErr w:type="spellEnd"/>
      <w:r w:rsidR="00224A19">
        <w:t xml:space="preserve"> </w:t>
      </w:r>
      <w:proofErr w:type="spellStart"/>
      <w:r w:rsidR="00224A19">
        <w:t>kondisi</w:t>
      </w:r>
      <w:proofErr w:type="spellEnd"/>
      <w:r w:rsidR="00224A19">
        <w:t xml:space="preserve"> </w:t>
      </w:r>
      <w:proofErr w:type="spellStart"/>
      <w:r w:rsidR="00224A19">
        <w:t>sulit</w:t>
      </w:r>
      <w:proofErr w:type="spellEnd"/>
      <w:r w:rsidR="00224A19">
        <w:t xml:space="preserve">, </w:t>
      </w:r>
      <w:proofErr w:type="spellStart"/>
      <w:r w:rsidR="00224A19">
        <w:t>seperti</w:t>
      </w:r>
      <w:proofErr w:type="spellEnd"/>
      <w:r w:rsidR="00224A19">
        <w:t xml:space="preserve"> </w:t>
      </w:r>
      <w:proofErr w:type="spellStart"/>
      <w:r w:rsidR="002E5FBF">
        <w:t>apabila</w:t>
      </w:r>
      <w:proofErr w:type="spellEnd"/>
      <w:r w:rsidR="00224A19">
        <w:t xml:space="preserve"> </w:t>
      </w:r>
      <w:r w:rsidR="00224A19">
        <w:rPr>
          <w:i/>
        </w:rPr>
        <w:t xml:space="preserve">bandwidth </w:t>
      </w:r>
      <w:proofErr w:type="spellStart"/>
      <w:r w:rsidR="00224A19">
        <w:t>jaringan</w:t>
      </w:r>
      <w:proofErr w:type="spellEnd"/>
      <w:r w:rsidR="00224A19">
        <w:t xml:space="preserve"> </w:t>
      </w:r>
      <w:proofErr w:type="spellStart"/>
      <w:r w:rsidR="00224A19">
        <w:t>rendah</w:t>
      </w:r>
      <w:proofErr w:type="spellEnd"/>
      <w:r w:rsidR="00224A19">
        <w:t xml:space="preserve"> </w:t>
      </w:r>
      <w:proofErr w:type="spellStart"/>
      <w:r w:rsidR="00224A19">
        <w:t>atau</w:t>
      </w:r>
      <w:proofErr w:type="spellEnd"/>
      <w:r w:rsidR="00224A19">
        <w:t xml:space="preserve"> </w:t>
      </w:r>
      <w:proofErr w:type="spellStart"/>
      <w:r w:rsidR="00224A19">
        <w:t>dengan</w:t>
      </w:r>
      <w:proofErr w:type="spellEnd"/>
      <w:r w:rsidR="00224A19">
        <w:t xml:space="preserve"> </w:t>
      </w:r>
      <w:proofErr w:type="spellStart"/>
      <w:r w:rsidR="00224A19">
        <w:t>perangkat</w:t>
      </w:r>
      <w:proofErr w:type="spellEnd"/>
      <w:r w:rsidR="00224A19">
        <w:t xml:space="preserve"> yang </w:t>
      </w:r>
      <w:proofErr w:type="spellStart"/>
      <w:r w:rsidR="00224A19">
        <w:t>memiliki</w:t>
      </w:r>
      <w:proofErr w:type="spellEnd"/>
      <w:r w:rsidR="00224A19">
        <w:t xml:space="preserve"> </w:t>
      </w:r>
      <w:proofErr w:type="spellStart"/>
      <w:r w:rsidR="00224A19">
        <w:t>kapabilitas</w:t>
      </w:r>
      <w:proofErr w:type="spellEnd"/>
      <w:r w:rsidR="00224A19">
        <w:t xml:space="preserve"> </w:t>
      </w:r>
      <w:proofErr w:type="spellStart"/>
      <w:r w:rsidR="00224A19">
        <w:t>komputasi</w:t>
      </w:r>
      <w:proofErr w:type="spellEnd"/>
      <w:r w:rsidR="00224A19">
        <w:t xml:space="preserve"> dan </w:t>
      </w:r>
      <w:proofErr w:type="spellStart"/>
      <w:r w:rsidR="00224A19">
        <w:t>memori</w:t>
      </w:r>
      <w:proofErr w:type="spellEnd"/>
      <w:r w:rsidR="00224A19">
        <w:t xml:space="preserve"> yang </w:t>
      </w:r>
      <w:proofErr w:type="spellStart"/>
      <w:r w:rsidR="00224A19">
        <w:t>terbatas</w:t>
      </w:r>
      <w:proofErr w:type="spellEnd"/>
      <w:r w:rsidR="0023242F">
        <w:t xml:space="preserve"> </w:t>
      </w:r>
      <w:r w:rsidR="0023242F">
        <w:fldChar w:fldCharType="begin" w:fldLock="1"/>
      </w:r>
      <w:r w:rsidR="002E5FBF">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[24]","plainTextFormattedCitation":"[24]","previouslyFormattedCitation":"[24]"},"properties":{"noteIndex":0},"schema":"https://github.com/citation-style-language/schema/raw/master/csl-citation.json"}</w:instrText>
      </w:r>
      <w:r w:rsidR="0023242F">
        <w:fldChar w:fldCharType="separate"/>
      </w:r>
      <w:r w:rsidR="00053715" w:rsidRPr="00053715">
        <w:rPr>
          <w:noProof/>
        </w:rPr>
        <w:t>[24]</w:t>
      </w:r>
      <w:r w:rsidR="0023242F">
        <w:fldChar w:fldCharType="end"/>
      </w:r>
      <w:r w:rsidR="00DF2617">
        <w:t>.</w:t>
      </w:r>
      <w:r w:rsidR="00224A19">
        <w:t xml:space="preserve"> </w:t>
      </w:r>
      <w:proofErr w:type="spellStart"/>
      <w:r w:rsidR="00224A19">
        <w:t>Protokol</w:t>
      </w:r>
      <w:proofErr w:type="spellEnd"/>
      <w:r w:rsidR="00224A19">
        <w:t xml:space="preserve"> MQTT </w:t>
      </w:r>
      <w:proofErr w:type="spellStart"/>
      <w:r w:rsidR="00224A19">
        <w:lastRenderedPageBreak/>
        <w:t>memudahkan</w:t>
      </w:r>
      <w:proofErr w:type="spellEnd"/>
      <w:r w:rsidR="00224A19">
        <w:t xml:space="preserve"> </w:t>
      </w:r>
      <w:proofErr w:type="spellStart"/>
      <w:r w:rsidR="00224A19">
        <w:t>komunikasi</w:t>
      </w:r>
      <w:proofErr w:type="spellEnd"/>
      <w:r w:rsidR="00224A19">
        <w:t xml:space="preserve"> </w:t>
      </w:r>
      <w:r w:rsidR="00DF2617">
        <w:rPr>
          <w:i/>
        </w:rPr>
        <w:t>machine-to-machine</w:t>
      </w:r>
      <w:r w:rsidR="00DF2617">
        <w:t xml:space="preserve">, </w:t>
      </w:r>
      <w:proofErr w:type="spellStart"/>
      <w:r w:rsidR="00DF2617">
        <w:t>yaitu</w:t>
      </w:r>
      <w:proofErr w:type="spellEnd"/>
      <w:r w:rsidR="00DF2617">
        <w:t xml:space="preserve"> </w:t>
      </w:r>
      <w:proofErr w:type="spellStart"/>
      <w:r w:rsidR="00DF2617">
        <w:t>komunikasi</w:t>
      </w:r>
      <w:proofErr w:type="spellEnd"/>
      <w:r w:rsidR="00DF2617">
        <w:t xml:space="preserve"> </w:t>
      </w:r>
      <w:proofErr w:type="spellStart"/>
      <w:r w:rsidR="00DF2617">
        <w:t>antar</w:t>
      </w:r>
      <w:proofErr w:type="spellEnd"/>
      <w:r w:rsidR="00DF2617">
        <w:t xml:space="preserve"> </w:t>
      </w:r>
      <w:proofErr w:type="spellStart"/>
      <w:r w:rsidR="00DF2617">
        <w:t>perangkat</w:t>
      </w:r>
      <w:proofErr w:type="spellEnd"/>
      <w:r w:rsidR="00DF2617">
        <w:t xml:space="preserve"> yang </w:t>
      </w:r>
      <w:proofErr w:type="spellStart"/>
      <w:r w:rsidR="00DF2617">
        <w:t>menjadi</w:t>
      </w:r>
      <w:proofErr w:type="spellEnd"/>
      <w:r w:rsidR="00DF2617">
        <w:t xml:space="preserve"> </w:t>
      </w:r>
      <w:proofErr w:type="spellStart"/>
      <w:r w:rsidR="00DF2617">
        <w:t>semakin</w:t>
      </w:r>
      <w:proofErr w:type="spellEnd"/>
      <w:r w:rsidR="00DF2617">
        <w:t xml:space="preserve"> </w:t>
      </w:r>
      <w:proofErr w:type="spellStart"/>
      <w:r w:rsidR="00DF2617">
        <w:t>umum</w:t>
      </w:r>
      <w:proofErr w:type="spellEnd"/>
      <w:r w:rsidR="00DF2617">
        <w:t xml:space="preserve"> </w:t>
      </w:r>
      <w:proofErr w:type="spellStart"/>
      <w:r w:rsidR="00DF2617">
        <w:t>dengan</w:t>
      </w:r>
      <w:proofErr w:type="spellEnd"/>
      <w:r w:rsidR="00DF2617">
        <w:t xml:space="preserve"> </w:t>
      </w:r>
      <w:proofErr w:type="spellStart"/>
      <w:r w:rsidR="00DF2617">
        <w:t>berkembangnya</w:t>
      </w:r>
      <w:proofErr w:type="spellEnd"/>
      <w:r w:rsidR="00DF2617">
        <w:t xml:space="preserve"> </w:t>
      </w:r>
      <w:proofErr w:type="spellStart"/>
      <w:r w:rsidR="00DF2617">
        <w:t>teknologi</w:t>
      </w:r>
      <w:proofErr w:type="spellEnd"/>
      <w:r w:rsidR="00DF2617">
        <w:t>.</w:t>
      </w:r>
    </w:p>
    <w:p w14:paraId="60AD5A72" w14:textId="325BF5CD" w:rsidR="00D6614C" w:rsidRDefault="00E64EB8" w:rsidP="006820BA">
      <w:pPr>
        <w:spacing w:after="0" w:line="360" w:lineRule="auto"/>
      </w:pPr>
      <w:r>
        <w:rPr>
          <w:rFonts w:cs="Times New Roman"/>
          <w:szCs w:val="24"/>
          <w:lang w:val="de-DE"/>
        </w:rPr>
        <w:tab/>
      </w:r>
      <w:proofErr w:type="spellStart"/>
      <w:r w:rsidR="00514E3C">
        <w:t>Untuk</w:t>
      </w:r>
      <w:proofErr w:type="spellEnd"/>
      <w:r w:rsidR="00514E3C">
        <w:t xml:space="preserve"> </w:t>
      </w:r>
      <w:proofErr w:type="spellStart"/>
      <w:r w:rsidR="00514E3C">
        <w:t>komunikasi</w:t>
      </w:r>
      <w:proofErr w:type="spellEnd"/>
      <w:r w:rsidR="00514E3C">
        <w:t xml:space="preserve"> </w:t>
      </w:r>
      <w:proofErr w:type="spellStart"/>
      <w:r w:rsidR="00514E3C">
        <w:t>dengan</w:t>
      </w:r>
      <w:proofErr w:type="spellEnd"/>
      <w:r w:rsidR="00514E3C">
        <w:t xml:space="preserve"> </w:t>
      </w:r>
      <w:proofErr w:type="spellStart"/>
      <w:r w:rsidR="00514E3C">
        <w:t>protokol</w:t>
      </w:r>
      <w:proofErr w:type="spellEnd"/>
      <w:r w:rsidR="00514E3C">
        <w:t xml:space="preserve"> MQTT </w:t>
      </w:r>
      <w:proofErr w:type="spellStart"/>
      <w:r w:rsidR="00514E3C">
        <w:t>dapat</w:t>
      </w:r>
      <w:proofErr w:type="spellEnd"/>
      <w:r w:rsidR="00514E3C">
        <w:t xml:space="preserve"> </w:t>
      </w:r>
      <w:proofErr w:type="spellStart"/>
      <w:r w:rsidR="00514E3C">
        <w:t>dilakukan</w:t>
      </w:r>
      <w:proofErr w:type="spellEnd"/>
      <w:r w:rsidR="00514E3C">
        <w:t xml:space="preserve">, </w:t>
      </w:r>
      <w:proofErr w:type="spellStart"/>
      <w:r w:rsidR="00514E3C">
        <w:t>maka</w:t>
      </w:r>
      <w:proofErr w:type="spellEnd"/>
      <w:r w:rsidR="00514E3C">
        <w:t xml:space="preserve"> </w:t>
      </w:r>
      <w:proofErr w:type="spellStart"/>
      <w:r w:rsidR="00514E3C">
        <w:t>dibutuhkan</w:t>
      </w:r>
      <w:proofErr w:type="spellEnd"/>
      <w:r w:rsidR="00514E3C">
        <w:t xml:space="preserve"> </w:t>
      </w:r>
      <w:proofErr w:type="spellStart"/>
      <w:r w:rsidR="00514E3C">
        <w:t>perangkat</w:t>
      </w:r>
      <w:proofErr w:type="spellEnd"/>
      <w:r w:rsidR="00514E3C">
        <w:t xml:space="preserve"> </w:t>
      </w:r>
      <w:proofErr w:type="spellStart"/>
      <w:r w:rsidR="00514E3C">
        <w:t>sebagai</w:t>
      </w:r>
      <w:proofErr w:type="spellEnd"/>
      <w:r w:rsidR="00514E3C">
        <w:t xml:space="preserve">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proofErr w:type="spellStart"/>
      <w:r w:rsidR="00514E3C">
        <w:t>merupakan</w:t>
      </w:r>
      <w:proofErr w:type="spellEnd"/>
      <w:r w:rsidR="00514E3C">
        <w:t xml:space="preserve"> </w:t>
      </w:r>
      <w:proofErr w:type="spellStart"/>
      <w:r w:rsidR="00514E3C">
        <w:t>perangkat</w:t>
      </w:r>
      <w:proofErr w:type="spellEnd"/>
      <w:r w:rsidR="00514E3C">
        <w:t xml:space="preserve"> yang </w:t>
      </w:r>
      <w:proofErr w:type="spellStart"/>
      <w:r w:rsidR="00514E3C">
        <w:t>terhubung</w:t>
      </w:r>
      <w:proofErr w:type="spellEnd"/>
      <w:r w:rsidR="00514E3C">
        <w:t xml:space="preserve"> </w:t>
      </w:r>
      <w:proofErr w:type="spellStart"/>
      <w:r w:rsidR="00514E3C">
        <w:t>dengan</w:t>
      </w:r>
      <w:proofErr w:type="spellEnd"/>
      <w:r w:rsidR="00514E3C">
        <w:t xml:space="preserve"> server </w:t>
      </w:r>
      <w:proofErr w:type="spellStart"/>
      <w:r w:rsidR="00514E3C">
        <w:t>pengiriman</w:t>
      </w:r>
      <w:proofErr w:type="spellEnd"/>
      <w:r w:rsidR="00514E3C">
        <w:t xml:space="preserve"> </w:t>
      </w:r>
      <w:proofErr w:type="spellStart"/>
      <w:r w:rsidR="00514E3C">
        <w:t>pesan</w:t>
      </w:r>
      <w:proofErr w:type="spellEnd"/>
      <w:r w:rsidR="00514E3C">
        <w:t xml:space="preserve">, dan </w:t>
      </w:r>
      <w:proofErr w:type="spellStart"/>
      <w:r w:rsidR="00514E3C">
        <w:t>menggunakan</w:t>
      </w:r>
      <w:proofErr w:type="spellEnd"/>
      <w:r w:rsidR="00514E3C">
        <w:t xml:space="preserve"> </w:t>
      </w:r>
      <w:r w:rsidR="00514E3C">
        <w:rPr>
          <w:i/>
        </w:rPr>
        <w:t xml:space="preserve">topic </w:t>
      </w:r>
      <w:proofErr w:type="spellStart"/>
      <w:r w:rsidR="00514E3C">
        <w:t>untuk</w:t>
      </w:r>
      <w:proofErr w:type="spellEnd"/>
      <w:r w:rsidR="00514E3C">
        <w:t xml:space="preserve"> mem-</w:t>
      </w:r>
      <w:r w:rsidR="00514E3C">
        <w:rPr>
          <w:i/>
        </w:rPr>
        <w:t>publish</w:t>
      </w:r>
      <w:r w:rsidR="00514E3C">
        <w:t xml:space="preserve"> </w:t>
      </w:r>
      <w:proofErr w:type="spellStart"/>
      <w:r w:rsidR="00514E3C">
        <w:t>pesan</w:t>
      </w:r>
      <w:proofErr w:type="spellEnd"/>
      <w:r w:rsidR="00514E3C">
        <w:t xml:space="preserve"> </w:t>
      </w:r>
      <w:proofErr w:type="spellStart"/>
      <w:r w:rsidR="00514E3C">
        <w:t>sehingga</w:t>
      </w:r>
      <w:proofErr w:type="spellEnd"/>
      <w:r w:rsidR="00514E3C">
        <w:t xml:space="preserve"> </w:t>
      </w:r>
      <w:r w:rsidR="00514E3C">
        <w:rPr>
          <w:i/>
        </w:rPr>
        <w:t xml:space="preserve">client </w:t>
      </w:r>
      <w:r w:rsidR="00514E3C">
        <w:t xml:space="preserve">lain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tersebut</w:t>
      </w:r>
      <w:proofErr w:type="spellEnd"/>
      <w:r w:rsidR="00514E3C">
        <w:t xml:space="preserve">. MQTT </w:t>
      </w:r>
      <w:r w:rsidR="00514E3C">
        <w:rPr>
          <w:i/>
        </w:rPr>
        <w:t xml:space="preserve">client </w:t>
      </w:r>
      <w:r w:rsidR="00514E3C">
        <w:t xml:space="preserve">juga </w:t>
      </w:r>
      <w:proofErr w:type="spellStart"/>
      <w:r w:rsidR="00514E3C">
        <w:t>dapat</w:t>
      </w:r>
      <w:proofErr w:type="spellEnd"/>
      <w:r w:rsidR="00514E3C">
        <w:t xml:space="preserve"> </w:t>
      </w:r>
      <w:r w:rsidR="00514E3C">
        <w:rPr>
          <w:i/>
        </w:rPr>
        <w:t xml:space="preserve">subscribe </w:t>
      </w:r>
      <w:r w:rsidR="00514E3C">
        <w:t xml:space="preserve">pada </w:t>
      </w:r>
      <w:proofErr w:type="spellStart"/>
      <w:r w:rsidR="00514E3C">
        <w:t>sebuah</w:t>
      </w:r>
      <w:proofErr w:type="spellEnd"/>
      <w:r w:rsidR="00514E3C">
        <w:t xml:space="preserve"> </w:t>
      </w:r>
      <w:r w:rsidR="00514E3C">
        <w:rPr>
          <w:i/>
        </w:rPr>
        <w:t xml:space="preserve">topic </w:t>
      </w:r>
      <w:proofErr w:type="spellStart"/>
      <w:r w:rsidR="00514E3C">
        <w:t>sehingga</w:t>
      </w:r>
      <w:proofErr w:type="spellEnd"/>
      <w:r w:rsidR="00514E3C">
        <w:t xml:space="preserve"> </w:t>
      </w:r>
      <w:proofErr w:type="spellStart"/>
      <w:r w:rsidR="00514E3C">
        <w:t>dapat</w:t>
      </w:r>
      <w:proofErr w:type="spellEnd"/>
      <w:r w:rsidR="00514E3C">
        <w:t xml:space="preserve"> </w:t>
      </w:r>
      <w:proofErr w:type="spellStart"/>
      <w:r w:rsidR="00514E3C">
        <w:t>menerima</w:t>
      </w:r>
      <w:proofErr w:type="spellEnd"/>
      <w:r w:rsidR="00514E3C">
        <w:t xml:space="preserve"> </w:t>
      </w:r>
      <w:proofErr w:type="spellStart"/>
      <w:r w:rsidR="00514E3C">
        <w:t>pesan</w:t>
      </w:r>
      <w:proofErr w:type="spellEnd"/>
      <w:r w:rsidR="00514E3C">
        <w:t xml:space="preserve"> </w:t>
      </w:r>
      <w:proofErr w:type="spellStart"/>
      <w:r w:rsidR="00514E3C">
        <w:t>apabila</w:t>
      </w:r>
      <w:proofErr w:type="spellEnd"/>
      <w:r w:rsidR="00514E3C">
        <w:t xml:space="preserve"> </w:t>
      </w:r>
      <w:proofErr w:type="spellStart"/>
      <w:r w:rsidR="00514E3C">
        <w:t>sebuah</w:t>
      </w:r>
      <w:proofErr w:type="spellEnd"/>
      <w:r w:rsidR="00514E3C">
        <w:t xml:space="preserve"> </w:t>
      </w:r>
      <w:proofErr w:type="spellStart"/>
      <w:r w:rsidR="00514E3C">
        <w:t>informasi</w:t>
      </w:r>
      <w:proofErr w:type="spellEnd"/>
      <w:r w:rsidR="00514E3C">
        <w:t xml:space="preserve"> </w:t>
      </w:r>
      <w:proofErr w:type="spellStart"/>
      <w:r w:rsidR="00514E3C">
        <w:t>telah</w:t>
      </w:r>
      <w:proofErr w:type="spellEnd"/>
      <w:r w:rsidR="00514E3C">
        <w:t xml:space="preserve"> di-</w:t>
      </w:r>
      <w:r w:rsidR="00514E3C">
        <w:rPr>
          <w:i/>
        </w:rPr>
        <w:t xml:space="preserve">publish </w:t>
      </w:r>
      <w:r w:rsidR="00514E3C">
        <w:t xml:space="preserve">pada </w:t>
      </w:r>
      <w:r w:rsidR="00514E3C">
        <w:rPr>
          <w:i/>
        </w:rPr>
        <w:t xml:space="preserve">topic </w:t>
      </w:r>
      <w:proofErr w:type="spellStart"/>
      <w:r w:rsidR="00514E3C">
        <w:t>tersebut</w:t>
      </w:r>
      <w:proofErr w:type="spellEnd"/>
      <w:r w:rsidR="00514E3C">
        <w:t xml:space="preserve">. MQTT </w:t>
      </w:r>
      <w:r w:rsidR="00514E3C">
        <w:rPr>
          <w:i/>
        </w:rPr>
        <w:t xml:space="preserve">broker </w:t>
      </w:r>
      <w:proofErr w:type="spellStart"/>
      <w:r w:rsidR="00514E3C">
        <w:t>merupakan</w:t>
      </w:r>
      <w:proofErr w:type="spellEnd"/>
      <w:r w:rsidR="00514E3C">
        <w:t xml:space="preserve"> </w:t>
      </w:r>
      <w:proofErr w:type="spellStart"/>
      <w:r w:rsidR="00514E3C">
        <w:t>bertindak</w:t>
      </w:r>
      <w:proofErr w:type="spellEnd"/>
      <w:r w:rsidR="00514E3C">
        <w:t xml:space="preserve"> </w:t>
      </w:r>
      <w:proofErr w:type="spellStart"/>
      <w:r w:rsidR="00514E3C">
        <w:t>sebagai</w:t>
      </w:r>
      <w:proofErr w:type="spellEnd"/>
      <w:r w:rsidR="00514E3C">
        <w:t xml:space="preserve"> </w:t>
      </w:r>
      <w:proofErr w:type="spellStart"/>
      <w:r w:rsidR="00514E3C">
        <w:t>sebuah</w:t>
      </w:r>
      <w:proofErr w:type="spellEnd"/>
      <w:r w:rsidR="00514E3C">
        <w:t xml:space="preserve"> </w:t>
      </w:r>
      <w:r w:rsidR="00514E3C">
        <w:rPr>
          <w:i/>
        </w:rPr>
        <w:t xml:space="preserve">server </w:t>
      </w:r>
      <w:r w:rsidR="00514E3C">
        <w:t xml:space="preserve">yang </w:t>
      </w:r>
      <w:proofErr w:type="spellStart"/>
      <w:r w:rsidR="00514E3C">
        <w:t>mengimplementasikan</w:t>
      </w:r>
      <w:proofErr w:type="spellEnd"/>
      <w:r w:rsidR="00514E3C">
        <w:t xml:space="preserve"> </w:t>
      </w:r>
      <w:proofErr w:type="spellStart"/>
      <w:r w:rsidR="00514E3C">
        <w:t>protokol</w:t>
      </w:r>
      <w:proofErr w:type="spellEnd"/>
      <w:r w:rsidR="00514E3C">
        <w:t xml:space="preserve"> MQTT </w:t>
      </w:r>
      <w:proofErr w:type="spellStart"/>
      <w:r w:rsidR="00514E3C">
        <w:t>sehingga</w:t>
      </w:r>
      <w:proofErr w:type="spellEnd"/>
      <w:r w:rsidR="00514E3C">
        <w:t xml:space="preserve"> </w:t>
      </w:r>
      <w:proofErr w:type="spellStart"/>
      <w:r w:rsidR="00514E3C">
        <w:t>mampu</w:t>
      </w:r>
      <w:proofErr w:type="spellEnd"/>
      <w:r w:rsidR="00514E3C">
        <w:t xml:space="preserve"> </w:t>
      </w:r>
      <w:proofErr w:type="spellStart"/>
      <w:r w:rsidR="00514E3C">
        <w:t>memfasilitasi</w:t>
      </w:r>
      <w:proofErr w:type="spellEnd"/>
      <w:r w:rsidR="00514E3C">
        <w:t xml:space="preserve"> </w:t>
      </w:r>
      <w:proofErr w:type="spellStart"/>
      <w:r w:rsidR="00514E3C">
        <w:t>komunikasi</w:t>
      </w:r>
      <w:proofErr w:type="spellEnd"/>
      <w:r w:rsidR="00514E3C">
        <w:t xml:space="preserve"> </w:t>
      </w:r>
      <w:proofErr w:type="spellStart"/>
      <w:r w:rsidR="00514E3C">
        <w:t>antar</w:t>
      </w:r>
      <w:proofErr w:type="spellEnd"/>
      <w:r w:rsidR="00514E3C">
        <w:t xml:space="preserve"> </w:t>
      </w:r>
      <w:proofErr w:type="spellStart"/>
      <w:r w:rsidR="00514E3C">
        <w:t>berbagai</w:t>
      </w:r>
      <w:proofErr w:type="spellEnd"/>
      <w:r w:rsidR="00514E3C">
        <w:t xml:space="preserve"> MQTT </w:t>
      </w:r>
      <w:r w:rsidR="00514E3C">
        <w:rPr>
          <w:i/>
        </w:rPr>
        <w:t>client</w:t>
      </w:r>
      <w:bookmarkStart w:id="42" w:name="_Hlk54790128"/>
      <w:bookmarkEnd w:id="28"/>
      <w:r w:rsidR="0023143E">
        <w:t>.</w:t>
      </w:r>
    </w:p>
    <w:p w14:paraId="5BFEFDB4" w14:textId="0005EF4D" w:rsidR="003429C8" w:rsidRDefault="003429C8">
      <w:pPr>
        <w:spacing w:after="200" w:line="276" w:lineRule="auto"/>
        <w:jc w:val="left"/>
      </w:pPr>
      <w:r>
        <w:br w:type="page"/>
      </w:r>
    </w:p>
    <w:p w14:paraId="7EBA1ADC" w14:textId="77777777" w:rsidR="003429C8" w:rsidRDefault="003429C8" w:rsidP="00D6614C">
      <w:pPr>
        <w:spacing w:line="360" w:lineRule="auto"/>
      </w:pPr>
    </w:p>
    <w:p w14:paraId="0D6D4D4F" w14:textId="761CF5BA" w:rsidR="002D1E6F" w:rsidRPr="00D6614C" w:rsidRDefault="00D6614C" w:rsidP="00491646">
      <w:pPr>
        <w:pStyle w:val="Heading1"/>
        <w:ind w:left="0"/>
      </w:pPr>
      <w:r w:rsidRPr="00D6614C">
        <w:br/>
      </w:r>
      <w:bookmarkStart w:id="43" w:name="_Toc57984721"/>
      <w:r w:rsidR="002D1E6F" w:rsidRPr="00D6614C">
        <w:t>PELAKSANAAN PENELITIAN</w:t>
      </w:r>
      <w:bookmarkEnd w:id="43"/>
    </w:p>
    <w:p w14:paraId="353B771D" w14:textId="77777777" w:rsidR="002D1E6F" w:rsidRDefault="002D1E6F" w:rsidP="002D1E6F">
      <w:pPr>
        <w:pStyle w:val="Heading2"/>
        <w:numPr>
          <w:ilvl w:val="0"/>
          <w:numId w:val="0"/>
        </w:numPr>
        <w:spacing w:line="360" w:lineRule="auto"/>
        <w:ind w:left="180"/>
        <w:rPr>
          <w:rFonts w:cs="Times New Roman"/>
        </w:rPr>
      </w:pPr>
      <w:bookmarkStart w:id="44" w:name="_Toc57984722"/>
      <w:r>
        <w:rPr>
          <w:rFonts w:cs="Times New Roman"/>
        </w:rPr>
        <w:t xml:space="preserve">IV.1. Alat dan </w:t>
      </w:r>
      <w:proofErr w:type="spellStart"/>
      <w:r>
        <w:rPr>
          <w:rFonts w:cs="Times New Roman"/>
        </w:rPr>
        <w:t>Bahan</w:t>
      </w:r>
      <w:proofErr w:type="spellEnd"/>
      <w:r>
        <w:rPr>
          <w:rFonts w:cs="Times New Roman"/>
        </w:rPr>
        <w:t xml:space="preserve"> </w:t>
      </w:r>
      <w:proofErr w:type="spellStart"/>
      <w:r w:rsidRPr="00944E0B">
        <w:rPr>
          <w:rFonts w:cs="Times New Roman"/>
        </w:rPr>
        <w:t>Penelitian</w:t>
      </w:r>
      <w:bookmarkEnd w:id="44"/>
      <w:proofErr w:type="spellEnd"/>
    </w:p>
    <w:p w14:paraId="3CBE978F" w14:textId="76C929AE" w:rsidR="00D6614C" w:rsidRPr="00874A06" w:rsidRDefault="002D1E6F" w:rsidP="002D1E6F">
      <w:pPr>
        <w:ind w:firstLine="180"/>
        <w:rPr>
          <w:b/>
          <w:bCs/>
        </w:rPr>
      </w:pPr>
      <w:r w:rsidRPr="00874A06">
        <w:rPr>
          <w:b/>
          <w:bCs/>
        </w:rPr>
        <w:t xml:space="preserve">IV.1.1. Alat </w:t>
      </w:r>
      <w:proofErr w:type="spellStart"/>
      <w:r w:rsidRPr="00874A06">
        <w:rPr>
          <w:b/>
          <w:bCs/>
        </w:rPr>
        <w:t>Penelitian</w:t>
      </w:r>
      <w:proofErr w:type="spellEnd"/>
    </w:p>
    <w:p w14:paraId="56E7976A" w14:textId="63D0F4BF" w:rsidR="00D6614C" w:rsidRDefault="00D6614C" w:rsidP="00D6614C">
      <w:pPr>
        <w:pStyle w:val="Caption"/>
      </w:pPr>
      <w:bookmarkStart w:id="45" w:name="_Toc59295083"/>
      <w:proofErr w:type="spellStart"/>
      <w:r>
        <w:t>Tabel</w:t>
      </w:r>
      <w:proofErr w:type="spellEnd"/>
      <w:r>
        <w:t xml:space="preserve"> </w:t>
      </w:r>
      <w:fldSimple w:instr=" STYLEREF 1 \s ">
        <w:r w:rsidR="007E57FA">
          <w:rPr>
            <w:noProof/>
          </w:rPr>
          <w:t>IV</w:t>
        </w:r>
      </w:fldSimple>
      <w:r w:rsidR="007E57FA">
        <w:t>.</w:t>
      </w:r>
      <w:fldSimple w:instr=" SEQ Tabel \* ARABIC \s 1 ">
        <w:r w:rsidR="007E57FA">
          <w:rPr>
            <w:noProof/>
          </w:rPr>
          <w:t>1</w:t>
        </w:r>
      </w:fldSimple>
      <w:r w:rsidR="00491646">
        <w:t xml:space="preserve">. </w:t>
      </w:r>
      <w:r>
        <w:rPr>
          <w:noProof/>
        </w:rPr>
        <w:t>Perangkat Keras Penelitian</w:t>
      </w:r>
      <w:bookmarkEnd w:id="45"/>
    </w:p>
    <w:tbl>
      <w:tblPr>
        <w:tblStyle w:val="TableGrid"/>
        <w:tblW w:w="0" w:type="auto"/>
        <w:tblInd w:w="392" w:type="dxa"/>
        <w:tblLook w:val="04A0" w:firstRow="1" w:lastRow="0" w:firstColumn="1" w:lastColumn="0" w:noHBand="0" w:noVBand="1"/>
      </w:tblPr>
      <w:tblGrid>
        <w:gridCol w:w="3462"/>
        <w:gridCol w:w="4299"/>
      </w:tblGrid>
      <w:tr w:rsidR="0061073D" w14:paraId="40F8916D" w14:textId="77777777" w:rsidTr="00B329EC">
        <w:tc>
          <w:tcPr>
            <w:tcW w:w="7761"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B329EC">
        <w:tc>
          <w:tcPr>
            <w:tcW w:w="3462"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299"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B329EC">
        <w:tc>
          <w:tcPr>
            <w:tcW w:w="3462"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299"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r w:rsidR="002D1E6F" w14:paraId="1764D61C" w14:textId="77777777" w:rsidTr="00B329EC">
        <w:tc>
          <w:tcPr>
            <w:tcW w:w="3462" w:type="dxa"/>
          </w:tcPr>
          <w:p w14:paraId="11119576" w14:textId="77777777" w:rsidR="002D1E6F" w:rsidRPr="0021587A" w:rsidRDefault="002D1E6F" w:rsidP="00312B4C">
            <w:pPr>
              <w:spacing w:after="0" w:line="360" w:lineRule="auto"/>
              <w:rPr>
                <w:rFonts w:cs="Times New Roman"/>
                <w:lang w:val="sv-SE"/>
              </w:rPr>
            </w:pPr>
            <w:r>
              <w:rPr>
                <w:rFonts w:cs="Times New Roman"/>
                <w:lang w:val="sv-SE"/>
              </w:rPr>
              <w:t>Laptop</w:t>
            </w:r>
          </w:p>
        </w:tc>
        <w:tc>
          <w:tcPr>
            <w:tcW w:w="4299" w:type="dxa"/>
          </w:tcPr>
          <w:p w14:paraId="6A9F98B2" w14:textId="77777777" w:rsidR="002D1E6F" w:rsidRPr="000C2A6F" w:rsidRDefault="002D1E6F" w:rsidP="00312B4C">
            <w:pPr>
              <w:spacing w:after="0" w:line="360" w:lineRule="auto"/>
              <w:rPr>
                <w:rFonts w:cs="Times New Roman"/>
                <w:lang w:val="sv-SE"/>
              </w:rPr>
            </w:pPr>
            <w:r w:rsidRPr="000C2A6F">
              <w:rPr>
                <w:rFonts w:cs="Times New Roman"/>
                <w:lang w:val="sv-SE"/>
              </w:rPr>
              <w:t>OS: Windows 10 Home</w:t>
            </w:r>
          </w:p>
          <w:p w14:paraId="07B1D3C9" w14:textId="77777777" w:rsidR="002D1E6F" w:rsidRPr="000C2A6F" w:rsidRDefault="002D1E6F" w:rsidP="00312B4C">
            <w:pPr>
              <w:spacing w:after="0" w:line="360" w:lineRule="auto"/>
              <w:rPr>
                <w:rFonts w:cs="Times New Roman"/>
                <w:lang w:val="sv-SE"/>
              </w:rPr>
            </w:pPr>
            <w:r w:rsidRPr="000C2A6F">
              <w:rPr>
                <w:rFonts w:cs="Times New Roman"/>
                <w:lang w:val="sv-SE"/>
              </w:rPr>
              <w:t>Processor: Intel Core i5-8250U @1.6 GHz</w:t>
            </w:r>
          </w:p>
          <w:p w14:paraId="4C1687CE" w14:textId="77777777" w:rsidR="002D1E6F" w:rsidRPr="0021587A" w:rsidRDefault="002D1E6F" w:rsidP="00D6614C">
            <w:pPr>
              <w:keepNext/>
              <w:spacing w:after="0" w:line="360" w:lineRule="auto"/>
              <w:rPr>
                <w:rFonts w:cs="Times New Roman"/>
                <w:lang w:val="sv-SE"/>
              </w:rPr>
            </w:pPr>
            <w:r w:rsidRPr="000C2A6F">
              <w:rPr>
                <w:rFonts w:cs="Times New Roman"/>
                <w:lang w:val="sv-SE"/>
              </w:rPr>
              <w:t>RAM: 12 GB</w:t>
            </w:r>
          </w:p>
        </w:tc>
      </w:tr>
    </w:tbl>
    <w:p w14:paraId="7BBD30B7" w14:textId="77777777" w:rsidR="00D6614C" w:rsidRPr="00D6614C" w:rsidRDefault="00D6614C" w:rsidP="00D6614C"/>
    <w:p w14:paraId="73E5E136" w14:textId="7DB26107" w:rsidR="006E680C" w:rsidRDefault="006E680C" w:rsidP="006E680C">
      <w:pPr>
        <w:pStyle w:val="Caption"/>
      </w:pPr>
      <w:bookmarkStart w:id="46" w:name="_Toc59295084"/>
      <w:proofErr w:type="spellStart"/>
      <w:r>
        <w:t>Tabel</w:t>
      </w:r>
      <w:proofErr w:type="spellEnd"/>
      <w:r>
        <w:t xml:space="preserve"> </w:t>
      </w:r>
      <w:fldSimple w:instr=" STYLEREF 1 \s ">
        <w:r w:rsidR="007E57FA">
          <w:rPr>
            <w:noProof/>
          </w:rPr>
          <w:t>IV</w:t>
        </w:r>
      </w:fldSimple>
      <w:r w:rsidR="007E57FA">
        <w:t>.</w:t>
      </w:r>
      <w:fldSimple w:instr=" SEQ Tabel \* ARABIC \s 1 ">
        <w:r w:rsidR="007E57FA">
          <w:rPr>
            <w:noProof/>
          </w:rPr>
          <w:t>2</w:t>
        </w:r>
      </w:fldSimple>
      <w:r>
        <w:t xml:space="preserve"> </w:t>
      </w:r>
      <w:proofErr w:type="spellStart"/>
      <w:r>
        <w:t>Perangkat</w:t>
      </w:r>
      <w:proofErr w:type="spellEnd"/>
      <w:r>
        <w:t xml:space="preserve"> </w:t>
      </w:r>
      <w:proofErr w:type="spellStart"/>
      <w:r>
        <w:t>Lunak</w:t>
      </w:r>
      <w:proofErr w:type="spellEnd"/>
      <w:r>
        <w:t xml:space="preserve"> </w:t>
      </w:r>
      <w:proofErr w:type="spellStart"/>
      <w:r>
        <w:t>Penelitian</w:t>
      </w:r>
      <w:bookmarkEnd w:id="46"/>
      <w:proofErr w:type="spellEnd"/>
    </w:p>
    <w:tbl>
      <w:tblPr>
        <w:tblStyle w:val="TableGrid"/>
        <w:tblW w:w="0" w:type="auto"/>
        <w:tblInd w:w="392" w:type="dxa"/>
        <w:tblLook w:val="04A0" w:firstRow="1" w:lastRow="0" w:firstColumn="1" w:lastColumn="0" w:noHBand="0" w:noVBand="1"/>
      </w:tblPr>
      <w:tblGrid>
        <w:gridCol w:w="3402"/>
        <w:gridCol w:w="4359"/>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4A72FA4C"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69DDD46B"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549E83B4"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169AE4A4"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39A110E4"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0E57B2F3"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597DA555" w:rsidR="002D1E6F" w:rsidRDefault="002D1E6F" w:rsidP="00B329EC">
      <w:pPr>
        <w:spacing w:after="0" w:line="360" w:lineRule="auto"/>
        <w:ind w:firstLine="567"/>
        <w:rPr>
          <w:rFonts w:cs="Times New Roman"/>
        </w:rPr>
      </w:pPr>
      <w:r>
        <w:rPr>
          <w:rFonts w:cs="Times New Roman"/>
        </w:rPr>
        <w:t xml:space="preserve">Visual Studio Code </w:t>
      </w:r>
      <w:proofErr w:type="spellStart"/>
      <w:r>
        <w:rPr>
          <w:rFonts w:cs="Times New Roman"/>
        </w:rPr>
        <w:t>merupakan</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r>
        <w:rPr>
          <w:rFonts w:cs="Times New Roman"/>
          <w:i/>
        </w:rPr>
        <w:t xml:space="preserve">code editor </w:t>
      </w:r>
      <w:r>
        <w:rPr>
          <w:rFonts w:cs="Times New Roman"/>
        </w:rPr>
        <w:t xml:space="preserve">yang </w:t>
      </w:r>
      <w:proofErr w:type="spellStart"/>
      <w:r>
        <w:rPr>
          <w:rFonts w:cs="Times New Roman"/>
        </w:rPr>
        <w:t>bersifat</w:t>
      </w:r>
      <w:proofErr w:type="spellEnd"/>
      <w:r>
        <w:rPr>
          <w:rFonts w:cs="Times New Roman"/>
        </w:rPr>
        <w:t xml:space="preserve"> </w:t>
      </w:r>
      <w:r>
        <w:rPr>
          <w:rFonts w:cs="Times New Roman"/>
          <w:i/>
        </w:rPr>
        <w:t>open</w:t>
      </w:r>
      <w:r w:rsidR="00E65E86">
        <w:rPr>
          <w:rFonts w:cs="Times New Roman"/>
          <w:i/>
        </w:rPr>
        <w:t xml:space="preserve"> </w:t>
      </w:r>
      <w:r>
        <w:rPr>
          <w:rFonts w:cs="Times New Roman"/>
          <w:i/>
        </w:rPr>
        <w:t>source</w:t>
      </w:r>
      <w:r>
        <w:rPr>
          <w:rFonts w:cs="Times New Roman"/>
        </w:rPr>
        <w:t xml:space="preserve"> dan</w:t>
      </w:r>
      <w:r w:rsidR="008D0B48">
        <w:rPr>
          <w:rFonts w:cs="Times New Roman"/>
        </w:rPr>
        <w:t xml:space="preserve"> </w:t>
      </w:r>
      <w:proofErr w:type="spellStart"/>
      <w:r>
        <w:rPr>
          <w:rFonts w:cs="Times New Roman"/>
        </w:rPr>
        <w:t>lintas</w:t>
      </w:r>
      <w:proofErr w:type="spellEnd"/>
      <w:r>
        <w:rPr>
          <w:rFonts w:cs="Times New Roman"/>
        </w:rPr>
        <w:t xml:space="preserve"> platform </w:t>
      </w:r>
      <w:proofErr w:type="spellStart"/>
      <w:r>
        <w:rPr>
          <w:rFonts w:cs="Times New Roman"/>
        </w:rPr>
        <w:t>milik</w:t>
      </w:r>
      <w:proofErr w:type="spellEnd"/>
      <w:r>
        <w:rPr>
          <w:rFonts w:cs="Times New Roman"/>
        </w:rPr>
        <w:t xml:space="preserve"> Microsoft. Visual Studio Code </w:t>
      </w:r>
      <w:proofErr w:type="spellStart"/>
      <w:r>
        <w:rPr>
          <w:rFonts w:cs="Times New Roman"/>
        </w:rPr>
        <w:t>memiliki</w:t>
      </w:r>
      <w:proofErr w:type="spellEnd"/>
      <w:r>
        <w:rPr>
          <w:rFonts w:cs="Times New Roman"/>
        </w:rPr>
        <w:t xml:space="preserve"> </w:t>
      </w:r>
      <w:proofErr w:type="spellStart"/>
      <w:r>
        <w:rPr>
          <w:rFonts w:cs="Times New Roman"/>
        </w:rPr>
        <w:t>beragam</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memudahkan</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w:t>
      </w:r>
      <w:r>
        <w:rPr>
          <w:rFonts w:cs="Times New Roman"/>
          <w:i/>
        </w:rPr>
        <w:t>code</w:t>
      </w:r>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fitur</w:t>
      </w:r>
      <w:proofErr w:type="spellEnd"/>
      <w:r>
        <w:rPr>
          <w:rFonts w:cs="Times New Roman"/>
        </w:rPr>
        <w:t xml:space="preserve"> IntelliSense yang </w:t>
      </w:r>
      <w:proofErr w:type="spellStart"/>
      <w:r>
        <w:rPr>
          <w:rFonts w:cs="Times New Roman"/>
        </w:rPr>
        <w:t>dapat</w:t>
      </w:r>
      <w:proofErr w:type="spellEnd"/>
      <w:r>
        <w:rPr>
          <w:rFonts w:cs="Times New Roman"/>
        </w:rPr>
        <w:t xml:space="preserve"> </w:t>
      </w:r>
      <w:proofErr w:type="spellStart"/>
      <w:r>
        <w:rPr>
          <w:rFonts w:cs="Times New Roman"/>
        </w:rPr>
        <w:t>membantu</w:t>
      </w:r>
      <w:proofErr w:type="spellEnd"/>
      <w:r>
        <w:rPr>
          <w:rFonts w:cs="Times New Roman"/>
        </w:rPr>
        <w:t xml:space="preserve"> </w:t>
      </w:r>
      <w:proofErr w:type="spellStart"/>
      <w:r>
        <w:rPr>
          <w:rFonts w:cs="Times New Roman"/>
        </w:rPr>
        <w:t>pembuatan</w:t>
      </w:r>
      <w:proofErr w:type="spellEnd"/>
      <w:r>
        <w:rPr>
          <w:rFonts w:cs="Times New Roman"/>
        </w:rPr>
        <w:t xml:space="preserve"> </w:t>
      </w:r>
      <w:r>
        <w:rPr>
          <w:rFonts w:cs="Times New Roman"/>
          <w:i/>
        </w:rPr>
        <w:t>code</w:t>
      </w:r>
      <w:r>
        <w:rPr>
          <w:rFonts w:cs="Times New Roman"/>
        </w:rPr>
        <w:t xml:space="preserve">, </w:t>
      </w:r>
      <w:r>
        <w:rPr>
          <w:rFonts w:cs="Times New Roman"/>
          <w:i/>
        </w:rPr>
        <w:t xml:space="preserve">bracket-matching </w:t>
      </w:r>
      <w:r>
        <w:rPr>
          <w:rFonts w:cs="Times New Roman"/>
        </w:rPr>
        <w:lastRenderedPageBreak/>
        <w:t xml:space="preserve">yang </w:t>
      </w:r>
      <w:proofErr w:type="spellStart"/>
      <w:r>
        <w:rPr>
          <w:rFonts w:cs="Times New Roman"/>
        </w:rPr>
        <w:t>dapat</w:t>
      </w:r>
      <w:proofErr w:type="spellEnd"/>
      <w:r>
        <w:rPr>
          <w:rFonts w:cs="Times New Roman"/>
        </w:rPr>
        <w:t xml:space="preserve"> </w:t>
      </w:r>
      <w:proofErr w:type="spellStart"/>
      <w:r>
        <w:rPr>
          <w:rFonts w:cs="Times New Roman"/>
        </w:rPr>
        <w:t>menyeimbangkan</w:t>
      </w:r>
      <w:proofErr w:type="spellEnd"/>
      <w:r>
        <w:rPr>
          <w:rFonts w:cs="Times New Roman"/>
        </w:rPr>
        <w:t xml:space="preserve"> </w:t>
      </w:r>
      <w:proofErr w:type="spellStart"/>
      <w:r>
        <w:rPr>
          <w:rFonts w:cs="Times New Roman"/>
        </w:rPr>
        <w:t>tanda</w:t>
      </w:r>
      <w:proofErr w:type="spellEnd"/>
      <w:r>
        <w:rPr>
          <w:rFonts w:cs="Times New Roman"/>
        </w:rPr>
        <w:t xml:space="preserve"> </w:t>
      </w:r>
      <w:proofErr w:type="spellStart"/>
      <w:r>
        <w:rPr>
          <w:rFonts w:cs="Times New Roman"/>
        </w:rPr>
        <w:t>kurung</w:t>
      </w:r>
      <w:proofErr w:type="spellEnd"/>
      <w:r>
        <w:rPr>
          <w:rFonts w:cs="Times New Roman"/>
        </w:rPr>
        <w:t>,</w:t>
      </w:r>
      <w:r>
        <w:rPr>
          <w:rFonts w:cs="Times New Roman"/>
          <w:i/>
        </w:rPr>
        <w:t xml:space="preserve"> auto-</w:t>
      </w:r>
      <w:proofErr w:type="spellStart"/>
      <w:r>
        <w:rPr>
          <w:rFonts w:cs="Times New Roman"/>
          <w:i/>
        </w:rPr>
        <w:t>identation</w:t>
      </w:r>
      <w:proofErr w:type="spellEnd"/>
      <w:r>
        <w:rPr>
          <w:rFonts w:cs="Times New Roman"/>
          <w:i/>
        </w:rPr>
        <w:t xml:space="preserve">, syntax highlighting </w:t>
      </w:r>
      <w:proofErr w:type="spellStart"/>
      <w:r>
        <w:rPr>
          <w:rFonts w:cs="Times New Roman"/>
        </w:rPr>
        <w:t>serta</w:t>
      </w:r>
      <w:proofErr w:type="spellEnd"/>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fitur</w:t>
      </w:r>
      <w:proofErr w:type="spellEnd"/>
      <w:r>
        <w:rPr>
          <w:rFonts w:cs="Times New Roman"/>
        </w:rPr>
        <w:t xml:space="preserve"> lain. Karena </w:t>
      </w:r>
      <w:proofErr w:type="spellStart"/>
      <w:r>
        <w:rPr>
          <w:rFonts w:cs="Times New Roman"/>
        </w:rPr>
        <w:t>bersifat</w:t>
      </w:r>
      <w:proofErr w:type="spellEnd"/>
      <w:r>
        <w:rPr>
          <w:rFonts w:cs="Times New Roman"/>
        </w:rPr>
        <w:t xml:space="preserve"> </w:t>
      </w:r>
      <w:r>
        <w:rPr>
          <w:rFonts w:cs="Times New Roman"/>
          <w:i/>
        </w:rPr>
        <w:t xml:space="preserve">open-source, </w:t>
      </w:r>
      <w:proofErr w:type="spellStart"/>
      <w:r>
        <w:rPr>
          <w:rFonts w:cs="Times New Roman"/>
        </w:rPr>
        <w:t>pengguna</w:t>
      </w:r>
      <w:proofErr w:type="spellEnd"/>
      <w:r>
        <w:rPr>
          <w:rFonts w:cs="Times New Roman"/>
        </w:rPr>
        <w:t xml:space="preserve"> juga </w:t>
      </w:r>
      <w:proofErr w:type="spellStart"/>
      <w:r>
        <w:rPr>
          <w:rFonts w:cs="Times New Roman"/>
        </w:rPr>
        <w:t>dapat</w:t>
      </w:r>
      <w:proofErr w:type="spellEnd"/>
      <w:r>
        <w:rPr>
          <w:rFonts w:cs="Times New Roman"/>
        </w:rPr>
        <w:t xml:space="preserve"> </w:t>
      </w:r>
      <w:proofErr w:type="spellStart"/>
      <w:r>
        <w:rPr>
          <w:rFonts w:cs="Times New Roman"/>
        </w:rPr>
        <w:t>mengunduh</w:t>
      </w:r>
      <w:proofErr w:type="spellEnd"/>
      <w:r>
        <w:rPr>
          <w:rFonts w:cs="Times New Roman"/>
        </w:rPr>
        <w:t xml:space="preserve"> </w:t>
      </w:r>
      <w:r>
        <w:rPr>
          <w:rFonts w:cs="Times New Roman"/>
          <w:i/>
        </w:rPr>
        <w:t xml:space="preserve">extension </w:t>
      </w:r>
      <w:proofErr w:type="spellStart"/>
      <w:r>
        <w:rPr>
          <w:rFonts w:cs="Times New Roman"/>
        </w:rPr>
        <w:t>buatan</w:t>
      </w:r>
      <w:proofErr w:type="spellEnd"/>
      <w:r>
        <w:rPr>
          <w:rFonts w:cs="Times New Roman"/>
        </w:rPr>
        <w:t xml:space="preserve"> </w:t>
      </w:r>
      <w:proofErr w:type="spellStart"/>
      <w:r>
        <w:rPr>
          <w:rFonts w:cs="Times New Roman"/>
        </w:rPr>
        <w:t>pengguna</w:t>
      </w:r>
      <w:proofErr w:type="spellEnd"/>
      <w:r>
        <w:rPr>
          <w:rFonts w:cs="Times New Roman"/>
        </w:rPr>
        <w:t xml:space="preserve"> lain </w:t>
      </w:r>
      <w:proofErr w:type="spellStart"/>
      <w:r>
        <w:rPr>
          <w:rFonts w:cs="Times New Roman"/>
        </w:rPr>
        <w:t>untuk</w:t>
      </w:r>
      <w:proofErr w:type="spellEnd"/>
      <w:r>
        <w:rPr>
          <w:rFonts w:cs="Times New Roman"/>
        </w:rPr>
        <w:t xml:space="preserve"> </w:t>
      </w:r>
      <w:proofErr w:type="spellStart"/>
      <w:r>
        <w:rPr>
          <w:rFonts w:cs="Times New Roman"/>
        </w:rPr>
        <w:t>mengoptimasi</w:t>
      </w:r>
      <w:proofErr w:type="spellEnd"/>
      <w:r>
        <w:rPr>
          <w:rFonts w:cs="Times New Roman"/>
        </w:rPr>
        <w:t xml:space="preserve"> dan </w:t>
      </w:r>
      <w:proofErr w:type="spellStart"/>
      <w:r>
        <w:rPr>
          <w:rFonts w:cs="Times New Roman"/>
        </w:rPr>
        <w:t>personalisasi</w:t>
      </w:r>
      <w:proofErr w:type="spellEnd"/>
      <w:r>
        <w:rPr>
          <w:rFonts w:cs="Times New Roman"/>
        </w:rPr>
        <w:t xml:space="preserve"> Visual Studio Code.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Visual Studio Code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dan </w:t>
      </w:r>
      <w:proofErr w:type="spellStart"/>
      <w:r>
        <w:rPr>
          <w:rFonts w:cs="Times New Roman"/>
        </w:rPr>
        <w:t>menyunting</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mengolah</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w:t>
      </w:r>
      <w:r>
        <w:rPr>
          <w:rFonts w:cs="Times New Roman"/>
          <w:i/>
        </w:rPr>
        <w:t>Python</w:t>
      </w:r>
      <w:r>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proofErr w:type="spellStart"/>
      <w:r>
        <w:rPr>
          <w:rFonts w:cs="Times New Roman"/>
          <w:szCs w:val="24"/>
        </w:rPr>
        <w:t>pustaka</w:t>
      </w:r>
      <w:proofErr w:type="spellEnd"/>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Pr="00901E00">
        <w:rPr>
          <w:rFonts w:cs="Times New Roman"/>
          <w:i/>
          <w:lang w:val="sv-SE"/>
        </w:rPr>
        <w:t>machine learning</w:t>
      </w:r>
      <w:r>
        <w:rPr>
          <w:rFonts w:cs="Times New Roman"/>
          <w:i/>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Pr>
          <w:rFonts w:cs="Times New Roman"/>
          <w:i/>
          <w:lang w:val="sv-SE"/>
        </w:rPr>
        <w:t xml:space="preserve">machine learning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Pr>
          <w:rFonts w:cs="Times New Roman"/>
          <w:i/>
          <w:lang w:val="sv-SE"/>
        </w:rPr>
        <w:t>dimention reduction</w:t>
      </w:r>
      <w:r>
        <w:rPr>
          <w:rFonts w:cs="Times New Roman"/>
          <w:lang w:val="sv-SE"/>
        </w:rPr>
        <w:t xml:space="preserve">, </w:t>
      </w:r>
      <w:r>
        <w:rPr>
          <w:rFonts w:cs="Times New Roman"/>
          <w:i/>
          <w:lang w:val="sv-SE"/>
        </w:rPr>
        <w:t>model selection</w:t>
      </w:r>
      <w:r>
        <w:rPr>
          <w:rFonts w:cs="Times New Roman"/>
          <w:lang w:val="sv-SE"/>
        </w:rPr>
        <w:t xml:space="preserve">, dan </w:t>
      </w:r>
      <w:r>
        <w:rPr>
          <w:rFonts w:cs="Times New Roman"/>
          <w:i/>
          <w:lang w:val="sv-SE"/>
        </w:rPr>
        <w:t xml:space="preserve">pre-preprocessing </w:t>
      </w:r>
      <w:r>
        <w:rPr>
          <w:rFonts w:cs="Times New Roman"/>
          <w:lang w:val="sv-SE"/>
        </w:rPr>
        <w:t xml:space="preserve">untuk mendukung akurasi dari model </w:t>
      </w:r>
      <w:r>
        <w:rPr>
          <w:rFonts w:cs="Times New Roman"/>
          <w:i/>
          <w:lang w:val="sv-SE"/>
        </w:rPr>
        <w:t xml:space="preserve">machine learning </w:t>
      </w:r>
      <w:r>
        <w:rPr>
          <w:rFonts w:cs="Times New Roman"/>
          <w:lang w:val="sv-SE"/>
        </w:rPr>
        <w:t xml:space="preserve">yang tersedia. Dengan berbagai algoritma tersebut, selain pengguna dapat mempersiapkan data sebelum diolah oleh model </w:t>
      </w:r>
      <w:r>
        <w:rPr>
          <w:rFonts w:cs="Times New Roman"/>
          <w:i/>
          <w:lang w:val="sv-SE"/>
        </w:rPr>
        <w:t xml:space="preserve">machine learning </w:t>
      </w:r>
      <w:r>
        <w:rPr>
          <w:rFonts w:cs="Times New Roman"/>
          <w:lang w:val="sv-SE"/>
        </w:rPr>
        <w:t xml:space="preserve">dengan </w:t>
      </w:r>
      <w:r>
        <w:rPr>
          <w:rFonts w:cs="Times New Roman"/>
          <w:lang w:val="sv-SE"/>
        </w:rPr>
        <w:lastRenderedPageBreak/>
        <w:t xml:space="preserve">algoritma </w:t>
      </w:r>
      <w:r>
        <w:rPr>
          <w:rFonts w:cs="Times New Roman"/>
          <w:i/>
          <w:lang w:val="sv-SE"/>
        </w:rPr>
        <w:t xml:space="preserve">dimention reduction </w:t>
      </w:r>
      <w:r>
        <w:rPr>
          <w:rFonts w:cs="Times New Roman"/>
          <w:lang w:val="sv-SE"/>
        </w:rPr>
        <w:t xml:space="preserve">dan </w:t>
      </w:r>
      <w:r>
        <w:rPr>
          <w:rFonts w:cs="Times New Roman"/>
          <w:i/>
          <w:lang w:val="sv-SE"/>
        </w:rPr>
        <w:t>pre-processing</w:t>
      </w:r>
      <w:r>
        <w:rPr>
          <w:rFonts w:cs="Times New Roman"/>
          <w:lang w:val="sv-SE"/>
        </w:rPr>
        <w:t xml:space="preserve">, pengguna juga dapat menguji </w:t>
      </w:r>
      <w:r>
        <w:rPr>
          <w:rFonts w:cs="Times New Roman"/>
          <w:i/>
          <w:lang w:val="sv-SE"/>
        </w:rPr>
        <w:t xml:space="preserve">parameter yang optimal </w:t>
      </w:r>
      <w:r>
        <w:rPr>
          <w:rFonts w:cs="Times New Roman"/>
          <w:lang w:val="sv-SE"/>
        </w:rPr>
        <w:t xml:space="preserve">menggunakan </w:t>
      </w:r>
      <w:r>
        <w:rPr>
          <w:rFonts w:cs="Times New Roman"/>
          <w:i/>
          <w:lang w:val="sv-SE"/>
        </w:rPr>
        <w:t>model selection</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2B6B5875"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 xml:space="preserve">CSV and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 xml:space="preserve">IV.1.2. </w:t>
      </w:r>
      <w:proofErr w:type="spellStart"/>
      <w:r w:rsidRPr="00874A06">
        <w:rPr>
          <w:rFonts w:cs="Times New Roman"/>
          <w:b/>
          <w:bCs/>
        </w:rPr>
        <w:t>Bahan</w:t>
      </w:r>
      <w:proofErr w:type="spellEnd"/>
      <w:r w:rsidRPr="00874A06">
        <w:rPr>
          <w:rFonts w:cs="Times New Roman"/>
          <w:b/>
          <w:bCs/>
        </w:rPr>
        <w:t xml:space="preserve"> </w:t>
      </w:r>
      <w:proofErr w:type="spellStart"/>
      <w:r w:rsidRPr="00874A06">
        <w:rPr>
          <w:rFonts w:cs="Times New Roman"/>
          <w:b/>
          <w:bCs/>
        </w:rPr>
        <w:t>Penelitian</w:t>
      </w:r>
      <w:proofErr w:type="spellEnd"/>
    </w:p>
    <w:p w14:paraId="59BFDED2" w14:textId="2BA5701D" w:rsidR="002D1E6F" w:rsidRDefault="002D1E6F" w:rsidP="00041805">
      <w:pPr>
        <w:spacing w:after="0" w:line="360" w:lineRule="auto"/>
        <w:ind w:firstLine="567"/>
        <w:rPr>
          <w:rFonts w:cs="Times New Roman"/>
        </w:rPr>
      </w:pPr>
      <w:proofErr w:type="spellStart"/>
      <w:r w:rsidRPr="00307963">
        <w:rPr>
          <w:rFonts w:cs="Times New Roman"/>
        </w:rPr>
        <w:t>Digunakan</w:t>
      </w:r>
      <w:proofErr w:type="spellEnd"/>
      <w:r w:rsidRPr="00307963">
        <w:rPr>
          <w:rFonts w:cs="Times New Roman"/>
        </w:rPr>
        <w:t xml:space="preserve"> 2 </w:t>
      </w:r>
      <w:proofErr w:type="spellStart"/>
      <w:r w:rsidRPr="00307963">
        <w:rPr>
          <w:rFonts w:cs="Times New Roman"/>
        </w:rPr>
        <w:t>kumpulan</w:t>
      </w:r>
      <w:proofErr w:type="spellEnd"/>
      <w:r w:rsidRPr="00307963">
        <w:rPr>
          <w:rFonts w:cs="Times New Roman"/>
        </w:rPr>
        <w:t xml:space="preserve"> data pada </w:t>
      </w:r>
      <w:proofErr w:type="spellStart"/>
      <w:r w:rsidRPr="00307963">
        <w:rPr>
          <w:rFonts w:cs="Times New Roman"/>
        </w:rPr>
        <w:t>penelitian</w:t>
      </w:r>
      <w:proofErr w:type="spellEnd"/>
      <w:r w:rsidRPr="00307963">
        <w:rPr>
          <w:rFonts w:cs="Times New Roman"/>
        </w:rPr>
        <w:t xml:space="preserve"> </w:t>
      </w:r>
      <w:proofErr w:type="spellStart"/>
      <w:r w:rsidRPr="00307963">
        <w:rPr>
          <w:rFonts w:cs="Times New Roman"/>
        </w:rPr>
        <w:t>ini</w:t>
      </w:r>
      <w:proofErr w:type="spellEnd"/>
      <w:r w:rsidRPr="00307963">
        <w:rPr>
          <w:rFonts w:cs="Times New Roman"/>
        </w:rPr>
        <w:t xml:space="preserve">, </w:t>
      </w:r>
      <w:proofErr w:type="spellStart"/>
      <w:r w:rsidRPr="00307963">
        <w:rPr>
          <w:rFonts w:cs="Times New Roman"/>
        </w:rPr>
        <w:t>yakni</w:t>
      </w:r>
      <w:proofErr w:type="spellEnd"/>
      <w:r w:rsidRPr="00307963">
        <w:rPr>
          <w:rFonts w:cs="Times New Roman"/>
        </w:rPr>
        <w:t xml:space="preserve"> </w:t>
      </w:r>
      <w:proofErr w:type="spellStart"/>
      <w:r w:rsidRPr="00307963">
        <w:rPr>
          <w:rFonts w:cs="Times New Roman"/>
        </w:rPr>
        <w:t>kumpulan</w:t>
      </w:r>
      <w:proofErr w:type="spellEnd"/>
      <w:r w:rsidRPr="00307963">
        <w:rPr>
          <w:rFonts w:cs="Times New Roman"/>
        </w:rPr>
        <w:t xml:space="preserve"> data </w:t>
      </w:r>
      <w:proofErr w:type="spellStart"/>
      <w:r w:rsidRPr="00307963">
        <w:rPr>
          <w:rFonts w:cs="Times New Roman"/>
        </w:rPr>
        <w:t>dari</w:t>
      </w:r>
      <w:proofErr w:type="spellEnd"/>
      <w:r w:rsidRPr="00307963">
        <w:rPr>
          <w:rFonts w:cs="Times New Roman"/>
        </w:rPr>
        <w:t xml:space="preserve"> Tennessee Eastman Chemical Company dan </w:t>
      </w:r>
      <w:r w:rsidRPr="006A4BEA">
        <w:rPr>
          <w:rFonts w:cs="Times New Roman"/>
        </w:rPr>
        <w:t xml:space="preserve">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w:t>
      </w:r>
      <w:r w:rsidRPr="00307963">
        <w:rPr>
          <w:rFonts w:cs="Times New Roman"/>
        </w:rPr>
        <w:t>.</w:t>
      </w:r>
      <w:r>
        <w:rPr>
          <w:rFonts w:cs="Times New Roman"/>
        </w:rPr>
        <w:t xml:space="preserve"> Kumpulan data </w:t>
      </w:r>
      <w:proofErr w:type="spellStart"/>
      <w:r>
        <w:rPr>
          <w:rFonts w:cs="Times New Roman"/>
        </w:rPr>
        <w:t>dari</w:t>
      </w:r>
      <w:proofErr w:type="spellEnd"/>
      <w:r>
        <w:rPr>
          <w:rFonts w:cs="Times New Roman"/>
        </w:rPr>
        <w:t xml:space="preserve"> 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dan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program </w:t>
      </w:r>
      <w:r>
        <w:rPr>
          <w:rFonts w:cs="Times New Roman"/>
          <w:i/>
          <w:iCs/>
        </w:rPr>
        <w:t xml:space="preserve">fault detection </w:t>
      </w:r>
      <w:r>
        <w:rPr>
          <w:rFonts w:cs="Times New Roman"/>
        </w:rPr>
        <w:t xml:space="preserve">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w:t>
      </w:r>
      <w:r w:rsidRPr="006A4BEA">
        <w:rPr>
          <w:rFonts w:cs="Times New Roman"/>
        </w:rPr>
        <w:t>edangkan</w:t>
      </w:r>
      <w:proofErr w:type="spellEnd"/>
      <w:r w:rsidRPr="006A4BEA">
        <w:rPr>
          <w:rFonts w:cs="Times New Roman"/>
        </w:rPr>
        <w:t xml:space="preserve"> </w:t>
      </w:r>
      <w:proofErr w:type="spellStart"/>
      <w:r w:rsidRPr="006A4BEA">
        <w:rPr>
          <w:rFonts w:cs="Times New Roman"/>
        </w:rPr>
        <w:t>kumpulan</w:t>
      </w:r>
      <w:proofErr w:type="spellEnd"/>
      <w:r w:rsidRPr="006A4BEA">
        <w:rPr>
          <w:rFonts w:cs="Times New Roman"/>
        </w:rPr>
        <w:t xml:space="preserve"> data </w:t>
      </w:r>
      <w:proofErr w:type="spellStart"/>
      <w:r w:rsidRPr="006A4BEA">
        <w:rPr>
          <w:rFonts w:cs="Times New Roman"/>
        </w:rPr>
        <w:t>dari</w:t>
      </w:r>
      <w:proofErr w:type="spellEnd"/>
      <w:r w:rsidRPr="006A4BEA">
        <w:rPr>
          <w:rFonts w:cs="Times New Roman"/>
        </w:rPr>
        <w:t xml:space="preserve"> </w:t>
      </w:r>
      <w:proofErr w:type="spellStart"/>
      <w:r w:rsidRPr="006A4BEA">
        <w:rPr>
          <w:rFonts w:cs="Times New Roman"/>
        </w:rPr>
        <w:t>penelitian</w:t>
      </w:r>
      <w:proofErr w:type="spellEnd"/>
      <w:r w:rsidRPr="006A4BEA">
        <w:rPr>
          <w:rFonts w:cs="Times New Roman"/>
        </w:rPr>
        <w:t xml:space="preserve"> Brooks </w:t>
      </w:r>
      <w:proofErr w:type="spellStart"/>
      <w:r w:rsidRPr="006A4BEA">
        <w:rPr>
          <w:rFonts w:cs="Times New Roman"/>
        </w:rPr>
        <w:t>memiliki</w:t>
      </w:r>
      <w:proofErr w:type="spellEnd"/>
      <w:r w:rsidRPr="006A4BEA">
        <w:rPr>
          <w:rFonts w:cs="Times New Roman"/>
        </w:rPr>
        <w:t xml:space="preserve"> 20 </w:t>
      </w:r>
      <w:proofErr w:type="spellStart"/>
      <w:r w:rsidRPr="006A4BEA">
        <w:rPr>
          <w:rFonts w:cs="Times New Roman"/>
        </w:rPr>
        <w:t>variabel</w:t>
      </w:r>
      <w:proofErr w:type="spellEnd"/>
      <w:r w:rsidRPr="006A4BEA">
        <w:rPr>
          <w:rFonts w:cs="Times New Roman"/>
        </w:rPr>
        <w:t xml:space="preserve"> </w:t>
      </w:r>
      <w:proofErr w:type="spellStart"/>
      <w:r w:rsidRPr="006A4BEA">
        <w:rPr>
          <w:rFonts w:cs="Times New Roman"/>
        </w:rPr>
        <w:t>digunakan</w:t>
      </w:r>
      <w:proofErr w:type="spellEnd"/>
      <w:r w:rsidRPr="006A4BEA">
        <w:rPr>
          <w:rFonts w:cs="Times New Roman"/>
        </w:rPr>
        <w:t xml:space="preserve"> </w:t>
      </w:r>
      <w:proofErr w:type="spellStart"/>
      <w:r w:rsidRPr="006A4BEA">
        <w:rPr>
          <w:rFonts w:cs="Times New Roman"/>
        </w:rPr>
        <w:t>sebagai</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w:t>
      </w:r>
      <w:proofErr w:type="spellStart"/>
      <w:r w:rsidRPr="006A4BEA">
        <w:rPr>
          <w:rFonts w:cs="Times New Roman"/>
        </w:rPr>
        <w:t>dari</w:t>
      </w:r>
      <w:proofErr w:type="spellEnd"/>
      <w:r w:rsidRPr="006A4BEA">
        <w:rPr>
          <w:rFonts w:cs="Times New Roman"/>
        </w:rPr>
        <w:t xml:space="preserve"> program yang </w:t>
      </w:r>
      <w:proofErr w:type="spellStart"/>
      <w:r w:rsidRPr="006A4BEA">
        <w:rPr>
          <w:rFonts w:cs="Times New Roman"/>
        </w:rPr>
        <w:t>sudah</w:t>
      </w:r>
      <w:proofErr w:type="spellEnd"/>
      <w:r w:rsidRPr="006A4BEA">
        <w:rPr>
          <w:rFonts w:cs="Times New Roman"/>
        </w:rPr>
        <w:t xml:space="preserve"> </w:t>
      </w:r>
      <w:proofErr w:type="spellStart"/>
      <w:r w:rsidRPr="006A4BEA">
        <w:rPr>
          <w:rFonts w:cs="Times New Roman"/>
        </w:rPr>
        <w:t>dibangun</w:t>
      </w:r>
      <w:proofErr w:type="spellEnd"/>
      <w:r w:rsidRPr="006A4BEA">
        <w:rPr>
          <w:rFonts w:cs="Times New Roman"/>
        </w:rPr>
        <w:t>.</w:t>
      </w:r>
    </w:p>
    <w:p w14:paraId="30D40A90" w14:textId="498C73EF"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proofErr w:type="spellStart"/>
      <w:r>
        <w:rPr>
          <w:rFonts w:cs="Times New Roman"/>
        </w:rPr>
        <w:t>Untuk</w:t>
      </w:r>
      <w:proofErr w:type="spellEnd"/>
      <w:r>
        <w:rPr>
          <w:rFonts w:cs="Times New Roman"/>
        </w:rPr>
        <w:t xml:space="preserve"> Pembangunan Program</w:t>
      </w:r>
    </w:p>
    <w:p w14:paraId="67BB7CE3" w14:textId="52E7E9B2" w:rsidR="002D1E6F" w:rsidRDefault="00823561" w:rsidP="00823561">
      <w:pPr>
        <w:pStyle w:val="ListParagraph"/>
        <w:spacing w:after="0" w:line="360" w:lineRule="auto"/>
        <w:ind w:left="426" w:firstLine="425"/>
        <w:rPr>
          <w:rFonts w:cs="Times New Roman"/>
        </w:rPr>
      </w:pPr>
      <w:r>
        <w:rPr>
          <w:rFonts w:cs="Times New Roman"/>
          <w:noProof/>
        </w:rPr>
        <w:lastRenderedPageBreak/>
        <mc:AlternateContent>
          <mc:Choice Requires="wpg">
            <w:drawing>
              <wp:anchor distT="0" distB="0" distL="114300" distR="114300" simplePos="0" relativeHeight="251554304" behindDoc="0" locked="0" layoutInCell="1" allowOverlap="1" wp14:anchorId="40668886" wp14:editId="03FDD32A">
                <wp:simplePos x="0" y="0"/>
                <wp:positionH relativeFrom="column">
                  <wp:posOffset>217437</wp:posOffset>
                </wp:positionH>
                <wp:positionV relativeFrom="paragraph">
                  <wp:posOffset>243171</wp:posOffset>
                </wp:positionV>
                <wp:extent cx="4936490" cy="4185920"/>
                <wp:effectExtent l="0" t="0" r="0" b="5080"/>
                <wp:wrapTopAndBottom/>
                <wp:docPr id="192" name="Group 192"/>
                <wp:cNvGraphicFramePr/>
                <a:graphic xmlns:a="http://schemas.openxmlformats.org/drawingml/2006/main">
                  <a:graphicData uri="http://schemas.microsoft.com/office/word/2010/wordprocessingGroup">
                    <wpg:wgp>
                      <wpg:cNvGrpSpPr/>
                      <wpg:grpSpPr>
                        <a:xfrm>
                          <a:off x="0" y="0"/>
                          <a:ext cx="4936490" cy="4185920"/>
                          <a:chOff x="0" y="0"/>
                          <a:chExt cx="4936954" cy="4185920"/>
                        </a:xfrm>
                      </wpg:grpSpPr>
                      <pic:pic xmlns:pic="http://schemas.openxmlformats.org/drawingml/2006/picture">
                        <pic:nvPicPr>
                          <pic:cNvPr id="24" name="Picture 2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rot="5400000">
                            <a:off x="493541" y="-490537"/>
                            <a:ext cx="3952875" cy="4933950"/>
                          </a:xfrm>
                          <a:prstGeom prst="rect">
                            <a:avLst/>
                          </a:prstGeom>
                        </pic:spPr>
                      </pic:pic>
                      <wps:wsp>
                        <wps:cNvPr id="63" name="Text Box 63"/>
                        <wps:cNvSpPr txBox="1"/>
                        <wps:spPr>
                          <a:xfrm>
                            <a:off x="0" y="4010660"/>
                            <a:ext cx="4933315" cy="175260"/>
                          </a:xfrm>
                          <a:prstGeom prst="rect">
                            <a:avLst/>
                          </a:prstGeom>
                          <a:solidFill>
                            <a:prstClr val="white"/>
                          </a:solidFill>
                          <a:ln>
                            <a:noFill/>
                          </a:ln>
                        </wps:spPr>
                        <wps:txbx>
                          <w:txbxContent>
                            <w:p w14:paraId="1F3C2E13" w14:textId="1BA0653E" w:rsidR="00913D30" w:rsidRPr="00CC4856" w:rsidRDefault="00913D30" w:rsidP="00823561">
                              <w:pPr>
                                <w:pStyle w:val="Caption"/>
                                <w:rPr>
                                  <w:noProof/>
                                </w:rPr>
                              </w:pPr>
                              <w:bookmarkStart w:id="47" w:name="_Toc59401877"/>
                              <w:r>
                                <w:t xml:space="preserve">Gambar </w:t>
                              </w:r>
                              <w:fldSimple w:instr=" STYLEREF 1 \s ">
                                <w:r w:rsidR="00C5300A">
                                  <w:rPr>
                                    <w:noProof/>
                                  </w:rPr>
                                  <w:t>IV</w:t>
                                </w:r>
                              </w:fldSimple>
                              <w:r w:rsidR="00C5300A">
                                <w:t>.</w:t>
                              </w:r>
                              <w:fldSimple w:instr=" SEQ Gambar \* ARABIC \s 1 ">
                                <w:r w:rsidR="00C5300A">
                                  <w:rPr>
                                    <w:noProof/>
                                  </w:rPr>
                                  <w:t>1</w:t>
                                </w:r>
                              </w:fldSimple>
                              <w:r>
                                <w:rPr>
                                  <w:noProof/>
                                </w:rPr>
                                <w:t xml:space="preserve"> Diagram P&amp;ID dari Tennessee Eastman Process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68886" id="Group 192" o:spid="_x0000_s1071" style="position:absolute;left:0;text-align:left;margin-left:17.1pt;margin-top:19.15pt;width:388.7pt;height:329.6pt;z-index:251554304" coordsize="49369,4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">
                <v:shape id="Picture 24" o:spid="_x0000_s1072" type="#_x0000_t75" style="position:absolute;left:4936;top:-4906;width:39528;height:493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">
                  <v:imagedata r:id="rId53" o:title=""/>
                </v:shape>
                <v:shape id="Text Box 63" o:spid="_x0000_s1073" type="#_x0000_t202" style="position:absolute;top:40106;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1BA0653E" w:rsidR="00913D30" w:rsidRPr="00CC4856" w:rsidRDefault="00913D30" w:rsidP="00823561">
                        <w:pPr>
                          <w:pStyle w:val="Caption"/>
                          <w:rPr>
                            <w:noProof/>
                          </w:rPr>
                        </w:pPr>
                        <w:bookmarkStart w:id="48" w:name="_Toc59401877"/>
                        <w:r>
                          <w:t xml:space="preserve">Gambar </w:t>
                        </w:r>
                        <w:fldSimple w:instr=" STYLEREF 1 \s ">
                          <w:r w:rsidR="00C5300A">
                            <w:rPr>
                              <w:noProof/>
                            </w:rPr>
                            <w:t>IV</w:t>
                          </w:r>
                        </w:fldSimple>
                        <w:r w:rsidR="00C5300A">
                          <w:t>.</w:t>
                        </w:r>
                        <w:fldSimple w:instr=" SEQ Gambar \* ARABIC \s 1 ">
                          <w:r w:rsidR="00C5300A">
                            <w:rPr>
                              <w:noProof/>
                            </w:rPr>
                            <w:t>1</w:t>
                          </w:r>
                        </w:fldSimple>
                        <w:r>
                          <w:rPr>
                            <w:noProof/>
                          </w:rPr>
                          <w:t xml:space="preserve"> Diagram P&amp;ID dari Tennessee Eastman Process</w:t>
                        </w:r>
                        <w:bookmarkEnd w:id="48"/>
                      </w:p>
                    </w:txbxContent>
                  </v:textbox>
                </v:shape>
                <w10:wrap type="topAndBottom"/>
              </v:group>
            </w:pict>
          </mc:Fallback>
        </mc:AlternateContent>
      </w:r>
      <w:r w:rsidR="002D1E6F">
        <w:rPr>
          <w:rFonts w:cs="Times New Roman"/>
        </w:rPr>
        <w:t xml:space="preserve">Data Tennessee Eastman Chemical Company </w:t>
      </w:r>
      <w:proofErr w:type="spellStart"/>
      <w:r w:rsidR="002D1E6F">
        <w:rPr>
          <w:rFonts w:cs="Times New Roman"/>
        </w:rPr>
        <w:t>merupakan</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simulasi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dipublikasikan</w:t>
      </w:r>
      <w:proofErr w:type="spellEnd"/>
      <w:r w:rsidR="002D1E6F">
        <w:rPr>
          <w:rFonts w:cs="Times New Roman"/>
        </w:rPr>
        <w:t xml:space="preserve"> oleh Eastman Chemical Company pada </w:t>
      </w:r>
      <w:proofErr w:type="spellStart"/>
      <w:r w:rsidR="002D1E6F">
        <w:rPr>
          <w:rFonts w:cs="Times New Roman"/>
        </w:rPr>
        <w:t>tahun</w:t>
      </w:r>
      <w:proofErr w:type="spellEnd"/>
      <w:r w:rsidR="002D1E6F">
        <w:rPr>
          <w:rFonts w:cs="Times New Roman"/>
        </w:rPr>
        <w:t xml:space="preserve"> 1991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digunakan</w:t>
      </w:r>
      <w:proofErr w:type="spellEnd"/>
      <w:r w:rsidR="002D1E6F">
        <w:rPr>
          <w:rFonts w:cs="Times New Roman"/>
        </w:rPr>
        <w:t xml:space="preserve"> oleh </w:t>
      </w:r>
      <w:proofErr w:type="spellStart"/>
      <w:r w:rsidR="002D1E6F">
        <w:rPr>
          <w:rFonts w:cs="Times New Roman"/>
        </w:rPr>
        <w:t>publik</w:t>
      </w:r>
      <w:proofErr w:type="spellEnd"/>
      <w:r w:rsidR="002D1E6F">
        <w:rPr>
          <w:rFonts w:cs="Times New Roman"/>
        </w:rPr>
        <w:t xml:space="preserve"> pada </w:t>
      </w:r>
      <w:proofErr w:type="spellStart"/>
      <w:r w:rsidR="002D1E6F">
        <w:rPr>
          <w:rFonts w:cs="Times New Roman"/>
        </w:rPr>
        <w:t>berbagai</w:t>
      </w:r>
      <w:proofErr w:type="spellEnd"/>
      <w:r w:rsidR="002D1E6F">
        <w:rPr>
          <w:rFonts w:cs="Times New Roman"/>
        </w:rPr>
        <w:t xml:space="preserve">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relevan</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w:t>
      </w:r>
      <w:proofErr w:type="spellStart"/>
      <w:r w:rsidR="002D1E6F">
        <w:rPr>
          <w:rFonts w:cs="Times New Roman"/>
        </w:rPr>
        <w:t>desain</w:t>
      </w:r>
      <w:proofErr w:type="spellEnd"/>
      <w:r w:rsidR="002D1E6F">
        <w:rPr>
          <w:rFonts w:cs="Times New Roman"/>
        </w:rPr>
        <w:t xml:space="preserve"> strategi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optimasi</w:t>
      </w:r>
      <w:proofErr w:type="spellEnd"/>
      <w:r w:rsidR="002D1E6F">
        <w:rPr>
          <w:rFonts w:cs="Times New Roman"/>
        </w:rPr>
        <w:t xml:space="preserve">, </w:t>
      </w:r>
      <w:proofErr w:type="spellStart"/>
      <w:r w:rsidR="002D1E6F">
        <w:rPr>
          <w:rFonts w:cs="Times New Roman"/>
        </w:rPr>
        <w:t>kendali</w:t>
      </w:r>
      <w:proofErr w:type="spellEnd"/>
      <w:r w:rsidR="002D1E6F">
        <w:rPr>
          <w:rFonts w:cs="Times New Roman"/>
        </w:rPr>
        <w:t xml:space="preserve"> </w:t>
      </w:r>
      <w:proofErr w:type="spellStart"/>
      <w:r w:rsidR="002D1E6F">
        <w:rPr>
          <w:rFonts w:cs="Times New Roman"/>
        </w:rPr>
        <w:t>prediktif</w:t>
      </w:r>
      <w:proofErr w:type="spellEnd"/>
      <w:r w:rsidR="002D1E6F">
        <w:rPr>
          <w:rFonts w:cs="Times New Roman"/>
        </w:rPr>
        <w:t xml:space="preserve">, </w:t>
      </w:r>
      <w:proofErr w:type="spellStart"/>
      <w:r w:rsidR="002D1E6F">
        <w:rPr>
          <w:rFonts w:cs="Times New Roman"/>
        </w:rPr>
        <w:t>edukasi</w:t>
      </w:r>
      <w:proofErr w:type="spellEnd"/>
      <w:r w:rsidR="002D1E6F">
        <w:rPr>
          <w:rFonts w:cs="Times New Roman"/>
        </w:rPr>
        <w:t xml:space="preserve">, dan </w:t>
      </w:r>
      <w:proofErr w:type="spellStart"/>
      <w:r w:rsidR="002D1E6F">
        <w:rPr>
          <w:rFonts w:cs="Times New Roman"/>
        </w:rPr>
        <w:t>topik-topik</w:t>
      </w:r>
      <w:proofErr w:type="spellEnd"/>
      <w:r w:rsidR="002D1E6F">
        <w:rPr>
          <w:rFonts w:cs="Times New Roman"/>
        </w:rPr>
        <w:t xml:space="preserve"> </w:t>
      </w:r>
      <w:proofErr w:type="spellStart"/>
      <w:r w:rsidR="002D1E6F">
        <w:rPr>
          <w:rFonts w:cs="Times New Roman"/>
        </w:rPr>
        <w:t>lain</w:t>
      </w:r>
      <w:proofErr w:type="spellEnd"/>
      <w:r w:rsidR="002D1E6F">
        <w:rPr>
          <w:rFonts w:cs="Times New Roman"/>
        </w:rPr>
        <w:t xml:space="preserve">. </w:t>
      </w:r>
      <w:proofErr w:type="spellStart"/>
      <w:r w:rsidR="002D1E6F">
        <w:rPr>
          <w:rFonts w:cs="Times New Roman"/>
        </w:rPr>
        <w:t>Berdasarkan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dan data-data yang </w:t>
      </w:r>
      <w:proofErr w:type="spellStart"/>
      <w:r w:rsidR="002D1E6F">
        <w:rPr>
          <w:rFonts w:cs="Times New Roman"/>
        </w:rPr>
        <w:t>tertera</w:t>
      </w:r>
      <w:proofErr w:type="spellEnd"/>
      <w:r w:rsidR="002D1E6F">
        <w:rPr>
          <w:rFonts w:cs="Times New Roman"/>
        </w:rPr>
        <w:t xml:space="preserve"> pada </w:t>
      </w:r>
      <w:proofErr w:type="spellStart"/>
      <w:r w:rsidR="002D1E6F">
        <w:rPr>
          <w:rFonts w:cs="Times New Roman"/>
        </w:rPr>
        <w:t>publikasi</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seorang</w:t>
      </w:r>
      <w:proofErr w:type="spellEnd"/>
      <w:r w:rsidR="002D1E6F">
        <w:rPr>
          <w:rFonts w:cs="Times New Roman"/>
        </w:rPr>
        <w:t xml:space="preserve"> </w:t>
      </w:r>
      <w:proofErr w:type="spellStart"/>
      <w:r w:rsidR="002D1E6F">
        <w:rPr>
          <w:rFonts w:cs="Times New Roman"/>
        </w:rPr>
        <w:t>peneliti</w:t>
      </w:r>
      <w:proofErr w:type="spellEnd"/>
      <w:r w:rsidR="002D1E6F">
        <w:rPr>
          <w:rFonts w:cs="Times New Roman"/>
        </w:rPr>
        <w:t xml:space="preserve"> </w:t>
      </w:r>
      <w:proofErr w:type="spellStart"/>
      <w:r w:rsidR="002D1E6F">
        <w:rPr>
          <w:rFonts w:cs="Times New Roman"/>
        </w:rPr>
        <w:t>dapat</w:t>
      </w:r>
      <w:proofErr w:type="spellEnd"/>
      <w:r w:rsidR="002D1E6F">
        <w:rPr>
          <w:rFonts w:cs="Times New Roman"/>
        </w:rPr>
        <w:t xml:space="preserve"> </w:t>
      </w:r>
      <w:proofErr w:type="spellStart"/>
      <w:r w:rsidR="002D1E6F">
        <w:rPr>
          <w:rFonts w:cs="Times New Roman"/>
        </w:rPr>
        <w:t>mensimulasikan</w:t>
      </w:r>
      <w:proofErr w:type="spellEnd"/>
      <w:r w:rsidR="002D1E6F">
        <w:rPr>
          <w:rFonts w:cs="Times New Roman"/>
        </w:rPr>
        <w:t xml:space="preserve"> proses </w:t>
      </w:r>
      <w:proofErr w:type="spellStart"/>
      <w:r w:rsidR="002D1E6F">
        <w:rPr>
          <w:rFonts w:cs="Times New Roman"/>
        </w:rPr>
        <w:t>pabrik</w:t>
      </w:r>
      <w:proofErr w:type="spellEnd"/>
      <w:r w:rsidR="002D1E6F">
        <w:rPr>
          <w:rFonts w:cs="Times New Roman"/>
        </w:rPr>
        <w:t xml:space="preserve"> Tennessee Eastman dan </w:t>
      </w:r>
      <w:proofErr w:type="spellStart"/>
      <w:r w:rsidR="002D1E6F">
        <w:rPr>
          <w:rFonts w:cs="Times New Roman"/>
        </w:rPr>
        <w:t>mengolah</w:t>
      </w:r>
      <w:proofErr w:type="spellEnd"/>
      <w:r w:rsidR="002D1E6F">
        <w:rPr>
          <w:rFonts w:cs="Times New Roman"/>
        </w:rPr>
        <w:t xml:space="preserve"> data yang </w:t>
      </w:r>
      <w:proofErr w:type="spellStart"/>
      <w:r w:rsidR="002D1E6F">
        <w:rPr>
          <w:rFonts w:cs="Times New Roman"/>
        </w:rPr>
        <w:t>didapatkan</w:t>
      </w:r>
      <w:proofErr w:type="spellEnd"/>
      <w:r w:rsidR="002D1E6F">
        <w:rPr>
          <w:rFonts w:cs="Times New Roman"/>
        </w:rPr>
        <w:t xml:space="preserve"> pada </w:t>
      </w:r>
      <w:proofErr w:type="spellStart"/>
      <w:r w:rsidR="002D1E6F">
        <w:rPr>
          <w:rFonts w:cs="Times New Roman"/>
        </w:rPr>
        <w:t>topik</w:t>
      </w:r>
      <w:proofErr w:type="spellEnd"/>
      <w:r w:rsidR="002D1E6F">
        <w:rPr>
          <w:rFonts w:cs="Times New Roman"/>
        </w:rPr>
        <w:t xml:space="preserve"> yang </w:t>
      </w:r>
      <w:proofErr w:type="spellStart"/>
      <w:r w:rsidR="002D1E6F">
        <w:rPr>
          <w:rFonts w:cs="Times New Roman"/>
        </w:rPr>
        <w:t>diinginkan</w:t>
      </w:r>
      <w:proofErr w:type="spellEnd"/>
      <w:r w:rsidR="002D1E6F">
        <w:rPr>
          <w:rFonts w:cs="Times New Roman"/>
        </w:rPr>
        <w:t xml:space="preserve">. </w:t>
      </w:r>
      <w:r w:rsidR="002D1E6F" w:rsidRPr="00143342">
        <w:rPr>
          <w:rFonts w:cs="Times New Roman"/>
        </w:rPr>
        <w:t xml:space="preserve">Pada </w:t>
      </w:r>
      <w:proofErr w:type="spellStart"/>
      <w:r w:rsidR="002D1E6F" w:rsidRPr="00143342">
        <w:rPr>
          <w:rFonts w:cs="Times New Roman"/>
        </w:rPr>
        <w:t>penelitian</w:t>
      </w:r>
      <w:proofErr w:type="spellEnd"/>
      <w:r w:rsidR="002D1E6F" w:rsidRPr="00143342">
        <w:rPr>
          <w:rFonts w:cs="Times New Roman"/>
        </w:rPr>
        <w:t xml:space="preserve"> </w:t>
      </w:r>
      <w:proofErr w:type="spellStart"/>
      <w:r w:rsidR="002D1E6F" w:rsidRPr="00143342">
        <w:rPr>
          <w:rFonts w:cs="Times New Roman"/>
        </w:rPr>
        <w:t>ini</w:t>
      </w:r>
      <w:proofErr w:type="spellEnd"/>
      <w:r w:rsidR="002D1E6F" w:rsidRPr="00143342">
        <w:rPr>
          <w:rFonts w:cs="Times New Roman"/>
        </w:rPr>
        <w:t xml:space="preserve">, </w:t>
      </w:r>
      <w:proofErr w:type="spellStart"/>
      <w:r w:rsidR="002D1E6F" w:rsidRPr="00143342">
        <w:rPr>
          <w:rFonts w:cs="Times New Roman"/>
        </w:rPr>
        <w:t>kumpulan</w:t>
      </w:r>
      <w:proofErr w:type="spellEnd"/>
      <w:r w:rsidR="002D1E6F" w:rsidRPr="00143342">
        <w:rPr>
          <w:rFonts w:cs="Times New Roman"/>
        </w:rPr>
        <w:t xml:space="preserve"> data </w:t>
      </w:r>
      <w:proofErr w:type="spellStart"/>
      <w:r w:rsidR="002D1E6F" w:rsidRPr="00143342">
        <w:rPr>
          <w:rFonts w:cs="Times New Roman"/>
        </w:rPr>
        <w:t>dari</w:t>
      </w:r>
      <w:proofErr w:type="spellEnd"/>
      <w:r w:rsidR="002D1E6F" w:rsidRPr="00143342">
        <w:rPr>
          <w:rFonts w:cs="Times New Roman"/>
        </w:rPr>
        <w:t xml:space="preserve"> Tennessee Eastman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digunakan</w:t>
      </w:r>
      <w:proofErr w:type="spellEnd"/>
      <w:r w:rsidR="002D1E6F" w:rsidRPr="00143342">
        <w:rPr>
          <w:rFonts w:cs="Times New Roman"/>
        </w:rPr>
        <w:t xml:space="preserve"> </w:t>
      </w:r>
      <w:proofErr w:type="spellStart"/>
      <w:r w:rsidR="002D1E6F" w:rsidRPr="00143342">
        <w:rPr>
          <w:rFonts w:cs="Times New Roman"/>
        </w:rPr>
        <w:t>untuk</w:t>
      </w:r>
      <w:proofErr w:type="spellEnd"/>
      <w:r w:rsidR="002D1E6F" w:rsidRPr="00143342">
        <w:rPr>
          <w:rFonts w:cs="Times New Roman"/>
        </w:rPr>
        <w:t xml:space="preserve"> </w:t>
      </w:r>
      <w:proofErr w:type="spellStart"/>
      <w:r w:rsidR="002D1E6F" w:rsidRPr="00143342">
        <w:rPr>
          <w:rFonts w:cs="Times New Roman"/>
        </w:rPr>
        <w:t>menentukan</w:t>
      </w:r>
      <w:proofErr w:type="spellEnd"/>
      <w:r w:rsidR="002D1E6F" w:rsidRPr="00143342">
        <w:rPr>
          <w:rFonts w:cs="Times New Roman"/>
        </w:rPr>
        <w:t xml:space="preserve"> parameter-parameter pada program yang </w:t>
      </w:r>
      <w:proofErr w:type="spellStart"/>
      <w:r w:rsidR="002D1E6F" w:rsidRPr="00143342">
        <w:rPr>
          <w:rFonts w:cs="Times New Roman"/>
        </w:rPr>
        <w:t>akan</w:t>
      </w:r>
      <w:proofErr w:type="spellEnd"/>
      <w:r w:rsidR="002D1E6F" w:rsidRPr="00143342">
        <w:rPr>
          <w:rFonts w:cs="Times New Roman"/>
        </w:rPr>
        <w:t xml:space="preserve"> </w:t>
      </w:r>
      <w:proofErr w:type="spellStart"/>
      <w:r w:rsidR="002D1E6F" w:rsidRPr="00143342">
        <w:rPr>
          <w:rFonts w:cs="Times New Roman"/>
        </w:rPr>
        <w:t>dirancang</w:t>
      </w:r>
      <w:proofErr w:type="spellEnd"/>
      <w:r w:rsidR="002D1E6F" w:rsidRPr="00143342">
        <w:rPr>
          <w:rFonts w:cs="Times New Roman"/>
        </w:rPr>
        <w:t>.</w:t>
      </w:r>
    </w:p>
    <w:p w14:paraId="1EB2EE21" w14:textId="48A82B2B"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proofErr w:type="spellStart"/>
      <w:r>
        <w:rPr>
          <w:rFonts w:cs="Times New Roman"/>
        </w:rPr>
        <w:t>merupakan</w:t>
      </w:r>
      <w:proofErr w:type="spellEnd"/>
      <w:r>
        <w:rPr>
          <w:rFonts w:cs="Times New Roman"/>
        </w:rPr>
        <w:t xml:space="preserve"> diagram </w:t>
      </w:r>
      <w:proofErr w:type="spellStart"/>
      <w:r>
        <w:rPr>
          <w:rFonts w:cs="Times New Roman"/>
        </w:rPr>
        <w:t>perpipaan</w:t>
      </w:r>
      <w:proofErr w:type="spellEnd"/>
      <w:r>
        <w:rPr>
          <w:rFonts w:cs="Times New Roman"/>
        </w:rPr>
        <w:t xml:space="preserve"> dan </w:t>
      </w:r>
      <w:proofErr w:type="spellStart"/>
      <w:r>
        <w:rPr>
          <w:rFonts w:cs="Times New Roman"/>
        </w:rPr>
        <w:t>instrumentrasi</w:t>
      </w:r>
      <w:proofErr w:type="spellEnd"/>
      <w:r>
        <w:rPr>
          <w:rFonts w:cs="Times New Roman"/>
        </w:rPr>
        <w:t xml:space="preserve"> </w:t>
      </w:r>
      <w:proofErr w:type="spellStart"/>
      <w:r>
        <w:rPr>
          <w:rFonts w:cs="Times New Roman"/>
        </w:rPr>
        <w:t>dari</w:t>
      </w:r>
      <w:proofErr w:type="spellEnd"/>
      <w:r>
        <w:rPr>
          <w:rFonts w:cs="Times New Roman"/>
        </w:rPr>
        <w:t xml:space="preserve"> Tennessee Eastman Chemical Company yang </w:t>
      </w:r>
      <w:proofErr w:type="spellStart"/>
      <w:r>
        <w:rPr>
          <w:rFonts w:cs="Times New Roman"/>
        </w:rPr>
        <w:t>menggambarkan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alur</w:t>
      </w:r>
      <w:proofErr w:type="spellEnd"/>
      <w:r>
        <w:rPr>
          <w:rFonts w:cs="Times New Roman"/>
        </w:rPr>
        <w:t xml:space="preserve"> proses </w:t>
      </w:r>
      <w:proofErr w:type="spellStart"/>
      <w:r>
        <w:rPr>
          <w:rFonts w:cs="Times New Roman"/>
        </w:rPr>
        <w:t>maupun</w:t>
      </w:r>
      <w:proofErr w:type="spellEnd"/>
      <w:r>
        <w:rPr>
          <w:rFonts w:cs="Times New Roman"/>
        </w:rPr>
        <w:t xml:space="preserve"> </w:t>
      </w:r>
      <w:proofErr w:type="spellStart"/>
      <w:r>
        <w:rPr>
          <w:rFonts w:cs="Times New Roman"/>
        </w:rPr>
        <w:t>peralatan</w:t>
      </w:r>
      <w:proofErr w:type="spellEnd"/>
      <w:r>
        <w:rPr>
          <w:rFonts w:cs="Times New Roman"/>
        </w:rPr>
        <w:t xml:space="preserve"> </w:t>
      </w:r>
      <w:proofErr w:type="spellStart"/>
      <w:r>
        <w:rPr>
          <w:rFonts w:cs="Times New Roman"/>
        </w:rPr>
        <w:t>kendali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w:t>
      </w:r>
      <w:proofErr w:type="spellStart"/>
      <w:r>
        <w:rPr>
          <w:rFonts w:cs="Times New Roman"/>
        </w:rPr>
        <w:t>tersebut</w:t>
      </w:r>
      <w:proofErr w:type="spellEnd"/>
      <w:r>
        <w:rPr>
          <w:rFonts w:cs="Times New Roman"/>
        </w:rPr>
        <w:t xml:space="preserve">. Proses Tennessee Eastman </w:t>
      </w:r>
      <w:proofErr w:type="spellStart"/>
      <w:r>
        <w:rPr>
          <w:rFonts w:cs="Times New Roman"/>
        </w:rPr>
        <w:t>memiliki</w:t>
      </w:r>
      <w:proofErr w:type="spellEnd"/>
      <w:r>
        <w:rPr>
          <w:rFonts w:cs="Times New Roman"/>
        </w:rPr>
        <w:t xml:space="preserve"> </w:t>
      </w:r>
      <w:proofErr w:type="gramStart"/>
      <w:r>
        <w:rPr>
          <w:rFonts w:cs="Times New Roman"/>
        </w:rPr>
        <w:t>5 unit</w:t>
      </w:r>
      <w:proofErr w:type="gramEnd"/>
      <w:r>
        <w:rPr>
          <w:rFonts w:cs="Times New Roman"/>
        </w:rPr>
        <w:t xml:space="preserve"> </w:t>
      </w:r>
      <w:proofErr w:type="spellStart"/>
      <w:r>
        <w:rPr>
          <w:rFonts w:cs="Times New Roman"/>
        </w:rPr>
        <w:t>operasi</w:t>
      </w:r>
      <w:proofErr w:type="spellEnd"/>
      <w:r>
        <w:rPr>
          <w:rFonts w:cs="Times New Roman"/>
        </w:rPr>
        <w:t xml:space="preserve"> </w:t>
      </w:r>
      <w:proofErr w:type="spellStart"/>
      <w:r>
        <w:rPr>
          <w:rFonts w:cs="Times New Roman"/>
        </w:rPr>
        <w:t>utama</w:t>
      </w:r>
      <w:proofErr w:type="spellEnd"/>
      <w:r>
        <w:rPr>
          <w:rFonts w:cs="Times New Roman"/>
        </w:rPr>
        <w:t xml:space="preserve">, </w:t>
      </w:r>
      <w:proofErr w:type="spellStart"/>
      <w:r>
        <w:rPr>
          <w:rFonts w:cs="Times New Roman"/>
        </w:rPr>
        <w:t>yakni</w:t>
      </w:r>
      <w:proofErr w:type="spellEnd"/>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lastRenderedPageBreak/>
        <w:t>Reaktor</w:t>
      </w:r>
      <w:proofErr w:type="spellEnd"/>
      <w:r>
        <w:rPr>
          <w:rFonts w:cs="Times New Roman"/>
        </w:rPr>
        <w:t xml:space="preserve">: </w:t>
      </w:r>
      <w:proofErr w:type="spellStart"/>
      <w:r>
        <w:rPr>
          <w:rFonts w:cs="Times New Roman"/>
        </w:rPr>
        <w:t>Reaktan</w:t>
      </w:r>
      <w:proofErr w:type="spellEnd"/>
      <w:r>
        <w:rPr>
          <w:rFonts w:cs="Times New Roman"/>
        </w:rPr>
        <w:t xml:space="preserve"> (A, D, E) </w:t>
      </w:r>
      <w:proofErr w:type="spellStart"/>
      <w:r>
        <w:rPr>
          <w:rFonts w:cs="Times New Roman"/>
        </w:rPr>
        <w:t>diumpankan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gas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reaktor</w:t>
      </w:r>
      <w:proofErr w:type="spellEnd"/>
      <w:r>
        <w:rPr>
          <w:rFonts w:cs="Times New Roman"/>
        </w:rPr>
        <w:t>, di</w:t>
      </w:r>
      <w:r w:rsidR="002E5FBF">
        <w:rPr>
          <w:rFonts w:cs="Times New Roman"/>
        </w:rPr>
        <w:t xml:space="preserve"> </w:t>
      </w:r>
      <w:r>
        <w:rPr>
          <w:rFonts w:cs="Times New Roman"/>
        </w:rPr>
        <w:t xml:space="preserve">mana </w:t>
      </w:r>
      <w:proofErr w:type="spellStart"/>
      <w:r>
        <w:rPr>
          <w:rFonts w:cs="Times New Roman"/>
        </w:rPr>
        <w:t>reaktan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bereaksi</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keluar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bersamaan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sidRPr="0071196B">
        <w:rPr>
          <w:rFonts w:cs="Times New Roman"/>
        </w:rPr>
        <w:t>umpan</w:t>
      </w:r>
      <w:proofErr w:type="spellEnd"/>
      <w:r w:rsidRPr="0071196B">
        <w:rPr>
          <w:rFonts w:cs="Times New Roman"/>
          <w:i/>
          <w:iCs/>
        </w:rPr>
        <w:t xml:space="preserve"> </w:t>
      </w:r>
      <w:r>
        <w:rPr>
          <w:rFonts w:cs="Times New Roman"/>
        </w:rPr>
        <w:t xml:space="preserve">yang </w:t>
      </w:r>
      <w:proofErr w:type="spellStart"/>
      <w:r>
        <w:rPr>
          <w:rFonts w:cs="Times New Roman"/>
        </w:rPr>
        <w:t>tidak</w:t>
      </w:r>
      <w:proofErr w:type="spellEnd"/>
      <w:r>
        <w:rPr>
          <w:rFonts w:cs="Times New Roman"/>
        </w:rPr>
        <w:t xml:space="preserve"> </w:t>
      </w:r>
      <w:proofErr w:type="spellStart"/>
      <w:r>
        <w:rPr>
          <w:rFonts w:cs="Times New Roman"/>
        </w:rPr>
        <w:t>bereaksi</w:t>
      </w:r>
      <w:proofErr w:type="spellEnd"/>
      <w:r>
        <w:rPr>
          <w:rFonts w:cs="Times New Roman"/>
        </w:rPr>
        <w:t>.</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Kondensor</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kondensor</w:t>
      </w:r>
      <w:proofErr w:type="spellEnd"/>
      <w:r>
        <w:rPr>
          <w:rFonts w:cs="Times New Roman"/>
        </w:rPr>
        <w:t xml:space="preserve"> </w:t>
      </w:r>
      <w:r w:rsidR="002E5FBF">
        <w:rPr>
          <w:rFonts w:cs="Times New Roman"/>
        </w:rPr>
        <w:t xml:space="preserve">yang </w:t>
      </w:r>
      <w:proofErr w:type="spellStart"/>
      <w:r w:rsidR="002E5FBF">
        <w:rPr>
          <w:rFonts w:cs="Times New Roman"/>
        </w:rPr>
        <w:t>menyebabkan</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dikondensasikan</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Pemisah</w:t>
      </w:r>
      <w:proofErr w:type="spellEnd"/>
      <w:r>
        <w:rPr>
          <w:rFonts w:cs="Times New Roman"/>
        </w:rPr>
        <w:t xml:space="preserve"> (</w:t>
      </w:r>
      <w:r>
        <w:rPr>
          <w:rFonts w:cs="Times New Roman"/>
          <w:i/>
          <w:iCs/>
        </w:rPr>
        <w:t>s</w:t>
      </w:r>
      <w:r w:rsidRPr="009A43A3">
        <w:rPr>
          <w:rFonts w:cs="Times New Roman"/>
          <w:i/>
          <w:iCs/>
        </w:rPr>
        <w:t>eparator</w:t>
      </w:r>
      <w:r>
        <w:rPr>
          <w:rFonts w:cs="Times New Roman"/>
        </w:rPr>
        <w:t xml:space="preserve">): </w:t>
      </w:r>
      <w:proofErr w:type="spellStart"/>
      <w:r>
        <w:rPr>
          <w:rFonts w:cs="Times New Roman"/>
        </w:rPr>
        <w:t>Campuran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w:t>
      </w:r>
      <w:proofErr w:type="spellStart"/>
      <w:r>
        <w:rPr>
          <w:rFonts w:cs="Times New Roman"/>
        </w:rPr>
        <w:t>dipisahkan</w:t>
      </w:r>
      <w:proofErr w:type="spellEnd"/>
      <w:r>
        <w:rPr>
          <w:rFonts w:cs="Times New Roman"/>
        </w:rPr>
        <w:t xml:space="preserve"> </w:t>
      </w:r>
      <w:proofErr w:type="spellStart"/>
      <w:r>
        <w:rPr>
          <w:rFonts w:cs="Times New Roman"/>
        </w:rPr>
        <w:t>didalam</w:t>
      </w:r>
      <w:proofErr w:type="spellEnd"/>
      <w:r>
        <w:rPr>
          <w:rFonts w:cs="Times New Roman"/>
        </w:rPr>
        <w:t xml:space="preserve"> </w:t>
      </w:r>
      <w:r w:rsidRPr="00143C8D">
        <w:rPr>
          <w:rFonts w:cs="Times New Roman"/>
          <w:i/>
          <w:iCs/>
        </w:rPr>
        <w:t>separator</w:t>
      </w:r>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dan </w:t>
      </w:r>
      <w:proofErr w:type="spellStart"/>
      <w:r>
        <w:rPr>
          <w:rFonts w:cs="Times New Roman"/>
        </w:rPr>
        <w:t>cairan</w:t>
      </w:r>
      <w:proofErr w:type="spellEnd"/>
      <w:r>
        <w:rPr>
          <w:rFonts w:cs="Times New Roman"/>
        </w:rPr>
        <w:t xml:space="preserve"> dan </w:t>
      </w:r>
      <w:proofErr w:type="spellStart"/>
      <w:r>
        <w:rPr>
          <w:rFonts w:cs="Times New Roman"/>
        </w:rPr>
        <w:t>dimasukkan</w:t>
      </w:r>
      <w:proofErr w:type="spellEnd"/>
      <w:r>
        <w:rPr>
          <w:rFonts w:cs="Times New Roman"/>
        </w:rPr>
        <w:t xml:space="preserve"> </w:t>
      </w:r>
      <w:proofErr w:type="spellStart"/>
      <w:r>
        <w:rPr>
          <w:rFonts w:cs="Times New Roman"/>
        </w:rPr>
        <w:t>kedalam</w:t>
      </w:r>
      <w:proofErr w:type="spellEnd"/>
      <w:r>
        <w:rPr>
          <w:rFonts w:cs="Times New Roman"/>
        </w:rPr>
        <w:t xml:space="preserve"> proses yang </w:t>
      </w:r>
      <w:proofErr w:type="spellStart"/>
      <w:r>
        <w:rPr>
          <w:rFonts w:cs="Times New Roman"/>
        </w:rPr>
        <w:t>berbeda</w:t>
      </w:r>
      <w:proofErr w:type="spellEnd"/>
      <w:r>
        <w:rPr>
          <w:rFonts w:cs="Times New Roman"/>
        </w:rPr>
        <w:t xml:space="preserve">. </w:t>
      </w:r>
      <w:proofErr w:type="spellStart"/>
      <w:r>
        <w:rPr>
          <w:rFonts w:cs="Times New Roman"/>
        </w:rPr>
        <w:t>Produk</w:t>
      </w:r>
      <w:proofErr w:type="spellEnd"/>
      <w:r>
        <w:rPr>
          <w:rFonts w:cs="Times New Roman"/>
        </w:rPr>
        <w:t xml:space="preserve"> </w:t>
      </w:r>
      <w:proofErr w:type="spellStart"/>
      <w:r>
        <w:rPr>
          <w:rFonts w:cs="Times New Roman"/>
        </w:rPr>
        <w:t>sampingan</w:t>
      </w:r>
      <w:proofErr w:type="spellEnd"/>
      <w:r>
        <w:rPr>
          <w:rFonts w:cs="Times New Roman"/>
        </w:rPr>
        <w:t xml:space="preserve"> (F) dan </w:t>
      </w:r>
      <w:proofErr w:type="spellStart"/>
      <w:r>
        <w:rPr>
          <w:rFonts w:cs="Times New Roman"/>
        </w:rPr>
        <w:t>bahan</w:t>
      </w:r>
      <w:proofErr w:type="spellEnd"/>
      <w:r>
        <w:rPr>
          <w:rFonts w:cs="Times New Roman"/>
        </w:rPr>
        <w:t xml:space="preserve"> inert (B) </w:t>
      </w:r>
      <w:proofErr w:type="spellStart"/>
      <w:r>
        <w:rPr>
          <w:rFonts w:cs="Times New Roman"/>
        </w:rPr>
        <w:t>dibersihkan</w:t>
      </w:r>
      <w:proofErr w:type="spellEnd"/>
      <w:r>
        <w:rPr>
          <w:rFonts w:cs="Times New Roman"/>
        </w:rPr>
        <w:t xml:space="preserve"> oleh </w:t>
      </w:r>
      <w:proofErr w:type="spellStart"/>
      <w:r>
        <w:rPr>
          <w:rFonts w:cs="Times New Roman"/>
        </w:rPr>
        <w:t>pemisah</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bentuk</w:t>
      </w:r>
      <w:proofErr w:type="spellEnd"/>
      <w:r>
        <w:rPr>
          <w:rFonts w:cs="Times New Roman"/>
        </w:rPr>
        <w:t xml:space="preserve"> </w:t>
      </w:r>
      <w:proofErr w:type="spellStart"/>
      <w:r>
        <w:rPr>
          <w:rFonts w:cs="Times New Roman"/>
        </w:rPr>
        <w:t>uap</w:t>
      </w:r>
      <w:proofErr w:type="spellEnd"/>
      <w:r>
        <w:rPr>
          <w:rFonts w:cs="Times New Roman"/>
        </w:rPr>
        <w:t>.</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proofErr w:type="spellStart"/>
      <w:r>
        <w:rPr>
          <w:rFonts w:cs="Times New Roman"/>
        </w:rPr>
        <w:t>Kompresor</w:t>
      </w:r>
      <w:proofErr w:type="spellEnd"/>
      <w:r>
        <w:rPr>
          <w:rFonts w:cs="Times New Roman"/>
        </w:rPr>
        <w:t xml:space="preserve"> </w:t>
      </w:r>
      <w:proofErr w:type="spellStart"/>
      <w:r>
        <w:rPr>
          <w:rFonts w:cs="Times New Roman"/>
        </w:rPr>
        <w:t>daur</w:t>
      </w:r>
      <w:proofErr w:type="spellEnd"/>
      <w:r>
        <w:rPr>
          <w:rFonts w:cs="Times New Roman"/>
        </w:rPr>
        <w:t xml:space="preserve"> </w:t>
      </w:r>
      <w:proofErr w:type="spellStart"/>
      <w:r>
        <w:rPr>
          <w:rFonts w:cs="Times New Roman"/>
        </w:rPr>
        <w:t>ulang</w:t>
      </w:r>
      <w:proofErr w:type="spellEnd"/>
      <w:r>
        <w:rPr>
          <w:rFonts w:cs="Times New Roman"/>
        </w:rPr>
        <w:t xml:space="preserve">: </w:t>
      </w:r>
      <w:proofErr w:type="spellStart"/>
      <w:r>
        <w:rPr>
          <w:rFonts w:cs="Times New Roman"/>
        </w:rPr>
        <w:t>kompresor</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komponen</w:t>
      </w:r>
      <w:proofErr w:type="spellEnd"/>
      <w:r>
        <w:rPr>
          <w:rFonts w:cs="Times New Roman"/>
        </w:rPr>
        <w:t xml:space="preserve"> </w:t>
      </w:r>
      <w:proofErr w:type="spellStart"/>
      <w:r>
        <w:rPr>
          <w:rFonts w:cs="Times New Roman"/>
        </w:rPr>
        <w:t>uap</w:t>
      </w:r>
      <w:proofErr w:type="spellEnd"/>
      <w:r>
        <w:rPr>
          <w:rFonts w:cs="Times New Roman"/>
        </w:rPr>
        <w:t xml:space="preserve"> </w:t>
      </w:r>
      <w:proofErr w:type="spellStart"/>
      <w:r>
        <w:rPr>
          <w:rFonts w:cs="Times New Roman"/>
        </w:rPr>
        <w:t>dari</w:t>
      </w:r>
      <w:proofErr w:type="spellEnd"/>
      <w:r>
        <w:rPr>
          <w:rFonts w:cs="Times New Roman"/>
        </w:rPr>
        <w:t xml:space="preserve"> separator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dikirimkan</w:t>
      </w:r>
      <w:proofErr w:type="spellEnd"/>
      <w:r>
        <w:rPr>
          <w:rFonts w:cs="Times New Roman"/>
        </w:rPr>
        <w:t xml:space="preserve"> </w:t>
      </w:r>
      <w:proofErr w:type="spellStart"/>
      <w:r>
        <w:rPr>
          <w:rFonts w:cs="Times New Roman"/>
        </w:rPr>
        <w:t>kembali</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reaktor</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umpan</w:t>
      </w:r>
      <w:proofErr w:type="spellEnd"/>
      <w:r>
        <w:rPr>
          <w:rFonts w:cs="Times New Roman"/>
        </w:rPr>
        <w:t>.</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proofErr w:type="spellStart"/>
      <w:r w:rsidRPr="00156235">
        <w:rPr>
          <w:rFonts w:cs="Times New Roman"/>
        </w:rPr>
        <w:t>Pemisah</w:t>
      </w:r>
      <w:proofErr w:type="spellEnd"/>
      <w:r w:rsidRPr="00156235">
        <w:rPr>
          <w:rFonts w:cs="Times New Roman"/>
        </w:rPr>
        <w:t xml:space="preserve"> (</w:t>
      </w:r>
      <w:r w:rsidRPr="00156235">
        <w:rPr>
          <w:rFonts w:cs="Times New Roman"/>
          <w:i/>
          <w:iCs/>
        </w:rPr>
        <w:t>stripper</w:t>
      </w:r>
      <w:r w:rsidRPr="00156235">
        <w:rPr>
          <w:rFonts w:cs="Times New Roman"/>
        </w:rPr>
        <w:t xml:space="preserve">): </w:t>
      </w:r>
      <w:proofErr w:type="spellStart"/>
      <w:r w:rsidRPr="00156235">
        <w:rPr>
          <w:rFonts w:cs="Times New Roman"/>
        </w:rPr>
        <w:t>Komponen</w:t>
      </w:r>
      <w:proofErr w:type="spellEnd"/>
      <w:r w:rsidRPr="00156235">
        <w:rPr>
          <w:rFonts w:cs="Times New Roman"/>
        </w:rPr>
        <w:t xml:space="preserve"> </w:t>
      </w:r>
      <w:proofErr w:type="spellStart"/>
      <w:r w:rsidRPr="00156235">
        <w:rPr>
          <w:rFonts w:cs="Times New Roman"/>
        </w:rPr>
        <w:t>cairan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r w:rsidRPr="00156235">
        <w:rPr>
          <w:rFonts w:cs="Times New Roman"/>
          <w:i/>
          <w:iCs/>
        </w:rPr>
        <w:t xml:space="preserve">separator </w:t>
      </w:r>
      <w:proofErr w:type="spellStart"/>
      <w:r w:rsidRPr="00156235">
        <w:rPr>
          <w:rFonts w:cs="Times New Roman"/>
        </w:rPr>
        <w:t>akan</w:t>
      </w:r>
      <w:proofErr w:type="spellEnd"/>
      <w:r w:rsidRPr="00156235">
        <w:rPr>
          <w:rFonts w:cs="Times New Roman"/>
        </w:rPr>
        <w:t xml:space="preserve"> </w:t>
      </w:r>
      <w:proofErr w:type="spellStart"/>
      <w:r w:rsidRPr="00156235">
        <w:rPr>
          <w:rFonts w:cs="Times New Roman"/>
        </w:rPr>
        <w:t>masuk</w:t>
      </w:r>
      <w:proofErr w:type="spellEnd"/>
      <w:r w:rsidRPr="00156235">
        <w:rPr>
          <w:rFonts w:cs="Times New Roman"/>
        </w:rPr>
        <w:t xml:space="preserve"> </w:t>
      </w:r>
      <w:proofErr w:type="spellStart"/>
      <w:r w:rsidRPr="00156235">
        <w:rPr>
          <w:rFonts w:cs="Times New Roman"/>
        </w:rPr>
        <w:t>ke</w:t>
      </w:r>
      <w:proofErr w:type="spellEnd"/>
      <w:r w:rsidRPr="00156235">
        <w:rPr>
          <w:rFonts w:cs="Times New Roman"/>
        </w:rPr>
        <w:t xml:space="preserve"> </w:t>
      </w:r>
      <w:r w:rsidRPr="00156235">
        <w:rPr>
          <w:rFonts w:cs="Times New Roman"/>
          <w:i/>
          <w:iCs/>
        </w:rPr>
        <w:t xml:space="preserve">stripper </w:t>
      </w:r>
      <w:proofErr w:type="spellStart"/>
      <w:r w:rsidRPr="00156235">
        <w:rPr>
          <w:rFonts w:cs="Times New Roman"/>
        </w:rPr>
        <w:t>untuk</w:t>
      </w:r>
      <w:proofErr w:type="spellEnd"/>
      <w:r w:rsidRPr="00156235">
        <w:rPr>
          <w:rFonts w:cs="Times New Roman"/>
        </w:rPr>
        <w:t xml:space="preserve"> </w:t>
      </w:r>
      <w:proofErr w:type="spellStart"/>
      <w:r w:rsidRPr="00156235">
        <w:rPr>
          <w:rFonts w:cs="Times New Roman"/>
        </w:rPr>
        <w:t>dipisahkan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sisa</w:t>
      </w:r>
      <w:proofErr w:type="spellEnd"/>
      <w:r w:rsidRPr="00156235">
        <w:rPr>
          <w:rFonts w:cs="Times New Roman"/>
        </w:rPr>
        <w:t xml:space="preserve"> </w:t>
      </w:r>
      <w:proofErr w:type="spellStart"/>
      <w:r w:rsidRPr="00156235">
        <w:rPr>
          <w:rFonts w:cs="Times New Roman"/>
        </w:rPr>
        <w:t>reaktan</w:t>
      </w:r>
      <w:proofErr w:type="spellEnd"/>
      <w:r w:rsidRPr="00156235">
        <w:rPr>
          <w:rFonts w:cs="Times New Roman"/>
        </w:rPr>
        <w:t xml:space="preserve"> </w:t>
      </w:r>
      <w:proofErr w:type="spellStart"/>
      <w:r w:rsidRPr="00156235">
        <w:rPr>
          <w:rFonts w:cs="Times New Roman"/>
        </w:rPr>
        <w:t>menggunakan</w:t>
      </w:r>
      <w:proofErr w:type="spellEnd"/>
      <w:r w:rsidRPr="00156235">
        <w:rPr>
          <w:rFonts w:cs="Times New Roman"/>
        </w:rPr>
        <w:t xml:space="preserve"> </w:t>
      </w:r>
      <w:proofErr w:type="spellStart"/>
      <w:r w:rsidRPr="00156235">
        <w:rPr>
          <w:rFonts w:cs="Times New Roman"/>
        </w:rPr>
        <w:t>umpan</w:t>
      </w:r>
      <w:proofErr w:type="spellEnd"/>
      <w:r w:rsidRPr="00156235">
        <w:rPr>
          <w:rFonts w:cs="Times New Roman"/>
        </w:rPr>
        <w:t xml:space="preserve"> C dan </w:t>
      </w:r>
      <w:proofErr w:type="spellStart"/>
      <w:r w:rsidRPr="00156235">
        <w:rPr>
          <w:rFonts w:cs="Times New Roman"/>
        </w:rPr>
        <w:t>menghasilkan</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(G, H)</w:t>
      </w:r>
      <w:r w:rsidR="002E5FBF">
        <w:rPr>
          <w:rFonts w:cs="Times New Roman"/>
        </w:rPr>
        <w:t xml:space="preserve">, </w:t>
      </w:r>
      <w:proofErr w:type="spellStart"/>
      <w:r w:rsidR="002E5FBF">
        <w:rPr>
          <w:rFonts w:cs="Times New Roman"/>
        </w:rPr>
        <w:t>dengan</w:t>
      </w:r>
      <w:proofErr w:type="spellEnd"/>
      <w:r w:rsidR="002E5FBF">
        <w:rPr>
          <w:rFonts w:cs="Times New Roman"/>
        </w:rPr>
        <w:t xml:space="preserve"> </w:t>
      </w:r>
      <w:proofErr w:type="spellStart"/>
      <w:r w:rsidR="002E5FBF">
        <w:rPr>
          <w:rFonts w:cs="Times New Roman"/>
        </w:rPr>
        <w:t>rasio</w:t>
      </w:r>
      <w:proofErr w:type="spellEnd"/>
      <w:r w:rsidRPr="00156235">
        <w:rPr>
          <w:rFonts w:cs="Times New Roman"/>
        </w:rPr>
        <w:t xml:space="preserve"> </w:t>
      </w:r>
      <w:proofErr w:type="spellStart"/>
      <w:r w:rsidRPr="00156235">
        <w:rPr>
          <w:rFonts w:cs="Times New Roman"/>
        </w:rPr>
        <w:t>massa</w:t>
      </w:r>
      <w:proofErr w:type="spellEnd"/>
      <w:r w:rsidRPr="00156235">
        <w:rPr>
          <w:rFonts w:cs="Times New Roman"/>
        </w:rPr>
        <w:t xml:space="preserve"> G dan H </w:t>
      </w:r>
      <w:proofErr w:type="spellStart"/>
      <w:r w:rsidRPr="00156235">
        <w:rPr>
          <w:rFonts w:cs="Times New Roman"/>
        </w:rPr>
        <w:t>dari</w:t>
      </w:r>
      <w:proofErr w:type="spellEnd"/>
      <w:r w:rsidRPr="00156235">
        <w:rPr>
          <w:rFonts w:cs="Times New Roman"/>
        </w:rPr>
        <w:t xml:space="preserve"> </w:t>
      </w:r>
      <w:proofErr w:type="spellStart"/>
      <w:r w:rsidRPr="00156235">
        <w:rPr>
          <w:rFonts w:cs="Times New Roman"/>
        </w:rPr>
        <w:t>produk</w:t>
      </w:r>
      <w:proofErr w:type="spellEnd"/>
      <w:r w:rsidRPr="00156235">
        <w:rPr>
          <w:rFonts w:cs="Times New Roman"/>
        </w:rPr>
        <w:t xml:space="preserve"> </w:t>
      </w:r>
      <w:proofErr w:type="spellStart"/>
      <w:r w:rsidRPr="00156235">
        <w:rPr>
          <w:rFonts w:cs="Times New Roman"/>
        </w:rPr>
        <w:t>ditentukan</w:t>
      </w:r>
      <w:proofErr w:type="spellEnd"/>
      <w:r w:rsidRPr="00156235">
        <w:rPr>
          <w:rFonts w:cs="Times New Roman"/>
        </w:rPr>
        <w:t xml:space="preserve"> oleh </w:t>
      </w:r>
      <w:proofErr w:type="spellStart"/>
      <w:r w:rsidRPr="00156235">
        <w:rPr>
          <w:rFonts w:cs="Times New Roman"/>
        </w:rPr>
        <w:t>permintaan</w:t>
      </w:r>
      <w:proofErr w:type="spellEnd"/>
      <w:r w:rsidRPr="00156235">
        <w:rPr>
          <w:rFonts w:cs="Times New Roman"/>
        </w:rPr>
        <w:t xml:space="preserve"> </w:t>
      </w:r>
      <w:proofErr w:type="spellStart"/>
      <w:r w:rsidRPr="00156235">
        <w:rPr>
          <w:rFonts w:cs="Times New Roman"/>
        </w:rPr>
        <w:t>dari</w:t>
      </w:r>
      <w:proofErr w:type="spellEnd"/>
      <w:r w:rsidRPr="00156235">
        <w:rPr>
          <w:rFonts w:cs="Times New Roman"/>
        </w:rPr>
        <w:t xml:space="preserve"> pasar </w:t>
      </w:r>
      <w:proofErr w:type="spellStart"/>
      <w:r w:rsidRPr="00156235">
        <w:rPr>
          <w:rFonts w:cs="Times New Roman"/>
        </w:rPr>
        <w:t>atau</w:t>
      </w:r>
      <w:proofErr w:type="spellEnd"/>
      <w:r w:rsidRPr="00156235">
        <w:rPr>
          <w:rFonts w:cs="Times New Roman"/>
        </w:rPr>
        <w:t xml:space="preserve"> </w:t>
      </w:r>
      <w:proofErr w:type="spellStart"/>
      <w:r w:rsidRPr="00156235">
        <w:rPr>
          <w:rFonts w:cs="Times New Roman"/>
        </w:rPr>
        <w:t>keterbatasan</w:t>
      </w:r>
      <w:proofErr w:type="spellEnd"/>
      <w:r w:rsidRPr="00156235">
        <w:rPr>
          <w:rFonts w:cs="Times New Roman"/>
        </w:rPr>
        <w:t xml:space="preserve"> </w:t>
      </w:r>
      <w:proofErr w:type="spellStart"/>
      <w:r w:rsidRPr="00156235">
        <w:rPr>
          <w:rFonts w:cs="Times New Roman"/>
        </w:rPr>
        <w:t>kapasitas</w:t>
      </w:r>
      <w:proofErr w:type="spellEnd"/>
      <w:r w:rsidRPr="00156235">
        <w:rPr>
          <w:rFonts w:cs="Times New Roman"/>
        </w:rPr>
        <w:t xml:space="preserve">. </w:t>
      </w:r>
    </w:p>
    <w:p w14:paraId="350CCE7F" w14:textId="77777777" w:rsidR="00041805" w:rsidRDefault="00041805" w:rsidP="00041805">
      <w:pPr>
        <w:pStyle w:val="ListParagraph"/>
        <w:spacing w:after="0" w:line="360" w:lineRule="auto"/>
        <w:ind w:left="851"/>
        <w:rPr>
          <w:rFonts w:cs="Times New Roman"/>
        </w:rPr>
      </w:pPr>
    </w:p>
    <w:p w14:paraId="715391BD" w14:textId="177B9D80" w:rsidR="002D1E6F" w:rsidRDefault="002D1E6F" w:rsidP="00041805">
      <w:pPr>
        <w:spacing w:after="0" w:line="360" w:lineRule="auto"/>
        <w:ind w:left="426" w:firstLine="425"/>
        <w:rPr>
          <w:rFonts w:cs="Times New Roman"/>
        </w:rPr>
      </w:pPr>
      <w:r>
        <w:rPr>
          <w:rFonts w:cs="Times New Roman"/>
        </w:rPr>
        <w:t xml:space="preserve">Tennessee Eastman Chemical Company </w:t>
      </w:r>
      <w:proofErr w:type="spellStart"/>
      <w:r>
        <w:rPr>
          <w:rFonts w:cs="Times New Roman"/>
        </w:rPr>
        <w:t>memiliki</w:t>
      </w:r>
      <w:proofErr w:type="spellEnd"/>
      <w:r>
        <w:rPr>
          <w:rFonts w:cs="Times New Roman"/>
        </w:rPr>
        <w:t xml:space="preserve"> 52 </w:t>
      </w:r>
      <w:proofErr w:type="spellStart"/>
      <w:r>
        <w:rPr>
          <w:rFonts w:cs="Times New Roman"/>
        </w:rPr>
        <w:t>variabel</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fitur</w:t>
      </w:r>
      <w:proofErr w:type="spellEnd"/>
      <w:r>
        <w:rPr>
          <w:rFonts w:cs="Times New Roman"/>
        </w:rPr>
        <w:t xml:space="preserve"> yang </w:t>
      </w:r>
      <w:proofErr w:type="spellStart"/>
      <w:r>
        <w:rPr>
          <w:rFonts w:cs="Times New Roman"/>
        </w:rPr>
        <w:t>tediri</w:t>
      </w:r>
      <w:proofErr w:type="spellEnd"/>
      <w:r>
        <w:rPr>
          <w:rFonts w:cs="Times New Roman"/>
        </w:rPr>
        <w:t xml:space="preserve"> </w:t>
      </w:r>
      <w:proofErr w:type="spellStart"/>
      <w:r>
        <w:rPr>
          <w:rFonts w:cs="Times New Roman"/>
        </w:rPr>
        <w:t>dari</w:t>
      </w:r>
      <w:proofErr w:type="spellEnd"/>
      <w:r>
        <w:rPr>
          <w:rFonts w:cs="Times New Roman"/>
        </w:rPr>
        <w:t xml:space="preserve"> 22 </w:t>
      </w:r>
      <w:proofErr w:type="spellStart"/>
      <w:r>
        <w:rPr>
          <w:rFonts w:cs="Times New Roman"/>
        </w:rPr>
        <w:t>variabel</w:t>
      </w:r>
      <w:proofErr w:type="spellEnd"/>
      <w:r>
        <w:rPr>
          <w:rFonts w:cs="Times New Roman"/>
        </w:rPr>
        <w:t xml:space="preserve"> proses, 11 </w:t>
      </w:r>
      <w:proofErr w:type="spellStart"/>
      <w:r>
        <w:rPr>
          <w:rFonts w:cs="Times New Roman"/>
        </w:rPr>
        <w:t>variabel</w:t>
      </w:r>
      <w:proofErr w:type="spellEnd"/>
      <w:r>
        <w:rPr>
          <w:rFonts w:cs="Times New Roman"/>
        </w:rPr>
        <w:t xml:space="preserve"> yang </w:t>
      </w:r>
      <w:proofErr w:type="spellStart"/>
      <w:r>
        <w:rPr>
          <w:rFonts w:cs="Times New Roman"/>
        </w:rPr>
        <w:t>dimanipulasi</w:t>
      </w:r>
      <w:proofErr w:type="spellEnd"/>
      <w:r>
        <w:rPr>
          <w:rFonts w:cs="Times New Roman"/>
        </w:rPr>
        <w:t xml:space="preserve">, </w:t>
      </w:r>
      <w:proofErr w:type="spellStart"/>
      <w:r>
        <w:rPr>
          <w:rFonts w:cs="Times New Roman"/>
        </w:rPr>
        <w:t>serta</w:t>
      </w:r>
      <w:proofErr w:type="spellEnd"/>
      <w:r>
        <w:rPr>
          <w:rFonts w:cs="Times New Roman"/>
        </w:rPr>
        <w:t xml:space="preserve"> 19 </w:t>
      </w:r>
      <w:proofErr w:type="spellStart"/>
      <w:r>
        <w:rPr>
          <w:rFonts w:cs="Times New Roman"/>
        </w:rPr>
        <w:t>variabel</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komposisi</w:t>
      </w:r>
      <w:proofErr w:type="spellEnd"/>
      <w:r>
        <w:rPr>
          <w:rFonts w:cs="Times New Roman"/>
        </w:rPr>
        <w:t xml:space="preserve">.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3</w:t>
      </w:r>
      <w:r w:rsidRPr="00024483">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nama</w:t>
      </w:r>
      <w:proofErr w:type="spellEnd"/>
      <w:r>
        <w:rPr>
          <w:rFonts w:cs="Times New Roman"/>
        </w:rPr>
        <w:t xml:space="preserve"> dan </w:t>
      </w:r>
      <w:proofErr w:type="spellStart"/>
      <w:r>
        <w:rPr>
          <w:rFonts w:cs="Times New Roman"/>
        </w:rPr>
        <w:t>satuan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tiap</w:t>
      </w:r>
      <w:proofErr w:type="spellEnd"/>
      <w:r>
        <w:rPr>
          <w:rFonts w:cs="Times New Roman"/>
        </w:rPr>
        <w:t xml:space="preserve">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77777777" w:rsidR="002E5FBF" w:rsidRPr="00850060" w:rsidRDefault="002E5FBF" w:rsidP="002E5FBF">
      <w:pPr>
        <w:spacing w:after="0" w:line="360" w:lineRule="auto"/>
        <w:rPr>
          <w:rFonts w:cs="Times New Roman"/>
        </w:rPr>
      </w:pPr>
    </w:p>
    <w:p w14:paraId="784CE8B0" w14:textId="64251080" w:rsidR="00823561" w:rsidRDefault="00823561" w:rsidP="00823561">
      <w:pPr>
        <w:pStyle w:val="Caption"/>
      </w:pPr>
      <w:bookmarkStart w:id="49" w:name="_Toc59295085"/>
      <w:proofErr w:type="spellStart"/>
      <w:r>
        <w:lastRenderedPageBreak/>
        <w:t>Tabel</w:t>
      </w:r>
      <w:proofErr w:type="spellEnd"/>
      <w:r>
        <w:t xml:space="preserve"> </w:t>
      </w:r>
      <w:fldSimple w:instr=" STYLEREF 1 \s ">
        <w:r w:rsidR="007E57FA">
          <w:rPr>
            <w:noProof/>
          </w:rPr>
          <w:t>IV</w:t>
        </w:r>
      </w:fldSimple>
      <w:r w:rsidR="007E57FA">
        <w:t>.</w:t>
      </w:r>
      <w:fldSimple w:instr=" SEQ Tabel \* ARABIC \s 1 ">
        <w:r w:rsidR="007E57FA">
          <w:rPr>
            <w:noProof/>
          </w:rPr>
          <w:t>3</w:t>
        </w:r>
      </w:fldSimple>
      <w:r>
        <w:t xml:space="preserve"> </w:t>
      </w:r>
      <w:r>
        <w:rPr>
          <w:noProof/>
        </w:rPr>
        <w:t>Variabel pada Tennessee Eastman Process</w:t>
      </w:r>
      <w:bookmarkEnd w:id="49"/>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353FA8E1"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proofErr w:type="spellStart"/>
            <w:r>
              <w:rPr>
                <w:rFonts w:cs="Times New Roman"/>
                <w:b/>
                <w:bCs/>
                <w:sz w:val="18"/>
                <w:szCs w:val="18"/>
              </w:rPr>
              <w:t>Deskripsi</w:t>
            </w:r>
            <w:proofErr w:type="spellEnd"/>
            <w:r w:rsidRPr="003911C2">
              <w:rPr>
                <w:rFonts w:cs="Times New Roman"/>
                <w:b/>
                <w:bCs/>
                <w:sz w:val="18"/>
                <w:szCs w:val="18"/>
              </w:rPr>
              <w:t xml:space="preserve"> </w:t>
            </w:r>
            <w:proofErr w:type="spellStart"/>
            <w:r w:rsidRPr="003911C2">
              <w:rPr>
                <w:rFonts w:cs="Times New Roman"/>
                <w:b/>
                <w:bCs/>
                <w:sz w:val="18"/>
                <w:szCs w:val="18"/>
              </w:rPr>
              <w:t>Variabel</w:t>
            </w:r>
            <w:proofErr w:type="spellEnd"/>
          </w:p>
        </w:tc>
        <w:tc>
          <w:tcPr>
            <w:tcW w:w="1051" w:type="dxa"/>
          </w:tcPr>
          <w:p w14:paraId="49FB9DF3" w14:textId="77777777" w:rsidR="002D1E6F" w:rsidRPr="003911C2" w:rsidRDefault="002D1E6F" w:rsidP="00312B4C">
            <w:pPr>
              <w:spacing w:after="0" w:line="360" w:lineRule="auto"/>
              <w:rPr>
                <w:rFonts w:cs="Times New Roman"/>
                <w:b/>
                <w:bCs/>
                <w:sz w:val="18"/>
                <w:szCs w:val="18"/>
              </w:rPr>
            </w:pPr>
            <w:proofErr w:type="spellStart"/>
            <w:r w:rsidRPr="003911C2">
              <w:rPr>
                <w:rFonts w:cs="Times New Roman"/>
                <w:b/>
                <w:bCs/>
                <w:sz w:val="18"/>
                <w:szCs w:val="18"/>
              </w:rPr>
              <w:t>Satuan</w:t>
            </w:r>
            <w:proofErr w:type="spellEnd"/>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Variabel</w:t>
            </w:r>
            <w:proofErr w:type="spellEnd"/>
            <w:r w:rsidRPr="003911C2">
              <w:rPr>
                <w:rFonts w:cs="Times New Roman"/>
                <w:b/>
                <w:bCs/>
                <w:sz w:val="18"/>
                <w:szCs w:val="18"/>
              </w:rPr>
              <w:t xml:space="preserve">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03519910" w14:textId="77777777" w:rsidR="002D1E6F" w:rsidRPr="003911C2"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i/>
                <w:iCs/>
                <w:sz w:val="18"/>
                <w:szCs w:val="18"/>
              </w:rPr>
              <w:t>seperator</w:t>
            </w:r>
            <w:proofErr w:type="spellEnd"/>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Total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25B5F0F7"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8)</w:t>
            </w:r>
          </w:p>
        </w:tc>
        <w:tc>
          <w:tcPr>
            <w:tcW w:w="1051" w:type="dxa"/>
          </w:tcPr>
          <w:p w14:paraId="579DE0F0"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1D32A3" w14:textId="77777777" w:rsidR="002D1E6F" w:rsidRPr="003911C2" w:rsidRDefault="002D1E6F" w:rsidP="00312B4C">
            <w:pPr>
              <w:spacing w:after="0" w:line="360" w:lineRule="auto"/>
              <w:rPr>
                <w:rFonts w:cs="Times New Roman"/>
                <w:sz w:val="18"/>
                <w:szCs w:val="18"/>
              </w:rPr>
            </w:pPr>
            <w:proofErr w:type="spellStart"/>
            <w:r w:rsidRPr="00AF080E">
              <w:rPr>
                <w:rFonts w:cs="Times New Roman"/>
                <w:sz w:val="18"/>
                <w:szCs w:val="18"/>
              </w:rPr>
              <w:t>ksmc</w:t>
            </w:r>
            <w:proofErr w:type="spellEnd"/>
            <w:r w:rsidRPr="00AF080E">
              <w:rPr>
                <w:rFonts w:cs="Times New Roman"/>
                <w:sz w:val="18"/>
                <w:szCs w:val="18"/>
              </w:rPr>
              <w:t xml:space="preserve">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bawah</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Tekanan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proofErr w:type="spellStart"/>
            <w:r w:rsidRPr="003911C2">
              <w:rPr>
                <w:rFonts w:cs="Times New Roman"/>
                <w:sz w:val="18"/>
                <w:szCs w:val="18"/>
              </w:rPr>
              <w:t>reaktor</w:t>
            </w:r>
            <w:proofErr w:type="spellEnd"/>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Usaha </w:t>
            </w:r>
            <w:proofErr w:type="spellStart"/>
            <w:r w:rsidRPr="003911C2">
              <w:rPr>
                <w:rFonts w:cs="Times New Roman"/>
                <w:sz w:val="18"/>
                <w:szCs w:val="18"/>
              </w:rPr>
              <w:t>kompresor</w:t>
            </w:r>
            <w:proofErr w:type="spellEnd"/>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Laju</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7611E0D" w14:textId="77777777" w:rsidR="002D1E6F" w:rsidRPr="00FC55C5" w:rsidRDefault="002D1E6F" w:rsidP="00312B4C">
            <w:pPr>
              <w:spacing w:after="0" w:line="360" w:lineRule="auto"/>
              <w:rPr>
                <w:rFonts w:cs="Times New Roman"/>
                <w:sz w:val="18"/>
                <w:szCs w:val="18"/>
              </w:rPr>
            </w:pPr>
            <w:proofErr w:type="spellStart"/>
            <w:r>
              <w:rPr>
                <w:rFonts w:cs="Times New Roman"/>
                <w:sz w:val="18"/>
                <w:szCs w:val="18"/>
              </w:rPr>
              <w:t>ksmc</w:t>
            </w:r>
            <w:proofErr w:type="spellEnd"/>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i/>
                <w:iCs/>
                <w:sz w:val="18"/>
                <w:szCs w:val="18"/>
              </w:rPr>
              <w:t>seperator</w:t>
            </w:r>
            <w:proofErr w:type="spellEnd"/>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Suhu</w:t>
            </w:r>
            <w:proofErr w:type="spellEnd"/>
            <w:r w:rsidRPr="003911C2">
              <w:rPr>
                <w:rFonts w:cs="Times New Roman"/>
                <w:sz w:val="18"/>
                <w:szCs w:val="18"/>
              </w:rPr>
              <w:t xml:space="preserve"> </w:t>
            </w:r>
            <w:proofErr w:type="spellStart"/>
            <w:r w:rsidRPr="003911C2">
              <w:rPr>
                <w:rFonts w:cs="Times New Roman"/>
                <w:sz w:val="18"/>
                <w:szCs w:val="18"/>
              </w:rPr>
              <w:t>keluaran</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 xml:space="preserve">Variable yang </w:t>
            </w:r>
            <w:proofErr w:type="spellStart"/>
            <w:r w:rsidRPr="003911C2">
              <w:rPr>
                <w:rFonts w:cs="Times New Roman"/>
                <w:b/>
                <w:bCs/>
                <w:sz w:val="18"/>
                <w:szCs w:val="18"/>
              </w:rPr>
              <w:t>dimanipulasi</w:t>
            </w:r>
            <w:proofErr w:type="spellEnd"/>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separator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cairan</w:t>
            </w:r>
            <w:proofErr w:type="spellEnd"/>
            <w:r w:rsidRPr="003911C2">
              <w:rPr>
                <w:rFonts w:cs="Times New Roman"/>
                <w:sz w:val="18"/>
                <w:szCs w:val="18"/>
              </w:rPr>
              <w:t xml:space="preserve"> </w:t>
            </w:r>
            <w:r w:rsidRPr="003911C2">
              <w:rPr>
                <w:rFonts w:cs="Times New Roman"/>
                <w:i/>
                <w:iCs/>
                <w:sz w:val="18"/>
                <w:szCs w:val="18"/>
              </w:rPr>
              <w:t xml:space="preserve">stripper </w:t>
            </w:r>
            <w:r w:rsidRPr="003911C2">
              <w:rPr>
                <w:rFonts w:cs="Times New Roman"/>
                <w:sz w:val="18"/>
                <w:szCs w:val="18"/>
              </w:rPr>
              <w:t>(</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1)</w:t>
            </w:r>
          </w:p>
        </w:tc>
        <w:tc>
          <w:tcPr>
            <w:tcW w:w="1051" w:type="dxa"/>
          </w:tcPr>
          <w:p w14:paraId="6EBCEE05"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uap</w:t>
            </w:r>
            <w:proofErr w:type="spellEnd"/>
            <w:r w:rsidRPr="003911C2">
              <w:rPr>
                <w:rFonts w:cs="Times New Roman"/>
                <w:sz w:val="18"/>
                <w:szCs w:val="18"/>
              </w:rPr>
              <w:t xml:space="preserve">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w:t>
            </w:r>
            <w:proofErr w:type="spellStart"/>
            <w:r w:rsidRPr="003911C2">
              <w:rPr>
                <w:rFonts w:cs="Times New Roman"/>
                <w:sz w:val="18"/>
                <w:szCs w:val="18"/>
              </w:rPr>
              <w:t>umpan</w:t>
            </w:r>
            <w:proofErr w:type="spellEnd"/>
            <w:r w:rsidRPr="003911C2">
              <w:rPr>
                <w:rFonts w:cs="Times New Roman"/>
                <w:sz w:val="18"/>
                <w:szCs w:val="18"/>
              </w:rPr>
              <w:t xml:space="preserve"> total (</w:t>
            </w:r>
            <w:proofErr w:type="spellStart"/>
            <w:r w:rsidRPr="003911C2">
              <w:rPr>
                <w:rFonts w:cs="Times New Roman"/>
                <w:sz w:val="18"/>
                <w:szCs w:val="18"/>
              </w:rPr>
              <w:t>aliran</w:t>
            </w:r>
            <w:proofErr w:type="spellEnd"/>
            <w:r w:rsidRPr="003911C2">
              <w:rPr>
                <w:rFonts w:cs="Times New Roman"/>
                <w:sz w:val="18"/>
                <w:szCs w:val="18"/>
              </w:rPr>
              <w:t xml:space="preserve"> 4)</w:t>
            </w:r>
          </w:p>
        </w:tc>
        <w:tc>
          <w:tcPr>
            <w:tcW w:w="1051" w:type="dxa"/>
          </w:tcPr>
          <w:p w14:paraId="0D9AE42A" w14:textId="77777777" w:rsidR="002D1E6F" w:rsidRPr="003911C2" w:rsidRDefault="002D1E6F" w:rsidP="00312B4C">
            <w:pPr>
              <w:spacing w:after="0" w:line="360" w:lineRule="auto"/>
              <w:rPr>
                <w:rFonts w:cs="Times New Roman"/>
                <w:sz w:val="18"/>
                <w:szCs w:val="18"/>
              </w:rPr>
            </w:pPr>
            <w:proofErr w:type="spellStart"/>
            <w:r w:rsidRPr="00B64FC0">
              <w:rPr>
                <w:rFonts w:cs="Times New Roman"/>
                <w:sz w:val="18"/>
                <w:szCs w:val="18"/>
              </w:rPr>
              <w:t>ksmc</w:t>
            </w:r>
            <w:proofErr w:type="spellEnd"/>
            <w:r w:rsidRPr="00B64FC0">
              <w:rPr>
                <w:rFonts w:cs="Times New Roman"/>
                <w:sz w:val="18"/>
                <w:szCs w:val="18"/>
              </w:rPr>
              <w:t xml:space="preserve">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reaktor</w:t>
            </w:r>
            <w:proofErr w:type="spellEnd"/>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kompresor</w:t>
            </w:r>
            <w:proofErr w:type="spellEnd"/>
            <w:r w:rsidRPr="003911C2">
              <w:rPr>
                <w:rFonts w:cs="Times New Roman"/>
                <w:sz w:val="18"/>
                <w:szCs w:val="18"/>
              </w:rPr>
              <w:t xml:space="preserve"> </w:t>
            </w:r>
            <w:proofErr w:type="spellStart"/>
            <w:r w:rsidRPr="003911C2">
              <w:rPr>
                <w:rFonts w:cs="Times New Roman"/>
                <w:sz w:val="18"/>
                <w:szCs w:val="18"/>
              </w:rPr>
              <w:t>daur</w:t>
            </w:r>
            <w:proofErr w:type="spellEnd"/>
            <w:r w:rsidRPr="003911C2">
              <w:rPr>
                <w:rFonts w:cs="Times New Roman"/>
                <w:sz w:val="18"/>
                <w:szCs w:val="18"/>
              </w:rPr>
              <w:t xml:space="preserve"> </w:t>
            </w:r>
            <w:proofErr w:type="spellStart"/>
            <w:r w:rsidRPr="003911C2">
              <w:rPr>
                <w:rFonts w:cs="Times New Roman"/>
                <w:sz w:val="18"/>
                <w:szCs w:val="18"/>
              </w:rPr>
              <w:t>ulang</w:t>
            </w:r>
            <w:proofErr w:type="spellEnd"/>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pendingin</w:t>
            </w:r>
            <w:proofErr w:type="spellEnd"/>
            <w:r w:rsidRPr="003911C2">
              <w:rPr>
                <w:rFonts w:cs="Times New Roman"/>
                <w:sz w:val="18"/>
                <w:szCs w:val="18"/>
              </w:rPr>
              <w:t xml:space="preserve"> </w:t>
            </w:r>
            <w:proofErr w:type="spellStart"/>
            <w:r w:rsidRPr="003911C2">
              <w:rPr>
                <w:rFonts w:cs="Times New Roman"/>
                <w:sz w:val="18"/>
                <w:szCs w:val="18"/>
              </w:rPr>
              <w:t>kondensor</w:t>
            </w:r>
            <w:proofErr w:type="spellEnd"/>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Katub</w:t>
            </w:r>
            <w:proofErr w:type="spellEnd"/>
            <w:r w:rsidRPr="003911C2">
              <w:rPr>
                <w:rFonts w:cs="Times New Roman"/>
                <w:sz w:val="18"/>
                <w:szCs w:val="18"/>
              </w:rPr>
              <w:t xml:space="preserve"> </w:t>
            </w:r>
            <w:proofErr w:type="spellStart"/>
            <w:r w:rsidRPr="003911C2">
              <w:rPr>
                <w:rFonts w:cs="Times New Roman"/>
                <w:sz w:val="18"/>
                <w:szCs w:val="18"/>
              </w:rPr>
              <w:t>pembersihan</w:t>
            </w:r>
            <w:proofErr w:type="spellEnd"/>
            <w:r w:rsidRPr="003911C2">
              <w:rPr>
                <w:rFonts w:cs="Times New Roman"/>
                <w:sz w:val="18"/>
                <w:szCs w:val="18"/>
              </w:rPr>
              <w:t xml:space="preserv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proofErr w:type="spellStart"/>
            <w:r w:rsidRPr="003911C2">
              <w:rPr>
                <w:rFonts w:cs="Times New Roman"/>
                <w:b/>
                <w:bCs/>
                <w:sz w:val="18"/>
                <w:szCs w:val="18"/>
              </w:rPr>
              <w:t>Pengukuran</w:t>
            </w:r>
            <w:proofErr w:type="spellEnd"/>
            <w:r w:rsidRPr="003911C2">
              <w:rPr>
                <w:rFonts w:cs="Times New Roman"/>
                <w:b/>
                <w:bCs/>
                <w:sz w:val="18"/>
                <w:szCs w:val="18"/>
              </w:rPr>
              <w:t xml:space="preserve"> </w:t>
            </w:r>
            <w:proofErr w:type="spellStart"/>
            <w:r w:rsidRPr="003911C2">
              <w:rPr>
                <w:rFonts w:cs="Times New Roman"/>
                <w:b/>
                <w:bCs/>
                <w:sz w:val="18"/>
                <w:szCs w:val="18"/>
              </w:rPr>
              <w:t>Komposisi</w:t>
            </w:r>
            <w:proofErr w:type="spellEnd"/>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E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A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F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B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G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C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H (</w:t>
            </w:r>
            <w:proofErr w:type="spellStart"/>
            <w:r w:rsidRPr="003911C2">
              <w:rPr>
                <w:rFonts w:cs="Times New Roman"/>
                <w:sz w:val="18"/>
                <w:szCs w:val="18"/>
              </w:rPr>
              <w:t>aliran</w:t>
            </w:r>
            <w:proofErr w:type="spellEnd"/>
            <w:r w:rsidRPr="003911C2">
              <w:rPr>
                <w:rFonts w:cs="Times New Roman"/>
                <w:sz w:val="18"/>
                <w:szCs w:val="18"/>
              </w:rPr>
              <w:t xml:space="preserve">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proofErr w:type="spellStart"/>
            <w:r w:rsidRPr="003911C2">
              <w:rPr>
                <w:rFonts w:cs="Times New Roman"/>
                <w:sz w:val="18"/>
                <w:szCs w:val="18"/>
              </w:rPr>
              <w:t>Komponen</w:t>
            </w:r>
            <w:proofErr w:type="spellEnd"/>
            <w:r w:rsidRPr="003911C2">
              <w:rPr>
                <w:rFonts w:cs="Times New Roman"/>
                <w:sz w:val="18"/>
                <w:szCs w:val="18"/>
              </w:rPr>
              <w:t xml:space="preserve"> D (</w:t>
            </w:r>
            <w:proofErr w:type="spellStart"/>
            <w:r w:rsidRPr="003911C2">
              <w:rPr>
                <w:rFonts w:cs="Times New Roman"/>
                <w:sz w:val="18"/>
                <w:szCs w:val="18"/>
              </w:rPr>
              <w:t>aliran</w:t>
            </w:r>
            <w:proofErr w:type="spellEnd"/>
            <w:r w:rsidRPr="003911C2">
              <w:rPr>
                <w:rFonts w:cs="Times New Roman"/>
                <w:sz w:val="18"/>
                <w:szCs w:val="18"/>
              </w:rPr>
              <w:t xml:space="preserve">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263C6C51" w:rsidR="002D1E6F" w:rsidRPr="00024483" w:rsidRDefault="002D1E6F" w:rsidP="00041805">
      <w:pPr>
        <w:spacing w:after="0" w:line="360" w:lineRule="auto"/>
        <w:ind w:left="426" w:firstLine="425"/>
        <w:rPr>
          <w:rFonts w:cs="Times New Roman"/>
        </w:rPr>
      </w:pPr>
      <w:proofErr w:type="spellStart"/>
      <w:r>
        <w:rPr>
          <w:rFonts w:cs="Times New Roman"/>
        </w:rPr>
        <w:t>Digunakan</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sebanyak</w:t>
      </w:r>
      <w:proofErr w:type="spellEnd"/>
      <w:r>
        <w:rPr>
          <w:rFonts w:cs="Times New Roman"/>
        </w:rPr>
        <w:t xml:space="preserve"> 2420 </w:t>
      </w:r>
      <w:proofErr w:type="spellStart"/>
      <w:r>
        <w:rPr>
          <w:rFonts w:cs="Times New Roman"/>
        </w:rPr>
        <w:t>sampel</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rincian</w:t>
      </w:r>
      <w:proofErr w:type="spellEnd"/>
      <w:r>
        <w:rPr>
          <w:rFonts w:cs="Times New Roman"/>
        </w:rPr>
        <w:t xml:space="preserve"> data normal </w:t>
      </w:r>
      <w:proofErr w:type="spellStart"/>
      <w:r>
        <w:rPr>
          <w:rFonts w:cs="Times New Roman"/>
        </w:rPr>
        <w:t>sebanyak</w:t>
      </w:r>
      <w:proofErr w:type="spellEnd"/>
      <w:r>
        <w:rPr>
          <w:rFonts w:cs="Times New Roman"/>
        </w:rPr>
        <w:t xml:space="preserve"> 500 </w:t>
      </w:r>
      <w:proofErr w:type="spellStart"/>
      <w:r>
        <w:rPr>
          <w:rFonts w:cs="Times New Roman"/>
        </w:rPr>
        <w:t>sampel</w:t>
      </w:r>
      <w:proofErr w:type="spellEnd"/>
      <w:r>
        <w:rPr>
          <w:rFonts w:cs="Times New Roman"/>
        </w:rPr>
        <w:t xml:space="preserve">, data </w:t>
      </w:r>
      <w:r>
        <w:rPr>
          <w:rFonts w:cs="Times New Roman"/>
          <w:i/>
          <w:iCs/>
        </w:rPr>
        <w:t xml:space="preserve">faulty </w:t>
      </w:r>
      <w:proofErr w:type="spellStart"/>
      <w:r>
        <w:rPr>
          <w:rFonts w:cs="Times New Roman"/>
        </w:rPr>
        <w:t>tipe</w:t>
      </w:r>
      <w:proofErr w:type="spellEnd"/>
      <w:r>
        <w:rPr>
          <w:rFonts w:cs="Times New Roman"/>
        </w:rPr>
        <w:t xml:space="preserve"> 2 </w:t>
      </w:r>
      <w:proofErr w:type="spellStart"/>
      <w:r>
        <w:rPr>
          <w:rFonts w:cs="Times New Roman"/>
        </w:rPr>
        <w:t>sebanyak</w:t>
      </w:r>
      <w:proofErr w:type="spellEnd"/>
      <w:r>
        <w:rPr>
          <w:rFonts w:cs="Times New Roman"/>
        </w:rPr>
        <w:t xml:space="preserve"> 480 normal, data </w:t>
      </w:r>
      <w:r>
        <w:rPr>
          <w:rFonts w:cs="Times New Roman"/>
          <w:i/>
          <w:iCs/>
        </w:rPr>
        <w:t xml:space="preserve">faulty </w:t>
      </w:r>
      <w:proofErr w:type="spellStart"/>
      <w:r>
        <w:rPr>
          <w:rFonts w:cs="Times New Roman"/>
        </w:rPr>
        <w:t>tipe</w:t>
      </w:r>
      <w:proofErr w:type="spellEnd"/>
      <w:r>
        <w:rPr>
          <w:rFonts w:cs="Times New Roman"/>
        </w:rPr>
        <w:t xml:space="preserve"> 5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data </w:t>
      </w:r>
      <w:r>
        <w:rPr>
          <w:rFonts w:cs="Times New Roman"/>
          <w:i/>
          <w:iCs/>
        </w:rPr>
        <w:t xml:space="preserve">faulty </w:t>
      </w:r>
      <w:proofErr w:type="spellStart"/>
      <w:r>
        <w:rPr>
          <w:rFonts w:cs="Times New Roman"/>
        </w:rPr>
        <w:t>tipe</w:t>
      </w:r>
      <w:proofErr w:type="spellEnd"/>
      <w:r>
        <w:rPr>
          <w:rFonts w:cs="Times New Roman"/>
        </w:rPr>
        <w:t xml:space="preserve"> 7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dan data </w:t>
      </w:r>
      <w:r>
        <w:rPr>
          <w:rFonts w:cs="Times New Roman"/>
          <w:i/>
          <w:iCs/>
        </w:rPr>
        <w:t xml:space="preserve">faulty </w:t>
      </w:r>
      <w:proofErr w:type="spellStart"/>
      <w:r>
        <w:rPr>
          <w:rFonts w:cs="Times New Roman"/>
        </w:rPr>
        <w:t>tipe</w:t>
      </w:r>
      <w:proofErr w:type="spellEnd"/>
      <w:r>
        <w:rPr>
          <w:rFonts w:cs="Times New Roman"/>
        </w:rPr>
        <w:t xml:space="preserve"> 14 </w:t>
      </w:r>
      <w:proofErr w:type="spellStart"/>
      <w:r>
        <w:rPr>
          <w:rFonts w:cs="Times New Roman"/>
        </w:rPr>
        <w:t>sebanyak</w:t>
      </w:r>
      <w:proofErr w:type="spellEnd"/>
      <w:r>
        <w:rPr>
          <w:rFonts w:cs="Times New Roman"/>
        </w:rPr>
        <w:t xml:space="preserve"> 480 </w:t>
      </w:r>
      <w:proofErr w:type="spellStart"/>
      <w:r>
        <w:rPr>
          <w:rFonts w:cs="Times New Roman"/>
        </w:rPr>
        <w:t>sampel</w:t>
      </w:r>
      <w:proofErr w:type="spellEnd"/>
      <w:r>
        <w:rPr>
          <w:rFonts w:cs="Times New Roman"/>
        </w:rPr>
        <w:t xml:space="preserve">. </w:t>
      </w:r>
      <w:proofErr w:type="spellStart"/>
      <w:r>
        <w:rPr>
          <w:rFonts w:cs="Times New Roman"/>
        </w:rPr>
        <w:t>Rincian</w:t>
      </w:r>
      <w:proofErr w:type="spellEnd"/>
      <w:r>
        <w:rPr>
          <w:rFonts w:cs="Times New Roman"/>
        </w:rPr>
        <w:t xml:space="preserve"> data yang </w:t>
      </w:r>
      <w:proofErr w:type="spellStart"/>
      <w:r>
        <w:rPr>
          <w:rFonts w:cs="Times New Roman"/>
        </w:rPr>
        <w:t>digunakan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r w:rsidRPr="00024483">
        <w:rPr>
          <w:rFonts w:cs="Times New Roman"/>
        </w:rPr>
        <w:t xml:space="preserve">pada </w:t>
      </w:r>
      <w:proofErr w:type="spellStart"/>
      <w:r w:rsidRPr="00024483">
        <w:rPr>
          <w:rFonts w:cs="Times New Roman"/>
        </w:rPr>
        <w:t>Tabel</w:t>
      </w:r>
      <w:proofErr w:type="spellEnd"/>
      <w:r w:rsidRPr="00024483">
        <w:rPr>
          <w:rFonts w:cs="Times New Roman"/>
        </w:rPr>
        <w:t xml:space="preserve"> IV</w:t>
      </w:r>
      <w:r w:rsidR="00024483" w:rsidRPr="00024483">
        <w:rPr>
          <w:rFonts w:cs="Times New Roman"/>
        </w:rPr>
        <w:t>.4</w:t>
      </w:r>
      <w:r w:rsidRPr="00024483">
        <w:rPr>
          <w:rFonts w:cs="Times New Roman"/>
        </w:rPr>
        <w:t>.</w:t>
      </w:r>
    </w:p>
    <w:p w14:paraId="5A0CB13E" w14:textId="1DF6355D" w:rsidR="00823561" w:rsidRDefault="00823561" w:rsidP="00823561">
      <w:pPr>
        <w:pStyle w:val="Caption"/>
      </w:pPr>
      <w:bookmarkStart w:id="50" w:name="_Toc59295086"/>
      <w:proofErr w:type="spellStart"/>
      <w:r>
        <w:t>Tabel</w:t>
      </w:r>
      <w:proofErr w:type="spellEnd"/>
      <w:r>
        <w:t xml:space="preserve"> </w:t>
      </w:r>
      <w:fldSimple w:instr=" STYLEREF 1 \s ">
        <w:r w:rsidR="007E57FA">
          <w:rPr>
            <w:noProof/>
          </w:rPr>
          <w:t>IV</w:t>
        </w:r>
      </w:fldSimple>
      <w:r w:rsidR="007E57FA">
        <w:t>.</w:t>
      </w:r>
      <w:fldSimple w:instr=" SEQ Tabel \* ARABIC \s 1 ">
        <w:r w:rsidR="007E57FA">
          <w:rPr>
            <w:noProof/>
          </w:rPr>
          <w:t>4</w:t>
        </w:r>
      </w:fldSimple>
      <w:r>
        <w:t xml:space="preserve"> </w:t>
      </w:r>
      <w:r>
        <w:rPr>
          <w:noProof/>
        </w:rPr>
        <w:t>Deskripsi Jenis Data pada Data Latih</w:t>
      </w:r>
      <w:bookmarkEnd w:id="50"/>
    </w:p>
    <w:tbl>
      <w:tblPr>
        <w:tblStyle w:val="TableGrid"/>
        <w:tblW w:w="0" w:type="auto"/>
        <w:tblInd w:w="1209" w:type="dxa"/>
        <w:tblLook w:val="04A0" w:firstRow="1" w:lastRow="0" w:firstColumn="1" w:lastColumn="0" w:noHBand="0" w:noVBand="1"/>
      </w:tblPr>
      <w:tblGrid>
        <w:gridCol w:w="1966"/>
        <w:gridCol w:w="4769"/>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proofErr w:type="spellStart"/>
            <w:r>
              <w:rPr>
                <w:rFonts w:cs="Times New Roman"/>
              </w:rPr>
              <w:t>Jenis</w:t>
            </w:r>
            <w:proofErr w:type="spellEnd"/>
            <w:r>
              <w:rPr>
                <w:rFonts w:cs="Times New Roman"/>
              </w:rPr>
              <w:t xml:space="preserve"> Data</w:t>
            </w:r>
          </w:p>
        </w:tc>
        <w:tc>
          <w:tcPr>
            <w:tcW w:w="4769" w:type="dxa"/>
          </w:tcPr>
          <w:p w14:paraId="328F4DF0" w14:textId="77777777" w:rsidR="002D1E6F" w:rsidRDefault="002D1E6F" w:rsidP="00312B4C">
            <w:pPr>
              <w:spacing w:after="0" w:line="360" w:lineRule="auto"/>
              <w:rPr>
                <w:rFonts w:cs="Times New Roman"/>
              </w:rPr>
            </w:pPr>
            <w:proofErr w:type="spellStart"/>
            <w:r>
              <w:rPr>
                <w:rFonts w:cs="Times New Roman"/>
              </w:rPr>
              <w:t>Deskripsi</w:t>
            </w:r>
            <w:proofErr w:type="spellEnd"/>
          </w:p>
        </w:tc>
      </w:tr>
      <w:tr w:rsidR="002D1E6F" w14:paraId="44E30F10" w14:textId="77777777" w:rsidTr="00041805">
        <w:tc>
          <w:tcPr>
            <w:tcW w:w="1966" w:type="dxa"/>
          </w:tcPr>
          <w:p w14:paraId="2CB07A44" w14:textId="77777777" w:rsidR="002D1E6F" w:rsidRDefault="002D1E6F" w:rsidP="00312B4C">
            <w:pPr>
              <w:spacing w:after="0" w:line="360" w:lineRule="auto"/>
              <w:rPr>
                <w:rFonts w:cs="Times New Roman"/>
              </w:rPr>
            </w:pPr>
            <w:r>
              <w:rPr>
                <w:rFonts w:cs="Times New Roman"/>
              </w:rPr>
              <w:t>Data Normal</w:t>
            </w:r>
          </w:p>
        </w:tc>
        <w:tc>
          <w:tcPr>
            <w:tcW w:w="4769" w:type="dxa"/>
          </w:tcPr>
          <w:p w14:paraId="094F5E58" w14:textId="77777777" w:rsidR="002D1E6F" w:rsidRDefault="002D1E6F" w:rsidP="00312B4C">
            <w:pPr>
              <w:spacing w:after="0" w:line="360" w:lineRule="auto"/>
              <w:rPr>
                <w:rFonts w:cs="Times New Roman"/>
              </w:rPr>
            </w:pPr>
            <w:proofErr w:type="spellStart"/>
            <w:r>
              <w:rPr>
                <w:rFonts w:cs="Times New Roman"/>
              </w:rPr>
              <w:t>Pabrik</w:t>
            </w:r>
            <w:proofErr w:type="spellEnd"/>
            <w:r>
              <w:rPr>
                <w:rFonts w:cs="Times New Roman"/>
              </w:rPr>
              <w:t xml:space="preserve"> </w:t>
            </w:r>
            <w:proofErr w:type="spellStart"/>
            <w:r>
              <w:rPr>
                <w:rFonts w:cs="Times New Roman"/>
              </w:rPr>
              <w:t>beroperasi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p>
        </w:tc>
      </w:tr>
      <w:tr w:rsidR="002D1E6F" w14:paraId="264EFA09" w14:textId="77777777" w:rsidTr="00041805">
        <w:tc>
          <w:tcPr>
            <w:tcW w:w="1966" w:type="dxa"/>
          </w:tcPr>
          <w:p w14:paraId="55C5C263" w14:textId="77777777" w:rsidR="002D1E6F" w:rsidRPr="00AC143A"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2</w:t>
            </w:r>
          </w:p>
        </w:tc>
        <w:tc>
          <w:tcPr>
            <w:tcW w:w="4769" w:type="dxa"/>
          </w:tcPr>
          <w:p w14:paraId="1EBF272F"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komposisi</w:t>
            </w:r>
            <w:proofErr w:type="spellEnd"/>
            <w:r>
              <w:rPr>
                <w:rFonts w:cs="Times New Roman"/>
              </w:rPr>
              <w:t xml:space="preserve"> B, </w:t>
            </w:r>
            <w:proofErr w:type="spellStart"/>
            <w:r>
              <w:rPr>
                <w:rFonts w:cs="Times New Roman"/>
              </w:rPr>
              <w:t>rasio</w:t>
            </w:r>
            <w:proofErr w:type="spellEnd"/>
            <w:r>
              <w:rPr>
                <w:rFonts w:cs="Times New Roman"/>
              </w:rPr>
              <w:t xml:space="preserve"> A/C </w:t>
            </w:r>
            <w:proofErr w:type="spellStart"/>
            <w:r>
              <w:rPr>
                <w:rFonts w:cs="Times New Roman"/>
              </w:rPr>
              <w:t>konstan</w:t>
            </w:r>
            <w:proofErr w:type="spellEnd"/>
          </w:p>
        </w:tc>
      </w:tr>
      <w:tr w:rsidR="002D1E6F" w14:paraId="2CF9DFF7" w14:textId="77777777" w:rsidTr="00041805">
        <w:tc>
          <w:tcPr>
            <w:tcW w:w="1966" w:type="dxa"/>
          </w:tcPr>
          <w:p w14:paraId="3EDAFB71" w14:textId="77777777" w:rsidR="002D1E6F"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5</w:t>
            </w:r>
          </w:p>
        </w:tc>
        <w:tc>
          <w:tcPr>
            <w:tcW w:w="4769" w:type="dxa"/>
          </w:tcPr>
          <w:p w14:paraId="71ED0586" w14:textId="77777777" w:rsidR="002D1E6F" w:rsidRDefault="002D1E6F" w:rsidP="00312B4C">
            <w:pPr>
              <w:spacing w:after="0" w:line="360" w:lineRule="auto"/>
              <w:rPr>
                <w:rFonts w:cs="Times New Roman"/>
              </w:rPr>
            </w:pPr>
            <w:proofErr w:type="spellStart"/>
            <w:r>
              <w:rPr>
                <w:rFonts w:cs="Times New Roman"/>
              </w:rPr>
              <w:t>Perubahan</w:t>
            </w:r>
            <w:proofErr w:type="spellEnd"/>
            <w:r>
              <w:rPr>
                <w:rFonts w:cs="Times New Roman"/>
              </w:rPr>
              <w:t xml:space="preserve"> </w:t>
            </w:r>
            <w:proofErr w:type="spellStart"/>
            <w:r>
              <w:rPr>
                <w:rFonts w:cs="Times New Roman"/>
              </w:rPr>
              <w:t>suhu</w:t>
            </w:r>
            <w:proofErr w:type="spellEnd"/>
            <w:r>
              <w:rPr>
                <w:rFonts w:cs="Times New Roman"/>
              </w:rPr>
              <w:t xml:space="preserve"> pada </w:t>
            </w:r>
            <w:proofErr w:type="spellStart"/>
            <w:r>
              <w:rPr>
                <w:rFonts w:cs="Times New Roman"/>
              </w:rPr>
              <w:t>masukan</w:t>
            </w:r>
            <w:proofErr w:type="spellEnd"/>
            <w:r>
              <w:rPr>
                <w:rFonts w:cs="Times New Roman"/>
              </w:rPr>
              <w:t xml:space="preserve"> </w:t>
            </w:r>
            <w:proofErr w:type="spellStart"/>
            <w:r>
              <w:rPr>
                <w:rFonts w:cs="Times New Roman"/>
              </w:rPr>
              <w:t>pendingin</w:t>
            </w:r>
            <w:proofErr w:type="spellEnd"/>
            <w:r>
              <w:rPr>
                <w:rFonts w:cs="Times New Roman"/>
              </w:rPr>
              <w:t xml:space="preserve"> </w:t>
            </w:r>
            <w:proofErr w:type="spellStart"/>
            <w:r>
              <w:rPr>
                <w:rFonts w:cs="Times New Roman"/>
              </w:rPr>
              <w:t>kondensor</w:t>
            </w:r>
            <w:proofErr w:type="spellEnd"/>
          </w:p>
        </w:tc>
      </w:tr>
      <w:tr w:rsidR="002D1E6F" w14:paraId="7F6088FE" w14:textId="77777777" w:rsidTr="00041805">
        <w:tc>
          <w:tcPr>
            <w:tcW w:w="1966" w:type="dxa"/>
          </w:tcPr>
          <w:p w14:paraId="0911CAFE" w14:textId="77777777" w:rsidR="002D1E6F"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6</w:t>
            </w:r>
          </w:p>
        </w:tc>
        <w:tc>
          <w:tcPr>
            <w:tcW w:w="4769" w:type="dxa"/>
          </w:tcPr>
          <w:p w14:paraId="0AA537F6" w14:textId="77777777" w:rsidR="002D1E6F"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aliran</w:t>
            </w:r>
            <w:proofErr w:type="spellEnd"/>
            <w:r>
              <w:rPr>
                <w:rFonts w:cs="Times New Roman"/>
              </w:rPr>
              <w:t xml:space="preserve"> </w:t>
            </w:r>
            <w:proofErr w:type="spellStart"/>
            <w:r>
              <w:rPr>
                <w:rFonts w:cs="Times New Roman"/>
              </w:rPr>
              <w:t>umpan</w:t>
            </w:r>
            <w:proofErr w:type="spellEnd"/>
            <w:r>
              <w:rPr>
                <w:rFonts w:cs="Times New Roman"/>
              </w:rPr>
              <w:t xml:space="preserve"> A</w:t>
            </w:r>
          </w:p>
        </w:tc>
      </w:tr>
      <w:tr w:rsidR="002D1E6F" w14:paraId="2604CF1E" w14:textId="77777777" w:rsidTr="00041805">
        <w:tc>
          <w:tcPr>
            <w:tcW w:w="1966" w:type="dxa"/>
          </w:tcPr>
          <w:p w14:paraId="3574740E" w14:textId="77777777" w:rsidR="002D1E6F" w:rsidRDefault="002D1E6F" w:rsidP="00312B4C">
            <w:pPr>
              <w:spacing w:after="0" w:line="360" w:lineRule="auto"/>
              <w:rPr>
                <w:rFonts w:cs="Times New Roman"/>
              </w:rPr>
            </w:pPr>
            <w:r>
              <w:rPr>
                <w:rFonts w:cs="Times New Roman"/>
              </w:rPr>
              <w:t xml:space="preserve">Data </w:t>
            </w:r>
            <w:r>
              <w:rPr>
                <w:rFonts w:cs="Times New Roman"/>
                <w:i/>
                <w:iCs/>
              </w:rPr>
              <w:t xml:space="preserve">Faulty </w:t>
            </w:r>
            <w:proofErr w:type="spellStart"/>
            <w:r>
              <w:rPr>
                <w:rFonts w:cs="Times New Roman"/>
              </w:rPr>
              <w:t>tipe</w:t>
            </w:r>
            <w:proofErr w:type="spellEnd"/>
            <w:r>
              <w:rPr>
                <w:rFonts w:cs="Times New Roman"/>
              </w:rPr>
              <w:t xml:space="preserve"> 7</w:t>
            </w:r>
          </w:p>
        </w:tc>
        <w:tc>
          <w:tcPr>
            <w:tcW w:w="4769" w:type="dxa"/>
          </w:tcPr>
          <w:p w14:paraId="4F95199F" w14:textId="77777777" w:rsidR="002D1E6F" w:rsidRPr="00C548AA" w:rsidRDefault="002D1E6F" w:rsidP="00312B4C">
            <w:pPr>
              <w:spacing w:after="0" w:line="360" w:lineRule="auto"/>
              <w:rPr>
                <w:rFonts w:cs="Times New Roman"/>
              </w:rPr>
            </w:pPr>
            <w:proofErr w:type="spellStart"/>
            <w:r>
              <w:rPr>
                <w:rFonts w:cs="Times New Roman"/>
              </w:rPr>
              <w:t>Penurunan</w:t>
            </w:r>
            <w:proofErr w:type="spellEnd"/>
            <w:r>
              <w:rPr>
                <w:rFonts w:cs="Times New Roman"/>
              </w:rPr>
              <w:t xml:space="preserve"> </w:t>
            </w:r>
            <w:proofErr w:type="spellStart"/>
            <w:r>
              <w:rPr>
                <w:rFonts w:cs="Times New Roman"/>
              </w:rPr>
              <w:t>tekanan</w:t>
            </w:r>
            <w:proofErr w:type="spellEnd"/>
            <w:r>
              <w:rPr>
                <w:rFonts w:cs="Times New Roman"/>
              </w:rPr>
              <w:t xml:space="preserve"> </w:t>
            </w:r>
            <w:proofErr w:type="spellStart"/>
            <w:r>
              <w:rPr>
                <w:rFonts w:cs="Times New Roman"/>
              </w:rPr>
              <w:t>umpan</w:t>
            </w:r>
            <w:proofErr w:type="spellEnd"/>
            <w:r>
              <w:rPr>
                <w:rFonts w:cs="Times New Roman"/>
              </w:rPr>
              <w:t xml:space="preserve"> C</w:t>
            </w:r>
          </w:p>
        </w:tc>
      </w:tr>
    </w:tbl>
    <w:p w14:paraId="218A6A06" w14:textId="1EB26C81" w:rsidR="002D1E6F" w:rsidRDefault="002D1E6F" w:rsidP="00041805">
      <w:pPr>
        <w:spacing w:after="0" w:line="360" w:lineRule="auto"/>
        <w:ind w:left="426" w:firstLine="425"/>
        <w:rPr>
          <w:rFonts w:cs="Times New Roman"/>
        </w:rPr>
      </w:pPr>
      <w:r>
        <w:rPr>
          <w:rFonts w:cs="Times New Roman"/>
          <w:i/>
          <w:iCs/>
        </w:rPr>
        <w:t xml:space="preserve">Data Fault </w:t>
      </w:r>
      <w:proofErr w:type="spellStart"/>
      <w:r>
        <w:rPr>
          <w:rFonts w:cs="Times New Roman"/>
        </w:rPr>
        <w:t>tipe</w:t>
      </w:r>
      <w:proofErr w:type="spellEnd"/>
      <w:r>
        <w:rPr>
          <w:rFonts w:cs="Times New Roman"/>
        </w:rPr>
        <w:t xml:space="preserve"> 2 </w:t>
      </w:r>
      <w:proofErr w:type="spellStart"/>
      <w:r>
        <w:rPr>
          <w:rFonts w:cs="Times New Roman"/>
        </w:rPr>
        <w:t>hingga</w:t>
      </w:r>
      <w:proofErr w:type="spellEnd"/>
      <w:r>
        <w:rPr>
          <w:rFonts w:cs="Times New Roman"/>
        </w:rPr>
        <w:t xml:space="preserve"> </w:t>
      </w:r>
      <w:proofErr w:type="spellStart"/>
      <w:r>
        <w:rPr>
          <w:rFonts w:cs="Times New Roman"/>
        </w:rPr>
        <w:t>tipe</w:t>
      </w:r>
      <w:proofErr w:type="spellEnd"/>
      <w:r>
        <w:rPr>
          <w:rFonts w:cs="Times New Roman"/>
        </w:rPr>
        <w:t xml:space="preserve"> 7 </w:t>
      </w:r>
      <w:proofErr w:type="spellStart"/>
      <w:r>
        <w:rPr>
          <w:rFonts w:cs="Times New Roman"/>
        </w:rPr>
        <w:t>didapatkan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berupa</w:t>
      </w:r>
      <w:proofErr w:type="spellEnd"/>
      <w:r>
        <w:rPr>
          <w:rFonts w:cs="Times New Roman"/>
        </w:rPr>
        <w:t xml:space="preserve"> </w:t>
      </w:r>
      <w:r>
        <w:rPr>
          <w:rFonts w:cs="Times New Roman"/>
          <w:i/>
          <w:iCs/>
        </w:rPr>
        <w:t xml:space="preserve">step </w:t>
      </w:r>
      <w:r>
        <w:rPr>
          <w:rFonts w:cs="Times New Roman"/>
        </w:rPr>
        <w:t xml:space="preserve">pada </w:t>
      </w:r>
      <w:proofErr w:type="spellStart"/>
      <w:r>
        <w:rPr>
          <w:rFonts w:cs="Times New Roman"/>
        </w:rPr>
        <w:t>variabel</w:t>
      </w:r>
      <w:proofErr w:type="spellEnd"/>
      <w:r>
        <w:rPr>
          <w:rFonts w:cs="Times New Roman"/>
        </w:rPr>
        <w:t xml:space="preserve"> proses </w:t>
      </w:r>
      <w:proofErr w:type="spellStart"/>
      <w:r>
        <w:rPr>
          <w:rFonts w:cs="Times New Roman"/>
        </w:rPr>
        <w:t>tertentu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gangguan</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perubahan</w:t>
      </w:r>
      <w:proofErr w:type="spellEnd"/>
      <w:r>
        <w:rPr>
          <w:rFonts w:cs="Times New Roman"/>
        </w:rPr>
        <w:t xml:space="preserve"> </w:t>
      </w:r>
      <w:proofErr w:type="spellStart"/>
      <w:r>
        <w:rPr>
          <w:rFonts w:cs="Times New Roman"/>
        </w:rPr>
        <w:t>tertentu</w:t>
      </w:r>
      <w:proofErr w:type="spellEnd"/>
      <w:r>
        <w:rPr>
          <w:rFonts w:cs="Times New Roman"/>
        </w:rPr>
        <w:t xml:space="preserve"> pada </w:t>
      </w:r>
      <w:proofErr w:type="spellStart"/>
      <w:r>
        <w:rPr>
          <w:rFonts w:cs="Times New Roman"/>
        </w:rPr>
        <w:t>variabel</w:t>
      </w:r>
      <w:proofErr w:type="spellEnd"/>
      <w:r>
        <w:rPr>
          <w:rFonts w:cs="Times New Roman"/>
        </w:rPr>
        <w:t xml:space="preserve">, data yang </w:t>
      </w:r>
      <w:proofErr w:type="spellStart"/>
      <w:r>
        <w:rPr>
          <w:rFonts w:cs="Times New Roman"/>
        </w:rPr>
        <w:t>didapatkan</w:t>
      </w:r>
      <w:proofErr w:type="spellEnd"/>
      <w:r>
        <w:rPr>
          <w:rFonts w:cs="Times New Roman"/>
        </w:rPr>
        <w:t xml:space="preserve"> </w:t>
      </w:r>
      <w:proofErr w:type="spellStart"/>
      <w:r>
        <w:rPr>
          <w:rFonts w:cs="Times New Roman"/>
        </w:rPr>
        <w:t>tentu</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berbeda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keadaan</w:t>
      </w:r>
      <w:proofErr w:type="spellEnd"/>
      <w:r>
        <w:rPr>
          <w:rFonts w:cs="Times New Roman"/>
        </w:rPr>
        <w:t xml:space="preserve"> </w:t>
      </w:r>
      <w:proofErr w:type="spellStart"/>
      <w:r>
        <w:rPr>
          <w:rFonts w:cs="Times New Roman"/>
        </w:rPr>
        <w:t>standar</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diberikan</w:t>
      </w:r>
      <w:proofErr w:type="spellEnd"/>
      <w:r>
        <w:rPr>
          <w:rFonts w:cs="Times New Roman"/>
        </w:rPr>
        <w:t xml:space="preserve"> </w:t>
      </w:r>
      <w:proofErr w:type="spellStart"/>
      <w:r>
        <w:rPr>
          <w:rFonts w:cs="Times New Roman"/>
        </w:rPr>
        <w:t>gangguan</w:t>
      </w:r>
      <w:proofErr w:type="spellEnd"/>
      <w:r>
        <w:rPr>
          <w:rFonts w:cs="Times New Roman"/>
        </w:rPr>
        <w:t xml:space="preserve">). Program </w:t>
      </w:r>
      <w:r>
        <w:rPr>
          <w:rFonts w:cs="Times New Roman"/>
          <w:i/>
          <w:iCs/>
        </w:rPr>
        <w:t xml:space="preserve">fault detection </w:t>
      </w:r>
      <w:r>
        <w:rPr>
          <w:rFonts w:cs="Times New Roman"/>
        </w:rPr>
        <w:t xml:space="preserve">yang </w:t>
      </w:r>
      <w:proofErr w:type="spellStart"/>
      <w:r>
        <w:rPr>
          <w:rFonts w:cs="Times New Roman"/>
        </w:rPr>
        <w:t>dirancang</w:t>
      </w:r>
      <w:proofErr w:type="spellEnd"/>
      <w:r>
        <w:rPr>
          <w:rFonts w:cs="Times New Roman"/>
        </w:rPr>
        <w:t xml:space="preserve"> </w:t>
      </w:r>
      <w:proofErr w:type="spellStart"/>
      <w:r>
        <w:rPr>
          <w:rFonts w:cs="Times New Roman"/>
        </w:rPr>
        <w:t>diharapkan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menangkap</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tersebut</w:t>
      </w:r>
      <w:proofErr w:type="spellEnd"/>
      <w:r>
        <w:rPr>
          <w:rFonts w:cs="Times New Roman"/>
        </w:rPr>
        <w:t xml:space="preserve">, dan </w:t>
      </w:r>
      <w:proofErr w:type="spellStart"/>
      <w:r>
        <w:rPr>
          <w:rFonts w:cs="Times New Roman"/>
        </w:rPr>
        <w:t>mengklasifikasikan</w:t>
      </w:r>
      <w:proofErr w:type="spellEnd"/>
      <w:r>
        <w:rPr>
          <w:rFonts w:cs="Times New Roman"/>
        </w:rPr>
        <w:t xml:space="preserve"> data </w:t>
      </w:r>
      <w:proofErr w:type="spellStart"/>
      <w:r>
        <w:rPr>
          <w:rFonts w:cs="Times New Roman"/>
        </w:rPr>
        <w:t>dengan</w:t>
      </w:r>
      <w:proofErr w:type="spellEnd"/>
      <w:r>
        <w:rPr>
          <w:rFonts w:cs="Times New Roman"/>
        </w:rPr>
        <w:t xml:space="preserve"> </w:t>
      </w:r>
      <w:proofErr w:type="spellStart"/>
      <w:r>
        <w:rPr>
          <w:rFonts w:cs="Times New Roman"/>
        </w:rPr>
        <w:t>sesuai</w:t>
      </w:r>
      <w:proofErr w:type="spellEnd"/>
      <w:r>
        <w:rPr>
          <w:rFonts w:cs="Times New Roman"/>
        </w:rPr>
        <w:t>.</w:t>
      </w:r>
    </w:p>
    <w:p w14:paraId="56121D87" w14:textId="77777777"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proofErr w:type="spellStart"/>
      <w:r w:rsidRPr="006A4BEA">
        <w:rPr>
          <w:rFonts w:cs="Times New Roman"/>
        </w:rPr>
        <w:t>Untuk</w:t>
      </w:r>
      <w:proofErr w:type="spellEnd"/>
      <w:r w:rsidRPr="006A4BEA">
        <w:rPr>
          <w:rFonts w:cs="Times New Roman"/>
        </w:rPr>
        <w:t xml:space="preserve"> </w:t>
      </w:r>
      <w:proofErr w:type="spellStart"/>
      <w:r w:rsidRPr="006A4BEA">
        <w:rPr>
          <w:rFonts w:cs="Times New Roman"/>
        </w:rPr>
        <w:t>Validasi</w:t>
      </w:r>
      <w:proofErr w:type="spellEnd"/>
      <w:r w:rsidRPr="006A4BEA">
        <w:rPr>
          <w:rFonts w:cs="Times New Roman"/>
        </w:rPr>
        <w:t xml:space="preserve"> Program</w:t>
      </w:r>
    </w:p>
    <w:p w14:paraId="77AFA30B" w14:textId="679F59D1" w:rsidR="002D1E6F" w:rsidRDefault="002D1E6F" w:rsidP="00041805">
      <w:pPr>
        <w:pStyle w:val="ListParagraph"/>
        <w:spacing w:after="0" w:line="360" w:lineRule="auto"/>
        <w:ind w:left="426" w:firstLine="425"/>
        <w:rPr>
          <w:rFonts w:cs="Times New Roman"/>
        </w:rPr>
      </w:pPr>
      <w:r>
        <w:rPr>
          <w:rFonts w:cs="Times New Roman"/>
        </w:rPr>
        <w:t xml:space="preserve">Salah </w:t>
      </w:r>
      <w:proofErr w:type="spellStart"/>
      <w:r>
        <w:rPr>
          <w:rFonts w:cs="Times New Roman"/>
        </w:rPr>
        <w:t>satu</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dilakukan</w:t>
      </w:r>
      <w:proofErr w:type="spellEnd"/>
      <w:r>
        <w:rPr>
          <w:rFonts w:cs="Times New Roman"/>
        </w:rPr>
        <w:t xml:space="preserve"> oleh Brooks pada </w:t>
      </w:r>
      <w:proofErr w:type="spellStart"/>
      <w:r>
        <w:rPr>
          <w:rFonts w:cs="Times New Roman"/>
        </w:rPr>
        <w:t>tahun</w:t>
      </w:r>
      <w:proofErr w:type="spellEnd"/>
      <w:r>
        <w:rPr>
          <w:rFonts w:cs="Times New Roman"/>
        </w:rPr>
        <w:t xml:space="preserve"> 2018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data-driven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paket</w:t>
      </w:r>
      <w:proofErr w:type="spellEnd"/>
      <w:r>
        <w:rPr>
          <w:rFonts w:cs="Times New Roman"/>
        </w:rPr>
        <w:t xml:space="preserve"> </w:t>
      </w:r>
      <w:proofErr w:type="spellStart"/>
      <w:r>
        <w:rPr>
          <w:rFonts w:cs="Times New Roman"/>
        </w:rPr>
        <w:t>perangkat</w:t>
      </w:r>
      <w:proofErr w:type="spellEnd"/>
      <w:r>
        <w:rPr>
          <w:rFonts w:cs="Times New Roman"/>
        </w:rPr>
        <w:t xml:space="preserve"> </w:t>
      </w:r>
      <w:proofErr w:type="spellStart"/>
      <w:r>
        <w:rPr>
          <w:rFonts w:cs="Times New Roman"/>
        </w:rPr>
        <w:t>lunak</w:t>
      </w:r>
      <w:proofErr w:type="spellEnd"/>
      <w:r>
        <w:rPr>
          <w:rFonts w:cs="Times New Roman"/>
        </w:rPr>
        <w:t xml:space="preserve"> </w:t>
      </w:r>
      <w:proofErr w:type="spellStart"/>
      <w:r>
        <w:rPr>
          <w:rFonts w:cs="Times New Roman"/>
        </w:rPr>
        <w:t>komersil</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iCs/>
        </w:rPr>
        <w:t xml:space="preserve">fault detection </w:t>
      </w:r>
      <w:r>
        <w:rPr>
          <w:rFonts w:cs="Times New Roman"/>
        </w:rPr>
        <w:t xml:space="preserve">dan </w:t>
      </w:r>
      <w:proofErr w:type="spellStart"/>
      <w:r>
        <w:rPr>
          <w:rFonts w:cs="Times New Roman"/>
        </w:rPr>
        <w:t>rekonstruksi</w:t>
      </w:r>
      <w:proofErr w:type="spellEnd"/>
      <w:r>
        <w:rPr>
          <w:rFonts w:cs="Times New Roman"/>
        </w:rPr>
        <w:t xml:space="preserve"> data pada </w:t>
      </w:r>
      <w:proofErr w:type="spellStart"/>
      <w:r>
        <w:rPr>
          <w:rFonts w:cs="Times New Roman"/>
        </w:rPr>
        <w:t>sebuah</w:t>
      </w:r>
      <w:proofErr w:type="spellEnd"/>
      <w:r>
        <w:rPr>
          <w:rFonts w:cs="Times New Roman"/>
        </w:rPr>
        <w:t xml:space="preserve"> </w:t>
      </w:r>
      <w:proofErr w:type="spellStart"/>
      <w:r>
        <w:rPr>
          <w:rFonts w:cs="Times New Roman"/>
        </w:rPr>
        <w:t>kumpulan</w:t>
      </w:r>
      <w:proofErr w:type="spellEnd"/>
      <w:r>
        <w:rPr>
          <w:rFonts w:cs="Times New Roman"/>
        </w:rPr>
        <w:t xml:space="preserve"> data sensor </w:t>
      </w:r>
      <w:proofErr w:type="spellStart"/>
      <w:r>
        <w:rPr>
          <w:rFonts w:cs="Times New Roman"/>
        </w:rPr>
        <w:t>pabrik</w:t>
      </w:r>
      <w:proofErr w:type="spellEnd"/>
      <w:r>
        <w:rPr>
          <w:rFonts w:cs="Times New Roman"/>
        </w:rPr>
        <w:t xml:space="preserve">. Data </w:t>
      </w:r>
      <w:proofErr w:type="spellStart"/>
      <w:r>
        <w:rPr>
          <w:rFonts w:cs="Times New Roman"/>
        </w:rPr>
        <w:t>pabrik</w:t>
      </w:r>
      <w:proofErr w:type="spellEnd"/>
      <w:r>
        <w:rPr>
          <w:rFonts w:cs="Times New Roman"/>
        </w:rPr>
        <w:t xml:space="preserve"> yang </w:t>
      </w:r>
      <w:proofErr w:type="spellStart"/>
      <w:r>
        <w:rPr>
          <w:rFonts w:cs="Times New Roman"/>
        </w:rPr>
        <w:t>disebutkan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diakses</w:t>
      </w:r>
      <w:proofErr w:type="spellEnd"/>
      <w:r>
        <w:rPr>
          <w:rFonts w:cs="Times New Roman"/>
        </w:rPr>
        <w:t xml:space="preserve"> pada </w:t>
      </w:r>
      <w:r>
        <w:rPr>
          <w:rFonts w:cs="Times New Roman"/>
          <w:i/>
          <w:iCs/>
        </w:rPr>
        <w:t xml:space="preserve">web repository </w:t>
      </w:r>
      <w:proofErr w:type="spellStart"/>
      <w:r>
        <w:rPr>
          <w:rFonts w:cs="Times New Roman"/>
        </w:rPr>
        <w:t>dari</w:t>
      </w:r>
      <w:proofErr w:type="spellEnd"/>
      <w:r>
        <w:rPr>
          <w:rFonts w:cs="Times New Roman"/>
        </w:rPr>
        <w:t xml:space="preserve"> </w:t>
      </w:r>
      <w:r w:rsidRPr="00EB5B1D">
        <w:rPr>
          <w:rFonts w:cs="Times New Roman"/>
          <w:i/>
          <w:iCs/>
        </w:rPr>
        <w:t>South African Council of Automation and Control</w:t>
      </w:r>
      <w:r>
        <w:rPr>
          <w:rFonts w:cs="Times New Roman"/>
        </w:rPr>
        <w:t xml:space="preserve"> (SACAC).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dibangun</w:t>
      </w:r>
      <w:proofErr w:type="spellEnd"/>
      <w:r>
        <w:rPr>
          <w:rFonts w:cs="Times New Roman"/>
        </w:rPr>
        <w:t xml:space="preserve"> </w:t>
      </w:r>
      <w:proofErr w:type="spellStart"/>
      <w:r>
        <w:rPr>
          <w:rFonts w:cs="Times New Roman"/>
        </w:rPr>
        <w:t>berdasarkan</w:t>
      </w:r>
      <w:proofErr w:type="spellEnd"/>
      <w:r>
        <w:rPr>
          <w:rFonts w:cs="Times New Roman"/>
        </w:rPr>
        <w:t xml:space="preserve"> data </w:t>
      </w:r>
      <w:r>
        <w:rPr>
          <w:bCs/>
        </w:rPr>
        <w:t xml:space="preserve">Tennessee </w:t>
      </w:r>
      <w:r>
        <w:rPr>
          <w:rFonts w:cs="Times New Roman"/>
        </w:rPr>
        <w:t xml:space="preserve">Eastman Process </w:t>
      </w:r>
      <w:proofErr w:type="spellStart"/>
      <w:r>
        <w:rPr>
          <w:rFonts w:cs="Times New Roman"/>
        </w:rPr>
        <w:t>untuk</w:t>
      </w:r>
      <w:proofErr w:type="spellEnd"/>
      <w:r>
        <w:rPr>
          <w:rFonts w:cs="Times New Roman"/>
        </w:rPr>
        <w:t xml:space="preserve"> </w:t>
      </w:r>
      <w:proofErr w:type="spellStart"/>
      <w:r>
        <w:rPr>
          <w:rFonts w:cs="Times New Roman"/>
        </w:rPr>
        <w:t>melihat</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bersifat</w:t>
      </w:r>
      <w:proofErr w:type="spellEnd"/>
      <w:r>
        <w:rPr>
          <w:rFonts w:cs="Times New Roman"/>
        </w:rPr>
        <w:t xml:space="preserve"> universal.</w:t>
      </w:r>
    </w:p>
    <w:p w14:paraId="280EDAF4" w14:textId="09F55099" w:rsidR="002D1E6F" w:rsidRDefault="00823561" w:rsidP="00041805">
      <w:pPr>
        <w:pStyle w:val="ListParagraph"/>
        <w:spacing w:after="0" w:line="360" w:lineRule="auto"/>
        <w:ind w:left="426" w:firstLine="425"/>
        <w:rPr>
          <w:rFonts w:cs="Times New Roman"/>
        </w:rPr>
      </w:pPr>
      <w:r w:rsidRPr="00024483">
        <w:rPr>
          <w:rFonts w:cs="Times New Roman"/>
          <w:noProof/>
        </w:rPr>
        <w:lastRenderedPageBreak/>
        <mc:AlternateContent>
          <mc:Choice Requires="wpg">
            <w:drawing>
              <wp:anchor distT="0" distB="0" distL="114300" distR="114300" simplePos="0" relativeHeight="251550208" behindDoc="0" locked="0" layoutInCell="1" allowOverlap="1" wp14:anchorId="3D71D709" wp14:editId="3B9AA0A4">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5130"/>
                          <a:chOff x="0" y="0"/>
                          <a:chExt cx="5800725" cy="3438525"/>
                        </a:xfrm>
                      </wpg:grpSpPr>
                      <pic:pic xmlns:pic="http://schemas.openxmlformats.org/drawingml/2006/picture">
                        <pic:nvPicPr>
                          <pic:cNvPr id="6" name="Picture 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800725" cy="3209925"/>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09225833" w:rsidR="00913D30" w:rsidRPr="00511D68" w:rsidRDefault="00913D30" w:rsidP="00823561">
                              <w:pPr>
                                <w:pStyle w:val="Caption"/>
                                <w:rPr>
                                  <w:noProof/>
                                </w:rPr>
                              </w:pPr>
                              <w:bookmarkStart w:id="51" w:name="_Toc59401878"/>
                              <w:r>
                                <w:t xml:space="preserve">Gambar </w:t>
                              </w:r>
                              <w:fldSimple w:instr=" STYLEREF 1 \s ">
                                <w:r w:rsidR="00C5300A">
                                  <w:rPr>
                                    <w:noProof/>
                                  </w:rPr>
                                  <w:t>IV</w:t>
                                </w:r>
                              </w:fldSimple>
                              <w:r w:rsidR="00C5300A">
                                <w:t>.</w:t>
                              </w:r>
                              <w:fldSimple w:instr=" SEQ Gambar \* ARABIC \s 1 ">
                                <w:r w:rsidR="00C5300A">
                                  <w:rPr>
                                    <w:noProof/>
                                  </w:rPr>
                                  <w:t>2</w:t>
                                </w:r>
                              </w:fldSimple>
                              <w:r>
                                <w:t xml:space="preserve"> </w:t>
                              </w:r>
                              <w:r>
                                <w:rPr>
                                  <w:noProof/>
                                </w:rPr>
                                <w:t>Diagram P&amp;ID Data Validasi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74" style="position:absolute;left:0;text-align:left;margin-left:6.3pt;margin-top:-2.1pt;width:396.8pt;height:231.9pt;z-index:251550208;mso-width-relative:margin;mso-height-relative:margin" coordsize="58007,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">
                <v:shape id="Picture 6" o:spid="_x0000_s1075" type="#_x0000_t75" style="position:absolute;width:58007;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">
                  <v:imagedata r:id="rId55" o:title=""/>
                </v:shape>
                <v:shape id="Text Box 193" o:spid="_x0000_s1076"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09225833" w:rsidR="00913D30" w:rsidRPr="00511D68" w:rsidRDefault="00913D30" w:rsidP="00823561">
                        <w:pPr>
                          <w:pStyle w:val="Caption"/>
                          <w:rPr>
                            <w:noProof/>
                          </w:rPr>
                        </w:pPr>
                        <w:bookmarkStart w:id="52" w:name="_Toc59401878"/>
                        <w:r>
                          <w:t xml:space="preserve">Gambar </w:t>
                        </w:r>
                        <w:fldSimple w:instr=" STYLEREF 1 \s ">
                          <w:r w:rsidR="00C5300A">
                            <w:rPr>
                              <w:noProof/>
                            </w:rPr>
                            <w:t>IV</w:t>
                          </w:r>
                        </w:fldSimple>
                        <w:r w:rsidR="00C5300A">
                          <w:t>.</w:t>
                        </w:r>
                        <w:fldSimple w:instr=" SEQ Gambar \* ARABIC \s 1 ">
                          <w:r w:rsidR="00C5300A">
                            <w:rPr>
                              <w:noProof/>
                            </w:rPr>
                            <w:t>2</w:t>
                          </w:r>
                        </w:fldSimple>
                        <w:r>
                          <w:t xml:space="preserve"> </w:t>
                        </w:r>
                        <w:r>
                          <w:rPr>
                            <w:noProof/>
                          </w:rPr>
                          <w:t>Diagram P&amp;ID Data Validasi</w:t>
                        </w:r>
                        <w:bookmarkEnd w:id="52"/>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proofErr w:type="spellStart"/>
      <w:r w:rsidR="002D1E6F">
        <w:rPr>
          <w:rFonts w:cs="Times New Roman"/>
        </w:rPr>
        <w:t>merupakan</w:t>
      </w:r>
      <w:proofErr w:type="spellEnd"/>
      <w:r w:rsidR="002D1E6F">
        <w:rPr>
          <w:rFonts w:cs="Times New Roman"/>
        </w:rPr>
        <w:t xml:space="preserve"> diagram </w:t>
      </w:r>
      <w:proofErr w:type="spellStart"/>
      <w:r w:rsidR="002D1E6F">
        <w:rPr>
          <w:rFonts w:cs="Times New Roman"/>
        </w:rPr>
        <w:t>perpipaan</w:t>
      </w:r>
      <w:proofErr w:type="spellEnd"/>
      <w:r w:rsidR="002D1E6F">
        <w:rPr>
          <w:rFonts w:cs="Times New Roman"/>
        </w:rPr>
        <w:t xml:space="preserve">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kumpulan</w:t>
      </w:r>
      <w:proofErr w:type="spellEnd"/>
      <w:r w:rsidR="002D1E6F">
        <w:rPr>
          <w:rFonts w:cs="Times New Roman"/>
        </w:rPr>
        <w:t xml:space="preserve"> data </w:t>
      </w:r>
      <w:proofErr w:type="spellStart"/>
      <w:r w:rsidR="002D1E6F">
        <w:rPr>
          <w:rFonts w:cs="Times New Roman"/>
        </w:rPr>
        <w:t>pabrik</w:t>
      </w:r>
      <w:proofErr w:type="spellEnd"/>
      <w:r w:rsidR="002D1E6F">
        <w:rPr>
          <w:rFonts w:cs="Times New Roman"/>
        </w:rPr>
        <w:t xml:space="preserve"> pada </w:t>
      </w:r>
      <w:proofErr w:type="spellStart"/>
      <w:r w:rsidR="002D1E6F">
        <w:rPr>
          <w:rFonts w:cs="Times New Roman"/>
        </w:rPr>
        <w:t>penelitian</w:t>
      </w:r>
      <w:proofErr w:type="spellEnd"/>
      <w:r w:rsidR="002D1E6F">
        <w:rPr>
          <w:rFonts w:cs="Times New Roman"/>
        </w:rPr>
        <w:t xml:space="preserve"> oleh </w:t>
      </w:r>
      <w:r w:rsidR="002D1E6F">
        <w:rPr>
          <w:rFonts w:cs="Times New Roman"/>
          <w:i/>
          <w:iCs/>
        </w:rPr>
        <w:t>Brooks</w:t>
      </w:r>
      <w:r w:rsidR="002D1E6F">
        <w:rPr>
          <w:rFonts w:cs="Times New Roman"/>
        </w:rPr>
        <w:t xml:space="preserve">. Diagram </w:t>
      </w:r>
      <w:proofErr w:type="spellStart"/>
      <w:r w:rsidR="002D1E6F">
        <w:rPr>
          <w:rFonts w:cs="Times New Roman"/>
        </w:rPr>
        <w:t>menjelaskan</w:t>
      </w:r>
      <w:proofErr w:type="spellEnd"/>
      <w:r w:rsidR="002D1E6F">
        <w:rPr>
          <w:rFonts w:cs="Times New Roman"/>
        </w:rPr>
        <w:t xml:space="preserve"> </w:t>
      </w:r>
      <w:proofErr w:type="spellStart"/>
      <w:r w:rsidR="002D1E6F">
        <w:rPr>
          <w:rFonts w:cs="Times New Roman"/>
        </w:rPr>
        <w:t>alur</w:t>
      </w:r>
      <w:proofErr w:type="spellEnd"/>
      <w:r w:rsidR="002D1E6F">
        <w:rPr>
          <w:rFonts w:cs="Times New Roman"/>
        </w:rPr>
        <w:t xml:space="preserve"> proses dan </w:t>
      </w:r>
      <w:proofErr w:type="spellStart"/>
      <w:r w:rsidR="002D1E6F">
        <w:rPr>
          <w:rFonts w:cs="Times New Roman"/>
        </w:rPr>
        <w:t>instrumentasi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w:t>
      </w:r>
      <w:proofErr w:type="spellStart"/>
      <w:r w:rsidR="002D1E6F">
        <w:rPr>
          <w:rFonts w:cs="Times New Roman"/>
        </w:rPr>
        <w:t>pabrik</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Proses </w:t>
      </w:r>
      <w:proofErr w:type="spellStart"/>
      <w:r w:rsidR="002D1E6F">
        <w:rPr>
          <w:rFonts w:cs="Times New Roman"/>
        </w:rPr>
        <w:t>terdiri</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4 </w:t>
      </w:r>
      <w:r w:rsidR="002D1E6F">
        <w:rPr>
          <w:rFonts w:cs="Times New Roman"/>
          <w:i/>
          <w:iCs/>
        </w:rPr>
        <w:t xml:space="preserve">flotation cell </w:t>
      </w:r>
      <w:r w:rsidR="002D1E6F">
        <w:rPr>
          <w:rFonts w:cs="Times New Roman"/>
        </w:rPr>
        <w:t xml:space="preserve">yang </w:t>
      </w:r>
      <w:proofErr w:type="spellStart"/>
      <w:r w:rsidR="002D1E6F">
        <w:rPr>
          <w:rFonts w:cs="Times New Roman"/>
        </w:rPr>
        <w:t>berfungsi</w:t>
      </w:r>
      <w:proofErr w:type="spellEnd"/>
      <w:r w:rsidR="002D1E6F">
        <w:rPr>
          <w:rFonts w:cs="Times New Roman"/>
        </w:rPr>
        <w:t xml:space="preserve">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memisahkan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w:t>
      </w:r>
      <w:proofErr w:type="spellStart"/>
      <w:r w:rsidR="002D1E6F">
        <w:rPr>
          <w:rFonts w:cs="Times New Roman"/>
        </w:rPr>
        <w:t>seng</w:t>
      </w:r>
      <w:proofErr w:type="spellEnd"/>
      <w:r w:rsidR="002D1E6F">
        <w:rPr>
          <w:rFonts w:cs="Times New Roman"/>
        </w:rPr>
        <w:t xml:space="preserve"> </w:t>
      </w:r>
      <w:proofErr w:type="spellStart"/>
      <w:r w:rsidR="002D1E6F">
        <w:rPr>
          <w:rFonts w:cs="Times New Roman"/>
        </w:rPr>
        <w:t>sulfida</w:t>
      </w:r>
      <w:proofErr w:type="spellEnd"/>
      <w:r w:rsidR="002D1E6F">
        <w:rPr>
          <w:rFonts w:cs="Times New Roman"/>
        </w:rPr>
        <w:t xml:space="preserve"> </w:t>
      </w:r>
      <w:proofErr w:type="spellStart"/>
      <w:r w:rsidR="002D1E6F">
        <w:rPr>
          <w:rFonts w:cs="Times New Roman"/>
        </w:rPr>
        <w:t>dari</w:t>
      </w:r>
      <w:proofErr w:type="spellEnd"/>
      <w:r w:rsidR="002D1E6F">
        <w:rPr>
          <w:rFonts w:cs="Times New Roman"/>
        </w:rPr>
        <w:t xml:space="preserve"> mineral lain. 4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tersebut</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apa</w:t>
      </w:r>
      <w:proofErr w:type="spellEnd"/>
      <w:r w:rsidR="002D1E6F">
        <w:rPr>
          <w:rFonts w:cs="Times New Roman"/>
        </w:rPr>
        <w:t xml:space="preserve"> yang </w:t>
      </w:r>
      <w:proofErr w:type="spellStart"/>
      <w:r w:rsidR="002D1E6F">
        <w:rPr>
          <w:rFonts w:cs="Times New Roman"/>
        </w:rPr>
        <w:t>disebut</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r w:rsidR="002D1E6F">
        <w:rPr>
          <w:rFonts w:cs="Times New Roman"/>
          <w:i/>
          <w:iCs/>
        </w:rPr>
        <w:t>rougher bank’</w:t>
      </w:r>
      <w:r w:rsidR="002D1E6F">
        <w:rPr>
          <w:rFonts w:cs="Times New Roman"/>
        </w:rPr>
        <w:t xml:space="preserve">. Pada </w:t>
      </w:r>
      <w:proofErr w:type="spellStart"/>
      <w:r w:rsidR="002D1E6F">
        <w:rPr>
          <w:rFonts w:cs="Times New Roman"/>
        </w:rPr>
        <w:t>tiap</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mengalirkan</w:t>
      </w:r>
      <w:proofErr w:type="spellEnd"/>
      <w:r w:rsidR="002D1E6F">
        <w:rPr>
          <w:rFonts w:cs="Times New Roman"/>
        </w:rPr>
        <w:t xml:space="preserve"> air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bijih</w:t>
      </w:r>
      <w:proofErr w:type="spellEnd"/>
      <w:r w:rsidR="002D1E6F">
        <w:rPr>
          <w:rFonts w:cs="Times New Roman"/>
        </w:rPr>
        <w:t xml:space="preserve"> yang </w:t>
      </w:r>
      <w:proofErr w:type="spellStart"/>
      <w:r w:rsidR="002D1E6F">
        <w:rPr>
          <w:rFonts w:cs="Times New Roman"/>
        </w:rPr>
        <w:t>telah</w:t>
      </w:r>
      <w:proofErr w:type="spellEnd"/>
      <w:r w:rsidR="002D1E6F">
        <w:rPr>
          <w:rFonts w:cs="Times New Roman"/>
        </w:rPr>
        <w:t xml:space="preserve"> </w:t>
      </w:r>
      <w:proofErr w:type="spellStart"/>
      <w:r w:rsidR="002D1E6F">
        <w:rPr>
          <w:rFonts w:cs="Times New Roman"/>
        </w:rPr>
        <w:t>dihancurkan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feed, </w:t>
      </w:r>
      <w:r w:rsidR="002D1E6F">
        <w:rPr>
          <w:rFonts w:cs="Times New Roman"/>
          <w:i/>
          <w:iCs/>
        </w:rPr>
        <w:t>r</w:t>
      </w:r>
      <w:r w:rsidR="002D1E6F" w:rsidRPr="009C18D7">
        <w:rPr>
          <w:rFonts w:cs="Times New Roman"/>
          <w:i/>
          <w:iCs/>
        </w:rPr>
        <w:t xml:space="preserve">ougher bank </w:t>
      </w:r>
      <w:proofErr w:type="spellStart"/>
      <w:r w:rsidR="002D1E6F" w:rsidRPr="009C18D7">
        <w:rPr>
          <w:rFonts w:cs="Times New Roman"/>
        </w:rPr>
        <w:t>akan</w:t>
      </w:r>
      <w:proofErr w:type="spellEnd"/>
      <w:r w:rsidR="002D1E6F" w:rsidRPr="009C18D7">
        <w:rPr>
          <w:rFonts w:cs="Times New Roman"/>
        </w:rPr>
        <w:t xml:space="preserve"> </w:t>
      </w:r>
      <w:proofErr w:type="spellStart"/>
      <w:r w:rsidR="002D1E6F" w:rsidRPr="009C18D7">
        <w:rPr>
          <w:rFonts w:cs="Times New Roman"/>
        </w:rPr>
        <w:t>melakukan</w:t>
      </w:r>
      <w:proofErr w:type="spellEnd"/>
      <w:r w:rsidR="002D1E6F" w:rsidRPr="009C18D7">
        <w:rPr>
          <w:rFonts w:cs="Times New Roman"/>
        </w:rPr>
        <w:t xml:space="preserve"> </w:t>
      </w:r>
      <w:proofErr w:type="spellStart"/>
      <w:r w:rsidR="002D1E6F" w:rsidRPr="009C18D7">
        <w:rPr>
          <w:rFonts w:cs="Times New Roman"/>
        </w:rPr>
        <w:t>potongan</w:t>
      </w:r>
      <w:proofErr w:type="spellEnd"/>
      <w:r w:rsidR="002D1E6F" w:rsidRPr="009C18D7">
        <w:rPr>
          <w:rFonts w:cs="Times New Roman"/>
        </w:rPr>
        <w:t xml:space="preserve"> </w:t>
      </w:r>
      <w:proofErr w:type="spellStart"/>
      <w:r w:rsidR="002D1E6F" w:rsidRPr="009C18D7">
        <w:rPr>
          <w:rFonts w:cs="Times New Roman"/>
        </w:rPr>
        <w:t>kasar</w:t>
      </w:r>
      <w:proofErr w:type="spellEnd"/>
      <w:r w:rsidR="002D1E6F" w:rsidRPr="009C18D7">
        <w:rPr>
          <w:rFonts w:cs="Times New Roman"/>
        </w:rPr>
        <w:t xml:space="preserve"> </w:t>
      </w:r>
      <w:r w:rsidR="002D1E6F">
        <w:rPr>
          <w:rFonts w:cs="Times New Roman"/>
        </w:rPr>
        <w:t xml:space="preserve">dan </w:t>
      </w:r>
      <w:proofErr w:type="spellStart"/>
      <w:r w:rsidR="002D1E6F">
        <w:rPr>
          <w:rFonts w:cs="Times New Roman"/>
        </w:rPr>
        <w:t>memisahkan</w:t>
      </w:r>
      <w:proofErr w:type="spellEnd"/>
      <w:r w:rsidR="002D1E6F" w:rsidRPr="009C18D7">
        <w:rPr>
          <w:rFonts w:cs="Times New Roman"/>
        </w:rPr>
        <w:t xml:space="preserve"> </w:t>
      </w:r>
      <w:proofErr w:type="spellStart"/>
      <w:r w:rsidR="002D1E6F" w:rsidRPr="009C18D7">
        <w:rPr>
          <w:rFonts w:cs="Times New Roman"/>
        </w:rPr>
        <w:t>komponen</w:t>
      </w:r>
      <w:proofErr w:type="spellEnd"/>
      <w:r w:rsidR="002D1E6F" w:rsidRPr="009C18D7">
        <w:rPr>
          <w:rFonts w:cs="Times New Roman"/>
        </w:rPr>
        <w:t xml:space="preserve"> yang </w:t>
      </w:r>
      <w:proofErr w:type="spellStart"/>
      <w:r w:rsidR="002D1E6F" w:rsidRPr="009C18D7">
        <w:rPr>
          <w:rFonts w:cs="Times New Roman"/>
        </w:rPr>
        <w:t>mengapung</w:t>
      </w:r>
      <w:proofErr w:type="spellEnd"/>
      <w:r w:rsidR="002D1E6F">
        <w:rPr>
          <w:rFonts w:cs="Times New Roman"/>
        </w:rPr>
        <w:t xml:space="preserve"> </w:t>
      </w:r>
      <w:proofErr w:type="spellStart"/>
      <w:r w:rsidR="002D1E6F">
        <w:rPr>
          <w:rFonts w:cs="Times New Roman"/>
        </w:rPr>
        <w:t>sehingga</w:t>
      </w:r>
      <w:proofErr w:type="spellEnd"/>
      <w:r w:rsidR="002D1E6F">
        <w:rPr>
          <w:rFonts w:cs="Times New Roman"/>
        </w:rPr>
        <w:t xml:space="preserve"> </w:t>
      </w:r>
      <w:proofErr w:type="spellStart"/>
      <w:r w:rsidR="002D1E6F">
        <w:rPr>
          <w:rFonts w:cs="Times New Roman"/>
        </w:rPr>
        <w:t>terbentuk</w:t>
      </w:r>
      <w:proofErr w:type="spellEnd"/>
      <w:r w:rsidR="002D1E6F">
        <w:rPr>
          <w:rFonts w:cs="Times New Roman"/>
        </w:rPr>
        <w:t xml:space="preserve"> </w:t>
      </w:r>
      <w:r w:rsidR="002D1E6F">
        <w:rPr>
          <w:rFonts w:cs="Times New Roman"/>
          <w:i/>
          <w:iCs/>
        </w:rPr>
        <w:t>slurry</w:t>
      </w:r>
      <w:r w:rsidR="002D1E6F">
        <w:rPr>
          <w:rFonts w:cs="Times New Roman"/>
        </w:rPr>
        <w:t xml:space="preserve">. </w:t>
      </w:r>
      <w:proofErr w:type="spellStart"/>
      <w:r w:rsidR="002D1E6F">
        <w:rPr>
          <w:rFonts w:cs="Times New Roman"/>
        </w:rPr>
        <w:t>Cairan</w:t>
      </w:r>
      <w:proofErr w:type="spellEnd"/>
      <w:r w:rsidR="002D1E6F">
        <w:rPr>
          <w:rFonts w:cs="Times New Roman"/>
        </w:rPr>
        <w:t xml:space="preserve"> </w:t>
      </w:r>
      <w:proofErr w:type="spellStart"/>
      <w:r w:rsidR="002D1E6F">
        <w:rPr>
          <w:rFonts w:cs="Times New Roman"/>
        </w:rPr>
        <w:t>surfaktan</w:t>
      </w:r>
      <w:proofErr w:type="spellEnd"/>
      <w:r w:rsidR="002D1E6F">
        <w:rPr>
          <w:rFonts w:cs="Times New Roman"/>
        </w:rPr>
        <w:t xml:space="preserve"> </w:t>
      </w:r>
      <w:proofErr w:type="spellStart"/>
      <w:r w:rsidR="002D1E6F">
        <w:rPr>
          <w:rFonts w:cs="Times New Roman"/>
        </w:rPr>
        <w:t>berupa</w:t>
      </w:r>
      <w:proofErr w:type="spellEnd"/>
      <w:r w:rsidR="002D1E6F">
        <w:rPr>
          <w:rFonts w:cs="Times New Roman"/>
        </w:rPr>
        <w:t xml:space="preserve"> sodium ethyl xanthate (SEX) </w:t>
      </w:r>
      <w:proofErr w:type="spellStart"/>
      <w:r w:rsidR="002D1E6F">
        <w:rPr>
          <w:rFonts w:cs="Times New Roman"/>
        </w:rPr>
        <w:t>dicampurkan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menurunkan</w:t>
      </w:r>
      <w:proofErr w:type="spellEnd"/>
      <w:r w:rsidR="002D1E6F">
        <w:rPr>
          <w:rFonts w:cs="Times New Roman"/>
        </w:rPr>
        <w:t xml:space="preserve"> </w:t>
      </w:r>
      <w:proofErr w:type="spellStart"/>
      <w:r w:rsidR="002D1E6F">
        <w:rPr>
          <w:rFonts w:cs="Times New Roman"/>
        </w:rPr>
        <w:t>tegangan</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w:t>
      </w:r>
      <w:proofErr w:type="spellStart"/>
      <w:r w:rsidR="002D1E6F">
        <w:rPr>
          <w:rFonts w:cs="Times New Roman"/>
        </w:rPr>
        <w:t>bersamaan</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CuSO</w:t>
      </w:r>
      <w:r w:rsidR="002D1E6F">
        <w:rPr>
          <w:rFonts w:cs="Times New Roman"/>
          <w:vertAlign w:val="subscript"/>
        </w:rPr>
        <w:t xml:space="preserve">4 </w:t>
      </w:r>
      <w:r w:rsidR="002D1E6F">
        <w:rPr>
          <w:rFonts w:cs="Times New Roman"/>
        </w:rPr>
        <w:t xml:space="preserve">dan naphthalene sulphonate (NS). Udara </w:t>
      </w:r>
      <w:proofErr w:type="spellStart"/>
      <w:r w:rsidR="002D1E6F">
        <w:rPr>
          <w:rFonts w:cs="Times New Roman"/>
        </w:rPr>
        <w:t>dialirkan</w:t>
      </w:r>
      <w:proofErr w:type="spellEnd"/>
      <w:r w:rsidR="002D1E6F">
        <w:rPr>
          <w:rFonts w:cs="Times New Roman"/>
        </w:rPr>
        <w:t xml:space="preserve"> </w:t>
      </w:r>
      <w:proofErr w:type="spellStart"/>
      <w:r w:rsidR="002D1E6F">
        <w:rPr>
          <w:rFonts w:cs="Times New Roman"/>
        </w:rPr>
        <w:t>kedalam</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untuk</w:t>
      </w:r>
      <w:proofErr w:type="spellEnd"/>
      <w:r w:rsidR="002D1E6F">
        <w:rPr>
          <w:rFonts w:cs="Times New Roman"/>
        </w:rPr>
        <w:t xml:space="preserve">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partikel-partikel</w:t>
      </w:r>
      <w:proofErr w:type="spellEnd"/>
      <w:r w:rsidR="002D1E6F">
        <w:rPr>
          <w:rFonts w:cs="Times New Roman"/>
        </w:rPr>
        <w:t xml:space="preserve"> yang </w:t>
      </w:r>
      <w:proofErr w:type="spellStart"/>
      <w:r w:rsidR="002D1E6F">
        <w:rPr>
          <w:rFonts w:cs="Times New Roman"/>
        </w:rPr>
        <w:t>terikat</w:t>
      </w:r>
      <w:proofErr w:type="spellEnd"/>
      <w:r w:rsidR="002D1E6F">
        <w:rPr>
          <w:rFonts w:cs="Times New Roman"/>
        </w:rPr>
        <w:t xml:space="preserve"> </w:t>
      </w:r>
      <w:proofErr w:type="spellStart"/>
      <w:r w:rsidR="002D1E6F">
        <w:rPr>
          <w:rFonts w:cs="Times New Roman"/>
        </w:rPr>
        <w:t>dengan</w:t>
      </w:r>
      <w:proofErr w:type="spellEnd"/>
      <w:r w:rsidR="002D1E6F">
        <w:rPr>
          <w:rFonts w:cs="Times New Roman"/>
        </w:rPr>
        <w:t xml:space="preserve"> </w:t>
      </w:r>
      <w:proofErr w:type="spellStart"/>
      <w:r w:rsidR="002D1E6F">
        <w:rPr>
          <w:rFonts w:cs="Times New Roman"/>
        </w:rPr>
        <w:t>gelembung</w:t>
      </w:r>
      <w:proofErr w:type="spellEnd"/>
      <w:r w:rsidR="002D1E6F">
        <w:rPr>
          <w:rFonts w:cs="Times New Roman"/>
        </w:rPr>
        <w:t xml:space="preserve"> </w:t>
      </w:r>
      <w:proofErr w:type="spellStart"/>
      <w:r w:rsidR="002D1E6F">
        <w:rPr>
          <w:rFonts w:cs="Times New Roman"/>
        </w:rPr>
        <w:t>udara</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mengapung</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permukaan</w:t>
      </w:r>
      <w:proofErr w:type="spellEnd"/>
      <w:r w:rsidR="002D1E6F">
        <w:rPr>
          <w:rFonts w:cs="Times New Roman"/>
        </w:rPr>
        <w:t xml:space="preserve"> dan </w:t>
      </w:r>
      <w:proofErr w:type="spellStart"/>
      <w:r w:rsidR="002D1E6F">
        <w:rPr>
          <w:rFonts w:cs="Times New Roman"/>
        </w:rPr>
        <w:t>membentuk</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Buih</w:t>
      </w:r>
      <w:proofErr w:type="spellEnd"/>
      <w:r w:rsidR="002D1E6F">
        <w:rPr>
          <w:rFonts w:cs="Times New Roman"/>
        </w:rPr>
        <w:t xml:space="preserve">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dipisahkan</w:t>
      </w:r>
      <w:proofErr w:type="spellEnd"/>
      <w:r w:rsidR="002D1E6F">
        <w:rPr>
          <w:rFonts w:cs="Times New Roman"/>
        </w:rPr>
        <w:t xml:space="preserve"> </w:t>
      </w:r>
      <w:proofErr w:type="spellStart"/>
      <w:r w:rsidR="002D1E6F">
        <w:rPr>
          <w:rFonts w:cs="Times New Roman"/>
        </w:rPr>
        <w:t>sebagai</w:t>
      </w:r>
      <w:proofErr w:type="spellEnd"/>
      <w:r w:rsidR="002D1E6F">
        <w:rPr>
          <w:rFonts w:cs="Times New Roman"/>
        </w:rPr>
        <w:t xml:space="preserve"> </w:t>
      </w:r>
      <w:proofErr w:type="spellStart"/>
      <w:r w:rsidR="002D1E6F">
        <w:rPr>
          <w:rFonts w:cs="Times New Roman"/>
        </w:rPr>
        <w:t>konsentrat</w:t>
      </w:r>
      <w:proofErr w:type="spellEnd"/>
      <w:r w:rsidR="002D1E6F">
        <w:rPr>
          <w:rFonts w:cs="Times New Roman"/>
        </w:rPr>
        <w:t xml:space="preserve"> dan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secara</w:t>
      </w:r>
      <w:proofErr w:type="spellEnd"/>
      <w:r w:rsidR="002D1E6F">
        <w:rPr>
          <w:rFonts w:cs="Times New Roman"/>
        </w:rPr>
        <w:t xml:space="preserve"> </w:t>
      </w:r>
      <w:proofErr w:type="spellStart"/>
      <w:r w:rsidR="002D1E6F">
        <w:rPr>
          <w:rFonts w:cs="Times New Roman"/>
        </w:rPr>
        <w:t>lebih</w:t>
      </w:r>
      <w:proofErr w:type="spellEnd"/>
      <w:r w:rsidR="002D1E6F">
        <w:rPr>
          <w:rFonts w:cs="Times New Roman"/>
        </w:rPr>
        <w:t xml:space="preserve"> </w:t>
      </w:r>
      <w:proofErr w:type="spellStart"/>
      <w:r w:rsidR="002D1E6F">
        <w:rPr>
          <w:rFonts w:cs="Times New Roman"/>
        </w:rPr>
        <w:t>lanjut</w:t>
      </w:r>
      <w:proofErr w:type="spellEnd"/>
      <w:r w:rsidR="002D1E6F">
        <w:rPr>
          <w:rFonts w:cs="Times New Roman"/>
        </w:rPr>
        <w:t xml:space="preserve"> </w:t>
      </w:r>
      <w:proofErr w:type="spellStart"/>
      <w:r w:rsidR="002D1E6F">
        <w:rPr>
          <w:rFonts w:cs="Times New Roman"/>
        </w:rPr>
        <w:t>melalui</w:t>
      </w:r>
      <w:proofErr w:type="spellEnd"/>
      <w:r w:rsidR="002D1E6F">
        <w:rPr>
          <w:rFonts w:cs="Times New Roman"/>
        </w:rPr>
        <w:t xml:space="preserve"> </w:t>
      </w:r>
      <w:r w:rsidR="002D1E6F">
        <w:rPr>
          <w:rFonts w:cs="Times New Roman"/>
          <w:i/>
          <w:iCs/>
        </w:rPr>
        <w:t>pump box</w:t>
      </w:r>
      <w:r w:rsidR="002D1E6F">
        <w:rPr>
          <w:rFonts w:cs="Times New Roman"/>
        </w:rPr>
        <w:t xml:space="preserve">. </w:t>
      </w:r>
      <w:proofErr w:type="spellStart"/>
      <w:r w:rsidR="002D1E6F">
        <w:rPr>
          <w:rFonts w:cs="Times New Roman"/>
        </w:rPr>
        <w:t>Sisa</w:t>
      </w:r>
      <w:proofErr w:type="spellEnd"/>
      <w:r w:rsidR="002D1E6F">
        <w:rPr>
          <w:rFonts w:cs="Times New Roman"/>
        </w:rPr>
        <w:t xml:space="preserve">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masuk</w:t>
      </w:r>
      <w:proofErr w:type="spellEnd"/>
      <w:r w:rsidR="002D1E6F">
        <w:rPr>
          <w:rFonts w:cs="Times New Roman"/>
        </w:rPr>
        <w:t xml:space="preserve"> </w:t>
      </w:r>
      <w:proofErr w:type="spellStart"/>
      <w:r w:rsidR="002D1E6F">
        <w:rPr>
          <w:rFonts w:cs="Times New Roman"/>
        </w:rPr>
        <w:t>ke</w:t>
      </w:r>
      <w:proofErr w:type="spellEnd"/>
      <w:r w:rsidR="002D1E6F">
        <w:rPr>
          <w:rFonts w:cs="Times New Roman"/>
        </w:rPr>
        <w:t xml:space="preserve">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selanjutnya</w:t>
      </w:r>
      <w:proofErr w:type="spellEnd"/>
      <w:r w:rsidR="002D1E6F">
        <w:rPr>
          <w:rFonts w:cs="Times New Roman"/>
        </w:rPr>
        <w:t xml:space="preserve"> di</w:t>
      </w:r>
      <w:r w:rsidR="00FB7512">
        <w:rPr>
          <w:rFonts w:cs="Times New Roman"/>
        </w:rPr>
        <w:t xml:space="preserve"> </w:t>
      </w:r>
      <w:r w:rsidR="002D1E6F">
        <w:rPr>
          <w:rFonts w:cs="Times New Roman"/>
        </w:rPr>
        <w:t xml:space="preserve">mana </w:t>
      </w:r>
      <w:r w:rsidR="002D1E6F">
        <w:rPr>
          <w:rFonts w:cs="Times New Roman"/>
          <w:i/>
          <w:iCs/>
        </w:rPr>
        <w:t xml:space="preserve">slurry </w:t>
      </w:r>
      <w:proofErr w:type="spellStart"/>
      <w:r w:rsidR="002D1E6F">
        <w:rPr>
          <w:rFonts w:cs="Times New Roman"/>
        </w:rPr>
        <w:t>akan</w:t>
      </w:r>
      <w:proofErr w:type="spellEnd"/>
      <w:r w:rsidR="002D1E6F">
        <w:rPr>
          <w:rFonts w:cs="Times New Roman"/>
        </w:rPr>
        <w:t xml:space="preserve"> </w:t>
      </w:r>
      <w:proofErr w:type="spellStart"/>
      <w:r w:rsidR="002D1E6F">
        <w:rPr>
          <w:rFonts w:cs="Times New Roman"/>
        </w:rPr>
        <w:t>diproses</w:t>
      </w:r>
      <w:proofErr w:type="spellEnd"/>
      <w:r w:rsidR="002D1E6F">
        <w:rPr>
          <w:rFonts w:cs="Times New Roman"/>
        </w:rPr>
        <w:t xml:space="preserve"> </w:t>
      </w:r>
      <w:proofErr w:type="spellStart"/>
      <w:r w:rsidR="002D1E6F">
        <w:rPr>
          <w:rFonts w:cs="Times New Roman"/>
        </w:rPr>
        <w:t>seperti</w:t>
      </w:r>
      <w:proofErr w:type="spellEnd"/>
      <w:r w:rsidR="002D1E6F">
        <w:rPr>
          <w:rFonts w:cs="Times New Roman"/>
        </w:rPr>
        <w:t xml:space="preserve"> pada </w:t>
      </w:r>
      <w:proofErr w:type="spellStart"/>
      <w:r w:rsidR="002D1E6F">
        <w:rPr>
          <w:rFonts w:cs="Times New Roman"/>
        </w:rPr>
        <w:t>sel</w:t>
      </w:r>
      <w:proofErr w:type="spellEnd"/>
      <w:r w:rsidR="002D1E6F">
        <w:rPr>
          <w:rFonts w:cs="Times New Roman"/>
        </w:rPr>
        <w:t xml:space="preserve"> </w:t>
      </w:r>
      <w:proofErr w:type="spellStart"/>
      <w:r w:rsidR="002D1E6F">
        <w:rPr>
          <w:rFonts w:cs="Times New Roman"/>
        </w:rPr>
        <w:t>sebelumnya</w:t>
      </w:r>
      <w:proofErr w:type="spellEnd"/>
      <w:r w:rsidR="002D1E6F">
        <w:rPr>
          <w:rFonts w:cs="Times New Roman"/>
        </w:rPr>
        <w:t>.</w:t>
      </w:r>
    </w:p>
    <w:p w14:paraId="5CF28327" w14:textId="4BC2F4A5" w:rsidR="002D1E6F" w:rsidRDefault="002D1E6F" w:rsidP="00041805">
      <w:pPr>
        <w:pStyle w:val="ListParagraph"/>
        <w:spacing w:after="0" w:line="360" w:lineRule="auto"/>
        <w:ind w:left="426" w:firstLine="425"/>
        <w:rPr>
          <w:rFonts w:cs="Times New Roman"/>
        </w:rPr>
      </w:pPr>
      <w:r>
        <w:rPr>
          <w:rFonts w:cs="Times New Roman"/>
        </w:rPr>
        <w:t xml:space="preserve">Data </w:t>
      </w:r>
      <w:proofErr w:type="spellStart"/>
      <w:r>
        <w:rPr>
          <w:rFonts w:cs="Times New Roman"/>
        </w:rPr>
        <w:t>dari</w:t>
      </w:r>
      <w:proofErr w:type="spellEnd"/>
      <w:r>
        <w:rPr>
          <w:rFonts w:cs="Times New Roman"/>
        </w:rPr>
        <w:t xml:space="preserve"> proses </w:t>
      </w:r>
      <w:proofErr w:type="spellStart"/>
      <w:r>
        <w:rPr>
          <w:rFonts w:cs="Times New Roman"/>
        </w:rPr>
        <w:t>ini</w:t>
      </w:r>
      <w:proofErr w:type="spellEnd"/>
      <w:r>
        <w:rPr>
          <w:rFonts w:cs="Times New Roman"/>
        </w:rPr>
        <w:t xml:space="preserve"> </w:t>
      </w:r>
      <w:proofErr w:type="spellStart"/>
      <w:r>
        <w:rPr>
          <w:rFonts w:cs="Times New Roman"/>
        </w:rPr>
        <w:t>dihasilkan</w:t>
      </w:r>
      <w:proofErr w:type="spellEnd"/>
      <w:r>
        <w:rPr>
          <w:rFonts w:cs="Times New Roman"/>
        </w:rPr>
        <w:t xml:space="preserve"> oleh 14 sensor </w:t>
      </w:r>
      <w:proofErr w:type="spellStart"/>
      <w:r>
        <w:rPr>
          <w:rFonts w:cs="Times New Roman"/>
        </w:rPr>
        <w:t>dengan</w:t>
      </w:r>
      <w:proofErr w:type="spellEnd"/>
      <w:r>
        <w:rPr>
          <w:rFonts w:cs="Times New Roman"/>
        </w:rPr>
        <w:t xml:space="preserve"> </w:t>
      </w:r>
      <w:proofErr w:type="spellStart"/>
      <w:r>
        <w:rPr>
          <w:rFonts w:cs="Times New Roman"/>
        </w:rPr>
        <w:t>penjelasan</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table </w:t>
      </w:r>
      <w:r w:rsidR="00024483" w:rsidRPr="00024483">
        <w:rPr>
          <w:rFonts w:cs="Times New Roman"/>
        </w:rPr>
        <w:t>IV.5</w:t>
      </w:r>
      <w:r>
        <w:rPr>
          <w:rFonts w:cs="Times New Roman"/>
        </w:rPr>
        <w:t xml:space="preserve">, </w:t>
      </w:r>
      <w:proofErr w:type="spellStart"/>
      <w:r w:rsidR="00FB7512">
        <w:rPr>
          <w:rFonts w:cs="Times New Roman"/>
        </w:rPr>
        <w:t>dengan</w:t>
      </w:r>
      <w:proofErr w:type="spellEnd"/>
      <w:r>
        <w:rPr>
          <w:rFonts w:cs="Times New Roman"/>
        </w:rPr>
        <w:t xml:space="preserve"> AI1, AI2, dan AI3 masing-masing </w:t>
      </w:r>
      <w:proofErr w:type="spellStart"/>
      <w:r>
        <w:rPr>
          <w:rFonts w:cs="Times New Roman"/>
        </w:rPr>
        <w:t>menghasilkan</w:t>
      </w:r>
      <w:proofErr w:type="spellEnd"/>
      <w:r>
        <w:rPr>
          <w:rFonts w:cs="Times New Roman"/>
        </w:rPr>
        <w:t xml:space="preserve"> 3 </w:t>
      </w:r>
      <w:proofErr w:type="spellStart"/>
      <w:r>
        <w:rPr>
          <w:rFonts w:cs="Times New Roman"/>
        </w:rPr>
        <w:t>pengukuran</w:t>
      </w:r>
      <w:proofErr w:type="spellEnd"/>
      <w:r>
        <w:rPr>
          <w:rFonts w:cs="Times New Roman"/>
        </w:rPr>
        <w:t xml:space="preserve"> </w:t>
      </w:r>
      <w:proofErr w:type="spellStart"/>
      <w:r>
        <w:rPr>
          <w:rFonts w:cs="Times New Roman"/>
        </w:rPr>
        <w:t>persen</w:t>
      </w:r>
      <w:proofErr w:type="spellEnd"/>
      <w:r>
        <w:rPr>
          <w:rFonts w:cs="Times New Roman"/>
        </w:rPr>
        <w:t xml:space="preserve"> </w:t>
      </w:r>
      <w:proofErr w:type="spellStart"/>
      <w:r>
        <w:rPr>
          <w:rFonts w:cs="Times New Roman"/>
        </w:rPr>
        <w:t>konsentrasi</w:t>
      </w:r>
      <w:proofErr w:type="spellEnd"/>
      <w:r>
        <w:rPr>
          <w:rFonts w:cs="Times New Roman"/>
        </w:rPr>
        <w:t xml:space="preserve"> </w:t>
      </w:r>
      <w:proofErr w:type="spellStart"/>
      <w:r>
        <w:rPr>
          <w:rFonts w:cs="Times New Roman"/>
        </w:rPr>
        <w:t>dari</w:t>
      </w:r>
      <w:proofErr w:type="spellEnd"/>
      <w:r>
        <w:rPr>
          <w:rFonts w:cs="Times New Roman"/>
        </w:rPr>
        <w:t xml:space="preserve"> Zn, Pb, dan Fe, </w:t>
      </w:r>
      <w:proofErr w:type="spellStart"/>
      <w:r>
        <w:rPr>
          <w:rFonts w:cs="Times New Roman"/>
        </w:rPr>
        <w:t>sehingga</w:t>
      </w:r>
      <w:proofErr w:type="spellEnd"/>
      <w:r>
        <w:rPr>
          <w:rFonts w:cs="Times New Roman"/>
        </w:rPr>
        <w:t xml:space="preserve"> </w:t>
      </w:r>
      <w:proofErr w:type="spellStart"/>
      <w:r>
        <w:rPr>
          <w:rFonts w:cs="Times New Roman"/>
        </w:rPr>
        <w:t>kumpulan</w:t>
      </w:r>
      <w:proofErr w:type="spellEnd"/>
      <w:r>
        <w:rPr>
          <w:rFonts w:cs="Times New Roman"/>
        </w:rPr>
        <w:t xml:space="preserve"> data </w:t>
      </w:r>
      <w:proofErr w:type="spellStart"/>
      <w:r>
        <w:rPr>
          <w:rFonts w:cs="Times New Roman"/>
        </w:rPr>
        <w:t>memiliki</w:t>
      </w:r>
      <w:proofErr w:type="spellEnd"/>
      <w:r>
        <w:rPr>
          <w:rFonts w:cs="Times New Roman"/>
        </w:rPr>
        <w:t xml:space="preserve"> 20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Data </w:t>
      </w:r>
      <w:proofErr w:type="spellStart"/>
      <w:r>
        <w:rPr>
          <w:rFonts w:cs="Times New Roman"/>
        </w:rPr>
        <w:t>memiliki</w:t>
      </w:r>
      <w:proofErr w:type="spellEnd"/>
      <w:r>
        <w:rPr>
          <w:rFonts w:cs="Times New Roman"/>
        </w:rPr>
        <w:t xml:space="preserve"> 6029 </w:t>
      </w:r>
      <w:proofErr w:type="spellStart"/>
      <w:r>
        <w:rPr>
          <w:rFonts w:cs="Times New Roman"/>
        </w:rPr>
        <w:t>sampel</w:t>
      </w:r>
      <w:proofErr w:type="spellEnd"/>
      <w:r>
        <w:rPr>
          <w:rFonts w:cs="Times New Roman"/>
        </w:rPr>
        <w:t xml:space="preserve"> </w:t>
      </w:r>
      <w:proofErr w:type="spellStart"/>
      <w:r>
        <w:rPr>
          <w:rFonts w:cs="Times New Roman"/>
        </w:rPr>
        <w:lastRenderedPageBreak/>
        <w:t>dengan</w:t>
      </w:r>
      <w:proofErr w:type="spellEnd"/>
      <w:r>
        <w:rPr>
          <w:rFonts w:cs="Times New Roman"/>
        </w:rPr>
        <w:t xml:space="preserve"> </w:t>
      </w:r>
      <w:proofErr w:type="spellStart"/>
      <w:r>
        <w:rPr>
          <w:rFonts w:cs="Times New Roman"/>
        </w:rPr>
        <w:t>pengumpulan</w:t>
      </w:r>
      <w:proofErr w:type="spellEnd"/>
      <w:r>
        <w:rPr>
          <w:rFonts w:cs="Times New Roman"/>
        </w:rPr>
        <w:t xml:space="preserve"> data </w:t>
      </w:r>
      <w:proofErr w:type="spellStart"/>
      <w:r>
        <w:rPr>
          <w:rFonts w:cs="Times New Roman"/>
        </w:rPr>
        <w:t>selama</w:t>
      </w:r>
      <w:proofErr w:type="spellEnd"/>
      <w:r>
        <w:rPr>
          <w:rFonts w:cs="Times New Roman"/>
        </w:rPr>
        <w:t xml:space="preserve"> 6 </w:t>
      </w:r>
      <w:proofErr w:type="spellStart"/>
      <w:r>
        <w:rPr>
          <w:rFonts w:cs="Times New Roman"/>
        </w:rPr>
        <w:t>minggu</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rerata</w:t>
      </w:r>
      <w:proofErr w:type="spellEnd"/>
      <w:r>
        <w:rPr>
          <w:rFonts w:cs="Times New Roman"/>
        </w:rPr>
        <w:t xml:space="preserve"> </w:t>
      </w:r>
      <w:proofErr w:type="spellStart"/>
      <w:r>
        <w:rPr>
          <w:rFonts w:cs="Times New Roman"/>
        </w:rPr>
        <w:t>pencuplikan</w:t>
      </w:r>
      <w:proofErr w:type="spellEnd"/>
      <w:r>
        <w:rPr>
          <w:rFonts w:cs="Times New Roman"/>
        </w:rPr>
        <w:t xml:space="preserve"> 10 </w:t>
      </w:r>
      <w:proofErr w:type="spellStart"/>
      <w:r>
        <w:rPr>
          <w:rFonts w:cs="Times New Roman"/>
        </w:rPr>
        <w:t>menit</w:t>
      </w:r>
      <w:proofErr w:type="spellEnd"/>
      <w:r>
        <w:rPr>
          <w:rFonts w:cs="Times New Roman"/>
        </w:rPr>
        <w:t xml:space="preserve">. </w:t>
      </w:r>
      <w:proofErr w:type="spellStart"/>
      <w:r>
        <w:rPr>
          <w:rFonts w:cs="Times New Roman"/>
        </w:rPr>
        <w:t>Diamati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kejadian</w:t>
      </w:r>
      <w:proofErr w:type="spellEnd"/>
      <w:r>
        <w:rPr>
          <w:rFonts w:cs="Times New Roman"/>
        </w:rPr>
        <w:t xml:space="preserve"> di</w:t>
      </w:r>
      <w:r w:rsidR="00FB7512">
        <w:rPr>
          <w:rFonts w:cs="Times New Roman"/>
        </w:rPr>
        <w:t xml:space="preserve"> </w:t>
      </w:r>
      <w:r>
        <w:rPr>
          <w:rFonts w:cs="Times New Roman"/>
        </w:rPr>
        <w:t xml:space="preserve">mana </w:t>
      </w:r>
      <w:proofErr w:type="spellStart"/>
      <w:r>
        <w:rPr>
          <w:rFonts w:cs="Times New Roman"/>
        </w:rPr>
        <w:t>satu</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lebih</w:t>
      </w:r>
      <w:proofErr w:type="spellEnd"/>
      <w:r>
        <w:rPr>
          <w:rFonts w:cs="Times New Roman"/>
        </w:rPr>
        <w:t xml:space="preserve"> sensor </w:t>
      </w:r>
      <w:proofErr w:type="spellStart"/>
      <w:r>
        <w:rPr>
          <w:rFonts w:cs="Times New Roman"/>
        </w:rPr>
        <w:t>mengalami</w:t>
      </w:r>
      <w:proofErr w:type="spellEnd"/>
      <w:r>
        <w:rPr>
          <w:rFonts w:cs="Times New Roman"/>
        </w:rPr>
        <w:t xml:space="preserve"> </w:t>
      </w:r>
      <w:proofErr w:type="spellStart"/>
      <w:r>
        <w:rPr>
          <w:rFonts w:cs="Times New Roman"/>
        </w:rPr>
        <w:t>kegagalan</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menghasilkan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pengukuran</w:t>
      </w:r>
      <w:proofErr w:type="spellEnd"/>
      <w:r>
        <w:rPr>
          <w:rFonts w:cs="Times New Roman"/>
        </w:rPr>
        <w:t xml:space="preserve">, </w:t>
      </w:r>
      <w:proofErr w:type="spellStart"/>
      <w:r>
        <w:rPr>
          <w:rFonts w:cs="Times New Roman"/>
        </w:rPr>
        <w:t>ditandai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nilai</w:t>
      </w:r>
      <w:proofErr w:type="spellEnd"/>
      <w:r>
        <w:rPr>
          <w:rFonts w:cs="Times New Roman"/>
        </w:rPr>
        <w:t xml:space="preserve"> 0. </w:t>
      </w:r>
      <w:proofErr w:type="spellStart"/>
      <w:r>
        <w:rPr>
          <w:rFonts w:cs="Times New Roman"/>
        </w:rPr>
        <w:t>Penelitian</w:t>
      </w:r>
      <w:proofErr w:type="spellEnd"/>
      <w:r>
        <w:rPr>
          <w:rFonts w:cs="Times New Roman"/>
        </w:rPr>
        <w:t xml:space="preserve"> Brooks </w:t>
      </w:r>
      <w:proofErr w:type="spellStart"/>
      <w:r>
        <w:rPr>
          <w:rFonts w:cs="Times New Roman"/>
        </w:rPr>
        <w:t>bertujuan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tersebut</w:t>
      </w:r>
      <w:proofErr w:type="spellEnd"/>
      <w:r>
        <w:rPr>
          <w:rFonts w:cs="Times New Roman"/>
        </w:rPr>
        <w:t xml:space="preserve"> dan </w:t>
      </w:r>
      <w:proofErr w:type="spellStart"/>
      <w:r>
        <w:rPr>
          <w:rFonts w:cs="Times New Roman"/>
        </w:rPr>
        <w:t>melakukan</w:t>
      </w:r>
      <w:proofErr w:type="spellEnd"/>
      <w:r>
        <w:rPr>
          <w:rFonts w:cs="Times New Roman"/>
        </w:rPr>
        <w:t xml:space="preserve"> </w:t>
      </w:r>
      <w:proofErr w:type="spellStart"/>
      <w:r>
        <w:rPr>
          <w:rFonts w:cs="Times New Roman"/>
        </w:rPr>
        <w:t>rekonstruksi</w:t>
      </w:r>
      <w:proofErr w:type="spellEnd"/>
      <w:r>
        <w:rPr>
          <w:rFonts w:cs="Times New Roman"/>
        </w:rPr>
        <w:t xml:space="preserve"> data </w:t>
      </w:r>
      <w:proofErr w:type="spellStart"/>
      <w:r>
        <w:rPr>
          <w:rFonts w:cs="Times New Roman"/>
        </w:rPr>
        <w:t>berdasarkan</w:t>
      </w:r>
      <w:proofErr w:type="spellEnd"/>
      <w:r>
        <w:rPr>
          <w:rFonts w:cs="Times New Roman"/>
        </w:rPr>
        <w:t xml:space="preserve"> data yang </w:t>
      </w:r>
      <w:proofErr w:type="spellStart"/>
      <w:r>
        <w:rPr>
          <w:rFonts w:cs="Times New Roman"/>
        </w:rPr>
        <w:t>sudah</w:t>
      </w:r>
      <w:proofErr w:type="spellEnd"/>
      <w:r>
        <w:rPr>
          <w:rFonts w:cs="Times New Roman"/>
        </w:rPr>
        <w:t xml:space="preserve"> </w:t>
      </w:r>
      <w:proofErr w:type="spellStart"/>
      <w:r>
        <w:rPr>
          <w:rFonts w:cs="Times New Roman"/>
        </w:rPr>
        <w:t>dipelajari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namun</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program yang </w:t>
      </w:r>
      <w:proofErr w:type="spellStart"/>
      <w:r>
        <w:rPr>
          <w:rFonts w:cs="Times New Roman"/>
        </w:rPr>
        <w:t>dirancang</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berdasarkan</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dari</w:t>
      </w:r>
      <w:proofErr w:type="spellEnd"/>
      <w:r>
        <w:rPr>
          <w:rFonts w:cs="Times New Roman"/>
        </w:rPr>
        <w:t xml:space="preserve"> data </w:t>
      </w:r>
      <w:proofErr w:type="spellStart"/>
      <w:r>
        <w:rPr>
          <w:rFonts w:cs="Times New Roman"/>
        </w:rPr>
        <w:t>referensi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dikumpulkan</w:t>
      </w:r>
      <w:proofErr w:type="spellEnd"/>
      <w:r>
        <w:rPr>
          <w:rFonts w:cs="Times New Roman"/>
        </w:rPr>
        <w:t xml:space="preserve"> pada </w:t>
      </w:r>
      <w:proofErr w:type="spellStart"/>
      <w:r>
        <w:rPr>
          <w:rFonts w:cs="Times New Roman"/>
        </w:rPr>
        <w:t>awal</w:t>
      </w:r>
      <w:proofErr w:type="spellEnd"/>
      <w:r>
        <w:rPr>
          <w:rFonts w:cs="Times New Roman"/>
        </w:rPr>
        <w:t xml:space="preserve"> program </w:t>
      </w:r>
      <w:proofErr w:type="spellStart"/>
      <w:r>
        <w:rPr>
          <w:rFonts w:cs="Times New Roman"/>
        </w:rPr>
        <w:t>dijalankan</w:t>
      </w:r>
      <w:proofErr w:type="spellEnd"/>
      <w:r>
        <w:rPr>
          <w:rFonts w:cs="Times New Roman"/>
        </w:rPr>
        <w:t xml:space="preserve">. </w:t>
      </w:r>
    </w:p>
    <w:p w14:paraId="5E9E5811" w14:textId="1D3B6517" w:rsidR="002D1E6F" w:rsidRDefault="002D1E6F" w:rsidP="00041805">
      <w:pPr>
        <w:pStyle w:val="ListParagraph"/>
        <w:spacing w:after="0" w:line="360" w:lineRule="auto"/>
        <w:ind w:left="426" w:firstLine="425"/>
        <w:rPr>
          <w:rFonts w:cs="Times New Roman"/>
        </w:rPr>
      </w:pPr>
      <w:r>
        <w:rPr>
          <w:rFonts w:cs="Times New Roman"/>
        </w:rPr>
        <w:t xml:space="preserve">Pada </w:t>
      </w:r>
      <w:proofErr w:type="spellStart"/>
      <w:r>
        <w:rPr>
          <w:rFonts w:cs="Times New Roman"/>
        </w:rPr>
        <w:t>penelitian</w:t>
      </w:r>
      <w:proofErr w:type="spellEnd"/>
      <w:r>
        <w:rPr>
          <w:rFonts w:cs="Times New Roman"/>
        </w:rPr>
        <w:t xml:space="preserve"> </w:t>
      </w:r>
      <w:r>
        <w:rPr>
          <w:rFonts w:cs="Times New Roman"/>
          <w:i/>
          <w:iCs/>
        </w:rPr>
        <w:t>Brooks</w:t>
      </w:r>
      <w:r>
        <w:rPr>
          <w:rFonts w:cs="Times New Roman"/>
        </w:rPr>
        <w:t xml:space="preserve">, </w:t>
      </w:r>
      <w:proofErr w:type="spellStart"/>
      <w:r>
        <w:rPr>
          <w:rFonts w:cs="Times New Roman"/>
        </w:rPr>
        <w:t>digunakan</w:t>
      </w:r>
      <w:proofErr w:type="spellEnd"/>
      <w:r>
        <w:rPr>
          <w:rFonts w:cs="Times New Roman"/>
        </w:rPr>
        <w:t xml:space="preserve"> 301 </w:t>
      </w:r>
      <w:proofErr w:type="spellStart"/>
      <w:r>
        <w:rPr>
          <w:rFonts w:cs="Times New Roman"/>
        </w:rPr>
        <w:t>sampel</w:t>
      </w:r>
      <w:proofErr w:type="spellEnd"/>
      <w:r>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data </w:t>
      </w:r>
      <w:r>
        <w:rPr>
          <w:rFonts w:cs="Times New Roman"/>
          <w:i/>
          <w:iCs/>
        </w:rPr>
        <w:t>training</w:t>
      </w:r>
      <w:r>
        <w:rPr>
          <w:rFonts w:cs="Times New Roman"/>
        </w:rPr>
        <w:t xml:space="preserve"> dan 701 </w:t>
      </w:r>
      <w:proofErr w:type="spellStart"/>
      <w:r>
        <w:rPr>
          <w:rFonts w:cs="Times New Roman"/>
        </w:rPr>
        <w:t>sampel</w:t>
      </w:r>
      <w:proofErr w:type="spellEnd"/>
      <w:r w:rsidRPr="00A353E7">
        <w:rPr>
          <w:rFonts w:cs="Times New Roman"/>
        </w:rPr>
        <w:t xml:space="preserve"> </w:t>
      </w:r>
      <w:proofErr w:type="spellStart"/>
      <w:r>
        <w:rPr>
          <w:rFonts w:cs="Times New Roman"/>
        </w:rPr>
        <w:t>kontiyu</w:t>
      </w:r>
      <w:proofErr w:type="spellEnd"/>
      <w:r>
        <w:rPr>
          <w:rFonts w:cs="Times New Roman"/>
        </w:rPr>
        <w:t xml:space="preserve"> </w:t>
      </w:r>
      <w:proofErr w:type="spellStart"/>
      <w:r>
        <w:rPr>
          <w:rFonts w:cs="Times New Roman"/>
        </w:rPr>
        <w:t>sebagai</w:t>
      </w:r>
      <w:proofErr w:type="spellEnd"/>
      <w:r>
        <w:rPr>
          <w:rFonts w:cs="Times New Roman"/>
        </w:rPr>
        <w:t xml:space="preserve"> data </w:t>
      </w:r>
      <w:r>
        <w:rPr>
          <w:rFonts w:cs="Times New Roman"/>
          <w:i/>
          <w:iCs/>
        </w:rPr>
        <w:t>testing</w:t>
      </w:r>
      <w:r>
        <w:rPr>
          <w:rFonts w:cs="Times New Roman"/>
        </w:rPr>
        <w:t xml:space="preserve">. Data </w:t>
      </w:r>
      <w:proofErr w:type="spellStart"/>
      <w:r>
        <w:rPr>
          <w:rFonts w:cs="Times New Roman"/>
        </w:rPr>
        <w:t>kontiyu</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tanggal</w:t>
      </w:r>
      <w:proofErr w:type="spellEnd"/>
      <w:r>
        <w:rPr>
          <w:rFonts w:cs="Times New Roman"/>
        </w:rPr>
        <w:t xml:space="preserve"> 29 September 2015 </w:t>
      </w:r>
      <w:proofErr w:type="spellStart"/>
      <w:r>
        <w:rPr>
          <w:rFonts w:cs="Times New Roman"/>
        </w:rPr>
        <w:t>pukul</w:t>
      </w:r>
      <w:proofErr w:type="spellEnd"/>
      <w:r>
        <w:rPr>
          <w:rFonts w:cs="Times New Roman"/>
        </w:rPr>
        <w:t xml:space="preserve"> 02.00 </w:t>
      </w:r>
      <w:proofErr w:type="spellStart"/>
      <w:r>
        <w:rPr>
          <w:rFonts w:cs="Times New Roman"/>
        </w:rPr>
        <w:t>hingga</w:t>
      </w:r>
      <w:proofErr w:type="spellEnd"/>
      <w:r>
        <w:rPr>
          <w:rFonts w:cs="Times New Roman"/>
        </w:rPr>
        <w:t xml:space="preserve"> 1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04.00 </w:t>
      </w:r>
      <w:proofErr w:type="spellStart"/>
      <w:r>
        <w:rPr>
          <w:rFonts w:cs="Times New Roman"/>
        </w:rPr>
        <w:t>untuk</w:t>
      </w:r>
      <w:proofErr w:type="spellEnd"/>
      <w:r>
        <w:rPr>
          <w:rFonts w:cs="Times New Roman"/>
        </w:rPr>
        <w:t xml:space="preserve"> data </w:t>
      </w:r>
      <w:r>
        <w:rPr>
          <w:rFonts w:cs="Times New Roman"/>
          <w:i/>
          <w:iCs/>
        </w:rPr>
        <w:t>training</w:t>
      </w:r>
      <w:r>
        <w:rPr>
          <w:rFonts w:cs="Times New Roman"/>
        </w:rPr>
        <w:t xml:space="preserve">, data </w:t>
      </w:r>
      <w:proofErr w:type="spellStart"/>
      <w:r>
        <w:rPr>
          <w:rFonts w:cs="Times New Roman"/>
        </w:rPr>
        <w:t>tersebut</w:t>
      </w:r>
      <w:proofErr w:type="spellEnd"/>
      <w:r>
        <w:rPr>
          <w:rFonts w:cs="Times New Roman"/>
        </w:rPr>
        <w:t xml:space="preserve"> </w:t>
      </w:r>
      <w:proofErr w:type="spellStart"/>
      <w:r>
        <w:rPr>
          <w:rFonts w:cs="Times New Roman"/>
        </w:rPr>
        <w:t>dipilih</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rentang</w:t>
      </w:r>
      <w:proofErr w:type="spellEnd"/>
      <w:r>
        <w:rPr>
          <w:rFonts w:cs="Times New Roman"/>
        </w:rPr>
        <w:t xml:space="preserve"> </w:t>
      </w:r>
      <w:proofErr w:type="spellStart"/>
      <w:r>
        <w:rPr>
          <w:rFonts w:cs="Times New Roman"/>
        </w:rPr>
        <w:t>panjang</w:t>
      </w:r>
      <w:proofErr w:type="spellEnd"/>
      <w:r>
        <w:rPr>
          <w:rFonts w:cs="Times New Roman"/>
        </w:rPr>
        <w:t xml:space="preserve"> </w:t>
      </w:r>
      <w:r w:rsidR="00FB7512">
        <w:rPr>
          <w:rFonts w:cs="Times New Roman"/>
        </w:rPr>
        <w:t>yang</w:t>
      </w:r>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kegagalan</w:t>
      </w:r>
      <w:proofErr w:type="spellEnd"/>
      <w:r>
        <w:rPr>
          <w:rFonts w:cs="Times New Roman"/>
        </w:rPr>
        <w:t xml:space="preserve"> sensor. </w:t>
      </w:r>
      <w:proofErr w:type="spellStart"/>
      <w:r>
        <w:rPr>
          <w:rFonts w:cs="Times New Roman"/>
        </w:rPr>
        <w:t>Sedangkan</w:t>
      </w:r>
      <w:proofErr w:type="spellEnd"/>
      <w:r>
        <w:rPr>
          <w:rFonts w:cs="Times New Roman"/>
        </w:rPr>
        <w:t xml:space="preserve"> </w:t>
      </w:r>
      <w:proofErr w:type="spellStart"/>
      <w:r>
        <w:rPr>
          <w:rFonts w:cs="Times New Roman"/>
        </w:rPr>
        <w:t>untuk</w:t>
      </w:r>
      <w:proofErr w:type="spellEnd"/>
      <w:r>
        <w:rPr>
          <w:rFonts w:cs="Times New Roman"/>
        </w:rPr>
        <w:t xml:space="preserve"> data </w:t>
      </w:r>
      <w:r>
        <w:rPr>
          <w:rFonts w:cs="Times New Roman"/>
          <w:i/>
          <w:iCs/>
        </w:rPr>
        <w:t>testing</w:t>
      </w:r>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18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03.32 </w:t>
      </w:r>
      <w:proofErr w:type="spellStart"/>
      <w:r>
        <w:rPr>
          <w:rFonts w:cs="Times New Roman"/>
        </w:rPr>
        <w:t>hingga</w:t>
      </w:r>
      <w:proofErr w:type="spellEnd"/>
      <w:r>
        <w:rPr>
          <w:rFonts w:cs="Times New Roman"/>
        </w:rPr>
        <w:t xml:space="preserve"> 23 </w:t>
      </w:r>
      <w:proofErr w:type="spellStart"/>
      <w:r>
        <w:rPr>
          <w:rFonts w:cs="Times New Roman"/>
        </w:rPr>
        <w:t>Oktober</w:t>
      </w:r>
      <w:proofErr w:type="spellEnd"/>
      <w:r>
        <w:rPr>
          <w:rFonts w:cs="Times New Roman"/>
        </w:rPr>
        <w:t xml:space="preserve"> 2015 </w:t>
      </w:r>
      <w:proofErr w:type="spellStart"/>
      <w:r>
        <w:rPr>
          <w:rFonts w:cs="Times New Roman"/>
        </w:rPr>
        <w:t>pukul</w:t>
      </w:r>
      <w:proofErr w:type="spellEnd"/>
      <w:r>
        <w:rPr>
          <w:rFonts w:cs="Times New Roman"/>
        </w:rPr>
        <w:t xml:space="preserve"> 00:12, </w:t>
      </w:r>
      <w:r w:rsidR="00FB7512">
        <w:rPr>
          <w:rFonts w:cs="Times New Roman"/>
        </w:rPr>
        <w:t>yang</w:t>
      </w:r>
      <w:r>
        <w:rPr>
          <w:rFonts w:cs="Times New Roman"/>
        </w:rPr>
        <w:t xml:space="preserve"> </w:t>
      </w:r>
      <w:proofErr w:type="spellStart"/>
      <w:r>
        <w:rPr>
          <w:rFonts w:cs="Times New Roman"/>
        </w:rPr>
        <w:t>banyak</w:t>
      </w:r>
      <w:proofErr w:type="spellEnd"/>
      <w:r>
        <w:rPr>
          <w:rFonts w:cs="Times New Roman"/>
        </w:rPr>
        <w:t xml:space="preserve"> </w:t>
      </w:r>
      <w:proofErr w:type="spellStart"/>
      <w:r>
        <w:rPr>
          <w:rFonts w:cs="Times New Roman"/>
        </w:rPr>
        <w:t>terjadi</w:t>
      </w:r>
      <w:proofErr w:type="spellEnd"/>
      <w:r>
        <w:rPr>
          <w:rFonts w:cs="Times New Roman"/>
        </w:rPr>
        <w:t xml:space="preserve"> </w:t>
      </w:r>
      <w:proofErr w:type="spellStart"/>
      <w:r>
        <w:rPr>
          <w:rFonts w:cs="Times New Roman"/>
        </w:rPr>
        <w:t>kegagalan</w:t>
      </w:r>
      <w:proofErr w:type="spellEnd"/>
      <w:r>
        <w:rPr>
          <w:rFonts w:cs="Times New Roman"/>
        </w:rPr>
        <w:t xml:space="preserve"> sensor AI3 </w:t>
      </w:r>
      <w:proofErr w:type="spellStart"/>
      <w:r>
        <w:rPr>
          <w:rFonts w:cs="Times New Roman"/>
        </w:rPr>
        <w:t>dengan</w:t>
      </w:r>
      <w:proofErr w:type="spellEnd"/>
      <w:r>
        <w:rPr>
          <w:rFonts w:cs="Times New Roman"/>
        </w:rPr>
        <w:t xml:space="preserve"> </w:t>
      </w:r>
      <w:proofErr w:type="spellStart"/>
      <w:r>
        <w:rPr>
          <w:rFonts w:cs="Times New Roman"/>
        </w:rPr>
        <w:t>rentang</w:t>
      </w:r>
      <w:proofErr w:type="spellEnd"/>
      <w:r>
        <w:rPr>
          <w:rFonts w:cs="Times New Roman"/>
        </w:rPr>
        <w:t xml:space="preserve"> yang </w:t>
      </w:r>
      <w:proofErr w:type="spellStart"/>
      <w:r>
        <w:rPr>
          <w:rFonts w:cs="Times New Roman"/>
        </w:rPr>
        <w:t>panjang</w:t>
      </w:r>
      <w:proofErr w:type="spellEnd"/>
      <w:r>
        <w:rPr>
          <w:rFonts w:cs="Times New Roman"/>
        </w:rPr>
        <w:t xml:space="preserve">. Pada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kelompok</w:t>
      </w:r>
      <w:proofErr w:type="spellEnd"/>
      <w:r>
        <w:rPr>
          <w:rFonts w:cs="Times New Roman"/>
        </w:rPr>
        <w:t xml:space="preserve"> data </w:t>
      </w:r>
      <w:r>
        <w:rPr>
          <w:rFonts w:cs="Times New Roman"/>
          <w:i/>
          <w:iCs/>
        </w:rPr>
        <w:t xml:space="preserve">training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mengumpulkan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kelompok</w:t>
      </w:r>
      <w:proofErr w:type="spellEnd"/>
      <w:r>
        <w:rPr>
          <w:rFonts w:cs="Times New Roman"/>
        </w:rPr>
        <w:t xml:space="preserve"> data </w:t>
      </w:r>
      <w:r>
        <w:rPr>
          <w:rFonts w:cs="Times New Roman"/>
          <w:i/>
          <w:iCs/>
        </w:rPr>
        <w:t xml:space="preserve">testing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w:t>
      </w:r>
      <w:r>
        <w:rPr>
          <w:rFonts w:cs="Times New Roman"/>
          <w:i/>
          <w:iCs/>
        </w:rPr>
        <w:t>fault</w:t>
      </w:r>
      <w:r>
        <w:rPr>
          <w:rFonts w:cs="Times New Roman"/>
        </w:rPr>
        <w:t xml:space="preserve">. </w:t>
      </w:r>
      <w:proofErr w:type="spellStart"/>
      <w:r>
        <w:rPr>
          <w:rFonts w:cs="Times New Roman"/>
        </w:rPr>
        <w:t>Selain</w:t>
      </w:r>
      <w:proofErr w:type="spellEnd"/>
      <w:r>
        <w:rPr>
          <w:rFonts w:cs="Times New Roman"/>
        </w:rPr>
        <w:t xml:space="preserve"> </w:t>
      </w:r>
      <w:proofErr w:type="spellStart"/>
      <w:r>
        <w:rPr>
          <w:rFonts w:cs="Times New Roman"/>
        </w:rPr>
        <w:t>itu</w:t>
      </w:r>
      <w:proofErr w:type="spellEnd"/>
      <w:r>
        <w:rPr>
          <w:rFonts w:cs="Times New Roman"/>
        </w:rPr>
        <w:t xml:space="preserve">, juga </w:t>
      </w:r>
      <w:proofErr w:type="spellStart"/>
      <w:r>
        <w:rPr>
          <w:rFonts w:cs="Times New Roman"/>
        </w:rPr>
        <w:t>digunakan</w:t>
      </w:r>
      <w:proofErr w:type="spellEnd"/>
      <w:r>
        <w:rPr>
          <w:rFonts w:cs="Times New Roman"/>
        </w:rPr>
        <w:t xml:space="preserve"> </w:t>
      </w:r>
      <w:proofErr w:type="spellStart"/>
      <w:r>
        <w:rPr>
          <w:rFonts w:cs="Times New Roman"/>
        </w:rPr>
        <w:t>kelompok</w:t>
      </w:r>
      <w:proofErr w:type="spellEnd"/>
      <w:r>
        <w:rPr>
          <w:rFonts w:cs="Times New Roman"/>
        </w:rPr>
        <w:t xml:space="preserve"> data lain </w:t>
      </w:r>
      <w:proofErr w:type="spellStart"/>
      <w:r>
        <w:rPr>
          <w:rFonts w:cs="Times New Roman"/>
        </w:rPr>
        <w:t>sebanyak</w:t>
      </w:r>
      <w:proofErr w:type="spellEnd"/>
      <w:r>
        <w:rPr>
          <w:rFonts w:cs="Times New Roman"/>
        </w:rPr>
        <w:t xml:space="preserve"> 700 </w:t>
      </w:r>
      <w:proofErr w:type="spellStart"/>
      <w:r>
        <w:rPr>
          <w:rFonts w:cs="Times New Roman"/>
        </w:rPr>
        <w:t>sampel</w:t>
      </w:r>
      <w:proofErr w:type="spellEnd"/>
      <w:r>
        <w:rPr>
          <w:rFonts w:cs="Times New Roman"/>
        </w:rPr>
        <w:t xml:space="preserve"> </w:t>
      </w:r>
      <w:proofErr w:type="spellStart"/>
      <w:r>
        <w:rPr>
          <w:rFonts w:cs="Times New Roman"/>
        </w:rPr>
        <w:t>dimulai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berakhirnya</w:t>
      </w:r>
      <w:proofErr w:type="spellEnd"/>
      <w:r>
        <w:rPr>
          <w:rFonts w:cs="Times New Roman"/>
        </w:rPr>
        <w:t xml:space="preserve"> </w:t>
      </w:r>
      <w:proofErr w:type="spellStart"/>
      <w:r>
        <w:rPr>
          <w:rFonts w:cs="Times New Roman"/>
        </w:rPr>
        <w:t>kelompok</w:t>
      </w:r>
      <w:proofErr w:type="spellEnd"/>
      <w:r>
        <w:rPr>
          <w:rFonts w:cs="Times New Roman"/>
        </w:rPr>
        <w:t xml:space="preserve"> data </w:t>
      </w:r>
      <w:r>
        <w:rPr>
          <w:rFonts w:cs="Times New Roman"/>
          <w:i/>
          <w:iCs/>
        </w:rPr>
        <w:t>training</w:t>
      </w:r>
      <w:r>
        <w:rPr>
          <w:rFonts w:cs="Times New Roman"/>
        </w:rPr>
        <w:t xml:space="preserve">, </w:t>
      </w:r>
      <w:proofErr w:type="spellStart"/>
      <w:r>
        <w:rPr>
          <w:rFonts w:cs="Times New Roman"/>
        </w:rPr>
        <w:t>kelompok</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apakah</w:t>
      </w:r>
      <w:proofErr w:type="spellEnd"/>
      <w:r>
        <w:rPr>
          <w:rFonts w:cs="Times New Roman"/>
        </w:rPr>
        <w:t xml:space="preserve"> program </w:t>
      </w:r>
      <w:proofErr w:type="spellStart"/>
      <w:r>
        <w:rPr>
          <w:rFonts w:cs="Times New Roman"/>
        </w:rPr>
        <w:t>dapat</w:t>
      </w:r>
      <w:proofErr w:type="spellEnd"/>
      <w:r>
        <w:rPr>
          <w:rFonts w:cs="Times New Roman"/>
        </w:rPr>
        <w:t xml:space="preserve"> </w:t>
      </w:r>
      <w:proofErr w:type="spellStart"/>
      <w:r>
        <w:rPr>
          <w:rFonts w:cs="Times New Roman"/>
        </w:rPr>
        <w:t>mendeteksi</w:t>
      </w:r>
      <w:proofErr w:type="spellEnd"/>
      <w:r>
        <w:rPr>
          <w:rFonts w:cs="Times New Roman"/>
        </w:rPr>
        <w:t xml:space="preserve"> data normal.</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77777777" w:rsidR="00041805" w:rsidRPr="006A4BEA" w:rsidRDefault="00041805" w:rsidP="00041805">
      <w:pPr>
        <w:pStyle w:val="ListParagraph"/>
        <w:spacing w:after="0" w:line="360" w:lineRule="auto"/>
        <w:ind w:left="426" w:firstLine="425"/>
        <w:rPr>
          <w:rFonts w:cs="Times New Roman"/>
        </w:rPr>
      </w:pPr>
    </w:p>
    <w:p w14:paraId="1A13609B" w14:textId="3B3ACA72" w:rsidR="00383CCD" w:rsidRDefault="00383CCD" w:rsidP="00383CCD">
      <w:pPr>
        <w:pStyle w:val="Caption"/>
      </w:pPr>
      <w:bookmarkStart w:id="53" w:name="_Toc59295087"/>
      <w:proofErr w:type="spellStart"/>
      <w:r>
        <w:lastRenderedPageBreak/>
        <w:t>Tabel</w:t>
      </w:r>
      <w:proofErr w:type="spellEnd"/>
      <w:r>
        <w:t xml:space="preserve"> </w:t>
      </w:r>
      <w:fldSimple w:instr=" STYLEREF 1 \s ">
        <w:r w:rsidR="007E57FA">
          <w:rPr>
            <w:noProof/>
          </w:rPr>
          <w:t>IV</w:t>
        </w:r>
      </w:fldSimple>
      <w:r w:rsidR="007E57FA">
        <w:t>.</w:t>
      </w:r>
      <w:fldSimple w:instr=" SEQ Tabel \* ARABIC \s 1 ">
        <w:r w:rsidR="007E57FA">
          <w:rPr>
            <w:noProof/>
          </w:rPr>
          <w:t>5</w:t>
        </w:r>
      </w:fldSimple>
      <w:r>
        <w:t xml:space="preserve"> </w:t>
      </w:r>
      <w:r>
        <w:rPr>
          <w:noProof/>
        </w:rPr>
        <w:t>Variabel pada Data Validasi</w:t>
      </w:r>
      <w:bookmarkEnd w:id="53"/>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Deskripsi</w:t>
            </w:r>
            <w:proofErr w:type="spellEnd"/>
            <w:r w:rsidRPr="00983D6F">
              <w:rPr>
                <w:rFonts w:cs="Times New Roman"/>
                <w:b/>
                <w:bCs/>
                <w:szCs w:val="24"/>
              </w:rPr>
              <w:t xml:space="preserve"> </w:t>
            </w:r>
            <w:proofErr w:type="spellStart"/>
            <w:r w:rsidRPr="00983D6F">
              <w:rPr>
                <w:rFonts w:cs="Times New Roman"/>
                <w:b/>
                <w:bCs/>
                <w:szCs w:val="24"/>
              </w:rPr>
              <w:t>Variabel</w:t>
            </w:r>
            <w:proofErr w:type="spellEnd"/>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proofErr w:type="spellStart"/>
            <w:r w:rsidRPr="00983D6F">
              <w:rPr>
                <w:rFonts w:cs="Times New Roman"/>
                <w:b/>
                <w:bCs/>
                <w:szCs w:val="24"/>
              </w:rPr>
              <w:t>Satuan</w:t>
            </w:r>
            <w:proofErr w:type="spellEnd"/>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Ketinggian</w:t>
            </w:r>
            <w:proofErr w:type="spellEnd"/>
            <w:r w:rsidRPr="00983D6F">
              <w:rPr>
                <w:rFonts w:cs="Times New Roman"/>
                <w:szCs w:val="24"/>
              </w:rPr>
              <w:t xml:space="preserve"> </w:t>
            </w:r>
            <w:proofErr w:type="spellStart"/>
            <w:r w:rsidRPr="00983D6F">
              <w:rPr>
                <w:rFonts w:cs="Times New Roman"/>
                <w:szCs w:val="24"/>
              </w:rPr>
              <w:t>cairan</w:t>
            </w:r>
            <w:proofErr w:type="spellEnd"/>
            <w:r w:rsidRPr="00983D6F">
              <w:rPr>
                <w:rFonts w:cs="Times New Roman"/>
                <w:szCs w:val="24"/>
              </w:rPr>
              <w:t xml:space="preserve"> pada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udara</w:t>
            </w:r>
            <w:proofErr w:type="spellEnd"/>
            <w:r w:rsidRPr="00983D6F">
              <w:rPr>
                <w:rFonts w:cs="Times New Roman"/>
                <w:szCs w:val="24"/>
              </w:rPr>
              <w:t xml:space="preserve"> yang </w:t>
            </w:r>
            <w:proofErr w:type="spellStart"/>
            <w:r w:rsidRPr="00983D6F">
              <w:rPr>
                <w:rFonts w:cs="Times New Roman"/>
                <w:szCs w:val="24"/>
              </w:rPr>
              <w:t>masuk</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tambahan</w:t>
            </w:r>
            <w:proofErr w:type="spellEnd"/>
            <w:r w:rsidRPr="00983D6F">
              <w:rPr>
                <w:rFonts w:cs="Times New Roman"/>
                <w:szCs w:val="24"/>
              </w:rPr>
              <w:t xml:space="preserve"> </w:t>
            </w:r>
            <w:proofErr w:type="spellStart"/>
            <w:r w:rsidRPr="00983D6F">
              <w:rPr>
                <w:rFonts w:cs="Times New Roman"/>
                <w:szCs w:val="24"/>
              </w:rPr>
              <w:t>tembaga</w:t>
            </w:r>
            <w:proofErr w:type="spellEnd"/>
            <w:r w:rsidRPr="00983D6F">
              <w:rPr>
                <w:rFonts w:cs="Times New Roman"/>
                <w:szCs w:val="24"/>
              </w:rPr>
              <w:t xml:space="preserve"> </w:t>
            </w:r>
            <w:proofErr w:type="spellStart"/>
            <w:r w:rsidRPr="00983D6F">
              <w:rPr>
                <w:rFonts w:cs="Times New Roman"/>
                <w:szCs w:val="24"/>
              </w:rPr>
              <w:t>sulfat</w:t>
            </w:r>
            <w:proofErr w:type="spellEnd"/>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Sodium ethyl xanthate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w:t>
            </w:r>
            <w:proofErr w:type="spellStart"/>
            <w:r w:rsidRPr="00983D6F">
              <w:rPr>
                <w:rFonts w:cs="Times New Roman"/>
                <w:szCs w:val="24"/>
              </w:rPr>
              <w:t>Naphtalene</w:t>
            </w:r>
            <w:proofErr w:type="spellEnd"/>
            <w:r w:rsidRPr="00983D6F">
              <w:rPr>
                <w:rFonts w:cs="Times New Roman"/>
                <w:szCs w:val="24"/>
              </w:rPr>
              <w:t xml:space="preserve"> </w:t>
            </w:r>
            <w:proofErr w:type="spellStart"/>
            <w:r w:rsidRPr="00983D6F">
              <w:rPr>
                <w:rFonts w:cs="Times New Roman"/>
                <w:szCs w:val="24"/>
              </w:rPr>
              <w:t>sulfat</w:t>
            </w:r>
            <w:proofErr w:type="spellEnd"/>
            <w:r w:rsidRPr="00983D6F">
              <w:rPr>
                <w:rFonts w:cs="Times New Roman"/>
                <w:szCs w:val="24"/>
              </w:rPr>
              <w:t xml:space="preserve"> </w:t>
            </w:r>
            <w:proofErr w:type="spellStart"/>
            <w:r w:rsidRPr="00983D6F">
              <w:rPr>
                <w:rFonts w:cs="Times New Roman"/>
                <w:szCs w:val="24"/>
              </w:rPr>
              <w:t>ke</w:t>
            </w:r>
            <w:proofErr w:type="spellEnd"/>
            <w:r w:rsidRPr="00983D6F">
              <w:rPr>
                <w:rFonts w:cs="Times New Roman"/>
                <w:szCs w:val="24"/>
              </w:rPr>
              <w:t xml:space="preserve"> </w:t>
            </w:r>
            <w:proofErr w:type="spellStart"/>
            <w:r w:rsidRPr="00983D6F">
              <w:rPr>
                <w:rFonts w:cs="Times New Roman"/>
                <w:szCs w:val="24"/>
              </w:rPr>
              <w:t>sel</w:t>
            </w:r>
            <w:proofErr w:type="spellEnd"/>
            <w:r w:rsidRPr="00983D6F">
              <w:rPr>
                <w:rFonts w:cs="Times New Roman"/>
                <w:szCs w:val="24"/>
              </w:rPr>
              <w:t xml:space="preserve">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proofErr w:type="spellStart"/>
            <w:r w:rsidRPr="00983D6F">
              <w:rPr>
                <w:rFonts w:cs="Times New Roman"/>
                <w:szCs w:val="24"/>
              </w:rPr>
              <w:t>Aliran</w:t>
            </w:r>
            <w:proofErr w:type="spellEnd"/>
            <w:r w:rsidRPr="00983D6F">
              <w:rPr>
                <w:rFonts w:cs="Times New Roman"/>
                <w:szCs w:val="24"/>
              </w:rPr>
              <w:t xml:space="preserve"> volumetric </w:t>
            </w:r>
            <w:proofErr w:type="spellStart"/>
            <w:r w:rsidRPr="00983D6F">
              <w:rPr>
                <w:rFonts w:cs="Times New Roman"/>
                <w:szCs w:val="24"/>
              </w:rPr>
              <w:t>umpan</w:t>
            </w:r>
            <w:proofErr w:type="spellEnd"/>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 xml:space="preserve">XRF </w:t>
            </w:r>
            <w:proofErr w:type="spellStart"/>
            <w:r w:rsidRPr="00983D6F">
              <w:rPr>
                <w:rFonts w:cs="Times New Roman"/>
                <w:szCs w:val="24"/>
              </w:rPr>
              <w:t>konsentrat</w:t>
            </w:r>
            <w:proofErr w:type="spellEnd"/>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54" w:name="_Toc57984723"/>
      <w:r>
        <w:rPr>
          <w:rFonts w:cs="Times New Roman"/>
        </w:rPr>
        <w:t xml:space="preserve">IV.2. </w:t>
      </w:r>
      <w:r w:rsidRPr="00944E0B">
        <w:rPr>
          <w:rFonts w:cs="Times New Roman"/>
        </w:rPr>
        <w:t xml:space="preserve">Tata </w:t>
      </w:r>
      <w:proofErr w:type="spellStart"/>
      <w:r w:rsidRPr="00944E0B">
        <w:rPr>
          <w:rFonts w:cs="Times New Roman"/>
        </w:rPr>
        <w:t>Laksana</w:t>
      </w:r>
      <w:proofErr w:type="spellEnd"/>
      <w:r w:rsidRPr="00944E0B">
        <w:rPr>
          <w:rFonts w:cs="Times New Roman"/>
        </w:rPr>
        <w:t xml:space="preserve"> </w:t>
      </w:r>
      <w:proofErr w:type="spellStart"/>
      <w:r w:rsidRPr="00944E0B">
        <w:rPr>
          <w:rFonts w:cs="Times New Roman"/>
        </w:rPr>
        <w:t>Penelitian</w:t>
      </w:r>
      <w:bookmarkEnd w:id="54"/>
      <w:proofErr w:type="spellEnd"/>
    </w:p>
    <w:p w14:paraId="335D9DA3" w14:textId="77777777" w:rsidR="002D1E6F" w:rsidRDefault="002D1E6F" w:rsidP="00041805">
      <w:pPr>
        <w:spacing w:after="0" w:line="360" w:lineRule="auto"/>
        <w:ind w:firstLine="567"/>
        <w:rPr>
          <w:rFonts w:cs="Times New Roman"/>
        </w:rPr>
      </w:pPr>
      <w:proofErr w:type="spellStart"/>
      <w:r w:rsidRPr="0078088C">
        <w:rPr>
          <w:rFonts w:cs="Times New Roman"/>
        </w:rPr>
        <w:t>Penelitian</w:t>
      </w:r>
      <w:proofErr w:type="spellEnd"/>
      <w:r w:rsidRPr="0078088C">
        <w:rPr>
          <w:rFonts w:cs="Times New Roman"/>
        </w:rPr>
        <w:t xml:space="preserve"> </w:t>
      </w:r>
      <w:proofErr w:type="spellStart"/>
      <w:r w:rsidRPr="0078088C">
        <w:rPr>
          <w:rFonts w:cs="Times New Roman"/>
        </w:rPr>
        <w:t>ini</w:t>
      </w:r>
      <w:proofErr w:type="spellEnd"/>
      <w:r w:rsidRPr="0078088C">
        <w:rPr>
          <w:rFonts w:cs="Times New Roman"/>
        </w:rPr>
        <w:t xml:space="preserve"> </w:t>
      </w:r>
      <w:proofErr w:type="spellStart"/>
      <w:r w:rsidRPr="0078088C">
        <w:rPr>
          <w:rFonts w:cs="Times New Roman"/>
        </w:rPr>
        <w:t>dilakukan</w:t>
      </w:r>
      <w:proofErr w:type="spellEnd"/>
      <w:r w:rsidRPr="0078088C">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pengujian</w:t>
      </w:r>
      <w:proofErr w:type="spellEnd"/>
      <w:r>
        <w:rPr>
          <w:rFonts w:cs="Times New Roman"/>
        </w:rPr>
        <w:t xml:space="preserve"> KFDA dan SVM </w:t>
      </w:r>
      <w:proofErr w:type="spellStart"/>
      <w:r>
        <w:rPr>
          <w:rFonts w:cs="Times New Roman"/>
        </w:rPr>
        <w:t>sebagai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rPr>
        <w:t>fault detection</w:t>
      </w:r>
      <w:r>
        <w:rPr>
          <w:rFonts w:cs="Times New Roman"/>
        </w:rPr>
        <w:t xml:space="preserve">, </w:t>
      </w:r>
      <w:proofErr w:type="spellStart"/>
      <w:r>
        <w:rPr>
          <w:rFonts w:cs="Times New Roman"/>
        </w:rPr>
        <w:t>desain</w:t>
      </w:r>
      <w:proofErr w:type="spellEnd"/>
      <w:r>
        <w:rPr>
          <w:rFonts w:cs="Times New Roman"/>
        </w:rPr>
        <w:t xml:space="preserve"> program, </w:t>
      </w:r>
      <w:proofErr w:type="spellStart"/>
      <w:r>
        <w:rPr>
          <w:rFonts w:cs="Times New Roman"/>
        </w:rPr>
        <w:t>pembangunan</w:t>
      </w:r>
      <w:proofErr w:type="spellEnd"/>
      <w:r>
        <w:rPr>
          <w:rFonts w:cs="Times New Roman"/>
        </w:rPr>
        <w:t xml:space="preserve"> program, dan </w:t>
      </w:r>
      <w:proofErr w:type="spellStart"/>
      <w:r>
        <w:rPr>
          <w:rFonts w:cs="Times New Roman"/>
        </w:rPr>
        <w:t>pembuatan</w:t>
      </w:r>
      <w:proofErr w:type="spellEnd"/>
      <w:r>
        <w:rPr>
          <w:rFonts w:cs="Times New Roman"/>
        </w:rPr>
        <w:t xml:space="preserve"> </w:t>
      </w:r>
      <w:proofErr w:type="spellStart"/>
      <w:r>
        <w:rPr>
          <w:rFonts w:cs="Times New Roman"/>
        </w:rPr>
        <w:t>laporan</w:t>
      </w:r>
      <w:proofErr w:type="spellEnd"/>
      <w:r>
        <w:rPr>
          <w:rFonts w:cs="Times New Roman"/>
        </w:rPr>
        <w:t>.</w:t>
      </w:r>
    </w:p>
    <w:p w14:paraId="2685C235" w14:textId="678FFC48" w:rsidR="00892FF6" w:rsidRPr="0078088C" w:rsidRDefault="002D1E6F" w:rsidP="00913D30">
      <w:pPr>
        <w:spacing w:after="0" w:line="360" w:lineRule="auto"/>
        <w:ind w:firstLine="567"/>
        <w:rPr>
          <w:rFonts w:cs="Times New Roman"/>
        </w:rPr>
      </w:pPr>
      <w:proofErr w:type="spellStart"/>
      <w:r>
        <w:rPr>
          <w:rFonts w:cs="Times New Roman"/>
        </w:rPr>
        <w:t>Pengujian</w:t>
      </w:r>
      <w:proofErr w:type="spellEnd"/>
      <w:r>
        <w:rPr>
          <w:rFonts w:cs="Times New Roman"/>
        </w:rPr>
        <w:t xml:space="preserve"> parameter KFDA dan </w:t>
      </w:r>
      <w:proofErr w:type="spellStart"/>
      <w:r>
        <w:rPr>
          <w:rFonts w:cs="Times New Roman"/>
        </w:rPr>
        <w:t>klasifikasi</w:t>
      </w:r>
      <w:proofErr w:type="spellEnd"/>
      <w:r>
        <w:rPr>
          <w:rFonts w:cs="Times New Roman"/>
        </w:rPr>
        <w:t xml:space="preserve"> </w:t>
      </w:r>
      <w:proofErr w:type="spellStart"/>
      <w:r>
        <w:rPr>
          <w:rFonts w:cs="Times New Roman"/>
        </w:rPr>
        <w:t>menggunakan</w:t>
      </w:r>
      <w:proofErr w:type="spellEnd"/>
      <w:r>
        <w:rPr>
          <w:rFonts w:cs="Times New Roman"/>
        </w:rPr>
        <w:t xml:space="preserve"> SVM </w:t>
      </w:r>
      <w:proofErr w:type="spellStart"/>
      <w:r>
        <w:rPr>
          <w:rFonts w:cs="Times New Roman"/>
        </w:rPr>
        <w:t>dilaksanakan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penelitian-penelitian</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pelaksaannya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tepat</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digunakan</w:t>
      </w:r>
      <w:proofErr w:type="spellEnd"/>
      <w:r>
        <w:rPr>
          <w:rFonts w:cs="Times New Roman"/>
        </w:rPr>
        <w:t xml:space="preserve"> data </w:t>
      </w:r>
      <w:proofErr w:type="spellStart"/>
      <w:r>
        <w:rPr>
          <w:rFonts w:cs="Times New Roman"/>
        </w:rPr>
        <w:t>pabrik</w:t>
      </w:r>
      <w:proofErr w:type="spellEnd"/>
      <w:r>
        <w:rPr>
          <w:rFonts w:cs="Times New Roman"/>
        </w:rPr>
        <w:t xml:space="preserve"> yang </w:t>
      </w:r>
      <w:proofErr w:type="spellStart"/>
      <w:r>
        <w:rPr>
          <w:rFonts w:cs="Times New Roman"/>
        </w:rPr>
        <w:t>tersedia</w:t>
      </w:r>
      <w:proofErr w:type="spellEnd"/>
      <w:r>
        <w:rPr>
          <w:rFonts w:cs="Times New Roman"/>
        </w:rPr>
        <w:t xml:space="preserve"> di internet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diajukan</w:t>
      </w:r>
      <w:proofErr w:type="spellEnd"/>
      <w:r>
        <w:rPr>
          <w:rFonts w:cs="Times New Roman"/>
        </w:rPr>
        <w:t xml:space="preserve">, </w:t>
      </w:r>
      <w:proofErr w:type="spellStart"/>
      <w:r>
        <w:rPr>
          <w:rFonts w:cs="Times New Roman"/>
        </w:rPr>
        <w:t>yaitu</w:t>
      </w:r>
      <w:proofErr w:type="spellEnd"/>
      <w:r>
        <w:rPr>
          <w:rFonts w:cs="Times New Roman"/>
        </w:rPr>
        <w:t xml:space="preserve"> </w:t>
      </w:r>
      <w:r>
        <w:rPr>
          <w:rFonts w:cs="Times New Roman"/>
          <w:i/>
        </w:rPr>
        <w:t xml:space="preserve">fault detection </w:t>
      </w:r>
      <w:proofErr w:type="spellStart"/>
      <w:r>
        <w:rPr>
          <w:rFonts w:cs="Times New Roman"/>
        </w:rPr>
        <w:t>menggunakan</w:t>
      </w:r>
      <w:proofErr w:type="spellEnd"/>
      <w:r>
        <w:rPr>
          <w:rFonts w:cs="Times New Roman"/>
        </w:rPr>
        <w:t xml:space="preserve"> KFDA dan SVM. </w:t>
      </w:r>
      <w:proofErr w:type="spellStart"/>
      <w:r>
        <w:rPr>
          <w:rFonts w:cs="Times New Roman"/>
        </w:rPr>
        <w:t>Tahap</w:t>
      </w:r>
      <w:proofErr w:type="spellEnd"/>
      <w:r>
        <w:rPr>
          <w:rFonts w:cs="Times New Roman"/>
        </w:rPr>
        <w:t xml:space="preserve"> </w:t>
      </w:r>
      <w:proofErr w:type="spellStart"/>
      <w:r>
        <w:rPr>
          <w:rFonts w:cs="Times New Roman"/>
        </w:rPr>
        <w:t>desain</w:t>
      </w:r>
      <w:proofErr w:type="spellEnd"/>
      <w:r>
        <w:rPr>
          <w:rFonts w:cs="Times New Roman"/>
        </w:rPr>
        <w:t xml:space="preserve"> program </w:t>
      </w:r>
      <w:proofErr w:type="spellStart"/>
      <w:r>
        <w:rPr>
          <w:rFonts w:cs="Times New Roman"/>
        </w:rPr>
        <w:t>kemudian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diajukan</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akurasi</w:t>
      </w:r>
      <w:proofErr w:type="spellEnd"/>
      <w:r>
        <w:rPr>
          <w:rFonts w:cs="Times New Roman"/>
        </w:rPr>
        <w:t xml:space="preserve"> yang </w:t>
      </w:r>
      <w:proofErr w:type="spellStart"/>
      <w:r>
        <w:rPr>
          <w:rFonts w:cs="Times New Roman"/>
        </w:rPr>
        <w:t>memuaskan</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laporan</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dilaksanakan</w:t>
      </w:r>
      <w:proofErr w:type="spellEnd"/>
      <w:r>
        <w:rPr>
          <w:rFonts w:cs="Times New Roman"/>
        </w:rPr>
        <w:t xml:space="preserve"> </w:t>
      </w:r>
      <w:proofErr w:type="spellStart"/>
      <w:r>
        <w:rPr>
          <w:rFonts w:cs="Times New Roman"/>
        </w:rPr>
        <w:lastRenderedPageBreak/>
        <w:t>dengan</w:t>
      </w:r>
      <w:proofErr w:type="spellEnd"/>
      <w:r>
        <w:rPr>
          <w:rFonts w:cs="Times New Roman"/>
        </w:rPr>
        <w:t xml:space="preserve"> </w:t>
      </w:r>
      <w:proofErr w:type="spellStart"/>
      <w:r>
        <w:rPr>
          <w:rFonts w:cs="Times New Roman"/>
        </w:rPr>
        <w:t>menjelaskan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klasifikasi</w:t>
      </w:r>
      <w:proofErr w:type="spellEnd"/>
      <w:r>
        <w:rPr>
          <w:rFonts w:cs="Times New Roman"/>
        </w:rPr>
        <w:t xml:space="preserve"> KFDA-SVM, proses </w:t>
      </w:r>
      <w:proofErr w:type="spellStart"/>
      <w:r>
        <w:rPr>
          <w:rFonts w:cs="Times New Roman"/>
        </w:rPr>
        <w:t>perancangan</w:t>
      </w:r>
      <w:proofErr w:type="spellEnd"/>
      <w:r>
        <w:rPr>
          <w:rFonts w:cs="Times New Roman"/>
        </w:rPr>
        <w:t xml:space="preserve"> dan </w:t>
      </w:r>
      <w:proofErr w:type="spellStart"/>
      <w:r>
        <w:rPr>
          <w:rFonts w:cs="Times New Roman"/>
        </w:rPr>
        <w:t>pembuatan</w:t>
      </w:r>
      <w:proofErr w:type="spellEnd"/>
      <w:r>
        <w:rPr>
          <w:rFonts w:cs="Times New Roman"/>
        </w:rPr>
        <w:t xml:space="preserve"> </w:t>
      </w:r>
      <w:r>
        <w:rPr>
          <w:rFonts w:cs="Times New Roman"/>
          <w:iCs/>
        </w:rPr>
        <w:t xml:space="preserve">program </w:t>
      </w:r>
      <w:r>
        <w:rPr>
          <w:rFonts w:cs="Times New Roman"/>
          <w:i/>
        </w:rPr>
        <w:t>fault detection</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iCs/>
        </w:rPr>
        <w:t>pengujian</w:t>
      </w:r>
      <w:proofErr w:type="spellEnd"/>
      <w:r>
        <w:rPr>
          <w:rFonts w:cs="Times New Roman"/>
          <w:iCs/>
        </w:rPr>
        <w:t xml:space="preserve"> program </w:t>
      </w:r>
      <w:r>
        <w:rPr>
          <w:rFonts w:cs="Times New Roman"/>
          <w:i/>
        </w:rPr>
        <w:t xml:space="preserve">fault detection </w:t>
      </w:r>
      <w:r>
        <w:rPr>
          <w:rFonts w:cs="Times New Roman"/>
        </w:rPr>
        <w:t xml:space="preserve">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w:t>
      </w:r>
    </w:p>
    <w:p w14:paraId="2AA15F56" w14:textId="5E3A2EA2" w:rsidR="002D1E6F" w:rsidRPr="00B52A1B" w:rsidRDefault="002D1E6F" w:rsidP="005B44C3">
      <w:pPr>
        <w:pStyle w:val="Heading3"/>
        <w:numPr>
          <w:ilvl w:val="0"/>
          <w:numId w:val="0"/>
        </w:numPr>
        <w:rPr>
          <w:i/>
        </w:rPr>
      </w:pPr>
      <w:bookmarkStart w:id="55" w:name="_Toc57984724"/>
      <w:r w:rsidRPr="00B52A1B">
        <w:t>I</w:t>
      </w:r>
      <w:r>
        <w:t>V</w:t>
      </w:r>
      <w:r w:rsidRPr="00B52A1B">
        <w:t>.</w:t>
      </w:r>
      <w:r>
        <w:t>2</w:t>
      </w:r>
      <w:r w:rsidRPr="00B52A1B">
        <w:t>.</w:t>
      </w:r>
      <w:r w:rsidR="00892FF6">
        <w:t>1</w:t>
      </w:r>
      <w:r w:rsidRPr="00B52A1B">
        <w:t xml:space="preserve">. </w:t>
      </w:r>
      <w:proofErr w:type="spellStart"/>
      <w:r w:rsidRPr="00B52A1B">
        <w:t>Pengujian</w:t>
      </w:r>
      <w:proofErr w:type="spellEnd"/>
      <w:r w:rsidRPr="00B52A1B">
        <w:t xml:space="preserve"> KFDA dan SVM</w:t>
      </w:r>
      <w:bookmarkEnd w:id="55"/>
    </w:p>
    <w:p w14:paraId="0BD3208A" w14:textId="77777777" w:rsidR="002D1E6F" w:rsidRDefault="002D1E6F" w:rsidP="00041805">
      <w:pPr>
        <w:spacing w:after="0" w:line="360" w:lineRule="auto"/>
        <w:ind w:firstLine="567"/>
        <w:rPr>
          <w:rFonts w:cs="Times New Roman"/>
        </w:rPr>
      </w:pP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studi</w:t>
      </w:r>
      <w:proofErr w:type="spellEnd"/>
      <w:r>
        <w:rPr>
          <w:rFonts w:cs="Times New Roman"/>
        </w:rPr>
        <w:t xml:space="preserve"> </w:t>
      </w:r>
      <w:proofErr w:type="spellStart"/>
      <w:r>
        <w:rPr>
          <w:rFonts w:cs="Times New Roman"/>
        </w:rPr>
        <w:t>literatur</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performa</w:t>
      </w:r>
      <w:proofErr w:type="spellEnd"/>
      <w:r>
        <w:rPr>
          <w:rFonts w:cs="Times New Roman"/>
        </w:rPr>
        <w:t xml:space="preserve"> KFDA-SVM </w:t>
      </w:r>
      <w:proofErr w:type="spellStart"/>
      <w:r>
        <w:rPr>
          <w:rFonts w:cs="Times New Roman"/>
        </w:rPr>
        <w:t>dalam</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r>
        <w:rPr>
          <w:rFonts w:cs="Times New Roman"/>
          <w:i/>
        </w:rPr>
        <w:t xml:space="preserve">model training </w:t>
      </w:r>
      <w:r>
        <w:rPr>
          <w:rFonts w:cs="Times New Roman"/>
        </w:rPr>
        <w:t xml:space="preserve">dan </w:t>
      </w:r>
      <w:r>
        <w:rPr>
          <w:rFonts w:cs="Times New Roman"/>
          <w:i/>
        </w:rPr>
        <w:t xml:space="preserve">model testing </w:t>
      </w:r>
      <w:r>
        <w:rPr>
          <w:rFonts w:cs="Times New Roman"/>
        </w:rPr>
        <w:t xml:space="preserve">yang </w:t>
      </w:r>
      <w:proofErr w:type="spellStart"/>
      <w:r>
        <w:rPr>
          <w:rFonts w:cs="Times New Roman"/>
        </w:rPr>
        <w:t>diiterasi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optimal </w:t>
      </w:r>
      <w:proofErr w:type="spellStart"/>
      <w:r>
        <w:rPr>
          <w:rFonts w:cs="Times New Roman"/>
        </w:rPr>
        <w:t>dari</w:t>
      </w:r>
      <w:proofErr w:type="spellEnd"/>
      <w:r>
        <w:rPr>
          <w:rFonts w:cs="Times New Roman"/>
        </w:rPr>
        <w:t xml:space="preserve"> parameter KFDA </w:t>
      </w:r>
      <w:proofErr w:type="spellStart"/>
      <w:r>
        <w:rPr>
          <w:rFonts w:cs="Times New Roman"/>
        </w:rPr>
        <w:t>sehingga</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SVM yang optimal pula. </w:t>
      </w:r>
    </w:p>
    <w:p w14:paraId="3D940DBF" w14:textId="77777777" w:rsidR="002D1E6F" w:rsidRDefault="002D1E6F" w:rsidP="00041805">
      <w:pPr>
        <w:spacing w:after="0" w:line="360" w:lineRule="auto"/>
        <w:ind w:firstLine="567"/>
        <w:rPr>
          <w:rFonts w:cs="Times New Roman"/>
        </w:rPr>
      </w:pPr>
      <w:r>
        <w:rPr>
          <w:rFonts w:cs="Times New Roman"/>
        </w:rPr>
        <w:t xml:space="preserve">Sebagian </w:t>
      </w:r>
      <w:proofErr w:type="spellStart"/>
      <w:r>
        <w:rPr>
          <w:rFonts w:cs="Times New Roman"/>
        </w:rPr>
        <w:t>besar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r>
        <w:rPr>
          <w:rFonts w:cs="Times New Roman"/>
          <w:i/>
        </w:rPr>
        <w:t xml:space="preserve">model training </w:t>
      </w:r>
      <w:r>
        <w:rPr>
          <w:rFonts w:cs="Times New Roman"/>
        </w:rPr>
        <w:t xml:space="preserve">dan </w:t>
      </w:r>
      <w:proofErr w:type="spellStart"/>
      <w:r>
        <w:rPr>
          <w:rFonts w:cs="Times New Roman"/>
        </w:rPr>
        <w:t>tahap</w:t>
      </w:r>
      <w:proofErr w:type="spellEnd"/>
      <w:r>
        <w:rPr>
          <w:rFonts w:cs="Times New Roman"/>
        </w:rPr>
        <w:t xml:space="preserve"> </w:t>
      </w:r>
      <w:r>
        <w:rPr>
          <w:rFonts w:cs="Times New Roman"/>
          <w:i/>
        </w:rPr>
        <w:t>model testing</w:t>
      </w:r>
      <w:r>
        <w:rPr>
          <w:rFonts w:cs="Times New Roman"/>
        </w:rPr>
        <w:t xml:space="preserve">. </w:t>
      </w:r>
      <w:r>
        <w:rPr>
          <w:rFonts w:cs="Times New Roman"/>
          <w:i/>
        </w:rPr>
        <w:t xml:space="preserve">Model training </w:t>
      </w:r>
      <w:proofErr w:type="spellStart"/>
      <w:r>
        <w:rPr>
          <w:rFonts w:cs="Times New Roman"/>
        </w:rPr>
        <w:t>merupakan</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scaler,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serta</w:t>
      </w:r>
      <w:proofErr w:type="spellEnd"/>
      <w:r>
        <w:rPr>
          <w:rFonts w:cs="Times New Roman"/>
        </w:rPr>
        <w:t xml:space="preserve"> SVM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kemudian</w:t>
      </w:r>
      <w:proofErr w:type="spellEnd"/>
      <w:r>
        <w:rPr>
          <w:rFonts w:cs="Times New Roman"/>
        </w:rPr>
        <w:t xml:space="preserve"> di uji </w:t>
      </w:r>
      <w:proofErr w:type="spellStart"/>
      <w:r>
        <w:rPr>
          <w:rFonts w:cs="Times New Roman"/>
        </w:rPr>
        <w:t>menggunakan</w:t>
      </w:r>
      <w:proofErr w:type="spellEnd"/>
      <w:r>
        <w:rPr>
          <w:rFonts w:cs="Times New Roman"/>
        </w:rPr>
        <w:t xml:space="preserve"> data uji pada </w:t>
      </w:r>
      <w:proofErr w:type="spellStart"/>
      <w:r>
        <w:rPr>
          <w:rFonts w:cs="Times New Roman"/>
        </w:rPr>
        <w:t>tahap</w:t>
      </w:r>
      <w:proofErr w:type="spellEnd"/>
      <w:r>
        <w:rPr>
          <w:rFonts w:cs="Times New Roman"/>
        </w:rPr>
        <w:t xml:space="preserve"> </w:t>
      </w:r>
      <w:r>
        <w:rPr>
          <w:rFonts w:cs="Times New Roman"/>
          <w:i/>
        </w:rPr>
        <w:t>model testing</w:t>
      </w:r>
      <w:r>
        <w:rPr>
          <w:rFonts w:cs="Times New Roman"/>
        </w:rPr>
        <w:t xml:space="preserve">. </w:t>
      </w:r>
      <w:proofErr w:type="spellStart"/>
      <w:r>
        <w:rPr>
          <w:rFonts w:cs="Times New Roman"/>
        </w:rPr>
        <w:t>Kedua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berulang-ulang</w:t>
      </w:r>
      <w:proofErr w:type="spellEnd"/>
      <w:r>
        <w:rPr>
          <w:rFonts w:cs="Times New Roman"/>
        </w:rPr>
        <w:t xml:space="preserve"> </w:t>
      </w:r>
      <w:proofErr w:type="spellStart"/>
      <w:r>
        <w:rPr>
          <w:rFonts w:cs="Times New Roman"/>
        </w:rPr>
        <w:t>hingga</w:t>
      </w:r>
      <w:proofErr w:type="spellEnd"/>
      <w:r>
        <w:rPr>
          <w:rFonts w:cs="Times New Roman"/>
        </w:rPr>
        <w:t xml:space="preserve"> </w:t>
      </w:r>
      <w:proofErr w:type="spellStart"/>
      <w:r>
        <w:rPr>
          <w:rFonts w:cs="Times New Roman"/>
        </w:rPr>
        <w:t>ditemukan</w:t>
      </w:r>
      <w:proofErr w:type="spellEnd"/>
      <w:r>
        <w:rPr>
          <w:rFonts w:cs="Times New Roman"/>
        </w:rPr>
        <w:t xml:space="preserve"> parameter KFDA yang optimal.</w:t>
      </w:r>
    </w:p>
    <w:p w14:paraId="73E03A64" w14:textId="1D99DE58" w:rsidR="002D1E6F" w:rsidRDefault="002D1E6F" w:rsidP="00041805">
      <w:pPr>
        <w:spacing w:after="0" w:line="360" w:lineRule="auto"/>
        <w:ind w:firstLine="567"/>
        <w:rPr>
          <w:rFonts w:cs="Times New Roman"/>
        </w:rPr>
      </w:pPr>
      <w:proofErr w:type="spellStart"/>
      <w:r>
        <w:rPr>
          <w:rFonts w:cs="Times New Roman"/>
        </w:rPr>
        <w:t>Sebelum</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tahap</w:t>
      </w:r>
      <w:proofErr w:type="spellEnd"/>
      <w:r>
        <w:rPr>
          <w:rFonts w:cs="Times New Roman"/>
        </w:rPr>
        <w:t xml:space="preserve"> </w:t>
      </w:r>
      <w:r>
        <w:rPr>
          <w:rFonts w:cs="Times New Roman"/>
          <w:i/>
        </w:rPr>
        <w:t>model training</w:t>
      </w:r>
      <w:r>
        <w:rPr>
          <w:rFonts w:cs="Times New Roman"/>
        </w:rPr>
        <w:t xml:space="preserve">, data </w:t>
      </w:r>
      <w:proofErr w:type="spellStart"/>
      <w:r>
        <w:rPr>
          <w:rFonts w:cs="Times New Roman"/>
        </w:rPr>
        <w:t>pabrik</w:t>
      </w:r>
      <w:proofErr w:type="spellEnd"/>
      <w:r>
        <w:rPr>
          <w:rFonts w:cs="Times New Roman"/>
        </w:rPr>
        <w:t xml:space="preserve"> </w:t>
      </w:r>
      <w:proofErr w:type="spellStart"/>
      <w:r>
        <w:rPr>
          <w:rFonts w:cs="Times New Roman"/>
        </w:rPr>
        <w:t>kimia</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melalui</w:t>
      </w:r>
      <w:proofErr w:type="spellEnd"/>
      <w:r>
        <w:rPr>
          <w:rFonts w:cs="Times New Roman"/>
        </w:rPr>
        <w:t xml:space="preserve"> internet </w:t>
      </w:r>
      <w:proofErr w:type="spellStart"/>
      <w:r>
        <w:rPr>
          <w:rFonts w:cs="Times New Roman"/>
        </w:rPr>
        <w:t>dibagi</w:t>
      </w:r>
      <w:proofErr w:type="spellEnd"/>
      <w:r>
        <w:rPr>
          <w:rFonts w:cs="Times New Roman"/>
        </w:rPr>
        <w:t xml:space="preserve"> </w:t>
      </w:r>
      <w:proofErr w:type="spellStart"/>
      <w:r>
        <w:rPr>
          <w:rFonts w:cs="Times New Roman"/>
        </w:rPr>
        <w:t>menjadi</w:t>
      </w:r>
      <w:proofErr w:type="spellEnd"/>
      <w:r>
        <w:rPr>
          <w:rFonts w:cs="Times New Roman"/>
        </w:rPr>
        <w:t xml:space="preserve"> 2 </w:t>
      </w:r>
      <w:proofErr w:type="spellStart"/>
      <w:r>
        <w:rPr>
          <w:rFonts w:cs="Times New Roman"/>
        </w:rPr>
        <w:t>bagian</w:t>
      </w:r>
      <w:proofErr w:type="spellEnd"/>
      <w:r>
        <w:rPr>
          <w:rFonts w:cs="Times New Roman"/>
        </w:rPr>
        <w:t xml:space="preserve">, </w:t>
      </w:r>
      <w:proofErr w:type="spellStart"/>
      <w:r>
        <w:rPr>
          <w:rFonts w:cs="Times New Roman"/>
        </w:rPr>
        <w:t>yaitu</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Pembagian</w:t>
      </w:r>
      <w:proofErr w:type="spellEnd"/>
      <w:r>
        <w:rPr>
          <w:rFonts w:cs="Times New Roman"/>
        </w:rPr>
        <w:t xml:space="preserve"> data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secara</w:t>
      </w:r>
      <w:proofErr w:type="spellEnd"/>
      <w:r>
        <w:rPr>
          <w:rFonts w:cs="Times New Roman"/>
        </w:rPr>
        <w:t xml:space="preserve"> random </w:t>
      </w:r>
      <w:proofErr w:type="spellStart"/>
      <w:r>
        <w:rPr>
          <w:rFonts w:cs="Times New Roman"/>
        </w:rPr>
        <w:t>dengan</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jumlah</w:t>
      </w:r>
      <w:proofErr w:type="spellEnd"/>
      <w:r>
        <w:rPr>
          <w:rFonts w:cs="Times New Roman"/>
        </w:rPr>
        <w:t xml:space="preserve"> data uji dan data </w:t>
      </w:r>
      <w:proofErr w:type="spellStart"/>
      <w:r>
        <w:rPr>
          <w:rFonts w:cs="Times New Roman"/>
        </w:rPr>
        <w:t>sampel</w:t>
      </w:r>
      <w:proofErr w:type="spellEnd"/>
      <w:r w:rsidR="00FB7512">
        <w:rPr>
          <w:rFonts w:cs="Times New Roman"/>
        </w:rPr>
        <w:t xml:space="preserve"> </w:t>
      </w:r>
      <w:proofErr w:type="spellStart"/>
      <w:r w:rsidR="00FB7512">
        <w:rPr>
          <w:rFonts w:cs="Times New Roman"/>
        </w:rPr>
        <w:t>dengan</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perbandingan</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contoh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ditetapkan</w:t>
      </w:r>
      <w:proofErr w:type="spellEnd"/>
      <w:r>
        <w:rPr>
          <w:rFonts w:cs="Times New Roman"/>
        </w:rPr>
        <w:t xml:space="preserve"> </w:t>
      </w:r>
      <w:proofErr w:type="spellStart"/>
      <w:r>
        <w:rPr>
          <w:rFonts w:cs="Times New Roman"/>
        </w:rPr>
        <w:t>persentase</w:t>
      </w:r>
      <w:proofErr w:type="spellEnd"/>
      <w:r>
        <w:rPr>
          <w:rFonts w:cs="Times New Roman"/>
        </w:rPr>
        <w:t xml:space="preserve"> </w:t>
      </w:r>
      <w:proofErr w:type="spellStart"/>
      <w:r>
        <w:rPr>
          <w:rFonts w:cs="Times New Roman"/>
        </w:rPr>
        <w:t>antara</w:t>
      </w:r>
      <w:proofErr w:type="spellEnd"/>
      <w:r>
        <w:rPr>
          <w:rFonts w:cs="Times New Roman"/>
        </w:rPr>
        <w:t xml:space="preserve"> data </w:t>
      </w:r>
      <w:proofErr w:type="spellStart"/>
      <w:r>
        <w:rPr>
          <w:rFonts w:cs="Times New Roman"/>
        </w:rPr>
        <w:t>latih</w:t>
      </w:r>
      <w:proofErr w:type="spellEnd"/>
      <w:r>
        <w:rPr>
          <w:rFonts w:cs="Times New Roman"/>
        </w:rPr>
        <w:t xml:space="preserve"> dan data uji </w:t>
      </w:r>
      <w:proofErr w:type="spellStart"/>
      <w:r>
        <w:rPr>
          <w:rFonts w:cs="Times New Roman"/>
        </w:rPr>
        <w:t>adalah</w:t>
      </w:r>
      <w:proofErr w:type="spellEnd"/>
      <w:r>
        <w:rPr>
          <w:rFonts w:cs="Times New Roman"/>
        </w:rPr>
        <w:t xml:space="preserve"> 80:20, </w:t>
      </w:r>
      <w:proofErr w:type="spellStart"/>
      <w:r>
        <w:rPr>
          <w:rFonts w:cs="Times New Roman"/>
        </w:rPr>
        <w:t>maka</w:t>
      </w:r>
      <w:proofErr w:type="spellEnd"/>
      <w:r>
        <w:rPr>
          <w:rFonts w:cs="Times New Roman"/>
        </w:rPr>
        <w:t xml:space="preserve"> </w:t>
      </w:r>
      <w:proofErr w:type="spellStart"/>
      <w:r>
        <w:rPr>
          <w:rFonts w:cs="Times New Roman"/>
        </w:rPr>
        <w:t>persentase</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antara</w:t>
      </w:r>
      <w:proofErr w:type="spellEnd"/>
      <w:r>
        <w:rPr>
          <w:rFonts w:cs="Times New Roman"/>
        </w:rPr>
        <w:t xml:space="preserve"> data </w:t>
      </w:r>
      <w:proofErr w:type="spellStart"/>
      <w:r>
        <w:rPr>
          <w:rFonts w:cs="Times New Roman"/>
        </w:rPr>
        <w:t>latih</w:t>
      </w:r>
      <w:proofErr w:type="spellEnd"/>
      <w:r>
        <w:rPr>
          <w:rFonts w:cs="Times New Roman"/>
        </w:rPr>
        <w:t xml:space="preserve"> dan data uji juga 80:20. Hal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supaya</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ataupun</w:t>
      </w:r>
      <w:proofErr w:type="spellEnd"/>
      <w:r>
        <w:rPr>
          <w:rFonts w:cs="Times New Roman"/>
        </w:rPr>
        <w:t xml:space="preserve"> data uji </w:t>
      </w:r>
      <w:proofErr w:type="spellStart"/>
      <w:r>
        <w:rPr>
          <w:rFonts w:cs="Times New Roman"/>
        </w:rPr>
        <w:t>memiliki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sampel</w:t>
      </w:r>
      <w:proofErr w:type="spellEnd"/>
      <w:r>
        <w:rPr>
          <w:rFonts w:cs="Times New Roman"/>
        </w:rPr>
        <w:t xml:space="preserve"> </w:t>
      </w:r>
      <w:proofErr w:type="spellStart"/>
      <w:r>
        <w:rPr>
          <w:rFonts w:cs="Times New Roman"/>
        </w:rPr>
        <w:t>tiap</w:t>
      </w:r>
      <w:proofErr w:type="spellEnd"/>
      <w:r>
        <w:rPr>
          <w:rFonts w:cs="Times New Roman"/>
        </w:rPr>
        <w:t xml:space="preserve"> </w:t>
      </w:r>
      <w:proofErr w:type="spellStart"/>
      <w:r>
        <w:rPr>
          <w:rFonts w:cs="Times New Roman"/>
        </w:rPr>
        <w:t>kelas</w:t>
      </w:r>
      <w:proofErr w:type="spellEnd"/>
      <w:r>
        <w:rPr>
          <w:rFonts w:cs="Times New Roman"/>
        </w:rPr>
        <w:t xml:space="preserve"> yang </w:t>
      </w:r>
      <w:proofErr w:type="spellStart"/>
      <w:r>
        <w:rPr>
          <w:rFonts w:cs="Times New Roman"/>
        </w:rPr>
        <w:t>berimbang</w:t>
      </w:r>
      <w:proofErr w:type="spellEnd"/>
      <w:r>
        <w:rPr>
          <w:rFonts w:cs="Times New Roman"/>
        </w:rPr>
        <w:t>.</w:t>
      </w:r>
    </w:p>
    <w:p w14:paraId="7C2CFEA4" w14:textId="333AC934" w:rsidR="002D1E6F" w:rsidRDefault="002D1E6F" w:rsidP="00041805">
      <w:pPr>
        <w:spacing w:after="0" w:line="360" w:lineRule="auto"/>
        <w:ind w:firstLine="567"/>
        <w:rPr>
          <w:rFonts w:cs="Times New Roman"/>
        </w:rPr>
      </w:pPr>
      <w:r>
        <w:rPr>
          <w:rFonts w:cs="Times New Roman"/>
        </w:rPr>
        <w:t xml:space="preserve">Scaling </w:t>
      </w:r>
      <w:proofErr w:type="spellStart"/>
      <w:r>
        <w:rPr>
          <w:rFonts w:cs="Times New Roman"/>
        </w:rPr>
        <w:t>dilakukan</w:t>
      </w:r>
      <w:proofErr w:type="spellEnd"/>
      <w:r>
        <w:rPr>
          <w:rFonts w:cs="Times New Roman"/>
        </w:rPr>
        <w:t xml:space="preserve"> agar data </w:t>
      </w:r>
      <w:proofErr w:type="spellStart"/>
      <w:r>
        <w:rPr>
          <w:rFonts w:cs="Times New Roman"/>
        </w:rPr>
        <w:t>memiliki</w:t>
      </w:r>
      <w:proofErr w:type="spellEnd"/>
      <w:r>
        <w:rPr>
          <w:rFonts w:cs="Times New Roman"/>
        </w:rPr>
        <w:t xml:space="preserve"> </w:t>
      </w:r>
      <w:proofErr w:type="spellStart"/>
      <w:r>
        <w:rPr>
          <w:rFonts w:cs="Times New Roman"/>
        </w:rPr>
        <w:t>proporsi</w:t>
      </w:r>
      <w:proofErr w:type="spellEnd"/>
      <w:r>
        <w:rPr>
          <w:rFonts w:cs="Times New Roman"/>
        </w:rPr>
        <w:t xml:space="preserve"> yang </w:t>
      </w:r>
      <w:proofErr w:type="spellStart"/>
      <w:r>
        <w:rPr>
          <w:rFonts w:cs="Times New Roman"/>
        </w:rPr>
        <w:t>sama</w:t>
      </w:r>
      <w:proofErr w:type="spellEnd"/>
      <w:r>
        <w:rPr>
          <w:rFonts w:cs="Times New Roman"/>
        </w:rPr>
        <w:t xml:space="preserve"> pada </w:t>
      </w:r>
      <w:proofErr w:type="spellStart"/>
      <w:r>
        <w:rPr>
          <w:rFonts w:cs="Times New Roman"/>
        </w:rPr>
        <w:t>semua</w:t>
      </w:r>
      <w:proofErr w:type="spellEnd"/>
      <w:r>
        <w:rPr>
          <w:rFonts w:cs="Times New Roman"/>
        </w:rPr>
        <w:t xml:space="preserve"> </w:t>
      </w:r>
      <w:proofErr w:type="spellStart"/>
      <w:r>
        <w:rPr>
          <w:rFonts w:cs="Times New Roman"/>
        </w:rPr>
        <w:t>variabel</w:t>
      </w:r>
      <w:proofErr w:type="spellEnd"/>
      <w:r>
        <w:rPr>
          <w:rFonts w:cs="Times New Roman"/>
        </w:rPr>
        <w:t xml:space="preserve">, </w:t>
      </w:r>
      <w:proofErr w:type="spellStart"/>
      <w:r w:rsidR="00FB7512">
        <w:rPr>
          <w:rFonts w:cs="Times New Roman"/>
        </w:rPr>
        <w:t>dengan</w:t>
      </w:r>
      <w:proofErr w:type="spellEnd"/>
      <w:r>
        <w:rPr>
          <w:rFonts w:cs="Times New Roman"/>
        </w:rPr>
        <w:t xml:space="preserve"> </w:t>
      </w:r>
      <w:proofErr w:type="spellStart"/>
      <w:r>
        <w:rPr>
          <w:rFonts w:cs="Times New Roman"/>
        </w:rPr>
        <w:t>algoritma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rPr>
        <w:t xml:space="preserve">scaling </w:t>
      </w:r>
      <w:proofErr w:type="spellStart"/>
      <w:r>
        <w:rPr>
          <w:rFonts w:cs="Times New Roman"/>
        </w:rPr>
        <w:t>disebut</w:t>
      </w:r>
      <w:proofErr w:type="spellEnd"/>
      <w:r>
        <w:rPr>
          <w:rFonts w:cs="Times New Roman"/>
        </w:rPr>
        <w:t xml:space="preserve"> </w:t>
      </w:r>
      <w:proofErr w:type="spellStart"/>
      <w:r>
        <w:rPr>
          <w:rFonts w:cs="Times New Roman"/>
        </w:rPr>
        <w:t>dengan</w:t>
      </w:r>
      <w:proofErr w:type="spellEnd"/>
      <w:r>
        <w:rPr>
          <w:rFonts w:cs="Times New Roman"/>
        </w:rPr>
        <w:t xml:space="preserve"> </w:t>
      </w:r>
      <w:r>
        <w:rPr>
          <w:rFonts w:cs="Times New Roman"/>
          <w:i/>
        </w:rPr>
        <w:t>scaler</w:t>
      </w:r>
      <w:r>
        <w:rPr>
          <w:rFonts w:cs="Times New Roman"/>
        </w:rPr>
        <w:t xml:space="preserve">. </w:t>
      </w:r>
      <w:r>
        <w:rPr>
          <w:rFonts w:cs="Times New Roman"/>
          <w:i/>
        </w:rPr>
        <w:t xml:space="preserve">Scaler </w:t>
      </w:r>
      <w:proofErr w:type="spellStart"/>
      <w:r>
        <w:rPr>
          <w:rFonts w:cs="Times New Roman"/>
        </w:rPr>
        <w:t>dikonstruksi</w:t>
      </w:r>
      <w:proofErr w:type="spellEnd"/>
      <w:r>
        <w:rPr>
          <w:rFonts w:cs="Times New Roman"/>
        </w:rPr>
        <w:t xml:space="preserve"> </w:t>
      </w:r>
      <w:proofErr w:type="spellStart"/>
      <w:r>
        <w:rPr>
          <w:rFonts w:cs="Times New Roman"/>
        </w:rPr>
        <w:t>menggunakan</w:t>
      </w:r>
      <w:proofErr w:type="spellEnd"/>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satuan-satuan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variabel</w:t>
      </w:r>
      <w:proofErr w:type="spellEnd"/>
      <w:r>
        <w:rPr>
          <w:rFonts w:cs="Times New Roman"/>
        </w:rPr>
        <w:t xml:space="preserve"> pada data </w:t>
      </w:r>
      <w:proofErr w:type="spellStart"/>
      <w:r>
        <w:rPr>
          <w:rFonts w:cs="Times New Roman"/>
        </w:rPr>
        <w:t>latih</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rentangnya</w:t>
      </w:r>
      <w:proofErr w:type="spellEnd"/>
      <w:r>
        <w:rPr>
          <w:rFonts w:cs="Times New Roman"/>
        </w:rPr>
        <w:t xml:space="preserve">. Setelah </w:t>
      </w:r>
      <w:r>
        <w:rPr>
          <w:rFonts w:cs="Times New Roman"/>
          <w:i/>
        </w:rPr>
        <w:t xml:space="preserve">scaler </w:t>
      </w:r>
      <w:proofErr w:type="spellStart"/>
      <w:r>
        <w:rPr>
          <w:rFonts w:cs="Times New Roman"/>
        </w:rPr>
        <w:t>dikonstruksi</w:t>
      </w:r>
      <w:proofErr w:type="spellEnd"/>
      <w:r>
        <w:rPr>
          <w:rFonts w:cs="Times New Roman"/>
        </w:rPr>
        <w:t xml:space="preserve">, </w:t>
      </w:r>
      <w:r>
        <w:rPr>
          <w:rFonts w:cs="Times New Roman"/>
          <w:i/>
        </w:rPr>
        <w:t xml:space="preserve">scaler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rPr>
        <w:t xml:space="preserve">scaling </w:t>
      </w:r>
      <w:r>
        <w:rPr>
          <w:rFonts w:cs="Times New Roman"/>
        </w:rPr>
        <w:t xml:space="preserve">pada data </w:t>
      </w:r>
      <w:proofErr w:type="spellStart"/>
      <w:r>
        <w:rPr>
          <w:rFonts w:cs="Times New Roman"/>
        </w:rPr>
        <w:t>latih</w:t>
      </w:r>
      <w:proofErr w:type="spellEnd"/>
      <w:r>
        <w:rPr>
          <w:rFonts w:cs="Times New Roman"/>
        </w:rPr>
        <w:t xml:space="preserve"> dan data uji. </w:t>
      </w:r>
    </w:p>
    <w:p w14:paraId="6531E491" w14:textId="7D85E0BC"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r>
        <w:rPr>
          <w:rFonts w:cs="Times New Roman"/>
          <w:i/>
        </w:rPr>
        <w:t xml:space="preserve">model </w:t>
      </w:r>
      <w:r w:rsidRPr="00636061">
        <w:rPr>
          <w:rFonts w:cs="Times New Roman"/>
          <w:i/>
        </w:rPr>
        <w:t>training</w:t>
      </w:r>
      <w:r>
        <w:rPr>
          <w:rFonts w:cs="Times New Roman"/>
        </w:rPr>
        <w:t>, d</w:t>
      </w:r>
      <w:r w:rsidRPr="00636061">
        <w:rPr>
          <w:rFonts w:cs="Times New Roman"/>
        </w:rPr>
        <w:t>ata</w:t>
      </w:r>
      <w:r>
        <w:rPr>
          <w:rFonts w:cs="Times New Roman"/>
        </w:rPr>
        <w:t xml:space="preserve"> </w:t>
      </w:r>
      <w:proofErr w:type="spellStart"/>
      <w:r>
        <w:rPr>
          <w:rFonts w:cs="Times New Roman"/>
        </w:rPr>
        <w:t>latih</w:t>
      </w:r>
      <w:proofErr w:type="spellEnd"/>
      <w:r>
        <w:rPr>
          <w:rFonts w:cs="Times New Roman"/>
        </w:rPr>
        <w:t xml:space="preserve"> dan parameter KFDA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dengan</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persamaan</w:t>
      </w:r>
      <w:proofErr w:type="spellEnd"/>
      <w:r w:rsidR="00E15D45">
        <w:rPr>
          <w:rFonts w:cs="Times New Roman"/>
          <w:bCs/>
        </w:rPr>
        <w:t xml:space="preserve"> pada </w:t>
      </w:r>
      <w:proofErr w:type="spellStart"/>
      <w:r w:rsidR="00E15D45">
        <w:rPr>
          <w:rFonts w:cs="Times New Roman"/>
          <w:bCs/>
        </w:rPr>
        <w:t>bab</w:t>
      </w:r>
      <w:proofErr w:type="spellEnd"/>
      <w:r w:rsidR="00E15D45">
        <w:rPr>
          <w:rFonts w:cs="Times New Roman"/>
          <w:bCs/>
        </w:rPr>
        <w:t xml:space="preserve"> 3</w:t>
      </w:r>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KFDA </w:t>
      </w:r>
      <w:proofErr w:type="spellStart"/>
      <w:r>
        <w:rPr>
          <w:rFonts w:cs="Times New Roman"/>
        </w:rPr>
        <w:t>berfungsi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memproyeksikan</w:t>
      </w:r>
      <w:proofErr w:type="spellEnd"/>
      <w:r>
        <w:rPr>
          <w:rFonts w:cs="Times New Roman"/>
        </w:rPr>
        <w:t xml:space="preserve"> data </w:t>
      </w:r>
      <w:proofErr w:type="spellStart"/>
      <w:r>
        <w:rPr>
          <w:rFonts w:cs="Times New Roman"/>
        </w:rPr>
        <w:t>latih</w:t>
      </w:r>
      <w:proofErr w:type="spellEnd"/>
      <w:r>
        <w:rPr>
          <w:rFonts w:cs="Times New Roman"/>
        </w:rPr>
        <w:t xml:space="preserve"> dan </w:t>
      </w:r>
      <w:r>
        <w:rPr>
          <w:rFonts w:cs="Times New Roman"/>
        </w:rPr>
        <w:lastRenderedPageBreak/>
        <w:t xml:space="preserve">data uji </w:t>
      </w:r>
      <w:proofErr w:type="spellStart"/>
      <w:r>
        <w:rPr>
          <w:rFonts w:cs="Times New Roman"/>
        </w:rPr>
        <w:t>kedalam</w:t>
      </w:r>
      <w:proofErr w:type="spellEnd"/>
      <w:r>
        <w:rPr>
          <w:rFonts w:cs="Times New Roman"/>
        </w:rPr>
        <w:t xml:space="preserve"> KFDA </w:t>
      </w:r>
      <w:r>
        <w:rPr>
          <w:rFonts w:cs="Times New Roman"/>
          <w:i/>
        </w:rPr>
        <w:t>feature space</w:t>
      </w:r>
      <w:r>
        <w:rPr>
          <w:rFonts w:cs="Times New Roman"/>
        </w:rPr>
        <w:t xml:space="preserve">. Data </w:t>
      </w:r>
      <w:proofErr w:type="spellStart"/>
      <w:r>
        <w:rPr>
          <w:rFonts w:cs="Times New Roman"/>
        </w:rPr>
        <w:t>latih</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KFDA </w:t>
      </w:r>
      <w:r>
        <w:rPr>
          <w:rFonts w:cs="Times New Roman"/>
          <w:i/>
        </w:rPr>
        <w:t xml:space="preserve">feature space </w:t>
      </w:r>
      <w:proofErr w:type="spellStart"/>
      <w:r>
        <w:rPr>
          <w:rFonts w:cs="Times New Roman"/>
        </w:rPr>
        <w:t>akan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mengonstruksi</w:t>
      </w:r>
      <w:proofErr w:type="spellEnd"/>
      <w:r>
        <w:rPr>
          <w:rFonts w:cs="Times New Roman"/>
        </w:rPr>
        <w:t xml:space="preserve"> </w:t>
      </w:r>
      <w:r>
        <w:rPr>
          <w:rFonts w:cs="Times New Roman"/>
          <w:i/>
        </w:rPr>
        <w:t xml:space="preserve">hyperplane </w:t>
      </w:r>
      <w:proofErr w:type="spellStart"/>
      <w:r>
        <w:rPr>
          <w:rFonts w:cs="Times New Roman"/>
        </w:rPr>
        <w:t>klasifikasi</w:t>
      </w:r>
      <w:proofErr w:type="spellEnd"/>
      <w:r>
        <w:rPr>
          <w:rFonts w:cs="Times New Roman"/>
        </w:rPr>
        <w:t xml:space="preserve"> SVM.</w:t>
      </w:r>
    </w:p>
    <w:p w14:paraId="6B564398" w14:textId="6B24DE32" w:rsidR="002D1E6F" w:rsidRDefault="002D1E6F"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r>
        <w:rPr>
          <w:rFonts w:cs="Times New Roman"/>
          <w:i/>
        </w:rPr>
        <w:t>model testing</w:t>
      </w:r>
      <w:r>
        <w:rPr>
          <w:rFonts w:cs="Times New Roman"/>
        </w:rPr>
        <w:t xml:space="preserve">, data uji </w:t>
      </w:r>
      <w:proofErr w:type="spellStart"/>
      <w:r>
        <w:rPr>
          <w:rFonts w:cs="Times New Roman"/>
        </w:rPr>
        <w:t>akan</w:t>
      </w:r>
      <w:proofErr w:type="spellEnd"/>
      <w:r>
        <w:rPr>
          <w:rFonts w:cs="Times New Roman"/>
        </w:rPr>
        <w:t xml:space="preserve"> </w:t>
      </w:r>
      <w:proofErr w:type="spellStart"/>
      <w:r>
        <w:rPr>
          <w:rFonts w:cs="Times New Roman"/>
        </w:rPr>
        <w:t>ditransformasikan</w:t>
      </w:r>
      <w:proofErr w:type="spellEnd"/>
      <w:r>
        <w:rPr>
          <w:rFonts w:cs="Times New Roman"/>
        </w:rPr>
        <w:t xml:space="preserve"> </w:t>
      </w:r>
      <w:proofErr w:type="spellStart"/>
      <w:r>
        <w:rPr>
          <w:rFonts w:cs="Times New Roman"/>
        </w:rPr>
        <w:t>seperti</w:t>
      </w:r>
      <w:proofErr w:type="spellEnd"/>
      <w:r>
        <w:rPr>
          <w:rFonts w:cs="Times New Roman"/>
        </w:rPr>
        <w:t xml:space="preserve"> </w:t>
      </w:r>
      <w:proofErr w:type="spellStart"/>
      <w:r>
        <w:rPr>
          <w:rFonts w:cs="Times New Roman"/>
        </w:rPr>
        <w:t>halnya</w:t>
      </w:r>
      <w:proofErr w:type="spellEnd"/>
      <w:r>
        <w:rPr>
          <w:rFonts w:cs="Times New Roman"/>
        </w:rPr>
        <w:t xml:space="preserve"> data </w:t>
      </w:r>
      <w:proofErr w:type="spellStart"/>
      <w:r>
        <w:rPr>
          <w:rFonts w:cs="Times New Roman"/>
        </w:rPr>
        <w:t>latih</w:t>
      </w:r>
      <w:proofErr w:type="spellEnd"/>
      <w:r>
        <w:rPr>
          <w:rFonts w:cs="Times New Roman"/>
        </w:rPr>
        <w:t xml:space="preserve">: data uji </w:t>
      </w:r>
      <w:proofErr w:type="spellStart"/>
      <w:r>
        <w:rPr>
          <w:rFonts w:cs="Times New Roman"/>
        </w:rPr>
        <w:t>akan</w:t>
      </w:r>
      <w:proofErr w:type="spellEnd"/>
      <w:r>
        <w:rPr>
          <w:rFonts w:cs="Times New Roman"/>
        </w:rPr>
        <w:t xml:space="preserve"> di-</w:t>
      </w:r>
      <w:r>
        <w:rPr>
          <w:rFonts w:cs="Times New Roman"/>
          <w:i/>
        </w:rPr>
        <w:t xml:space="preserve">scaling </w:t>
      </w:r>
      <w:proofErr w:type="spellStart"/>
      <w:r>
        <w:rPr>
          <w:rFonts w:cs="Times New Roman"/>
        </w:rPr>
        <w:t>menggunakan</w:t>
      </w:r>
      <w:proofErr w:type="spellEnd"/>
      <w:r>
        <w:rPr>
          <w:rFonts w:cs="Times New Roman"/>
        </w:rPr>
        <w:t xml:space="preserve"> </w:t>
      </w:r>
      <w:r>
        <w:rPr>
          <w:rFonts w:cs="Times New Roman"/>
          <w:i/>
        </w:rPr>
        <w:t>scaler</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diproyeksikan</w:t>
      </w:r>
      <w:proofErr w:type="spellEnd"/>
      <w:r>
        <w:rPr>
          <w:rFonts w:cs="Times New Roman"/>
        </w:rPr>
        <w:t xml:space="preserve"> pada KFDA </w:t>
      </w:r>
      <w:r>
        <w:rPr>
          <w:rFonts w:cs="Times New Roman"/>
          <w:i/>
        </w:rPr>
        <w:t xml:space="preserve">feature space </w:t>
      </w:r>
      <w:proofErr w:type="spellStart"/>
      <w:r>
        <w:rPr>
          <w:rFonts w:cs="Times New Roman"/>
        </w:rPr>
        <w:t>menggunakan</w:t>
      </w:r>
      <w:proofErr w:type="spellEnd"/>
      <w:r>
        <w:rPr>
          <w:rFonts w:cs="Times New Roman"/>
        </w:rPr>
        <w:t xml:space="preserve"> </w:t>
      </w:r>
      <w:proofErr w:type="spellStart"/>
      <w:r>
        <w:rPr>
          <w:rFonts w:cs="Times New Roman"/>
        </w:rPr>
        <w:t>matriks</w:t>
      </w:r>
      <w:proofErr w:type="spellEnd"/>
      <w:r>
        <w:rPr>
          <w:rFonts w:cs="Times New Roman"/>
        </w:rPr>
        <w:t xml:space="preserve"> </w:t>
      </w:r>
      <w:proofErr w:type="spellStart"/>
      <w:r>
        <w:rPr>
          <w:rFonts w:cs="Times New Roman"/>
        </w:rPr>
        <w:t>proyeksi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pada </w:t>
      </w:r>
      <w:proofErr w:type="spellStart"/>
      <w:r>
        <w:rPr>
          <w:rFonts w:cs="Times New Roman"/>
        </w:rPr>
        <w:t>tahap</w:t>
      </w:r>
      <w:proofErr w:type="spellEnd"/>
      <w:r>
        <w:rPr>
          <w:rFonts w:cs="Times New Roman"/>
        </w:rPr>
        <w:t xml:space="preserve"> </w:t>
      </w:r>
      <w:r>
        <w:rPr>
          <w:rFonts w:cs="Times New Roman"/>
          <w:i/>
        </w:rPr>
        <w:t>model training</w:t>
      </w:r>
      <w:r>
        <w:rPr>
          <w:rFonts w:cs="Times New Roman"/>
        </w:rPr>
        <w:t xml:space="preserve">. Data </w:t>
      </w:r>
      <w:proofErr w:type="spellStart"/>
      <w:r>
        <w:rPr>
          <w:rFonts w:cs="Times New Roman"/>
        </w:rPr>
        <w:t>latih</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diklasifikasikan</w:t>
      </w:r>
      <w:proofErr w:type="spellEnd"/>
      <w:r>
        <w:rPr>
          <w:rFonts w:cs="Times New Roman"/>
        </w:rPr>
        <w:t xml:space="preserve"> </w:t>
      </w:r>
      <w:proofErr w:type="spellStart"/>
      <w:r>
        <w:rPr>
          <w:rFonts w:cs="Times New Roman"/>
        </w:rPr>
        <w:t>menggunakan</w:t>
      </w:r>
      <w:proofErr w:type="spellEnd"/>
      <w:r>
        <w:rPr>
          <w:rFonts w:cs="Times New Roman"/>
        </w:rPr>
        <w:t xml:space="preserve"> SVM yang </w:t>
      </w:r>
      <w:proofErr w:type="spellStart"/>
      <w:r>
        <w:rPr>
          <w:rFonts w:cs="Times New Roman"/>
        </w:rPr>
        <w:t>telah</w:t>
      </w:r>
      <w:proofErr w:type="spellEnd"/>
      <w:r>
        <w:rPr>
          <w:rFonts w:cs="Times New Roman"/>
        </w:rPr>
        <w:t xml:space="preserve"> </w:t>
      </w:r>
      <w:proofErr w:type="spellStart"/>
      <w:r>
        <w:rPr>
          <w:rFonts w:cs="Times New Roman"/>
        </w:rPr>
        <w:t>dikonstruksi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maka</w:t>
      </w:r>
      <w:proofErr w:type="spellEnd"/>
      <w:r>
        <w:rPr>
          <w:rFonts w:cs="Times New Roman"/>
        </w:rPr>
        <w:t xml:space="preserve"> parameter KFDA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dan </w:t>
      </w:r>
      <w:proofErr w:type="spellStart"/>
      <w:r>
        <w:rPr>
          <w:rFonts w:cs="Times New Roman"/>
        </w:rPr>
        <w:t>tahap</w:t>
      </w:r>
      <w:proofErr w:type="spellEnd"/>
      <w:r>
        <w:rPr>
          <w:rFonts w:cs="Times New Roman"/>
        </w:rPr>
        <w:t xml:space="preserve"> </w:t>
      </w:r>
      <w:r>
        <w:rPr>
          <w:rFonts w:cs="Times New Roman"/>
          <w:i/>
        </w:rPr>
        <w:t xml:space="preserve">model training </w:t>
      </w:r>
      <w:proofErr w:type="spellStart"/>
      <w:r>
        <w:rPr>
          <w:rFonts w:cs="Times New Roman"/>
        </w:rPr>
        <w:t>dijalankan</w:t>
      </w:r>
      <w:proofErr w:type="spellEnd"/>
      <w:r>
        <w:rPr>
          <w:rFonts w:cs="Times New Roman"/>
        </w:rPr>
        <w:t xml:space="preserve"> </w:t>
      </w:r>
      <w:proofErr w:type="spellStart"/>
      <w:r>
        <w:rPr>
          <w:rFonts w:cs="Times New Roman"/>
        </w:rPr>
        <w:t>kembali</w:t>
      </w:r>
      <w:proofErr w:type="spellEnd"/>
      <w:r>
        <w:rPr>
          <w:rFonts w:cs="Times New Roman"/>
        </w:rPr>
        <w:t xml:space="preserve">. Hasil </w:t>
      </w:r>
      <w:proofErr w:type="spellStart"/>
      <w:r>
        <w:rPr>
          <w:rFonts w:cs="Times New Roman"/>
        </w:rPr>
        <w:t>klasifikasi</w:t>
      </w:r>
      <w:proofErr w:type="spellEnd"/>
      <w:r>
        <w:rPr>
          <w:rFonts w:cs="Times New Roman"/>
        </w:rPr>
        <w:t xml:space="preserve"> </w:t>
      </w:r>
      <w:proofErr w:type="spellStart"/>
      <w:r>
        <w:rPr>
          <w:rFonts w:cs="Times New Roman"/>
        </w:rPr>
        <w:t>belum</w:t>
      </w:r>
      <w:proofErr w:type="spellEnd"/>
      <w:r>
        <w:rPr>
          <w:rFonts w:cs="Times New Roman"/>
        </w:rPr>
        <w:t xml:space="preserve"> optimal </w:t>
      </w:r>
      <w:proofErr w:type="spellStart"/>
      <w:r>
        <w:rPr>
          <w:rFonts w:cs="Times New Roman"/>
        </w:rPr>
        <w:t>apabila</w:t>
      </w:r>
      <w:proofErr w:type="spellEnd"/>
      <w:r>
        <w:rPr>
          <w:rFonts w:cs="Times New Roman"/>
        </w:rPr>
        <w:t xml:space="preserve"> </w:t>
      </w:r>
      <w:proofErr w:type="spellStart"/>
      <w:r>
        <w:rPr>
          <w:rFonts w:cs="Times New Roman"/>
        </w:rPr>
        <w:t>proyeksi</w:t>
      </w:r>
      <w:proofErr w:type="spellEnd"/>
      <w:r>
        <w:rPr>
          <w:rFonts w:cs="Times New Roman"/>
        </w:rPr>
        <w:t xml:space="preserve"> data uji pada KFDA </w:t>
      </w:r>
      <w:r>
        <w:rPr>
          <w:rFonts w:cs="Times New Roman"/>
          <w:i/>
        </w:rPr>
        <w:t xml:space="preserve">feature space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keterpisahan</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kelas</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klasifikasi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memuaskan</w:t>
      </w:r>
      <w:proofErr w:type="spellEnd"/>
      <w:r>
        <w:rPr>
          <w:rFonts w:cs="Times New Roman"/>
        </w:rPr>
        <w:t>.</w:t>
      </w:r>
    </w:p>
    <w:p w14:paraId="006D18E8" w14:textId="77777777" w:rsidR="00D958EA" w:rsidRPr="00514D0A" w:rsidRDefault="00D958EA" w:rsidP="00D958EA">
      <w:pPr>
        <w:spacing w:after="0" w:line="360" w:lineRule="auto"/>
        <w:ind w:firstLine="567"/>
        <w:rPr>
          <w:rFonts w:cs="Times New Roman"/>
        </w:rPr>
      </w:pPr>
    </w:p>
    <w:p w14:paraId="676C0851" w14:textId="3526AE2D" w:rsidR="002D1E6F" w:rsidRPr="00B52A1B" w:rsidRDefault="002D1E6F" w:rsidP="005B44C3">
      <w:pPr>
        <w:pStyle w:val="Heading3"/>
        <w:numPr>
          <w:ilvl w:val="0"/>
          <w:numId w:val="0"/>
        </w:numPr>
      </w:pPr>
      <w:bookmarkStart w:id="56" w:name="_Toc57984725"/>
      <w:r w:rsidRPr="00B52A1B">
        <w:t>I</w:t>
      </w:r>
      <w:r>
        <w:t>V</w:t>
      </w:r>
      <w:r w:rsidRPr="00B52A1B">
        <w:t>.</w:t>
      </w:r>
      <w:r>
        <w:t>2</w:t>
      </w:r>
      <w:r w:rsidRPr="00B52A1B">
        <w:t>.</w:t>
      </w:r>
      <w:r w:rsidR="00892FF6">
        <w:t>2</w:t>
      </w:r>
      <w:r w:rsidRPr="00B52A1B">
        <w:t xml:space="preserve">. </w:t>
      </w:r>
      <w:proofErr w:type="spellStart"/>
      <w:r w:rsidRPr="00B52A1B">
        <w:t>Perancangan</w:t>
      </w:r>
      <w:proofErr w:type="spellEnd"/>
      <w:r w:rsidRPr="00B52A1B">
        <w:t xml:space="preserve"> Program</w:t>
      </w:r>
      <w:bookmarkEnd w:id="56"/>
    </w:p>
    <w:p w14:paraId="3687ED0F" w14:textId="17EC43DA" w:rsidR="002D1E6F" w:rsidRDefault="002D1E6F" w:rsidP="00041805">
      <w:pPr>
        <w:spacing w:after="0" w:line="360" w:lineRule="auto"/>
        <w:ind w:firstLine="567"/>
        <w:rPr>
          <w:rFonts w:cs="Times New Roman"/>
        </w:rPr>
      </w:pP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setelah</w:t>
      </w:r>
      <w:proofErr w:type="spellEnd"/>
      <w:r>
        <w:rPr>
          <w:rFonts w:cs="Times New Roman"/>
        </w:rPr>
        <w:t xml:space="preserve"> </w:t>
      </w:r>
      <w:proofErr w:type="spellStart"/>
      <w:r>
        <w:rPr>
          <w:rFonts w:cs="Times New Roman"/>
        </w:rPr>
        <w:t>ditemukan</w:t>
      </w:r>
      <w:proofErr w:type="spellEnd"/>
      <w:r>
        <w:rPr>
          <w:rFonts w:cs="Times New Roman"/>
        </w:rPr>
        <w:t xml:space="preserve"> parameter pada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menghasilkan</w:t>
      </w:r>
      <w:proofErr w:type="spellEnd"/>
      <w:r>
        <w:rPr>
          <w:rFonts w:cs="Times New Roman"/>
        </w:rPr>
        <w:t xml:space="preserve"> </w:t>
      </w:r>
      <w:proofErr w:type="spellStart"/>
      <w:r>
        <w:rPr>
          <w:rFonts w:cs="Times New Roman"/>
        </w:rPr>
        <w:t>akurasi</w:t>
      </w:r>
      <w:proofErr w:type="spellEnd"/>
      <w:r>
        <w:rPr>
          <w:rFonts w:cs="Times New Roman"/>
        </w:rPr>
        <w:t xml:space="preserve"> yang optimal,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alur</w:t>
      </w:r>
      <w:proofErr w:type="spellEnd"/>
      <w:r>
        <w:rPr>
          <w:rFonts w:cs="Times New Roman"/>
        </w:rPr>
        <w:t xml:space="preserve"> program yang </w:t>
      </w:r>
      <w:proofErr w:type="spellStart"/>
      <w:r>
        <w:rPr>
          <w:rFonts w:cs="Times New Roman"/>
        </w:rPr>
        <w:t>dapat</w:t>
      </w:r>
      <w:proofErr w:type="spellEnd"/>
      <w:r>
        <w:rPr>
          <w:rFonts w:cs="Times New Roman"/>
        </w:rPr>
        <w:t xml:space="preserve"> </w:t>
      </w:r>
      <w:proofErr w:type="spellStart"/>
      <w:r>
        <w:rPr>
          <w:rFonts w:cs="Times New Roman"/>
        </w:rPr>
        <w:t>mengimplementasikan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menjadi</w:t>
      </w:r>
      <w:proofErr w:type="spellEnd"/>
      <w:r>
        <w:rPr>
          <w:rFonts w:cs="Times New Roman"/>
        </w:rPr>
        <w:t xml:space="preserve"> </w:t>
      </w:r>
      <w:proofErr w:type="spellStart"/>
      <w:r>
        <w:rPr>
          <w:rFonts w:cs="Times New Roman"/>
        </w:rPr>
        <w:t>penting</w:t>
      </w:r>
      <w:proofErr w:type="spellEnd"/>
      <w:r>
        <w:rPr>
          <w:rFonts w:cs="Times New Roman"/>
        </w:rPr>
        <w:t xml:space="preserve"> </w:t>
      </w:r>
      <w:proofErr w:type="spellStart"/>
      <w:r>
        <w:rPr>
          <w:rFonts w:cs="Times New Roman"/>
        </w:rPr>
        <w:t>mengingat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kondisi</w:t>
      </w:r>
      <w:proofErr w:type="spellEnd"/>
      <w:r>
        <w:rPr>
          <w:rFonts w:cs="Times New Roman"/>
        </w:rPr>
        <w:t xml:space="preserve"> </w:t>
      </w:r>
      <w:proofErr w:type="spellStart"/>
      <w:r>
        <w:rPr>
          <w:rFonts w:cs="Times New Roman"/>
        </w:rPr>
        <w:t>nyata</w:t>
      </w:r>
      <w:proofErr w:type="spellEnd"/>
      <w:r>
        <w:rPr>
          <w:rFonts w:cs="Times New Roman"/>
        </w:rPr>
        <w:t>, di</w:t>
      </w:r>
      <w:r w:rsidR="00FB7512">
        <w:rPr>
          <w:rFonts w:cs="Times New Roman"/>
        </w:rPr>
        <w:t xml:space="preserve"> </w:t>
      </w:r>
      <w:r>
        <w:rPr>
          <w:rFonts w:cs="Times New Roman"/>
        </w:rPr>
        <w:t xml:space="preserve">mana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 SVM, data </w:t>
      </w:r>
      <w:r>
        <w:rPr>
          <w:rFonts w:cs="Times New Roman"/>
          <w:i/>
        </w:rPr>
        <w:t xml:space="preserve">training </w:t>
      </w:r>
      <w:proofErr w:type="spellStart"/>
      <w:r>
        <w:rPr>
          <w:rFonts w:cs="Times New Roman"/>
        </w:rPr>
        <w:t>masih</w:t>
      </w:r>
      <w:proofErr w:type="spellEnd"/>
      <w:r>
        <w:rPr>
          <w:rFonts w:cs="Times New Roman"/>
        </w:rPr>
        <w:t xml:space="preserve"> </w:t>
      </w:r>
      <w:proofErr w:type="spellStart"/>
      <w:r>
        <w:rPr>
          <w:rFonts w:cs="Times New Roman"/>
        </w:rPr>
        <w:t>memiliki</w:t>
      </w:r>
      <w:proofErr w:type="spellEnd"/>
      <w:r>
        <w:rPr>
          <w:rFonts w:cs="Times New Roman"/>
        </w:rPr>
        <w:t xml:space="preserve"> label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matrix </w:t>
      </w:r>
      <w:proofErr w:type="spellStart"/>
      <w:r>
        <w:rPr>
          <w:rFonts w:cs="Times New Roman"/>
        </w:rPr>
        <w:t>transformasi</w:t>
      </w:r>
      <w:proofErr w:type="spellEnd"/>
      <w:r>
        <w:rPr>
          <w:rFonts w:cs="Times New Roman"/>
        </w:rPr>
        <w:t xml:space="preserve"> KFDA dan </w:t>
      </w:r>
      <w:r>
        <w:rPr>
          <w:rFonts w:cs="Times New Roman"/>
          <w:i/>
        </w:rPr>
        <w:t>classifier</w:t>
      </w:r>
      <w:r>
        <w:rPr>
          <w:rFonts w:cs="Times New Roman"/>
        </w:rPr>
        <w:t xml:space="preserve">, </w:t>
      </w:r>
      <w:proofErr w:type="spellStart"/>
      <w:r>
        <w:rPr>
          <w:rFonts w:cs="Times New Roman"/>
        </w:rPr>
        <w:t>sedangkan</w:t>
      </w:r>
      <w:proofErr w:type="spellEnd"/>
      <w:r>
        <w:rPr>
          <w:rFonts w:cs="Times New Roman"/>
        </w:rPr>
        <w:t xml:space="preserve"> pada </w:t>
      </w:r>
      <w:proofErr w:type="spellStart"/>
      <w:r>
        <w:rPr>
          <w:rFonts w:cs="Times New Roman"/>
        </w:rPr>
        <w:t>kondisi</w:t>
      </w:r>
      <w:proofErr w:type="spellEnd"/>
      <w:r>
        <w:rPr>
          <w:rFonts w:cs="Times New Roman"/>
        </w:rPr>
        <w:t xml:space="preserve"> </w:t>
      </w:r>
      <w:proofErr w:type="spellStart"/>
      <w:r>
        <w:rPr>
          <w:rFonts w:cs="Times New Roman"/>
        </w:rPr>
        <w:t>riil</w:t>
      </w:r>
      <w:proofErr w:type="spellEnd"/>
      <w:r>
        <w:rPr>
          <w:rFonts w:cs="Times New Roman"/>
        </w:rPr>
        <w:t xml:space="preserve">, data yang </w:t>
      </w:r>
      <w:proofErr w:type="spellStart"/>
      <w:r>
        <w:rPr>
          <w:rFonts w:cs="Times New Roman"/>
        </w:rPr>
        <w:t>masuk</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memiliki</w:t>
      </w:r>
      <w:proofErr w:type="spellEnd"/>
      <w:r>
        <w:rPr>
          <w:rFonts w:cs="Times New Roman"/>
        </w:rPr>
        <w:t xml:space="preserve"> label. </w:t>
      </w:r>
    </w:p>
    <w:p w14:paraId="57ED04CC" w14:textId="3E6CD7A8" w:rsidR="00D958EA" w:rsidRDefault="00D958EA" w:rsidP="00D958EA">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untuk</w:t>
      </w:r>
      <w:proofErr w:type="spellEnd"/>
      <w:r>
        <w:rPr>
          <w:rFonts w:cs="Times New Roman"/>
        </w:rPr>
        <w:t xml:space="preserve"> </w:t>
      </w:r>
      <w:proofErr w:type="spellStart"/>
      <w:r>
        <w:rPr>
          <w:rFonts w:cs="Times New Roman"/>
        </w:rPr>
        <w:t>mengimplementasikan</w:t>
      </w:r>
      <w:proofErr w:type="spellEnd"/>
      <w:r>
        <w:rPr>
          <w:rFonts w:cs="Times New Roman"/>
        </w:rPr>
        <w:t xml:space="preserve"> KFDA-SVM yang </w:t>
      </w:r>
      <w:proofErr w:type="spellStart"/>
      <w:r>
        <w:rPr>
          <w:rFonts w:cs="Times New Roman"/>
        </w:rPr>
        <w:t>telah</w:t>
      </w:r>
      <w:proofErr w:type="spellEnd"/>
      <w:r>
        <w:rPr>
          <w:rFonts w:cs="Times New Roman"/>
        </w:rPr>
        <w:t xml:space="preserve"> </w:t>
      </w:r>
      <w:proofErr w:type="spellStart"/>
      <w:r>
        <w:rPr>
          <w:rFonts w:cs="Times New Roman"/>
        </w:rPr>
        <w:t>diuji</w:t>
      </w:r>
      <w:proofErr w:type="spellEnd"/>
      <w:r>
        <w:rPr>
          <w:rFonts w:cs="Times New Roman"/>
        </w:rPr>
        <w:t xml:space="preserve"> </w:t>
      </w:r>
      <w:proofErr w:type="spellStart"/>
      <w:r>
        <w:rPr>
          <w:rFonts w:cs="Times New Roman"/>
        </w:rPr>
        <w:t>sebelumnya</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w:t>
      </w:r>
      <w:r>
        <w:rPr>
          <w:rFonts w:cs="Times New Roman"/>
          <w:i/>
          <w:iCs/>
        </w:rPr>
        <w:t xml:space="preserve">fault detection </w:t>
      </w:r>
      <w:proofErr w:type="spellStart"/>
      <w:r>
        <w:rPr>
          <w:rFonts w:cs="Times New Roman"/>
        </w:rPr>
        <w:t>tanpa</w:t>
      </w:r>
      <w:proofErr w:type="spellEnd"/>
      <w:r>
        <w:rPr>
          <w:rFonts w:cs="Times New Roman"/>
        </w:rPr>
        <w:t xml:space="preserve"> </w:t>
      </w:r>
      <w:proofErr w:type="spellStart"/>
      <w:r>
        <w:rPr>
          <w:rFonts w:cs="Times New Roman"/>
        </w:rPr>
        <w:t>membutuhkan</w:t>
      </w:r>
      <w:proofErr w:type="spellEnd"/>
      <w:r>
        <w:rPr>
          <w:rFonts w:cs="Times New Roman"/>
        </w:rPr>
        <w:t xml:space="preserve"> </w:t>
      </w:r>
      <w:proofErr w:type="spellStart"/>
      <w:r>
        <w:rPr>
          <w:rFonts w:cs="Times New Roman"/>
        </w:rPr>
        <w:t>kumpulan</w:t>
      </w:r>
      <w:proofErr w:type="spellEnd"/>
      <w:r>
        <w:rPr>
          <w:rFonts w:cs="Times New Roman"/>
        </w:rPr>
        <w:t xml:space="preserve"> data yang </w:t>
      </w:r>
      <w:proofErr w:type="spellStart"/>
      <w:r>
        <w:rPr>
          <w:rFonts w:cs="Times New Roman"/>
        </w:rPr>
        <w:t>telah</w:t>
      </w:r>
      <w:proofErr w:type="spellEnd"/>
      <w:r>
        <w:rPr>
          <w:rFonts w:cs="Times New Roman"/>
        </w:rPr>
        <w:t xml:space="preserve"> </w:t>
      </w:r>
      <w:proofErr w:type="spellStart"/>
      <w:r>
        <w:rPr>
          <w:rFonts w:cs="Times New Roman"/>
        </w:rPr>
        <w:t>tersedia</w:t>
      </w:r>
      <w:proofErr w:type="spellEnd"/>
      <w:r>
        <w:rPr>
          <w:rFonts w:cs="Times New Roman"/>
        </w:rPr>
        <w:t xml:space="preserve"> </w:t>
      </w:r>
      <w:proofErr w:type="spellStart"/>
      <w:r>
        <w:rPr>
          <w:rFonts w:cs="Times New Roman"/>
        </w:rPr>
        <w:t>sebagai</w:t>
      </w:r>
      <w:proofErr w:type="spellEnd"/>
      <w:r>
        <w:rPr>
          <w:rFonts w:cs="Times New Roman"/>
        </w:rPr>
        <w:t xml:space="preserve"> data </w:t>
      </w:r>
      <w:r>
        <w:rPr>
          <w:rFonts w:cs="Times New Roman"/>
          <w:i/>
          <w:iCs/>
        </w:rPr>
        <w:t>training</w:t>
      </w:r>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menguji</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clustering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diimplementasikan</w:t>
      </w:r>
      <w:proofErr w:type="spellEnd"/>
      <w:r>
        <w:rPr>
          <w:rFonts w:cs="Times New Roman"/>
        </w:rPr>
        <w:t xml:space="preserve"> </w:t>
      </w:r>
      <w:proofErr w:type="spellStart"/>
      <w:r>
        <w:rPr>
          <w:rFonts w:cs="Times New Roman"/>
        </w:rPr>
        <w:t>bersama</w:t>
      </w:r>
      <w:proofErr w:type="spellEnd"/>
      <w:r>
        <w:rPr>
          <w:rFonts w:cs="Times New Roman"/>
        </w:rPr>
        <w:t xml:space="preserve"> KFDA-SVM </w:t>
      </w:r>
      <w:proofErr w:type="spellStart"/>
      <w:r>
        <w:rPr>
          <w:rFonts w:cs="Times New Roman"/>
        </w:rPr>
        <w:t>untuk</w:t>
      </w:r>
      <w:proofErr w:type="spellEnd"/>
      <w:r>
        <w:rPr>
          <w:rFonts w:cs="Times New Roman"/>
        </w:rPr>
        <w:t xml:space="preserve"> </w:t>
      </w:r>
      <w:proofErr w:type="spellStart"/>
      <w:r>
        <w:rPr>
          <w:rFonts w:cs="Times New Roman"/>
        </w:rPr>
        <w:t>membentuk</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semi-supervised learning</w:t>
      </w:r>
      <w:r>
        <w:rPr>
          <w:rFonts w:cs="Times New Roman"/>
        </w:rPr>
        <w:t>.</w:t>
      </w:r>
    </w:p>
    <w:p w14:paraId="179E25EE" w14:textId="479AEB8B" w:rsidR="002D1E6F" w:rsidRDefault="00D958EA" w:rsidP="00D958EA">
      <w:pPr>
        <w:spacing w:after="0" w:line="360" w:lineRule="auto"/>
        <w:ind w:firstLine="567"/>
        <w:rPr>
          <w:rFonts w:cs="Times New Roman"/>
        </w:rPr>
      </w:pPr>
      <w:proofErr w:type="spellStart"/>
      <w:r>
        <w:rPr>
          <w:rFonts w:cs="Times New Roman"/>
        </w:rPr>
        <w:t>Apabila</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iCs/>
        </w:rPr>
        <w:t xml:space="preserve">clustering </w:t>
      </w:r>
      <w:r>
        <w:rPr>
          <w:rFonts w:cs="Times New Roman"/>
        </w:rPr>
        <w:t xml:space="preserve">yang </w:t>
      </w:r>
      <w:proofErr w:type="spellStart"/>
      <w:r>
        <w:rPr>
          <w:rFonts w:cs="Times New Roman"/>
        </w:rPr>
        <w:t>sesuai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ditentukan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selanjutnya</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mencari</w:t>
      </w:r>
      <w:proofErr w:type="spellEnd"/>
      <w:r>
        <w:rPr>
          <w:rFonts w:cs="Times New Roman"/>
        </w:rPr>
        <w:t xml:space="preserve"> parameter yang paling optimum </w:t>
      </w:r>
      <w:proofErr w:type="spellStart"/>
      <w:r>
        <w:rPr>
          <w:rFonts w:cs="Times New Roman"/>
        </w:rPr>
        <w:t>untuk</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yang </w:t>
      </w:r>
      <w:proofErr w:type="spellStart"/>
      <w:r>
        <w:rPr>
          <w:rFonts w:cs="Times New Roman"/>
        </w:rPr>
        <w:t>dibangun</w:t>
      </w:r>
      <w:proofErr w:type="spellEnd"/>
      <w:r>
        <w:rPr>
          <w:rFonts w:cs="Times New Roman"/>
        </w:rPr>
        <w:t xml:space="preserve">. </w:t>
      </w:r>
      <w:proofErr w:type="spellStart"/>
      <w:r>
        <w:rPr>
          <w:rFonts w:cs="Times New Roman"/>
        </w:rPr>
        <w:t>Diakhir</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r>
        <w:rPr>
          <w:rFonts w:cs="Times New Roman"/>
        </w:rPr>
        <w:lastRenderedPageBreak/>
        <w:t xml:space="preserve">yang </w:t>
      </w:r>
      <w:proofErr w:type="spellStart"/>
      <w:r>
        <w:rPr>
          <w:rFonts w:cs="Times New Roman"/>
        </w:rPr>
        <w:t>ditawarkan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kesalahan</w:t>
      </w:r>
      <w:proofErr w:type="spellEnd"/>
      <w:r>
        <w:rPr>
          <w:rFonts w:cs="Times New Roman"/>
        </w:rPr>
        <w:t xml:space="preserve"> pada data </w:t>
      </w:r>
      <w:proofErr w:type="spellStart"/>
      <w:r>
        <w:rPr>
          <w:rFonts w:cs="Times New Roman"/>
        </w:rPr>
        <w:t>pabrik</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pengaturan</w:t>
      </w:r>
      <w:proofErr w:type="spellEnd"/>
      <w:r>
        <w:rPr>
          <w:rFonts w:cs="Times New Roman"/>
        </w:rPr>
        <w:t xml:space="preserve"> parameter. </w:t>
      </w:r>
    </w:p>
    <w:p w14:paraId="2921C7E5" w14:textId="74326925" w:rsidR="002D1E6F" w:rsidRPr="00B52A1B" w:rsidRDefault="002D1E6F" w:rsidP="005B44C3">
      <w:pPr>
        <w:pStyle w:val="Heading3"/>
        <w:numPr>
          <w:ilvl w:val="0"/>
          <w:numId w:val="0"/>
        </w:numPr>
      </w:pPr>
      <w:bookmarkStart w:id="57" w:name="_Toc57984726"/>
      <w:r w:rsidRPr="00B52A1B">
        <w:t>I</w:t>
      </w:r>
      <w:r>
        <w:t>V</w:t>
      </w:r>
      <w:r w:rsidRPr="00B52A1B">
        <w:t>.</w:t>
      </w:r>
      <w:r>
        <w:t>2</w:t>
      </w:r>
      <w:r w:rsidRPr="00B52A1B">
        <w:t>.</w:t>
      </w:r>
      <w:r w:rsidR="00892FF6">
        <w:t>3</w:t>
      </w:r>
      <w:r w:rsidRPr="00B52A1B">
        <w:t>. Pembangunan Program</w:t>
      </w:r>
      <w:bookmarkEnd w:id="57"/>
    </w:p>
    <w:p w14:paraId="6B6A6AC8" w14:textId="462B7940" w:rsidR="00D53156" w:rsidRDefault="002D1E6F" w:rsidP="00041805">
      <w:pPr>
        <w:spacing w:after="0" w:line="360" w:lineRule="auto"/>
        <w:ind w:firstLine="567"/>
        <w:rPr>
          <w:rFonts w:cs="Times New Roman"/>
        </w:rPr>
      </w:pPr>
      <w:r>
        <w:rPr>
          <w:rFonts w:cs="Times New Roman"/>
        </w:rPr>
        <w:t xml:space="preserve">Setelah </w:t>
      </w:r>
      <w:proofErr w:type="spellStart"/>
      <w:r>
        <w:rPr>
          <w:rFonts w:cs="Times New Roman"/>
        </w:rPr>
        <w:t>pengujian</w:t>
      </w:r>
      <w:proofErr w:type="spellEnd"/>
      <w:r>
        <w:rPr>
          <w:rFonts w:cs="Times New Roman"/>
        </w:rPr>
        <w:t xml:space="preserve"> </w:t>
      </w:r>
      <w:proofErr w:type="spellStart"/>
      <w:r>
        <w:rPr>
          <w:rFonts w:cs="Times New Roman"/>
        </w:rPr>
        <w:t>dilakukan</w:t>
      </w:r>
      <w:proofErr w:type="spellEnd"/>
      <w:r>
        <w:rPr>
          <w:rFonts w:cs="Times New Roman"/>
        </w:rPr>
        <w:t xml:space="preserve"> dan </w:t>
      </w:r>
      <w:proofErr w:type="spellStart"/>
      <w:r>
        <w:rPr>
          <w:rFonts w:cs="Times New Roman"/>
        </w:rPr>
        <w:t>alur</w:t>
      </w:r>
      <w:proofErr w:type="spellEnd"/>
      <w:r>
        <w:rPr>
          <w:rFonts w:cs="Times New Roman"/>
        </w:rPr>
        <w:t xml:space="preserve"> </w:t>
      </w:r>
      <w:proofErr w:type="spellStart"/>
      <w:r>
        <w:rPr>
          <w:rFonts w:cs="Times New Roman"/>
        </w:rPr>
        <w:t>tahapan</w:t>
      </w:r>
      <w:proofErr w:type="spellEnd"/>
      <w:r>
        <w:rPr>
          <w:rFonts w:cs="Times New Roman"/>
        </w:rPr>
        <w:t xml:space="preserve"> program </w:t>
      </w:r>
      <w:proofErr w:type="spellStart"/>
      <w:r>
        <w:rPr>
          <w:rFonts w:cs="Times New Roman"/>
        </w:rPr>
        <w:t>dirancang</w:t>
      </w:r>
      <w:proofErr w:type="spellEnd"/>
      <w:r>
        <w:rPr>
          <w:rFonts w:cs="Times New Roman"/>
        </w:rPr>
        <w:t xml:space="preserve">, program </w:t>
      </w:r>
      <w:proofErr w:type="spellStart"/>
      <w:r>
        <w:rPr>
          <w:rFonts w:cs="Times New Roman"/>
        </w:rPr>
        <w:t>dibangun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mengikuti</w:t>
      </w:r>
      <w:proofErr w:type="spellEnd"/>
      <w:r>
        <w:rPr>
          <w:rFonts w:cs="Times New Roman"/>
        </w:rPr>
        <w:t xml:space="preserve"> </w:t>
      </w:r>
      <w:proofErr w:type="spellStart"/>
      <w:r>
        <w:rPr>
          <w:rFonts w:cs="Times New Roman"/>
        </w:rPr>
        <w:t>rancangan</w:t>
      </w:r>
      <w:proofErr w:type="spellEnd"/>
      <w:r>
        <w:rPr>
          <w:rFonts w:cs="Times New Roman"/>
        </w:rPr>
        <w:t xml:space="preserve"> program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sidR="00D958EA">
        <w:rPr>
          <w:rFonts w:cs="Times New Roman"/>
        </w:rPr>
        <w:t xml:space="preserve">, </w:t>
      </w:r>
      <w:proofErr w:type="spellStart"/>
      <w:r w:rsidR="00FB7512">
        <w:rPr>
          <w:rFonts w:cs="Times New Roman"/>
        </w:rPr>
        <w:t>sehingga</w:t>
      </w:r>
      <w:proofErr w:type="spellEnd"/>
      <w:r w:rsidR="00D958EA">
        <w:rPr>
          <w:rFonts w:cs="Times New Roman"/>
        </w:rPr>
        <w:t xml:space="preserve"> data</w:t>
      </w:r>
      <w:r w:rsidR="00FB7512">
        <w:rPr>
          <w:rFonts w:cs="Times New Roman"/>
        </w:rPr>
        <w:t xml:space="preserve"> </w:t>
      </w:r>
      <w:proofErr w:type="spellStart"/>
      <w:r w:rsidR="00FB7512">
        <w:rPr>
          <w:rFonts w:cs="Times New Roman"/>
        </w:rPr>
        <w:t>pabrik</w:t>
      </w:r>
      <w:proofErr w:type="spellEnd"/>
      <w:r w:rsidR="0087000A">
        <w:rPr>
          <w:rFonts w:cs="Times New Roman"/>
        </w:rPr>
        <w:t xml:space="preserve"> </w:t>
      </w:r>
      <w:proofErr w:type="spellStart"/>
      <w:r w:rsidR="00FB7512">
        <w:rPr>
          <w:rFonts w:cs="Times New Roman"/>
        </w:rPr>
        <w:t>dapat</w:t>
      </w:r>
      <w:proofErr w:type="spellEnd"/>
      <w:r w:rsidR="00FB7512">
        <w:rPr>
          <w:rFonts w:cs="Times New Roman"/>
        </w:rPr>
        <w:t xml:space="preserve"> </w:t>
      </w:r>
      <w:proofErr w:type="spellStart"/>
      <w:r w:rsidR="0087000A">
        <w:rPr>
          <w:rFonts w:cs="Times New Roman"/>
        </w:rPr>
        <w:t>dikirimkan</w:t>
      </w:r>
      <w:proofErr w:type="spellEnd"/>
      <w:r w:rsidR="0087000A">
        <w:rPr>
          <w:rFonts w:cs="Times New Roman"/>
        </w:rPr>
        <w:t xml:space="preserve"> </w:t>
      </w:r>
      <w:proofErr w:type="spellStart"/>
      <w:r w:rsidR="0087000A">
        <w:rPr>
          <w:rFonts w:cs="Times New Roman"/>
        </w:rPr>
        <w:t>satu</w:t>
      </w:r>
      <w:proofErr w:type="spellEnd"/>
      <w:r w:rsidR="0087000A">
        <w:rPr>
          <w:rFonts w:cs="Times New Roman"/>
        </w:rPr>
        <w:t xml:space="preserve"> per </w:t>
      </w:r>
      <w:proofErr w:type="spellStart"/>
      <w:r w:rsidR="0087000A">
        <w:rPr>
          <w:rFonts w:cs="Times New Roman"/>
        </w:rPr>
        <w:t>satu</w:t>
      </w:r>
      <w:proofErr w:type="spellEnd"/>
      <w:r w:rsidR="0087000A">
        <w:rPr>
          <w:rFonts w:cs="Times New Roman"/>
        </w:rPr>
        <w:t xml:space="preserve"> </w:t>
      </w:r>
      <w:proofErr w:type="spellStart"/>
      <w:r w:rsidR="0087000A">
        <w:rPr>
          <w:rFonts w:cs="Times New Roman"/>
        </w:rPr>
        <w:t>menggunakan</w:t>
      </w:r>
      <w:proofErr w:type="spellEnd"/>
      <w:r w:rsidR="0087000A">
        <w:rPr>
          <w:rFonts w:cs="Times New Roman"/>
        </w:rPr>
        <w:t xml:space="preserve"> </w:t>
      </w:r>
      <w:proofErr w:type="spellStart"/>
      <w:r w:rsidR="0087000A">
        <w:rPr>
          <w:rFonts w:cs="Times New Roman"/>
        </w:rPr>
        <w:t>protokol</w:t>
      </w:r>
      <w:proofErr w:type="spellEnd"/>
      <w:r w:rsidR="0087000A">
        <w:rPr>
          <w:rFonts w:cs="Times New Roman"/>
        </w:rPr>
        <w:t xml:space="preserve"> </w:t>
      </w:r>
      <w:proofErr w:type="spellStart"/>
      <w:r w:rsidR="0087000A">
        <w:rPr>
          <w:rFonts w:cs="Times New Roman"/>
        </w:rPr>
        <w:t>komunikasi</w:t>
      </w:r>
      <w:proofErr w:type="spellEnd"/>
      <w:r w:rsidR="0087000A">
        <w:rPr>
          <w:rFonts w:cs="Times New Roman"/>
        </w:rPr>
        <w:t xml:space="preserve"> MQTT </w:t>
      </w:r>
      <w:proofErr w:type="spellStart"/>
      <w:r w:rsidR="0087000A">
        <w:rPr>
          <w:rFonts w:cs="Times New Roman"/>
        </w:rPr>
        <w:t>untuk</w:t>
      </w:r>
      <w:proofErr w:type="spellEnd"/>
      <w:r w:rsidR="0087000A">
        <w:rPr>
          <w:rFonts w:cs="Times New Roman"/>
        </w:rPr>
        <w:t xml:space="preserve"> </w:t>
      </w:r>
      <w:proofErr w:type="spellStart"/>
      <w:r w:rsidR="0087000A">
        <w:rPr>
          <w:rFonts w:cs="Times New Roman"/>
        </w:rPr>
        <w:t>meniru</w:t>
      </w:r>
      <w:proofErr w:type="spellEnd"/>
      <w:r w:rsidR="0087000A">
        <w:rPr>
          <w:rFonts w:cs="Times New Roman"/>
        </w:rPr>
        <w:t xml:space="preserve"> </w:t>
      </w:r>
      <w:proofErr w:type="spellStart"/>
      <w:r w:rsidR="0087000A">
        <w:rPr>
          <w:rFonts w:cs="Times New Roman"/>
        </w:rPr>
        <w:t>kegiatan</w:t>
      </w:r>
      <w:proofErr w:type="spellEnd"/>
      <w:r w:rsidR="0087000A">
        <w:rPr>
          <w:rFonts w:cs="Times New Roman"/>
        </w:rPr>
        <w:t xml:space="preserve"> </w:t>
      </w:r>
      <w:proofErr w:type="spellStart"/>
      <w:r w:rsidR="0087000A">
        <w:rPr>
          <w:rFonts w:cs="Times New Roman"/>
        </w:rPr>
        <w:t>kumpulan</w:t>
      </w:r>
      <w:proofErr w:type="spellEnd"/>
      <w:r w:rsidR="0087000A">
        <w:rPr>
          <w:rFonts w:cs="Times New Roman"/>
        </w:rPr>
        <w:t xml:space="preserve"> sensor </w:t>
      </w:r>
      <w:proofErr w:type="spellStart"/>
      <w:r w:rsidR="0087000A">
        <w:rPr>
          <w:rFonts w:cs="Times New Roman"/>
        </w:rPr>
        <w:t>dari</w:t>
      </w:r>
      <w:proofErr w:type="spellEnd"/>
      <w:r w:rsidR="0087000A">
        <w:rPr>
          <w:rFonts w:cs="Times New Roman"/>
        </w:rPr>
        <w:t xml:space="preserve"> </w:t>
      </w:r>
      <w:proofErr w:type="spellStart"/>
      <w:r w:rsidR="0087000A">
        <w:rPr>
          <w:rFonts w:cs="Times New Roman"/>
        </w:rPr>
        <w:t>pabrik</w:t>
      </w:r>
      <w:proofErr w:type="spellEnd"/>
      <w:r w:rsidR="0087000A">
        <w:rPr>
          <w:rFonts w:cs="Times New Roman"/>
        </w:rPr>
        <w:t xml:space="preserve"> yang </w:t>
      </w:r>
      <w:proofErr w:type="spellStart"/>
      <w:r w:rsidR="0087000A">
        <w:rPr>
          <w:rFonts w:cs="Times New Roman"/>
        </w:rPr>
        <w:t>memiliki</w:t>
      </w:r>
      <w:proofErr w:type="spellEnd"/>
      <w:r w:rsidR="0087000A">
        <w:rPr>
          <w:rFonts w:cs="Times New Roman"/>
        </w:rPr>
        <w:t xml:space="preserve"> </w:t>
      </w:r>
      <w:proofErr w:type="spellStart"/>
      <w:r w:rsidR="0087000A">
        <w:rPr>
          <w:rFonts w:cs="Times New Roman"/>
        </w:rPr>
        <w:t>waktu</w:t>
      </w:r>
      <w:proofErr w:type="spellEnd"/>
      <w:r w:rsidR="0087000A">
        <w:rPr>
          <w:rFonts w:cs="Times New Roman"/>
        </w:rPr>
        <w:t xml:space="preserve"> </w:t>
      </w:r>
      <w:proofErr w:type="spellStart"/>
      <w:r w:rsidR="0087000A">
        <w:rPr>
          <w:rFonts w:cs="Times New Roman"/>
        </w:rPr>
        <w:t>cuplikan</w:t>
      </w:r>
      <w:proofErr w:type="spellEnd"/>
      <w:r w:rsidR="0087000A">
        <w:rPr>
          <w:rFonts w:cs="Times New Roman"/>
        </w:rPr>
        <w:t xml:space="preserve"> </w:t>
      </w:r>
      <w:proofErr w:type="spellStart"/>
      <w:r w:rsidR="0087000A">
        <w:rPr>
          <w:rFonts w:cs="Times New Roman"/>
        </w:rPr>
        <w:t>tertentu</w:t>
      </w:r>
      <w:proofErr w:type="spellEnd"/>
      <w:r w:rsidR="0087000A">
        <w:rPr>
          <w:rFonts w:cs="Times New Roman"/>
        </w:rPr>
        <w:t xml:space="preserve">. </w:t>
      </w:r>
      <w:r w:rsidR="00D53156">
        <w:rPr>
          <w:rFonts w:cs="Times New Roman"/>
        </w:rPr>
        <w:t xml:space="preserve">Program </w:t>
      </w:r>
      <w:proofErr w:type="spellStart"/>
      <w:r w:rsidR="00D53156">
        <w:rPr>
          <w:rFonts w:cs="Times New Roman"/>
        </w:rPr>
        <w:t>dibangun</w:t>
      </w:r>
      <w:proofErr w:type="spellEnd"/>
      <w:r w:rsidR="00D53156">
        <w:rPr>
          <w:rFonts w:cs="Times New Roman"/>
        </w:rPr>
        <w:t xml:space="preserve"> </w:t>
      </w:r>
      <w:proofErr w:type="spellStart"/>
      <w:r w:rsidR="00D53156">
        <w:rPr>
          <w:rFonts w:cs="Times New Roman"/>
        </w:rPr>
        <w:t>menggunakan</w:t>
      </w:r>
      <w:proofErr w:type="spellEnd"/>
      <w:r w:rsidR="00D53156">
        <w:rPr>
          <w:rFonts w:cs="Times New Roman"/>
        </w:rPr>
        <w:t xml:space="preserve"> parameter-parameter optimum yang </w:t>
      </w:r>
      <w:proofErr w:type="spellStart"/>
      <w:r w:rsidR="00D53156">
        <w:rPr>
          <w:rFonts w:cs="Times New Roman"/>
        </w:rPr>
        <w:t>didapatkan</w:t>
      </w:r>
      <w:proofErr w:type="spellEnd"/>
      <w:r w:rsidR="00D53156">
        <w:rPr>
          <w:rFonts w:cs="Times New Roman"/>
        </w:rPr>
        <w:t xml:space="preserve"> pada </w:t>
      </w:r>
      <w:proofErr w:type="spellStart"/>
      <w:r w:rsidR="00D53156">
        <w:rPr>
          <w:rFonts w:cs="Times New Roman"/>
        </w:rPr>
        <w:t>tahap</w:t>
      </w:r>
      <w:proofErr w:type="spellEnd"/>
      <w:r w:rsidR="00D53156">
        <w:rPr>
          <w:rFonts w:cs="Times New Roman"/>
        </w:rPr>
        <w:t xml:space="preserve"> </w:t>
      </w:r>
      <w:proofErr w:type="spellStart"/>
      <w:r w:rsidR="00D53156">
        <w:rPr>
          <w:rFonts w:cs="Times New Roman"/>
        </w:rPr>
        <w:t>sebelumnya</w:t>
      </w:r>
      <w:proofErr w:type="spellEnd"/>
      <w:r w:rsidR="00D53156">
        <w:rPr>
          <w:rFonts w:cs="Times New Roman"/>
        </w:rPr>
        <w:t xml:space="preserve">. </w:t>
      </w:r>
      <w:r>
        <w:rPr>
          <w:rFonts w:cs="Times New Roman"/>
        </w:rPr>
        <w:t xml:space="preserve">Hasil </w:t>
      </w:r>
      <w:proofErr w:type="spellStart"/>
      <w:r>
        <w:rPr>
          <w:rFonts w:cs="Times New Roman"/>
        </w:rPr>
        <w:t>akhir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adalah</w:t>
      </w:r>
      <w:proofErr w:type="spellEnd"/>
      <w:r>
        <w:rPr>
          <w:rFonts w:cs="Times New Roman"/>
        </w:rPr>
        <w:t xml:space="preserve"> program </w:t>
      </w:r>
      <w:r>
        <w:rPr>
          <w:rFonts w:cs="Times New Roman"/>
          <w:i/>
        </w:rPr>
        <w:t xml:space="preserve">fault detection </w:t>
      </w:r>
      <w:r>
        <w:rPr>
          <w:rFonts w:cs="Times New Roman"/>
        </w:rPr>
        <w:t xml:space="preserve">yang </w:t>
      </w:r>
      <w:proofErr w:type="spellStart"/>
      <w:r>
        <w:rPr>
          <w:rFonts w:cs="Times New Roman"/>
        </w:rPr>
        <w:t>mampu</w:t>
      </w:r>
      <w:proofErr w:type="spellEnd"/>
      <w:r>
        <w:rPr>
          <w:rFonts w:cs="Times New Roman"/>
        </w:rPr>
        <w:t xml:space="preserve"> </w:t>
      </w:r>
      <w:proofErr w:type="spellStart"/>
      <w:r>
        <w:rPr>
          <w:rFonts w:cs="Times New Roman"/>
        </w:rPr>
        <w:t>mendeteksi</w:t>
      </w:r>
      <w:proofErr w:type="spellEnd"/>
      <w:r>
        <w:rPr>
          <w:rFonts w:cs="Times New Roman"/>
        </w:rPr>
        <w:t xml:space="preserve"> data </w:t>
      </w:r>
      <w:r>
        <w:rPr>
          <w:rFonts w:cs="Times New Roman"/>
          <w:i/>
        </w:rPr>
        <w:t>faulty</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pabrik</w:t>
      </w:r>
      <w:proofErr w:type="spellEnd"/>
      <w:r>
        <w:rPr>
          <w:rFonts w:cs="Times New Roman"/>
        </w:rPr>
        <w:t xml:space="preserve"> </w:t>
      </w:r>
      <w:proofErr w:type="spellStart"/>
      <w:r>
        <w:rPr>
          <w:rFonts w:cs="Times New Roman"/>
        </w:rPr>
        <w:t>secara</w:t>
      </w:r>
      <w:proofErr w:type="spellEnd"/>
      <w:r>
        <w:rPr>
          <w:rFonts w:cs="Times New Roman"/>
        </w:rPr>
        <w:t xml:space="preserve"> real-time </w:t>
      </w:r>
      <w:proofErr w:type="spellStart"/>
      <w:r>
        <w:rPr>
          <w:rFonts w:cs="Times New Roman"/>
        </w:rPr>
        <w:t>tanpa</w:t>
      </w:r>
      <w:proofErr w:type="spellEnd"/>
      <w:r>
        <w:rPr>
          <w:rFonts w:cs="Times New Roman"/>
        </w:rPr>
        <w:t xml:space="preserve"> </w:t>
      </w:r>
      <w:proofErr w:type="spellStart"/>
      <w:r>
        <w:rPr>
          <w:rFonts w:cs="Times New Roman"/>
        </w:rPr>
        <w:t>memerlukan</w:t>
      </w:r>
      <w:proofErr w:type="spellEnd"/>
      <w:r>
        <w:rPr>
          <w:rFonts w:cs="Times New Roman"/>
        </w:rPr>
        <w:t xml:space="preserve"> </w:t>
      </w:r>
      <w:proofErr w:type="spellStart"/>
      <w:r>
        <w:rPr>
          <w:rFonts w:cs="Times New Roman"/>
        </w:rPr>
        <w:t>tahapan</w:t>
      </w:r>
      <w:proofErr w:type="spellEnd"/>
      <w:r>
        <w:rPr>
          <w:rFonts w:cs="Times New Roman"/>
        </w:rPr>
        <w:t xml:space="preserve"> </w:t>
      </w:r>
      <w:r>
        <w:rPr>
          <w:rFonts w:cs="Times New Roman"/>
          <w:i/>
        </w:rPr>
        <w:t xml:space="preserve">model training </w:t>
      </w:r>
      <w:r>
        <w:rPr>
          <w:rFonts w:cs="Times New Roman"/>
        </w:rPr>
        <w:t xml:space="preserve">yang </w:t>
      </w:r>
      <w:proofErr w:type="spellStart"/>
      <w:r>
        <w:rPr>
          <w:rFonts w:cs="Times New Roman"/>
        </w:rPr>
        <w:t>eksplisit</w:t>
      </w:r>
      <w:proofErr w:type="spellEnd"/>
      <w:r>
        <w:rPr>
          <w:rFonts w:cs="Times New Roman"/>
        </w:rPr>
        <w:t>.</w:t>
      </w:r>
    </w:p>
    <w:p w14:paraId="473437FD" w14:textId="6AC414FB" w:rsidR="002D1E6F" w:rsidRDefault="00D53156" w:rsidP="00305E10">
      <w:pPr>
        <w:pStyle w:val="Heading3"/>
        <w:numPr>
          <w:ilvl w:val="0"/>
          <w:numId w:val="0"/>
        </w:numPr>
        <w:spacing w:line="360" w:lineRule="auto"/>
      </w:pPr>
      <w:bookmarkStart w:id="58" w:name="_Toc57984727"/>
      <w:r>
        <w:t xml:space="preserve">IV.2.4. </w:t>
      </w:r>
      <w:proofErr w:type="spellStart"/>
      <w:r>
        <w:t>Pengujian</w:t>
      </w:r>
      <w:proofErr w:type="spellEnd"/>
      <w:r>
        <w:t xml:space="preserve"> Program </w:t>
      </w:r>
      <w:proofErr w:type="spellStart"/>
      <w:r>
        <w:t>Menggunakan</w:t>
      </w:r>
      <w:proofErr w:type="spellEnd"/>
      <w:r>
        <w:t xml:space="preserve"> Data </w:t>
      </w:r>
      <w:proofErr w:type="spellStart"/>
      <w:r>
        <w:t>Validasi</w:t>
      </w:r>
      <w:bookmarkEnd w:id="58"/>
      <w:proofErr w:type="spellEnd"/>
    </w:p>
    <w:p w14:paraId="7F65DBEA" w14:textId="50DC9503" w:rsidR="00CF62E2" w:rsidRPr="00100CE5" w:rsidRDefault="00CF62E2" w:rsidP="00305E10">
      <w:pPr>
        <w:spacing w:line="360" w:lineRule="auto"/>
      </w:pPr>
      <w:r>
        <w:tab/>
        <w:t xml:space="preserve">Setelah </w:t>
      </w:r>
      <w:r w:rsidR="00100CE5">
        <w:t xml:space="preserve">program </w:t>
      </w:r>
      <w:proofErr w:type="spellStart"/>
      <w:r w:rsidR="00100CE5">
        <w:t>dibangun</w:t>
      </w:r>
      <w:proofErr w:type="spellEnd"/>
      <w:r w:rsidR="00100CE5">
        <w:t xml:space="preserve">, </w:t>
      </w:r>
      <w:proofErr w:type="spellStart"/>
      <w:r w:rsidR="00100CE5">
        <w:t>performa</w:t>
      </w:r>
      <w:proofErr w:type="spellEnd"/>
      <w:r w:rsidR="00100CE5">
        <w:t xml:space="preserve"> </w:t>
      </w:r>
      <w:proofErr w:type="spellStart"/>
      <w:r w:rsidR="00100CE5">
        <w:t>dari</w:t>
      </w:r>
      <w:proofErr w:type="spellEnd"/>
      <w:r w:rsidR="00100CE5">
        <w:t xml:space="preserve"> program </w:t>
      </w:r>
      <w:proofErr w:type="spellStart"/>
      <w:r w:rsidR="00100CE5">
        <w:t>diuji</w:t>
      </w:r>
      <w:proofErr w:type="spellEnd"/>
      <w:r w:rsidR="00100CE5">
        <w:t xml:space="preserve"> </w:t>
      </w:r>
      <w:proofErr w:type="spellStart"/>
      <w:r w:rsidR="00100CE5">
        <w:t>menggunakan</w:t>
      </w:r>
      <w:proofErr w:type="spellEnd"/>
      <w:r w:rsidR="00100CE5">
        <w:t xml:space="preserve"> Data </w:t>
      </w:r>
      <w:proofErr w:type="spellStart"/>
      <w:r w:rsidR="00100CE5">
        <w:t>Validasi</w:t>
      </w:r>
      <w:proofErr w:type="spellEnd"/>
      <w:r w:rsidR="00100CE5">
        <w:t xml:space="preserve">, </w:t>
      </w:r>
      <w:proofErr w:type="spellStart"/>
      <w:r w:rsidR="00100CE5">
        <w:t>dengan</w:t>
      </w:r>
      <w:proofErr w:type="spellEnd"/>
      <w:r w:rsidR="00100CE5">
        <w:t xml:space="preserve"> parameter-parameter yang </w:t>
      </w:r>
      <w:proofErr w:type="spellStart"/>
      <w:r w:rsidR="00100CE5">
        <w:t>didapatkan</w:t>
      </w:r>
      <w:proofErr w:type="spellEnd"/>
      <w:r w:rsidR="00100CE5">
        <w:t xml:space="preserve"> </w:t>
      </w:r>
      <w:proofErr w:type="spellStart"/>
      <w:r w:rsidR="00100CE5">
        <w:t>melalui</w:t>
      </w:r>
      <w:proofErr w:type="spellEnd"/>
      <w:r w:rsidR="00100CE5">
        <w:t xml:space="preserve"> </w:t>
      </w:r>
      <w:proofErr w:type="spellStart"/>
      <w:r w:rsidR="00100CE5">
        <w:t>tahap</w:t>
      </w:r>
      <w:proofErr w:type="spellEnd"/>
      <w:r w:rsidR="00100CE5">
        <w:t xml:space="preserve"> </w:t>
      </w:r>
      <w:proofErr w:type="spellStart"/>
      <w:r w:rsidR="00100CE5">
        <w:t>perancangan</w:t>
      </w:r>
      <w:proofErr w:type="spellEnd"/>
      <w:r w:rsidR="00100CE5">
        <w:t xml:space="preserve"> program. Program juga </w:t>
      </w:r>
      <w:proofErr w:type="spellStart"/>
      <w:r w:rsidR="00100CE5">
        <w:t>dibandingkan</w:t>
      </w:r>
      <w:proofErr w:type="spellEnd"/>
      <w:r w:rsidR="00100CE5">
        <w:t xml:space="preserve"> </w:t>
      </w:r>
      <w:proofErr w:type="spellStart"/>
      <w:r w:rsidR="00100CE5">
        <w:t>dengan</w:t>
      </w:r>
      <w:proofErr w:type="spellEnd"/>
      <w:r w:rsidR="00100CE5">
        <w:t xml:space="preserve"> </w:t>
      </w:r>
      <w:proofErr w:type="spellStart"/>
      <w:r w:rsidR="00100CE5">
        <w:t>metode</w:t>
      </w:r>
      <w:proofErr w:type="spellEnd"/>
      <w:r w:rsidR="00100CE5">
        <w:t xml:space="preserve"> </w:t>
      </w:r>
      <w:r w:rsidR="00100CE5">
        <w:rPr>
          <w:i/>
          <w:iCs/>
        </w:rPr>
        <w:t xml:space="preserve">fault detection </w:t>
      </w:r>
      <w:proofErr w:type="spellStart"/>
      <w:r w:rsidR="00100CE5">
        <w:t>konvensional</w:t>
      </w:r>
      <w:proofErr w:type="spellEnd"/>
      <w:r w:rsidR="00100CE5">
        <w:t xml:space="preserve"> </w:t>
      </w:r>
      <w:proofErr w:type="spellStart"/>
      <w:r w:rsidR="00100CE5">
        <w:t>menggunakan</w:t>
      </w:r>
      <w:proofErr w:type="spellEnd"/>
      <w:r w:rsidR="00100CE5">
        <w:t xml:space="preserve"> KFDA-SVM, yang </w:t>
      </w:r>
      <w:proofErr w:type="spellStart"/>
      <w:r w:rsidR="00100CE5">
        <w:t>diberi</w:t>
      </w:r>
      <w:proofErr w:type="spellEnd"/>
      <w:r w:rsidR="00100CE5">
        <w:t xml:space="preserve"> </w:t>
      </w:r>
      <w:proofErr w:type="spellStart"/>
      <w:r w:rsidR="00100CE5">
        <w:t>masukan</w:t>
      </w:r>
      <w:proofErr w:type="spellEnd"/>
      <w:r w:rsidR="00100CE5">
        <w:t xml:space="preserve"> </w:t>
      </w:r>
      <w:proofErr w:type="spellStart"/>
      <w:r w:rsidR="00100CE5">
        <w:t>berupa</w:t>
      </w:r>
      <w:proofErr w:type="spellEnd"/>
      <w:r w:rsidR="00100CE5">
        <w:t xml:space="preserve"> data normal pada data </w:t>
      </w:r>
      <w:proofErr w:type="spellStart"/>
      <w:r w:rsidR="00100CE5">
        <w:t>validasi</w:t>
      </w:r>
      <w:proofErr w:type="spellEnd"/>
      <w:r w:rsidR="00100CE5">
        <w:t xml:space="preserve"> </w:t>
      </w:r>
      <w:proofErr w:type="spellStart"/>
      <w:r w:rsidR="00100CE5">
        <w:t>untuk</w:t>
      </w:r>
      <w:proofErr w:type="spellEnd"/>
      <w:r w:rsidR="00100CE5">
        <w:t xml:space="preserve"> </w:t>
      </w:r>
      <w:proofErr w:type="spellStart"/>
      <w:r w:rsidR="00100CE5">
        <w:t>membangun</w:t>
      </w:r>
      <w:proofErr w:type="spellEnd"/>
      <w:r w:rsidR="00100CE5">
        <w:t xml:space="preserve"> model KFDA-SVM </w:t>
      </w:r>
      <w:proofErr w:type="spellStart"/>
      <w:r w:rsidR="00100CE5">
        <w:t>kemudian</w:t>
      </w:r>
      <w:proofErr w:type="spellEnd"/>
      <w:r w:rsidR="00100CE5">
        <w:t xml:space="preserve"> </w:t>
      </w:r>
      <w:proofErr w:type="spellStart"/>
      <w:r w:rsidR="00100CE5">
        <w:t>diuji</w:t>
      </w:r>
      <w:proofErr w:type="spellEnd"/>
      <w:r w:rsidR="00100CE5">
        <w:t xml:space="preserve"> </w:t>
      </w:r>
      <w:proofErr w:type="spellStart"/>
      <w:r w:rsidR="00100CE5">
        <w:t>akurasinya</w:t>
      </w:r>
      <w:proofErr w:type="spellEnd"/>
      <w:r w:rsidR="00100CE5">
        <w:t xml:space="preserve"> </w:t>
      </w:r>
      <w:proofErr w:type="spellStart"/>
      <w:r w:rsidR="00100CE5">
        <w:t>menggunakan</w:t>
      </w:r>
      <w:proofErr w:type="spellEnd"/>
      <w:r w:rsidR="00100CE5">
        <w:t xml:space="preserve"> </w:t>
      </w:r>
      <w:proofErr w:type="spellStart"/>
      <w:r w:rsidR="00100CE5">
        <w:t>sisa</w:t>
      </w:r>
      <w:proofErr w:type="spellEnd"/>
      <w:r w:rsidR="00100CE5">
        <w:t xml:space="preserve"> data pada data </w:t>
      </w:r>
      <w:proofErr w:type="spellStart"/>
      <w:r w:rsidR="00100CE5">
        <w:t>validasi</w:t>
      </w:r>
      <w:proofErr w:type="spellEnd"/>
      <w:r w:rsidR="00100CE5">
        <w:t>.</w:t>
      </w:r>
    </w:p>
    <w:p w14:paraId="3954AF2A" w14:textId="5E2200E3" w:rsidR="002D1E6F" w:rsidRPr="00B52A1B" w:rsidRDefault="002D1E6F" w:rsidP="00041805">
      <w:pPr>
        <w:spacing w:after="0" w:line="360" w:lineRule="auto"/>
        <w:rPr>
          <w:rFonts w:cs="Times New Roman"/>
          <w:b/>
        </w:rPr>
      </w:pPr>
      <w:r w:rsidRPr="00B52A1B">
        <w:rPr>
          <w:rFonts w:cs="Times New Roman"/>
          <w:b/>
        </w:rPr>
        <w:t>I</w:t>
      </w:r>
      <w:r>
        <w:rPr>
          <w:rFonts w:cs="Times New Roman"/>
          <w:b/>
        </w:rPr>
        <w:t>V</w:t>
      </w:r>
      <w:r w:rsidRPr="00B52A1B">
        <w:rPr>
          <w:rFonts w:cs="Times New Roman"/>
          <w:b/>
        </w:rPr>
        <w:t>.</w:t>
      </w:r>
      <w:r>
        <w:rPr>
          <w:rFonts w:cs="Times New Roman"/>
          <w:b/>
        </w:rPr>
        <w:t>3</w:t>
      </w:r>
      <w:r w:rsidR="00892FF6">
        <w:rPr>
          <w:rFonts w:cs="Times New Roman"/>
          <w:b/>
        </w:rPr>
        <w:t>.</w:t>
      </w:r>
      <w:r w:rsidRPr="00B52A1B">
        <w:rPr>
          <w:rFonts w:cs="Times New Roman"/>
          <w:b/>
        </w:rPr>
        <w:t xml:space="preserve"> </w:t>
      </w:r>
      <w:proofErr w:type="spellStart"/>
      <w:r w:rsidRPr="00B52A1B">
        <w:rPr>
          <w:rFonts w:cs="Times New Roman"/>
          <w:b/>
        </w:rPr>
        <w:t>Rencana</w:t>
      </w:r>
      <w:proofErr w:type="spellEnd"/>
      <w:r w:rsidRPr="00B52A1B">
        <w:rPr>
          <w:rFonts w:cs="Times New Roman"/>
          <w:b/>
        </w:rPr>
        <w:t xml:space="preserve"> </w:t>
      </w:r>
      <w:proofErr w:type="spellStart"/>
      <w:r w:rsidRPr="00B52A1B">
        <w:rPr>
          <w:rFonts w:cs="Times New Roman"/>
          <w:b/>
        </w:rPr>
        <w:t>Analisis</w:t>
      </w:r>
      <w:proofErr w:type="spellEnd"/>
      <w:r w:rsidRPr="00B52A1B">
        <w:rPr>
          <w:rFonts w:cs="Times New Roman"/>
          <w:b/>
        </w:rPr>
        <w:t xml:space="preserve"> Hasil </w:t>
      </w:r>
      <w:proofErr w:type="spellStart"/>
      <w:r w:rsidRPr="00B52A1B">
        <w:rPr>
          <w:rFonts w:cs="Times New Roman"/>
          <w:b/>
        </w:rPr>
        <w:t>Penelitian</w:t>
      </w:r>
      <w:proofErr w:type="spellEnd"/>
    </w:p>
    <w:p w14:paraId="00D0B853" w14:textId="348CCD84" w:rsidR="002D1E6F" w:rsidRDefault="002D1E6F" w:rsidP="00041805">
      <w:pPr>
        <w:spacing w:after="0" w:line="360" w:lineRule="auto"/>
        <w:ind w:firstLine="567"/>
        <w:rPr>
          <w:rFonts w:cs="Times New Roman"/>
        </w:rPr>
      </w:pPr>
      <w:proofErr w:type="spellStart"/>
      <w:r w:rsidRPr="003B053B">
        <w:rPr>
          <w:rFonts w:cs="Times New Roman"/>
        </w:rPr>
        <w:t>Berdasarkan</w:t>
      </w:r>
      <w:proofErr w:type="spellEnd"/>
      <w:r w:rsidRPr="003B053B">
        <w:rPr>
          <w:rFonts w:cs="Times New Roman"/>
        </w:rPr>
        <w:t xml:space="preserve"> </w:t>
      </w:r>
      <w:proofErr w:type="spellStart"/>
      <w:r w:rsidRPr="003B053B">
        <w:rPr>
          <w:rFonts w:cs="Times New Roman"/>
        </w:rPr>
        <w:t>nilai-nilai</w:t>
      </w:r>
      <w:proofErr w:type="spellEnd"/>
      <w:r w:rsidRPr="003B053B">
        <w:rPr>
          <w:rFonts w:cs="Times New Roman"/>
        </w:rPr>
        <w:t xml:space="preserve"> </w:t>
      </w:r>
      <w:proofErr w:type="spellStart"/>
      <w:r w:rsidRPr="003B053B">
        <w:rPr>
          <w:rFonts w:cs="Times New Roman"/>
        </w:rPr>
        <w:t>variabel</w:t>
      </w:r>
      <w:proofErr w:type="spellEnd"/>
      <w:r w:rsidRPr="003B053B">
        <w:rPr>
          <w:rFonts w:cs="Times New Roman"/>
        </w:rPr>
        <w:t xml:space="preserve"> proses </w:t>
      </w:r>
      <w:proofErr w:type="spellStart"/>
      <w:r w:rsidRPr="003B053B">
        <w:rPr>
          <w:rFonts w:cs="Times New Roman"/>
        </w:rPr>
        <w:t>dari</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pada data yang </w:t>
      </w:r>
      <w:proofErr w:type="spellStart"/>
      <w:r w:rsidRPr="003B053B">
        <w:rPr>
          <w:rFonts w:cs="Times New Roman"/>
        </w:rPr>
        <w:t>digunakan</w:t>
      </w:r>
      <w:proofErr w:type="spellEnd"/>
      <w:r w:rsidRPr="003B053B">
        <w:rPr>
          <w:rFonts w:cs="Times New Roman"/>
        </w:rPr>
        <w:t xml:space="preserve">, program yang </w:t>
      </w:r>
      <w:proofErr w:type="spellStart"/>
      <w:r w:rsidRPr="003B053B">
        <w:rPr>
          <w:rFonts w:cs="Times New Roman"/>
        </w:rPr>
        <w:t>dirancang</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mencoba</w:t>
      </w:r>
      <w:proofErr w:type="spellEnd"/>
      <w:r w:rsidRPr="003B053B">
        <w:rPr>
          <w:rFonts w:cs="Times New Roman"/>
        </w:rPr>
        <w:t xml:space="preserve"> </w:t>
      </w:r>
      <w:proofErr w:type="spellStart"/>
      <w:r w:rsidRPr="003B053B">
        <w:rPr>
          <w:rFonts w:cs="Times New Roman"/>
        </w:rPr>
        <w:t>untuk</w:t>
      </w:r>
      <w:proofErr w:type="spellEnd"/>
      <w:r w:rsidRPr="003B053B">
        <w:rPr>
          <w:rFonts w:cs="Times New Roman"/>
        </w:rPr>
        <w:t xml:space="preserve"> </w:t>
      </w:r>
      <w:proofErr w:type="spellStart"/>
      <w:r w:rsidRPr="003B053B">
        <w:rPr>
          <w:rFonts w:cs="Times New Roman"/>
        </w:rPr>
        <w:t>mengklasifikasikan</w:t>
      </w:r>
      <w:proofErr w:type="spellEnd"/>
      <w:r w:rsidRPr="003B053B">
        <w:rPr>
          <w:rFonts w:cs="Times New Roman"/>
        </w:rPr>
        <w:t xml:space="preserve"> </w:t>
      </w:r>
      <w:proofErr w:type="spellStart"/>
      <w:r w:rsidRPr="003B053B">
        <w:rPr>
          <w:rFonts w:cs="Times New Roman"/>
        </w:rPr>
        <w:t>tiap</w:t>
      </w:r>
      <w:proofErr w:type="spellEnd"/>
      <w:r w:rsidRPr="003B053B">
        <w:rPr>
          <w:rFonts w:cs="Times New Roman"/>
        </w:rPr>
        <w:t xml:space="preserve"> </w:t>
      </w:r>
      <w:proofErr w:type="spellStart"/>
      <w:r w:rsidRPr="003B053B">
        <w:rPr>
          <w:rFonts w:cs="Times New Roman"/>
        </w:rPr>
        <w:t>sampel</w:t>
      </w:r>
      <w:proofErr w:type="spellEnd"/>
      <w:r w:rsidRPr="003B053B">
        <w:rPr>
          <w:rFonts w:cs="Times New Roman"/>
        </w:rPr>
        <w:t xml:space="preserve"> </w:t>
      </w:r>
      <w:proofErr w:type="spellStart"/>
      <w:r w:rsidRPr="003B053B">
        <w:rPr>
          <w:rFonts w:cs="Times New Roman"/>
        </w:rPr>
        <w:t>ke</w:t>
      </w:r>
      <w:proofErr w:type="spellEnd"/>
      <w:r w:rsidRPr="003B053B">
        <w:rPr>
          <w:rFonts w:cs="Times New Roman"/>
        </w:rPr>
        <w:t xml:space="preserve"> </w:t>
      </w:r>
      <w:proofErr w:type="spellStart"/>
      <w:r w:rsidRPr="003B053B">
        <w:rPr>
          <w:rFonts w:cs="Times New Roman"/>
        </w:rPr>
        <w:t>dalam</w:t>
      </w:r>
      <w:proofErr w:type="spellEnd"/>
      <w:r w:rsidRPr="003B053B">
        <w:rPr>
          <w:rFonts w:cs="Times New Roman"/>
        </w:rPr>
        <w:t xml:space="preserve"> 2 </w:t>
      </w:r>
      <w:proofErr w:type="spellStart"/>
      <w:r w:rsidRPr="003B053B">
        <w:rPr>
          <w:rFonts w:cs="Times New Roman"/>
        </w:rPr>
        <w:t>kelas</w:t>
      </w:r>
      <w:proofErr w:type="spellEnd"/>
      <w:r w:rsidRPr="003B053B">
        <w:rPr>
          <w:rFonts w:cs="Times New Roman"/>
        </w:rPr>
        <w:t xml:space="preserve">, </w:t>
      </w:r>
      <w:proofErr w:type="spellStart"/>
      <w:r w:rsidRPr="003B053B">
        <w:rPr>
          <w:rFonts w:cs="Times New Roman"/>
        </w:rPr>
        <w:t>yaitu</w:t>
      </w:r>
      <w:proofErr w:type="spellEnd"/>
      <w:r w:rsidRPr="003B053B">
        <w:rPr>
          <w:rFonts w:cs="Times New Roman"/>
        </w:rPr>
        <w:t xml:space="preserve"> </w:t>
      </w:r>
      <w:proofErr w:type="spellStart"/>
      <w:r w:rsidRPr="003B053B">
        <w:rPr>
          <w:rFonts w:cs="Times New Roman"/>
        </w:rPr>
        <w:t>kelas</w:t>
      </w:r>
      <w:proofErr w:type="spellEnd"/>
      <w:r w:rsidRPr="003B053B">
        <w:rPr>
          <w:rFonts w:cs="Times New Roman"/>
        </w:rPr>
        <w:t xml:space="preserve"> normal dan </w:t>
      </w:r>
      <w:proofErr w:type="spellStart"/>
      <w:r w:rsidRPr="003B053B">
        <w:rPr>
          <w:rFonts w:cs="Times New Roman"/>
        </w:rPr>
        <w:t>kelas</w:t>
      </w:r>
      <w:proofErr w:type="spellEnd"/>
      <w:r w:rsidRPr="003B053B">
        <w:rPr>
          <w:rFonts w:cs="Times New Roman"/>
        </w:rPr>
        <w:t xml:space="preserve"> </w:t>
      </w:r>
      <w:r w:rsidRPr="003B053B">
        <w:rPr>
          <w:rFonts w:cs="Times New Roman"/>
          <w:i/>
        </w:rPr>
        <w:t xml:space="preserve">faulty. </w:t>
      </w:r>
      <w:r w:rsidRPr="003B053B">
        <w:rPr>
          <w:rFonts w:cs="Times New Roman"/>
        </w:rPr>
        <w:t xml:space="preserve">Label </w:t>
      </w:r>
      <w:proofErr w:type="spellStart"/>
      <w:r w:rsidRPr="003B053B">
        <w:rPr>
          <w:rFonts w:cs="Times New Roman"/>
        </w:rPr>
        <w:t>hasil</w:t>
      </w:r>
      <w:proofErr w:type="spellEnd"/>
      <w:r w:rsidRPr="003B053B">
        <w:rPr>
          <w:rFonts w:cs="Times New Roman"/>
        </w:rPr>
        <w:t xml:space="preserve"> </w:t>
      </w:r>
      <w:proofErr w:type="spellStart"/>
      <w:r w:rsidRPr="003B053B">
        <w:rPr>
          <w:rFonts w:cs="Times New Roman"/>
        </w:rPr>
        <w:t>klasifikasi</w:t>
      </w:r>
      <w:proofErr w:type="spellEnd"/>
      <w:r w:rsidRPr="003B053B">
        <w:rPr>
          <w:rFonts w:cs="Times New Roman"/>
        </w:rPr>
        <w:t xml:space="preserve"> </w:t>
      </w:r>
      <w:proofErr w:type="spellStart"/>
      <w:r w:rsidRPr="003B053B">
        <w:rPr>
          <w:rFonts w:cs="Times New Roman"/>
        </w:rPr>
        <w:t>dari</w:t>
      </w:r>
      <w:proofErr w:type="spellEnd"/>
      <w:r w:rsidRPr="003B053B">
        <w:rPr>
          <w:rFonts w:cs="Times New Roman"/>
        </w:rPr>
        <w:t xml:space="preserve"> program </w:t>
      </w:r>
      <w:proofErr w:type="spellStart"/>
      <w:r w:rsidRPr="003B053B">
        <w:rPr>
          <w:rFonts w:cs="Times New Roman"/>
        </w:rPr>
        <w:t>kemudian</w:t>
      </w:r>
      <w:proofErr w:type="spellEnd"/>
      <w:r w:rsidRPr="003B053B">
        <w:rPr>
          <w:rFonts w:cs="Times New Roman"/>
        </w:rPr>
        <w:t xml:space="preserve"> </w:t>
      </w:r>
      <w:proofErr w:type="spellStart"/>
      <w:r w:rsidRPr="003B053B">
        <w:rPr>
          <w:rFonts w:cs="Times New Roman"/>
        </w:rPr>
        <w:t>akan</w:t>
      </w:r>
      <w:proofErr w:type="spellEnd"/>
      <w:r w:rsidRPr="003B053B">
        <w:rPr>
          <w:rFonts w:cs="Times New Roman"/>
        </w:rPr>
        <w:t xml:space="preserve"> </w:t>
      </w:r>
      <w:proofErr w:type="spellStart"/>
      <w:r w:rsidRPr="003B053B">
        <w:rPr>
          <w:rFonts w:cs="Times New Roman"/>
        </w:rPr>
        <w:t>d</w:t>
      </w:r>
      <w:r>
        <w:rPr>
          <w:rFonts w:cs="Times New Roman"/>
        </w:rPr>
        <w:t>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Perbandingan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pada </w:t>
      </w:r>
      <w:r w:rsidR="00493ABA">
        <w:rPr>
          <w:rFonts w:cs="Times New Roman"/>
        </w:rPr>
        <w:t>3</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KFDA dan</w:t>
      </w:r>
      <w:r w:rsidR="00493ABA">
        <w:rPr>
          <w:rFonts w:cs="Times New Roman"/>
        </w:rPr>
        <w:t xml:space="preserve"> SVM,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w:t>
      </w:r>
      <w:r w:rsidR="00493ABA">
        <w:rPr>
          <w:rFonts w:cs="Times New Roman"/>
        </w:rPr>
        <w:t xml:space="preserve">, dan </w:t>
      </w:r>
      <w:proofErr w:type="spellStart"/>
      <w:r w:rsidR="00493ABA">
        <w:rPr>
          <w:rFonts w:cs="Times New Roman"/>
        </w:rPr>
        <w:t>tahap</w:t>
      </w:r>
      <w:proofErr w:type="spellEnd"/>
      <w:r w:rsidR="00493ABA">
        <w:rPr>
          <w:rFonts w:cs="Times New Roman"/>
        </w:rPr>
        <w:t xml:space="preserve"> </w:t>
      </w:r>
      <w:proofErr w:type="spellStart"/>
      <w:r w:rsidR="00493ABA">
        <w:rPr>
          <w:rFonts w:cs="Times New Roman"/>
        </w:rPr>
        <w:t>Pengujian</w:t>
      </w:r>
      <w:proofErr w:type="spellEnd"/>
      <w:r w:rsidR="00493ABA">
        <w:rPr>
          <w:rFonts w:cs="Times New Roman"/>
        </w:rPr>
        <w:t xml:space="preserve"> Program </w:t>
      </w:r>
      <w:proofErr w:type="spellStart"/>
      <w:r w:rsidR="00493ABA">
        <w:rPr>
          <w:rFonts w:cs="Times New Roman"/>
        </w:rPr>
        <w:t>menggunakan</w:t>
      </w:r>
      <w:proofErr w:type="spellEnd"/>
      <w:r w:rsidR="00493ABA">
        <w:rPr>
          <w:rFonts w:cs="Times New Roman"/>
        </w:rPr>
        <w:t xml:space="preserve"> Data </w:t>
      </w:r>
      <w:proofErr w:type="spellStart"/>
      <w:r w:rsidR="00493ABA">
        <w:rPr>
          <w:rFonts w:cs="Times New Roman"/>
        </w:rPr>
        <w:t>Validasi</w:t>
      </w:r>
      <w:proofErr w:type="spellEnd"/>
      <w:r w:rsidR="00493ABA">
        <w:rPr>
          <w:rFonts w:cs="Times New Roman"/>
        </w:rPr>
        <w:t>.</w:t>
      </w:r>
    </w:p>
    <w:p w14:paraId="16951B47" w14:textId="003F3C0C" w:rsidR="00493ABA"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sidRPr="003B053B">
        <w:rPr>
          <w:rFonts w:cs="Times New Roman"/>
        </w:rPr>
        <w:t xml:space="preserve"> </w:t>
      </w:r>
      <w:r>
        <w:rPr>
          <w:rFonts w:cs="Times New Roman"/>
        </w:rPr>
        <w:t>KFDA dan</w:t>
      </w:r>
      <w:r w:rsidR="00493ABA">
        <w:rPr>
          <w:rFonts w:cs="Times New Roman"/>
        </w:rPr>
        <w:t xml:space="preserve"> SVM</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berupa</w:t>
      </w:r>
      <w:proofErr w:type="spellEnd"/>
      <w:r>
        <w:rPr>
          <w:rFonts w:cs="Times New Roman"/>
        </w:rPr>
        <w:t xml:space="preserve"> </w:t>
      </w:r>
      <w:proofErr w:type="spellStart"/>
      <w:r>
        <w:rPr>
          <w:rFonts w:cs="Times New Roman"/>
        </w:rPr>
        <w:t>prediksi</w:t>
      </w:r>
      <w:proofErr w:type="spellEnd"/>
      <w:r>
        <w:rPr>
          <w:rFonts w:cs="Times New Roman"/>
        </w:rPr>
        <w:t xml:space="preserve"> label </w:t>
      </w:r>
      <w:proofErr w:type="spellStart"/>
      <w:r>
        <w:rPr>
          <w:rFonts w:cs="Times New Roman"/>
        </w:rPr>
        <w:t>tiap</w:t>
      </w:r>
      <w:proofErr w:type="spellEnd"/>
      <w:r>
        <w:rPr>
          <w:rFonts w:cs="Times New Roman"/>
        </w:rPr>
        <w:t xml:space="preserve"> </w:t>
      </w:r>
      <w:proofErr w:type="spellStart"/>
      <w:r>
        <w:rPr>
          <w:rFonts w:cs="Times New Roman"/>
        </w:rPr>
        <w:t>sampel</w:t>
      </w:r>
      <w:proofErr w:type="spellEnd"/>
      <w:r>
        <w:rPr>
          <w:rFonts w:cs="Times New Roman"/>
        </w:rPr>
        <w:t xml:space="preserve"> pada </w:t>
      </w:r>
      <w:r>
        <w:rPr>
          <w:rFonts w:cs="Times New Roman"/>
          <w:i/>
        </w:rPr>
        <w:t xml:space="preserve">testing </w:t>
      </w:r>
      <w:r w:rsidRPr="00A274C6">
        <w:rPr>
          <w:rFonts w:cs="Times New Roman"/>
        </w:rPr>
        <w:t>set</w:t>
      </w:r>
      <w:r>
        <w:rPr>
          <w:rFonts w:cs="Times New Roman"/>
        </w:rPr>
        <w:t xml:space="preserve">. Hasil </w:t>
      </w:r>
      <w:proofErr w:type="spellStart"/>
      <w:r>
        <w:rPr>
          <w:rFonts w:cs="Times New Roman"/>
        </w:rPr>
        <w:t>prediksi</w:t>
      </w:r>
      <w:proofErr w:type="spellEnd"/>
      <w:r>
        <w:rPr>
          <w:rFonts w:cs="Times New Roman"/>
        </w:rPr>
        <w:t xml:space="preserve"> label </w:t>
      </w:r>
      <w:proofErr w:type="spellStart"/>
      <w:r>
        <w:rPr>
          <w:rFonts w:cs="Times New Roman"/>
        </w:rPr>
        <w:t>kemudian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sidRPr="00A274C6">
        <w:rPr>
          <w:rFonts w:cs="Times New Roman"/>
        </w:rPr>
        <w:t>akurasi</w:t>
      </w:r>
      <w:proofErr w:type="spellEnd"/>
      <w:r>
        <w:rPr>
          <w:rFonts w:cs="Times New Roman"/>
        </w:rPr>
        <w:t xml:space="preserve"> </w:t>
      </w:r>
      <w:r>
        <w:rPr>
          <w:rFonts w:cs="Times New Roman"/>
          <w:i/>
        </w:rPr>
        <w:t xml:space="preserve">fault detection </w:t>
      </w:r>
      <w:proofErr w:type="spellStart"/>
      <w:r>
        <w:rPr>
          <w:rFonts w:cs="Times New Roman"/>
        </w:rPr>
        <w:t>menggunakan</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pada </w:t>
      </w:r>
      <w:proofErr w:type="spellStart"/>
      <w:r>
        <w:rPr>
          <w:rFonts w:cs="Times New Roman"/>
        </w:rPr>
        <w:t>berbagai</w:t>
      </w:r>
      <w:proofErr w:type="spellEnd"/>
      <w:r>
        <w:rPr>
          <w:rFonts w:cs="Times New Roman"/>
        </w:rPr>
        <w:t xml:space="preserve"> </w:t>
      </w:r>
      <w:proofErr w:type="spellStart"/>
      <w:r>
        <w:rPr>
          <w:rFonts w:cs="Times New Roman"/>
        </w:rPr>
        <w:t>kombinasi</w:t>
      </w:r>
      <w:proofErr w:type="spellEnd"/>
      <w:r>
        <w:rPr>
          <w:rFonts w:cs="Times New Roman"/>
        </w:rPr>
        <w:t xml:space="preserve"> </w:t>
      </w:r>
      <w:proofErr w:type="spellStart"/>
      <w:r>
        <w:rPr>
          <w:rFonts w:cs="Times New Roman"/>
        </w:rPr>
        <w:t>nilai</w:t>
      </w:r>
      <w:proofErr w:type="spellEnd"/>
      <w:r>
        <w:rPr>
          <w:rFonts w:cs="Times New Roman"/>
        </w:rPr>
        <w:t xml:space="preserve"> parameter. </w:t>
      </w:r>
      <w:proofErr w:type="spellStart"/>
      <w:r>
        <w:rPr>
          <w:rFonts w:cs="Times New Roman"/>
        </w:rPr>
        <w:t>Perhitungan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cara</w:t>
      </w:r>
      <w:proofErr w:type="spellEnd"/>
      <w:r>
        <w:rPr>
          <w:rFonts w:cs="Times New Roman"/>
        </w:rPr>
        <w:t xml:space="preserve"> </w:t>
      </w:r>
      <w:proofErr w:type="spellStart"/>
      <w:r>
        <w:rPr>
          <w:rFonts w:cs="Times New Roman"/>
        </w:rPr>
        <w:t>membagi</w:t>
      </w:r>
      <w:proofErr w:type="spellEnd"/>
      <w:r>
        <w:rPr>
          <w:rFonts w:cs="Times New Roman"/>
        </w:rPr>
        <w:t xml:space="preserve"> </w:t>
      </w:r>
      <w:proofErr w:type="spellStart"/>
      <w:r>
        <w:rPr>
          <w:rFonts w:cs="Times New Roman"/>
        </w:rPr>
        <w:t>jumlah</w:t>
      </w:r>
      <w:proofErr w:type="spellEnd"/>
      <w:r>
        <w:rPr>
          <w:rFonts w:cs="Times New Roman"/>
        </w:rPr>
        <w:t xml:space="preserve"> </w:t>
      </w:r>
      <w:proofErr w:type="spellStart"/>
      <w:r>
        <w:rPr>
          <w:rFonts w:cs="Times New Roman"/>
        </w:rPr>
        <w:t>prediksi</w:t>
      </w:r>
      <w:proofErr w:type="spellEnd"/>
      <w:r>
        <w:rPr>
          <w:rFonts w:cs="Times New Roman"/>
        </w:rPr>
        <w:t xml:space="preserve"> label </w:t>
      </w:r>
      <w:r>
        <w:rPr>
          <w:rFonts w:cs="Times New Roman"/>
        </w:rPr>
        <w:lastRenderedPageBreak/>
        <w:t xml:space="preserve">yang </w:t>
      </w:r>
      <w:proofErr w:type="spellStart"/>
      <w:r>
        <w:rPr>
          <w:rFonts w:cs="Times New Roman"/>
        </w:rPr>
        <w:t>benar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jumlah</w:t>
      </w:r>
      <w:proofErr w:type="spellEnd"/>
      <w:r>
        <w:rPr>
          <w:rFonts w:cs="Times New Roman"/>
        </w:rPr>
        <w:t xml:space="preserve"> total </w:t>
      </w:r>
      <w:proofErr w:type="spellStart"/>
      <w:r>
        <w:rPr>
          <w:rFonts w:cs="Times New Roman"/>
        </w:rPr>
        <w:t>prediksi</w:t>
      </w:r>
      <w:proofErr w:type="spellEnd"/>
      <w:r>
        <w:rPr>
          <w:rFonts w:cs="Times New Roman"/>
        </w:rPr>
        <w:t xml:space="preserve">, </w:t>
      </w:r>
      <w:proofErr w:type="spellStart"/>
      <w:r>
        <w:rPr>
          <w:rFonts w:cs="Times New Roman"/>
        </w:rPr>
        <w:t>atau</w:t>
      </w:r>
      <w:proofErr w:type="spellEnd"/>
      <w:r>
        <w:rPr>
          <w:rFonts w:cs="Times New Roman"/>
        </w:rPr>
        <w:t xml:space="preserve">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w:t>
      </w:r>
      <w:proofErr w:type="spellStart"/>
      <w:r>
        <w:rPr>
          <w:rFonts w:cs="Times New Roman"/>
        </w:rPr>
        <w:t>akan</w:t>
      </w:r>
      <w:proofErr w:type="spellEnd"/>
      <w:r>
        <w:rPr>
          <w:rFonts w:cs="Times New Roman"/>
        </w:rPr>
        <w:t xml:space="preserve"> </w:t>
      </w:r>
      <w:proofErr w:type="spellStart"/>
      <w:r>
        <w:rPr>
          <w:rFonts w:cs="Times New Roman"/>
        </w:rPr>
        <w:t>dirangkum</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kombinasi</w:t>
      </w:r>
      <w:proofErr w:type="spellEnd"/>
      <w:r>
        <w:rPr>
          <w:rFonts w:cs="Times New Roman"/>
        </w:rPr>
        <w:t xml:space="preserve"> parameter 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Hasil </w:t>
      </w:r>
      <w:proofErr w:type="spellStart"/>
      <w:r>
        <w:rPr>
          <w:rFonts w:cs="Times New Roman"/>
        </w:rPr>
        <w:t>perangkuman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menentukan</w:t>
      </w:r>
      <w:proofErr w:type="spellEnd"/>
      <w:r>
        <w:rPr>
          <w:rFonts w:cs="Times New Roman"/>
        </w:rPr>
        <w:t xml:space="preserve"> </w:t>
      </w:r>
      <w:proofErr w:type="spellStart"/>
      <w:r>
        <w:rPr>
          <w:rFonts w:cs="Times New Roman"/>
        </w:rPr>
        <w:t>kinerja</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dalam</w:t>
      </w:r>
      <w:proofErr w:type="spellEnd"/>
      <w:r>
        <w:rPr>
          <w:rFonts w:cs="Times New Roman"/>
        </w:rPr>
        <w:t xml:space="preserve"> </w:t>
      </w:r>
      <w:r>
        <w:rPr>
          <w:rFonts w:cs="Times New Roman"/>
          <w:i/>
        </w:rPr>
        <w:t>fault detection</w:t>
      </w:r>
      <w:r>
        <w:rPr>
          <w:rFonts w:cs="Times New Roman"/>
        </w:rPr>
        <w:t xml:space="preserve">, </w:t>
      </w:r>
      <w:proofErr w:type="spellStart"/>
      <w:r>
        <w:rPr>
          <w:rFonts w:cs="Times New Roman"/>
        </w:rPr>
        <w:t>serta</w:t>
      </w:r>
      <w:proofErr w:type="spellEnd"/>
      <w:r>
        <w:rPr>
          <w:rFonts w:cs="Times New Roman"/>
        </w:rPr>
        <w:t xml:space="preserve"> parameter yang optimal </w:t>
      </w:r>
      <w:proofErr w:type="spellStart"/>
      <w:r>
        <w:rPr>
          <w:rFonts w:cs="Times New Roman"/>
        </w:rPr>
        <w:t>untuk</w:t>
      </w:r>
      <w:proofErr w:type="spellEnd"/>
      <w:r>
        <w:rPr>
          <w:rFonts w:cs="Times New Roman"/>
        </w:rPr>
        <w:t xml:space="preserve"> </w:t>
      </w:r>
      <w:proofErr w:type="spellStart"/>
      <w:r>
        <w:rPr>
          <w:rFonts w:cs="Times New Roman"/>
        </w:rPr>
        <w:t>digunakan</w:t>
      </w:r>
      <w:proofErr w:type="spellEnd"/>
      <w:r>
        <w:rPr>
          <w:rFonts w:cs="Times New Roman"/>
        </w:rPr>
        <w:t xml:space="preserve">.  </w:t>
      </w:r>
    </w:p>
    <w:p w14:paraId="623C085D" w14:textId="14EF5A73" w:rsidR="002D1E6F" w:rsidRDefault="002D1E6F" w:rsidP="00041805">
      <w:pPr>
        <w:spacing w:after="0" w:line="360" w:lineRule="auto"/>
        <w:ind w:firstLine="567"/>
        <w:rPr>
          <w:rFonts w:cs="Times New Roman"/>
        </w:rPr>
      </w:pPr>
      <w:r>
        <w:rPr>
          <w:rFonts w:cs="Times New Roman"/>
        </w:rPr>
        <w:t xml:space="preserve">Pada </w:t>
      </w:r>
      <w:proofErr w:type="spellStart"/>
      <w:r>
        <w:rPr>
          <w:rFonts w:cs="Times New Roman"/>
        </w:rPr>
        <w:t>tahap</w:t>
      </w:r>
      <w:proofErr w:type="spellEnd"/>
      <w:r>
        <w:rPr>
          <w:rFonts w:cs="Times New Roman"/>
        </w:rPr>
        <w:t xml:space="preserve"> </w:t>
      </w:r>
      <w:proofErr w:type="spellStart"/>
      <w:r>
        <w:rPr>
          <w:rFonts w:cs="Times New Roman"/>
        </w:rPr>
        <w:t>Perancangan</w:t>
      </w:r>
      <w:proofErr w:type="spellEnd"/>
      <w:r>
        <w:rPr>
          <w:rFonts w:cs="Times New Roman"/>
        </w:rPr>
        <w:t xml:space="preserve"> Program, </w:t>
      </w:r>
      <w:proofErr w:type="spellStart"/>
      <w:r>
        <w:rPr>
          <w:rFonts w:cs="Times New Roman"/>
        </w:rPr>
        <w:t>hasil</w:t>
      </w:r>
      <w:proofErr w:type="spellEnd"/>
      <w:r>
        <w:rPr>
          <w:rFonts w:cs="Times New Roman"/>
        </w:rPr>
        <w:t xml:space="preserve"> </w:t>
      </w:r>
      <w:proofErr w:type="spellStart"/>
      <w:r>
        <w:rPr>
          <w:rFonts w:cs="Times New Roman"/>
        </w:rPr>
        <w:t>prediksi</w:t>
      </w:r>
      <w:proofErr w:type="spellEnd"/>
      <w:r>
        <w:rPr>
          <w:rFonts w:cs="Times New Roman"/>
        </w:rPr>
        <w:t xml:space="preserve"> </w:t>
      </w:r>
      <w:r>
        <w:rPr>
          <w:rFonts w:cs="Times New Roman"/>
          <w:i/>
        </w:rPr>
        <w:t xml:space="preserve">fault detection </w:t>
      </w:r>
      <w:proofErr w:type="spellStart"/>
      <w:r>
        <w:rPr>
          <w:rFonts w:cs="Times New Roman"/>
        </w:rPr>
        <w:t>secara</w:t>
      </w:r>
      <w:proofErr w:type="spellEnd"/>
      <w:r>
        <w:rPr>
          <w:rFonts w:cs="Times New Roman"/>
        </w:rPr>
        <w:t xml:space="preserve"> </w:t>
      </w:r>
      <w:r>
        <w:rPr>
          <w:rFonts w:cs="Times New Roman"/>
          <w:i/>
        </w:rPr>
        <w:t xml:space="preserve">real-time </w:t>
      </w:r>
      <w:proofErr w:type="spellStart"/>
      <w:r>
        <w:rPr>
          <w:rFonts w:cs="Times New Roman"/>
        </w:rPr>
        <w:t>akan</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label data yang </w:t>
      </w:r>
      <w:proofErr w:type="spellStart"/>
      <w:r>
        <w:rPr>
          <w:rFonts w:cs="Times New Roman"/>
        </w:rPr>
        <w:t>sebenarnya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menghitung</w:t>
      </w:r>
      <w:proofErr w:type="spellEnd"/>
      <w:r>
        <w:rPr>
          <w:rFonts w:cs="Times New Roman"/>
        </w:rPr>
        <w:t xml:space="preserve"> </w:t>
      </w:r>
      <w:proofErr w:type="spellStart"/>
      <w:r>
        <w:rPr>
          <w:rFonts w:cs="Times New Roman"/>
        </w:rPr>
        <w:t>akurasi</w:t>
      </w:r>
      <w:proofErr w:type="spellEnd"/>
      <w:r>
        <w:rPr>
          <w:rFonts w:cs="Times New Roman"/>
        </w:rPr>
        <w:t xml:space="preserve"> program </w:t>
      </w:r>
      <w:r>
        <w:rPr>
          <w:rFonts w:cs="Times New Roman"/>
          <w:i/>
        </w:rPr>
        <w:t>fault detection</w:t>
      </w:r>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rumus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seperti</w:t>
      </w:r>
      <w:proofErr w:type="spellEnd"/>
      <w:r>
        <w:rPr>
          <w:rFonts w:cs="Times New Roman"/>
        </w:rPr>
        <w:t xml:space="preserve"> yang </w:t>
      </w:r>
      <w:proofErr w:type="spellStart"/>
      <w:r>
        <w:rPr>
          <w:rFonts w:cs="Times New Roman"/>
        </w:rPr>
        <w:t>digunakan</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sebelumnya</w:t>
      </w:r>
      <w:proofErr w:type="spellEnd"/>
      <w:r>
        <w:rPr>
          <w:rFonts w:cs="Times New Roman"/>
        </w:rPr>
        <w:t xml:space="preserve">. </w:t>
      </w:r>
    </w:p>
    <w:p w14:paraId="3D6DA933" w14:textId="3846CB07" w:rsidR="00493ABA" w:rsidRPr="00886023" w:rsidRDefault="00493ABA" w:rsidP="00041805">
      <w:pPr>
        <w:spacing w:after="0" w:line="360" w:lineRule="auto"/>
        <w:ind w:firstLine="567"/>
        <w:rPr>
          <w:rFonts w:cs="Times New Roman"/>
        </w:rPr>
      </w:pPr>
      <w:r>
        <w:rPr>
          <w:rFonts w:cs="Times New Roman"/>
        </w:rPr>
        <w:t xml:space="preserve">Setelah </w:t>
      </w:r>
      <w:proofErr w:type="spellStart"/>
      <w:r>
        <w:rPr>
          <w:rFonts w:cs="Times New Roman"/>
        </w:rPr>
        <w:t>itu</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Pengujian</w:t>
      </w:r>
      <w:proofErr w:type="spellEnd"/>
      <w:r>
        <w:rPr>
          <w:rFonts w:cs="Times New Roman"/>
        </w:rPr>
        <w:t xml:space="preserve"> Program, </w:t>
      </w:r>
      <w:r w:rsidR="00886023">
        <w:rPr>
          <w:rFonts w:cs="Times New Roman"/>
        </w:rPr>
        <w:t xml:space="preserve">program yang </w:t>
      </w:r>
      <w:proofErr w:type="spellStart"/>
      <w:r w:rsidR="00886023">
        <w:rPr>
          <w:rFonts w:cs="Times New Roman"/>
        </w:rPr>
        <w:t>dirancang</w:t>
      </w:r>
      <w:proofErr w:type="spellEnd"/>
      <w:r w:rsidR="00886023">
        <w:rPr>
          <w:rFonts w:cs="Times New Roman"/>
        </w:rPr>
        <w:t xml:space="preserve"> </w:t>
      </w:r>
      <w:proofErr w:type="spellStart"/>
      <w:r w:rsidR="00886023">
        <w:rPr>
          <w:rFonts w:cs="Times New Roman"/>
        </w:rPr>
        <w:t>diuji</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data </w:t>
      </w:r>
      <w:proofErr w:type="spellStart"/>
      <w:r w:rsidR="00886023">
        <w:rPr>
          <w:rFonts w:cs="Times New Roman"/>
        </w:rPr>
        <w:t>validasi</w:t>
      </w:r>
      <w:proofErr w:type="spellEnd"/>
      <w:r w:rsidR="00886023">
        <w:rPr>
          <w:rFonts w:cs="Times New Roman"/>
        </w:rPr>
        <w:t xml:space="preserve">, dan </w:t>
      </w:r>
      <w:proofErr w:type="spellStart"/>
      <w:r w:rsidR="00886023">
        <w:rPr>
          <w:rFonts w:cs="Times New Roman"/>
        </w:rPr>
        <w:t>dibandingkan</w:t>
      </w:r>
      <w:proofErr w:type="spellEnd"/>
      <w:r w:rsidR="00886023">
        <w:rPr>
          <w:rFonts w:cs="Times New Roman"/>
        </w:rPr>
        <w:t xml:space="preserve"> </w:t>
      </w:r>
      <w:proofErr w:type="spellStart"/>
      <w:r w:rsidR="00886023">
        <w:rPr>
          <w:rFonts w:cs="Times New Roman"/>
        </w:rPr>
        <w:t>dengan</w:t>
      </w:r>
      <w:proofErr w:type="spellEnd"/>
      <w:r w:rsidR="00886023">
        <w:rPr>
          <w:rFonts w:cs="Times New Roman"/>
        </w:rPr>
        <w:t xml:space="preserve"> strategi </w:t>
      </w:r>
      <w:r w:rsidR="00886023">
        <w:rPr>
          <w:rFonts w:cs="Times New Roman"/>
          <w:i/>
          <w:iCs/>
        </w:rPr>
        <w:t xml:space="preserve">fault detection </w:t>
      </w:r>
      <w:proofErr w:type="spellStart"/>
      <w:r w:rsidR="00886023">
        <w:rPr>
          <w:rFonts w:cs="Times New Roman"/>
        </w:rPr>
        <w:t>konvensional</w:t>
      </w:r>
      <w:proofErr w:type="spellEnd"/>
      <w:r w:rsidR="00886023">
        <w:rPr>
          <w:rFonts w:cs="Times New Roman"/>
        </w:rPr>
        <w:t xml:space="preserve"> </w:t>
      </w:r>
      <w:proofErr w:type="spellStart"/>
      <w:r w:rsidR="00886023">
        <w:rPr>
          <w:rFonts w:cs="Times New Roman"/>
        </w:rPr>
        <w:t>menggunakan</w:t>
      </w:r>
      <w:proofErr w:type="spellEnd"/>
      <w:r w:rsidR="00886023">
        <w:rPr>
          <w:rFonts w:cs="Times New Roman"/>
        </w:rPr>
        <w:t xml:space="preserve"> KFDA-SVM.</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p w14:paraId="210ED224" w14:textId="55F0E424" w:rsidR="002D1E6F" w:rsidRDefault="00275EDB" w:rsidP="00275EDB">
      <w:pPr>
        <w:pStyle w:val="Heading1"/>
        <w:ind w:left="0"/>
      </w:pPr>
      <w:r>
        <w:lastRenderedPageBreak/>
        <w:br/>
      </w:r>
      <w:bookmarkStart w:id="59" w:name="_Toc57984728"/>
      <w:r w:rsidR="002D1E6F" w:rsidRPr="00300AA6">
        <w:t xml:space="preserve">Hasil dan </w:t>
      </w:r>
      <w:proofErr w:type="spellStart"/>
      <w:r w:rsidR="002D1E6F" w:rsidRPr="00300AA6">
        <w:t>Pembahasan</w:t>
      </w:r>
      <w:bookmarkEnd w:id="59"/>
      <w:proofErr w:type="spellEnd"/>
    </w:p>
    <w:p w14:paraId="50A0822C" w14:textId="77777777" w:rsidR="002D1E6F" w:rsidRDefault="002D1E6F" w:rsidP="002D1E6F">
      <w:pPr>
        <w:jc w:val="center"/>
        <w:rPr>
          <w:b/>
        </w:rPr>
      </w:pPr>
    </w:p>
    <w:p w14:paraId="38AEBCAF" w14:textId="2C26ADCF" w:rsidR="002D1E6F" w:rsidRDefault="00D97AD8" w:rsidP="00275EDB">
      <w:pPr>
        <w:pStyle w:val="Heading2"/>
      </w:pPr>
      <w:bookmarkStart w:id="60" w:name="_Toc57984729"/>
      <w:proofErr w:type="spellStart"/>
      <w:r>
        <w:t>Pengujian</w:t>
      </w:r>
      <w:proofErr w:type="spellEnd"/>
      <w:r>
        <w:t xml:space="preserve"> KFDA dan SVM</w:t>
      </w:r>
      <w:bookmarkEnd w:id="60"/>
    </w:p>
    <w:p w14:paraId="62E69844" w14:textId="6E2849CC" w:rsidR="00D97AD8" w:rsidRPr="00D97AD8" w:rsidRDefault="00D97AD8" w:rsidP="00D97AD8">
      <w:pPr>
        <w:pStyle w:val="Heading3"/>
      </w:pPr>
      <w:bookmarkStart w:id="61" w:name="_Toc57984730"/>
      <w:proofErr w:type="spellStart"/>
      <w:r>
        <w:t>Rangka</w:t>
      </w:r>
      <w:proofErr w:type="spellEnd"/>
      <w:r>
        <w:t xml:space="preserve"> </w:t>
      </w:r>
      <w:proofErr w:type="spellStart"/>
      <w:r>
        <w:t>kerja</w:t>
      </w:r>
      <w:proofErr w:type="spellEnd"/>
      <w:r>
        <w:t xml:space="preserve"> </w:t>
      </w:r>
      <w:r>
        <w:rPr>
          <w:i/>
          <w:iCs/>
        </w:rPr>
        <w:t xml:space="preserve">fault detection </w:t>
      </w:r>
      <w:proofErr w:type="spellStart"/>
      <w:r>
        <w:t>menggunakan</w:t>
      </w:r>
      <w:proofErr w:type="spellEnd"/>
      <w:r>
        <w:t xml:space="preserve"> KFDA dan SVM</w:t>
      </w:r>
      <w:bookmarkEnd w:id="61"/>
    </w:p>
    <w:p w14:paraId="2289523A" w14:textId="2070D0A5" w:rsidR="002D1E6F" w:rsidRDefault="002D1E6F" w:rsidP="00041805">
      <w:pPr>
        <w:spacing w:line="360" w:lineRule="auto"/>
        <w:ind w:firstLine="567"/>
      </w:pPr>
      <w:proofErr w:type="spellStart"/>
      <w:r>
        <w:t>Rangka</w:t>
      </w:r>
      <w:proofErr w:type="spellEnd"/>
      <w:r>
        <w:t xml:space="preserve"> </w:t>
      </w:r>
      <w:proofErr w:type="spellStart"/>
      <w:r>
        <w:t>kerja</w:t>
      </w:r>
      <w:proofErr w:type="spellEnd"/>
      <w:r>
        <w:t xml:space="preserve"> </w:t>
      </w:r>
      <w:r>
        <w:rPr>
          <w:i/>
        </w:rPr>
        <w:t xml:space="preserve">fault detection </w:t>
      </w:r>
      <w:proofErr w:type="spellStart"/>
      <w:r>
        <w:t>merupakan</w:t>
      </w:r>
      <w:proofErr w:type="spellEnd"/>
      <w:r>
        <w:t xml:space="preserve"> </w:t>
      </w:r>
      <w:proofErr w:type="spellStart"/>
      <w:r>
        <w:t>rangka</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sampel</w:t>
      </w:r>
      <w:proofErr w:type="spellEnd"/>
      <w:r>
        <w:t xml:space="preserve"> </w:t>
      </w:r>
      <w:r>
        <w:rPr>
          <w:i/>
        </w:rPr>
        <w:t xml:space="preserve">faulty </w:t>
      </w:r>
      <w:proofErr w:type="spellStart"/>
      <w:r>
        <w:t>dari</w:t>
      </w:r>
      <w:proofErr w:type="spellEnd"/>
      <w:r>
        <w:t xml:space="preserve"> </w:t>
      </w:r>
      <w:proofErr w:type="spellStart"/>
      <w:r>
        <w:t>kumpulan</w:t>
      </w:r>
      <w:proofErr w:type="spellEnd"/>
      <w:r>
        <w:t xml:space="preserve"> </w:t>
      </w:r>
      <w:proofErr w:type="spellStart"/>
      <w:r>
        <w:t>sampel</w:t>
      </w:r>
      <w:proofErr w:type="spellEnd"/>
      <w:r>
        <w:t xml:space="preserve"> yang </w:t>
      </w:r>
      <w:proofErr w:type="spellStart"/>
      <w:r>
        <w:t>dimasukkan</w:t>
      </w:r>
      <w:proofErr w:type="spellEnd"/>
      <w:r>
        <w:t xml:space="preserve"> </w:t>
      </w:r>
      <w:proofErr w:type="spellStart"/>
      <w:r>
        <w:t>sebagai</w:t>
      </w:r>
      <w:proofErr w:type="spellEnd"/>
      <w:r>
        <w:t xml:space="preserve"> input.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klasifikasi</w:t>
      </w:r>
      <w:proofErr w:type="spellEnd"/>
      <w:r>
        <w:t xml:space="preserve"> </w:t>
      </w:r>
      <w:r>
        <w:rPr>
          <w:i/>
        </w:rPr>
        <w:t>machine learning</w:t>
      </w:r>
      <w:r>
        <w:t xml:space="preserve">, </w:t>
      </w:r>
      <w:proofErr w:type="spellStart"/>
      <w:r>
        <w:t>deteksi</w:t>
      </w:r>
      <w:proofErr w:type="spellEnd"/>
      <w:r>
        <w:t xml:space="preserve"> </w:t>
      </w:r>
      <w:r>
        <w:rPr>
          <w:i/>
        </w:rPr>
        <w:t xml:space="preserve">fault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membentuk</w:t>
      </w:r>
      <w:proofErr w:type="spellEnd"/>
      <w:r>
        <w:t xml:space="preserve"> </w:t>
      </w:r>
      <w:r>
        <w:rPr>
          <w:i/>
        </w:rPr>
        <w:t>hyperplane</w:t>
      </w:r>
      <w:r>
        <w:t xml:space="preserve"> </w:t>
      </w:r>
      <w:proofErr w:type="spellStart"/>
      <w:r>
        <w:t>pemisah</w:t>
      </w:r>
      <w:proofErr w:type="spellEnd"/>
      <w:r>
        <w:t xml:space="preserve"> </w:t>
      </w:r>
      <w:proofErr w:type="spellStart"/>
      <w:r>
        <w:t>antara</w:t>
      </w:r>
      <w:proofErr w:type="spellEnd"/>
      <w:r>
        <w:t xml:space="preserve"> data normal dan data </w:t>
      </w:r>
      <w:r>
        <w:rPr>
          <w:i/>
        </w:rPr>
        <w:t>faulty</w:t>
      </w:r>
      <w:r>
        <w:t xml:space="preserve">. </w:t>
      </w:r>
      <w:proofErr w:type="spellStart"/>
      <w:r>
        <w:t>Untuk</w:t>
      </w:r>
      <w:proofErr w:type="spellEnd"/>
      <w:r>
        <w:t xml:space="preserve"> </w:t>
      </w:r>
      <w:proofErr w:type="spellStart"/>
      <w:r>
        <w:t>mempermudah</w:t>
      </w:r>
      <w:proofErr w:type="spellEnd"/>
      <w:r>
        <w:t xml:space="preserve"> </w:t>
      </w:r>
      <w:proofErr w:type="spellStart"/>
      <w:r>
        <w:t>komputasi</w:t>
      </w:r>
      <w:proofErr w:type="spellEnd"/>
      <w:r>
        <w:t xml:space="preserve"> </w:t>
      </w:r>
      <w:r>
        <w:rPr>
          <w:i/>
        </w:rPr>
        <w:t xml:space="preserve">hyperplane </w:t>
      </w:r>
      <w:proofErr w:type="spellStart"/>
      <w:r>
        <w:t>pemisah</w:t>
      </w:r>
      <w:proofErr w:type="spellEnd"/>
      <w:r>
        <w:t xml:space="preserve">, </w:t>
      </w:r>
      <w:proofErr w:type="spellStart"/>
      <w:r>
        <w:t>digunakan</w:t>
      </w:r>
      <w:proofErr w:type="spellEnd"/>
      <w:r>
        <w:t xml:space="preserve"> </w:t>
      </w:r>
      <w:proofErr w:type="spellStart"/>
      <w:r>
        <w:t>metode</w:t>
      </w:r>
      <w:proofErr w:type="spellEnd"/>
      <w:r>
        <w:t xml:space="preserve"> </w:t>
      </w:r>
      <w:r>
        <w:rPr>
          <w:i/>
        </w:rPr>
        <w:t xml:space="preserve">feature extraction </w:t>
      </w:r>
      <w:proofErr w:type="spellStart"/>
      <w:r>
        <w:t>untuk</w:t>
      </w:r>
      <w:proofErr w:type="spellEnd"/>
      <w:r>
        <w:t xml:space="preserve"> </w:t>
      </w:r>
      <w:proofErr w:type="spellStart"/>
      <w:r>
        <w:t>mengurangi</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menghilangkan</w:t>
      </w:r>
      <w:proofErr w:type="spellEnd"/>
      <w:r>
        <w:t xml:space="preserve"> </w:t>
      </w:r>
      <w:proofErr w:type="spellStart"/>
      <w:r>
        <w:t>informasi</w:t>
      </w:r>
      <w:proofErr w:type="spellEnd"/>
      <w:r>
        <w:t xml:space="preserve"> </w:t>
      </w:r>
      <w:proofErr w:type="spellStart"/>
      <w:r>
        <w:t>penting</w:t>
      </w:r>
      <w:proofErr w:type="spellEnd"/>
      <w:r>
        <w:t xml:space="preserve">. Pada </w:t>
      </w:r>
      <w:proofErr w:type="spellStart"/>
      <w:r>
        <w:t>penelitian</w:t>
      </w:r>
      <w:proofErr w:type="spellEnd"/>
      <w:r>
        <w:t xml:space="preserve"> </w:t>
      </w:r>
      <w:proofErr w:type="spellStart"/>
      <w:r>
        <w:t>ini</w:t>
      </w:r>
      <w:proofErr w:type="spellEnd"/>
      <w:r>
        <w:t xml:space="preserve">, </w:t>
      </w:r>
      <w:r>
        <w:rPr>
          <w:i/>
        </w:rPr>
        <w:t xml:space="preserve">feature extraction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menurunkan</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kumpulan</w:t>
      </w:r>
      <w:proofErr w:type="spellEnd"/>
      <w:r>
        <w:t xml:space="preserve"> data </w:t>
      </w:r>
      <w:proofErr w:type="spellStart"/>
      <w:r>
        <w:t>menjadi</w:t>
      </w:r>
      <w:proofErr w:type="spellEnd"/>
      <w:r>
        <w:t xml:space="preserve"> 2 agar </w:t>
      </w:r>
      <w:proofErr w:type="spellStart"/>
      <w:r>
        <w:t>dapat</w:t>
      </w:r>
      <w:proofErr w:type="spellEnd"/>
      <w:r>
        <w:t xml:space="preserve"> </w:t>
      </w:r>
      <w:proofErr w:type="spellStart"/>
      <w:r>
        <w:t>digambarkan</w:t>
      </w:r>
      <w:proofErr w:type="spellEnd"/>
      <w:r>
        <w:t xml:space="preserve"> pada </w:t>
      </w:r>
      <w:proofErr w:type="spellStart"/>
      <w:r>
        <w:t>grafik</w:t>
      </w:r>
      <w:proofErr w:type="spellEnd"/>
      <w:r>
        <w:t xml:space="preserve"> 2 </w:t>
      </w:r>
      <w:proofErr w:type="spellStart"/>
      <w:r>
        <w:t>dimensi</w:t>
      </w:r>
      <w:proofErr w:type="spellEnd"/>
      <w:r>
        <w:t xml:space="preserve">. </w:t>
      </w:r>
      <w:proofErr w:type="spellStart"/>
      <w:r>
        <w:t>Dengan</w:t>
      </w:r>
      <w:proofErr w:type="spellEnd"/>
      <w:r>
        <w:t xml:space="preserve"> </w:t>
      </w:r>
      <w:proofErr w:type="spellStart"/>
      <w:r>
        <w:t>hanya</w:t>
      </w:r>
      <w:proofErr w:type="spellEnd"/>
      <w:r>
        <w:t xml:space="preserve"> </w:t>
      </w:r>
      <w:proofErr w:type="spellStart"/>
      <w:r>
        <w:t>terdapat</w:t>
      </w:r>
      <w:proofErr w:type="spellEnd"/>
      <w:r>
        <w:t xml:space="preserve"> 2 </w:t>
      </w:r>
      <w:proofErr w:type="spellStart"/>
      <w:r>
        <w:t>fitur</w:t>
      </w:r>
      <w:proofErr w:type="spellEnd"/>
      <w:r>
        <w:t xml:space="preserve">, </w:t>
      </w:r>
      <w:r>
        <w:rPr>
          <w:i/>
        </w:rPr>
        <w:t xml:space="preserve">hyperplane </w:t>
      </w:r>
      <w:proofErr w:type="spellStart"/>
      <w:r>
        <w:t>pemisah</w:t>
      </w:r>
      <w:proofErr w:type="spellEnd"/>
      <w:r>
        <w:t xml:space="preserve"> yang </w:t>
      </w:r>
      <w:proofErr w:type="spellStart"/>
      <w:r>
        <w:t>harus</w:t>
      </w:r>
      <w:proofErr w:type="spellEnd"/>
      <w:r>
        <w:t xml:space="preserve"> </w:t>
      </w:r>
      <w:proofErr w:type="spellStart"/>
      <w:r>
        <w:t>dikalkulasi</w:t>
      </w:r>
      <w:proofErr w:type="spellEnd"/>
      <w:r>
        <w:t xml:space="preserve"> oleh </w:t>
      </w:r>
      <w:proofErr w:type="spellStart"/>
      <w:r>
        <w:t>metode</w:t>
      </w:r>
      <w:proofErr w:type="spellEnd"/>
      <w:r>
        <w:t xml:space="preserve"> </w:t>
      </w:r>
      <w:proofErr w:type="spellStart"/>
      <w:r>
        <w:t>klasifikasi</w:t>
      </w:r>
      <w:proofErr w:type="spellEnd"/>
      <w:r>
        <w:t xml:space="preserve"> </w:t>
      </w:r>
      <w:proofErr w:type="spellStart"/>
      <w:r>
        <w:t>hanya</w:t>
      </w:r>
      <w:proofErr w:type="spellEnd"/>
      <w:r>
        <w:t xml:space="preserve"> </w:t>
      </w:r>
      <w:proofErr w:type="spellStart"/>
      <w:r>
        <w:t>berupa</w:t>
      </w:r>
      <w:proofErr w:type="spellEnd"/>
      <w:r>
        <w:t xml:space="preserve"> garis </w:t>
      </w:r>
      <w:proofErr w:type="spellStart"/>
      <w:r>
        <w:t>pemisah</w:t>
      </w:r>
      <w:proofErr w:type="spellEnd"/>
      <w:r>
        <w:t xml:space="preserve">. </w:t>
      </w:r>
      <w:proofErr w:type="spellStart"/>
      <w:r>
        <w:t>Penurunan</w:t>
      </w:r>
      <w:proofErr w:type="spellEnd"/>
      <w:r>
        <w:t xml:space="preserve"> </w:t>
      </w:r>
      <w:proofErr w:type="spellStart"/>
      <w:r>
        <w:t>jumlah</w:t>
      </w:r>
      <w:proofErr w:type="spellEnd"/>
      <w:r>
        <w:t xml:space="preserve"> </w:t>
      </w:r>
      <w:proofErr w:type="spellStart"/>
      <w:r>
        <w:t>fitur</w:t>
      </w:r>
      <w:proofErr w:type="spellEnd"/>
      <w:r>
        <w:t xml:space="preserve"> </w:t>
      </w:r>
      <w:proofErr w:type="spellStart"/>
      <w:r>
        <w:t>menjadi</w:t>
      </w:r>
      <w:proofErr w:type="spellEnd"/>
      <w:r>
        <w:t xml:space="preserve"> 2 </w:t>
      </w:r>
      <w:proofErr w:type="spellStart"/>
      <w:r>
        <w:t>walaupun</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penggambaran</w:t>
      </w:r>
      <w:proofErr w:type="spellEnd"/>
      <w:r>
        <w:t xml:space="preserve"> pada </w:t>
      </w:r>
      <w:proofErr w:type="spellStart"/>
      <w:r>
        <w:t>grafik</w:t>
      </w:r>
      <w:proofErr w:type="spellEnd"/>
      <w:r>
        <w:t xml:space="preserve">, </w:t>
      </w:r>
      <w:proofErr w:type="spellStart"/>
      <w:r>
        <w:t>namun</w:t>
      </w:r>
      <w:proofErr w:type="spellEnd"/>
      <w:r>
        <w:t xml:space="preserve"> </w:t>
      </w:r>
      <w:proofErr w:type="spellStart"/>
      <w:r>
        <w:t>memberikan</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klasifikasi</w:t>
      </w:r>
      <w:proofErr w:type="spellEnd"/>
      <w:r>
        <w:t xml:space="preserve"> </w:t>
      </w:r>
      <w:r>
        <w:rPr>
          <w:i/>
        </w:rPr>
        <w:t>fault</w:t>
      </w:r>
      <w:r>
        <w:t xml:space="preserve">. </w:t>
      </w:r>
      <w:proofErr w:type="spellStart"/>
      <w:r>
        <w:t>Metode</w:t>
      </w:r>
      <w:proofErr w:type="spellEnd"/>
      <w:r>
        <w:t xml:space="preserve"> </w:t>
      </w:r>
      <w:r>
        <w:rPr>
          <w:i/>
        </w:rPr>
        <w:t xml:space="preserve">feature extraction </w:t>
      </w:r>
      <w:r>
        <w:t xml:space="preserve">yang </w:t>
      </w:r>
      <w:proofErr w:type="spellStart"/>
      <w:r>
        <w:t>digunakan</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memproyeksikan</w:t>
      </w:r>
      <w:proofErr w:type="spellEnd"/>
      <w:r>
        <w:t xml:space="preserve"> </w:t>
      </w:r>
      <w:proofErr w:type="spellStart"/>
      <w:r>
        <w:t>sampel</w:t>
      </w:r>
      <w:proofErr w:type="spellEnd"/>
      <w:r>
        <w:t xml:space="preserve"> normal dan </w:t>
      </w:r>
      <w:proofErr w:type="spellStart"/>
      <w:r>
        <w:t>sampel</w:t>
      </w:r>
      <w:proofErr w:type="spellEnd"/>
      <w:r>
        <w:t xml:space="preserve"> </w:t>
      </w:r>
      <w:r>
        <w:rPr>
          <w:i/>
        </w:rPr>
        <w:t xml:space="preserve">faulty </w:t>
      </w:r>
      <w:r>
        <w:t xml:space="preserve">pada planar 2 </w:t>
      </w:r>
      <w:proofErr w:type="spellStart"/>
      <w:r>
        <w:t>dimensi</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Tugas</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i/>
        </w:rPr>
        <w:t>supervised feature extraction</w:t>
      </w:r>
      <w:r>
        <w:t xml:space="preserve">, </w:t>
      </w:r>
      <w:proofErr w:type="spellStart"/>
      <w:r>
        <w:t>yakni</w:t>
      </w:r>
      <w:proofErr w:type="spellEnd"/>
      <w:r>
        <w:t xml:space="preserve"> </w:t>
      </w:r>
      <w:proofErr w:type="spellStart"/>
      <w:r>
        <w:t>metode</w:t>
      </w:r>
      <w:proofErr w:type="spellEnd"/>
      <w:r>
        <w:t xml:space="preserve"> </w:t>
      </w:r>
      <w:r>
        <w:rPr>
          <w:i/>
        </w:rPr>
        <w:t xml:space="preserve">feature extraction </w:t>
      </w:r>
      <w:r>
        <w:t xml:space="preserve">yang </w:t>
      </w:r>
      <w:proofErr w:type="spellStart"/>
      <w:r>
        <w:t>melibatkan</w:t>
      </w:r>
      <w:proofErr w:type="spellEnd"/>
      <w:r>
        <w:t xml:space="preserve"> label </w:t>
      </w:r>
      <w:proofErr w:type="spellStart"/>
      <w:r>
        <w:t>dari</w:t>
      </w:r>
      <w:proofErr w:type="spellEnd"/>
      <w:r>
        <w:t xml:space="preserve"> data </w:t>
      </w:r>
      <w:proofErr w:type="spellStart"/>
      <w:r>
        <w:t>dalam</w:t>
      </w:r>
      <w:proofErr w:type="spellEnd"/>
      <w:r>
        <w:t xml:space="preserve"> proses </w:t>
      </w:r>
      <w:r>
        <w:rPr>
          <w:i/>
        </w:rPr>
        <w:t>training</w:t>
      </w:r>
      <w:r>
        <w:t>-</w:t>
      </w:r>
      <w:proofErr w:type="spellStart"/>
      <w:r>
        <w:t>nya</w:t>
      </w:r>
      <w:proofErr w:type="spellEnd"/>
      <w:r>
        <w:t>.</w:t>
      </w:r>
    </w:p>
    <w:p w14:paraId="2300FCAC" w14:textId="40254926" w:rsidR="00C5300A" w:rsidRDefault="00C5300A" w:rsidP="00C5300A">
      <w:pPr>
        <w:spacing w:line="360" w:lineRule="auto"/>
      </w:pPr>
      <w:r>
        <w:rPr>
          <w:noProof/>
        </w:rPr>
        <w:lastRenderedPageBreak/>
        <mc:AlternateContent>
          <mc:Choice Requires="wpg">
            <w:drawing>
              <wp:anchor distT="0" distB="0" distL="114300" distR="114300" simplePos="0" relativeHeight="251762688" behindDoc="0" locked="0" layoutInCell="1" allowOverlap="1" wp14:anchorId="71741D14" wp14:editId="2E924D03">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09182" y="0"/>
                            <a:ext cx="4011930"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6C3438CB" w:rsidR="00C5300A" w:rsidRPr="00AF3D62" w:rsidRDefault="00C5300A" w:rsidP="00C5300A">
                              <w:pPr>
                                <w:pStyle w:val="Caption"/>
                                <w:rPr>
                                  <w:noProof/>
                                </w:rPr>
                              </w:pPr>
                              <w:r>
                                <w:t xml:space="preserve">Gambar </w:t>
                              </w:r>
                              <w:fldSimple w:instr=" STYLEREF 1 \s ">
                                <w:r>
                                  <w:rPr>
                                    <w:noProof/>
                                  </w:rPr>
                                  <w:t>V</w:t>
                                </w:r>
                              </w:fldSimple>
                              <w:r>
                                <w:t>.</w:t>
                              </w:r>
                              <w:fldSimple w:instr=" SEQ Gambar \* ARABIC \s 1 ">
                                <w:r>
                                  <w:rPr>
                                    <w:noProof/>
                                  </w:rPr>
                                  <w:t>1</w:t>
                                </w:r>
                              </w:fldSimple>
                              <w:r>
                                <w:t xml:space="preserve"> </w:t>
                              </w:r>
                              <w:proofErr w:type="spellStart"/>
                              <w:r>
                                <w:t>Rangka</w:t>
                              </w:r>
                              <w:proofErr w:type="spellEnd"/>
                              <w:r>
                                <w:t xml:space="preserve"> </w:t>
                              </w:r>
                              <w:proofErr w:type="spellStart"/>
                              <w:r>
                                <w:t>Kerja</w:t>
                              </w:r>
                              <w:proofErr w:type="spellEnd"/>
                              <w:r>
                                <w:t xml:space="preserve"> KFDA-SVM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77" style="position:absolute;left:0;text-align:left;margin-left:43.5pt;margin-top:.5pt;width:333.1pt;height:466.2pt;z-index:25176268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">
                <v:shape id="Picture 261" o:spid="_x0000_s1078" type="#_x0000_t75" style="position:absolute;left:1091;width:4012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">
                  <v:imagedata r:id="rId57" o:title=""/>
                </v:shape>
                <v:shape id="Text Box 262" o:spid="_x0000_s1079"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6C3438CB" w:rsidR="00C5300A" w:rsidRPr="00AF3D62" w:rsidRDefault="00C5300A" w:rsidP="00C5300A">
                        <w:pPr>
                          <w:pStyle w:val="Caption"/>
                          <w:rPr>
                            <w:noProof/>
                          </w:rPr>
                        </w:pPr>
                        <w:r>
                          <w:t xml:space="preserve">Gambar </w:t>
                        </w:r>
                        <w:fldSimple w:instr=" STYLEREF 1 \s ">
                          <w:r>
                            <w:rPr>
                              <w:noProof/>
                            </w:rPr>
                            <w:t>V</w:t>
                          </w:r>
                        </w:fldSimple>
                        <w:r>
                          <w:t>.</w:t>
                        </w:r>
                        <w:fldSimple w:instr=" SEQ Gambar \* ARABIC \s 1 ">
                          <w:r>
                            <w:rPr>
                              <w:noProof/>
                            </w:rPr>
                            <w:t>1</w:t>
                          </w:r>
                        </w:fldSimple>
                        <w:r>
                          <w:t xml:space="preserve"> </w:t>
                        </w:r>
                        <w:proofErr w:type="spellStart"/>
                        <w:r>
                          <w:t>Rangka</w:t>
                        </w:r>
                        <w:proofErr w:type="spellEnd"/>
                        <w:r>
                          <w:t xml:space="preserve"> </w:t>
                        </w:r>
                        <w:proofErr w:type="spellStart"/>
                        <w:r>
                          <w:t>Kerja</w:t>
                        </w:r>
                        <w:proofErr w:type="spellEnd"/>
                        <w:r>
                          <w:t xml:space="preserve"> KFDA-SVM</w:t>
                        </w:r>
                      </w:p>
                    </w:txbxContent>
                  </v:textbox>
                </v:shape>
                <w10:wrap type="topAndBottom"/>
              </v:group>
            </w:pict>
          </mc:Fallback>
        </mc:AlternateContent>
      </w:r>
    </w:p>
    <w:p w14:paraId="7F701D6B" w14:textId="4A728CD0" w:rsidR="0067629F" w:rsidRDefault="008F0773" w:rsidP="00143537">
      <w:pPr>
        <w:spacing w:after="0" w:line="360" w:lineRule="auto"/>
      </w:pPr>
      <w:r>
        <w:tab/>
      </w:r>
      <w:proofErr w:type="spellStart"/>
      <w:r w:rsidR="002D1E6F">
        <w:t>Berdasarkan</w:t>
      </w:r>
      <w:proofErr w:type="spellEnd"/>
      <w:r w:rsidR="002D1E6F">
        <w:t xml:space="preserve"> </w:t>
      </w:r>
      <w:proofErr w:type="spellStart"/>
      <w:r w:rsidR="002D1E6F">
        <w:t>studi</w:t>
      </w:r>
      <w:proofErr w:type="spellEnd"/>
      <w:r w:rsidR="002D1E6F">
        <w:t xml:space="preserve"> </w:t>
      </w:r>
      <w:proofErr w:type="spellStart"/>
      <w:r w:rsidR="002D1E6F">
        <w:t>literatur</w:t>
      </w:r>
      <w:proofErr w:type="spellEnd"/>
      <w:r w:rsidR="002D1E6F">
        <w:t xml:space="preserve"> yang </w:t>
      </w:r>
      <w:proofErr w:type="spellStart"/>
      <w:r w:rsidR="002D1E6F">
        <w:t>telah</w:t>
      </w:r>
      <w:proofErr w:type="spellEnd"/>
      <w:r w:rsidR="002D1E6F">
        <w:t xml:space="preserve"> </w:t>
      </w:r>
      <w:proofErr w:type="spellStart"/>
      <w:r w:rsidR="002D1E6F">
        <w:t>dilakukan</w:t>
      </w:r>
      <w:proofErr w:type="spellEnd"/>
      <w:r w:rsidR="002D1E6F">
        <w:t xml:space="preserve">, </w:t>
      </w:r>
      <w:proofErr w:type="spellStart"/>
      <w:r w:rsidR="002D1E6F">
        <w:t>dibentuk</w:t>
      </w:r>
      <w:proofErr w:type="spellEnd"/>
      <w:r w:rsidR="002D1E6F">
        <w:t xml:space="preserve"> </w:t>
      </w:r>
      <w:proofErr w:type="spellStart"/>
      <w:r w:rsidR="002D1E6F">
        <w:t>rangka</w:t>
      </w:r>
      <w:proofErr w:type="spellEnd"/>
      <w:r w:rsidR="002D1E6F">
        <w:t xml:space="preserve"> </w:t>
      </w:r>
      <w:proofErr w:type="spellStart"/>
      <w:r w:rsidR="002D1E6F">
        <w:t>kerja</w:t>
      </w:r>
      <w:proofErr w:type="spellEnd"/>
      <w:r w:rsidR="002D1E6F">
        <w:t xml:space="preserve"> </w:t>
      </w:r>
      <w:proofErr w:type="spellStart"/>
      <w:r w:rsidR="002D1E6F">
        <w:t>seperti</w:t>
      </w:r>
      <w:proofErr w:type="spellEnd"/>
      <w:r w:rsidR="002D1E6F">
        <w:t xml:space="preserve"> yang </w:t>
      </w:r>
      <w:proofErr w:type="spellStart"/>
      <w:r w:rsidR="002D1E6F">
        <w:t>tertera</w:t>
      </w:r>
      <w:proofErr w:type="spellEnd"/>
      <w:r w:rsidR="002D1E6F">
        <w:t xml:space="preserve"> pada </w:t>
      </w:r>
      <w:r w:rsidR="00302E0A">
        <w:t>G</w:t>
      </w:r>
      <w:r w:rsidR="002D1E6F">
        <w:t xml:space="preserve">ambar </w:t>
      </w:r>
      <w:r w:rsidR="00302E0A">
        <w:t>V</w:t>
      </w:r>
      <w:r w:rsidR="002D1E6F">
        <w:t xml:space="preserve">.1 </w:t>
      </w:r>
      <w:proofErr w:type="spellStart"/>
      <w:r w:rsidR="002D1E6F">
        <w:t>untuk</w:t>
      </w:r>
      <w:proofErr w:type="spellEnd"/>
      <w:r w:rsidR="002D1E6F">
        <w:t xml:space="preserve"> </w:t>
      </w:r>
      <w:proofErr w:type="spellStart"/>
      <w:r w:rsidR="002D1E6F">
        <w:t>melakukan</w:t>
      </w:r>
      <w:proofErr w:type="spellEnd"/>
      <w:r w:rsidR="002D1E6F">
        <w:t xml:space="preserve"> </w:t>
      </w:r>
      <w:r w:rsidR="002D1E6F">
        <w:rPr>
          <w:i/>
        </w:rPr>
        <w:t xml:space="preserve">fault detection </w:t>
      </w:r>
      <w:proofErr w:type="spellStart"/>
      <w:r w:rsidR="002D1E6F">
        <w:t>menggunakan</w:t>
      </w:r>
      <w:proofErr w:type="spellEnd"/>
      <w:r w:rsidR="002D1E6F">
        <w:t xml:space="preserve"> </w:t>
      </w:r>
      <w:r w:rsidR="002D1E6F">
        <w:rPr>
          <w:i/>
        </w:rPr>
        <w:t>support vector machines</w:t>
      </w:r>
      <w:r w:rsidR="002D1E6F">
        <w:t xml:space="preserve">. </w:t>
      </w:r>
      <w:proofErr w:type="spellStart"/>
      <w:r w:rsidR="002D1E6F">
        <w:t>Sebelum</w:t>
      </w:r>
      <w:proofErr w:type="spellEnd"/>
      <w:r w:rsidR="002D1E6F">
        <w:t xml:space="preserve"> </w:t>
      </w:r>
      <w:proofErr w:type="spellStart"/>
      <w:r w:rsidR="002D1E6F" w:rsidRPr="007D3000">
        <w:t>mulai</w:t>
      </w:r>
      <w:proofErr w:type="spellEnd"/>
      <w:r w:rsidR="002D1E6F" w:rsidRPr="007D3000">
        <w:t xml:space="preserve"> </w:t>
      </w:r>
      <w:proofErr w:type="spellStart"/>
      <w:r w:rsidR="002D1E6F" w:rsidRPr="007D3000">
        <w:t>melakukan</w:t>
      </w:r>
      <w:proofErr w:type="spellEnd"/>
      <w:r w:rsidR="002D1E6F" w:rsidRPr="007D3000">
        <w:t xml:space="preserve"> </w:t>
      </w:r>
      <w:r w:rsidR="002D1E6F" w:rsidRPr="007D3000">
        <w:rPr>
          <w:i/>
        </w:rPr>
        <w:t>fault detection</w:t>
      </w:r>
      <w:r w:rsidR="002D1E6F" w:rsidRPr="007D3000">
        <w:t xml:space="preserve">, label data yang </w:t>
      </w:r>
      <w:proofErr w:type="spellStart"/>
      <w:r w:rsidR="002D1E6F" w:rsidRPr="007D3000">
        <w:t>digunakan</w:t>
      </w:r>
      <w:proofErr w:type="spellEnd"/>
      <w:r w:rsidR="002D1E6F" w:rsidRPr="007D3000">
        <w:t xml:space="preserve"> </w:t>
      </w:r>
      <w:proofErr w:type="spellStart"/>
      <w:r w:rsidR="002D1E6F" w:rsidRPr="007D3000">
        <w:t>dimanipulasi</w:t>
      </w:r>
      <w:proofErr w:type="spellEnd"/>
      <w:r w:rsidR="002D1E6F" w:rsidRPr="007D3000">
        <w:t xml:space="preserve"> </w:t>
      </w:r>
      <w:proofErr w:type="spellStart"/>
      <w:r w:rsidR="002D1E6F" w:rsidRPr="007D3000">
        <w:t>terlebih</w:t>
      </w:r>
      <w:proofErr w:type="spellEnd"/>
      <w:r w:rsidR="002D1E6F" w:rsidRPr="007D3000">
        <w:t xml:space="preserve"> </w:t>
      </w:r>
      <w:proofErr w:type="spellStart"/>
      <w:r w:rsidR="002D1E6F" w:rsidRPr="007D3000">
        <w:t>dahulu</w:t>
      </w:r>
      <w:proofErr w:type="spellEnd"/>
      <w:r w:rsidR="002D1E6F" w:rsidRPr="007D3000">
        <w:t xml:space="preserve">. Pada data yang </w:t>
      </w:r>
      <w:proofErr w:type="spellStart"/>
      <w:r w:rsidR="002D1E6F" w:rsidRPr="007D3000">
        <w:t>digunakan</w:t>
      </w:r>
      <w:proofErr w:type="spellEnd"/>
      <w:r w:rsidR="002D1E6F" w:rsidRPr="007D3000">
        <w:t xml:space="preserve">, </w:t>
      </w:r>
      <w:proofErr w:type="spellStart"/>
      <w:r w:rsidR="002D1E6F" w:rsidRPr="007D3000">
        <w:t>terdapat</w:t>
      </w:r>
      <w:proofErr w:type="spellEnd"/>
      <w:r w:rsidR="002D1E6F" w:rsidRPr="007D3000">
        <w:t xml:space="preserve"> </w:t>
      </w:r>
      <w:r w:rsidR="002D1E6F" w:rsidRPr="00FB7512">
        <w:rPr>
          <w:bCs/>
        </w:rPr>
        <w:t>5</w:t>
      </w:r>
      <w:r w:rsidR="002D1E6F" w:rsidRPr="007D3000">
        <w:rPr>
          <w:b/>
        </w:rPr>
        <w:t xml:space="preserve"> </w:t>
      </w:r>
      <w:proofErr w:type="spellStart"/>
      <w:r w:rsidR="002D1E6F" w:rsidRPr="007D3000">
        <w:t>kelas</w:t>
      </w:r>
      <w:proofErr w:type="spellEnd"/>
      <w:r w:rsidR="002D1E6F" w:rsidRPr="007D3000">
        <w:t xml:space="preserve"> yang </w:t>
      </w:r>
      <w:proofErr w:type="spellStart"/>
      <w:r w:rsidR="002D1E6F" w:rsidRPr="007D3000">
        <w:t>menandakan</w:t>
      </w:r>
      <w:proofErr w:type="spellEnd"/>
      <w:r w:rsidR="002D1E6F" w:rsidRPr="007D3000">
        <w:t xml:space="preserve"> 1 </w:t>
      </w:r>
      <w:proofErr w:type="spellStart"/>
      <w:r w:rsidR="002D1E6F" w:rsidRPr="007D3000">
        <w:t>kelas</w:t>
      </w:r>
      <w:proofErr w:type="spellEnd"/>
      <w:r w:rsidR="002D1E6F" w:rsidRPr="007D3000">
        <w:t xml:space="preserve"> normal dan </w:t>
      </w:r>
      <w:r w:rsidR="002D1E6F" w:rsidRPr="00FB7512">
        <w:rPr>
          <w:bCs/>
        </w:rPr>
        <w:t>4</w:t>
      </w:r>
      <w:r w:rsidR="002D1E6F" w:rsidRPr="007D3000">
        <w:rPr>
          <w:b/>
        </w:rPr>
        <w:t xml:space="preserve"> </w:t>
      </w:r>
      <w:proofErr w:type="spellStart"/>
      <w:r w:rsidR="002D1E6F" w:rsidRPr="007D3000">
        <w:t>jenis</w:t>
      </w:r>
      <w:proofErr w:type="spellEnd"/>
      <w:r w:rsidR="002D1E6F" w:rsidRPr="007D3000">
        <w:rPr>
          <w:b/>
        </w:rPr>
        <w:t xml:space="preserve"> </w:t>
      </w:r>
      <w:r w:rsidR="002D1E6F" w:rsidRPr="007D3000">
        <w:rPr>
          <w:i/>
        </w:rPr>
        <w:t xml:space="preserve">fault. </w:t>
      </w:r>
      <w:r w:rsidR="002D1E6F" w:rsidRPr="007D3000">
        <w:t xml:space="preserve">Pada </w:t>
      </w:r>
      <w:proofErr w:type="spellStart"/>
      <w:r w:rsidR="002D1E6F" w:rsidRPr="007D3000">
        <w:t>penelitian</w:t>
      </w:r>
      <w:proofErr w:type="spellEnd"/>
      <w:r w:rsidR="002D1E6F" w:rsidRPr="007D3000">
        <w:t xml:space="preserve"> </w:t>
      </w:r>
      <w:proofErr w:type="spellStart"/>
      <w:r w:rsidR="002D1E6F" w:rsidRPr="007D3000">
        <w:t>ini</w:t>
      </w:r>
      <w:proofErr w:type="spellEnd"/>
      <w:r w:rsidR="002D1E6F" w:rsidRPr="007D3000">
        <w:t xml:space="preserve">, </w:t>
      </w:r>
      <w:proofErr w:type="spellStart"/>
      <w:r w:rsidR="002D1E6F" w:rsidRPr="007D3000">
        <w:t>hanya</w:t>
      </w:r>
      <w:proofErr w:type="spellEnd"/>
      <w:r w:rsidR="002D1E6F" w:rsidRPr="007D3000">
        <w:t xml:space="preserve"> </w:t>
      </w:r>
      <w:proofErr w:type="spellStart"/>
      <w:r w:rsidR="002D1E6F" w:rsidRPr="007D3000">
        <w:t>digunakan</w:t>
      </w:r>
      <w:proofErr w:type="spellEnd"/>
      <w:r w:rsidR="002D1E6F" w:rsidRPr="007D3000">
        <w:t xml:space="preserve"> 2 </w:t>
      </w:r>
      <w:proofErr w:type="spellStart"/>
      <w:r w:rsidR="002D1E6F" w:rsidRPr="007D3000">
        <w:t>kelas</w:t>
      </w:r>
      <w:proofErr w:type="spellEnd"/>
      <w:r w:rsidR="002D1E6F" w:rsidRPr="007D3000">
        <w:t xml:space="preserve">, </w:t>
      </w:r>
      <w:proofErr w:type="spellStart"/>
      <w:r w:rsidR="002D1E6F" w:rsidRPr="007D3000">
        <w:t>yaitu</w:t>
      </w:r>
      <w:proofErr w:type="spellEnd"/>
      <w:r w:rsidR="002D1E6F" w:rsidRPr="007D3000">
        <w:t xml:space="preserve"> </w:t>
      </w:r>
      <w:proofErr w:type="spellStart"/>
      <w:r w:rsidR="002D1E6F" w:rsidRPr="007D3000">
        <w:t>kelas</w:t>
      </w:r>
      <w:proofErr w:type="spellEnd"/>
      <w:r w:rsidR="002D1E6F" w:rsidRPr="007D3000">
        <w:t xml:space="preserve"> normal dan </w:t>
      </w:r>
      <w:proofErr w:type="spellStart"/>
      <w:r w:rsidR="002D1E6F" w:rsidRPr="007D3000">
        <w:t>kelas</w:t>
      </w:r>
      <w:proofErr w:type="spellEnd"/>
      <w:r w:rsidR="002D1E6F" w:rsidRPr="007D3000">
        <w:t xml:space="preserve"> </w:t>
      </w:r>
      <w:r w:rsidR="002D1E6F" w:rsidRPr="007D3000">
        <w:rPr>
          <w:i/>
        </w:rPr>
        <w:t>faulty</w:t>
      </w:r>
      <w:r w:rsidR="002D1E6F" w:rsidRPr="007D3000">
        <w:t xml:space="preserve">, yang </w:t>
      </w:r>
      <w:proofErr w:type="spellStart"/>
      <w:r w:rsidR="002D1E6F" w:rsidRPr="007D3000">
        <w:t>secara</w:t>
      </w:r>
      <w:proofErr w:type="spellEnd"/>
      <w:r w:rsidR="002D1E6F" w:rsidRPr="007D3000">
        <w:t xml:space="preserve"> </w:t>
      </w:r>
      <w:proofErr w:type="spellStart"/>
      <w:r w:rsidR="002D1E6F" w:rsidRPr="007D3000">
        <w:t>berurutan</w:t>
      </w:r>
      <w:proofErr w:type="spellEnd"/>
      <w:r w:rsidR="002D1E6F" w:rsidRPr="007D3000">
        <w:t xml:space="preserve"> </w:t>
      </w:r>
      <w:proofErr w:type="spellStart"/>
      <w:r w:rsidR="002D1E6F" w:rsidRPr="007D3000">
        <w:t>memiliki</w:t>
      </w:r>
      <w:proofErr w:type="spellEnd"/>
      <w:r w:rsidR="002D1E6F" w:rsidRPr="007D3000">
        <w:t xml:space="preserve"> label 0 dan 1. </w:t>
      </w:r>
      <w:proofErr w:type="spellStart"/>
      <w:r w:rsidR="002D1E6F" w:rsidRPr="007D3000">
        <w:t>Manipulasi</w:t>
      </w:r>
      <w:proofErr w:type="spellEnd"/>
      <w:r w:rsidR="002D1E6F" w:rsidRPr="007D3000">
        <w:t xml:space="preserve"> label </w:t>
      </w:r>
      <w:proofErr w:type="spellStart"/>
      <w:r w:rsidR="002D1E6F" w:rsidRPr="007D3000">
        <w:t>dilakukan</w:t>
      </w:r>
      <w:proofErr w:type="spellEnd"/>
      <w:r w:rsidR="002D1E6F" w:rsidRPr="007D3000">
        <w:t xml:space="preserve"> </w:t>
      </w:r>
      <w:proofErr w:type="spellStart"/>
      <w:r w:rsidR="002D1E6F" w:rsidRPr="007D3000">
        <w:t>dengan</w:t>
      </w:r>
      <w:proofErr w:type="spellEnd"/>
      <w:r w:rsidR="002D1E6F" w:rsidRPr="007D3000">
        <w:t xml:space="preserve"> </w:t>
      </w:r>
      <w:proofErr w:type="spellStart"/>
      <w:r w:rsidR="002D1E6F">
        <w:lastRenderedPageBreak/>
        <w:t>cara</w:t>
      </w:r>
      <w:proofErr w:type="spellEnd"/>
      <w:r w:rsidR="002D1E6F">
        <w:t xml:space="preserve"> </w:t>
      </w:r>
      <w:proofErr w:type="spellStart"/>
      <w:r w:rsidR="002D1E6F">
        <w:t>mengubah</w:t>
      </w:r>
      <w:proofErr w:type="spellEnd"/>
      <w:r w:rsidR="002D1E6F">
        <w:t xml:space="preserve"> label pada </w:t>
      </w:r>
      <w:proofErr w:type="spellStart"/>
      <w:r w:rsidR="002D1E6F">
        <w:t>sampel</w:t>
      </w:r>
      <w:proofErr w:type="spellEnd"/>
      <w:r w:rsidR="002D1E6F">
        <w:t xml:space="preserve"> normal </w:t>
      </w:r>
      <w:proofErr w:type="spellStart"/>
      <w:r w:rsidR="002D1E6F">
        <w:t>menjadi</w:t>
      </w:r>
      <w:proofErr w:type="spellEnd"/>
      <w:r w:rsidR="002D1E6F">
        <w:t xml:space="preserve"> 0, dan </w:t>
      </w:r>
      <w:proofErr w:type="spellStart"/>
      <w:r w:rsidR="002D1E6F">
        <w:t>mengubah</w:t>
      </w:r>
      <w:proofErr w:type="spellEnd"/>
      <w:r w:rsidR="002D1E6F">
        <w:t xml:space="preserve"> label pada </w:t>
      </w:r>
      <w:proofErr w:type="spellStart"/>
      <w:r w:rsidR="002D1E6F">
        <w:t>sampel</w:t>
      </w:r>
      <w:proofErr w:type="spellEnd"/>
      <w:r w:rsidR="002D1E6F">
        <w:t xml:space="preserve"> </w:t>
      </w:r>
      <w:proofErr w:type="spellStart"/>
      <w:r w:rsidR="002D1E6F">
        <w:t>semua</w:t>
      </w:r>
      <w:proofErr w:type="spellEnd"/>
      <w:r w:rsidR="002D1E6F">
        <w:t xml:space="preserve"> </w:t>
      </w:r>
      <w:proofErr w:type="spellStart"/>
      <w:r w:rsidR="002D1E6F">
        <w:t>jenis</w:t>
      </w:r>
      <w:proofErr w:type="spellEnd"/>
      <w:r w:rsidR="002D1E6F">
        <w:t xml:space="preserve"> </w:t>
      </w:r>
      <w:r w:rsidR="002D1E6F">
        <w:rPr>
          <w:i/>
        </w:rPr>
        <w:t xml:space="preserve">fault </w:t>
      </w:r>
      <w:proofErr w:type="spellStart"/>
      <w:r w:rsidR="002D1E6F">
        <w:t>menjadi</w:t>
      </w:r>
      <w:proofErr w:type="spellEnd"/>
      <w:r w:rsidR="002D1E6F">
        <w:t xml:space="preserve"> 1, </w:t>
      </w:r>
      <w:proofErr w:type="spellStart"/>
      <w:r w:rsidR="002D1E6F">
        <w:t>sehingga</w:t>
      </w:r>
      <w:proofErr w:type="spellEnd"/>
      <w:r w:rsidR="002D1E6F">
        <w:t xml:space="preserve"> </w:t>
      </w:r>
      <w:proofErr w:type="spellStart"/>
      <w:r w:rsidR="002D1E6F">
        <w:t>tugas</w:t>
      </w:r>
      <w:proofErr w:type="spellEnd"/>
      <w:r w:rsidR="002D1E6F">
        <w:t xml:space="preserve"> </w:t>
      </w:r>
      <w:proofErr w:type="spellStart"/>
      <w:r w:rsidR="002D1E6F">
        <w:t>klasifikasi</w:t>
      </w:r>
      <w:proofErr w:type="spellEnd"/>
      <w:r w:rsidR="002D1E6F">
        <w:t xml:space="preserve"> </w:t>
      </w:r>
      <w:r w:rsidR="002D1E6F">
        <w:rPr>
          <w:i/>
        </w:rPr>
        <w:t xml:space="preserve">support vector machines </w:t>
      </w:r>
      <w:proofErr w:type="spellStart"/>
      <w:r w:rsidR="002D1E6F">
        <w:t>menjadi</w:t>
      </w:r>
      <w:proofErr w:type="spellEnd"/>
      <w:r w:rsidR="002D1E6F">
        <w:t xml:space="preserve"> </w:t>
      </w:r>
      <w:proofErr w:type="spellStart"/>
      <w:r w:rsidR="002D1E6F">
        <w:t>klasifikasi</w:t>
      </w:r>
      <w:proofErr w:type="spellEnd"/>
      <w:r w:rsidR="002D1E6F">
        <w:t xml:space="preserve"> biner.</w:t>
      </w:r>
    </w:p>
    <w:p w14:paraId="50CEEC58" w14:textId="66BEB78B" w:rsidR="002D1E6F" w:rsidRPr="00A32880" w:rsidRDefault="002D1E6F" w:rsidP="00143537">
      <w:pPr>
        <w:spacing w:after="0" w:line="360" w:lineRule="auto"/>
        <w:ind w:firstLine="567"/>
      </w:pPr>
      <w:r>
        <w:t xml:space="preserve">Data </w:t>
      </w:r>
      <w:proofErr w:type="spellStart"/>
      <w:r>
        <w:t>kemudian</w:t>
      </w:r>
      <w:proofErr w:type="spellEnd"/>
      <w:r>
        <w:t xml:space="preserve"> </w:t>
      </w:r>
      <w:proofErr w:type="spellStart"/>
      <w:r>
        <w:t>dipisahkan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menjadi</w:t>
      </w:r>
      <w:proofErr w:type="spellEnd"/>
      <w:r>
        <w:t xml:space="preserve"> 2 set, </w:t>
      </w:r>
      <w:proofErr w:type="spellStart"/>
      <w:r>
        <w:t>yakni</w:t>
      </w:r>
      <w:proofErr w:type="spellEnd"/>
      <w:r>
        <w:t xml:space="preserve"> </w:t>
      </w:r>
      <w:r>
        <w:rPr>
          <w:i/>
        </w:rPr>
        <w:t xml:space="preserve">training set </w:t>
      </w:r>
      <w:r>
        <w:t xml:space="preserve">dan </w:t>
      </w:r>
      <w:r>
        <w:rPr>
          <w:i/>
        </w:rPr>
        <w:t xml:space="preserve">testing set, </w:t>
      </w:r>
      <w:r>
        <w:t xml:space="preserve">yang </w:t>
      </w:r>
      <w:proofErr w:type="spellStart"/>
      <w:r>
        <w:t>kemudian</w:t>
      </w:r>
      <w:proofErr w:type="spellEnd"/>
      <w:r>
        <w:t xml:space="preserve"> </w:t>
      </w:r>
      <w:proofErr w:type="spellStart"/>
      <w:r>
        <w:t>akan</w:t>
      </w:r>
      <w:proofErr w:type="spellEnd"/>
      <w:r>
        <w:t xml:space="preserve"> </w:t>
      </w:r>
      <w:proofErr w:type="spellStart"/>
      <w:r>
        <w:t>diolah</w:t>
      </w:r>
      <w:proofErr w:type="spellEnd"/>
      <w:r>
        <w:t xml:space="preserve"> pada 3 </w:t>
      </w:r>
      <w:proofErr w:type="spellStart"/>
      <w:r>
        <w:t>tahap</w:t>
      </w:r>
      <w:proofErr w:type="spellEnd"/>
      <w:r>
        <w:t xml:space="preserve"> </w:t>
      </w:r>
      <w:proofErr w:type="spellStart"/>
      <w:r>
        <w:t>berikutnya</w:t>
      </w:r>
      <w:proofErr w:type="spellEnd"/>
      <w:r>
        <w:t xml:space="preserve">, </w:t>
      </w:r>
      <w:proofErr w:type="spellStart"/>
      <w:r>
        <w:t>yakni</w:t>
      </w:r>
      <w:proofErr w:type="spellEnd"/>
      <w:r>
        <w:t xml:space="preserve"> </w:t>
      </w:r>
      <w:r>
        <w:rPr>
          <w:i/>
        </w:rPr>
        <w:t>scaling</w:t>
      </w:r>
      <w:r>
        <w:t xml:space="preserve">, </w:t>
      </w:r>
      <w:r>
        <w:rPr>
          <w:i/>
        </w:rPr>
        <w:t>feature extraction</w:t>
      </w:r>
      <w:r>
        <w:t xml:space="preserve">, dan </w:t>
      </w:r>
      <w:proofErr w:type="spellStart"/>
      <w:r>
        <w:t>klasifikasi</w:t>
      </w:r>
      <w:proofErr w:type="spellEnd"/>
      <w:r>
        <w:t xml:space="preserve">. </w:t>
      </w:r>
      <w:proofErr w:type="spellStart"/>
      <w:r>
        <w:t>Tiap</w:t>
      </w:r>
      <w:proofErr w:type="spellEnd"/>
      <w:r>
        <w:t xml:space="preserve"> </w:t>
      </w:r>
      <w:proofErr w:type="spellStart"/>
      <w:r>
        <w:t>tahap</w:t>
      </w:r>
      <w:proofErr w:type="spellEnd"/>
      <w:r>
        <w:t xml:space="preserve"> </w:t>
      </w:r>
      <w:proofErr w:type="spellStart"/>
      <w:r>
        <w:t>dilakukan</w:t>
      </w:r>
      <w:proofErr w:type="spellEnd"/>
      <w:r>
        <w:t xml:space="preserve"> </w:t>
      </w:r>
      <w:proofErr w:type="spellStart"/>
      <w:r>
        <w:t>sebanyak</w:t>
      </w:r>
      <w:proofErr w:type="spellEnd"/>
      <w:r>
        <w:t xml:space="preserve"> 2 kali, </w:t>
      </w:r>
      <w:proofErr w:type="spellStart"/>
      <w:r>
        <w:t>yaitu</w:t>
      </w:r>
      <w:proofErr w:type="spellEnd"/>
      <w:r>
        <w:t xml:space="preserve"> </w:t>
      </w:r>
      <w:proofErr w:type="spellStart"/>
      <w:r>
        <w:t>untuk</w:t>
      </w:r>
      <w:proofErr w:type="spellEnd"/>
      <w:r>
        <w:t xml:space="preserve"> </w:t>
      </w:r>
      <w:r>
        <w:rPr>
          <w:i/>
        </w:rPr>
        <w:t>training set</w:t>
      </w:r>
      <w:r>
        <w:t xml:space="preserve"> dan </w:t>
      </w:r>
      <w:proofErr w:type="spellStart"/>
      <w:r>
        <w:t>untuk</w:t>
      </w:r>
      <w:proofErr w:type="spellEnd"/>
      <w:r>
        <w:t xml:space="preserve"> </w:t>
      </w:r>
      <w:r>
        <w:rPr>
          <w:i/>
        </w:rPr>
        <w:t>testing set</w:t>
      </w:r>
      <w:r>
        <w:t xml:space="preserve">. Testing set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atau</w:t>
      </w:r>
      <w:proofErr w:type="spellEnd"/>
      <w:r>
        <w:t xml:space="preserve"> </w:t>
      </w:r>
      <w:proofErr w:type="spellStart"/>
      <w:r>
        <w:t>melatih</w:t>
      </w:r>
      <w:proofErr w:type="spellEnd"/>
      <w:r>
        <w:t xml:space="preserve"> </w:t>
      </w:r>
      <w:proofErr w:type="spellStart"/>
      <w:r>
        <w:rPr>
          <w:i/>
        </w:rPr>
        <w:t>transformator</w:t>
      </w:r>
      <w:proofErr w:type="spellEnd"/>
      <w:r>
        <w:rPr>
          <w:i/>
        </w:rPr>
        <w:t xml:space="preserve"> </w:t>
      </w:r>
      <w:r>
        <w:t xml:space="preserve">dan </w:t>
      </w:r>
      <w:r>
        <w:rPr>
          <w:i/>
        </w:rPr>
        <w:t>predictor</w:t>
      </w:r>
      <w:r>
        <w:t xml:space="preserve"> yang </w:t>
      </w:r>
      <w:proofErr w:type="spellStart"/>
      <w:r>
        <w:t>akan</w:t>
      </w:r>
      <w:proofErr w:type="spellEnd"/>
      <w:r>
        <w:t xml:space="preserve"> </w:t>
      </w:r>
      <w:proofErr w:type="spellStart"/>
      <w:r>
        <w:t>diaplikasikan</w:t>
      </w:r>
      <w:proofErr w:type="spellEnd"/>
      <w:r>
        <w:t xml:space="preserve"> pada </w:t>
      </w:r>
      <w:r>
        <w:rPr>
          <w:i/>
        </w:rPr>
        <w:t xml:space="preserve">training set </w:t>
      </w:r>
      <w:r>
        <w:t xml:space="preserve">dan </w:t>
      </w:r>
      <w:r>
        <w:rPr>
          <w:i/>
        </w:rPr>
        <w:t>testing set</w:t>
      </w:r>
      <w:r>
        <w:t xml:space="preserve">, </w:t>
      </w:r>
      <w:proofErr w:type="spellStart"/>
      <w:r>
        <w:t>sedangkan</w:t>
      </w:r>
      <w:proofErr w:type="spellEnd"/>
      <w:r>
        <w:t xml:space="preserve"> </w:t>
      </w:r>
      <w:r>
        <w:rPr>
          <w:i/>
        </w:rPr>
        <w:t xml:space="preserve">testing set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kinerja</w:t>
      </w:r>
      <w:proofErr w:type="spellEnd"/>
      <w:r>
        <w:rPr>
          <w:i/>
        </w:rPr>
        <w:t xml:space="preserve"> </w:t>
      </w:r>
      <w:proofErr w:type="spellStart"/>
      <w:r>
        <w:t>rangka</w:t>
      </w:r>
      <w:proofErr w:type="spellEnd"/>
      <w:r>
        <w:t xml:space="preserve"> </w:t>
      </w:r>
      <w:proofErr w:type="spellStart"/>
      <w:r>
        <w:t>kerja</w:t>
      </w:r>
      <w:proofErr w:type="spellEnd"/>
      <w:r>
        <w:t xml:space="preserve"> </w:t>
      </w:r>
      <w:proofErr w:type="spellStart"/>
      <w:r>
        <w:t>dalam</w:t>
      </w:r>
      <w:proofErr w:type="spellEnd"/>
      <w:r>
        <w:t xml:space="preserve"> </w:t>
      </w:r>
      <w:proofErr w:type="spellStart"/>
      <w:r>
        <w:t>melakukan</w:t>
      </w:r>
      <w:proofErr w:type="spellEnd"/>
      <w:r>
        <w:t xml:space="preserve"> </w:t>
      </w:r>
      <w:r>
        <w:rPr>
          <w:i/>
        </w:rPr>
        <w:t>fault detection</w:t>
      </w:r>
      <w:r>
        <w:t xml:space="preserve">. Training set </w:t>
      </w:r>
      <w:proofErr w:type="spellStart"/>
      <w:r>
        <w:t>akan</w:t>
      </w:r>
      <w:proofErr w:type="spellEnd"/>
      <w:r>
        <w:t xml:space="preserve"> </w:t>
      </w:r>
      <w:proofErr w:type="spellStart"/>
      <w:r>
        <w:t>ditransformasi</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r>
        <w:rPr>
          <w:i/>
        </w:rPr>
        <w:t>training set</w:t>
      </w:r>
      <w:r>
        <w:t xml:space="preserve">. </w:t>
      </w:r>
      <w:proofErr w:type="spellStart"/>
      <w:r>
        <w:t>Keluaran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r>
        <w:rPr>
          <w:i/>
        </w:rPr>
        <w:t xml:space="preserve">training set </w:t>
      </w:r>
      <w:r>
        <w:t xml:space="preserve">yang </w:t>
      </w:r>
      <w:proofErr w:type="spellStart"/>
      <w:r>
        <w:t>sudah</w:t>
      </w:r>
      <w:proofErr w:type="spellEnd"/>
      <w:r>
        <w:t xml:space="preserve"> </w:t>
      </w:r>
      <w:proofErr w:type="spellStart"/>
      <w:r>
        <w:t>ditransformasikan</w:t>
      </w:r>
      <w:proofErr w:type="spellEnd"/>
      <w:r>
        <w:t xml:space="preserve"> </w:t>
      </w:r>
      <w:proofErr w:type="spellStart"/>
      <w:r>
        <w:t>serta</w:t>
      </w:r>
      <w:proofErr w:type="spellEnd"/>
      <w:r>
        <w:t xml:space="preserve"> </w:t>
      </w:r>
      <w:proofErr w:type="spellStart"/>
      <w:r>
        <w:t>obyek</w:t>
      </w:r>
      <w:proofErr w:type="spellEnd"/>
      <w:r>
        <w:t xml:space="preserve"> </w:t>
      </w:r>
      <w:proofErr w:type="spellStart"/>
      <w:r>
        <w:rPr>
          <w:i/>
        </w:rPr>
        <w:t>transformator</w:t>
      </w:r>
      <w:proofErr w:type="spellEnd"/>
      <w:r>
        <w:rPr>
          <w:i/>
        </w:rPr>
        <w:t xml:space="preserve"> </w:t>
      </w:r>
      <w:proofErr w:type="spellStart"/>
      <w:r>
        <w:t>berdasarkan</w:t>
      </w:r>
      <w:proofErr w:type="spellEnd"/>
      <w:r>
        <w:t xml:space="preserve"> </w:t>
      </w:r>
      <w:r>
        <w:rPr>
          <w:i/>
        </w:rPr>
        <w:t xml:space="preserve">training set </w:t>
      </w:r>
      <w:r>
        <w:t xml:space="preserve">yang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mentransformasikan</w:t>
      </w:r>
      <w:proofErr w:type="spellEnd"/>
      <w:r>
        <w:t xml:space="preserve"> </w:t>
      </w:r>
      <w:r>
        <w:rPr>
          <w:i/>
        </w:rPr>
        <w:t>testing set</w:t>
      </w:r>
      <w:r>
        <w:t xml:space="preserve">. Training set yang </w:t>
      </w:r>
      <w:proofErr w:type="spellStart"/>
      <w:r>
        <w:t>telah</w:t>
      </w:r>
      <w:proofErr w:type="spellEnd"/>
      <w:r>
        <w:t xml:space="preserve"> </w:t>
      </w:r>
      <w:proofErr w:type="spellStart"/>
      <w:r>
        <w:t>ditransformasikan</w:t>
      </w:r>
      <w:proofErr w:type="spellEnd"/>
      <w:r>
        <w:t xml:space="preserve"> </w:t>
      </w:r>
      <w:proofErr w:type="spellStart"/>
      <w:r>
        <w:t>kemudian</w:t>
      </w:r>
      <w:proofErr w:type="spellEnd"/>
      <w:r>
        <w:t xml:space="preserve"> </w:t>
      </w:r>
      <w:proofErr w:type="spellStart"/>
      <w:r>
        <w:t>diproyeksikan</w:t>
      </w:r>
      <w:proofErr w:type="spellEnd"/>
      <w:r>
        <w:t xml:space="preserve"> pada KFDA-</w:t>
      </w:r>
      <w:r w:rsidRPr="00116479">
        <w:rPr>
          <w:i/>
        </w:rPr>
        <w:t>space</w:t>
      </w:r>
      <w:r>
        <w:rPr>
          <w:i/>
        </w:rPr>
        <w:t xml:space="preserve"> </w:t>
      </w:r>
      <w:r>
        <w:t xml:space="preserve">pada </w:t>
      </w:r>
      <w:proofErr w:type="spellStart"/>
      <w:r>
        <w:t>tahap</w:t>
      </w:r>
      <w:proofErr w:type="spellEnd"/>
      <w:r>
        <w:t xml:space="preserve"> </w:t>
      </w:r>
      <w:proofErr w:type="spellStart"/>
      <w:r>
        <w:t>berikutnya</w:t>
      </w:r>
      <w:proofErr w:type="spellEnd"/>
      <w:r>
        <w:t xml:space="preserve">, </w:t>
      </w:r>
      <w:proofErr w:type="spellStart"/>
      <w:r>
        <w:t>sama</w:t>
      </w:r>
      <w:proofErr w:type="spellEnd"/>
      <w:r>
        <w:t xml:space="preserve"> </w:t>
      </w:r>
      <w:proofErr w:type="spellStart"/>
      <w:r>
        <w:t>seperti</w:t>
      </w:r>
      <w:proofErr w:type="spellEnd"/>
      <w:r>
        <w:t xml:space="preserve"> </w:t>
      </w:r>
      <w:proofErr w:type="spellStart"/>
      <w:r>
        <w:t>tahap</w:t>
      </w:r>
      <w:proofErr w:type="spellEnd"/>
      <w:r>
        <w:t xml:space="preserve"> </w:t>
      </w:r>
      <w:r>
        <w:rPr>
          <w:i/>
        </w:rPr>
        <w:t>robust scaler,</w:t>
      </w:r>
      <w:r>
        <w:t xml:space="preserve"> </w:t>
      </w:r>
      <w:proofErr w:type="spellStart"/>
      <w:r>
        <w:t>tahap</w:t>
      </w:r>
      <w:proofErr w:type="spellEnd"/>
      <w:r>
        <w:t xml:space="preserve"> </w:t>
      </w:r>
      <w:proofErr w:type="spellStart"/>
      <w:r>
        <w:t>ini</w:t>
      </w:r>
      <w:proofErr w:type="spellEnd"/>
      <w:r>
        <w:t xml:space="preserve"> juga </w:t>
      </w:r>
      <w:proofErr w:type="spellStart"/>
      <w:r>
        <w:t>memiliki</w:t>
      </w:r>
      <w:proofErr w:type="spellEnd"/>
      <w:r>
        <w:t xml:space="preserve"> 2 </w:t>
      </w:r>
      <w:proofErr w:type="spellStart"/>
      <w:r>
        <w:t>keluaran</w:t>
      </w:r>
      <w:proofErr w:type="spellEnd"/>
      <w:r>
        <w:t xml:space="preserve">, </w:t>
      </w:r>
      <w:proofErr w:type="spellStart"/>
      <w:r>
        <w:t>yakni</w:t>
      </w:r>
      <w:proofErr w:type="spellEnd"/>
      <w:r>
        <w:t xml:space="preserve"> </w:t>
      </w:r>
      <w:proofErr w:type="spellStart"/>
      <w:r>
        <w:t>proyeksi</w:t>
      </w:r>
      <w:proofErr w:type="spellEnd"/>
      <w:r>
        <w:t xml:space="preserve"> </w:t>
      </w:r>
      <w:r>
        <w:rPr>
          <w:i/>
        </w:rPr>
        <w:t xml:space="preserve">training set </w:t>
      </w:r>
      <w:r>
        <w:t>pada KFDA-</w:t>
      </w:r>
      <w:r w:rsidRPr="00116479">
        <w:rPr>
          <w:i/>
        </w:rPr>
        <w:t>space</w:t>
      </w:r>
      <w:r>
        <w:t xml:space="preserve"> </w:t>
      </w:r>
      <w:proofErr w:type="spellStart"/>
      <w:r>
        <w:t>serta</w:t>
      </w:r>
      <w:proofErr w:type="spellEnd"/>
      <w:r>
        <w:t xml:space="preserve"> </w:t>
      </w:r>
      <w:proofErr w:type="spellStart"/>
      <w:r>
        <w:rPr>
          <w:i/>
        </w:rPr>
        <w:t>transformator</w:t>
      </w:r>
      <w:proofErr w:type="spellEnd"/>
      <w:r>
        <w:rPr>
          <w:i/>
        </w:rPr>
        <w:t xml:space="preserve"> </w:t>
      </w:r>
      <w:proofErr w:type="spellStart"/>
      <w:r>
        <w:t>berdasarkan</w:t>
      </w:r>
      <w:proofErr w:type="spellEnd"/>
      <w:r>
        <w:t xml:space="preserve"> </w:t>
      </w:r>
      <w:r>
        <w:rPr>
          <w:i/>
        </w:rPr>
        <w:t xml:space="preserve">training set </w:t>
      </w:r>
      <w:r>
        <w:t xml:space="preserve">yang </w:t>
      </w:r>
      <w:proofErr w:type="spellStart"/>
      <w:r>
        <w:t>digunakan</w:t>
      </w:r>
      <w:proofErr w:type="spellEnd"/>
      <w:r>
        <w:t xml:space="preserve"> </w:t>
      </w:r>
      <w:proofErr w:type="spellStart"/>
      <w:r>
        <w:t>untuk</w:t>
      </w:r>
      <w:proofErr w:type="spellEnd"/>
      <w:r>
        <w:t xml:space="preserve"> </w:t>
      </w:r>
      <w:proofErr w:type="spellStart"/>
      <w:r>
        <w:t>memproyeksikan</w:t>
      </w:r>
      <w:proofErr w:type="spellEnd"/>
      <w:r>
        <w:t xml:space="preserve"> </w:t>
      </w:r>
      <w:r>
        <w:rPr>
          <w:i/>
        </w:rPr>
        <w:t xml:space="preserve">testing set </w:t>
      </w:r>
      <w:r>
        <w:t>pada KFDA-</w:t>
      </w:r>
      <w:r>
        <w:rPr>
          <w:i/>
        </w:rPr>
        <w:t>space</w:t>
      </w:r>
      <w:r>
        <w:t xml:space="preserve">. Pada </w:t>
      </w:r>
      <w:proofErr w:type="spellStart"/>
      <w:r>
        <w:t>tahap</w:t>
      </w:r>
      <w:proofErr w:type="spellEnd"/>
      <w:r>
        <w:t xml:space="preserve"> </w:t>
      </w:r>
      <w:proofErr w:type="spellStart"/>
      <w:r>
        <w:t>berikutnya</w:t>
      </w:r>
      <w:proofErr w:type="spellEnd"/>
      <w:r>
        <w:t xml:space="preserve">, </w:t>
      </w:r>
      <w:proofErr w:type="spellStart"/>
      <w:r>
        <w:t>proyeksi</w:t>
      </w:r>
      <w:proofErr w:type="spellEnd"/>
      <w:r>
        <w:t xml:space="preserve"> </w:t>
      </w:r>
      <w:r>
        <w:rPr>
          <w:i/>
        </w:rPr>
        <w:t xml:space="preserve">training set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r>
        <w:rPr>
          <w:i/>
        </w:rPr>
        <w:t xml:space="preserve">predictor </w:t>
      </w:r>
      <w:r>
        <w:t>SVM</w:t>
      </w:r>
      <w:r>
        <w:rPr>
          <w:i/>
        </w:rPr>
        <w:t xml:space="preserve"> </w:t>
      </w:r>
      <w:proofErr w:type="spellStart"/>
      <w:r>
        <w:t>berdasarkan</w:t>
      </w:r>
      <w:proofErr w:type="spellEnd"/>
      <w:r>
        <w:t xml:space="preserve"> label dan </w:t>
      </w:r>
      <w:proofErr w:type="spellStart"/>
      <w:r>
        <w:t>posisi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pada </w:t>
      </w:r>
      <w:r>
        <w:rPr>
          <w:i/>
        </w:rPr>
        <w:t>training set</w:t>
      </w:r>
      <w:r>
        <w:t xml:space="preserve">. </w:t>
      </w:r>
      <w:r>
        <w:rPr>
          <w:i/>
        </w:rPr>
        <w:t xml:space="preserve">Predictor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proyeksi</w:t>
      </w:r>
      <w:proofErr w:type="spellEnd"/>
      <w:r>
        <w:t xml:space="preserve"> </w:t>
      </w:r>
      <w:r>
        <w:rPr>
          <w:i/>
        </w:rPr>
        <w:t xml:space="preserve">testing set </w:t>
      </w:r>
      <w:r>
        <w:t>pada KFDA-</w:t>
      </w:r>
      <w:r>
        <w:rPr>
          <w:i/>
        </w:rPr>
        <w:t>space</w:t>
      </w:r>
      <w:r>
        <w:t>.</w:t>
      </w:r>
    </w:p>
    <w:p w14:paraId="2D4DC4FC" w14:textId="14A280BF" w:rsidR="002D1E6F" w:rsidRDefault="002D1E6F" w:rsidP="00041805">
      <w:pPr>
        <w:spacing w:line="360" w:lineRule="auto"/>
        <w:ind w:firstLine="567"/>
      </w:pPr>
      <w:r>
        <w:t xml:space="preserve">Pada </w:t>
      </w:r>
      <w:proofErr w:type="spellStart"/>
      <w:r>
        <w:t>rangka</w:t>
      </w:r>
      <w:proofErr w:type="spellEnd"/>
      <w:r>
        <w:t xml:space="preserve"> </w:t>
      </w:r>
      <w:proofErr w:type="spellStart"/>
      <w:r>
        <w:t>kerja</w:t>
      </w:r>
      <w:proofErr w:type="spellEnd"/>
      <w:r>
        <w:t xml:space="preserve"> yang </w:t>
      </w:r>
      <w:proofErr w:type="spellStart"/>
      <w:r>
        <w:t>dibentuk</w:t>
      </w:r>
      <w:proofErr w:type="spellEnd"/>
      <w:r>
        <w:t xml:space="preserve">, </w:t>
      </w:r>
      <w:proofErr w:type="spellStart"/>
      <w:r>
        <w:t>digunakan</w:t>
      </w:r>
      <w:proofErr w:type="spellEnd"/>
      <w:r>
        <w:t xml:space="preserve"> </w:t>
      </w:r>
      <w:r>
        <w:rPr>
          <w:i/>
        </w:rPr>
        <w:t xml:space="preserve">robust scaler </w:t>
      </w:r>
      <w:proofErr w:type="spellStart"/>
      <w:r>
        <w:t>untuk</w:t>
      </w:r>
      <w:proofErr w:type="spellEnd"/>
      <w:r>
        <w:t xml:space="preserve"> </w:t>
      </w:r>
      <w:r>
        <w:rPr>
          <w:i/>
        </w:rPr>
        <w:t>scaling</w:t>
      </w:r>
      <w:r>
        <w:t xml:space="preserve">, KFDA </w:t>
      </w:r>
      <w:proofErr w:type="spellStart"/>
      <w:r>
        <w:t>untuk</w:t>
      </w:r>
      <w:proofErr w:type="spellEnd"/>
      <w:r>
        <w:t xml:space="preserve"> </w:t>
      </w:r>
      <w:r>
        <w:rPr>
          <w:i/>
        </w:rPr>
        <w:t>feature extraction</w:t>
      </w:r>
      <w:r>
        <w:t xml:space="preserve">, dan </w:t>
      </w:r>
      <w:r w:rsidRPr="00151DD2">
        <w:rPr>
          <w:i/>
        </w:rPr>
        <w:t xml:space="preserve">support vector machines </w:t>
      </w:r>
      <w:proofErr w:type="spellStart"/>
      <w:r>
        <w:t>untuk</w:t>
      </w:r>
      <w:proofErr w:type="spellEnd"/>
      <w:r>
        <w:t xml:space="preserve"> </w:t>
      </w:r>
      <w:proofErr w:type="spellStart"/>
      <w:r>
        <w:t>klasifikasi</w:t>
      </w:r>
      <w:proofErr w:type="spellEnd"/>
      <w:r>
        <w:t xml:space="preserve">. Karena data yang </w:t>
      </w:r>
      <w:proofErr w:type="spellStart"/>
      <w:r>
        <w:t>akan</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dipastikan</w:t>
      </w:r>
      <w:proofErr w:type="spellEnd"/>
      <w:r>
        <w:t xml:space="preserve"> </w:t>
      </w:r>
      <w:proofErr w:type="spellStart"/>
      <w:r>
        <w:t>akan</w:t>
      </w:r>
      <w:proofErr w:type="spellEnd"/>
      <w:r>
        <w:t xml:space="preserve"> </w:t>
      </w:r>
      <w:proofErr w:type="spellStart"/>
      <w:r>
        <w:t>terdistribusi</w:t>
      </w:r>
      <w:proofErr w:type="spellEnd"/>
      <w:r>
        <w:t xml:space="preserve"> normal, </w:t>
      </w:r>
      <w:r>
        <w:rPr>
          <w:i/>
        </w:rPr>
        <w:t xml:space="preserve">robust scaler </w:t>
      </w:r>
      <w:proofErr w:type="spellStart"/>
      <w:r>
        <w:t>dipilih</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melakukan</w:t>
      </w:r>
      <w:proofErr w:type="spellEnd"/>
      <w:r>
        <w:t xml:space="preserve"> </w:t>
      </w:r>
      <w:r>
        <w:rPr>
          <w:i/>
        </w:rPr>
        <w:t xml:space="preserve">scaling </w:t>
      </w:r>
      <w:r>
        <w:t xml:space="preserve">pada data </w:t>
      </w:r>
      <w:proofErr w:type="spellStart"/>
      <w:r>
        <w:t>bagaimanapun</w:t>
      </w:r>
      <w:proofErr w:type="spellEnd"/>
      <w:r>
        <w:t xml:space="preserve"> </w:t>
      </w:r>
      <w:proofErr w:type="spellStart"/>
      <w:r>
        <w:t>distribusinya</w:t>
      </w:r>
      <w:proofErr w:type="spellEnd"/>
      <w:r>
        <w:t xml:space="preserve">. </w:t>
      </w:r>
      <w:proofErr w:type="spellStart"/>
      <w:r>
        <w:t>Selain</w:t>
      </w:r>
      <w:proofErr w:type="spellEnd"/>
      <w:r>
        <w:t xml:space="preserve"> </w:t>
      </w:r>
      <w:proofErr w:type="spellStart"/>
      <w:r>
        <w:t>itu</w:t>
      </w:r>
      <w:proofErr w:type="spellEnd"/>
      <w:r>
        <w:t xml:space="preserve">, </w:t>
      </w:r>
      <w:r>
        <w:rPr>
          <w:i/>
        </w:rPr>
        <w:t xml:space="preserve">robust scaler </w:t>
      </w:r>
      <w:r>
        <w:t xml:space="preserve">juga </w:t>
      </w:r>
      <w:proofErr w:type="spellStart"/>
      <w:r>
        <w:t>tidak</w:t>
      </w:r>
      <w:proofErr w:type="spellEnd"/>
      <w:r>
        <w:t xml:space="preserve">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jangkauan</w:t>
      </w:r>
      <w:proofErr w:type="spellEnd"/>
      <w:r>
        <w:t xml:space="preserve"> </w:t>
      </w:r>
      <w:proofErr w:type="spellStart"/>
      <w:r>
        <w:t>antar</w:t>
      </w:r>
      <w:proofErr w:type="spellEnd"/>
      <w:r>
        <w:t xml:space="preserve"> </w:t>
      </w:r>
      <w:proofErr w:type="spellStart"/>
      <w:r>
        <w:t>kuartil</w:t>
      </w:r>
      <w:proofErr w:type="spellEnd"/>
      <w:r>
        <w:t xml:space="preserve">, </w:t>
      </w:r>
      <w:proofErr w:type="spellStart"/>
      <w:r>
        <w:t>tidak</w:t>
      </w:r>
      <w:proofErr w:type="spellEnd"/>
      <w:r>
        <w:t xml:space="preserve"> </w:t>
      </w:r>
      <w:proofErr w:type="spellStart"/>
      <w:r>
        <w:t>seperti</w:t>
      </w:r>
      <w:proofErr w:type="spellEnd"/>
      <w:r>
        <w:t xml:space="preserve"> </w:t>
      </w:r>
      <w:r>
        <w:rPr>
          <w:i/>
        </w:rPr>
        <w:t xml:space="preserve">min-max scaling </w:t>
      </w:r>
      <w:r>
        <w:t xml:space="preserve">yang </w:t>
      </w:r>
      <w:proofErr w:type="spellStart"/>
      <w:r>
        <w:t>sensitif</w:t>
      </w:r>
      <w:proofErr w:type="spellEnd"/>
      <w:r>
        <w:t xml:space="preserve"> </w:t>
      </w:r>
      <w:proofErr w:type="spellStart"/>
      <w:r>
        <w:t>terhadap</w:t>
      </w:r>
      <w:proofErr w:type="spellEnd"/>
      <w:r>
        <w:t xml:space="preserve"> </w:t>
      </w:r>
      <w:r>
        <w:rPr>
          <w:i/>
        </w:rPr>
        <w:t xml:space="preserve">outlier </w:t>
      </w:r>
      <w:proofErr w:type="spellStart"/>
      <w:r>
        <w:t>karena</w:t>
      </w:r>
      <w:proofErr w:type="spellEnd"/>
      <w:r>
        <w:t xml:space="preserve"> </w:t>
      </w:r>
      <w:proofErr w:type="spellStart"/>
      <w:r>
        <w:t>menggunakan</w:t>
      </w:r>
      <w:proofErr w:type="spellEnd"/>
      <w:r>
        <w:t xml:space="preserve"> </w:t>
      </w:r>
      <w:proofErr w:type="spellStart"/>
      <w:r>
        <w:t>nilai</w:t>
      </w:r>
      <w:proofErr w:type="spellEnd"/>
      <w:r>
        <w:t xml:space="preserve"> minimum dan </w:t>
      </w:r>
      <w:proofErr w:type="spellStart"/>
      <w:r>
        <w:t>maksimum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w:t>
      </w:r>
      <w:r w:rsidRPr="00714FC5">
        <w:rPr>
          <w:i/>
        </w:rPr>
        <w:t>Kernel Fisher Discriminant Analysis</w:t>
      </w:r>
      <w:r>
        <w:rPr>
          <w:i/>
        </w:rPr>
        <w:t xml:space="preserve"> </w:t>
      </w:r>
      <w:r>
        <w:t xml:space="preserve">(KFDA) </w:t>
      </w:r>
      <w:proofErr w:type="spellStart"/>
      <w:r>
        <w:t>sebagai</w:t>
      </w:r>
      <w:proofErr w:type="spellEnd"/>
      <w:r>
        <w:t xml:space="preserve"> </w:t>
      </w:r>
      <w:r>
        <w:rPr>
          <w:i/>
        </w:rPr>
        <w:t>feature extraction</w:t>
      </w:r>
      <w:r>
        <w:t xml:space="preserve">. KFDA </w:t>
      </w:r>
      <w:proofErr w:type="spellStart"/>
      <w:r>
        <w:t>merupakan</w:t>
      </w:r>
      <w:proofErr w:type="spellEnd"/>
      <w:r>
        <w:t xml:space="preserve"> </w:t>
      </w:r>
      <w:proofErr w:type="spellStart"/>
      <w:r>
        <w:t>metode</w:t>
      </w:r>
      <w:proofErr w:type="spellEnd"/>
      <w:r>
        <w:t xml:space="preserve"> </w:t>
      </w:r>
      <w:r>
        <w:rPr>
          <w:i/>
        </w:rPr>
        <w:lastRenderedPageBreak/>
        <w:t xml:space="preserve">supervised feature </w:t>
      </w:r>
      <w:r>
        <w:t xml:space="preserve">extraction, </w:t>
      </w:r>
      <w:proofErr w:type="spellStart"/>
      <w:r>
        <w:t>sehingga</w:t>
      </w:r>
      <w:proofErr w:type="spellEnd"/>
      <w:r>
        <w:t xml:space="preserve"> </w:t>
      </w:r>
      <w:r w:rsidRPr="000942A2">
        <w:t>KFDA</w:t>
      </w:r>
      <w:r>
        <w:t xml:space="preserve"> </w:t>
      </w:r>
      <w:proofErr w:type="spellStart"/>
      <w:r>
        <w:t>akan</w:t>
      </w:r>
      <w:proofErr w:type="spellEnd"/>
      <w:r>
        <w:t xml:space="preserve"> </w:t>
      </w:r>
      <w:proofErr w:type="spellStart"/>
      <w:r>
        <w:t>mempertimbangkan</w:t>
      </w:r>
      <w:proofErr w:type="spellEnd"/>
      <w:r>
        <w:t xml:space="preserve"> label pada </w:t>
      </w:r>
      <w:proofErr w:type="spellStart"/>
      <w:r>
        <w:t>sampel</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membentuk</w:t>
      </w:r>
      <w:proofErr w:type="spellEnd"/>
      <w:r>
        <w:t xml:space="preserve"> </w:t>
      </w:r>
      <w:proofErr w:type="spellStart"/>
      <w:r>
        <w:t>proyeksi</w:t>
      </w:r>
      <w:proofErr w:type="spellEnd"/>
      <w:r>
        <w:t xml:space="preserve"> yang </w:t>
      </w:r>
      <w:proofErr w:type="spellStart"/>
      <w:r>
        <w:t>memiliki</w:t>
      </w:r>
      <w:proofErr w:type="spellEnd"/>
      <w:r>
        <w:t xml:space="preserve"> </w:t>
      </w:r>
      <w:proofErr w:type="spellStart"/>
      <w:r>
        <w:t>variansi</w:t>
      </w:r>
      <w:proofErr w:type="spellEnd"/>
      <w:r>
        <w:t xml:space="preserve"> </w:t>
      </w:r>
      <w:proofErr w:type="spellStart"/>
      <w:r>
        <w:t>antar</w:t>
      </w:r>
      <w:proofErr w:type="spellEnd"/>
      <w:r>
        <w:t xml:space="preserve"> </w:t>
      </w:r>
      <w:proofErr w:type="spellStart"/>
      <w:r>
        <w:t>kelas</w:t>
      </w:r>
      <w:proofErr w:type="spellEnd"/>
      <w:r>
        <w:t xml:space="preserve"> yang </w:t>
      </w:r>
      <w:proofErr w:type="spellStart"/>
      <w:r>
        <w:t>maksimum</w:t>
      </w:r>
      <w:proofErr w:type="spellEnd"/>
      <w:r>
        <w:t xml:space="preserve"> dan </w:t>
      </w:r>
      <w:proofErr w:type="spellStart"/>
      <w:r>
        <w:t>variansi</w:t>
      </w:r>
      <w:proofErr w:type="spellEnd"/>
      <w:r>
        <w:t xml:space="preserve"> </w:t>
      </w:r>
      <w:proofErr w:type="spellStart"/>
      <w:r>
        <w:t>dalam</w:t>
      </w:r>
      <w:proofErr w:type="spellEnd"/>
      <w:r>
        <w:t xml:space="preserve"> </w:t>
      </w:r>
      <w:proofErr w:type="spellStart"/>
      <w:r>
        <w:t>kelas</w:t>
      </w:r>
      <w:proofErr w:type="spellEnd"/>
      <w:r>
        <w:t xml:space="preserve"> yang minimum. </w:t>
      </w:r>
      <w:proofErr w:type="spellStart"/>
      <w:r>
        <w:t>Dengan</w:t>
      </w:r>
      <w:proofErr w:type="spellEnd"/>
      <w:r>
        <w:t xml:space="preserve"> </w:t>
      </w:r>
      <w:proofErr w:type="spellStart"/>
      <w:r>
        <w:t>menggunakan</w:t>
      </w:r>
      <w:proofErr w:type="spellEnd"/>
      <w:r>
        <w:t xml:space="preserve"> KFDA, </w:t>
      </w:r>
      <w:r>
        <w:rPr>
          <w:i/>
        </w:rPr>
        <w:t xml:space="preserve">feature extraction </w:t>
      </w:r>
      <w:proofErr w:type="spellStart"/>
      <w:r>
        <w:t>menjadi</w:t>
      </w:r>
      <w:proofErr w:type="spellEnd"/>
      <w:r>
        <w:t xml:space="preserve"> 2 </w:t>
      </w:r>
      <w:proofErr w:type="spellStart"/>
      <w:r>
        <w:t>fitur</w:t>
      </w:r>
      <w:proofErr w:type="spellEnd"/>
      <w:r>
        <w:t xml:space="preserve"> </w:t>
      </w:r>
      <w:proofErr w:type="spellStart"/>
      <w:r>
        <w:t>dengan</w:t>
      </w:r>
      <w:proofErr w:type="spellEnd"/>
      <w:r>
        <w:t xml:space="preserve"> </w:t>
      </w:r>
      <w:proofErr w:type="spellStart"/>
      <w:r>
        <w:t>proyeksi</w:t>
      </w:r>
      <w:proofErr w:type="spellEnd"/>
      <w:r>
        <w:t xml:space="preserve"> data </w:t>
      </w:r>
      <w:proofErr w:type="spellStart"/>
      <w:r>
        <w:t>antar</w:t>
      </w:r>
      <w:proofErr w:type="spellEnd"/>
      <w:r>
        <w:t xml:space="preserve"> </w:t>
      </w:r>
      <w:proofErr w:type="spellStart"/>
      <w:r>
        <w:t>kelas</w:t>
      </w:r>
      <w:proofErr w:type="spellEnd"/>
      <w:r>
        <w:t xml:space="preserve"> yang </w:t>
      </w:r>
      <w:proofErr w:type="spellStart"/>
      <w:r>
        <w:t>terpisah</w:t>
      </w:r>
      <w:proofErr w:type="spellEnd"/>
      <w:r>
        <w:t xml:space="preserve"> </w:t>
      </w:r>
      <w:proofErr w:type="spellStart"/>
      <w:r>
        <w:t>menjadi</w:t>
      </w:r>
      <w:proofErr w:type="spellEnd"/>
      <w:r>
        <w:t xml:space="preserve"> </w:t>
      </w:r>
      <w:proofErr w:type="spellStart"/>
      <w:r>
        <w:t>mungkin</w:t>
      </w:r>
      <w:proofErr w:type="spellEnd"/>
      <w:r>
        <w:t xml:space="preserve"> </w:t>
      </w:r>
      <w:proofErr w:type="spellStart"/>
      <w:r>
        <w:t>dilakukan</w:t>
      </w:r>
      <w:proofErr w:type="spellEnd"/>
      <w:r>
        <w:t xml:space="preserve">. </w:t>
      </w:r>
    </w:p>
    <w:p w14:paraId="1B8AC94C" w14:textId="6F9149EC" w:rsidR="002D1E6F" w:rsidRPr="003F7E19" w:rsidRDefault="00D97AD8" w:rsidP="00D97AD8">
      <w:pPr>
        <w:pStyle w:val="Heading2"/>
        <w:numPr>
          <w:ilvl w:val="0"/>
          <w:numId w:val="0"/>
        </w:numPr>
        <w:ind w:left="180"/>
        <w:rPr>
          <w:i/>
        </w:rPr>
      </w:pPr>
      <w:bookmarkStart w:id="62" w:name="_Toc57984731"/>
      <w:r>
        <w:t xml:space="preserve">V.1.2. </w:t>
      </w:r>
      <w:proofErr w:type="spellStart"/>
      <w:r w:rsidR="002D1E6F" w:rsidRPr="00BA4175">
        <w:t>Pengujian</w:t>
      </w:r>
      <w:proofErr w:type="spellEnd"/>
      <w:r w:rsidR="002D1E6F" w:rsidRPr="00BA4175">
        <w:t xml:space="preserve"> KFDA dan SVM </w:t>
      </w:r>
      <w:proofErr w:type="spellStart"/>
      <w:r w:rsidR="002D1E6F" w:rsidRPr="00BA4175">
        <w:t>untuk</w:t>
      </w:r>
      <w:proofErr w:type="spellEnd"/>
      <w:r w:rsidR="002D1E6F" w:rsidRPr="00BA4175">
        <w:t xml:space="preserve"> </w:t>
      </w:r>
      <w:r w:rsidR="002D1E6F" w:rsidRPr="00BA4175">
        <w:rPr>
          <w:i/>
        </w:rPr>
        <w:t>fault detection</w:t>
      </w:r>
      <w:bookmarkEnd w:id="62"/>
    </w:p>
    <w:p w14:paraId="347157A6" w14:textId="4D62FAF9" w:rsidR="0036780F" w:rsidRDefault="002D1E6F" w:rsidP="002632E3">
      <w:pPr>
        <w:spacing w:after="0" w:line="360" w:lineRule="auto"/>
        <w:ind w:firstLine="567"/>
      </w:pPr>
      <w:r>
        <w:t xml:space="preserve"> </w:t>
      </w:r>
      <w:proofErr w:type="spellStart"/>
      <w:r>
        <w:t>Rangka</w:t>
      </w:r>
      <w:proofErr w:type="spellEnd"/>
      <w:r>
        <w:t xml:space="preserve"> </w:t>
      </w:r>
      <w:proofErr w:type="spellStart"/>
      <w:r>
        <w:t>kerja</w:t>
      </w:r>
      <w:proofErr w:type="spellEnd"/>
      <w:r>
        <w:t xml:space="preserve"> </w:t>
      </w:r>
      <w:proofErr w:type="spellStart"/>
      <w:r>
        <w:t>ini</w:t>
      </w:r>
      <w:proofErr w:type="spellEnd"/>
      <w:r>
        <w:t xml:space="preserve"> </w:t>
      </w:r>
      <w:proofErr w:type="spellStart"/>
      <w:r>
        <w:t>merupakan</w:t>
      </w:r>
      <w:proofErr w:type="spellEnd"/>
      <w:r>
        <w:t xml:space="preserve"> inti </w:t>
      </w:r>
      <w:proofErr w:type="spellStart"/>
      <w:r>
        <w:t>dari</w:t>
      </w:r>
      <w:proofErr w:type="spellEnd"/>
      <w:r>
        <w:t xml:space="preserve"> program yang </w:t>
      </w:r>
      <w:proofErr w:type="spellStart"/>
      <w:r>
        <w:t>akan</w:t>
      </w:r>
      <w:proofErr w:type="spellEnd"/>
      <w:r>
        <w:t xml:space="preserve"> </w:t>
      </w:r>
      <w:proofErr w:type="spellStart"/>
      <w:r>
        <w:t>dirancang</w:t>
      </w:r>
      <w:proofErr w:type="spellEnd"/>
      <w:r>
        <w:t>, di</w:t>
      </w:r>
      <w:r w:rsidR="00FB7512">
        <w:t xml:space="preserve"> </w:t>
      </w:r>
      <w:r>
        <w:t xml:space="preserve">mana program </w:t>
      </w:r>
      <w:proofErr w:type="spellStart"/>
      <w:r>
        <w:t>akan</w:t>
      </w:r>
      <w:proofErr w:type="spellEnd"/>
      <w:r>
        <w:t xml:space="preserve"> </w:t>
      </w:r>
      <w:proofErr w:type="spellStart"/>
      <w:r>
        <w:t>mengaplikasikan</w:t>
      </w:r>
      <w:proofErr w:type="spellEnd"/>
      <w:r>
        <w:t xml:space="preserve"> </w:t>
      </w:r>
      <w:proofErr w:type="spellStart"/>
      <w:r>
        <w:t>rangka</w:t>
      </w:r>
      <w:proofErr w:type="spellEnd"/>
      <w:r>
        <w:t xml:space="preserve"> </w:t>
      </w:r>
      <w:proofErr w:type="spellStart"/>
      <w:r>
        <w:t>kerja</w:t>
      </w:r>
      <w:proofErr w:type="spellEnd"/>
      <w:r w:rsidR="00FB7512">
        <w:t xml:space="preserve"> </w:t>
      </w:r>
      <w:proofErr w:type="spellStart"/>
      <w:r w:rsidR="00FB7512">
        <w:t>tersebut</w:t>
      </w:r>
      <w:proofErr w:type="spellEnd"/>
      <w:r>
        <w:t xml:space="preserve"> </w:t>
      </w:r>
      <w:proofErr w:type="spellStart"/>
      <w:r>
        <w:t>supaya</w:t>
      </w:r>
      <w:proofErr w:type="spellEnd"/>
      <w:r>
        <w:t xml:space="preserve"> </w:t>
      </w:r>
      <w:proofErr w:type="spellStart"/>
      <w:r>
        <w:t>dapat</w:t>
      </w:r>
      <w:proofErr w:type="spellEnd"/>
      <w:r>
        <w:t xml:space="preserve"> </w:t>
      </w:r>
      <w:proofErr w:type="spellStart"/>
      <w:r>
        <w:t>mendeteksi</w:t>
      </w:r>
      <w:proofErr w:type="spellEnd"/>
      <w:r>
        <w:t xml:space="preserve"> </w:t>
      </w:r>
      <w:r>
        <w:rPr>
          <w:i/>
        </w:rPr>
        <w:t xml:space="preserve">fault </w:t>
      </w:r>
      <w:proofErr w:type="spellStart"/>
      <w:r>
        <w:t>secara</w:t>
      </w:r>
      <w:proofErr w:type="spellEnd"/>
      <w:r>
        <w:t xml:space="preserve"> </w:t>
      </w:r>
      <w:r>
        <w:rPr>
          <w:i/>
        </w:rPr>
        <w:t>real-time</w:t>
      </w:r>
      <w:r>
        <w:t>.</w:t>
      </w:r>
      <w:r>
        <w:rPr>
          <w:i/>
        </w:rPr>
        <w:t xml:space="preserve"> </w:t>
      </w:r>
      <w:proofErr w:type="spellStart"/>
      <w:r>
        <w:t>Pengujian</w:t>
      </w:r>
      <w:proofErr w:type="spellEnd"/>
      <w:r>
        <w:t xml:space="preserve"> </w:t>
      </w:r>
      <w:proofErr w:type="spellStart"/>
      <w:r>
        <w:t>rangka</w:t>
      </w:r>
      <w:proofErr w:type="spellEnd"/>
      <w:r>
        <w:t xml:space="preserve"> </w:t>
      </w:r>
      <w:proofErr w:type="spellStart"/>
      <w:r>
        <w:t>kerja</w:t>
      </w:r>
      <w:proofErr w:type="spellEnd"/>
      <w:r>
        <w:t xml:space="preserve"> </w:t>
      </w:r>
      <w:r>
        <w:rPr>
          <w:i/>
        </w:rPr>
        <w:t>fault detection</w:t>
      </w:r>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Pr>
          <w:bCs/>
        </w:rPr>
        <w:t>dataset Tennessee Eastman Process</w:t>
      </w:r>
      <w:r>
        <w:t xml:space="preserve"> yang </w:t>
      </w:r>
      <w:proofErr w:type="spellStart"/>
      <w:r>
        <w:t>berisi</w:t>
      </w:r>
      <w:proofErr w:type="spellEnd"/>
      <w:r>
        <w:t xml:space="preserve"> data normal dan data </w:t>
      </w:r>
      <w:proofErr w:type="spellStart"/>
      <w:r>
        <w:t>beberapa</w:t>
      </w:r>
      <w:proofErr w:type="spellEnd"/>
      <w:r>
        <w:t xml:space="preserve"> </w:t>
      </w:r>
      <w:proofErr w:type="spellStart"/>
      <w:r>
        <w:t>tipe</w:t>
      </w:r>
      <w:proofErr w:type="spellEnd"/>
      <w:r>
        <w:t xml:space="preserve"> </w:t>
      </w:r>
      <w:r>
        <w:rPr>
          <w:i/>
        </w:rPr>
        <w:t>fault</w:t>
      </w:r>
      <w:r>
        <w:t xml:space="preserve">. Dataset </w:t>
      </w:r>
      <w:proofErr w:type="spellStart"/>
      <w:r>
        <w:t>kemudian</w:t>
      </w:r>
      <w:proofErr w:type="spellEnd"/>
      <w:r>
        <w:t xml:space="preserve"> </w:t>
      </w:r>
      <w:proofErr w:type="spellStart"/>
      <w:r>
        <w:t>dipisah</w:t>
      </w:r>
      <w:proofErr w:type="spellEnd"/>
      <w:r>
        <w:t xml:space="preserve"> </w:t>
      </w:r>
      <w:proofErr w:type="spellStart"/>
      <w:r>
        <w:t>menjadi</w:t>
      </w:r>
      <w:proofErr w:type="spellEnd"/>
      <w:r>
        <w:t xml:space="preserve"> </w:t>
      </w:r>
      <w:r>
        <w:rPr>
          <w:i/>
        </w:rPr>
        <w:t xml:space="preserve">training set </w:t>
      </w:r>
      <w:r>
        <w:t xml:space="preserve">dan </w:t>
      </w:r>
      <w:r>
        <w:rPr>
          <w:i/>
        </w:rPr>
        <w:t xml:space="preserve">testing set </w:t>
      </w:r>
      <w:proofErr w:type="spellStart"/>
      <w:r>
        <w:t>dengan</w:t>
      </w:r>
      <w:proofErr w:type="spellEnd"/>
      <w:r>
        <w:t xml:space="preserve"> </w:t>
      </w:r>
      <w:proofErr w:type="spellStart"/>
      <w:r>
        <w:t>perbandingan</w:t>
      </w:r>
      <w:proofErr w:type="spellEnd"/>
      <w:r>
        <w:t xml:space="preserve"> 6:4. </w:t>
      </w:r>
      <w:proofErr w:type="spellStart"/>
      <w:r>
        <w:t>Untuk</w:t>
      </w:r>
      <w:proofErr w:type="spellEnd"/>
      <w:r>
        <w:t xml:space="preserve"> </w:t>
      </w:r>
      <w:proofErr w:type="spellStart"/>
      <w:r>
        <w:t>pembuatan</w:t>
      </w:r>
      <w:proofErr w:type="spellEnd"/>
      <w:r>
        <w:t xml:space="preserve"> </w:t>
      </w:r>
      <w:proofErr w:type="spellStart"/>
      <w:r>
        <w:t>matriks</w:t>
      </w:r>
      <w:proofErr w:type="spellEnd"/>
      <w:r>
        <w:t xml:space="preserve"> </w:t>
      </w:r>
      <w:proofErr w:type="spellStart"/>
      <w:r>
        <w:t>transformasi</w:t>
      </w:r>
      <w:proofErr w:type="spellEnd"/>
      <w:r>
        <w:t xml:space="preserve"> KFDA, </w:t>
      </w:r>
      <w:proofErr w:type="spellStart"/>
      <w:r>
        <w:t>digunakan</w:t>
      </w:r>
      <w:proofErr w:type="spellEnd"/>
      <w:r>
        <w:t xml:space="preserve"> </w:t>
      </w:r>
      <w:proofErr w:type="spellStart"/>
      <w:r>
        <w:t>nilai</w:t>
      </w:r>
      <w:proofErr w:type="spellEnd"/>
      <w:r>
        <w:t xml:space="preserve"> </w:t>
      </w:r>
      <w:r w:rsidR="008F50D0">
        <w:rPr>
          <w:rFonts w:eastAsia="Calibri" w:cs="Times New Roman"/>
          <w:lang w:val="de-DE"/>
        </w:rPr>
        <w:t>γ</w:t>
      </w:r>
      <w:r w:rsidR="008F50D0">
        <w:t xml:space="preserve"> </w:t>
      </w:r>
      <w:proofErr w:type="spellStart"/>
      <w:r>
        <w:t>sebesar</w:t>
      </w:r>
      <w:proofErr w:type="spellEnd"/>
      <w:r>
        <w:t xml:space="preserve"> </w:t>
      </w:r>
      <w:r w:rsidR="0007795F">
        <w:rPr>
          <w:rFonts w:cs="Times New Roman"/>
        </w:rPr>
        <w:t>5x10</w:t>
      </w:r>
      <w:r w:rsidR="0007795F">
        <w:rPr>
          <w:rFonts w:cs="Times New Roman"/>
          <w:vertAlign w:val="superscript"/>
        </w:rPr>
        <w:t>-5</w:t>
      </w:r>
      <w:r w:rsidR="00271658">
        <w:t xml:space="preserve"> </w:t>
      </w:r>
      <w:proofErr w:type="spellStart"/>
      <w:r>
        <w:t>untuk</w:t>
      </w:r>
      <w:proofErr w:type="spellEnd"/>
      <w:r>
        <w:t xml:space="preserve"> RBF kernel. SVM yang </w:t>
      </w:r>
      <w:proofErr w:type="spellStart"/>
      <w:r>
        <w:t>dilatih</w:t>
      </w:r>
      <w:proofErr w:type="spellEnd"/>
      <w:r>
        <w:t xml:space="preserve"> juga </w:t>
      </w:r>
      <w:proofErr w:type="spellStart"/>
      <w:r>
        <w:t>merupakan</w:t>
      </w:r>
      <w:proofErr w:type="spellEnd"/>
      <w:r>
        <w:t xml:space="preserve"> Kernel SVM yang </w:t>
      </w:r>
      <w:proofErr w:type="spellStart"/>
      <w:r>
        <w:t>menggunakan</w:t>
      </w:r>
      <w:proofErr w:type="spellEnd"/>
      <w:r>
        <w:t xml:space="preserve"> RBF kernel pula. </w:t>
      </w:r>
      <w:proofErr w:type="spellStart"/>
      <w:r>
        <w:t>Pengujian</w:t>
      </w:r>
      <w:proofErr w:type="spellEnd"/>
      <w:r>
        <w:t xml:space="preserve"> yang </w:t>
      </w:r>
      <w:proofErr w:type="spellStart"/>
      <w:r>
        <w:t>dilakukan</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seperti</w:t>
      </w:r>
      <w:proofErr w:type="spellEnd"/>
      <w:r>
        <w:t xml:space="preserve"> pada </w:t>
      </w:r>
      <w:r w:rsidR="00302E0A">
        <w:t>G</w:t>
      </w:r>
      <w:r>
        <w:t>ambar V.2.</w:t>
      </w:r>
    </w:p>
    <w:p w14:paraId="14915E6A" w14:textId="419AD6B8" w:rsidR="002D1E6F" w:rsidRDefault="0036780F" w:rsidP="00041805">
      <w:pPr>
        <w:spacing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w:t>
      </w:r>
      <w:proofErr w:type="spellStart"/>
      <w:r w:rsidR="002D1E6F">
        <w:t>merupakan</w:t>
      </w:r>
      <w:proofErr w:type="spellEnd"/>
      <w:r w:rsidR="002D1E6F">
        <w:t xml:space="preserve"> </w:t>
      </w:r>
      <w:r w:rsidR="002D1E6F">
        <w:rPr>
          <w:i/>
        </w:rPr>
        <w:t xml:space="preserve">scatter plot </w:t>
      </w:r>
      <w:proofErr w:type="spellStart"/>
      <w:r w:rsidR="002D1E6F">
        <w:t>dari</w:t>
      </w:r>
      <w:proofErr w:type="spellEnd"/>
      <w:r w:rsidR="002D1E6F">
        <w:t xml:space="preserve"> </w:t>
      </w:r>
      <w:proofErr w:type="spellStart"/>
      <w:r w:rsidR="002D1E6F">
        <w:t>proyeksi</w:t>
      </w:r>
      <w:proofErr w:type="spellEnd"/>
      <w:r w:rsidR="002D1E6F">
        <w:t xml:space="preserve"> </w:t>
      </w:r>
      <w:r w:rsidR="00926100">
        <w:t xml:space="preserve">data </w:t>
      </w:r>
      <w:proofErr w:type="spellStart"/>
      <w:r w:rsidR="00926100">
        <w:t>latih</w:t>
      </w:r>
      <w:proofErr w:type="spellEnd"/>
      <w:r w:rsidR="002D1E6F">
        <w:t xml:space="preserve"> pada KFDA </w:t>
      </w:r>
      <w:r w:rsidR="002D1E6F">
        <w:rPr>
          <w:i/>
        </w:rPr>
        <w:t>subspace</w:t>
      </w:r>
      <w:r w:rsidR="002D1E6F">
        <w:t xml:space="preserve">. Training set </w:t>
      </w:r>
      <w:proofErr w:type="spellStart"/>
      <w:r w:rsidR="002D1E6F">
        <w:t>merupakan</w:t>
      </w:r>
      <w:proofErr w:type="spellEnd"/>
      <w:r w:rsidR="00B843E5">
        <w:t xml:space="preserve"> </w:t>
      </w:r>
      <w:r w:rsidR="002D1E6F">
        <w:t xml:space="preserve">data yang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membuat</w:t>
      </w:r>
      <w:proofErr w:type="spellEnd"/>
      <w:r w:rsidR="002D1E6F">
        <w:t xml:space="preserve"> </w:t>
      </w:r>
      <w:proofErr w:type="spellStart"/>
      <w:r w:rsidR="002D1E6F">
        <w:t>matriks</w:t>
      </w:r>
      <w:proofErr w:type="spellEnd"/>
      <w:r w:rsidR="002D1E6F">
        <w:t xml:space="preserve"> </w:t>
      </w:r>
      <w:proofErr w:type="spellStart"/>
      <w:r w:rsidR="002D1E6F">
        <w:t>transformasi</w:t>
      </w:r>
      <w:proofErr w:type="spellEnd"/>
      <w:r w:rsidR="002D1E6F">
        <w:t xml:space="preserve"> KFDA dan </w:t>
      </w:r>
      <w:proofErr w:type="spellStart"/>
      <w:r w:rsidR="002D1E6F">
        <w:t>melatih</w:t>
      </w:r>
      <w:proofErr w:type="spellEnd"/>
      <w:r w:rsidR="002D1E6F">
        <w:t xml:space="preserve"> SVM. Training set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sebanyak</w:t>
      </w:r>
      <w:proofErr w:type="spellEnd"/>
      <w:r w:rsidR="002D1E6F">
        <w:t xml:space="preserve"> 2 kali, 1 </w:t>
      </w:r>
      <w:proofErr w:type="spellStart"/>
      <w:r w:rsidR="002D1E6F">
        <w:t>untuk</w:t>
      </w:r>
      <w:proofErr w:type="spellEnd"/>
      <w:r w:rsidR="002D1E6F">
        <w:t xml:space="preserve"> </w:t>
      </w:r>
      <w:proofErr w:type="spellStart"/>
      <w:r w:rsidR="002D1E6F">
        <w:t>klasifikasi</w:t>
      </w:r>
      <w:proofErr w:type="spellEnd"/>
      <w:r w:rsidR="002D1E6F">
        <w:t xml:space="preserve"> multi-</w:t>
      </w:r>
      <w:proofErr w:type="spellStart"/>
      <w:r w:rsidR="002D1E6F">
        <w:t>kelas</w:t>
      </w:r>
      <w:proofErr w:type="spellEnd"/>
      <w:r w:rsidR="002D1E6F">
        <w:t xml:space="preserve">, dan 1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r w:rsidR="002D1E6F">
        <w:rPr>
          <w:i/>
        </w:rPr>
        <w:t xml:space="preserve">scatter plot </w:t>
      </w:r>
      <w:r w:rsidR="002D1E6F">
        <w:t xml:space="preserve">(a) </w:t>
      </w:r>
      <w:proofErr w:type="spellStart"/>
      <w:r w:rsidR="002D1E6F">
        <w:t>bahwa</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training set </w:t>
      </w:r>
      <w:proofErr w:type="spellStart"/>
      <w:r w:rsidR="002D1E6F">
        <w:t>terproyeksi</w:t>
      </w:r>
      <w:proofErr w:type="spellEnd"/>
      <w:r w:rsidR="002D1E6F">
        <w:t xml:space="preserve"> pada KFDA </w:t>
      </w:r>
      <w:r w:rsidR="002D1E6F">
        <w:rPr>
          <w:i/>
        </w:rPr>
        <w:t xml:space="preserve">subspace </w:t>
      </w:r>
      <w:proofErr w:type="spellStart"/>
      <w:r w:rsidR="00FB7512">
        <w:rPr>
          <w:iCs/>
        </w:rPr>
        <w:t>relatif</w:t>
      </w:r>
      <w:proofErr w:type="spellEnd"/>
      <w:r w:rsidR="00FB7512">
        <w:rPr>
          <w:iCs/>
        </w:rPr>
        <w:t xml:space="preserve"> </w:t>
      </w:r>
      <w:proofErr w:type="spellStart"/>
      <w:r w:rsidR="002D1E6F">
        <w:t>secara</w:t>
      </w:r>
      <w:proofErr w:type="spellEnd"/>
      <w:r w:rsidR="002D1E6F">
        <w:t xml:space="preserve"> </w:t>
      </w:r>
      <w:proofErr w:type="spellStart"/>
      <w:r w:rsidR="002D1E6F">
        <w:t>terpisah</w:t>
      </w:r>
      <w:proofErr w:type="spellEnd"/>
      <w:r w:rsidR="002D1E6F">
        <w:t xml:space="preserve">, </w:t>
      </w:r>
      <w:proofErr w:type="spellStart"/>
      <w:r w:rsidR="00FB7512">
        <w:t>sehingga</w:t>
      </w:r>
      <w:proofErr w:type="spellEnd"/>
      <w:r w:rsidR="002D1E6F">
        <w:t xml:space="preserve"> </w:t>
      </w:r>
      <w:proofErr w:type="spellStart"/>
      <w:r w:rsidR="002D1E6F">
        <w:t>tidak</w:t>
      </w:r>
      <w:proofErr w:type="spellEnd"/>
      <w:r w:rsidR="002D1E6F">
        <w:t xml:space="preserve"> </w:t>
      </w:r>
      <w:proofErr w:type="spellStart"/>
      <w:r w:rsidR="00FB7512">
        <w:t>banyak</w:t>
      </w:r>
      <w:proofErr w:type="spellEnd"/>
      <w:r w:rsidR="00FB7512">
        <w:t xml:space="preserve"> </w:t>
      </w:r>
      <w:proofErr w:type="spellStart"/>
      <w:r w:rsidR="002D1E6F">
        <w:t>terdapat</w:t>
      </w:r>
      <w:proofErr w:type="spellEnd"/>
      <w:r w:rsidR="002D1E6F">
        <w:t xml:space="preserve"> </w:t>
      </w:r>
      <w:proofErr w:type="spellStart"/>
      <w:r w:rsidR="002D1E6F">
        <w:t>sampel</w:t>
      </w:r>
      <w:proofErr w:type="spellEnd"/>
      <w:r w:rsidR="002D1E6F">
        <w:t xml:space="preserve"> </w:t>
      </w:r>
      <w:r w:rsidR="00FB7512">
        <w:t xml:space="preserve">pada </w:t>
      </w:r>
      <w:r w:rsidR="002D1E6F">
        <w:t xml:space="preserve">1 </w:t>
      </w:r>
      <w:proofErr w:type="spellStart"/>
      <w:r w:rsidR="002D1E6F">
        <w:t>kelas</w:t>
      </w:r>
      <w:proofErr w:type="spellEnd"/>
      <w:r w:rsidR="002D1E6F">
        <w:t xml:space="preserve"> yang </w:t>
      </w:r>
      <w:proofErr w:type="spellStart"/>
      <w:r w:rsidR="002D1E6F">
        <w:t>terproyeksi</w:t>
      </w:r>
      <w:proofErr w:type="spellEnd"/>
      <w:r w:rsidR="002D1E6F">
        <w:t xml:space="preserve"> pada </w:t>
      </w:r>
      <w:proofErr w:type="spellStart"/>
      <w:r w:rsidR="002D1E6F">
        <w:t>kluster</w:t>
      </w:r>
      <w:proofErr w:type="spellEnd"/>
      <w:r w:rsidR="002D1E6F">
        <w:t xml:space="preserve"> </w:t>
      </w:r>
      <w:proofErr w:type="spellStart"/>
      <w:r w:rsidR="002D1E6F">
        <w:t>kelas</w:t>
      </w:r>
      <w:proofErr w:type="spellEnd"/>
      <w:r w:rsidR="002D1E6F">
        <w:t xml:space="preserve"> lain. Pada </w:t>
      </w:r>
      <w:r w:rsidR="002D1E6F">
        <w:rPr>
          <w:i/>
        </w:rPr>
        <w:t xml:space="preserve">scatter plot </w:t>
      </w:r>
      <w:r w:rsidR="002D1E6F">
        <w:t xml:space="preserve">(b) </w:t>
      </w:r>
      <w:proofErr w:type="spellStart"/>
      <w:r w:rsidR="002D1E6F">
        <w:t>dicoba</w:t>
      </w:r>
      <w:proofErr w:type="spellEnd"/>
      <w:r w:rsidR="002D1E6F">
        <w:t xml:space="preserve"> </w:t>
      </w:r>
      <w:proofErr w:type="spellStart"/>
      <w:r w:rsidR="002D1E6F">
        <w:t>menggunakan</w:t>
      </w:r>
      <w:proofErr w:type="spellEnd"/>
      <w:r w:rsidR="002D1E6F">
        <w:t xml:space="preserve"> SVM yang </w:t>
      </w:r>
      <w:proofErr w:type="spellStart"/>
      <w:r w:rsidR="002D1E6F">
        <w:t>dilatih</w:t>
      </w:r>
      <w:proofErr w:type="spellEnd"/>
      <w:r w:rsidR="002D1E6F">
        <w:t xml:space="preserve"> </w:t>
      </w:r>
      <w:proofErr w:type="spellStart"/>
      <w:r w:rsidR="002D1E6F">
        <w:t>menggunakan</w:t>
      </w:r>
      <w:proofErr w:type="spellEnd"/>
      <w:r w:rsidR="002D1E6F">
        <w:t xml:space="preserve"> </w:t>
      </w:r>
      <w:r w:rsidR="002D1E6F">
        <w:rPr>
          <w:i/>
        </w:rPr>
        <w:t xml:space="preserve">training set </w:t>
      </w:r>
      <w:proofErr w:type="spellStart"/>
      <w:r w:rsidR="002D1E6F">
        <w:t>untuk</w:t>
      </w:r>
      <w:proofErr w:type="spellEnd"/>
      <w:r w:rsidR="002D1E6F">
        <w:t xml:space="preserve"> </w:t>
      </w:r>
      <w:proofErr w:type="spellStart"/>
      <w:r w:rsidR="002D1E6F">
        <w:t>memprediksi</w:t>
      </w:r>
      <w:proofErr w:type="spellEnd"/>
      <w:r w:rsidR="002D1E6F">
        <w:t xml:space="preserve"> label </w:t>
      </w:r>
      <w:proofErr w:type="spellStart"/>
      <w:r w:rsidR="002D1E6F">
        <w:t>dari</w:t>
      </w:r>
      <w:proofErr w:type="spellEnd"/>
      <w:r w:rsidR="002D1E6F">
        <w:t xml:space="preserve"> </w:t>
      </w:r>
      <w:proofErr w:type="spellStart"/>
      <w:r w:rsidR="002D1E6F">
        <w:t>tiap</w:t>
      </w:r>
      <w:proofErr w:type="spellEnd"/>
      <w:r w:rsidR="002D1E6F">
        <w:t xml:space="preserve"> </w:t>
      </w:r>
      <w:proofErr w:type="spellStart"/>
      <w:r w:rsidR="002D1E6F">
        <w:t>kelas</w:t>
      </w:r>
      <w:proofErr w:type="spellEnd"/>
      <w:r w:rsidR="002D1E6F">
        <w:t xml:space="preserve"> pada </w:t>
      </w:r>
      <w:r w:rsidR="002D1E6F">
        <w:rPr>
          <w:i/>
        </w:rPr>
        <w:t>training set</w:t>
      </w:r>
      <w:r w:rsidR="002D1E6F">
        <w:t xml:space="preserve">. </w:t>
      </w:r>
      <w:proofErr w:type="spellStart"/>
      <w:r w:rsidR="002D1E6F">
        <w:t>Dengan</w:t>
      </w:r>
      <w:proofErr w:type="spellEnd"/>
      <w:r w:rsidR="002D1E6F">
        <w:t xml:space="preserve"> </w:t>
      </w:r>
      <w:proofErr w:type="spellStart"/>
      <w:r w:rsidR="002D1E6F">
        <w:t>proyeksi</w:t>
      </w:r>
      <w:proofErr w:type="spellEnd"/>
      <w:r w:rsidR="002D1E6F">
        <w:t xml:space="preserve"> data yang </w:t>
      </w:r>
      <w:proofErr w:type="spellStart"/>
      <w:r w:rsidR="00FB7512">
        <w:t>relatif</w:t>
      </w:r>
      <w:proofErr w:type="spellEnd"/>
      <w:r w:rsidR="00FB7512">
        <w:t xml:space="preserve"> </w:t>
      </w:r>
      <w:proofErr w:type="spellStart"/>
      <w:r w:rsidR="002D1E6F">
        <w:t>terpisah</w:t>
      </w:r>
      <w:proofErr w:type="spellEnd"/>
      <w:r w:rsidR="002D1E6F">
        <w:t xml:space="preserve">, </w:t>
      </w:r>
      <w:proofErr w:type="spellStart"/>
      <w:r w:rsidR="002D1E6F">
        <w:t>klasifikasi</w:t>
      </w:r>
      <w:proofErr w:type="spellEnd"/>
      <w:r w:rsidR="002D1E6F">
        <w:t xml:space="preserve"> SVM pada </w:t>
      </w:r>
      <w:r w:rsidR="002D1E6F">
        <w:rPr>
          <w:i/>
        </w:rPr>
        <w:t xml:space="preserve">training set </w:t>
      </w:r>
      <w:proofErr w:type="spellStart"/>
      <w:r w:rsidR="002D1E6F">
        <w:t>sendiri</w:t>
      </w:r>
      <w:proofErr w:type="spellEnd"/>
      <w:r w:rsidR="002D1E6F">
        <w:t xml:space="preserve"> </w:t>
      </w:r>
      <w:proofErr w:type="spellStart"/>
      <w:r w:rsidR="002D1E6F">
        <w:t>menghasilkan</w:t>
      </w:r>
      <w:proofErr w:type="spellEnd"/>
      <w:r w:rsidR="002D1E6F">
        <w:t xml:space="preserve"> </w:t>
      </w:r>
      <w:proofErr w:type="spellStart"/>
      <w:r w:rsidR="002D1E6F">
        <w:t>akurasi</w:t>
      </w:r>
      <w:proofErr w:type="spellEnd"/>
      <w:r w:rsidR="002D1E6F">
        <w:t xml:space="preserve"> </w:t>
      </w:r>
      <w:r w:rsidR="00FB7512">
        <w:t>99,69</w:t>
      </w:r>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dengan</w:t>
      </w:r>
      <w:proofErr w:type="spellEnd"/>
      <w:r w:rsidR="002D1E6F">
        <w:t xml:space="preserve"> </w:t>
      </w:r>
      <w:r w:rsidR="002D1E6F">
        <w:rPr>
          <w:i/>
        </w:rPr>
        <w:t xml:space="preserve">scatter plot </w:t>
      </w:r>
      <w:r w:rsidR="002D1E6F">
        <w:t xml:space="preserve">(a) dan (b) yang </w:t>
      </w:r>
      <w:proofErr w:type="spellStart"/>
      <w:r w:rsidR="002D1E6F">
        <w:t>persis</w:t>
      </w:r>
      <w:proofErr w:type="spellEnd"/>
      <w:r w:rsidR="002D1E6F">
        <w:t xml:space="preserve"> </w:t>
      </w:r>
      <w:proofErr w:type="spellStart"/>
      <w:r w:rsidR="002D1E6F">
        <w:t>sama</w:t>
      </w:r>
      <w:proofErr w:type="spellEnd"/>
      <w:r w:rsidR="002D1E6F">
        <w:t>.</w:t>
      </w:r>
    </w:p>
    <w:p w14:paraId="15A89D08" w14:textId="530FC0CF" w:rsidR="002D1E6F" w:rsidRDefault="002632E3" w:rsidP="00B843E5">
      <w:pPr>
        <w:spacing w:line="360" w:lineRule="auto"/>
        <w:ind w:firstLine="567"/>
      </w:pPr>
      <w:r>
        <w:rPr>
          <w:noProof/>
        </w:rPr>
        <w:lastRenderedPageBreak/>
        <mc:AlternateContent>
          <mc:Choice Requires="wpg">
            <w:drawing>
              <wp:anchor distT="0" distB="0" distL="114300" distR="114300" simplePos="0" relativeHeight="251553280" behindDoc="0" locked="0" layoutInCell="1" allowOverlap="1" wp14:anchorId="39CB9B4C" wp14:editId="572C58EB">
                <wp:simplePos x="0" y="0"/>
                <wp:positionH relativeFrom="column">
                  <wp:posOffset>-163830</wp:posOffset>
                </wp:positionH>
                <wp:positionV relativeFrom="paragraph">
                  <wp:posOffset>179070</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4"/>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67087E9A" w:rsidR="00913D30" w:rsidRPr="00C40A8C" w:rsidRDefault="00913D30" w:rsidP="00D25698">
                                    <w:pPr>
                                      <w:pStyle w:val="Caption"/>
                                      <w:rPr>
                                        <w:noProof/>
                                      </w:rPr>
                                    </w:pPr>
                                    <w:bookmarkStart w:id="63" w:name="_Toc59401880"/>
                                    <w:r>
                                      <w:t xml:space="preserve">Gambar </w:t>
                                    </w:r>
                                    <w:fldSimple w:instr=" STYLEREF 1 \s ">
                                      <w:r w:rsidR="00C5300A">
                                        <w:rPr>
                                          <w:noProof/>
                                        </w:rPr>
                                        <w:t>V</w:t>
                                      </w:r>
                                    </w:fldSimple>
                                    <w:r w:rsidR="00C5300A">
                                      <w:t>.</w:t>
                                    </w:r>
                                    <w:fldSimple w:instr=" SEQ Gambar \* ARABIC \s 1 ">
                                      <w:r w:rsidR="00C5300A">
                                        <w:rPr>
                                          <w:noProof/>
                                        </w:rPr>
                                        <w:t>2</w:t>
                                      </w:r>
                                    </w:fldSimple>
                                    <w:r>
                                      <w:t xml:space="preserve"> </w:t>
                                    </w:r>
                                    <w:r>
                                      <w:rPr>
                                        <w:noProof/>
                                      </w:rPr>
                                      <w:t>Hasil Pengujian Menggunakan KFDA-SVM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8">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60">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61">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913D30" w:rsidRDefault="00913D30">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913D30" w:rsidRDefault="00913D30"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913D30" w:rsidRDefault="00913D30"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913D30" w:rsidRDefault="00913D30"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80" style="position:absolute;left:0;text-align:left;margin-left:-12.9pt;margin-top:14.1pt;width:414.3pt;height:323.55pt;z-index:251553280;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">
                <v:group id="Group 255" o:spid="_x0000_s1081"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82"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83"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84"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67087E9A" w:rsidR="00913D30" w:rsidRPr="00C40A8C" w:rsidRDefault="00913D30" w:rsidP="00D25698">
                              <w:pPr>
                                <w:pStyle w:val="Caption"/>
                                <w:rPr>
                                  <w:noProof/>
                                </w:rPr>
                              </w:pPr>
                              <w:bookmarkStart w:id="64" w:name="_Toc59401880"/>
                              <w:r>
                                <w:t xml:space="preserve">Gambar </w:t>
                              </w:r>
                              <w:fldSimple w:instr=" STYLEREF 1 \s ">
                                <w:r w:rsidR="00C5300A">
                                  <w:rPr>
                                    <w:noProof/>
                                  </w:rPr>
                                  <w:t>V</w:t>
                                </w:r>
                              </w:fldSimple>
                              <w:r w:rsidR="00C5300A">
                                <w:t>.</w:t>
                              </w:r>
                              <w:fldSimple w:instr=" SEQ Gambar \* ARABIC \s 1 ">
                                <w:r w:rsidR="00C5300A">
                                  <w:rPr>
                                    <w:noProof/>
                                  </w:rPr>
                                  <w:t>2</w:t>
                                </w:r>
                              </w:fldSimple>
                              <w:r>
                                <w:t xml:space="preserve"> </w:t>
                              </w:r>
                              <w:r>
                                <w:rPr>
                                  <w:noProof/>
                                </w:rPr>
                                <w:t>Hasil Pengujian Menggunakan KFDA-SVM</w:t>
                              </w:r>
                              <w:bookmarkEnd w:id="64"/>
                            </w:p>
                          </w:txbxContent>
                        </v:textbox>
                      </v:shape>
                      <v:shape id="Picture 29" o:spid="_x0000_s1085"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62" o:title="" cropleft="1f" cropright="766f"/>
                      </v:shape>
                      <v:shape id="Picture 30" o:spid="_x0000_s1086"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3" o:title=""/>
                      </v:shape>
                    </v:group>
                    <v:shape id="Picture 226" o:spid="_x0000_s1087"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4" o:title="" cropbottom="1568f"/>
                    </v:shape>
                  </v:group>
                  <v:shape id="Picture 231" o:spid="_x0000_s1088"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5" o:title="" croptop="609f" cropbottom="1383f"/>
                  </v:shape>
                </v:group>
                <v:shape id="_x0000_s1089"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913D30" w:rsidRDefault="00913D30">
                        <w:r>
                          <w:t>a</w:t>
                        </w:r>
                      </w:p>
                    </w:txbxContent>
                  </v:textbox>
                </v:shape>
                <v:shape id="_x0000_s1090"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913D30" w:rsidRDefault="00913D30" w:rsidP="002632E3">
                        <w:r>
                          <w:t>b</w:t>
                        </w:r>
                      </w:p>
                    </w:txbxContent>
                  </v:textbox>
                </v:shape>
                <v:shape id="_x0000_s1091"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913D30" w:rsidRDefault="00913D30" w:rsidP="002632E3">
                        <w:r>
                          <w:t>c</w:t>
                        </w:r>
                      </w:p>
                    </w:txbxContent>
                  </v:textbox>
                </v:shape>
                <v:shape id="_x0000_s1092"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913D30" w:rsidRDefault="00913D30" w:rsidP="002632E3">
                        <w:r>
                          <w:t>d</w:t>
                        </w:r>
                      </w:p>
                    </w:txbxContent>
                  </v:textbox>
                </v:shape>
                <w10:wrap type="topAndBottom"/>
              </v:group>
            </w:pict>
          </mc:Fallback>
        </mc:AlternateContent>
      </w:r>
      <w:r w:rsidR="002D1E6F">
        <w:t xml:space="preserve">Gambar (c) dan (d) </w:t>
      </w:r>
      <w:proofErr w:type="spellStart"/>
      <w:r w:rsidR="002D1E6F">
        <w:t>merupakan</w:t>
      </w:r>
      <w:proofErr w:type="spellEnd"/>
      <w:r w:rsidR="002D1E6F">
        <w:t xml:space="preserve"> </w:t>
      </w:r>
      <w:proofErr w:type="spellStart"/>
      <w:r w:rsidR="002D1E6F">
        <w:t>hasil</w:t>
      </w:r>
      <w:proofErr w:type="spellEnd"/>
      <w:r w:rsidR="002D1E6F">
        <w:t xml:space="preserve"> </w:t>
      </w:r>
      <w:proofErr w:type="spellStart"/>
      <w:r w:rsidR="002D1E6F">
        <w:t>prediksi</w:t>
      </w:r>
      <w:proofErr w:type="spellEnd"/>
      <w:r w:rsidR="002D1E6F">
        <w:t xml:space="preserve"> label </w:t>
      </w:r>
      <w:r w:rsidR="002D1E6F">
        <w:rPr>
          <w:i/>
        </w:rPr>
        <w:t xml:space="preserve">testing set </w:t>
      </w:r>
      <w:proofErr w:type="spellStart"/>
      <w:r w:rsidR="002D1E6F">
        <w:t>menggunakan</w:t>
      </w:r>
      <w:proofErr w:type="spellEnd"/>
      <w:r w:rsidR="002D1E6F">
        <w:t xml:space="preserve"> SVM multi-</w:t>
      </w:r>
      <w:proofErr w:type="spellStart"/>
      <w:r w:rsidR="002D1E6F">
        <w:t>kelas</w:t>
      </w:r>
      <w:proofErr w:type="spellEnd"/>
      <w:r w:rsidR="002D1E6F">
        <w:t xml:space="preserve"> dan SVM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w:t>
      </w:r>
      <w:proofErr w:type="spellStart"/>
      <w:r w:rsidR="002D1E6F">
        <w:t>bahwa</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2D1E6F">
        <w:rPr>
          <w:i/>
        </w:rPr>
        <w:t xml:space="preserve">testing set </w:t>
      </w:r>
      <w:proofErr w:type="spellStart"/>
      <w:r w:rsidR="002D1E6F">
        <w:t>lebih</w:t>
      </w:r>
      <w:proofErr w:type="spellEnd"/>
      <w:r w:rsidR="002D1E6F">
        <w:t xml:space="preserve"> </w:t>
      </w:r>
      <w:proofErr w:type="spellStart"/>
      <w:r w:rsidR="002D1E6F">
        <w:t>tersebar</w:t>
      </w:r>
      <w:proofErr w:type="spellEnd"/>
      <w:r w:rsidR="002D1E6F">
        <w:t xml:space="preserve"> </w:t>
      </w:r>
      <w:proofErr w:type="spellStart"/>
      <w:r w:rsidR="002D1E6F">
        <w:t>dibandingkan</w:t>
      </w:r>
      <w:proofErr w:type="spellEnd"/>
      <w:r w:rsidR="002D1E6F">
        <w:t xml:space="preserve"> </w:t>
      </w:r>
      <w:proofErr w:type="spellStart"/>
      <w:r w:rsidR="002D1E6F">
        <w:t>proyeksi</w:t>
      </w:r>
      <w:proofErr w:type="spellEnd"/>
      <w:r w:rsidR="002D1E6F">
        <w:t xml:space="preserve"> </w:t>
      </w:r>
      <w:proofErr w:type="spellStart"/>
      <w:r w:rsidR="002D1E6F">
        <w:t>dari</w:t>
      </w:r>
      <w:proofErr w:type="spellEnd"/>
      <w:r w:rsidR="002D1E6F">
        <w:t xml:space="preserve"> </w:t>
      </w:r>
      <w:r w:rsidR="002D1E6F">
        <w:rPr>
          <w:i/>
        </w:rPr>
        <w:t xml:space="preserve">training set </w:t>
      </w:r>
      <w:r w:rsidR="002D1E6F">
        <w:t xml:space="preserve">yang </w:t>
      </w:r>
      <w:proofErr w:type="spellStart"/>
      <w:r w:rsidR="002D1E6F">
        <w:t>relatif</w:t>
      </w:r>
      <w:proofErr w:type="spellEnd"/>
      <w:r w:rsidR="002D1E6F">
        <w:t xml:space="preserve"> </w:t>
      </w:r>
      <w:proofErr w:type="spellStart"/>
      <w:r w:rsidR="002D1E6F">
        <w:t>lebih</w:t>
      </w:r>
      <w:proofErr w:type="spellEnd"/>
      <w:r w:rsidR="002D1E6F">
        <w:t xml:space="preserve"> </w:t>
      </w:r>
      <w:proofErr w:type="spellStart"/>
      <w:r w:rsidR="002D1E6F">
        <w:t>rapat</w:t>
      </w:r>
      <w:proofErr w:type="spellEnd"/>
      <w:r w:rsidR="002D1E6F">
        <w:t xml:space="preserve">, </w:t>
      </w:r>
      <w:proofErr w:type="spellStart"/>
      <w:r w:rsidR="002D1E6F">
        <w:t>sehingga</w:t>
      </w:r>
      <w:proofErr w:type="spellEnd"/>
      <w:r w:rsidR="002D1E6F">
        <w:t xml:space="preserve"> </w:t>
      </w:r>
      <w:proofErr w:type="spellStart"/>
      <w:r w:rsidR="002D1E6F">
        <w:t>menimbulkan</w:t>
      </w:r>
      <w:proofErr w:type="spellEnd"/>
      <w:r w:rsidR="002D1E6F">
        <w:t xml:space="preserve"> </w:t>
      </w:r>
      <w:proofErr w:type="spellStart"/>
      <w:r w:rsidR="002D1E6F">
        <w:t>peluang</w:t>
      </w:r>
      <w:proofErr w:type="spellEnd"/>
      <w:r w:rsidR="002D1E6F">
        <w:t xml:space="preserve"> </w:t>
      </w:r>
      <w:proofErr w:type="spellStart"/>
      <w:r w:rsidR="002D1E6F">
        <w:t>untuk</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prediksi</w:t>
      </w:r>
      <w:proofErr w:type="spellEnd"/>
      <w:r w:rsidR="002D1E6F">
        <w:t xml:space="preserve"> label oleh SVM. </w:t>
      </w:r>
      <w:r w:rsidR="002D1E6F">
        <w:rPr>
          <w:i/>
        </w:rPr>
        <w:t xml:space="preserve">Confusion matrix </w:t>
      </w:r>
      <w:proofErr w:type="spellStart"/>
      <w:r w:rsidR="002D1E6F">
        <w:t>untuk</w:t>
      </w:r>
      <w:proofErr w:type="spellEnd"/>
      <w:r w:rsidR="002D1E6F">
        <w:t xml:space="preserve"> </w:t>
      </w:r>
      <w:proofErr w:type="spellStart"/>
      <w:r w:rsidR="002D1E6F">
        <w:t>klasifikasi</w:t>
      </w:r>
      <w:proofErr w:type="spellEnd"/>
      <w:r w:rsidR="002D1E6F">
        <w:t xml:space="preserve"> label </w:t>
      </w:r>
      <w:r w:rsidR="002D1E6F">
        <w:rPr>
          <w:i/>
        </w:rPr>
        <w:t xml:space="preserve">testing set </w:t>
      </w:r>
      <w:proofErr w:type="spellStart"/>
      <w:r w:rsidR="002D1E6F">
        <w:t>secara</w:t>
      </w:r>
      <w:proofErr w:type="spellEnd"/>
      <w:r w:rsidR="002D1E6F">
        <w:t xml:space="preserve"> </w:t>
      </w:r>
      <w:proofErr w:type="spellStart"/>
      <w:r w:rsidR="002D1E6F">
        <w:t>multikelas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V.1 </w:t>
      </w:r>
      <w:proofErr w:type="spellStart"/>
      <w:r w:rsidR="002D1E6F">
        <w:t>sedangkan</w:t>
      </w:r>
      <w:proofErr w:type="spellEnd"/>
      <w:r w:rsidR="002D1E6F">
        <w:t xml:space="preserve"> </w:t>
      </w:r>
      <w:proofErr w:type="spellStart"/>
      <w:r w:rsidR="002D1E6F">
        <w:t>untuk</w:t>
      </w:r>
      <w:proofErr w:type="spellEnd"/>
      <w:r w:rsidR="002D1E6F">
        <w:t xml:space="preserve"> </w:t>
      </w:r>
      <w:proofErr w:type="spellStart"/>
      <w:r w:rsidR="002D1E6F">
        <w:t>klasifikasi</w:t>
      </w:r>
      <w:proofErr w:type="spellEnd"/>
      <w:r w:rsidR="002D1E6F">
        <w:t xml:space="preserve"> 2 </w:t>
      </w:r>
      <w:proofErr w:type="spellStart"/>
      <w:r w:rsidR="002D1E6F">
        <w:t>kelas</w:t>
      </w:r>
      <w:proofErr w:type="spellEnd"/>
      <w:r w:rsidR="002D1E6F">
        <w:t xml:space="preserve"> </w:t>
      </w:r>
      <w:proofErr w:type="spellStart"/>
      <w:r w:rsidR="002D1E6F">
        <w:t>dapat</w:t>
      </w:r>
      <w:proofErr w:type="spellEnd"/>
      <w:r w:rsidR="002D1E6F">
        <w:t xml:space="preserve"> </w:t>
      </w:r>
      <w:proofErr w:type="spellStart"/>
      <w:r w:rsidR="002D1E6F">
        <w:t>dilihat</w:t>
      </w:r>
      <w:proofErr w:type="spellEnd"/>
      <w:r w:rsidR="002D1E6F">
        <w:t xml:space="preserve"> pada </w:t>
      </w:r>
      <w:proofErr w:type="spellStart"/>
      <w:r w:rsidR="002D1E6F">
        <w:t>tabel</w:t>
      </w:r>
      <w:proofErr w:type="spellEnd"/>
      <w:r w:rsidR="002D1E6F">
        <w:t xml:space="preserve"> V.2. </w:t>
      </w:r>
    </w:p>
    <w:p w14:paraId="1E64B871" w14:textId="19048877" w:rsidR="002632E3" w:rsidRDefault="002632E3" w:rsidP="00B843E5">
      <w:pPr>
        <w:spacing w:line="360" w:lineRule="auto"/>
        <w:ind w:firstLine="567"/>
      </w:pPr>
    </w:p>
    <w:p w14:paraId="5DF406A9" w14:textId="678522B2" w:rsidR="002632E3" w:rsidRDefault="002632E3" w:rsidP="00B843E5">
      <w:pPr>
        <w:spacing w:line="360" w:lineRule="auto"/>
        <w:ind w:firstLine="567"/>
      </w:pPr>
    </w:p>
    <w:p w14:paraId="21045566" w14:textId="67BE88A6" w:rsidR="002632E3" w:rsidRDefault="002632E3" w:rsidP="00B843E5">
      <w:pPr>
        <w:spacing w:line="360" w:lineRule="auto"/>
        <w:ind w:firstLine="567"/>
      </w:pPr>
    </w:p>
    <w:p w14:paraId="138D3E52" w14:textId="77777777" w:rsidR="002632E3" w:rsidRDefault="002632E3" w:rsidP="00B843E5">
      <w:pPr>
        <w:spacing w:line="360" w:lineRule="auto"/>
        <w:ind w:firstLine="567"/>
      </w:pPr>
    </w:p>
    <w:p w14:paraId="2BA7AA5C" w14:textId="3F73B74C" w:rsidR="007E57FA" w:rsidRPr="007E57FA" w:rsidRDefault="007E57FA" w:rsidP="007E57FA">
      <w:pPr>
        <w:pStyle w:val="Caption"/>
      </w:pPr>
      <w:bookmarkStart w:id="65" w:name="_Toc59295088"/>
      <w:proofErr w:type="spellStart"/>
      <w:r>
        <w:lastRenderedPageBreak/>
        <w:t>Tabel</w:t>
      </w:r>
      <w:proofErr w:type="spellEnd"/>
      <w:r>
        <w:t xml:space="preserve"> </w:t>
      </w:r>
      <w:fldSimple w:instr=" STYLEREF 1 \s ">
        <w:r>
          <w:rPr>
            <w:noProof/>
          </w:rPr>
          <w:t>V</w:t>
        </w:r>
      </w:fldSimple>
      <w:r>
        <w:t>.</w:t>
      </w:r>
      <w:fldSimple w:instr=" SEQ Tabel \* ARABIC \s 1 ">
        <w:r>
          <w:rPr>
            <w:noProof/>
          </w:rPr>
          <w:t>1</w:t>
        </w:r>
      </w:fldSimple>
      <w:r>
        <w:t xml:space="preserve">. </w:t>
      </w:r>
      <w:r>
        <w:rPr>
          <w:i/>
          <w:iCs w:val="0"/>
        </w:rPr>
        <w:t xml:space="preserve">Confusion Matrix </w:t>
      </w:r>
      <w:proofErr w:type="spellStart"/>
      <w:r>
        <w:t>dari</w:t>
      </w:r>
      <w:proofErr w:type="spellEnd"/>
      <w:r>
        <w:t xml:space="preserve"> KFDA-SVM Pada </w:t>
      </w:r>
      <w:proofErr w:type="spellStart"/>
      <w:r>
        <w:t>Personalan</w:t>
      </w:r>
      <w:proofErr w:type="spellEnd"/>
      <w:r>
        <w:t xml:space="preserve"> Multi-Kelas</w:t>
      </w:r>
      <w:bookmarkEnd w:id="65"/>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proofErr w:type="spellStart"/>
            <w:r>
              <w:rPr>
                <w:b/>
              </w:rPr>
              <w:t>Akurasi</w:t>
            </w:r>
            <w:proofErr w:type="spellEnd"/>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2A3DFE0B" w:rsidR="007E57FA" w:rsidRDefault="007E57FA" w:rsidP="00B843E5">
      <w:pPr>
        <w:spacing w:line="360" w:lineRule="auto"/>
        <w:ind w:firstLine="567"/>
      </w:pPr>
    </w:p>
    <w:p w14:paraId="53B57254" w14:textId="0D33075F" w:rsidR="007E57FA" w:rsidRPr="007E57FA" w:rsidRDefault="007E57FA" w:rsidP="007E57FA">
      <w:pPr>
        <w:pStyle w:val="Caption"/>
      </w:pPr>
      <w:bookmarkStart w:id="66" w:name="_Toc59295089"/>
      <w:proofErr w:type="spellStart"/>
      <w:r>
        <w:t>Tabel</w:t>
      </w:r>
      <w:proofErr w:type="spellEnd"/>
      <w:r>
        <w:t xml:space="preserve"> </w:t>
      </w:r>
      <w:fldSimple w:instr=" STYLEREF 1 \s ">
        <w:r>
          <w:rPr>
            <w:noProof/>
          </w:rPr>
          <w:t>V</w:t>
        </w:r>
      </w:fldSimple>
      <w:r>
        <w:t>.</w:t>
      </w:r>
      <w:fldSimple w:instr=" SEQ Tabel \* ARABIC \s 1 ">
        <w:r>
          <w:rPr>
            <w:noProof/>
          </w:rPr>
          <w:t>2</w:t>
        </w:r>
      </w:fldSimple>
      <w:r>
        <w:t xml:space="preserve">. </w:t>
      </w:r>
      <w:proofErr w:type="spellStart"/>
      <w:r>
        <w:rPr>
          <w:i/>
          <w:iCs w:val="0"/>
        </w:rPr>
        <w:t>Confuison</w:t>
      </w:r>
      <w:proofErr w:type="spellEnd"/>
      <w:r>
        <w:rPr>
          <w:i/>
          <w:iCs w:val="0"/>
        </w:rPr>
        <w:t xml:space="preserve"> Matrix </w:t>
      </w:r>
      <w:proofErr w:type="spellStart"/>
      <w:r>
        <w:t>dari</w:t>
      </w:r>
      <w:proofErr w:type="spellEnd"/>
      <w:r>
        <w:t xml:space="preserve"> KFDA-SVM Pada </w:t>
      </w:r>
      <w:proofErr w:type="spellStart"/>
      <w:r>
        <w:t>Persoalan</w:t>
      </w:r>
      <w:proofErr w:type="spellEnd"/>
      <w:r>
        <w:t xml:space="preserve"> 2 Kelas</w:t>
      </w:r>
      <w:bookmarkEnd w:id="66"/>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 xml:space="preserve">Label </w:t>
            </w:r>
            <w:proofErr w:type="spellStart"/>
            <w:r w:rsidRPr="0036780F">
              <w:rPr>
                <w:b/>
                <w:bCs/>
              </w:rPr>
              <w:t>Sebenarnya</w:t>
            </w:r>
            <w:proofErr w:type="spellEnd"/>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 xml:space="preserve">Label </w:t>
            </w:r>
            <w:proofErr w:type="spellStart"/>
            <w:r w:rsidRPr="0036780F">
              <w:rPr>
                <w:b/>
                <w:bCs/>
              </w:rPr>
              <w:t>Prediksi</w:t>
            </w:r>
            <w:proofErr w:type="spellEnd"/>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proofErr w:type="spellStart"/>
            <w:r>
              <w:rPr>
                <w:b/>
              </w:rPr>
              <w:t>Akurasi</w:t>
            </w:r>
            <w:proofErr w:type="spellEnd"/>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079F0EC0" w:rsidR="002D1E6F" w:rsidRPr="00CF40EE" w:rsidRDefault="002D1E6F" w:rsidP="00CF40EE">
      <w:pPr>
        <w:spacing w:line="360" w:lineRule="auto"/>
        <w:ind w:firstLine="567"/>
      </w:pPr>
      <w:r w:rsidRPr="00CF40EE">
        <w:t xml:space="preserve">Dari </w:t>
      </w:r>
      <w:proofErr w:type="spellStart"/>
      <w:r w:rsidRPr="00CF40EE">
        <w:t>tabel</w:t>
      </w:r>
      <w:proofErr w:type="spellEnd"/>
      <w:r w:rsidRPr="00CF40EE">
        <w:t xml:space="preserve"> V.1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w:t>
      </w:r>
      <w:proofErr w:type="spellStart"/>
      <w:r w:rsidRPr="00CF40EE">
        <w:t>misklasifikasi</w:t>
      </w:r>
      <w:proofErr w:type="spellEnd"/>
      <w:r w:rsidRPr="00CF40EE">
        <w:t xml:space="preserve"> </w:t>
      </w:r>
      <w:proofErr w:type="spellStart"/>
      <w:r w:rsidR="00CF40EE" w:rsidRPr="00CF40EE">
        <w:t>banyak</w:t>
      </w:r>
      <w:proofErr w:type="spellEnd"/>
      <w:r w:rsidR="00CF40EE" w:rsidRPr="00CF40EE">
        <w:t xml:space="preserve"> </w:t>
      </w:r>
      <w:proofErr w:type="spellStart"/>
      <w:r w:rsidRPr="00CF40EE">
        <w:t>terjadi</w:t>
      </w:r>
      <w:proofErr w:type="spellEnd"/>
      <w:r w:rsidRPr="00CF40EE">
        <w:t xml:space="preserve"> </w:t>
      </w:r>
      <w:proofErr w:type="spellStart"/>
      <w:r w:rsidRPr="00CF40EE">
        <w:t>antara</w:t>
      </w:r>
      <w:proofErr w:type="spellEnd"/>
      <w:r w:rsidRPr="00CF40EE">
        <w:t xml:space="preserve"> label 0 dan label 2 dan 7. Pada </w:t>
      </w:r>
      <w:r w:rsidR="00302E0A">
        <w:t>G</w:t>
      </w:r>
      <w:r w:rsidRPr="00CF40EE">
        <w:t xml:space="preserve">ambar (c) dan (d) pun </w:t>
      </w:r>
      <w:proofErr w:type="spellStart"/>
      <w:r w:rsidRPr="00CF40EE">
        <w:t>dapat</w:t>
      </w:r>
      <w:proofErr w:type="spellEnd"/>
      <w:r w:rsidRPr="00CF40EE">
        <w:t xml:space="preserve"> </w:t>
      </w:r>
      <w:proofErr w:type="spellStart"/>
      <w:r w:rsidRPr="00CF40EE">
        <w:t>dilihat</w:t>
      </w:r>
      <w:proofErr w:type="spellEnd"/>
      <w:r w:rsidRPr="00CF40EE">
        <w:t xml:space="preserve"> </w:t>
      </w:r>
      <w:proofErr w:type="spellStart"/>
      <w:r w:rsidRPr="00CF40EE">
        <w:t>bahwa</w:t>
      </w:r>
      <w:proofErr w:type="spellEnd"/>
      <w:r w:rsidRPr="00CF40EE">
        <w:t xml:space="preserve"> pada </w:t>
      </w:r>
      <w:proofErr w:type="spellStart"/>
      <w:r w:rsidRPr="00CF40EE">
        <w:t>ujung</w:t>
      </w:r>
      <w:proofErr w:type="spellEnd"/>
      <w:r w:rsidRPr="00CF40EE">
        <w:t xml:space="preserve"> label 0, </w:t>
      </w:r>
      <w:proofErr w:type="spellStart"/>
      <w:r w:rsidRPr="00CF40EE">
        <w:t>terdapat</w:t>
      </w:r>
      <w:proofErr w:type="spellEnd"/>
      <w:r w:rsidRPr="00CF40EE">
        <w:t xml:space="preserve"> </w:t>
      </w:r>
      <w:proofErr w:type="spellStart"/>
      <w:r w:rsidRPr="00CF40EE">
        <w:t>beberapa</w:t>
      </w:r>
      <w:proofErr w:type="spellEnd"/>
      <w:r w:rsidRPr="00CF40EE">
        <w:t xml:space="preserve"> </w:t>
      </w:r>
      <w:proofErr w:type="spellStart"/>
      <w:r w:rsidRPr="00CF40EE">
        <w:t>sampel</w:t>
      </w:r>
      <w:proofErr w:type="spellEnd"/>
      <w:r w:rsidRPr="00CF40EE">
        <w:t xml:space="preserve"> label 2 dan label 7</w:t>
      </w:r>
      <w:r w:rsidR="00CF40EE" w:rsidRPr="00CF40EE">
        <w:t xml:space="preserve">, </w:t>
      </w:r>
      <w:proofErr w:type="spellStart"/>
      <w:r w:rsidR="00CF40EE" w:rsidRPr="00CF40EE">
        <w:t>mengindikasikan</w:t>
      </w:r>
      <w:proofErr w:type="spellEnd"/>
      <w:r w:rsidR="00CF40EE" w:rsidRPr="00CF40EE">
        <w:t xml:space="preserve"> </w:t>
      </w:r>
      <w:proofErr w:type="spellStart"/>
      <w:r w:rsidR="00CF40EE" w:rsidRPr="00CF40EE">
        <w:t>bahwa</w:t>
      </w:r>
      <w:proofErr w:type="spellEnd"/>
      <w:r w:rsidR="00CF40EE" w:rsidRPr="00CF40EE">
        <w:t xml:space="preserve"> data normal, fault </w:t>
      </w:r>
      <w:proofErr w:type="spellStart"/>
      <w:r w:rsidR="00CF40EE" w:rsidRPr="00CF40EE">
        <w:t>tipe</w:t>
      </w:r>
      <w:proofErr w:type="spellEnd"/>
      <w:r w:rsidR="00CF40EE" w:rsidRPr="00CF40EE">
        <w:t xml:space="preserve"> 2 dan </w:t>
      </w:r>
      <w:proofErr w:type="spellStart"/>
      <w:r w:rsidR="00CF40EE" w:rsidRPr="00CF40EE">
        <w:t>tipe</w:t>
      </w:r>
      <w:proofErr w:type="spellEnd"/>
      <w:r w:rsidR="00CF40EE" w:rsidRPr="00CF40EE">
        <w:t xml:space="preserve"> 7 </w:t>
      </w:r>
      <w:proofErr w:type="spellStart"/>
      <w:r w:rsidR="00CF40EE" w:rsidRPr="00CF40EE">
        <w:t>memiliki</w:t>
      </w:r>
      <w:proofErr w:type="spellEnd"/>
      <w:r w:rsidR="00CF40EE" w:rsidRPr="00CF40EE">
        <w:t xml:space="preserve"> </w:t>
      </w:r>
      <w:proofErr w:type="spellStart"/>
      <w:r w:rsidR="00CF40EE" w:rsidRPr="00CF40EE">
        <w:t>karakteristik</w:t>
      </w:r>
      <w:proofErr w:type="spellEnd"/>
      <w:r w:rsidR="00CF40EE" w:rsidRPr="00CF40EE">
        <w:t xml:space="preserve"> data yang </w:t>
      </w:r>
      <w:proofErr w:type="spellStart"/>
      <w:r w:rsidR="00CF40EE" w:rsidRPr="00CF40EE">
        <w:t>mirip</w:t>
      </w:r>
      <w:proofErr w:type="spellEnd"/>
      <w:r w:rsidR="00CF40EE" w:rsidRPr="00CF40EE">
        <w:t xml:space="preserve">. </w:t>
      </w:r>
      <w:proofErr w:type="spellStart"/>
      <w:r w:rsidR="00CF40EE" w:rsidRPr="00CF40EE">
        <w:t>Meskipun</w:t>
      </w:r>
      <w:proofErr w:type="spellEnd"/>
      <w:r w:rsidR="00CF40EE" w:rsidRPr="00CF40EE">
        <w:t xml:space="preserve"> </w:t>
      </w:r>
      <w:proofErr w:type="spellStart"/>
      <w:r w:rsidR="00CF40EE" w:rsidRPr="00CF40EE">
        <w:t>demikian</w:t>
      </w:r>
      <w:proofErr w:type="spellEnd"/>
      <w:r w:rsidR="00CF40EE" w:rsidRPr="00CF40EE">
        <w:t xml:space="preserve">, </w:t>
      </w:r>
      <w:proofErr w:type="spellStart"/>
      <w:r w:rsidR="00CF40EE" w:rsidRPr="00CF40EE">
        <w:t>k</w:t>
      </w:r>
      <w:r w:rsidRPr="00CF40EE">
        <w:t>edua</w:t>
      </w:r>
      <w:proofErr w:type="spellEnd"/>
      <w:r w:rsidRPr="00CF40EE">
        <w:t xml:space="preserve"> </w:t>
      </w:r>
      <w:proofErr w:type="spellStart"/>
      <w:r w:rsidR="00CF40EE" w:rsidRPr="00CF40EE">
        <w:t>hasil</w:t>
      </w:r>
      <w:proofErr w:type="spellEnd"/>
      <w:r w:rsidR="00CF40EE" w:rsidRPr="00CF40EE">
        <w:t xml:space="preserve"> </w:t>
      </w:r>
      <w:proofErr w:type="spellStart"/>
      <w:r w:rsidRPr="00CF40EE">
        <w:t>klasifikasi</w:t>
      </w:r>
      <w:proofErr w:type="spellEnd"/>
      <w:r w:rsidRPr="00CF40EE">
        <w:t xml:space="preserve">, </w:t>
      </w:r>
      <w:proofErr w:type="spellStart"/>
      <w:r w:rsidRPr="00CF40EE">
        <w:t>baik</w:t>
      </w:r>
      <w:proofErr w:type="spellEnd"/>
      <w:r w:rsidRPr="00CF40EE">
        <w:t xml:space="preserve"> multi </w:t>
      </w:r>
      <w:proofErr w:type="spellStart"/>
      <w:r w:rsidRPr="00CF40EE">
        <w:t>kelas</w:t>
      </w:r>
      <w:proofErr w:type="spellEnd"/>
      <w:r w:rsidRPr="00CF40EE">
        <w:t xml:space="preserve"> </w:t>
      </w:r>
      <w:proofErr w:type="spellStart"/>
      <w:r w:rsidRPr="00CF40EE">
        <w:t>maupun</w:t>
      </w:r>
      <w:proofErr w:type="spellEnd"/>
      <w:r w:rsidRPr="00CF40EE">
        <w:t xml:space="preserve"> 2 </w:t>
      </w:r>
      <w:proofErr w:type="spellStart"/>
      <w:r w:rsidRPr="00CF40EE">
        <w:t>kelas</w:t>
      </w:r>
      <w:proofErr w:type="spellEnd"/>
      <w:r w:rsidRPr="00CF40EE">
        <w:t xml:space="preserve"> </w:t>
      </w:r>
      <w:proofErr w:type="spellStart"/>
      <w:r w:rsidRPr="00CF40EE">
        <w:t>memiliki</w:t>
      </w:r>
      <w:proofErr w:type="spellEnd"/>
      <w:r w:rsidRPr="00CF40EE">
        <w:t xml:space="preserve"> </w:t>
      </w:r>
      <w:proofErr w:type="spellStart"/>
      <w:r w:rsidRPr="00CF40EE">
        <w:t>akurasi</w:t>
      </w:r>
      <w:proofErr w:type="spellEnd"/>
      <w:r w:rsidRPr="00CF40EE">
        <w:t xml:space="preserve"> yang </w:t>
      </w:r>
      <w:proofErr w:type="spellStart"/>
      <w:r w:rsidRPr="00CF40EE">
        <w:t>sangat</w:t>
      </w:r>
      <w:proofErr w:type="spellEnd"/>
      <w:r w:rsidRPr="00CF40EE">
        <w:t xml:space="preserve"> </w:t>
      </w:r>
      <w:proofErr w:type="spellStart"/>
      <w:r w:rsidRPr="00CF40EE">
        <w:t>memuaskan</w:t>
      </w:r>
      <w:proofErr w:type="spellEnd"/>
      <w:r w:rsidRPr="00CF40EE">
        <w:t xml:space="preserve">, </w:t>
      </w:r>
      <w:proofErr w:type="spellStart"/>
      <w:r w:rsidRPr="00CF40EE">
        <w:t>yaitu</w:t>
      </w:r>
      <w:proofErr w:type="spellEnd"/>
      <w:r w:rsidRPr="00CF40EE">
        <w:t xml:space="preserve"> </w:t>
      </w:r>
      <w:r w:rsidR="00CF40EE" w:rsidRPr="00CF40EE">
        <w:rPr>
          <w:bCs/>
        </w:rPr>
        <w:t>96,97%</w:t>
      </w:r>
      <w:r w:rsidR="00CF40EE" w:rsidRPr="00CF40EE">
        <w:rPr>
          <w:b/>
        </w:rPr>
        <w:t xml:space="preserve"> </w:t>
      </w:r>
      <w:proofErr w:type="spellStart"/>
      <w:r w:rsidRPr="00CF40EE">
        <w:t>untuk</w:t>
      </w:r>
      <w:proofErr w:type="spellEnd"/>
      <w:r w:rsidRPr="00CF40EE">
        <w:t xml:space="preserve"> </w:t>
      </w:r>
      <w:proofErr w:type="spellStart"/>
      <w:r w:rsidRPr="00CF40EE">
        <w:t>klasifikasi</w:t>
      </w:r>
      <w:proofErr w:type="spellEnd"/>
      <w:r w:rsidRPr="00CF40EE">
        <w:t xml:space="preserve"> multi </w:t>
      </w:r>
      <w:proofErr w:type="spellStart"/>
      <w:r w:rsidRPr="00CF40EE">
        <w:t>kelas</w:t>
      </w:r>
      <w:proofErr w:type="spellEnd"/>
      <w:r w:rsidRPr="00CF40EE">
        <w:t xml:space="preserve">, dan </w:t>
      </w:r>
      <w:r w:rsidR="00CF40EE" w:rsidRPr="00CF40EE">
        <w:t xml:space="preserve">99,69% </w:t>
      </w:r>
      <w:proofErr w:type="spellStart"/>
      <w:r w:rsidRPr="00CF40EE">
        <w:t>untuk</w:t>
      </w:r>
      <w:proofErr w:type="spellEnd"/>
      <w:r w:rsidRPr="00CF40EE">
        <w:t xml:space="preserve"> </w:t>
      </w:r>
      <w:proofErr w:type="spellStart"/>
      <w:r w:rsidRPr="00CF40EE">
        <w:t>klasifikasi</w:t>
      </w:r>
      <w:proofErr w:type="spellEnd"/>
      <w:r w:rsidRPr="00CF40EE">
        <w:t xml:space="preserve"> 2 </w:t>
      </w:r>
      <w:proofErr w:type="spellStart"/>
      <w:r w:rsidRPr="00CF40EE">
        <w:t>kelas</w:t>
      </w:r>
      <w:proofErr w:type="spellEnd"/>
      <w:r w:rsidRPr="00CF40EE">
        <w:t xml:space="preserve">. </w:t>
      </w:r>
      <w:proofErr w:type="spellStart"/>
      <w:r w:rsidRPr="00CF40EE">
        <w:t>Dengan</w:t>
      </w:r>
      <w:proofErr w:type="spellEnd"/>
      <w:r w:rsidRPr="00CF40EE">
        <w:t xml:space="preserve"> </w:t>
      </w:r>
      <w:proofErr w:type="spellStart"/>
      <w:r w:rsidRPr="00CF40EE">
        <w:t>nilai</w:t>
      </w:r>
      <w:proofErr w:type="spellEnd"/>
      <w:r w:rsidRPr="00CF40EE">
        <w:t xml:space="preserve"> </w:t>
      </w:r>
      <w:proofErr w:type="spellStart"/>
      <w:r w:rsidRPr="00CF40EE">
        <w:t>akurasi</w:t>
      </w:r>
      <w:proofErr w:type="spellEnd"/>
      <w:r w:rsidRPr="00CF40EE">
        <w:t xml:space="preserve"> </w:t>
      </w:r>
      <w:proofErr w:type="spellStart"/>
      <w:r w:rsidRPr="00CF40EE">
        <w:t>klasifikasi</w:t>
      </w:r>
      <w:proofErr w:type="spellEnd"/>
      <w:r w:rsidRPr="00CF40EE">
        <w:t xml:space="preserve"> yang </w:t>
      </w:r>
      <w:proofErr w:type="spellStart"/>
      <w:r w:rsidRPr="00CF40EE">
        <w:t>tinggi</w:t>
      </w:r>
      <w:proofErr w:type="spellEnd"/>
      <w:r w:rsidRPr="00CF40EE">
        <w:t xml:space="preserve">, </w:t>
      </w:r>
      <w:proofErr w:type="spellStart"/>
      <w:r w:rsidRPr="00CF40EE">
        <w:lastRenderedPageBreak/>
        <w:t>rangka</w:t>
      </w:r>
      <w:proofErr w:type="spellEnd"/>
      <w:r w:rsidRPr="00CF40EE">
        <w:t xml:space="preserve"> </w:t>
      </w:r>
      <w:proofErr w:type="spellStart"/>
      <w:r w:rsidRPr="00CF40EE">
        <w:t>kerja</w:t>
      </w:r>
      <w:proofErr w:type="spellEnd"/>
      <w:r w:rsidRPr="00CF40EE">
        <w:t xml:space="preserve"> KFDA-SVM </w:t>
      </w:r>
      <w:proofErr w:type="spellStart"/>
      <w:r w:rsidR="004970DD" w:rsidRPr="00CF40EE">
        <w:t>dinilai</w:t>
      </w:r>
      <w:proofErr w:type="spellEnd"/>
      <w:r w:rsidR="004970DD" w:rsidRPr="00CF40EE">
        <w:t xml:space="preserve"> </w:t>
      </w:r>
      <w:proofErr w:type="spellStart"/>
      <w:r w:rsidRPr="00CF40EE">
        <w:t>cocok</w:t>
      </w:r>
      <w:proofErr w:type="spellEnd"/>
      <w:r w:rsidRPr="00CF40EE">
        <w:t xml:space="preserve"> </w:t>
      </w:r>
      <w:proofErr w:type="spellStart"/>
      <w:r w:rsidRPr="00CF40EE">
        <w:t>untuk</w:t>
      </w:r>
      <w:proofErr w:type="spellEnd"/>
      <w:r w:rsidRPr="00CF40EE">
        <w:t xml:space="preserve"> </w:t>
      </w:r>
      <w:proofErr w:type="spellStart"/>
      <w:r w:rsidRPr="00CF40EE">
        <w:t>digunakan</w:t>
      </w:r>
      <w:proofErr w:type="spellEnd"/>
      <w:r w:rsidRPr="00CF40EE">
        <w:t xml:space="preserve"> pada program </w:t>
      </w:r>
      <w:r w:rsidRPr="00CF40EE">
        <w:rPr>
          <w:i/>
        </w:rPr>
        <w:t xml:space="preserve">fault detection </w:t>
      </w:r>
      <w:r w:rsidRPr="00CF40EE">
        <w:t xml:space="preserve">yang </w:t>
      </w:r>
      <w:proofErr w:type="spellStart"/>
      <w:r w:rsidRPr="00CF40EE">
        <w:t>akan</w:t>
      </w:r>
      <w:proofErr w:type="spellEnd"/>
      <w:r w:rsidRPr="00CF40EE">
        <w:t xml:space="preserve"> </w:t>
      </w:r>
      <w:proofErr w:type="spellStart"/>
      <w:r w:rsidRPr="00CF40EE">
        <w:t>dirancang</w:t>
      </w:r>
      <w:proofErr w:type="spellEnd"/>
      <w:r w:rsidRPr="00CF40EE">
        <w:t xml:space="preserve"> pada </w:t>
      </w:r>
      <w:proofErr w:type="spellStart"/>
      <w:r w:rsidRPr="00CF40EE">
        <w:t>tahap</w:t>
      </w:r>
      <w:proofErr w:type="spellEnd"/>
      <w:r w:rsidRPr="00CF40EE">
        <w:t xml:space="preserve"> </w:t>
      </w:r>
      <w:proofErr w:type="spellStart"/>
      <w:r w:rsidRPr="00CF40EE">
        <w:t>berikutnya</w:t>
      </w:r>
      <w:proofErr w:type="spellEnd"/>
      <w:r w:rsidRPr="00CF40EE">
        <w:t>.</w:t>
      </w:r>
    </w:p>
    <w:p w14:paraId="1EE05C8D" w14:textId="281C1972" w:rsidR="002D1E6F" w:rsidRPr="00BA4175" w:rsidRDefault="002D1E6F" w:rsidP="00275EDB">
      <w:pPr>
        <w:pStyle w:val="Heading2"/>
      </w:pPr>
      <w:bookmarkStart w:id="67" w:name="_Toc57984732"/>
      <w:proofErr w:type="spellStart"/>
      <w:r w:rsidRPr="00BA4175">
        <w:t>Perancangan</w:t>
      </w:r>
      <w:proofErr w:type="spellEnd"/>
      <w:r w:rsidRPr="00BA4175">
        <w:t xml:space="preserve"> Program </w:t>
      </w:r>
      <w:r w:rsidRPr="00BA4175">
        <w:rPr>
          <w:i/>
        </w:rPr>
        <w:t>Fault Detection</w:t>
      </w:r>
      <w:bookmarkEnd w:id="67"/>
    </w:p>
    <w:p w14:paraId="204B61D2" w14:textId="77777777" w:rsidR="002D1E6F" w:rsidRPr="00937F20" w:rsidRDefault="002D1E6F" w:rsidP="00B843E5">
      <w:pPr>
        <w:spacing w:line="360" w:lineRule="auto"/>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alur</w:t>
      </w:r>
      <w:proofErr w:type="spellEnd"/>
      <w:r>
        <w:t xml:space="preserve"> </w:t>
      </w:r>
      <w:proofErr w:type="spellStart"/>
      <w:r>
        <w:t>kerja</w:t>
      </w:r>
      <w:proofErr w:type="spellEnd"/>
      <w:r>
        <w:t xml:space="preserve"> dan parameter-parameter program yang optimal. Parameter yang </w:t>
      </w:r>
      <w:proofErr w:type="spellStart"/>
      <w:r>
        <w:t>akan</w:t>
      </w:r>
      <w:proofErr w:type="spellEnd"/>
      <w:r>
        <w:t xml:space="preserve"> </w:t>
      </w:r>
      <w:proofErr w:type="spellStart"/>
      <w:r>
        <w:t>diuji</w:t>
      </w:r>
      <w:proofErr w:type="spellEnd"/>
      <w:r>
        <w:t xml:space="preserve"> </w:t>
      </w:r>
      <w:proofErr w:type="spellStart"/>
      <w:r>
        <w:t>antara</w:t>
      </w:r>
      <w:proofErr w:type="spellEnd"/>
      <w:r>
        <w:t xml:space="preserve"> lain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r>
        <w:rPr>
          <w:i/>
        </w:rPr>
        <w:t>buffer</w:t>
      </w:r>
      <w:r>
        <w:t xml:space="preserve"> dan </w:t>
      </w:r>
      <w:proofErr w:type="spellStart"/>
      <w:r>
        <w:t>nilai</w:t>
      </w:r>
      <w:proofErr w:type="spellEnd"/>
      <w:r>
        <w:t xml:space="preserve"> WCSS yang optimal. </w:t>
      </w:r>
    </w:p>
    <w:p w14:paraId="06F4770B" w14:textId="214A8FFD" w:rsidR="002D1E6F" w:rsidRPr="009075A3" w:rsidRDefault="002D1E6F" w:rsidP="00275EDB">
      <w:pPr>
        <w:pStyle w:val="Heading3"/>
        <w:ind w:left="142"/>
        <w:rPr>
          <w:i/>
        </w:rPr>
      </w:pPr>
      <w:bookmarkStart w:id="68" w:name="_Toc57984733"/>
      <w:proofErr w:type="spellStart"/>
      <w:r w:rsidRPr="009075A3">
        <w:t>Pengujian</w:t>
      </w:r>
      <w:proofErr w:type="spellEnd"/>
      <w:r w:rsidRPr="009075A3">
        <w:t xml:space="preserve"> </w:t>
      </w:r>
      <w:proofErr w:type="spellStart"/>
      <w:r w:rsidRPr="009075A3">
        <w:t>Ukuran</w:t>
      </w:r>
      <w:proofErr w:type="spellEnd"/>
      <w:r w:rsidRPr="009075A3">
        <w:t xml:space="preserve"> </w:t>
      </w:r>
      <w:proofErr w:type="spellStart"/>
      <w:r w:rsidRPr="009075A3">
        <w:t>Referensi</w:t>
      </w:r>
      <w:proofErr w:type="spellEnd"/>
      <w:r w:rsidRPr="009075A3">
        <w:t xml:space="preserve"> dan </w:t>
      </w:r>
      <w:r w:rsidRPr="009075A3">
        <w:rPr>
          <w:i/>
        </w:rPr>
        <w:t>Buffer</w:t>
      </w:r>
      <w:bookmarkEnd w:id="68"/>
    </w:p>
    <w:p w14:paraId="6B87903C" w14:textId="157AE7F5" w:rsidR="002D1E6F" w:rsidRDefault="00B843E5" w:rsidP="004970DD">
      <w:pPr>
        <w:spacing w:after="0" w:line="360" w:lineRule="auto"/>
      </w:pPr>
      <w:r>
        <w:tab/>
      </w:r>
      <w:proofErr w:type="spellStart"/>
      <w:r w:rsidR="002D1E6F">
        <w:t>Pengujian</w:t>
      </w:r>
      <w:proofErr w:type="spellEnd"/>
      <w:r w:rsidR="002D1E6F">
        <w:t xml:space="preserve"> </w:t>
      </w:r>
      <w:proofErr w:type="spellStart"/>
      <w:r w:rsidR="002D1E6F">
        <w:t>terhadap</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dan </w:t>
      </w:r>
      <w:proofErr w:type="spellStart"/>
      <w:r w:rsidR="002D1E6F">
        <w:t>ukuran</w:t>
      </w:r>
      <w:proofErr w:type="spellEnd"/>
      <w:r w:rsidR="002D1E6F">
        <w:t xml:space="preserve"> </w:t>
      </w:r>
      <w:r w:rsidR="002D1E6F">
        <w:rPr>
          <w:i/>
        </w:rPr>
        <w:t xml:space="preserve">buffer </w:t>
      </w:r>
      <w:proofErr w:type="spellStart"/>
      <w:r w:rsidR="002D1E6F">
        <w:t>dilakukan</w:t>
      </w:r>
      <w:proofErr w:type="spellEnd"/>
      <w:r w:rsidR="002D1E6F">
        <w:t xml:space="preserve"> </w:t>
      </w:r>
      <w:proofErr w:type="spellStart"/>
      <w:r w:rsidR="002D1E6F">
        <w:t>supaya</w:t>
      </w:r>
      <w:proofErr w:type="spellEnd"/>
      <w:r w:rsidR="002D1E6F">
        <w:t xml:space="preserve"> </w:t>
      </w:r>
      <w:proofErr w:type="spellStart"/>
      <w:r w:rsidR="002D1E6F">
        <w:t>ditemukan</w:t>
      </w:r>
      <w:proofErr w:type="spellEnd"/>
      <w:r w:rsidR="002D1E6F">
        <w:t xml:space="preserve"> </w:t>
      </w:r>
      <w:proofErr w:type="spellStart"/>
      <w:r w:rsidR="002D1E6F">
        <w:t>ukuran</w:t>
      </w:r>
      <w:proofErr w:type="spellEnd"/>
      <w:r w:rsidR="002D1E6F">
        <w:t xml:space="preserve"> yang optimum </w:t>
      </w:r>
      <w:proofErr w:type="spellStart"/>
      <w:r w:rsidR="002D1E6F">
        <w:t>untuk</w:t>
      </w:r>
      <w:proofErr w:type="spellEnd"/>
      <w:r w:rsidR="002D1E6F">
        <w:t xml:space="preserve"> </w:t>
      </w:r>
      <w:proofErr w:type="spellStart"/>
      <w:r w:rsidR="002D1E6F">
        <w:t>mendapatkan</w:t>
      </w:r>
      <w:proofErr w:type="spellEnd"/>
      <w:r w:rsidR="002D1E6F">
        <w:t xml:space="preserve"> </w:t>
      </w:r>
      <w:proofErr w:type="spellStart"/>
      <w:r w:rsidR="002D1E6F">
        <w:t>akurasi</w:t>
      </w:r>
      <w:proofErr w:type="spellEnd"/>
      <w:r w:rsidR="002D1E6F">
        <w:t xml:space="preserve"> </w:t>
      </w:r>
      <w:proofErr w:type="spellStart"/>
      <w:r w:rsidR="002D1E6F">
        <w:t>terbaik</w:t>
      </w:r>
      <w:proofErr w:type="spellEnd"/>
      <w:r w:rsidR="002D1E6F">
        <w:t xml:space="preserve">. Data </w:t>
      </w:r>
      <w:proofErr w:type="spellStart"/>
      <w:r w:rsidR="002D1E6F">
        <w:t>referensi</w:t>
      </w:r>
      <w:proofErr w:type="spellEnd"/>
      <w:r w:rsidR="002D1E6F">
        <w:t xml:space="preserve"> </w:t>
      </w:r>
      <w:proofErr w:type="spellStart"/>
      <w:r w:rsidR="002D1E6F">
        <w:t>adalah</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yang </w:t>
      </w:r>
      <w:proofErr w:type="spellStart"/>
      <w:r w:rsidR="002D1E6F">
        <w:t>diterima</w:t>
      </w:r>
      <w:proofErr w:type="spellEnd"/>
      <w:r w:rsidR="002D1E6F">
        <w:t xml:space="preserve"> </w:t>
      </w:r>
      <w:proofErr w:type="spellStart"/>
      <w:r w:rsidR="002D1E6F">
        <w:t>diawal</w:t>
      </w:r>
      <w:proofErr w:type="spellEnd"/>
      <w:r w:rsidR="002D1E6F">
        <w:t xml:space="preserve"> program </w:t>
      </w:r>
      <w:proofErr w:type="spellStart"/>
      <w:r w:rsidR="002D1E6F">
        <w:t>digunakan</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w:t>
      </w:r>
      <w:proofErr w:type="spellStart"/>
      <w:r w:rsidR="002D1E6F">
        <w:t>ini</w:t>
      </w:r>
      <w:proofErr w:type="spellEnd"/>
      <w:r w:rsidR="002D1E6F">
        <w:t xml:space="preserve"> </w:t>
      </w:r>
      <w:proofErr w:type="spellStart"/>
      <w:r w:rsidR="002D1E6F">
        <w:t>akan</w:t>
      </w:r>
      <w:proofErr w:type="spellEnd"/>
      <w:r w:rsidR="002D1E6F">
        <w:t xml:space="preserve"> </w:t>
      </w:r>
      <w:proofErr w:type="spellStart"/>
      <w:r w:rsidR="002D1E6F">
        <w:t>dianggap</w:t>
      </w:r>
      <w:proofErr w:type="spellEnd"/>
      <w:r w:rsidR="002D1E6F">
        <w:t xml:space="preserve"> </w:t>
      </w:r>
      <w:proofErr w:type="spellStart"/>
      <w:r w:rsidR="002D1E6F">
        <w:t>sebagai</w:t>
      </w:r>
      <w:proofErr w:type="spellEnd"/>
      <w:r w:rsidR="002D1E6F">
        <w:t xml:space="preserve"> </w:t>
      </w:r>
      <w:proofErr w:type="spellStart"/>
      <w:r w:rsidR="002D1E6F">
        <w:t>referensi</w:t>
      </w:r>
      <w:proofErr w:type="spellEnd"/>
      <w:r w:rsidR="002D1E6F">
        <w:t xml:space="preserve"> data normal dan </w:t>
      </w:r>
      <w:proofErr w:type="spellStart"/>
      <w:r w:rsidR="002D1E6F">
        <w:t>disimpan</w:t>
      </w:r>
      <w:proofErr w:type="spellEnd"/>
      <w:r w:rsidR="002D1E6F">
        <w:t xml:space="preserve">, </w:t>
      </w:r>
      <w:proofErr w:type="spellStart"/>
      <w:r w:rsidR="002D1E6F">
        <w:t>serta</w:t>
      </w:r>
      <w:proofErr w:type="spellEnd"/>
      <w:r w:rsidR="002D1E6F">
        <w:t xml:space="preserve"> </w:t>
      </w:r>
      <w:proofErr w:type="spellStart"/>
      <w:r w:rsidR="002D1E6F">
        <w:t>kemudian</w:t>
      </w:r>
      <w:proofErr w:type="spellEnd"/>
      <w:r w:rsidR="002D1E6F">
        <w:t xml:space="preserve"> juga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membentuk</w:t>
      </w:r>
      <w:proofErr w:type="spellEnd"/>
      <w:r w:rsidR="002D1E6F">
        <w:t xml:space="preserve"> </w:t>
      </w:r>
      <w:proofErr w:type="spellStart"/>
      <w:r w:rsidR="002D1E6F">
        <w:t>matriks</w:t>
      </w:r>
      <w:proofErr w:type="spellEnd"/>
      <w:r w:rsidR="002D1E6F">
        <w:t xml:space="preserve"> KFDA. Data </w:t>
      </w:r>
      <w:proofErr w:type="spellStart"/>
      <w:r w:rsidR="002D1E6F">
        <w:t>referensi</w:t>
      </w:r>
      <w:proofErr w:type="spellEnd"/>
      <w:r w:rsidR="002D1E6F">
        <w:t xml:space="preserve"> </w:t>
      </w:r>
      <w:proofErr w:type="spellStart"/>
      <w:r w:rsidR="002D1E6F">
        <w:t>ini</w:t>
      </w:r>
      <w:proofErr w:type="spellEnd"/>
      <w:r w:rsidR="002D1E6F">
        <w:t xml:space="preserve"> </w:t>
      </w:r>
      <w:proofErr w:type="spellStart"/>
      <w:r w:rsidR="002D1E6F">
        <w:t>diperlukan</w:t>
      </w:r>
      <w:proofErr w:type="spellEnd"/>
      <w:r w:rsidR="002D1E6F">
        <w:t xml:space="preserve"> </w:t>
      </w:r>
      <w:proofErr w:type="spellStart"/>
      <w:r w:rsidR="002D1E6F">
        <w:t>karena</w:t>
      </w:r>
      <w:proofErr w:type="spellEnd"/>
      <w:r w:rsidR="002D1E6F">
        <w:t xml:space="preserve"> </w:t>
      </w:r>
      <w:proofErr w:type="spellStart"/>
      <w:r w:rsidR="002D1E6F">
        <w:t>tanpa</w:t>
      </w:r>
      <w:proofErr w:type="spellEnd"/>
      <w:r w:rsidR="002D1E6F">
        <w:t xml:space="preserve"> data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sulit</w:t>
      </w:r>
      <w:proofErr w:type="spellEnd"/>
      <w:r w:rsidR="002D1E6F">
        <w:t xml:space="preserve"> </w:t>
      </w:r>
      <w:proofErr w:type="spellStart"/>
      <w:r w:rsidR="002D1E6F">
        <w:t>bagi</w:t>
      </w:r>
      <w:proofErr w:type="spellEnd"/>
      <w:r w:rsidR="002D1E6F">
        <w:t xml:space="preserve"> program </w:t>
      </w:r>
      <w:proofErr w:type="spellStart"/>
      <w:r w:rsidR="002D1E6F">
        <w:t>untuk</w:t>
      </w:r>
      <w:proofErr w:type="spellEnd"/>
      <w:r w:rsidR="002D1E6F">
        <w:t xml:space="preserve"> </w:t>
      </w:r>
      <w:proofErr w:type="spellStart"/>
      <w:r w:rsidR="002D1E6F">
        <w:t>memberikan</w:t>
      </w:r>
      <w:proofErr w:type="spellEnd"/>
      <w:r w:rsidR="002D1E6F">
        <w:t xml:space="preserve"> </w:t>
      </w:r>
      <w:proofErr w:type="spellStart"/>
      <w:r w:rsidR="002D1E6F">
        <w:t>batas</w:t>
      </w:r>
      <w:proofErr w:type="spellEnd"/>
      <w:r w:rsidR="002D1E6F">
        <w:t xml:space="preserve"> </w:t>
      </w:r>
      <w:proofErr w:type="spellStart"/>
      <w:r w:rsidR="002D1E6F">
        <w:t>antara</w:t>
      </w:r>
      <w:proofErr w:type="spellEnd"/>
      <w:r w:rsidR="002D1E6F">
        <w:t xml:space="preserve"> </w:t>
      </w:r>
      <w:proofErr w:type="spellStart"/>
      <w:r w:rsidR="002D1E6F">
        <w:t>sampel</w:t>
      </w:r>
      <w:proofErr w:type="spellEnd"/>
      <w:r w:rsidR="002D1E6F">
        <w:t xml:space="preserve"> normal dan </w:t>
      </w:r>
      <w:proofErr w:type="spellStart"/>
      <w:r w:rsidR="002D1E6F">
        <w:t>sampel</w:t>
      </w:r>
      <w:proofErr w:type="spellEnd"/>
      <w:r w:rsidR="002D1E6F">
        <w:t xml:space="preserve"> </w:t>
      </w:r>
      <w:r w:rsidR="002D1E6F">
        <w:rPr>
          <w:i/>
        </w:rPr>
        <w:t>faulty</w:t>
      </w:r>
      <w:r w:rsidR="002D1E6F">
        <w:t xml:space="preserve">. </w:t>
      </w:r>
      <w:proofErr w:type="spellStart"/>
      <w:r w:rsidR="002D1E6F">
        <w:t>Apabila</w:t>
      </w:r>
      <w:proofErr w:type="spellEnd"/>
      <w:r w:rsidR="002D1E6F">
        <w:t xml:space="preserve"> </w:t>
      </w:r>
      <w:r w:rsidR="002D1E6F">
        <w:rPr>
          <w:i/>
        </w:rPr>
        <w:t xml:space="preserve">buffer </w:t>
      </w:r>
      <w:proofErr w:type="spellStart"/>
      <w:r w:rsidR="002D1E6F">
        <w:t>dipenuhi</w:t>
      </w:r>
      <w:proofErr w:type="spellEnd"/>
      <w:r w:rsidR="002D1E6F">
        <w:t xml:space="preserve"> oleh </w:t>
      </w:r>
      <w:proofErr w:type="spellStart"/>
      <w:r w:rsidR="002D1E6F">
        <w:t>sampel-sampel</w:t>
      </w:r>
      <w:proofErr w:type="spellEnd"/>
      <w:r w:rsidR="002D1E6F">
        <w:t xml:space="preserve"> </w:t>
      </w:r>
      <w:r w:rsidR="002D1E6F">
        <w:rPr>
          <w:i/>
        </w:rPr>
        <w:t xml:space="preserve">faulty </w:t>
      </w:r>
      <w:proofErr w:type="spellStart"/>
      <w:r w:rsidR="002D1E6F">
        <w:t>maka</w:t>
      </w:r>
      <w:proofErr w:type="spellEnd"/>
      <w:r w:rsidR="002D1E6F">
        <w:t xml:space="preserve"> </w:t>
      </w:r>
      <w:proofErr w:type="spellStart"/>
      <w:r w:rsidR="002D1E6F">
        <w:t>bisa</w:t>
      </w:r>
      <w:proofErr w:type="spellEnd"/>
      <w:r w:rsidR="002D1E6F">
        <w:t xml:space="preserve"> </w:t>
      </w:r>
      <w:proofErr w:type="spellStart"/>
      <w:r w:rsidR="002D1E6F">
        <w:t>jadi</w:t>
      </w:r>
      <w:proofErr w:type="spellEnd"/>
      <w:r w:rsidR="002D1E6F">
        <w:t xml:space="preserve"> program </w:t>
      </w:r>
      <w:proofErr w:type="spellStart"/>
      <w:r w:rsidR="002D1E6F">
        <w:t>justru</w:t>
      </w:r>
      <w:proofErr w:type="spellEnd"/>
      <w:r w:rsidR="002D1E6F">
        <w:t xml:space="preserve"> </w:t>
      </w:r>
      <w:proofErr w:type="spellStart"/>
      <w:r w:rsidR="002D1E6F">
        <w:t>akan</w:t>
      </w:r>
      <w:proofErr w:type="spellEnd"/>
      <w:r w:rsidR="002D1E6F">
        <w:t xml:space="preserve"> </w:t>
      </w:r>
      <w:proofErr w:type="spellStart"/>
      <w:r w:rsidR="002D1E6F">
        <w:t>membagi</w:t>
      </w:r>
      <w:proofErr w:type="spellEnd"/>
      <w:r w:rsidR="002D1E6F">
        <w:t xml:space="preserve"> </w:t>
      </w:r>
      <w:proofErr w:type="spellStart"/>
      <w:r w:rsidR="002D1E6F">
        <w:t>sampel</w:t>
      </w:r>
      <w:proofErr w:type="spellEnd"/>
      <w:r w:rsidR="002D1E6F">
        <w:t xml:space="preserve"> pada </w:t>
      </w:r>
      <w:r w:rsidR="002D1E6F">
        <w:rPr>
          <w:i/>
        </w:rPr>
        <w:t xml:space="preserve">buffer </w:t>
      </w:r>
      <w:proofErr w:type="spellStart"/>
      <w:r w:rsidR="002D1E6F">
        <w:t>menjadi</w:t>
      </w:r>
      <w:proofErr w:type="spellEnd"/>
      <w:r w:rsidR="002D1E6F">
        <w:t xml:space="preserve"> 2 </w:t>
      </w:r>
      <w:proofErr w:type="spellStart"/>
      <w:r w:rsidR="002D1E6F">
        <w:t>kelompok</w:t>
      </w:r>
      <w:proofErr w:type="spellEnd"/>
      <w:r w:rsidR="002D1E6F">
        <w:t xml:space="preserve">, </w:t>
      </w:r>
      <w:proofErr w:type="spellStart"/>
      <w:r w:rsidR="002D1E6F">
        <w:t>yaitu</w:t>
      </w:r>
      <w:proofErr w:type="spellEnd"/>
      <w:r w:rsidR="002D1E6F">
        <w:t xml:space="preserve"> normal dan </w:t>
      </w:r>
      <w:r w:rsidR="002D1E6F">
        <w:rPr>
          <w:i/>
        </w:rPr>
        <w:t>faulty</w:t>
      </w:r>
      <w:r w:rsidR="002D1E6F">
        <w:t xml:space="preserve"> </w:t>
      </w:r>
      <w:proofErr w:type="spellStart"/>
      <w:r w:rsidR="002D1E6F">
        <w:t>karena</w:t>
      </w:r>
      <w:proofErr w:type="spellEnd"/>
      <w:r w:rsidR="002D1E6F">
        <w:t xml:space="preserve"> program </w:t>
      </w:r>
      <w:proofErr w:type="spellStart"/>
      <w:r w:rsidR="002D1E6F">
        <w:t>tidak</w:t>
      </w:r>
      <w:proofErr w:type="spellEnd"/>
      <w:r w:rsidR="002D1E6F">
        <w:t xml:space="preserve"> </w:t>
      </w:r>
      <w:proofErr w:type="spellStart"/>
      <w:r w:rsidR="002D1E6F">
        <w:t>memiliki</w:t>
      </w:r>
      <w:proofErr w:type="spellEnd"/>
      <w:r w:rsidR="002D1E6F">
        <w:t xml:space="preserve"> </w:t>
      </w:r>
      <w:proofErr w:type="spellStart"/>
      <w:r w:rsidR="002D1E6F">
        <w:t>pengetahuan</w:t>
      </w:r>
      <w:proofErr w:type="spellEnd"/>
      <w:r w:rsidR="002D1E6F">
        <w:t xml:space="preserve"> </w:t>
      </w:r>
      <w:proofErr w:type="spellStart"/>
      <w:r w:rsidR="002D1E6F">
        <w:t>akan</w:t>
      </w:r>
      <w:proofErr w:type="spellEnd"/>
      <w:r w:rsidR="002D1E6F">
        <w:t xml:space="preserve"> data normal. </w:t>
      </w:r>
      <w:proofErr w:type="spellStart"/>
      <w:r w:rsidR="002D1E6F">
        <w:t>Selain</w:t>
      </w:r>
      <w:proofErr w:type="spellEnd"/>
      <w:r w:rsidR="002D1E6F">
        <w:t xml:space="preserve"> </w:t>
      </w:r>
      <w:proofErr w:type="spellStart"/>
      <w:r w:rsidR="002D1E6F">
        <w:t>itu</w:t>
      </w:r>
      <w:proofErr w:type="spellEnd"/>
      <w:r w:rsidR="002D1E6F">
        <w:t xml:space="preserve">, </w:t>
      </w:r>
      <w:proofErr w:type="spellStart"/>
      <w:r w:rsidR="002D1E6F">
        <w:t>apabila</w:t>
      </w:r>
      <w:proofErr w:type="spellEnd"/>
      <w:r w:rsidR="002D1E6F">
        <w:t xml:space="preserve"> </w:t>
      </w:r>
      <w:proofErr w:type="spellStart"/>
      <w:r w:rsidR="002D1E6F">
        <w:t>terdapat</w:t>
      </w:r>
      <w:proofErr w:type="spellEnd"/>
      <w:r w:rsidR="002D1E6F">
        <w:t xml:space="preserve"> </w:t>
      </w:r>
      <w:proofErr w:type="spellStart"/>
      <w:r w:rsidR="002D1E6F">
        <w:t>pergerseran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menjauhi</w:t>
      </w:r>
      <w:proofErr w:type="spellEnd"/>
      <w:r w:rsidR="002D1E6F">
        <w:t xml:space="preserve"> </w:t>
      </w:r>
      <w:proofErr w:type="spellStart"/>
      <w:r w:rsidR="002D1E6F">
        <w:t>kluster</w:t>
      </w:r>
      <w:proofErr w:type="spellEnd"/>
      <w:r w:rsidR="002D1E6F">
        <w:t xml:space="preserve"> normal </w:t>
      </w:r>
      <w:proofErr w:type="spellStart"/>
      <w:r w:rsidR="002D1E6F">
        <w:t>secara</w:t>
      </w:r>
      <w:proofErr w:type="spellEnd"/>
      <w:r w:rsidR="002D1E6F">
        <w:t xml:space="preserve"> </w:t>
      </w:r>
      <w:proofErr w:type="spellStart"/>
      <w:r w:rsidR="002D1E6F">
        <w:t>perlahan</w:t>
      </w:r>
      <w:proofErr w:type="spellEnd"/>
      <w:r w:rsidR="002D1E6F">
        <w:t xml:space="preserve">, </w:t>
      </w:r>
      <w:proofErr w:type="spellStart"/>
      <w:r w:rsidR="002D1E6F">
        <w:t>tanpa</w:t>
      </w:r>
      <w:proofErr w:type="spellEnd"/>
      <w:r w:rsidR="002D1E6F">
        <w:t xml:space="preserve"> </w:t>
      </w:r>
      <w:proofErr w:type="spellStart"/>
      <w:r w:rsidR="002D1E6F">
        <w:t>adanya</w:t>
      </w:r>
      <w:proofErr w:type="spellEnd"/>
      <w:r w:rsidR="002D1E6F">
        <w:t xml:space="preserve"> data </w:t>
      </w:r>
      <w:proofErr w:type="spellStart"/>
      <w:r w:rsidR="002D1E6F">
        <w:t>referensi</w:t>
      </w:r>
      <w:proofErr w:type="spellEnd"/>
      <w:r w:rsidR="002D1E6F">
        <w:t xml:space="preserve">, program </w:t>
      </w:r>
      <w:proofErr w:type="spellStart"/>
      <w:r w:rsidR="002D1E6F">
        <w:t>akan</w:t>
      </w:r>
      <w:proofErr w:type="spellEnd"/>
      <w:r w:rsidR="002D1E6F">
        <w:t xml:space="preserve"> </w:t>
      </w:r>
      <w:proofErr w:type="spellStart"/>
      <w:r w:rsidR="002D1E6F">
        <w:t>menganggap</w:t>
      </w:r>
      <w:proofErr w:type="spellEnd"/>
      <w:r w:rsidR="002D1E6F">
        <w:t xml:space="preserve"> </w:t>
      </w:r>
      <w:proofErr w:type="spellStart"/>
      <w:r w:rsidR="002D1E6F">
        <w:t>pergeseran</w:t>
      </w:r>
      <w:proofErr w:type="spellEnd"/>
      <w:r w:rsidR="002D1E6F">
        <w:t xml:space="preserve"> </w:t>
      </w:r>
      <w:proofErr w:type="spellStart"/>
      <w:r w:rsidR="002D1E6F">
        <w:t>tersebut</w:t>
      </w:r>
      <w:proofErr w:type="spellEnd"/>
      <w:r w:rsidR="002D1E6F">
        <w:t xml:space="preserve"> </w:t>
      </w:r>
      <w:proofErr w:type="spellStart"/>
      <w:r w:rsidR="002D1E6F">
        <w:t>sebagai</w:t>
      </w:r>
      <w:proofErr w:type="spellEnd"/>
      <w:r w:rsidR="002D1E6F">
        <w:t xml:space="preserve"> </w:t>
      </w:r>
      <w:proofErr w:type="spellStart"/>
      <w:r w:rsidR="002D1E6F">
        <w:t>perluasan</w:t>
      </w:r>
      <w:proofErr w:type="spellEnd"/>
      <w:r w:rsidR="002D1E6F">
        <w:t xml:space="preserve"> </w:t>
      </w:r>
      <w:proofErr w:type="spellStart"/>
      <w:r w:rsidR="002D1E6F">
        <w:t>kluster</w:t>
      </w:r>
      <w:proofErr w:type="spellEnd"/>
      <w:r w:rsidR="002D1E6F">
        <w:t xml:space="preserve"> normal, dan </w:t>
      </w:r>
      <w:proofErr w:type="spellStart"/>
      <w:r w:rsidR="002D1E6F">
        <w:t>akan</w:t>
      </w:r>
      <w:proofErr w:type="spellEnd"/>
      <w:r w:rsidR="002D1E6F">
        <w:t xml:space="preserve"> </w:t>
      </w:r>
      <w:proofErr w:type="spellStart"/>
      <w:r w:rsidR="002D1E6F">
        <w:t>rentan</w:t>
      </w:r>
      <w:proofErr w:type="spellEnd"/>
      <w:r w:rsidR="002D1E6F">
        <w:t xml:space="preserve"> </w:t>
      </w:r>
      <w:proofErr w:type="spellStart"/>
      <w:r w:rsidR="002D1E6F">
        <w:t>terjadi</w:t>
      </w:r>
      <w:proofErr w:type="spellEnd"/>
      <w:r w:rsidR="002D1E6F">
        <w:t xml:space="preserve"> </w:t>
      </w:r>
      <w:proofErr w:type="spellStart"/>
      <w:r w:rsidR="002D1E6F">
        <w:t>misklasifikasi</w:t>
      </w:r>
      <w:proofErr w:type="spellEnd"/>
      <w:r w:rsidR="002D1E6F">
        <w:t xml:space="preserve">. </w:t>
      </w:r>
      <w:proofErr w:type="spellStart"/>
      <w:r w:rsidR="002D1E6F">
        <w:t>Dengan</w:t>
      </w:r>
      <w:proofErr w:type="spellEnd"/>
      <w:r w:rsidR="002D1E6F">
        <w:t xml:space="preserve"> </w:t>
      </w:r>
      <w:proofErr w:type="spellStart"/>
      <w:r w:rsidR="002D1E6F">
        <w:t>adanya</w:t>
      </w:r>
      <w:proofErr w:type="spellEnd"/>
      <w:r w:rsidR="002D1E6F">
        <w:t xml:space="preserve"> data </w:t>
      </w:r>
      <w:proofErr w:type="spellStart"/>
      <w:r w:rsidR="002D1E6F">
        <w:t>referensi</w:t>
      </w:r>
      <w:proofErr w:type="spellEnd"/>
      <w:r w:rsidR="002D1E6F">
        <w:t xml:space="preserve"> normal, </w:t>
      </w:r>
      <w:proofErr w:type="spellStart"/>
      <w:r w:rsidR="002D1E6F">
        <w:t>apabila</w:t>
      </w:r>
      <w:proofErr w:type="spellEnd"/>
      <w:r w:rsidR="002D1E6F">
        <w:t xml:space="preserve"> </w:t>
      </w:r>
      <w:proofErr w:type="spellStart"/>
      <w:r w:rsidR="002D1E6F">
        <w:t>terjadi</w:t>
      </w:r>
      <w:proofErr w:type="spellEnd"/>
      <w:r w:rsidR="002D1E6F">
        <w:t xml:space="preserve"> </w:t>
      </w:r>
      <w:proofErr w:type="spellStart"/>
      <w:r w:rsidR="002D1E6F">
        <w:t>pergeseran</w:t>
      </w:r>
      <w:proofErr w:type="spellEnd"/>
      <w:r w:rsidR="002D1E6F">
        <w:t xml:space="preserve"> </w:t>
      </w:r>
      <w:proofErr w:type="spellStart"/>
      <w:r w:rsidR="002D1E6F">
        <w:t>sampel</w:t>
      </w:r>
      <w:proofErr w:type="spellEnd"/>
      <w:r w:rsidR="002D1E6F">
        <w:t xml:space="preserve"> </w:t>
      </w:r>
      <w:proofErr w:type="spellStart"/>
      <w:r w:rsidR="002D1E6F">
        <w:t>ini</w:t>
      </w:r>
      <w:proofErr w:type="spellEnd"/>
      <w:r w:rsidR="002D1E6F">
        <w:t xml:space="preserve"> </w:t>
      </w:r>
      <w:proofErr w:type="spellStart"/>
      <w:r w:rsidR="002D1E6F">
        <w:t>terlalu</w:t>
      </w:r>
      <w:proofErr w:type="spellEnd"/>
      <w:r w:rsidR="002D1E6F">
        <w:t xml:space="preserve"> </w:t>
      </w:r>
      <w:proofErr w:type="spellStart"/>
      <w:r w:rsidR="002D1E6F">
        <w:t>jauh</w:t>
      </w:r>
      <w:proofErr w:type="spellEnd"/>
      <w:r w:rsidR="002D1E6F">
        <w:t xml:space="preserve">, </w:t>
      </w:r>
      <w:proofErr w:type="spellStart"/>
      <w:r w:rsidR="002D1E6F">
        <w:t>maka</w:t>
      </w:r>
      <w:proofErr w:type="spellEnd"/>
      <w:r w:rsidR="002D1E6F">
        <w:t xml:space="preserve"> program </w:t>
      </w:r>
      <w:r w:rsidR="002D1E6F">
        <w:rPr>
          <w:i/>
        </w:rPr>
        <w:t xml:space="preserve">fault detection </w:t>
      </w:r>
      <w:proofErr w:type="spellStart"/>
      <w:r w:rsidR="002D1E6F">
        <w:t>akan</w:t>
      </w:r>
      <w:proofErr w:type="spellEnd"/>
      <w:r w:rsidR="002D1E6F">
        <w:t xml:space="preserve"> </w:t>
      </w:r>
      <w:proofErr w:type="spellStart"/>
      <w:r w:rsidR="002D1E6F">
        <w:t>mengklasifikasikan</w:t>
      </w:r>
      <w:proofErr w:type="spellEnd"/>
      <w:r w:rsidR="002D1E6F">
        <w:t xml:space="preserve"> </w:t>
      </w:r>
      <w:proofErr w:type="spellStart"/>
      <w:r w:rsidR="002D1E6F">
        <w:t>sampel</w:t>
      </w:r>
      <w:proofErr w:type="spellEnd"/>
      <w:r w:rsidR="002D1E6F">
        <w:t xml:space="preserve"> </w:t>
      </w:r>
      <w:proofErr w:type="spellStart"/>
      <w:r w:rsidR="002D1E6F">
        <w:t>tersebut</w:t>
      </w:r>
      <w:proofErr w:type="spellEnd"/>
      <w:r w:rsidR="002D1E6F">
        <w:t xml:space="preserve"> </w:t>
      </w:r>
      <w:proofErr w:type="spellStart"/>
      <w:r w:rsidR="002D1E6F">
        <w:t>sebagai</w:t>
      </w:r>
      <w:proofErr w:type="spellEnd"/>
      <w:r w:rsidR="002D1E6F">
        <w:t xml:space="preserve"> data </w:t>
      </w:r>
      <w:r w:rsidR="002D1E6F">
        <w:rPr>
          <w:i/>
        </w:rPr>
        <w:t>faulty</w:t>
      </w:r>
      <w:r w:rsidR="002D1E6F">
        <w:t xml:space="preserve">. </w:t>
      </w:r>
      <w:proofErr w:type="spellStart"/>
      <w:r w:rsidR="002D1E6F">
        <w:t>Sedangkan</w:t>
      </w:r>
      <w:proofErr w:type="spellEnd"/>
      <w:r w:rsidR="002D1E6F">
        <w:t xml:space="preserve"> </w:t>
      </w:r>
      <w:r w:rsidR="002D1E6F">
        <w:rPr>
          <w:i/>
        </w:rPr>
        <w:t xml:space="preserve">buffer </w:t>
      </w:r>
      <w:proofErr w:type="spellStart"/>
      <w:r w:rsidR="002D1E6F">
        <w:t>merupakan</w:t>
      </w:r>
      <w:proofErr w:type="spellEnd"/>
      <w:r w:rsidR="002D1E6F">
        <w:t xml:space="preserve"> </w:t>
      </w:r>
      <w:proofErr w:type="spellStart"/>
      <w:r w:rsidR="002D1E6F">
        <w:t>kelompok</w:t>
      </w:r>
      <w:proofErr w:type="spellEnd"/>
      <w:r w:rsidR="002D1E6F">
        <w:t xml:space="preserve"> </w:t>
      </w:r>
      <w:proofErr w:type="spellStart"/>
      <w:r w:rsidR="002D1E6F">
        <w:t>sampel</w:t>
      </w:r>
      <w:proofErr w:type="spellEnd"/>
      <w:r w:rsidR="002D1E6F">
        <w:t xml:space="preserve"> yang </w:t>
      </w:r>
      <w:proofErr w:type="spellStart"/>
      <w:r w:rsidR="002D1E6F">
        <w:t>diterima</w:t>
      </w:r>
      <w:proofErr w:type="spellEnd"/>
      <w:r w:rsidR="002D1E6F">
        <w:t xml:space="preserve"> </w:t>
      </w:r>
      <w:proofErr w:type="spellStart"/>
      <w:r w:rsidR="002D1E6F">
        <w:t>setelah</w:t>
      </w:r>
      <w:proofErr w:type="spellEnd"/>
      <w:r w:rsidR="002D1E6F">
        <w:t xml:space="preserve"> </w:t>
      </w:r>
      <w:proofErr w:type="spellStart"/>
      <w:r w:rsidR="002D1E6F">
        <w:t>referensi</w:t>
      </w:r>
      <w:proofErr w:type="spellEnd"/>
      <w:r w:rsidR="002D1E6F">
        <w:t xml:space="preserve"> </w:t>
      </w:r>
      <w:proofErr w:type="spellStart"/>
      <w:r w:rsidR="002D1E6F">
        <w:t>terisi</w:t>
      </w:r>
      <w:proofErr w:type="spellEnd"/>
      <w:r w:rsidR="002D1E6F">
        <w:t>,</w:t>
      </w:r>
      <w:r w:rsidR="00FB7512">
        <w:t xml:space="preserve"> </w:t>
      </w:r>
      <w:proofErr w:type="spellStart"/>
      <w:r w:rsidR="00FB7512">
        <w:t>dengan</w:t>
      </w:r>
      <w:proofErr w:type="spellEnd"/>
      <w:r w:rsidR="002D1E6F">
        <w:t xml:space="preserve"> </w:t>
      </w:r>
      <w:r w:rsidR="002D1E6F" w:rsidRPr="00511B19">
        <w:rPr>
          <w:i/>
        </w:rPr>
        <w:t>buffer</w:t>
      </w:r>
      <w:r w:rsidR="002D1E6F">
        <w:t xml:space="preserve"> </w:t>
      </w:r>
      <w:proofErr w:type="spellStart"/>
      <w:r w:rsidR="002D1E6F">
        <w:t>akan</w:t>
      </w:r>
      <w:proofErr w:type="spellEnd"/>
      <w:r w:rsidR="002D1E6F">
        <w:t xml:space="preserve"> </w:t>
      </w:r>
      <w:proofErr w:type="spellStart"/>
      <w:r w:rsidR="002D1E6F">
        <w:t>secara</w:t>
      </w:r>
      <w:proofErr w:type="spellEnd"/>
      <w:r w:rsidR="002D1E6F">
        <w:t xml:space="preserve"> </w:t>
      </w:r>
      <w:proofErr w:type="spellStart"/>
      <w:r w:rsidR="002D1E6F">
        <w:t>terus</w:t>
      </w:r>
      <w:proofErr w:type="spellEnd"/>
      <w:r w:rsidR="002D1E6F">
        <w:t xml:space="preserve"> </w:t>
      </w:r>
      <w:proofErr w:type="spellStart"/>
      <w:r w:rsidR="002D1E6F">
        <w:t>menerus</w:t>
      </w:r>
      <w:proofErr w:type="spellEnd"/>
      <w:r w:rsidR="002D1E6F">
        <w:t xml:space="preserve"> </w:t>
      </w:r>
      <w:proofErr w:type="spellStart"/>
      <w:r w:rsidR="002D1E6F">
        <w:t>diisi</w:t>
      </w:r>
      <w:proofErr w:type="spellEnd"/>
      <w:r w:rsidR="002D1E6F">
        <w:t xml:space="preserve"> oleh </w:t>
      </w:r>
      <w:proofErr w:type="spellStart"/>
      <w:r w:rsidR="002D1E6F">
        <w:t>sampel</w:t>
      </w:r>
      <w:proofErr w:type="spellEnd"/>
      <w:r w:rsidR="002D1E6F">
        <w:t xml:space="preserve"> </w:t>
      </w:r>
      <w:proofErr w:type="spellStart"/>
      <w:r w:rsidR="002D1E6F">
        <w:t>baru</w:t>
      </w:r>
      <w:proofErr w:type="spellEnd"/>
      <w:r w:rsidR="002D1E6F">
        <w:t xml:space="preserve"> yang </w:t>
      </w:r>
      <w:proofErr w:type="spellStart"/>
      <w:r w:rsidR="002D1E6F">
        <w:t>masuk</w:t>
      </w:r>
      <w:proofErr w:type="spellEnd"/>
      <w:r w:rsidR="002D1E6F">
        <w:t xml:space="preserve">. </w:t>
      </w:r>
      <w:proofErr w:type="spellStart"/>
      <w:r w:rsidR="002D1E6F">
        <w:t>Dengan</w:t>
      </w:r>
      <w:proofErr w:type="spellEnd"/>
      <w:r w:rsidR="002D1E6F">
        <w:t xml:space="preserve"> </w:t>
      </w:r>
      <w:proofErr w:type="spellStart"/>
      <w:r w:rsidR="002D1E6F">
        <w:t>ukurannya</w:t>
      </w:r>
      <w:proofErr w:type="spellEnd"/>
      <w:r w:rsidR="002D1E6F">
        <w:t xml:space="preserve"> yang </w:t>
      </w:r>
      <w:proofErr w:type="spellStart"/>
      <w:r w:rsidR="002D1E6F">
        <w:t>terbatas</w:t>
      </w:r>
      <w:proofErr w:type="spellEnd"/>
      <w:r w:rsidR="002D1E6F">
        <w:t xml:space="preserve">, </w:t>
      </w:r>
      <w:proofErr w:type="spellStart"/>
      <w:r w:rsidR="002D1E6F">
        <w:t>apabila</w:t>
      </w:r>
      <w:proofErr w:type="spellEnd"/>
      <w:r w:rsidR="002D1E6F">
        <w:t xml:space="preserve"> </w:t>
      </w:r>
      <w:r w:rsidR="002D1E6F">
        <w:rPr>
          <w:i/>
        </w:rPr>
        <w:t xml:space="preserve">buffer </w:t>
      </w:r>
      <w:proofErr w:type="spellStart"/>
      <w:r w:rsidR="002D1E6F">
        <w:t>sudah</w:t>
      </w:r>
      <w:proofErr w:type="spellEnd"/>
      <w:r w:rsidR="002D1E6F">
        <w:t xml:space="preserve"> </w:t>
      </w:r>
      <w:proofErr w:type="spellStart"/>
      <w:r w:rsidR="002D1E6F">
        <w:t>penuh</w:t>
      </w:r>
      <w:proofErr w:type="spellEnd"/>
      <w:r w:rsidR="002D1E6F">
        <w:t xml:space="preserve"> </w:t>
      </w:r>
      <w:proofErr w:type="spellStart"/>
      <w:r w:rsidR="002D1E6F">
        <w:t>dengan</w:t>
      </w:r>
      <w:proofErr w:type="spellEnd"/>
      <w:r w:rsidR="002D1E6F">
        <w:t xml:space="preserve"> </w:t>
      </w:r>
      <w:proofErr w:type="spellStart"/>
      <w:r w:rsidR="002D1E6F">
        <w:t>sampel</w:t>
      </w:r>
      <w:proofErr w:type="spellEnd"/>
      <w:r w:rsidR="002D1E6F">
        <w:t xml:space="preserve">, </w:t>
      </w:r>
      <w:proofErr w:type="spellStart"/>
      <w:r w:rsidR="002D1E6F">
        <w:t>sampel</w:t>
      </w:r>
      <w:proofErr w:type="spellEnd"/>
      <w:r w:rsidR="002D1E6F">
        <w:t xml:space="preserve"> yang paling </w:t>
      </w:r>
      <w:proofErr w:type="spellStart"/>
      <w:r w:rsidR="002D1E6F">
        <w:t>awal</w:t>
      </w:r>
      <w:proofErr w:type="spellEnd"/>
      <w:r w:rsidR="002D1E6F">
        <w:t xml:space="preserve"> </w:t>
      </w:r>
      <w:proofErr w:type="spellStart"/>
      <w:r w:rsidR="002D1E6F">
        <w:t>diterima</w:t>
      </w:r>
      <w:proofErr w:type="spellEnd"/>
      <w:r w:rsidR="002D1E6F">
        <w:t xml:space="preserve"> </w:t>
      </w:r>
      <w:proofErr w:type="spellStart"/>
      <w:r w:rsidR="002D1E6F">
        <w:t>akan</w:t>
      </w:r>
      <w:proofErr w:type="spellEnd"/>
      <w:r w:rsidR="002D1E6F">
        <w:t xml:space="preserve"> </w:t>
      </w:r>
      <w:proofErr w:type="spellStart"/>
      <w:r w:rsidR="002D1E6F">
        <w:t>dibuang</w:t>
      </w:r>
      <w:proofErr w:type="spellEnd"/>
      <w:r w:rsidR="002D1E6F">
        <w:t xml:space="preserve"> </w:t>
      </w:r>
      <w:proofErr w:type="spellStart"/>
      <w:r w:rsidR="002D1E6F">
        <w:t>ketika</w:t>
      </w:r>
      <w:proofErr w:type="spellEnd"/>
      <w:r w:rsidR="002D1E6F">
        <w:t xml:space="preserve"> </w:t>
      </w:r>
      <w:r w:rsidR="002D1E6F">
        <w:rPr>
          <w:i/>
        </w:rPr>
        <w:t xml:space="preserve">buffer </w:t>
      </w:r>
      <w:proofErr w:type="spellStart"/>
      <w:r w:rsidR="002D1E6F">
        <w:t>menerima</w:t>
      </w:r>
      <w:proofErr w:type="spellEnd"/>
      <w:r w:rsidR="002D1E6F">
        <w:t xml:space="preserve"> </w:t>
      </w:r>
      <w:proofErr w:type="spellStart"/>
      <w:r w:rsidR="002D1E6F">
        <w:t>sebuah</w:t>
      </w:r>
      <w:proofErr w:type="spellEnd"/>
      <w:r w:rsidR="002D1E6F">
        <w:t xml:space="preserve"> </w:t>
      </w:r>
      <w:proofErr w:type="spellStart"/>
      <w:r w:rsidR="002D1E6F">
        <w:t>sampel</w:t>
      </w:r>
      <w:proofErr w:type="spellEnd"/>
      <w:r w:rsidR="002D1E6F">
        <w:t xml:space="preserve"> </w:t>
      </w:r>
      <w:proofErr w:type="spellStart"/>
      <w:r w:rsidR="002D1E6F">
        <w:t>baru</w:t>
      </w:r>
      <w:proofErr w:type="spellEnd"/>
      <w:r w:rsidR="002D1E6F">
        <w:t>.</w:t>
      </w:r>
    </w:p>
    <w:p w14:paraId="4AB54EEF" w14:textId="0182796C" w:rsidR="002D1E6F" w:rsidRDefault="002D1E6F" w:rsidP="004970DD">
      <w:pPr>
        <w:spacing w:after="0" w:line="360" w:lineRule="auto"/>
        <w:ind w:firstLine="567"/>
      </w:pPr>
      <w:r>
        <w:t xml:space="preserve">Hal </w:t>
      </w:r>
      <w:proofErr w:type="spellStart"/>
      <w:r>
        <w:t>ini</w:t>
      </w:r>
      <w:proofErr w:type="spellEnd"/>
      <w:r>
        <w:t xml:space="preserve"> </w:t>
      </w:r>
      <w:proofErr w:type="spellStart"/>
      <w:r>
        <w:t>sesuai</w:t>
      </w:r>
      <w:proofErr w:type="spellEnd"/>
      <w:r>
        <w:t xml:space="preserve"> </w:t>
      </w:r>
      <w:proofErr w:type="spellStart"/>
      <w:r>
        <w:t>dengan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pengolahan</w:t>
      </w:r>
      <w:proofErr w:type="spellEnd"/>
      <w:r>
        <w:t xml:space="preserve"> </w:t>
      </w:r>
      <w:proofErr w:type="spellStart"/>
      <w:r>
        <w:t>struktur</w:t>
      </w:r>
      <w:proofErr w:type="spellEnd"/>
      <w:r>
        <w:t xml:space="preserve"> data </w:t>
      </w:r>
      <w:proofErr w:type="spellStart"/>
      <w:r>
        <w:t>yakni</w:t>
      </w:r>
      <w:proofErr w:type="spellEnd"/>
      <w:r>
        <w:t xml:space="preserve"> FIFO (</w:t>
      </w:r>
      <w:r>
        <w:rPr>
          <w:i/>
        </w:rPr>
        <w:t>first-in-first-out</w:t>
      </w:r>
      <w:r>
        <w:t xml:space="preserve">) pada </w:t>
      </w:r>
      <w:proofErr w:type="spellStart"/>
      <w:r>
        <w:t>sebuah</w:t>
      </w:r>
      <w:proofErr w:type="spellEnd"/>
      <w:r>
        <w:t xml:space="preserve"> </w:t>
      </w:r>
      <w:r>
        <w:rPr>
          <w:i/>
        </w:rPr>
        <w:t>queue</w:t>
      </w:r>
      <w:r>
        <w:t xml:space="preserve">. FIFO </w:t>
      </w:r>
      <w:proofErr w:type="spellStart"/>
      <w:r>
        <w:t>merupakan</w:t>
      </w:r>
      <w:proofErr w:type="spellEnd"/>
      <w:r>
        <w:t xml:space="preserve"> </w:t>
      </w:r>
      <w:proofErr w:type="spellStart"/>
      <w:r>
        <w:t>metode</w:t>
      </w:r>
      <w:proofErr w:type="spellEnd"/>
      <w:r>
        <w:t xml:space="preserve"> </w:t>
      </w:r>
      <w:proofErr w:type="spellStart"/>
      <w:r>
        <w:t>pengolahan</w:t>
      </w:r>
      <w:proofErr w:type="spellEnd"/>
      <w:r>
        <w:t xml:space="preserve"> </w:t>
      </w:r>
      <w:proofErr w:type="spellStart"/>
      <w:r>
        <w:t>struktur</w:t>
      </w:r>
      <w:proofErr w:type="spellEnd"/>
      <w:r>
        <w:t xml:space="preserve"> data di</w:t>
      </w:r>
      <w:r w:rsidR="00FB7512">
        <w:t xml:space="preserve"> </w:t>
      </w:r>
      <w:r>
        <w:t xml:space="preserve">mana </w:t>
      </w:r>
      <w:proofErr w:type="spellStart"/>
      <w:r>
        <w:t>obyek</w:t>
      </w:r>
      <w:proofErr w:type="spellEnd"/>
      <w:r>
        <w:t xml:space="preserve"> yang </w:t>
      </w:r>
      <w:proofErr w:type="spellStart"/>
      <w:r>
        <w:t>pertama</w:t>
      </w:r>
      <w:proofErr w:type="spellEnd"/>
      <w:r>
        <w:t xml:space="preserve"> </w:t>
      </w:r>
      <w:proofErr w:type="spellStart"/>
      <w:r>
        <w:t>masuk</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antrian</w:t>
      </w:r>
      <w:proofErr w:type="spellEnd"/>
      <w:r w:rsidR="00FB7512">
        <w:t xml:space="preserve">, </w:t>
      </w:r>
      <w:proofErr w:type="spellStart"/>
      <w:r>
        <w:t>akan</w:t>
      </w:r>
      <w:proofErr w:type="spellEnd"/>
      <w:r>
        <w:t xml:space="preserve"> </w:t>
      </w:r>
      <w:proofErr w:type="spellStart"/>
      <w:r>
        <w:t>diproses</w:t>
      </w:r>
      <w:proofErr w:type="spellEnd"/>
      <w:r>
        <w:t xml:space="preserve"> dan </w:t>
      </w:r>
      <w:proofErr w:type="spellStart"/>
      <w:r>
        <w:t>dikeluarkan</w:t>
      </w:r>
      <w:proofErr w:type="spellEnd"/>
      <w:r>
        <w:t xml:space="preserve"> </w:t>
      </w:r>
      <w:proofErr w:type="spellStart"/>
      <w:r>
        <w:t>pertama</w:t>
      </w:r>
      <w:proofErr w:type="spellEnd"/>
      <w:r>
        <w:t xml:space="preserve"> pula</w:t>
      </w:r>
      <w:r w:rsidR="00FB7512">
        <w:t>.</w:t>
      </w:r>
    </w:p>
    <w:p w14:paraId="28A21618" w14:textId="2469D654" w:rsidR="002D1E6F" w:rsidRDefault="00F04446" w:rsidP="004970DD">
      <w:pPr>
        <w:spacing w:after="0" w:line="360" w:lineRule="auto"/>
        <w:ind w:firstLine="567"/>
      </w:pPr>
      <w:r>
        <w:rPr>
          <w:noProof/>
        </w:rPr>
        <w:lastRenderedPageBreak/>
        <mc:AlternateContent>
          <mc:Choice Requires="wps">
            <w:drawing>
              <wp:anchor distT="0" distB="0" distL="114300" distR="114300" simplePos="0" relativeHeight="251668992" behindDoc="0" locked="0" layoutInCell="1" allowOverlap="1" wp14:anchorId="06FA1065" wp14:editId="5B5C0A7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913D30" w:rsidRPr="00FB0061" w:rsidRDefault="00913D30"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93" type="#_x0000_t202" style="position:absolute;left:0;text-align:left;margin-left:.25pt;margin-top:562.15pt;width:214.9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" stroked="f">
                <v:textbox style="mso-fit-shape-to-text:t" inset="0,0,0,0">
                  <w:txbxContent>
                    <w:p w14:paraId="62C3476F" w14:textId="70DDC9B3" w:rsidR="00913D30" w:rsidRPr="00FB0061" w:rsidRDefault="00913D30" w:rsidP="00F04446">
                      <w:pPr>
                        <w:pStyle w:val="Caption"/>
                        <w:rPr>
                          <w:rFonts w:eastAsia="WenQuanYi Micro Hei" w:cs="Lohit Devanagari"/>
                          <w:noProof/>
                          <w:lang w:eastAsia="zh-CN" w:bidi="hi-IN"/>
                        </w:rPr>
                      </w:pPr>
                    </w:p>
                  </w:txbxContent>
                </v:textbox>
                <w10:wrap type="topAndBottom"/>
              </v:shape>
            </w:pict>
          </mc:Fallback>
        </mc:AlternateContent>
      </w:r>
      <w:proofErr w:type="spellStart"/>
      <w:r w:rsidR="002D1E6F">
        <w:t>Akurasi</w:t>
      </w:r>
      <w:proofErr w:type="spellEnd"/>
      <w:r w:rsidR="002D1E6F">
        <w:t xml:space="preserve"> </w:t>
      </w:r>
      <w:proofErr w:type="spellStart"/>
      <w:r w:rsidR="002D1E6F">
        <w:t>dari</w:t>
      </w:r>
      <w:proofErr w:type="spellEnd"/>
      <w:r w:rsidR="002D1E6F">
        <w:t xml:space="preserve"> </w:t>
      </w:r>
      <w:r w:rsidR="002D1E6F">
        <w:rPr>
          <w:i/>
        </w:rPr>
        <w:t xml:space="preserve">fault detection </w:t>
      </w:r>
      <w:proofErr w:type="spellStart"/>
      <w:r w:rsidR="002D1E6F">
        <w:t>akan</w:t>
      </w:r>
      <w:proofErr w:type="spellEnd"/>
      <w:r w:rsidR="002D1E6F">
        <w:t xml:space="preserve"> </w:t>
      </w:r>
      <w:proofErr w:type="spellStart"/>
      <w:r w:rsidR="002D1E6F">
        <w:t>bervariasi</w:t>
      </w:r>
      <w:proofErr w:type="spellEnd"/>
      <w:r w:rsidR="002D1E6F">
        <w:t xml:space="preserve"> </w:t>
      </w:r>
      <w:proofErr w:type="spellStart"/>
      <w:r w:rsidR="002D1E6F">
        <w:t>tergantung</w:t>
      </w:r>
      <w:proofErr w:type="spellEnd"/>
      <w:r w:rsidR="002D1E6F">
        <w:t xml:space="preserve"> pada </w:t>
      </w:r>
      <w:proofErr w:type="spellStart"/>
      <w:r w:rsidR="002D1E6F">
        <w:t>ukuran</w:t>
      </w:r>
      <w:proofErr w:type="spellEnd"/>
      <w:r w:rsidR="002D1E6F">
        <w:t xml:space="preserve"> </w:t>
      </w:r>
      <w:proofErr w:type="spellStart"/>
      <w:r w:rsidR="002D1E6F">
        <w:t>referensi</w:t>
      </w:r>
      <w:proofErr w:type="spellEnd"/>
      <w:r w:rsidR="002D1E6F">
        <w:t xml:space="preserve"> dan </w:t>
      </w:r>
      <w:r w:rsidR="002D1E6F">
        <w:rPr>
          <w:i/>
        </w:rPr>
        <w:t xml:space="preserve">buffer, </w:t>
      </w:r>
      <w:proofErr w:type="spellStart"/>
      <w:r w:rsidR="002D1E6F">
        <w:t>dikarenakan</w:t>
      </w:r>
      <w:proofErr w:type="spellEnd"/>
      <w:r w:rsidR="002D1E6F">
        <w:t xml:space="preserve"> </w:t>
      </w:r>
      <w:proofErr w:type="spellStart"/>
      <w:r w:rsidR="002D1E6F">
        <w:t>matriks</w:t>
      </w:r>
      <w:proofErr w:type="spellEnd"/>
      <w:r w:rsidR="002D1E6F">
        <w:t xml:space="preserve"> KFDA </w:t>
      </w:r>
      <w:proofErr w:type="spellStart"/>
      <w:r w:rsidR="002D1E6F">
        <w:t>dibentuk</w:t>
      </w:r>
      <w:proofErr w:type="spellEnd"/>
      <w:r w:rsidR="002D1E6F">
        <w:t xml:space="preserve"> oleh data </w:t>
      </w:r>
      <w:proofErr w:type="spellStart"/>
      <w:r w:rsidR="002D1E6F">
        <w:t>referensi</w:t>
      </w:r>
      <w:proofErr w:type="spellEnd"/>
      <w:r w:rsidR="002D1E6F">
        <w:t xml:space="preserve"> </w:t>
      </w:r>
      <w:proofErr w:type="spellStart"/>
      <w:r w:rsidR="002D1E6F">
        <w:t>sehingga</w:t>
      </w:r>
      <w:proofErr w:type="spellEnd"/>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w:t>
      </w:r>
      <w:proofErr w:type="spellStart"/>
      <w:r w:rsidR="002D1E6F">
        <w:t>referensi</w:t>
      </w:r>
      <w:proofErr w:type="spellEnd"/>
      <w:r w:rsidR="002D1E6F">
        <w:t xml:space="preserve"> </w:t>
      </w:r>
      <w:proofErr w:type="spellStart"/>
      <w:r w:rsidR="002D1E6F">
        <w:t>akan</w:t>
      </w:r>
      <w:proofErr w:type="spellEnd"/>
      <w:r w:rsidR="002D1E6F">
        <w:t xml:space="preserve">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w:t>
      </w:r>
      <w:proofErr w:type="spellStart"/>
      <w:r w:rsidR="002D1E6F">
        <w:t>proyeksi</w:t>
      </w:r>
      <w:proofErr w:type="spellEnd"/>
      <w:r w:rsidR="002D1E6F">
        <w:t xml:space="preserve"> </w:t>
      </w:r>
      <w:proofErr w:type="spellStart"/>
      <w:r w:rsidR="002D1E6F">
        <w:t>sampel</w:t>
      </w:r>
      <w:proofErr w:type="spellEnd"/>
      <w:r w:rsidR="002D1E6F">
        <w:t xml:space="preserve"> yang </w:t>
      </w:r>
      <w:proofErr w:type="spellStart"/>
      <w:r w:rsidR="002D1E6F">
        <w:t>berbeda</w:t>
      </w:r>
      <w:proofErr w:type="spellEnd"/>
      <w:r w:rsidR="002D1E6F">
        <w:t xml:space="preserve"> pula. </w:t>
      </w:r>
      <w:proofErr w:type="spellStart"/>
      <w:r w:rsidR="002D1E6F">
        <w:t>Selain</w:t>
      </w:r>
      <w:proofErr w:type="spellEnd"/>
      <w:r w:rsidR="002D1E6F">
        <w:t xml:space="preserve"> </w:t>
      </w:r>
      <w:proofErr w:type="spellStart"/>
      <w:r w:rsidR="002D1E6F">
        <w:t>itu</w:t>
      </w:r>
      <w:proofErr w:type="spellEnd"/>
      <w:r w:rsidR="002D1E6F">
        <w:t xml:space="preserve">, data normal dan data </w:t>
      </w:r>
      <w:r w:rsidR="002D1E6F">
        <w:rPr>
          <w:i/>
        </w:rPr>
        <w:t xml:space="preserve">buffer </w:t>
      </w:r>
      <w:proofErr w:type="spellStart"/>
      <w:r w:rsidR="002D1E6F">
        <w:t>digunakan</w:t>
      </w:r>
      <w:proofErr w:type="spellEnd"/>
      <w:r w:rsidR="002D1E6F">
        <w:t xml:space="preserve"> </w:t>
      </w:r>
      <w:proofErr w:type="spellStart"/>
      <w:r w:rsidR="002D1E6F">
        <w:t>untuk</w:t>
      </w:r>
      <w:proofErr w:type="spellEnd"/>
      <w:r w:rsidR="002D1E6F">
        <w:t xml:space="preserve"> </w:t>
      </w:r>
      <w:proofErr w:type="spellStart"/>
      <w:r w:rsidR="002D1E6F">
        <w:t>melatih</w:t>
      </w:r>
      <w:proofErr w:type="spellEnd"/>
      <w:r w:rsidR="002D1E6F">
        <w:t xml:space="preserve"> SVM </w:t>
      </w:r>
      <w:proofErr w:type="spellStart"/>
      <w:r w:rsidR="002D1E6F">
        <w:t>sebagai</w:t>
      </w:r>
      <w:proofErr w:type="spellEnd"/>
      <w:r w:rsidR="002D1E6F">
        <w:t xml:space="preserve"> </w:t>
      </w:r>
      <w:r w:rsidR="002D1E6F">
        <w:rPr>
          <w:i/>
        </w:rPr>
        <w:t>classifier</w:t>
      </w:r>
      <w:r w:rsidR="002D1E6F">
        <w:t xml:space="preserve">, </w:t>
      </w:r>
      <w:proofErr w:type="spellStart"/>
      <w:r w:rsidR="002D1E6F">
        <w:t>penggunaan</w:t>
      </w:r>
      <w:proofErr w:type="spellEnd"/>
      <w:r w:rsidR="002D1E6F">
        <w:t xml:space="preserve"> </w:t>
      </w:r>
      <w:proofErr w:type="spellStart"/>
      <w:r w:rsidR="002D1E6F">
        <w:t>ukuran</w:t>
      </w:r>
      <w:proofErr w:type="spellEnd"/>
      <w:r w:rsidR="002D1E6F">
        <w:t xml:space="preserve"> data normal dan data </w:t>
      </w:r>
      <w:r w:rsidR="002D1E6F">
        <w:rPr>
          <w:i/>
        </w:rPr>
        <w:t xml:space="preserve">buffer </w:t>
      </w:r>
      <w:r w:rsidR="002D1E6F">
        <w:t xml:space="preserve">yang </w:t>
      </w:r>
      <w:proofErr w:type="spellStart"/>
      <w:r w:rsidR="002D1E6F">
        <w:t>berbeda</w:t>
      </w:r>
      <w:proofErr w:type="spellEnd"/>
      <w:r w:rsidR="002D1E6F">
        <w:t xml:space="preserve">, </w:t>
      </w:r>
      <w:proofErr w:type="spellStart"/>
      <w:r w:rsidR="002D1E6F">
        <w:t>akan</w:t>
      </w:r>
      <w:proofErr w:type="spellEnd"/>
      <w:r w:rsidR="002D1E6F">
        <w:t xml:space="preserve"> </w:t>
      </w:r>
      <w:proofErr w:type="spellStart"/>
      <w:r w:rsidR="002D1E6F">
        <w:t>menghasilkan</w:t>
      </w:r>
      <w:proofErr w:type="spellEnd"/>
      <w:r w:rsidR="002D1E6F">
        <w:t xml:space="preserve"> garis </w:t>
      </w:r>
      <w:proofErr w:type="spellStart"/>
      <w:r w:rsidR="002D1E6F">
        <w:t>klasifikasi</w:t>
      </w:r>
      <w:proofErr w:type="spellEnd"/>
      <w:r w:rsidR="002D1E6F">
        <w:t xml:space="preserve"> yang </w:t>
      </w:r>
      <w:proofErr w:type="spellStart"/>
      <w:r w:rsidR="002D1E6F">
        <w:t>berbeda</w:t>
      </w:r>
      <w:proofErr w:type="spellEnd"/>
      <w:r w:rsidR="002D1E6F">
        <w:t xml:space="preserve"> pula, </w:t>
      </w:r>
      <w:proofErr w:type="spellStart"/>
      <w:r w:rsidR="002D1E6F">
        <w:t>karena</w:t>
      </w:r>
      <w:proofErr w:type="spellEnd"/>
      <w:r w:rsidR="002D1E6F">
        <w:t xml:space="preserve"> </w:t>
      </w:r>
      <w:proofErr w:type="spellStart"/>
      <w:r w:rsidR="002D1E6F">
        <w:t>pelatihan</w:t>
      </w:r>
      <w:proofErr w:type="spellEnd"/>
      <w:r w:rsidR="002D1E6F">
        <w:t xml:space="preserve"> SVM </w:t>
      </w:r>
      <w:proofErr w:type="spellStart"/>
      <w:r w:rsidR="002D1E6F">
        <w:t>menggunakan</w:t>
      </w:r>
      <w:proofErr w:type="spellEnd"/>
      <w:r w:rsidR="002D1E6F">
        <w:t xml:space="preserve"> </w:t>
      </w:r>
      <w:proofErr w:type="spellStart"/>
      <w:r w:rsidR="002D1E6F">
        <w:t>seluruh</w:t>
      </w:r>
      <w:proofErr w:type="spellEnd"/>
      <w:r w:rsidR="002D1E6F">
        <w:t xml:space="preserve"> </w:t>
      </w:r>
      <w:proofErr w:type="spellStart"/>
      <w:r w:rsidR="002D1E6F">
        <w:t>sampel</w:t>
      </w:r>
      <w:proofErr w:type="spellEnd"/>
      <w:r w:rsidR="002D1E6F">
        <w:t xml:space="preserve"> </w:t>
      </w:r>
      <w:proofErr w:type="spellStart"/>
      <w:r w:rsidR="002D1E6F">
        <w:t>untuk</w:t>
      </w:r>
      <w:proofErr w:type="spellEnd"/>
      <w:r w:rsidR="002D1E6F">
        <w:t xml:space="preserve"> </w:t>
      </w:r>
      <w:proofErr w:type="spellStart"/>
      <w:r w:rsidR="002D1E6F">
        <w:t>menentukan</w:t>
      </w:r>
      <w:proofErr w:type="spellEnd"/>
      <w:r w:rsidR="002D1E6F">
        <w:t xml:space="preserve"> garis </w:t>
      </w:r>
      <w:proofErr w:type="spellStart"/>
      <w:r w:rsidR="002D1E6F">
        <w:t>klasifikasi</w:t>
      </w:r>
      <w:proofErr w:type="spellEnd"/>
      <w:r w:rsidR="002D1E6F">
        <w:t>.</w:t>
      </w:r>
    </w:p>
    <w:tbl>
      <w:tblPr>
        <w:tblStyle w:val="TableGrid"/>
        <w:tblW w:w="8278" w:type="dxa"/>
        <w:tblCellMar>
          <w:left w:w="0" w:type="dxa"/>
          <w:right w:w="0" w:type="dxa"/>
        </w:tblCellMar>
        <w:tblLook w:val="04A0" w:firstRow="1" w:lastRow="0" w:firstColumn="1" w:lastColumn="0" w:noHBand="0" w:noVBand="1"/>
      </w:tblPr>
      <w:tblGrid>
        <w:gridCol w:w="4180"/>
        <w:gridCol w:w="4120"/>
      </w:tblGrid>
      <w:tr w:rsidR="007E13AE" w14:paraId="6B07300E" w14:textId="77777777" w:rsidTr="007E13AE">
        <w:trPr>
          <w:trHeight w:val="3775"/>
        </w:trPr>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EABB22" w14:textId="77777777" w:rsidR="007E13AE" w:rsidRDefault="007E13AE" w:rsidP="007E13AE">
            <w:pPr>
              <w:keepNext/>
              <w:spacing w:after="0" w:line="360" w:lineRule="auto"/>
              <w:jc w:val="center"/>
            </w:pPr>
            <w:r>
              <w:rPr>
                <w:noProof/>
              </w:rPr>
              <w:drawing>
                <wp:inline distT="0" distB="0" distL="0" distR="0" wp14:anchorId="09F1747B" wp14:editId="750B0C16">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07A25CA" w14:textId="33B8ECB7" w:rsidR="007E13AE" w:rsidRDefault="007E13AE" w:rsidP="007E13AE">
            <w:pPr>
              <w:pStyle w:val="Caption"/>
            </w:pPr>
            <w:bookmarkStart w:id="69" w:name="_Toc59401881"/>
            <w:r>
              <w:t xml:space="preserve">Gambar </w:t>
            </w:r>
            <w:fldSimple w:instr=" STYLEREF 1 \s ">
              <w:r w:rsidR="00C5300A">
                <w:rPr>
                  <w:noProof/>
                </w:rPr>
                <w:t>V</w:t>
              </w:r>
            </w:fldSimple>
            <w:r w:rsidR="00C5300A">
              <w:t>.</w:t>
            </w:r>
            <w:fldSimple w:instr=" SEQ Gambar \* ARABIC \s 1 ">
              <w:r w:rsidR="00C5300A">
                <w:rPr>
                  <w:noProof/>
                </w:rPr>
                <w:t>3</w:t>
              </w:r>
            </w:fldSimple>
            <w:r>
              <w:t xml:space="preserve"> </w:t>
            </w:r>
            <w:proofErr w:type="spellStart"/>
            <w:r w:rsidRPr="00135F00">
              <w:t>Pengujian</w:t>
            </w:r>
            <w:proofErr w:type="spellEnd"/>
            <w:r w:rsidRPr="00135F00">
              <w:t xml:space="preserve"> </w:t>
            </w:r>
            <w:proofErr w:type="spellStart"/>
            <w:r w:rsidRPr="00135F00">
              <w:t>Akurasi</w:t>
            </w:r>
            <w:proofErr w:type="spellEnd"/>
            <w:r w:rsidRPr="00135F00">
              <w:t xml:space="preserve"> Pada </w:t>
            </w:r>
            <w:r>
              <w:t xml:space="preserve">  </w:t>
            </w:r>
            <w:r w:rsidRPr="00135F00">
              <w:t>Nilai</w:t>
            </w:r>
            <w:r>
              <w:t xml:space="preserve"> </w:t>
            </w:r>
            <w:r w:rsidRPr="00135F00">
              <w:t>γ = 0,0001</w:t>
            </w:r>
            <w:bookmarkEnd w:id="69"/>
          </w:p>
        </w:tc>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87F5B0" w14:textId="77777777" w:rsidR="007E13AE" w:rsidRDefault="007E13AE" w:rsidP="007E13AE">
            <w:pPr>
              <w:keepNext/>
              <w:spacing w:after="0" w:line="360" w:lineRule="auto"/>
              <w:jc w:val="center"/>
            </w:pPr>
            <w:r>
              <w:rPr>
                <w:noProof/>
              </w:rPr>
              <w:drawing>
                <wp:inline distT="0" distB="0" distL="0" distR="0" wp14:anchorId="58C77EF2" wp14:editId="43DBAE6A">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4908A0A2" w14:textId="6055DFA5" w:rsidR="007E13AE" w:rsidRDefault="007E13AE" w:rsidP="007E13AE">
            <w:pPr>
              <w:pStyle w:val="Caption"/>
            </w:pPr>
            <w:bookmarkStart w:id="70" w:name="_Toc59401882"/>
            <w:r>
              <w:t xml:space="preserve">Gambar </w:t>
            </w:r>
            <w:fldSimple w:instr=" STYLEREF 1 \s ">
              <w:r w:rsidR="00C5300A">
                <w:rPr>
                  <w:noProof/>
                </w:rPr>
                <w:t>V</w:t>
              </w:r>
            </w:fldSimple>
            <w:r w:rsidR="00C5300A">
              <w:t>.</w:t>
            </w:r>
            <w:fldSimple w:instr=" SEQ Gambar \* ARABIC \s 1 ">
              <w:r w:rsidR="00C5300A">
                <w:rPr>
                  <w:noProof/>
                </w:rPr>
                <w:t>4</w:t>
              </w:r>
            </w:fldSimple>
            <w:r>
              <w:t xml:space="preserve"> </w:t>
            </w:r>
            <w:proofErr w:type="spellStart"/>
            <w:r w:rsidRPr="00F173FD">
              <w:t>Pengujian</w:t>
            </w:r>
            <w:proofErr w:type="spellEnd"/>
            <w:r w:rsidRPr="00F173FD">
              <w:t xml:space="preserve"> </w:t>
            </w:r>
            <w:proofErr w:type="spellStart"/>
            <w:r w:rsidRPr="00F173FD">
              <w:t>Akurasi</w:t>
            </w:r>
            <w:proofErr w:type="spellEnd"/>
            <w:r w:rsidRPr="00F173FD">
              <w:t xml:space="preserve"> </w:t>
            </w:r>
            <w:proofErr w:type="gramStart"/>
            <w:r w:rsidRPr="00F173FD">
              <w:t>Pada  Nilai</w:t>
            </w:r>
            <w:proofErr w:type="gramEnd"/>
            <w:r w:rsidRPr="00F173FD">
              <w:t xml:space="preserve"> γ = 0,00005</w:t>
            </w:r>
            <w:bookmarkEnd w:id="70"/>
          </w:p>
        </w:tc>
      </w:tr>
      <w:tr w:rsidR="007E13AE" w14:paraId="59913A0B" w14:textId="77777777" w:rsidTr="007E13AE">
        <w:trPr>
          <w:trHeight w:val="1198"/>
        </w:trPr>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CB74B0" w14:textId="113D2C6C" w:rsidR="007E13AE" w:rsidRDefault="007E13AE" w:rsidP="004970DD">
            <w:pPr>
              <w:spacing w:after="0" w:line="360" w:lineRule="auto"/>
            </w:pPr>
            <w:r>
              <w:rPr>
                <w:noProof/>
              </w:rPr>
              <mc:AlternateContent>
                <mc:Choice Requires="wps">
                  <w:drawing>
                    <wp:anchor distT="0" distB="0" distL="114300" distR="114300" simplePos="0" relativeHeight="251722240" behindDoc="0" locked="0" layoutInCell="1" allowOverlap="1" wp14:anchorId="3C1B7355" wp14:editId="5DBEED40">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4CA55DC" w14:textId="5EBE46FB" w:rsidR="00913D30" w:rsidRPr="00A27912" w:rsidRDefault="00913D30" w:rsidP="007E13AE">
                                  <w:pPr>
                                    <w:pStyle w:val="Caption"/>
                                    <w:rPr>
                                      <w:rFonts w:eastAsia="WenQuanYi Micro Hei" w:cs="Lohit Devanagari"/>
                                      <w:noProof/>
                                      <w:lang w:eastAsia="zh-CN" w:bidi="hi-IN"/>
                                    </w:rPr>
                                  </w:pPr>
                                  <w:bookmarkStart w:id="71" w:name="_Toc59401883"/>
                                  <w:r>
                                    <w:t xml:space="preserve">Gambar </w:t>
                                  </w:r>
                                  <w:fldSimple w:instr=" STYLEREF 1 \s ">
                                    <w:r w:rsidR="00C5300A">
                                      <w:rPr>
                                        <w:noProof/>
                                      </w:rPr>
                                      <w:t>V</w:t>
                                    </w:r>
                                  </w:fldSimple>
                                  <w:r w:rsidR="00C5300A">
                                    <w:t>.</w:t>
                                  </w:r>
                                  <w:fldSimple w:instr=" SEQ Gambar \* ARABIC \s 1 ">
                                    <w:r w:rsidR="00C5300A">
                                      <w:rPr>
                                        <w:noProof/>
                                      </w:rPr>
                                      <w:t>5</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B7355" id="Text Box 51" o:spid="_x0000_s1094" type="#_x0000_t202" style="position:absolute;left:0;text-align:left;margin-left:8.35pt;margin-top:157.45pt;width:191.7pt;height:.0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" stroked="f">
                      <v:textbox style="mso-fit-shape-to-text:t" inset="0,0,0,0">
                        <w:txbxContent>
                          <w:p w14:paraId="64CA55DC" w14:textId="5EBE46FB" w:rsidR="00913D30" w:rsidRPr="00A27912" w:rsidRDefault="00913D30" w:rsidP="007E13AE">
                            <w:pPr>
                              <w:pStyle w:val="Caption"/>
                              <w:rPr>
                                <w:rFonts w:eastAsia="WenQuanYi Micro Hei" w:cs="Lohit Devanagari"/>
                                <w:noProof/>
                                <w:lang w:eastAsia="zh-CN" w:bidi="hi-IN"/>
                              </w:rPr>
                            </w:pPr>
                            <w:bookmarkStart w:id="72" w:name="_Toc59401883"/>
                            <w:r>
                              <w:t xml:space="preserve">Gambar </w:t>
                            </w:r>
                            <w:fldSimple w:instr=" STYLEREF 1 \s ">
                              <w:r w:rsidR="00C5300A">
                                <w:rPr>
                                  <w:noProof/>
                                </w:rPr>
                                <w:t>V</w:t>
                              </w:r>
                            </w:fldSimple>
                            <w:r w:rsidR="00C5300A">
                              <w:t>.</w:t>
                            </w:r>
                            <w:fldSimple w:instr=" SEQ Gambar \* ARABIC \s 1 ">
                              <w:r w:rsidR="00C5300A">
                                <w:rPr>
                                  <w:noProof/>
                                </w:rPr>
                                <w:t>5</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0,00001</w:t>
                            </w:r>
                            <w:bookmarkEnd w:id="72"/>
                          </w:p>
                        </w:txbxContent>
                      </v:textbox>
                      <w10:wrap type="topAndBottom"/>
                    </v:shape>
                  </w:pict>
                </mc:Fallback>
              </mc:AlternateContent>
            </w:r>
            <w:r>
              <w:rPr>
                <w:noProof/>
              </w:rPr>
              <w:drawing>
                <wp:anchor distT="0" distB="0" distL="114300" distR="114300" simplePos="0" relativeHeight="251698688" behindDoc="0" locked="0" layoutInCell="1" allowOverlap="1" wp14:anchorId="663DA589" wp14:editId="00A09ACD">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48311E" w14:textId="6BCB0B5F" w:rsidR="007E13AE" w:rsidRDefault="007E13AE" w:rsidP="004970DD">
            <w:pPr>
              <w:spacing w:after="0" w:line="360" w:lineRule="auto"/>
            </w:pPr>
            <w:r>
              <w:rPr>
                <w:noProof/>
              </w:rPr>
              <mc:AlternateContent>
                <mc:Choice Requires="wps">
                  <w:drawing>
                    <wp:anchor distT="0" distB="0" distL="114300" distR="114300" simplePos="0" relativeHeight="251746816" behindDoc="0" locked="0" layoutInCell="1" allowOverlap="1" wp14:anchorId="67801AD2" wp14:editId="2C5F6930">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8AEDB54" w14:textId="1A77147E" w:rsidR="00913D30" w:rsidRPr="00A64876" w:rsidRDefault="00913D30" w:rsidP="007E13AE">
                                  <w:pPr>
                                    <w:pStyle w:val="Caption"/>
                                    <w:rPr>
                                      <w:rFonts w:eastAsia="WenQuanYi Micro Hei" w:cs="Lohit Devanagari"/>
                                      <w:noProof/>
                                      <w:lang w:eastAsia="zh-CN" w:bidi="hi-IN"/>
                                    </w:rPr>
                                  </w:pPr>
                                  <w:bookmarkStart w:id="73" w:name="_Toc59401884"/>
                                  <w:r>
                                    <w:t xml:space="preserve">Gambar </w:t>
                                  </w:r>
                                  <w:fldSimple w:instr=" STYLEREF 1 \s ">
                                    <w:r w:rsidR="00C5300A">
                                      <w:rPr>
                                        <w:noProof/>
                                      </w:rPr>
                                      <w:t>V</w:t>
                                    </w:r>
                                  </w:fldSimple>
                                  <w:r w:rsidR="00C5300A">
                                    <w:t>.</w:t>
                                  </w:r>
                                  <w:fldSimple w:instr=" SEQ Gambar \* ARABIC \s 1 ">
                                    <w:r w:rsidR="00C5300A">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01AD2" id="Text Box 259" o:spid="_x0000_s1095" type="#_x0000_t202" style="position:absolute;left:0;text-align:left;margin-left:6.45pt;margin-top:156.6pt;width:195.05pt;height:.05pt;z-index:25174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" stroked="f">
                      <v:textbox style="mso-fit-shape-to-text:t" inset="0,0,0,0">
                        <w:txbxContent>
                          <w:p w14:paraId="68AEDB54" w14:textId="1A77147E" w:rsidR="00913D30" w:rsidRPr="00A64876" w:rsidRDefault="00913D30" w:rsidP="007E13AE">
                            <w:pPr>
                              <w:pStyle w:val="Caption"/>
                              <w:rPr>
                                <w:rFonts w:eastAsia="WenQuanYi Micro Hei" w:cs="Lohit Devanagari"/>
                                <w:noProof/>
                                <w:lang w:eastAsia="zh-CN" w:bidi="hi-IN"/>
                              </w:rPr>
                            </w:pPr>
                            <w:bookmarkStart w:id="74" w:name="_Toc59401884"/>
                            <w:r>
                              <w:t xml:space="preserve">Gambar </w:t>
                            </w:r>
                            <w:fldSimple w:instr=" STYLEREF 1 \s ">
                              <w:r w:rsidR="00C5300A">
                                <w:rPr>
                                  <w:noProof/>
                                </w:rPr>
                                <w:t>V</w:t>
                              </w:r>
                            </w:fldSimple>
                            <w:r w:rsidR="00C5300A">
                              <w:t>.</w:t>
                            </w:r>
                            <w:fldSimple w:instr=" SEQ Gambar \* ARABIC \s 1 ">
                              <w:r w:rsidR="00C5300A">
                                <w:rPr>
                                  <w:noProof/>
                                </w:rPr>
                                <w:t>6</w:t>
                              </w:r>
                            </w:fldSimple>
                            <w:r>
                              <w:t xml:space="preserve"> </w:t>
                            </w:r>
                            <w:proofErr w:type="spellStart"/>
                            <w:r>
                              <w:t>Pengujian</w:t>
                            </w:r>
                            <w:proofErr w:type="spellEnd"/>
                            <w:r>
                              <w:t xml:space="preserve"> </w:t>
                            </w:r>
                            <w:proofErr w:type="spellStart"/>
                            <w:r>
                              <w:t>Akurasi</w:t>
                            </w:r>
                            <w:proofErr w:type="spellEnd"/>
                            <w:r>
                              <w:t xml:space="preserve"> Pada Nilai </w:t>
                            </w:r>
                            <w:r w:rsidRPr="00135F00">
                              <w:t>γ</w:t>
                            </w:r>
                            <w:r>
                              <w:t xml:space="preserve"> = 0,000005</w:t>
                            </w:r>
                            <w:bookmarkEnd w:id="74"/>
                          </w:p>
                        </w:txbxContent>
                      </v:textbox>
                      <w10:wrap type="topAndBottom"/>
                    </v:shape>
                  </w:pict>
                </mc:Fallback>
              </mc:AlternateContent>
            </w:r>
            <w:r>
              <w:rPr>
                <w:noProof/>
              </w:rPr>
              <w:drawing>
                <wp:anchor distT="0" distB="0" distL="114300" distR="114300" simplePos="0" relativeHeight="251738624" behindDoc="0" locked="0" layoutInCell="1" allowOverlap="1" wp14:anchorId="5F4BBE46" wp14:editId="6353318D">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tbl>
    <w:p w14:paraId="0B5028AA" w14:textId="1D34B490" w:rsidR="00417819" w:rsidRDefault="00417819" w:rsidP="004970DD">
      <w:pPr>
        <w:spacing w:after="0" w:line="360" w:lineRule="auto"/>
        <w:ind w:firstLine="567"/>
      </w:pPr>
    </w:p>
    <w:p w14:paraId="3A76A3D6" w14:textId="39C3B4C9" w:rsidR="00BC7ADC" w:rsidRDefault="007E13AE" w:rsidP="00F04446">
      <w:pPr>
        <w:spacing w:after="0" w:line="360" w:lineRule="auto"/>
      </w:pPr>
      <w:r>
        <w:rPr>
          <w:noProof/>
        </w:rPr>
        <w:lastRenderedPageBreak/>
        <mc:AlternateContent>
          <mc:Choice Requires="wps">
            <w:drawing>
              <wp:anchor distT="0" distB="0" distL="114300" distR="114300" simplePos="0" relativeHeight="251753984" behindDoc="0" locked="0" layoutInCell="1" allowOverlap="1" wp14:anchorId="23FB68D9" wp14:editId="09A0CEC5">
                <wp:simplePos x="0" y="0"/>
                <wp:positionH relativeFrom="column">
                  <wp:posOffset>1217575</wp:posOffset>
                </wp:positionH>
                <wp:positionV relativeFrom="paragraph">
                  <wp:posOffset>2493645</wp:posOffset>
                </wp:positionV>
                <wp:extent cx="2562225" cy="635"/>
                <wp:effectExtent l="0" t="0" r="9525" b="0"/>
                <wp:wrapTopAndBottom/>
                <wp:docPr id="260" name="Text Box 260"/>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63FDB99D" w14:textId="39B39CF3" w:rsidR="00913D30" w:rsidRPr="00310A10" w:rsidRDefault="00913D30" w:rsidP="007E13AE">
                            <w:pPr>
                              <w:pStyle w:val="Caption"/>
                              <w:rPr>
                                <w:noProof/>
                              </w:rPr>
                            </w:pPr>
                            <w:bookmarkStart w:id="75" w:name="_Toc59401885"/>
                            <w:r>
                              <w:t xml:space="preserve">Gambar </w:t>
                            </w:r>
                            <w:fldSimple w:instr=" STYLEREF 1 \s ">
                              <w:r w:rsidR="00C5300A">
                                <w:rPr>
                                  <w:noProof/>
                                </w:rPr>
                                <w:t>V</w:t>
                              </w:r>
                            </w:fldSimple>
                            <w:r w:rsidR="00C5300A">
                              <w:t>.</w:t>
                            </w:r>
                            <w:fldSimple w:instr=" SEQ Gambar \* ARABIC \s 1 ">
                              <w:r w:rsidR="00C5300A">
                                <w:rPr>
                                  <w:noProof/>
                                </w:rPr>
                                <w:t>7</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68D9" id="Text Box 260" o:spid="_x0000_s1096" type="#_x0000_t202" style="position:absolute;left:0;text-align:left;margin-left:95.85pt;margin-top:196.35pt;width:201.75pt;height:.0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" stroked="f">
                <v:textbox style="mso-fit-shape-to-text:t" inset="0,0,0,0">
                  <w:txbxContent>
                    <w:p w14:paraId="63FDB99D" w14:textId="39B39CF3" w:rsidR="00913D30" w:rsidRPr="00310A10" w:rsidRDefault="00913D30" w:rsidP="007E13AE">
                      <w:pPr>
                        <w:pStyle w:val="Caption"/>
                        <w:rPr>
                          <w:noProof/>
                        </w:rPr>
                      </w:pPr>
                      <w:bookmarkStart w:id="76" w:name="_Toc59401885"/>
                      <w:r>
                        <w:t xml:space="preserve">Gambar </w:t>
                      </w:r>
                      <w:fldSimple w:instr=" STYLEREF 1 \s ">
                        <w:r w:rsidR="00C5300A">
                          <w:rPr>
                            <w:noProof/>
                          </w:rPr>
                          <w:t>V</w:t>
                        </w:r>
                      </w:fldSimple>
                      <w:r w:rsidR="00C5300A">
                        <w:t>.</w:t>
                      </w:r>
                      <w:fldSimple w:instr=" SEQ Gambar \* ARABIC \s 1 ">
                        <w:r w:rsidR="00C5300A">
                          <w:rPr>
                            <w:noProof/>
                          </w:rPr>
                          <w:t>7</w:t>
                        </w:r>
                      </w:fldSimple>
                      <w:r>
                        <w:t xml:space="preserve"> </w:t>
                      </w:r>
                      <w:proofErr w:type="spellStart"/>
                      <w:r w:rsidRPr="009933D9">
                        <w:t>Pengujian</w:t>
                      </w:r>
                      <w:proofErr w:type="spellEnd"/>
                      <w:r w:rsidRPr="009933D9">
                        <w:t xml:space="preserve"> </w:t>
                      </w:r>
                      <w:proofErr w:type="spellStart"/>
                      <w:r w:rsidRPr="009933D9">
                        <w:t>Akurasi</w:t>
                      </w:r>
                      <w:proofErr w:type="spellEnd"/>
                      <w:r w:rsidRPr="009933D9">
                        <w:t xml:space="preserve"> Pada</w:t>
                      </w:r>
                      <w:r>
                        <w:t xml:space="preserve"> </w:t>
                      </w:r>
                      <w:r w:rsidRPr="009933D9">
                        <w:t>Nilai</w:t>
                      </w:r>
                      <w:r>
                        <w:t xml:space="preserve"> </w:t>
                      </w:r>
                      <w:r w:rsidRPr="009933D9">
                        <w:t>γ = 0,0000</w:t>
                      </w:r>
                      <w:r>
                        <w:t>01</w:t>
                      </w:r>
                      <w:bookmarkEnd w:id="76"/>
                    </w:p>
                  </w:txbxContent>
                </v:textbox>
                <w10:wrap type="topAndBottom"/>
              </v:shape>
            </w:pict>
          </mc:Fallback>
        </mc:AlternateContent>
      </w:r>
      <w:r w:rsidR="00F04446">
        <w:rPr>
          <w:noProof/>
        </w:rPr>
        <w:drawing>
          <wp:anchor distT="0" distB="0" distL="114300" distR="114300" simplePos="0" relativeHeight="251609600" behindDoc="0" locked="0" layoutInCell="1" allowOverlap="1" wp14:anchorId="1FA7DEE7" wp14:editId="792923F2">
            <wp:simplePos x="0" y="0"/>
            <wp:positionH relativeFrom="column">
              <wp:posOffset>1109345</wp:posOffset>
            </wp:positionH>
            <wp:positionV relativeFrom="paragraph">
              <wp:posOffset>347123</wp:posOffset>
            </wp:positionV>
            <wp:extent cx="2729230" cy="2094865"/>
            <wp:effectExtent l="0" t="0" r="13970" b="635"/>
            <wp:wrapTopAndBottom/>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p>
    <w:p w14:paraId="26B1C9D7" w14:textId="77777777" w:rsidR="007E13AE" w:rsidRDefault="007E13AE" w:rsidP="004970DD">
      <w:pPr>
        <w:spacing w:after="0" w:line="360" w:lineRule="auto"/>
        <w:ind w:firstLine="567"/>
      </w:pPr>
    </w:p>
    <w:p w14:paraId="1E92B8BB" w14:textId="39850605" w:rsidR="002D1E6F" w:rsidRDefault="002D1E6F" w:rsidP="007E13AE">
      <w:pPr>
        <w:spacing w:after="0" w:line="360" w:lineRule="auto"/>
        <w:ind w:firstLine="567"/>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memvariasikan</w:t>
      </w:r>
      <w:proofErr w:type="spellEnd"/>
      <w:r>
        <w:t xml:space="preserve"> </w:t>
      </w:r>
      <w:proofErr w:type="spellStart"/>
      <w:r>
        <w:t>ukuran</w:t>
      </w:r>
      <w:proofErr w:type="spellEnd"/>
      <w:r>
        <w:t xml:space="preserve"> </w:t>
      </w:r>
      <w:proofErr w:type="spellStart"/>
      <w:r>
        <w:t>referensi</w:t>
      </w:r>
      <w:proofErr w:type="spellEnd"/>
      <w:r>
        <w:t xml:space="preserve">, </w:t>
      </w:r>
      <w:proofErr w:type="spellStart"/>
      <w:r>
        <w:t>ukuran</w:t>
      </w:r>
      <w:proofErr w:type="spellEnd"/>
      <w:r>
        <w:t xml:space="preserve"> </w:t>
      </w:r>
      <w:r>
        <w:rPr>
          <w:i/>
        </w:rPr>
        <w:t>buffer</w:t>
      </w:r>
      <w:r>
        <w:t xml:space="preserve">, dan </w:t>
      </w:r>
      <w:proofErr w:type="spellStart"/>
      <w:r>
        <w:t>nilai</w:t>
      </w:r>
      <w:proofErr w:type="spellEnd"/>
      <w:r>
        <w:t xml:space="preserve"> </w:t>
      </w:r>
      <w:r w:rsidR="008F50D0">
        <w:rPr>
          <w:rFonts w:eastAsia="Calibri" w:cs="Times New Roman"/>
          <w:lang w:val="de-DE"/>
        </w:rPr>
        <w:t>γ</w:t>
      </w:r>
      <w:r w:rsidR="008F50D0">
        <w:t xml:space="preserve"> </w:t>
      </w:r>
      <w:proofErr w:type="spellStart"/>
      <w:r>
        <w:t>untuk</w:t>
      </w:r>
      <w:proofErr w:type="spellEnd"/>
      <w:r>
        <w:t xml:space="preserve"> </w:t>
      </w:r>
      <w:proofErr w:type="spellStart"/>
      <w:r>
        <w:t>memprediksi</w:t>
      </w:r>
      <w:proofErr w:type="spellEnd"/>
      <w:r>
        <w:t xml:space="preserve"> label </w:t>
      </w:r>
      <w:proofErr w:type="spellStart"/>
      <w:r>
        <w:t>sampel</w:t>
      </w:r>
      <w:proofErr w:type="spellEnd"/>
      <w:r>
        <w:t xml:space="preserve"> pada </w:t>
      </w:r>
      <w:proofErr w:type="spellStart"/>
      <w:r>
        <w:t>setiap</w:t>
      </w:r>
      <w:proofErr w:type="spellEnd"/>
      <w:r>
        <w:t xml:space="preserve"> </w:t>
      </w:r>
      <w:proofErr w:type="spellStart"/>
      <w:r>
        <w:t>jenis</w:t>
      </w:r>
      <w:proofErr w:type="spellEnd"/>
      <w:r>
        <w:t xml:space="preserve"> </w:t>
      </w:r>
      <w:r>
        <w:rPr>
          <w:i/>
        </w:rPr>
        <w:t>fault</w:t>
      </w:r>
      <w:r>
        <w:t xml:space="preserve">. </w:t>
      </w:r>
      <w:proofErr w:type="spellStart"/>
      <w:r>
        <w:t>Pengujian</w:t>
      </w:r>
      <w:proofErr w:type="spellEnd"/>
      <w:r>
        <w:t xml:space="preserve"> </w:t>
      </w:r>
      <w:proofErr w:type="spellStart"/>
      <w:r>
        <w:t>terhadap</w:t>
      </w:r>
      <w:proofErr w:type="spellEnd"/>
      <w:r>
        <w:t xml:space="preserve"> </w:t>
      </w:r>
      <w:proofErr w:type="spellStart"/>
      <w:r>
        <w:t>setiap</w:t>
      </w:r>
      <w:proofErr w:type="spellEnd"/>
      <w:r>
        <w:t xml:space="preserve"> </w:t>
      </w:r>
      <w:proofErr w:type="spellStart"/>
      <w:r>
        <w:t>jenis</w:t>
      </w:r>
      <w:proofErr w:type="spellEnd"/>
      <w:r>
        <w:t xml:space="preserve"> </w:t>
      </w:r>
      <w:r>
        <w:rPr>
          <w:i/>
        </w:rPr>
        <w:t xml:space="preserve">fault </w:t>
      </w:r>
      <w:proofErr w:type="spellStart"/>
      <w:r>
        <w:t>dilakukan</w:t>
      </w:r>
      <w:proofErr w:type="spellEnd"/>
      <w:r>
        <w:t xml:space="preserve"> </w:t>
      </w:r>
      <w:proofErr w:type="spellStart"/>
      <w:r>
        <w:t>sebanyak</w:t>
      </w:r>
      <w:proofErr w:type="spellEnd"/>
      <w:r>
        <w:t xml:space="preserve"> 3 kali </w:t>
      </w:r>
      <w:proofErr w:type="spellStart"/>
      <w:r>
        <w:t>dengan</w:t>
      </w:r>
      <w:proofErr w:type="spellEnd"/>
      <w:r>
        <w:t xml:space="preserve"> </w:t>
      </w:r>
      <w:proofErr w:type="spellStart"/>
      <w:r>
        <w:t>kelompok</w:t>
      </w:r>
      <w:proofErr w:type="spellEnd"/>
      <w:r>
        <w:t xml:space="preserve"> </w:t>
      </w:r>
      <w:proofErr w:type="spellStart"/>
      <w:r>
        <w:rPr>
          <w:i/>
        </w:rPr>
        <w:t>sampel</w:t>
      </w:r>
      <w:proofErr w:type="spellEnd"/>
      <w:r>
        <w:rPr>
          <w:i/>
        </w:rPr>
        <w:t xml:space="preserve"> </w:t>
      </w:r>
      <w:r>
        <w:t xml:space="preserve">yang </w:t>
      </w:r>
      <w:proofErr w:type="spellStart"/>
      <w:r>
        <w:t>berbeda</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tiap</w:t>
      </w:r>
      <w:proofErr w:type="spellEnd"/>
      <w:r>
        <w:t xml:space="preserve"> </w:t>
      </w:r>
      <w:proofErr w:type="spellStart"/>
      <w:r>
        <w:t>jenis</w:t>
      </w:r>
      <w:proofErr w:type="spellEnd"/>
      <w:r>
        <w:t xml:space="preserve"> </w:t>
      </w:r>
      <w:r>
        <w:rPr>
          <w:i/>
        </w:rPr>
        <w:t xml:space="preserve">fault </w:t>
      </w:r>
      <w:proofErr w:type="spellStart"/>
      <w:r>
        <w:t>menjadi</w:t>
      </w:r>
      <w:proofErr w:type="spellEnd"/>
      <w:r>
        <w:t xml:space="preserve"> 3 </w:t>
      </w:r>
      <w:proofErr w:type="spellStart"/>
      <w:r>
        <w:t>kelompok</w:t>
      </w:r>
      <w:proofErr w:type="spellEnd"/>
      <w:r>
        <w:t xml:space="preserve"> dan </w:t>
      </w:r>
      <w:proofErr w:type="spellStart"/>
      <w:r>
        <w:t>melakukan</w:t>
      </w:r>
      <w:proofErr w:type="spellEnd"/>
      <w:r>
        <w:t xml:space="preserve"> </w:t>
      </w:r>
      <w:proofErr w:type="spellStart"/>
      <w:r>
        <w:t>pengujian</w:t>
      </w:r>
      <w:proofErr w:type="spellEnd"/>
      <w:r>
        <w:t xml:space="preserve"> </w:t>
      </w:r>
      <w:r>
        <w:rPr>
          <w:i/>
        </w:rPr>
        <w:t xml:space="preserve">fault detection </w:t>
      </w:r>
      <w:proofErr w:type="spellStart"/>
      <w:r>
        <w:t>untuk</w:t>
      </w:r>
      <w:proofErr w:type="spellEnd"/>
      <w:r>
        <w:t xml:space="preserve"> </w:t>
      </w:r>
      <w:proofErr w:type="spellStart"/>
      <w:r>
        <w:t>tiap</w:t>
      </w:r>
      <w:proofErr w:type="spellEnd"/>
      <w:r>
        <w:t xml:space="preserve"> </w:t>
      </w:r>
      <w:proofErr w:type="spellStart"/>
      <w:r>
        <w:t>kelompok</w:t>
      </w:r>
      <w:proofErr w:type="spellEnd"/>
      <w:r>
        <w:t xml:space="preserve">. Hal </w:t>
      </w:r>
      <w:proofErr w:type="spellStart"/>
      <w:r>
        <w:t>tersebut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tiap</w:t>
      </w:r>
      <w:proofErr w:type="spellEnd"/>
      <w:r>
        <w:t xml:space="preserve"> </w:t>
      </w:r>
      <w:proofErr w:type="spellStart"/>
      <w:r>
        <w:t>kelompok</w:t>
      </w:r>
      <w:proofErr w:type="spellEnd"/>
      <w:r>
        <w:t xml:space="preserve"> </w:t>
      </w:r>
      <w:proofErr w:type="spellStart"/>
      <w:r>
        <w:t>sampel</w:t>
      </w:r>
      <w:proofErr w:type="spellEnd"/>
      <w:r>
        <w:t xml:space="preserve"> pada </w:t>
      </w:r>
      <w:proofErr w:type="spellStart"/>
      <w:r>
        <w:t>tiap</w:t>
      </w:r>
      <w:proofErr w:type="spellEnd"/>
      <w:r>
        <w:t xml:space="preserve"> </w:t>
      </w:r>
      <w:proofErr w:type="spellStart"/>
      <w:r>
        <w:t>jenis</w:t>
      </w:r>
      <w:proofErr w:type="spellEnd"/>
      <w:r>
        <w:t xml:space="preserve"> </w:t>
      </w:r>
      <w:r>
        <w:rPr>
          <w:i/>
        </w:rPr>
        <w:t xml:space="preserve">fault </w:t>
      </w:r>
      <w:proofErr w:type="spellStart"/>
      <w:r>
        <w:t>dapat</w:t>
      </w:r>
      <w:proofErr w:type="spellEnd"/>
      <w:r>
        <w:t xml:space="preserve"> </w:t>
      </w:r>
      <w:proofErr w:type="spellStart"/>
      <w:r>
        <w:t>terwakili</w:t>
      </w:r>
      <w:proofErr w:type="spellEnd"/>
      <w:r>
        <w:t xml:space="preserve"> pada </w:t>
      </w:r>
      <w:proofErr w:type="spellStart"/>
      <w:r>
        <w:t>pengujian</w:t>
      </w:r>
      <w:proofErr w:type="spellEnd"/>
      <w:r>
        <w:t xml:space="preserve">. Hasil </w:t>
      </w:r>
      <w:proofErr w:type="spellStart"/>
      <w:r>
        <w:t>dari</w:t>
      </w:r>
      <w:proofErr w:type="spellEnd"/>
      <w:r>
        <w:t xml:space="preserve"> </w:t>
      </w:r>
      <w:proofErr w:type="spellStart"/>
      <w:r>
        <w:t>perhitungan</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kemudian</w:t>
      </w:r>
      <w:proofErr w:type="spellEnd"/>
      <w:r>
        <w:t xml:space="preserve"> </w:t>
      </w:r>
      <w:proofErr w:type="spellStart"/>
      <w:r>
        <w:t>dihitung</w:t>
      </w:r>
      <w:proofErr w:type="spellEnd"/>
      <w:r>
        <w:t xml:space="preserve"> rata-</w:t>
      </w:r>
      <w:proofErr w:type="spellStart"/>
      <w:r>
        <w:t>ratanya</w:t>
      </w:r>
      <w:proofErr w:type="spellEnd"/>
      <w:r>
        <w:t xml:space="preserve">, </w:t>
      </w:r>
      <w:proofErr w:type="spellStart"/>
      <w:r>
        <w:t>sehingga</w:t>
      </w:r>
      <w:proofErr w:type="spellEnd"/>
      <w:r>
        <w:t xml:space="preserve"> </w:t>
      </w:r>
      <w:proofErr w:type="spellStart"/>
      <w:r>
        <w:t>hanya</w:t>
      </w:r>
      <w:proofErr w:type="spellEnd"/>
      <w:r>
        <w:t xml:space="preserve"> </w:t>
      </w:r>
      <w:proofErr w:type="spellStart"/>
      <w:r>
        <w:t>didapatkan</w:t>
      </w:r>
      <w:proofErr w:type="spellEnd"/>
      <w:r>
        <w:t xml:space="preserve"> 1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kombinasi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w:t>
      </w:r>
      <w:proofErr w:type="spellStart"/>
      <w:r>
        <w:t>sampel</w:t>
      </w:r>
      <w:proofErr w:type="spellEnd"/>
      <w:r>
        <w:t xml:space="preserve"> </w:t>
      </w:r>
      <w:proofErr w:type="spellStart"/>
      <w:r>
        <w:t>referensi</w:t>
      </w:r>
      <w:proofErr w:type="spellEnd"/>
      <w:r>
        <w:t xml:space="preserve">, dan </w:t>
      </w:r>
      <w:proofErr w:type="spellStart"/>
      <w:r>
        <w:t>ukuran</w:t>
      </w:r>
      <w:proofErr w:type="spellEnd"/>
      <w:r>
        <w:t xml:space="preserve"> </w:t>
      </w:r>
      <w:proofErr w:type="spellStart"/>
      <w:r>
        <w:t>sampel</w:t>
      </w:r>
      <w:proofErr w:type="spellEnd"/>
      <w:r>
        <w:t xml:space="preserve"> </w:t>
      </w:r>
      <w:r>
        <w:rPr>
          <w:i/>
        </w:rPr>
        <w:t>buffer</w:t>
      </w:r>
      <w:r>
        <w:t xml:space="preserve">. Hasil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44CC5185" w:rsidR="002D1E6F" w:rsidRPr="000E0E8A" w:rsidRDefault="002D1E6F" w:rsidP="000E0E8A">
      <w:pPr>
        <w:spacing w:after="0" w:line="360" w:lineRule="auto"/>
        <w:ind w:firstLine="567"/>
      </w:pP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bervariasi</w:t>
      </w:r>
      <w:proofErr w:type="spellEnd"/>
      <w:r w:rsidRPr="000E0E8A">
        <w:t xml:space="preserve"> </w:t>
      </w:r>
      <w:proofErr w:type="spellStart"/>
      <w:r w:rsidRPr="000E0E8A">
        <w:t>bergantung</w:t>
      </w:r>
      <w:proofErr w:type="spellEnd"/>
      <w:r w:rsidRPr="000E0E8A">
        <w:t xml:space="preserve"> pada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r w:rsidRPr="000E0E8A">
        <w:rPr>
          <w:i/>
        </w:rPr>
        <w:t xml:space="preserve">buffer </w:t>
      </w:r>
      <w:r w:rsidRPr="000E0E8A">
        <w:t xml:space="preserve">dan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digunakan</w:t>
      </w:r>
      <w:proofErr w:type="spellEnd"/>
      <w:r w:rsidRPr="000E0E8A">
        <w:t xml:space="preserve">. Pada </w:t>
      </w:r>
      <w:r w:rsidR="005E1BA4" w:rsidRPr="000E0E8A">
        <w:t xml:space="preserve">hamper </w:t>
      </w:r>
      <w:proofErr w:type="spellStart"/>
      <w:r w:rsidR="00CF40EE" w:rsidRPr="000E0E8A">
        <w:t>seluruh</w:t>
      </w:r>
      <w:proofErr w:type="spellEnd"/>
      <w:r w:rsidR="00CF40EE" w:rsidRPr="000E0E8A">
        <w:t xml:space="preserve"> </w:t>
      </w:r>
      <w:proofErr w:type="spellStart"/>
      <w:r w:rsidR="00CF40EE" w:rsidRPr="000E0E8A">
        <w:t>hasil</w:t>
      </w:r>
      <w:proofErr w:type="spellEnd"/>
      <w:r w:rsidR="00CF40EE" w:rsidRPr="000E0E8A">
        <w:t xml:space="preserve"> </w:t>
      </w:r>
      <w:proofErr w:type="spellStart"/>
      <w:r w:rsidRPr="000E0E8A">
        <w:t>pengujia</w:t>
      </w:r>
      <w:r w:rsidR="00CF40EE" w:rsidRPr="000E0E8A">
        <w:t>n</w:t>
      </w:r>
      <w:proofErr w:type="spellEnd"/>
      <w:r w:rsidRPr="000E0E8A">
        <w:t xml:space="preserve">, </w:t>
      </w:r>
      <w:proofErr w:type="spellStart"/>
      <w:r w:rsidRPr="000E0E8A">
        <w:t>dapat</w:t>
      </w:r>
      <w:proofErr w:type="spellEnd"/>
      <w:r w:rsidRPr="000E0E8A">
        <w:t xml:space="preserve"> </w:t>
      </w:r>
      <w:proofErr w:type="spellStart"/>
      <w:r w:rsidRPr="000E0E8A">
        <w:t>dilihat</w:t>
      </w:r>
      <w:proofErr w:type="spellEnd"/>
      <w:r w:rsidRPr="000E0E8A">
        <w:t xml:space="preserve"> </w:t>
      </w:r>
      <w:proofErr w:type="spellStart"/>
      <w:r w:rsidRPr="000E0E8A">
        <w:t>tren</w:t>
      </w:r>
      <w:proofErr w:type="spellEnd"/>
      <w:r w:rsidRPr="000E0E8A">
        <w:t xml:space="preserve"> </w:t>
      </w:r>
      <w:proofErr w:type="spellStart"/>
      <w:r w:rsidRPr="000E0E8A">
        <w:t>bahwa</w:t>
      </w:r>
      <w:proofErr w:type="spellEnd"/>
      <w:r w:rsidRPr="000E0E8A">
        <w:t xml:space="preserve"> </w:t>
      </w:r>
      <w:proofErr w:type="spellStart"/>
      <w:r w:rsidRPr="000E0E8A">
        <w:t>akurasi</w:t>
      </w:r>
      <w:proofErr w:type="spellEnd"/>
      <w:r w:rsidRPr="000E0E8A">
        <w:t xml:space="preserve"> </w:t>
      </w:r>
      <w:proofErr w:type="spellStart"/>
      <w:r w:rsidRPr="000E0E8A">
        <w:t>prediksi</w:t>
      </w:r>
      <w:proofErr w:type="spellEnd"/>
      <w:r w:rsidRPr="000E0E8A">
        <w:t xml:space="preserve"> SVM </w:t>
      </w:r>
      <w:proofErr w:type="spellStart"/>
      <w:r w:rsidRPr="000E0E8A">
        <w:t>semakin</w:t>
      </w:r>
      <w:proofErr w:type="spellEnd"/>
      <w:r w:rsidRPr="000E0E8A">
        <w:t xml:space="preserve"> </w:t>
      </w:r>
      <w:proofErr w:type="spellStart"/>
      <w:r w:rsidR="005E1BA4" w:rsidRPr="000E0E8A">
        <w:t>menurun</w:t>
      </w:r>
      <w:proofErr w:type="spellEnd"/>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r w:rsidRPr="000E0E8A">
        <w:rPr>
          <w:i/>
        </w:rPr>
        <w:t>buffer</w:t>
      </w:r>
      <w:r w:rsidRPr="000E0E8A">
        <w:t xml:space="preserve">, </w:t>
      </w:r>
      <w:r w:rsidR="005E1BA4" w:rsidRPr="000E0E8A">
        <w:t>dan</w:t>
      </w:r>
      <w:r w:rsidRPr="000E0E8A">
        <w:t xml:space="preserve"> </w:t>
      </w:r>
      <w:proofErr w:type="spellStart"/>
      <w:r w:rsidRPr="000E0E8A">
        <w:t>semakin</w:t>
      </w:r>
      <w:proofErr w:type="spellEnd"/>
      <w:r w:rsidRPr="000E0E8A">
        <w:t xml:space="preserve"> </w:t>
      </w:r>
      <w:proofErr w:type="spellStart"/>
      <w:r w:rsidRPr="000E0E8A">
        <w:t>menurun</w:t>
      </w:r>
      <w:proofErr w:type="spellEnd"/>
      <w:r w:rsidR="005E1BA4" w:rsidRPr="000E0E8A">
        <w:t xml:space="preserve"> pula</w:t>
      </w:r>
      <w:r w:rsidRPr="000E0E8A">
        <w:t xml:space="preserve"> </w:t>
      </w:r>
      <w:proofErr w:type="spellStart"/>
      <w:r w:rsidRPr="000E0E8A">
        <w:t>dengan</w:t>
      </w:r>
      <w:proofErr w:type="spellEnd"/>
      <w:r w:rsidRPr="000E0E8A">
        <w:t xml:space="preserve"> </w:t>
      </w:r>
      <w:proofErr w:type="spellStart"/>
      <w:r w:rsidRPr="000E0E8A">
        <w:t>bertambahnya</w:t>
      </w:r>
      <w:proofErr w:type="spellEnd"/>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w:t>
      </w:r>
      <w:r w:rsidR="000E0E8A" w:rsidRPr="000E0E8A">
        <w:t xml:space="preserve"> </w:t>
      </w:r>
      <w:proofErr w:type="spellStart"/>
      <w:r w:rsidRPr="000E0E8A">
        <w:t>Akurasi</w:t>
      </w:r>
      <w:proofErr w:type="spellEnd"/>
      <w:r w:rsidRPr="000E0E8A">
        <w:t xml:space="preserve"> </w:t>
      </w:r>
      <w:proofErr w:type="spellStart"/>
      <w:r w:rsidRPr="000E0E8A">
        <w:t>tertinggi</w:t>
      </w:r>
      <w:proofErr w:type="spellEnd"/>
      <w:r w:rsidRPr="000E0E8A">
        <w:t xml:space="preserve"> </w:t>
      </w:r>
      <w:proofErr w:type="spellStart"/>
      <w:r w:rsidRPr="000E0E8A">
        <w:t>sebesar</w:t>
      </w:r>
      <w:proofErr w:type="spellEnd"/>
      <w:r w:rsidRPr="000E0E8A">
        <w:t xml:space="preserve"> </w:t>
      </w:r>
      <w:r w:rsidR="000E0E8A" w:rsidRPr="000E0E8A">
        <w:t>97,04%</w:t>
      </w:r>
      <w:r w:rsidRPr="000E0E8A">
        <w:t xml:space="preserve"> </w:t>
      </w:r>
      <w:proofErr w:type="spellStart"/>
      <w:r w:rsidRPr="000E0E8A">
        <w:t>diraih</w:t>
      </w:r>
      <w:proofErr w:type="spellEnd"/>
      <w:r w:rsidRPr="000E0E8A">
        <w:t xml:space="preserve"> </w:t>
      </w:r>
      <w:proofErr w:type="spellStart"/>
      <w:r w:rsidRPr="000E0E8A">
        <w:t>dengan</w:t>
      </w:r>
      <w:proofErr w:type="spellEnd"/>
      <w:r w:rsidRPr="000E0E8A">
        <w:t xml:space="preserve"> </w:t>
      </w:r>
      <w:proofErr w:type="spellStart"/>
      <w:r w:rsidRPr="000E0E8A">
        <w:t>menggunakan</w:t>
      </w:r>
      <w:proofErr w:type="spellEnd"/>
      <w:r w:rsidRPr="000E0E8A">
        <w:t xml:space="preserve">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proofErr w:type="spellStart"/>
      <w:r w:rsidRPr="000E0E8A">
        <w:t>sebesar</w:t>
      </w:r>
      <w:proofErr w:type="spellEnd"/>
      <w:r w:rsidRPr="000E0E8A">
        <w:t xml:space="preserve"> </w:t>
      </w:r>
      <w:r w:rsidR="0007795F">
        <w:t>10</w:t>
      </w:r>
      <w:r w:rsidR="0007795F">
        <w:rPr>
          <w:vertAlign w:val="superscript"/>
        </w:rPr>
        <w:t>-4</w:t>
      </w:r>
      <w:r w:rsidRPr="000E0E8A">
        <w:t xml:space="preserve">, </w:t>
      </w:r>
      <w:proofErr w:type="spellStart"/>
      <w:r w:rsidRPr="000E0E8A">
        <w:t>ukuran</w:t>
      </w:r>
      <w:proofErr w:type="spellEnd"/>
      <w:r w:rsidRPr="000E0E8A">
        <w:t xml:space="preserve"> </w:t>
      </w:r>
      <w:proofErr w:type="spellStart"/>
      <w:r w:rsidRPr="000E0E8A">
        <w:t>sampel</w:t>
      </w:r>
      <w:proofErr w:type="spellEnd"/>
      <w:r w:rsidRPr="000E0E8A">
        <w:t xml:space="preserve"> </w:t>
      </w:r>
      <w:proofErr w:type="spellStart"/>
      <w:r w:rsidRPr="000E0E8A">
        <w:t>referensi</w:t>
      </w:r>
      <w:proofErr w:type="spellEnd"/>
      <w:r w:rsidRPr="000E0E8A">
        <w:t xml:space="preserve"> </w:t>
      </w:r>
      <w:proofErr w:type="spellStart"/>
      <w:r w:rsidRPr="000E0E8A">
        <w:t>sebesar</w:t>
      </w:r>
      <w:proofErr w:type="spellEnd"/>
      <w:r w:rsidRPr="000E0E8A">
        <w:t xml:space="preserve"> </w:t>
      </w:r>
      <w:r w:rsidR="000E0E8A" w:rsidRPr="000E0E8A">
        <w:t>1</w:t>
      </w:r>
      <w:r w:rsidRPr="000E0E8A">
        <w:t xml:space="preserve">50, dan </w:t>
      </w:r>
      <w:proofErr w:type="spellStart"/>
      <w:r w:rsidRPr="000E0E8A">
        <w:t>ukuran</w:t>
      </w:r>
      <w:proofErr w:type="spellEnd"/>
      <w:r w:rsidRPr="000E0E8A">
        <w:t xml:space="preserve"> </w:t>
      </w:r>
      <w:proofErr w:type="spellStart"/>
      <w:r w:rsidRPr="000E0E8A">
        <w:t>sampel</w:t>
      </w:r>
      <w:proofErr w:type="spellEnd"/>
      <w:r w:rsidRPr="000E0E8A">
        <w:t xml:space="preserve"> </w:t>
      </w:r>
      <w:r w:rsidRPr="000E0E8A">
        <w:rPr>
          <w:i/>
        </w:rPr>
        <w:t xml:space="preserve">buffer </w:t>
      </w:r>
      <w:proofErr w:type="spellStart"/>
      <w:r w:rsidRPr="000E0E8A">
        <w:t>sebesar</w:t>
      </w:r>
      <w:proofErr w:type="spellEnd"/>
      <w:r w:rsidRPr="000E0E8A">
        <w:t xml:space="preserve"> 50.</w:t>
      </w:r>
      <w:r w:rsidR="000E0E8A" w:rsidRPr="000E0E8A">
        <w:t xml:space="preserve"> </w:t>
      </w:r>
      <w:proofErr w:type="spellStart"/>
      <w:r w:rsidR="000E0E8A" w:rsidRPr="000E0E8A">
        <w:t>Sedangkan</w:t>
      </w:r>
      <w:proofErr w:type="spellEnd"/>
      <w:r w:rsidR="000E0E8A" w:rsidRPr="000E0E8A">
        <w:t xml:space="preserve"> </w:t>
      </w:r>
      <w:proofErr w:type="spellStart"/>
      <w:r w:rsidR="000E0E8A" w:rsidRPr="000E0E8A">
        <w:t>akurasi</w:t>
      </w:r>
      <w:proofErr w:type="spellEnd"/>
      <w:r w:rsidR="000E0E8A" w:rsidRPr="000E0E8A">
        <w:t xml:space="preserve"> </w:t>
      </w:r>
      <w:proofErr w:type="spellStart"/>
      <w:r w:rsidR="000E0E8A" w:rsidRPr="000E0E8A">
        <w:t>tersendah</w:t>
      </w:r>
      <w:proofErr w:type="spellEnd"/>
      <w:r w:rsidR="000E0E8A" w:rsidRPr="000E0E8A">
        <w:t xml:space="preserve"> </w:t>
      </w:r>
      <w:proofErr w:type="spellStart"/>
      <w:r w:rsidR="000E0E8A" w:rsidRPr="000E0E8A">
        <w:t>sebesar</w:t>
      </w:r>
      <w:proofErr w:type="spellEnd"/>
      <w:r w:rsidR="000E0E8A" w:rsidRPr="000E0E8A">
        <w:t xml:space="preserve"> </w:t>
      </w:r>
      <w:r w:rsidR="000E0E8A" w:rsidRPr="000E0E8A">
        <w:lastRenderedPageBreak/>
        <w:t xml:space="preserve">86,92% </w:t>
      </w:r>
      <w:proofErr w:type="spellStart"/>
      <w:r w:rsidR="000E0E8A" w:rsidRPr="000E0E8A">
        <w:t>diraih</w:t>
      </w:r>
      <w:proofErr w:type="spellEnd"/>
      <w:r w:rsidR="000E0E8A" w:rsidRPr="000E0E8A">
        <w:t xml:space="preserve"> </w:t>
      </w:r>
      <w:proofErr w:type="spellStart"/>
      <w:r w:rsidR="000E0E8A" w:rsidRPr="000E0E8A">
        <w:t>dengan</w:t>
      </w:r>
      <w:proofErr w:type="spellEnd"/>
      <w:r w:rsidR="000E0E8A" w:rsidRPr="000E0E8A">
        <w:t xml:space="preserve"> </w:t>
      </w:r>
      <w:proofErr w:type="spellStart"/>
      <w:r w:rsidR="000E0E8A" w:rsidRPr="000E0E8A">
        <w:t>menggunakan</w:t>
      </w:r>
      <w:proofErr w:type="spellEnd"/>
      <w:r w:rsidR="000E0E8A" w:rsidRPr="000E0E8A">
        <w:t xml:space="preserve"> </w:t>
      </w:r>
      <w:proofErr w:type="spellStart"/>
      <w:r w:rsidR="000E0E8A" w:rsidRPr="000E0E8A">
        <w:t>nilai</w:t>
      </w:r>
      <w:proofErr w:type="spellEnd"/>
      <w:r w:rsidR="000E0E8A" w:rsidRPr="000E0E8A">
        <w:t xml:space="preserve"> </w:t>
      </w:r>
      <w:r w:rsidR="008F50D0">
        <w:rPr>
          <w:rFonts w:eastAsia="Calibri" w:cs="Times New Roman"/>
          <w:lang w:val="de-DE"/>
        </w:rPr>
        <w:t>γ</w:t>
      </w:r>
      <w:r w:rsidR="008F50D0" w:rsidRPr="000E0E8A">
        <w:t xml:space="preserve"> </w:t>
      </w:r>
      <w:proofErr w:type="spellStart"/>
      <w:r w:rsidR="000E0E8A" w:rsidRPr="000E0E8A">
        <w:t>sebesar</w:t>
      </w:r>
      <w:proofErr w:type="spellEnd"/>
      <w:r w:rsidR="000E0E8A" w:rsidRPr="000E0E8A">
        <w:t xml:space="preserve"> </w:t>
      </w:r>
      <w:r w:rsidR="0007795F">
        <w:t>5x10</w:t>
      </w:r>
      <w:r w:rsidR="0007795F">
        <w:rPr>
          <w:vertAlign w:val="superscript"/>
        </w:rPr>
        <w:t>-6</w:t>
      </w:r>
      <w:r w:rsidR="000E0E8A" w:rsidRPr="000E0E8A">
        <w:t xml:space="preserve">,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proofErr w:type="spellStart"/>
      <w:r w:rsidR="000E0E8A" w:rsidRPr="000E0E8A">
        <w:t>referensi</w:t>
      </w:r>
      <w:proofErr w:type="spellEnd"/>
      <w:r w:rsidR="000E0E8A" w:rsidRPr="000E0E8A">
        <w:t xml:space="preserve"> </w:t>
      </w:r>
      <w:proofErr w:type="spellStart"/>
      <w:r w:rsidR="000E0E8A" w:rsidRPr="000E0E8A">
        <w:t>sebesar</w:t>
      </w:r>
      <w:proofErr w:type="spellEnd"/>
      <w:r w:rsidR="000E0E8A" w:rsidRPr="000E0E8A">
        <w:t xml:space="preserve"> 150, dan </w:t>
      </w:r>
      <w:proofErr w:type="spellStart"/>
      <w:r w:rsidR="000E0E8A" w:rsidRPr="000E0E8A">
        <w:t>ukuran</w:t>
      </w:r>
      <w:proofErr w:type="spellEnd"/>
      <w:r w:rsidR="000E0E8A" w:rsidRPr="000E0E8A">
        <w:t xml:space="preserve"> </w:t>
      </w:r>
      <w:proofErr w:type="spellStart"/>
      <w:r w:rsidR="000E0E8A" w:rsidRPr="000E0E8A">
        <w:t>sampel</w:t>
      </w:r>
      <w:proofErr w:type="spellEnd"/>
      <w:r w:rsidR="000E0E8A" w:rsidRPr="000E0E8A">
        <w:t xml:space="preserve"> </w:t>
      </w:r>
      <w:r w:rsidR="000E0E8A" w:rsidRPr="000E0E8A">
        <w:rPr>
          <w:i/>
          <w:iCs/>
        </w:rPr>
        <w:t xml:space="preserve">buffer </w:t>
      </w:r>
      <w:proofErr w:type="spellStart"/>
      <w:r w:rsidR="000E0E8A" w:rsidRPr="000E0E8A">
        <w:t>sebesar</w:t>
      </w:r>
      <w:proofErr w:type="spellEnd"/>
      <w:r w:rsidR="000E0E8A" w:rsidRPr="000E0E8A">
        <w:t xml:space="preserve"> 200.</w:t>
      </w:r>
    </w:p>
    <w:p w14:paraId="1F7D0317" w14:textId="18E68134" w:rsidR="002F762D" w:rsidRPr="002F762D" w:rsidRDefault="002D1E6F" w:rsidP="002F762D">
      <w:pPr>
        <w:spacing w:after="0" w:line="360" w:lineRule="auto"/>
        <w:ind w:firstLine="567"/>
      </w:pPr>
      <w:r w:rsidRPr="000E0E8A">
        <w:t xml:space="preserve">Pada </w:t>
      </w:r>
      <w:proofErr w:type="spellStart"/>
      <w:r w:rsidRPr="000E0E8A">
        <w:t>pengujian</w:t>
      </w:r>
      <w:proofErr w:type="spellEnd"/>
      <w:r w:rsidRPr="000E0E8A">
        <w:t xml:space="preserve"> </w:t>
      </w:r>
      <w:proofErr w:type="spellStart"/>
      <w:r w:rsidRPr="000E0E8A">
        <w:t>ukuran</w:t>
      </w:r>
      <w:proofErr w:type="spellEnd"/>
      <w:r w:rsidRPr="000E0E8A">
        <w:t xml:space="preserve"> </w:t>
      </w:r>
      <w:proofErr w:type="spellStart"/>
      <w:r w:rsidRPr="000E0E8A">
        <w:t>referensi</w:t>
      </w:r>
      <w:proofErr w:type="spellEnd"/>
      <w:r w:rsidRPr="000E0E8A">
        <w:t xml:space="preserve"> dan </w:t>
      </w:r>
      <w:r w:rsidRPr="000E0E8A">
        <w:rPr>
          <w:i/>
          <w:iCs/>
        </w:rPr>
        <w:t xml:space="preserve">buffer </w:t>
      </w:r>
      <w:r w:rsidRPr="000E0E8A">
        <w:t xml:space="preserve">yang </w:t>
      </w:r>
      <w:proofErr w:type="spellStart"/>
      <w:r w:rsidRPr="000E0E8A">
        <w:t>dilakukan</w:t>
      </w:r>
      <w:proofErr w:type="spellEnd"/>
      <w:r w:rsidRPr="000E0E8A">
        <w:t xml:space="preserve">, </w:t>
      </w:r>
      <w:proofErr w:type="spellStart"/>
      <w:r w:rsidRPr="000E0E8A">
        <w:t>diamati</w:t>
      </w:r>
      <w:proofErr w:type="spellEnd"/>
      <w:r w:rsidRPr="000E0E8A">
        <w:t xml:space="preserve"> </w:t>
      </w:r>
      <w:proofErr w:type="spellStart"/>
      <w:r w:rsidRPr="000E0E8A">
        <w:t>bahwa</w:t>
      </w:r>
      <w:proofErr w:type="spellEnd"/>
      <w:r w:rsidRPr="000E0E8A">
        <w:t xml:space="preserve"> pada </w:t>
      </w:r>
      <w:r w:rsidR="008F50D0">
        <w:rPr>
          <w:rFonts w:eastAsia="Calibri" w:cs="Times New Roman"/>
          <w:lang w:val="de-DE"/>
        </w:rPr>
        <w:t>γ</w:t>
      </w:r>
      <w:r w:rsidR="008F50D0" w:rsidRPr="000E0E8A">
        <w:t xml:space="preserve"> </w:t>
      </w:r>
      <w:proofErr w:type="spellStart"/>
      <w:r w:rsidRPr="000E0E8A">
        <w:t>bernilai</w:t>
      </w:r>
      <w:proofErr w:type="spellEnd"/>
      <w:r w:rsidRPr="000E0E8A">
        <w:t xml:space="preserve"> </w:t>
      </w:r>
      <w:proofErr w:type="spellStart"/>
      <w:r w:rsidRPr="000E0E8A">
        <w:t>besar</w:t>
      </w:r>
      <w:proofErr w:type="spellEnd"/>
      <w:r w:rsidRPr="000E0E8A">
        <w:t xml:space="preserve">, </w:t>
      </w:r>
      <w:proofErr w:type="spellStart"/>
      <w:r w:rsidRPr="000E0E8A">
        <w:t>seluruh</w:t>
      </w:r>
      <w:proofErr w:type="spellEnd"/>
      <w:r w:rsidRPr="000E0E8A">
        <w:t xml:space="preserve"> data non-</w:t>
      </w:r>
      <w:proofErr w:type="spellStart"/>
      <w:r w:rsidRPr="000E0E8A">
        <w:t>referensi</w:t>
      </w:r>
      <w:proofErr w:type="spellEnd"/>
      <w:r w:rsidRPr="000E0E8A">
        <w:t xml:space="preserve"> </w:t>
      </w:r>
      <w:proofErr w:type="spellStart"/>
      <w:r w:rsidRPr="000E0E8A">
        <w:t>akan</w:t>
      </w:r>
      <w:proofErr w:type="spellEnd"/>
      <w:r w:rsidRPr="000E0E8A">
        <w:t xml:space="preserve"> </w:t>
      </w:r>
      <w:proofErr w:type="spellStart"/>
      <w:r w:rsidRPr="000E0E8A">
        <w:t>diproyeksikan</w:t>
      </w:r>
      <w:proofErr w:type="spellEnd"/>
      <w:r w:rsidRPr="000E0E8A">
        <w:t xml:space="preserve"> 1 </w:t>
      </w:r>
      <w:proofErr w:type="spellStart"/>
      <w:r w:rsidRPr="000E0E8A">
        <w:t>daerah</w:t>
      </w:r>
      <w:proofErr w:type="spellEnd"/>
      <w:r w:rsidRPr="000E0E8A">
        <w:t xml:space="preserve"> yang </w:t>
      </w:r>
      <w:proofErr w:type="spellStart"/>
      <w:r w:rsidRPr="000E0E8A">
        <w:t>sempit</w:t>
      </w:r>
      <w:proofErr w:type="spellEnd"/>
      <w:r w:rsidRPr="000E0E8A">
        <w:t xml:space="preserve"> </w:t>
      </w:r>
      <w:proofErr w:type="spellStart"/>
      <w:r w:rsidRPr="000E0E8A">
        <w:t>sedangkan</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besar</w:t>
      </w:r>
      <w:proofErr w:type="spellEnd"/>
      <w:r w:rsidRPr="000E0E8A">
        <w:t xml:space="preserve">, </w:t>
      </w:r>
      <w:proofErr w:type="spellStart"/>
      <w:r w:rsidRPr="000E0E8A">
        <w:t>sehingga</w:t>
      </w:r>
      <w:proofErr w:type="spellEnd"/>
      <w:r w:rsidRPr="000E0E8A">
        <w:t xml:space="preserve"> </w:t>
      </w:r>
      <w:proofErr w:type="spellStart"/>
      <w:r w:rsidRPr="000E0E8A">
        <w:t>membuat</w:t>
      </w:r>
      <w:proofErr w:type="spellEnd"/>
      <w:r w:rsidRPr="000E0E8A">
        <w:t xml:space="preserve"> </w:t>
      </w:r>
      <w:proofErr w:type="spellStart"/>
      <w:r w:rsidRPr="000E0E8A">
        <w:t>klasifikasi</w:t>
      </w:r>
      <w:proofErr w:type="spellEnd"/>
      <w:r w:rsidRPr="000E0E8A">
        <w:t xml:space="preserve"> oleh SVM </w:t>
      </w:r>
      <w:proofErr w:type="spellStart"/>
      <w:r w:rsidRPr="000E0E8A">
        <w:t>sulit</w:t>
      </w:r>
      <w:proofErr w:type="spellEnd"/>
      <w:r w:rsidRPr="000E0E8A">
        <w:t xml:space="preserve"> </w:t>
      </w:r>
      <w:proofErr w:type="spellStart"/>
      <w:r w:rsidRPr="000E0E8A">
        <w:t>mendapatkan</w:t>
      </w:r>
      <w:proofErr w:type="spellEnd"/>
      <w:r w:rsidRPr="000E0E8A">
        <w:t xml:space="preserve"> </w:t>
      </w:r>
      <w:proofErr w:type="spellStart"/>
      <w:r w:rsidRPr="000E0E8A">
        <w:t>nilai</w:t>
      </w:r>
      <w:proofErr w:type="spellEnd"/>
      <w:r w:rsidRPr="000E0E8A">
        <w:t xml:space="preserve"> yang </w:t>
      </w:r>
      <w:proofErr w:type="spellStart"/>
      <w:r w:rsidRPr="000E0E8A">
        <w:t>akurat</w:t>
      </w:r>
      <w:proofErr w:type="spellEnd"/>
      <w:r w:rsidRPr="000E0E8A">
        <w:t xml:space="preserve">. Pada </w:t>
      </w:r>
      <w:proofErr w:type="spellStart"/>
      <w:r w:rsidRPr="000E0E8A">
        <w:t>nilai</w:t>
      </w:r>
      <w:proofErr w:type="spellEnd"/>
      <w:r w:rsidRPr="000E0E8A">
        <w:t xml:space="preserve"> </w:t>
      </w:r>
      <w:r w:rsidR="008F50D0">
        <w:rPr>
          <w:rFonts w:eastAsia="Calibri" w:cs="Times New Roman"/>
          <w:lang w:val="de-DE"/>
        </w:rPr>
        <w:t>γ</w:t>
      </w:r>
      <w:r w:rsidR="008F50D0" w:rsidRPr="000E0E8A">
        <w:t xml:space="preserve"> </w:t>
      </w:r>
      <w:r w:rsidRPr="000E0E8A">
        <w:t xml:space="preserve">yang </w:t>
      </w:r>
      <w:proofErr w:type="spellStart"/>
      <w:r w:rsidRPr="000E0E8A">
        <w:t>kecil</w:t>
      </w:r>
      <w:proofErr w:type="spellEnd"/>
      <w:r w:rsidRPr="000E0E8A">
        <w:t xml:space="preserve">, </w:t>
      </w:r>
      <w:proofErr w:type="spellStart"/>
      <w:r w:rsidRPr="000E0E8A">
        <w:t>proyeksi</w:t>
      </w:r>
      <w:proofErr w:type="spellEnd"/>
      <w:r w:rsidRPr="000E0E8A">
        <w:t xml:space="preserve"> data normal </w:t>
      </w:r>
      <w:proofErr w:type="spellStart"/>
      <w:r w:rsidRPr="000E0E8A">
        <w:t>akan</w:t>
      </w:r>
      <w:proofErr w:type="spellEnd"/>
      <w:r w:rsidRPr="000E0E8A">
        <w:t xml:space="preserve"> </w:t>
      </w:r>
      <w:proofErr w:type="spellStart"/>
      <w:r w:rsidRPr="000E0E8A">
        <w:t>memiliki</w:t>
      </w:r>
      <w:proofErr w:type="spellEnd"/>
      <w:r w:rsidRPr="000E0E8A">
        <w:t xml:space="preserve"> </w:t>
      </w:r>
      <w:proofErr w:type="spellStart"/>
      <w:r w:rsidRPr="000E0E8A">
        <w:t>persebaran</w:t>
      </w:r>
      <w:proofErr w:type="spellEnd"/>
      <w:r w:rsidRPr="000E0E8A">
        <w:t xml:space="preserve"> yang </w:t>
      </w:r>
      <w:proofErr w:type="spellStart"/>
      <w:r w:rsidRPr="000E0E8A">
        <w:t>luas</w:t>
      </w:r>
      <w:proofErr w:type="spellEnd"/>
      <w:r w:rsidRPr="000E0E8A">
        <w:t xml:space="preserve"> pula, </w:t>
      </w:r>
      <w:proofErr w:type="spellStart"/>
      <w:r w:rsidRPr="000E0E8A">
        <w:t>mengikuti</w:t>
      </w:r>
      <w:proofErr w:type="spellEnd"/>
      <w:r w:rsidRPr="000E0E8A">
        <w:t xml:space="preserve"> </w:t>
      </w:r>
      <w:proofErr w:type="spellStart"/>
      <w:r w:rsidRPr="000E0E8A">
        <w:t>persebaran</w:t>
      </w:r>
      <w:proofErr w:type="spellEnd"/>
      <w:r w:rsidRPr="000E0E8A">
        <w:t xml:space="preserve"> </w:t>
      </w:r>
      <w:proofErr w:type="spellStart"/>
      <w:r w:rsidRPr="000E0E8A">
        <w:t>dari</w:t>
      </w:r>
      <w:proofErr w:type="spellEnd"/>
      <w:r w:rsidRPr="000E0E8A">
        <w:t xml:space="preserve"> </w:t>
      </w:r>
      <w:proofErr w:type="spellStart"/>
      <w:r w:rsidRPr="000E0E8A">
        <w:t>proyeksi</w:t>
      </w:r>
      <w:proofErr w:type="spellEnd"/>
      <w:r w:rsidRPr="000E0E8A">
        <w:t xml:space="preserve"> data </w:t>
      </w:r>
      <w:proofErr w:type="spellStart"/>
      <w:r w:rsidRPr="000E0E8A">
        <w:t>referensi</w:t>
      </w:r>
      <w:proofErr w:type="spellEnd"/>
      <w:r w:rsidRPr="000E0E8A">
        <w:t xml:space="preserve">, </w:t>
      </w:r>
      <w:proofErr w:type="spellStart"/>
      <w:r w:rsidRPr="000E0E8A">
        <w:t>sedangkan</w:t>
      </w:r>
      <w:proofErr w:type="spellEnd"/>
      <w:r w:rsidRPr="000E0E8A">
        <w:t xml:space="preserve"> data </w:t>
      </w:r>
      <w:r w:rsidRPr="000E0E8A">
        <w:rPr>
          <w:i/>
          <w:iCs/>
        </w:rPr>
        <w:t xml:space="preserve">faulty </w:t>
      </w:r>
      <w:proofErr w:type="spellStart"/>
      <w:r w:rsidRPr="000E0E8A">
        <w:t>akan</w:t>
      </w:r>
      <w:proofErr w:type="spellEnd"/>
      <w:r w:rsidRPr="000E0E8A">
        <w:t xml:space="preserve"> </w:t>
      </w:r>
      <w:proofErr w:type="spellStart"/>
      <w:r w:rsidRPr="000E0E8A">
        <w:t>diproyeksikan</w:t>
      </w:r>
      <w:proofErr w:type="spellEnd"/>
      <w:r w:rsidRPr="000E0E8A">
        <w:t xml:space="preserve"> </w:t>
      </w:r>
      <w:proofErr w:type="spellStart"/>
      <w:r w:rsidR="000E0E8A" w:rsidRPr="000E0E8A">
        <w:t>diluar</w:t>
      </w:r>
      <w:proofErr w:type="spellEnd"/>
      <w:r w:rsidR="000E0E8A" w:rsidRPr="000E0E8A">
        <w:t xml:space="preserve"> </w:t>
      </w:r>
      <w:proofErr w:type="spellStart"/>
      <w:r w:rsidR="000E0E8A" w:rsidRPr="000E0E8A">
        <w:t>persebaran</w:t>
      </w:r>
      <w:proofErr w:type="spellEnd"/>
      <w:r w:rsidR="000E0E8A" w:rsidRPr="000E0E8A">
        <w:t xml:space="preserve"> data </w:t>
      </w:r>
      <w:proofErr w:type="spellStart"/>
      <w:r w:rsidR="000E0E8A" w:rsidRPr="000E0E8A">
        <w:t>referensi</w:t>
      </w:r>
      <w:proofErr w:type="spellEnd"/>
      <w:r w:rsidRPr="000E0E8A">
        <w:t>.</w:t>
      </w:r>
    </w:p>
    <w:p w14:paraId="4F140B51" w14:textId="77F05B9E" w:rsidR="002D1E6F" w:rsidRPr="00CF40EE" w:rsidRDefault="002D1E6F" w:rsidP="004970DD">
      <w:pPr>
        <w:spacing w:after="0" w:line="360" w:lineRule="auto"/>
        <w:ind w:firstLine="567"/>
        <w:rPr>
          <w:color w:val="FF0000"/>
        </w:rPr>
      </w:pPr>
      <w:proofErr w:type="spellStart"/>
      <w:r w:rsidRPr="002F762D">
        <w:t>Selain</w:t>
      </w:r>
      <w:proofErr w:type="spellEnd"/>
      <w:r w:rsidRPr="002F762D">
        <w:t xml:space="preserve"> </w:t>
      </w:r>
      <w:proofErr w:type="spellStart"/>
      <w:r w:rsidRPr="002F762D">
        <w:t>persebaran</w:t>
      </w:r>
      <w:proofErr w:type="spellEnd"/>
      <w:r w:rsidRPr="002F762D">
        <w:t xml:space="preserve"> </w:t>
      </w:r>
      <w:proofErr w:type="spellStart"/>
      <w:r w:rsidRPr="002F762D">
        <w:t>proyeksi</w:t>
      </w:r>
      <w:proofErr w:type="spellEnd"/>
      <w:r w:rsidRPr="002F762D">
        <w:t xml:space="preserve"> data, </w:t>
      </w:r>
      <w:proofErr w:type="spellStart"/>
      <w:r w:rsidRPr="002F762D">
        <w:t>baik</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maupun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berpengaruh</w:t>
      </w:r>
      <w:proofErr w:type="spellEnd"/>
      <w:r w:rsidRPr="002F762D">
        <w:t xml:space="preserve"> pada </w:t>
      </w:r>
      <w:proofErr w:type="spellStart"/>
      <w:r w:rsidRPr="002F762D">
        <w:t>keterpisahan</w:t>
      </w:r>
      <w:proofErr w:type="spellEnd"/>
      <w:r w:rsidRPr="002F762D">
        <w:t xml:space="preserve"> </w:t>
      </w:r>
      <w:proofErr w:type="spellStart"/>
      <w:r w:rsidRPr="002F762D">
        <w:t>antara</w:t>
      </w:r>
      <w:proofErr w:type="spellEnd"/>
      <w:r w:rsidRPr="002F762D">
        <w:t xml:space="preserve"> </w:t>
      </w:r>
      <w:proofErr w:type="spellStart"/>
      <w:r w:rsidRPr="002F762D">
        <w:t>proyeksi</w:t>
      </w:r>
      <w:proofErr w:type="spellEnd"/>
      <w:r w:rsidRPr="002F762D">
        <w:t xml:space="preserve"> data normal dan data </w:t>
      </w:r>
      <w:r w:rsidRPr="002F762D">
        <w:rPr>
          <w:i/>
          <w:iCs/>
        </w:rPr>
        <w:t>faulty</w:t>
      </w:r>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besar</w:t>
      </w:r>
      <w:proofErr w:type="spellEnd"/>
      <w:r w:rsidRPr="002F762D">
        <w:t xml:space="preserve">, data </w:t>
      </w:r>
      <w:r w:rsidRPr="002F762D">
        <w:rPr>
          <w:i/>
          <w:iCs/>
        </w:rPr>
        <w:t>buffer</w:t>
      </w:r>
      <w:r w:rsidRPr="002F762D">
        <w:t xml:space="preserve"> </w:t>
      </w:r>
      <w:proofErr w:type="spellStart"/>
      <w:r w:rsidRPr="002F762D">
        <w:t>akan</w:t>
      </w:r>
      <w:proofErr w:type="spellEnd"/>
      <w:r w:rsidRPr="002F762D">
        <w:t xml:space="preserve"> di </w:t>
      </w:r>
      <w:proofErr w:type="spellStart"/>
      <w:r w:rsidRPr="002F762D">
        <w:t>proyeksikan</w:t>
      </w:r>
      <w:proofErr w:type="spellEnd"/>
      <w:r w:rsidRPr="002F762D">
        <w:t xml:space="preserve"> </w:t>
      </w:r>
      <w:proofErr w:type="spellStart"/>
      <w:r w:rsidRPr="002F762D">
        <w:t>secara</w:t>
      </w:r>
      <w:proofErr w:type="spellEnd"/>
      <w:r w:rsidRPr="002F762D">
        <w:t xml:space="preserve"> </w:t>
      </w:r>
      <w:proofErr w:type="spellStart"/>
      <w:r w:rsidRPr="002F762D">
        <w:t>bertumpukan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w:t>
      </w:r>
      <w:proofErr w:type="spellStart"/>
      <w:r w:rsidRPr="002F762D">
        <w:t>peningkatan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memperbesar</w:t>
      </w:r>
      <w:proofErr w:type="spellEnd"/>
      <w:r w:rsidRPr="002F762D">
        <w:t xml:space="preserve"> </w:t>
      </w:r>
      <w:proofErr w:type="spellStart"/>
      <w:r w:rsidRPr="002F762D">
        <w:t>persebaran</w:t>
      </w:r>
      <w:proofErr w:type="spellEnd"/>
      <w:r w:rsidRPr="002F762D">
        <w:t xml:space="preserve"> </w:t>
      </w:r>
      <w:proofErr w:type="spellStart"/>
      <w:r w:rsidRPr="002F762D">
        <w:t>dari</w:t>
      </w:r>
      <w:proofErr w:type="spellEnd"/>
      <w:r w:rsidRPr="002F762D">
        <w:t xml:space="preserve"> </w:t>
      </w:r>
      <w:proofErr w:type="spellStart"/>
      <w:r w:rsidRPr="002F762D">
        <w:t>proyeksi</w:t>
      </w:r>
      <w:proofErr w:type="spellEnd"/>
      <w:r w:rsidRPr="002F762D">
        <w:t xml:space="preserve"> data normal, </w:t>
      </w:r>
      <w:proofErr w:type="spellStart"/>
      <w:r w:rsidRPr="002F762D">
        <w:t>tapi</w:t>
      </w:r>
      <w:proofErr w:type="spellEnd"/>
      <w:r w:rsidRPr="002F762D">
        <w:t xml:space="preserve"> data </w:t>
      </w:r>
      <w:r w:rsidRPr="002F762D">
        <w:rPr>
          <w:i/>
          <w:iCs/>
        </w:rPr>
        <w:t xml:space="preserve">faulty </w:t>
      </w:r>
      <w:proofErr w:type="spellStart"/>
      <w:r w:rsidRPr="002F762D">
        <w:t>tetap</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terpusat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 </w:t>
      </w:r>
      <w:proofErr w:type="spellStart"/>
      <w:r w:rsidRPr="002F762D">
        <w:t>tadi</w:t>
      </w:r>
      <w:proofErr w:type="spellEnd"/>
      <w:r w:rsidRPr="002F762D">
        <w:t xml:space="preserve">. </w:t>
      </w:r>
      <w:proofErr w:type="spellStart"/>
      <w:r w:rsidRPr="002F762D">
        <w:t>Sedangkan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proofErr w:type="spellStart"/>
      <w:r w:rsidRPr="002F762D">
        <w:t>lebih</w:t>
      </w:r>
      <w:proofErr w:type="spellEnd"/>
      <w:r w:rsidRPr="002F762D">
        <w:t xml:space="preserve"> </w:t>
      </w:r>
      <w:proofErr w:type="spellStart"/>
      <w:r w:rsidRPr="002F762D">
        <w:t>kecil</w:t>
      </w:r>
      <w:proofErr w:type="spellEnd"/>
      <w:r w:rsidRPr="002F762D">
        <w:t xml:space="preserve">, </w:t>
      </w:r>
      <w:proofErr w:type="spellStart"/>
      <w:r w:rsidRPr="002F762D">
        <w:t>seiring</w:t>
      </w:r>
      <w:proofErr w:type="spellEnd"/>
      <w:r w:rsidRPr="002F762D">
        <w:t xml:space="preserve"> </w:t>
      </w:r>
      <w:proofErr w:type="spellStart"/>
      <w:r w:rsidRPr="002F762D">
        <w:t>meningkatnya</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proyeksi</w:t>
      </w:r>
      <w:proofErr w:type="spellEnd"/>
      <w:r w:rsidRPr="002F762D">
        <w:t xml:space="preserve"> data normal dan data </w:t>
      </w:r>
      <w:r w:rsidRPr="002F762D">
        <w:rPr>
          <w:i/>
          <w:iCs/>
        </w:rPr>
        <w:t xml:space="preserve">faulty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Kombinasi</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dan </w:t>
      </w:r>
      <w:proofErr w:type="spellStart"/>
      <w:r w:rsidRPr="002F762D">
        <w:t>ukuran</w:t>
      </w:r>
      <w:proofErr w:type="spellEnd"/>
      <w:r w:rsidRPr="002F762D">
        <w:t xml:space="preserve"> data </w:t>
      </w:r>
      <w:proofErr w:type="spellStart"/>
      <w:r w:rsidRPr="002F762D">
        <w:t>referensi</w:t>
      </w:r>
      <w:proofErr w:type="spellEnd"/>
      <w:r w:rsidRPr="002F762D">
        <w:t xml:space="preserve"> </w:t>
      </w:r>
      <w:proofErr w:type="spellStart"/>
      <w:r w:rsidRPr="002F762D">
        <w:t>perlu</w:t>
      </w:r>
      <w:proofErr w:type="spellEnd"/>
      <w:r w:rsidRPr="002F762D">
        <w:t xml:space="preserve"> </w:t>
      </w:r>
      <w:proofErr w:type="spellStart"/>
      <w:r w:rsidRPr="002F762D">
        <w:t>diperhatikan</w:t>
      </w:r>
      <w:proofErr w:type="spellEnd"/>
      <w:r w:rsidRPr="002F762D">
        <w:t xml:space="preserve"> </w:t>
      </w:r>
      <w:proofErr w:type="spellStart"/>
      <w:r w:rsidRPr="002F762D">
        <w:t>untuk</w:t>
      </w:r>
      <w:proofErr w:type="spellEnd"/>
      <w:r w:rsidRPr="002F762D">
        <w:t xml:space="preserve"> </w:t>
      </w:r>
      <w:proofErr w:type="spellStart"/>
      <w:r w:rsidRPr="002F762D">
        <w:t>mendapat</w:t>
      </w:r>
      <w:proofErr w:type="spellEnd"/>
      <w:r w:rsidRPr="002F762D">
        <w:t xml:space="preserve"> </w:t>
      </w:r>
      <w:proofErr w:type="spellStart"/>
      <w:r w:rsidRPr="002F762D">
        <w:t>hasil</w:t>
      </w:r>
      <w:proofErr w:type="spellEnd"/>
      <w:r w:rsidRPr="002F762D">
        <w:t xml:space="preserve"> optimum,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kecil</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normal </w:t>
      </w:r>
      <w:proofErr w:type="spellStart"/>
      <w:r w:rsidRPr="002F762D">
        <w:t>justru</w:t>
      </w:r>
      <w:proofErr w:type="spellEnd"/>
      <w:r w:rsidRPr="002F762D">
        <w:t xml:space="preserve"> </w:t>
      </w:r>
      <w:proofErr w:type="spellStart"/>
      <w:r w:rsidRPr="002F762D">
        <w:t>diproyeksikan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diklasifikasikan</w:t>
      </w:r>
      <w:proofErr w:type="spellEnd"/>
      <w:r w:rsidRPr="002F762D">
        <w:t xml:space="preserve"> </w:t>
      </w:r>
      <w:proofErr w:type="spellStart"/>
      <w:r w:rsidRPr="002F762D">
        <w:t>sebagai</w:t>
      </w:r>
      <w:proofErr w:type="spellEnd"/>
      <w:r w:rsidRPr="002F762D">
        <w:t xml:space="preserve"> data </w:t>
      </w:r>
      <w:r w:rsidRPr="002F762D">
        <w:rPr>
          <w:i/>
          <w:iCs/>
        </w:rPr>
        <w:t xml:space="preserve">faulty </w:t>
      </w:r>
      <w:r w:rsidRPr="002F762D">
        <w:t xml:space="preserve">oleh SVM. </w:t>
      </w:r>
      <w:proofErr w:type="spellStart"/>
      <w:r w:rsidRPr="002F762D">
        <w:t>Selain</w:t>
      </w:r>
      <w:proofErr w:type="spellEnd"/>
      <w:r w:rsidRPr="002F762D">
        <w:t xml:space="preserve"> </w:t>
      </w:r>
      <w:proofErr w:type="spellStart"/>
      <w:r w:rsidRPr="002F762D">
        <w:t>itu</w:t>
      </w:r>
      <w:proofErr w:type="spellEnd"/>
      <w:r w:rsidRPr="002F762D">
        <w:t xml:space="preserve">, </w:t>
      </w:r>
      <w:proofErr w:type="spellStart"/>
      <w:r w:rsidRPr="002F762D">
        <w:t>meskipun</w:t>
      </w:r>
      <w:proofErr w:type="spellEnd"/>
      <w:r w:rsidRPr="002F762D">
        <w:t xml:space="preserve"> pada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kecil</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besar</w:t>
      </w:r>
      <w:proofErr w:type="spellEnd"/>
      <w:r w:rsidRPr="002F762D">
        <w:t xml:space="preserve"> </w:t>
      </w:r>
      <w:proofErr w:type="spellStart"/>
      <w:r w:rsidRPr="002F762D">
        <w:t>didapatkan</w:t>
      </w:r>
      <w:proofErr w:type="spellEnd"/>
      <w:r w:rsidRPr="002F762D">
        <w:t xml:space="preserve"> </w:t>
      </w:r>
      <w:proofErr w:type="spellStart"/>
      <w:r w:rsidRPr="002F762D">
        <w:t>hasil</w:t>
      </w:r>
      <w:proofErr w:type="spellEnd"/>
      <w:r w:rsidRPr="002F762D">
        <w:t xml:space="preserve"> </w:t>
      </w:r>
      <w:proofErr w:type="spellStart"/>
      <w:r w:rsidRPr="002F762D">
        <w:t>bahwa</w:t>
      </w:r>
      <w:proofErr w:type="spellEnd"/>
      <w:r w:rsidRPr="002F762D">
        <w:t xml:space="preserve"> data </w:t>
      </w:r>
      <w:r w:rsidRPr="002F762D">
        <w:rPr>
          <w:i/>
          <w:iCs/>
        </w:rPr>
        <w:t xml:space="preserve">faulty </w:t>
      </w:r>
      <w:proofErr w:type="spellStart"/>
      <w:r w:rsidRPr="002F762D">
        <w:t>semakin</w:t>
      </w:r>
      <w:proofErr w:type="spellEnd"/>
      <w:r w:rsidRPr="002F762D">
        <w:t xml:space="preserve"> </w:t>
      </w:r>
      <w:proofErr w:type="spellStart"/>
      <w:r w:rsidRPr="002F762D">
        <w:t>terpisah</w:t>
      </w:r>
      <w:proofErr w:type="spellEnd"/>
      <w:r w:rsidRPr="002F762D">
        <w:t xml:space="preserve"> </w:t>
      </w:r>
      <w:proofErr w:type="spellStart"/>
      <w:r w:rsidRPr="002F762D">
        <w:t>dari</w:t>
      </w:r>
      <w:proofErr w:type="spellEnd"/>
      <w:r w:rsidRPr="002F762D">
        <w:t xml:space="preserve"> data normal dan data </w:t>
      </w:r>
      <w:proofErr w:type="spellStart"/>
      <w:r w:rsidRPr="002F762D">
        <w:t>referensi</w:t>
      </w:r>
      <w:proofErr w:type="spellEnd"/>
      <w:r w:rsidRPr="002F762D">
        <w:t xml:space="preserve">, </w:t>
      </w:r>
      <w:proofErr w:type="spellStart"/>
      <w:r w:rsidRPr="002F762D">
        <w:t>penggunaan</w:t>
      </w:r>
      <w:proofErr w:type="spellEnd"/>
      <w:r w:rsidRPr="002F762D">
        <w:t xml:space="preserve"> </w:t>
      </w:r>
      <w:proofErr w:type="spellStart"/>
      <w:r w:rsidRPr="002F762D">
        <w:t>ukuran</w:t>
      </w:r>
      <w:proofErr w:type="spellEnd"/>
      <w:r w:rsidRPr="002F762D">
        <w:t xml:space="preserve"> data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justru</w:t>
      </w:r>
      <w:proofErr w:type="spellEnd"/>
      <w:r w:rsidRPr="002F762D">
        <w:t xml:space="preserve"> </w:t>
      </w:r>
      <w:proofErr w:type="spellStart"/>
      <w:r w:rsidRPr="002F762D">
        <w:t>mengakibatkan</w:t>
      </w:r>
      <w:proofErr w:type="spellEnd"/>
      <w:r w:rsidRPr="002F762D">
        <w:t xml:space="preserve"> data </w:t>
      </w:r>
      <w:r w:rsidRPr="002F762D">
        <w:rPr>
          <w:i/>
          <w:iCs/>
        </w:rPr>
        <w:t xml:space="preserve">faulty </w:t>
      </w:r>
      <w:proofErr w:type="spellStart"/>
      <w:r w:rsidRPr="002F762D">
        <w:t>diproyeksikan</w:t>
      </w:r>
      <w:proofErr w:type="spellEnd"/>
      <w:r w:rsidRPr="002F762D">
        <w:t xml:space="preserve"> </w:t>
      </w:r>
      <w:proofErr w:type="spellStart"/>
      <w:r w:rsidRPr="002F762D">
        <w:t>dekat</w:t>
      </w:r>
      <w:proofErr w:type="spellEnd"/>
      <w:r w:rsidRPr="002F762D">
        <w:t xml:space="preserve"> </w:t>
      </w:r>
      <w:proofErr w:type="spellStart"/>
      <w:r w:rsidRPr="002F762D">
        <w:t>dengan</w:t>
      </w:r>
      <w:proofErr w:type="spellEnd"/>
      <w:r w:rsidRPr="002F762D">
        <w:t xml:space="preserve"> </w:t>
      </w:r>
      <w:proofErr w:type="spellStart"/>
      <w:r w:rsidRPr="002F762D">
        <w:t>atau</w:t>
      </w:r>
      <w:proofErr w:type="spellEnd"/>
      <w:r w:rsidRPr="002F762D">
        <w:t xml:space="preserve"> </w:t>
      </w:r>
      <w:proofErr w:type="spellStart"/>
      <w:r w:rsidRPr="002F762D">
        <w:t>bahkan</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normal.</w:t>
      </w:r>
    </w:p>
    <w:p w14:paraId="4263598E" w14:textId="6A906886" w:rsidR="002D1E6F" w:rsidRPr="002F762D" w:rsidRDefault="002D1E6F" w:rsidP="002F762D">
      <w:pPr>
        <w:spacing w:after="0" w:line="360" w:lineRule="auto"/>
        <w:ind w:firstLine="567"/>
      </w:pPr>
      <w:proofErr w:type="spellStart"/>
      <w:r w:rsidRPr="002F762D">
        <w:t>Baik</w:t>
      </w:r>
      <w:proofErr w:type="spellEnd"/>
      <w:r w:rsidRPr="002F762D">
        <w:t xml:space="preserve"> </w:t>
      </w:r>
      <w:proofErr w:type="spellStart"/>
      <w:r w:rsidRPr="002F762D">
        <w:t>persebaran</w:t>
      </w:r>
      <w:proofErr w:type="spellEnd"/>
      <w:r w:rsidRPr="002F762D">
        <w:t xml:space="preserve"> </w:t>
      </w:r>
      <w:proofErr w:type="spellStart"/>
      <w:r w:rsidRPr="002F762D">
        <w:t>maupun</w:t>
      </w:r>
      <w:proofErr w:type="spellEnd"/>
      <w:r w:rsidRPr="002F762D">
        <w:t xml:space="preserve"> </w:t>
      </w:r>
      <w:proofErr w:type="spellStart"/>
      <w:r w:rsidRPr="002F762D">
        <w:t>keterpisahan</w:t>
      </w:r>
      <w:proofErr w:type="spellEnd"/>
      <w:r w:rsidRPr="002F762D">
        <w:t xml:space="preserve"> </w:t>
      </w:r>
      <w:proofErr w:type="spellStart"/>
      <w:r w:rsidRPr="002F762D">
        <w:t>proyeksi</w:t>
      </w:r>
      <w:proofErr w:type="spellEnd"/>
      <w:r w:rsidRPr="002F762D">
        <w:t xml:space="preserve"> data, </w:t>
      </w:r>
      <w:proofErr w:type="spellStart"/>
      <w:r w:rsidRPr="002F762D">
        <w:t>keduanya</w:t>
      </w:r>
      <w:proofErr w:type="spellEnd"/>
      <w:r w:rsidRPr="002F762D">
        <w:t xml:space="preserve"> </w:t>
      </w:r>
      <w:proofErr w:type="spellStart"/>
      <w:r w:rsidRPr="002F762D">
        <w:t>disebabkan</w:t>
      </w:r>
      <w:proofErr w:type="spellEnd"/>
      <w:r w:rsidRPr="002F762D">
        <w:t xml:space="preserve"> oleh </w:t>
      </w:r>
      <w:proofErr w:type="spellStart"/>
      <w:r w:rsidR="002F762D">
        <w:t>nilai</w:t>
      </w:r>
      <w:proofErr w:type="spellEnd"/>
      <w:r w:rsidRPr="002F762D">
        <w:t xml:space="preserve"> </w:t>
      </w:r>
      <w:proofErr w:type="spellStart"/>
      <w:r w:rsidRPr="002F762D">
        <w:t>kemiripan</w:t>
      </w:r>
      <w:proofErr w:type="spellEnd"/>
      <w:r w:rsidRPr="002F762D">
        <w:t xml:space="preserve"> </w:t>
      </w:r>
      <w:proofErr w:type="spellStart"/>
      <w:r w:rsidRPr="002F762D">
        <w:t>antara</w:t>
      </w:r>
      <w:proofErr w:type="spellEnd"/>
      <w:r w:rsidRPr="002F762D">
        <w:t xml:space="preserve"> data normal dan data </w:t>
      </w:r>
      <w:r w:rsidRPr="002F762D">
        <w:rPr>
          <w:i/>
          <w:iCs/>
        </w:rPr>
        <w:t xml:space="preserve">faulty </w:t>
      </w:r>
      <w:proofErr w:type="spellStart"/>
      <w:r w:rsidRPr="002F762D">
        <w:t>terhadap</w:t>
      </w:r>
      <w:proofErr w:type="spellEnd"/>
      <w:r w:rsidRPr="002F762D">
        <w:t xml:space="preserve"> data </w:t>
      </w:r>
      <w:proofErr w:type="spellStart"/>
      <w:r w:rsidRPr="002F762D">
        <w:t>referensi</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semakin</w:t>
      </w:r>
      <w:proofErr w:type="spellEnd"/>
      <w:r w:rsidRPr="002F762D">
        <w:t xml:space="preserve"> </w:t>
      </w:r>
      <w:proofErr w:type="spellStart"/>
      <w:r w:rsidRPr="002F762D">
        <w:t>besar</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pada </w:t>
      </w:r>
      <w:r w:rsidRPr="002F762D">
        <w:rPr>
          <w:i/>
        </w:rPr>
        <w:t>buffer</w:t>
      </w:r>
      <w:r w:rsidRPr="002F762D">
        <w:t xml:space="preserve"> yang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terpusat</w:t>
      </w:r>
      <w:proofErr w:type="spellEnd"/>
      <w:r w:rsidRPr="002F762D">
        <w:t xml:space="preserve">, </w:t>
      </w:r>
      <w:proofErr w:type="spellStart"/>
      <w:r w:rsidRPr="002F762D">
        <w:t>sedangkan</w:t>
      </w:r>
      <w:proofErr w:type="spellEnd"/>
      <w:r w:rsidRPr="002F762D">
        <w:t xml:space="preserve"> </w:t>
      </w:r>
      <w:proofErr w:type="spellStart"/>
      <w:r w:rsidRPr="002F762D">
        <w:t>proyeksi</w:t>
      </w:r>
      <w:proofErr w:type="spellEnd"/>
      <w:r w:rsidRPr="002F762D">
        <w:t xml:space="preserve"> </w:t>
      </w:r>
      <w:proofErr w:type="spellStart"/>
      <w:r w:rsidRPr="002F762D">
        <w:t>sampel</w:t>
      </w:r>
      <w:proofErr w:type="spellEnd"/>
      <w:r w:rsidRPr="002F762D">
        <w:t xml:space="preserve"> </w:t>
      </w:r>
      <w:r w:rsidRPr="002F762D">
        <w:rPr>
          <w:i/>
        </w:rPr>
        <w:t xml:space="preserve">buffer </w:t>
      </w:r>
      <w:r w:rsidRPr="002F762D">
        <w:t xml:space="preserve">yang </w:t>
      </w:r>
      <w:proofErr w:type="spellStart"/>
      <w:r w:rsidRPr="002F762D">
        <w:t>berbeda</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tersebar</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nilai</w:t>
      </w:r>
      <w:proofErr w:type="spellEnd"/>
      <w:r w:rsidRPr="002F762D">
        <w:t xml:space="preserve"> </w:t>
      </w:r>
      <w:r w:rsidR="008F50D0">
        <w:rPr>
          <w:rFonts w:eastAsia="Calibri" w:cs="Times New Roman"/>
          <w:lang w:val="de-DE"/>
        </w:rPr>
        <w:t>γ</w:t>
      </w:r>
      <w:r w:rsidR="008F50D0" w:rsidRPr="002F762D">
        <w:t xml:space="preserve"> </w:t>
      </w:r>
      <w:r w:rsidRPr="002F762D">
        <w:t xml:space="preserve">yang </w:t>
      </w:r>
      <w:proofErr w:type="spellStart"/>
      <w:r w:rsidRPr="002F762D">
        <w:t>terlalu</w:t>
      </w:r>
      <w:proofErr w:type="spellEnd"/>
      <w:r w:rsidRPr="002F762D">
        <w:t xml:space="preserve"> </w:t>
      </w:r>
      <w:proofErr w:type="spellStart"/>
      <w:r w:rsidRPr="002F762D">
        <w:t>besar</w:t>
      </w:r>
      <w:proofErr w:type="spellEnd"/>
      <w:r w:rsidRPr="002F762D">
        <w:t xml:space="preserve">, </w:t>
      </w:r>
      <w:proofErr w:type="spellStart"/>
      <w:r w:rsidRPr="002F762D">
        <w:t>pengaruh</w:t>
      </w:r>
      <w:proofErr w:type="spellEnd"/>
      <w:r w:rsidRPr="002F762D">
        <w:t xml:space="preserve"> </w:t>
      </w:r>
      <w:proofErr w:type="spellStart"/>
      <w:r w:rsidRPr="002F762D">
        <w:t>dari</w:t>
      </w:r>
      <w:proofErr w:type="spellEnd"/>
      <w:r w:rsidRPr="002F762D">
        <w:t xml:space="preserve"> </w:t>
      </w:r>
      <w:proofErr w:type="spellStart"/>
      <w:r w:rsidRPr="002F762D">
        <w:t>sampel-sampel</w:t>
      </w:r>
      <w:proofErr w:type="spellEnd"/>
      <w:r w:rsidRPr="002F762D">
        <w:t xml:space="preserve"> pada data </w:t>
      </w:r>
      <w:proofErr w:type="spellStart"/>
      <w:r w:rsidRPr="002F762D">
        <w:lastRenderedPageBreak/>
        <w:t>referensi</w:t>
      </w:r>
      <w:proofErr w:type="spellEnd"/>
      <w:r w:rsidRPr="002F762D">
        <w:t xml:space="preserve"> </w:t>
      </w:r>
      <w:proofErr w:type="spellStart"/>
      <w:r w:rsidRPr="002F762D">
        <w:t>menjadi</w:t>
      </w:r>
      <w:proofErr w:type="spellEnd"/>
      <w:r w:rsidRPr="002F762D">
        <w:t xml:space="preserve"> </w:t>
      </w:r>
      <w:proofErr w:type="spellStart"/>
      <w:r w:rsidRPr="002F762D">
        <w:t>terlalu</w:t>
      </w:r>
      <w:proofErr w:type="spellEnd"/>
      <w:r w:rsidRPr="002F762D">
        <w:t xml:space="preserve"> </w:t>
      </w:r>
      <w:proofErr w:type="spellStart"/>
      <w:r w:rsidRPr="002F762D">
        <w:t>besar</w:t>
      </w:r>
      <w:proofErr w:type="spellEnd"/>
      <w:r w:rsidRPr="002F762D">
        <w:t xml:space="preserve">, yang </w:t>
      </w:r>
      <w:proofErr w:type="spellStart"/>
      <w:r w:rsidRPr="002F762D">
        <w:t>menyebabkan</w:t>
      </w:r>
      <w:proofErr w:type="spellEnd"/>
      <w:r w:rsidRPr="002F762D">
        <w:t xml:space="preserve"> data </w:t>
      </w:r>
      <w:r w:rsidRPr="002F762D">
        <w:rPr>
          <w:i/>
          <w:iCs/>
        </w:rPr>
        <w:t xml:space="preserve">buffer </w:t>
      </w:r>
      <w:proofErr w:type="spellStart"/>
      <w:r w:rsidRPr="002F762D">
        <w:t>dinilai</w:t>
      </w:r>
      <w:proofErr w:type="spellEnd"/>
      <w:r w:rsidRPr="002F762D">
        <w:t xml:space="preserve"> </w:t>
      </w:r>
      <w:proofErr w:type="spellStart"/>
      <w:r w:rsidRPr="002F762D">
        <w:t>sangat</w:t>
      </w:r>
      <w:proofErr w:type="spellEnd"/>
      <w:r w:rsidRPr="002F762D">
        <w:t xml:space="preserve">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data </w:t>
      </w:r>
      <w:r w:rsidRPr="002F762D">
        <w:rPr>
          <w:i/>
          <w:iCs/>
        </w:rPr>
        <w:t xml:space="preserve">buffer </w:t>
      </w:r>
      <w:proofErr w:type="spellStart"/>
      <w:r w:rsidRPr="002F762D">
        <w:t>diproyeksikan</w:t>
      </w:r>
      <w:proofErr w:type="spellEnd"/>
      <w:r w:rsidRPr="002F762D">
        <w:t xml:space="preserve"> pada </w:t>
      </w:r>
      <w:proofErr w:type="spellStart"/>
      <w:r w:rsidRPr="002F762D">
        <w:t>daerah</w:t>
      </w:r>
      <w:proofErr w:type="spellEnd"/>
      <w:r w:rsidRPr="002F762D">
        <w:t xml:space="preserve"> yang </w:t>
      </w:r>
      <w:proofErr w:type="spellStart"/>
      <w:r w:rsidRPr="002F762D">
        <w:t>sangat</w:t>
      </w:r>
      <w:proofErr w:type="spellEnd"/>
      <w:r w:rsidRPr="002F762D">
        <w:t xml:space="preserve"> </w:t>
      </w:r>
      <w:proofErr w:type="spellStart"/>
      <w:r w:rsidRPr="002F762D">
        <w:t>sempit</w:t>
      </w:r>
      <w:proofErr w:type="spellEnd"/>
      <w:r w:rsidRPr="002F762D">
        <w:t xml:space="preserve"> </w:t>
      </w:r>
      <w:proofErr w:type="spellStart"/>
      <w:r w:rsidRPr="002F762D">
        <w:t>didalam</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w:t>
      </w:r>
      <w:r w:rsidR="002F762D">
        <w:t xml:space="preserve"> </w:t>
      </w:r>
      <w:proofErr w:type="spellStart"/>
      <w:r w:rsidRPr="002F762D">
        <w:t>Dengan</w:t>
      </w:r>
      <w:proofErr w:type="spellEnd"/>
      <w:r w:rsidRPr="002F762D">
        <w:t xml:space="preserve"> </w:t>
      </w:r>
      <w:proofErr w:type="spellStart"/>
      <w:r w:rsidRPr="002F762D">
        <w:t>semakin</w:t>
      </w:r>
      <w:proofErr w:type="spellEnd"/>
      <w:r w:rsidRPr="002F762D">
        <w:t xml:space="preserve"> </w:t>
      </w:r>
      <w:proofErr w:type="spellStart"/>
      <w:r w:rsidRPr="002F762D">
        <w:t>besarnya</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maka</w:t>
      </w:r>
      <w:proofErr w:type="spellEnd"/>
      <w:r w:rsidRPr="002F762D">
        <w:t xml:space="preserve"> </w:t>
      </w:r>
      <w:proofErr w:type="spellStart"/>
      <w:r w:rsidRPr="002F762D">
        <w:t>sebuah</w:t>
      </w:r>
      <w:proofErr w:type="spellEnd"/>
      <w:r w:rsidRPr="002F762D">
        <w:t xml:space="preserve"> </w:t>
      </w:r>
      <w:proofErr w:type="spellStart"/>
      <w:r w:rsidRPr="002F762D">
        <w:t>sampel</w:t>
      </w:r>
      <w:proofErr w:type="spellEnd"/>
      <w:r w:rsidRPr="002F762D">
        <w:t xml:space="preserve"> pada </w:t>
      </w:r>
      <w:r w:rsidRPr="002F762D">
        <w:rPr>
          <w:i/>
        </w:rPr>
        <w:t xml:space="preserve">buffer </w:t>
      </w:r>
      <w:proofErr w:type="spellStart"/>
      <w:r w:rsidRPr="002F762D">
        <w:t>akan</w:t>
      </w:r>
      <w:proofErr w:type="spellEnd"/>
      <w:r w:rsidRPr="002F762D">
        <w:t xml:space="preserve"> </w:t>
      </w:r>
      <w:proofErr w:type="spellStart"/>
      <w:r w:rsidRPr="002F762D">
        <w:t>semakin</w:t>
      </w:r>
      <w:proofErr w:type="spellEnd"/>
      <w:r w:rsidRPr="002F762D">
        <w:t xml:space="preserve"> </w:t>
      </w:r>
      <w:proofErr w:type="spellStart"/>
      <w:r w:rsidRPr="002F762D">
        <w:t>mungkin</w:t>
      </w:r>
      <w:proofErr w:type="spellEnd"/>
      <w:r w:rsidRPr="002F762D">
        <w:t xml:space="preserve"> </w:t>
      </w:r>
      <w:proofErr w:type="spellStart"/>
      <w:r w:rsidRPr="002F762D">
        <w:t>untuk</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w:t>
      </w:r>
      <w:proofErr w:type="spellStart"/>
      <w:r w:rsidRPr="002F762D">
        <w:t>sehingga</w:t>
      </w:r>
      <w:proofErr w:type="spellEnd"/>
      <w:r w:rsidRPr="002F762D">
        <w:t xml:space="preserve"> data normal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dengan</w:t>
      </w:r>
      <w:proofErr w:type="spellEnd"/>
      <w:r w:rsidRPr="002F762D">
        <w:t xml:space="preserve"> </w:t>
      </w:r>
      <w:proofErr w:type="spellStart"/>
      <w:r w:rsidRPr="002F762D">
        <w:t>persebaran</w:t>
      </w:r>
      <w:proofErr w:type="spellEnd"/>
      <w:r w:rsidRPr="002F762D">
        <w:t xml:space="preserve"> yang </w:t>
      </w:r>
      <w:proofErr w:type="spellStart"/>
      <w:r w:rsidRPr="002F762D">
        <w:t>mirip</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sedangkan</w:t>
      </w:r>
      <w:proofErr w:type="spellEnd"/>
      <w:r w:rsidRPr="002F762D">
        <w:t xml:space="preserve"> data </w:t>
      </w:r>
      <w:r w:rsidRPr="002F762D">
        <w:rPr>
          <w:i/>
          <w:iCs/>
        </w:rPr>
        <w:t xml:space="preserve">faulty </w:t>
      </w:r>
      <w:proofErr w:type="spellStart"/>
      <w:r w:rsidRPr="002F762D">
        <w:t>akan</w:t>
      </w:r>
      <w:proofErr w:type="spellEnd"/>
      <w:r w:rsidRPr="002F762D">
        <w:t xml:space="preserve"> </w:t>
      </w:r>
      <w:proofErr w:type="spellStart"/>
      <w:r w:rsidRPr="002F762D">
        <w:t>diproyeksikan</w:t>
      </w:r>
      <w:proofErr w:type="spellEnd"/>
      <w:r w:rsidRPr="002F762D">
        <w:t xml:space="preserve"> </w:t>
      </w:r>
      <w:proofErr w:type="spellStart"/>
      <w:r w:rsidRPr="002F762D">
        <w:t>secara</w:t>
      </w:r>
      <w:proofErr w:type="spellEnd"/>
      <w:r w:rsidRPr="002F762D">
        <w:t xml:space="preserve"> </w:t>
      </w:r>
      <w:proofErr w:type="spellStart"/>
      <w:r w:rsidRPr="002F762D">
        <w:t>terpisah</w:t>
      </w:r>
      <w:proofErr w:type="spellEnd"/>
      <w:r w:rsidRPr="002F762D">
        <w:t xml:space="preserve">. </w:t>
      </w:r>
      <w:proofErr w:type="spellStart"/>
      <w:r w:rsidRPr="002F762D">
        <w:t>Namun</w:t>
      </w:r>
      <w:proofErr w:type="spellEnd"/>
      <w:r w:rsidRPr="002F762D">
        <w:t xml:space="preserve"> </w:t>
      </w:r>
      <w:proofErr w:type="spellStart"/>
      <w:r w:rsidRPr="002F762D">
        <w:t>dengan</w:t>
      </w:r>
      <w:proofErr w:type="spellEnd"/>
      <w:r w:rsidRPr="002F762D">
        <w:t xml:space="preserve"> </w:t>
      </w:r>
      <w:proofErr w:type="spellStart"/>
      <w:r w:rsidRPr="002F762D">
        <w:t>ukuran</w:t>
      </w:r>
      <w:proofErr w:type="spellEnd"/>
      <w:r w:rsidRPr="002F762D">
        <w:t xml:space="preserve"> </w:t>
      </w:r>
      <w:proofErr w:type="spellStart"/>
      <w:r w:rsidRPr="002F762D">
        <w:t>sampel</w:t>
      </w:r>
      <w:proofErr w:type="spellEnd"/>
      <w:r w:rsidRPr="002F762D">
        <w:t xml:space="preserve"> </w:t>
      </w:r>
      <w:proofErr w:type="spellStart"/>
      <w:r w:rsidRPr="002F762D">
        <w:t>referensi</w:t>
      </w:r>
      <w:proofErr w:type="spellEnd"/>
      <w:r w:rsidRPr="002F762D">
        <w:t xml:space="preserve"> yang </w:t>
      </w:r>
      <w:proofErr w:type="spellStart"/>
      <w:r w:rsidRPr="002F762D">
        <w:t>terlalu</w:t>
      </w:r>
      <w:proofErr w:type="spellEnd"/>
      <w:r w:rsidRPr="002F762D">
        <w:t xml:space="preserve"> </w:t>
      </w:r>
      <w:proofErr w:type="spellStart"/>
      <w:r w:rsidRPr="002F762D">
        <w:t>besar</w:t>
      </w:r>
      <w:proofErr w:type="spellEnd"/>
      <w:r w:rsidRPr="002F762D">
        <w:t xml:space="preserve">, data </w:t>
      </w:r>
      <w:r w:rsidRPr="002F762D">
        <w:rPr>
          <w:i/>
          <w:iCs/>
        </w:rPr>
        <w:t xml:space="preserve">faulty </w:t>
      </w:r>
      <w:proofErr w:type="spellStart"/>
      <w:r w:rsidRPr="002F762D">
        <w:t>akan</w:t>
      </w:r>
      <w:proofErr w:type="spellEnd"/>
      <w:r w:rsidRPr="002F762D">
        <w:t xml:space="preserve"> </w:t>
      </w:r>
      <w:proofErr w:type="spellStart"/>
      <w:r w:rsidRPr="002F762D">
        <w:t>memiliki</w:t>
      </w:r>
      <w:proofErr w:type="spellEnd"/>
      <w:r w:rsidRPr="002F762D">
        <w:t xml:space="preserve"> </w:t>
      </w:r>
      <w:proofErr w:type="spellStart"/>
      <w:r w:rsidRPr="002F762D">
        <w:t>kemiripan</w:t>
      </w:r>
      <w:proofErr w:type="spellEnd"/>
      <w:r w:rsidRPr="002F762D">
        <w:t xml:space="preserve"> </w:t>
      </w:r>
      <w:proofErr w:type="spellStart"/>
      <w:r w:rsidRPr="002F762D">
        <w:t>dengan</w:t>
      </w:r>
      <w:proofErr w:type="spellEnd"/>
      <w:r w:rsidRPr="002F762D">
        <w:t xml:space="preserve"> data </w:t>
      </w:r>
      <w:proofErr w:type="spellStart"/>
      <w:r w:rsidRPr="002F762D">
        <w:t>referensi</w:t>
      </w:r>
      <w:proofErr w:type="spellEnd"/>
      <w:r w:rsidRPr="002F762D">
        <w:t xml:space="preserve">. </w:t>
      </w:r>
      <w:proofErr w:type="spellStart"/>
      <w:r w:rsidRPr="002F762D">
        <w:t>Sehingga</w:t>
      </w:r>
      <w:proofErr w:type="spellEnd"/>
      <w:r w:rsidRPr="002F762D">
        <w:t xml:space="preserve"> </w:t>
      </w:r>
      <w:proofErr w:type="spellStart"/>
      <w:r w:rsidRPr="002F762D">
        <w:t>proyeksi</w:t>
      </w:r>
      <w:proofErr w:type="spellEnd"/>
      <w:r w:rsidRPr="002F762D">
        <w:t xml:space="preserve"> data </w:t>
      </w:r>
      <w:r w:rsidRPr="002F762D">
        <w:rPr>
          <w:i/>
          <w:iCs/>
        </w:rPr>
        <w:t xml:space="preserve">faulty </w:t>
      </w:r>
      <w:proofErr w:type="spellStart"/>
      <w:r w:rsidRPr="002F762D">
        <w:t>akan</w:t>
      </w:r>
      <w:proofErr w:type="spellEnd"/>
      <w:r w:rsidRPr="002F762D">
        <w:t xml:space="preserve"> </w:t>
      </w:r>
      <w:proofErr w:type="spellStart"/>
      <w:r w:rsidRPr="002F762D">
        <w:t>mendekati</w:t>
      </w:r>
      <w:proofErr w:type="spellEnd"/>
      <w:r w:rsidRPr="002F762D">
        <w:t xml:space="preserve"> </w:t>
      </w:r>
      <w:proofErr w:type="spellStart"/>
      <w:r w:rsidRPr="002F762D">
        <w:t>persebaran</w:t>
      </w:r>
      <w:proofErr w:type="spellEnd"/>
      <w:r w:rsidRPr="002F762D">
        <w:t xml:space="preserve"> data </w:t>
      </w:r>
      <w:proofErr w:type="spellStart"/>
      <w:r w:rsidRPr="002F762D">
        <w:t>referensi</w:t>
      </w:r>
      <w:proofErr w:type="spellEnd"/>
      <w:r w:rsidRPr="002F762D">
        <w:t xml:space="preserve"> dan data normal.</w:t>
      </w:r>
    </w:p>
    <w:p w14:paraId="786F6AA8" w14:textId="52FB0AA2" w:rsidR="002D1E6F" w:rsidRPr="009075A3" w:rsidRDefault="002D1E6F" w:rsidP="00275EDB">
      <w:pPr>
        <w:pStyle w:val="Heading3"/>
      </w:pPr>
      <w:bookmarkStart w:id="77" w:name="_Toc57984734"/>
      <w:proofErr w:type="spellStart"/>
      <w:r w:rsidRPr="009075A3">
        <w:t>Pengujian</w:t>
      </w:r>
      <w:proofErr w:type="spellEnd"/>
      <w:r w:rsidRPr="009075A3">
        <w:t xml:space="preserve"> </w:t>
      </w:r>
      <w:proofErr w:type="spellStart"/>
      <w:r w:rsidR="00A370BA">
        <w:t>Metode</w:t>
      </w:r>
      <w:proofErr w:type="spellEnd"/>
      <w:r w:rsidR="00A370BA">
        <w:t xml:space="preserve"> Clustering</w:t>
      </w:r>
      <w:bookmarkEnd w:id="77"/>
    </w:p>
    <w:p w14:paraId="655BB992" w14:textId="24C656C5" w:rsidR="002D1E6F" w:rsidRPr="00221095" w:rsidRDefault="002D1E6F" w:rsidP="004970DD">
      <w:pPr>
        <w:spacing w:after="0" w:line="360" w:lineRule="auto"/>
        <w:ind w:firstLine="567"/>
      </w:pPr>
      <w:proofErr w:type="spellStart"/>
      <w:r>
        <w:t>Saat</w:t>
      </w:r>
      <w:proofErr w:type="spellEnd"/>
      <w:r>
        <w:t xml:space="preserve"> program </w:t>
      </w:r>
      <w:r>
        <w:rPr>
          <w:i/>
        </w:rPr>
        <w:t xml:space="preserve">fault detection </w:t>
      </w:r>
      <w:proofErr w:type="spellStart"/>
      <w:r>
        <w:t>dijalankan</w:t>
      </w:r>
      <w:proofErr w:type="spellEnd"/>
      <w:r>
        <w:t xml:space="preserve">, program </w:t>
      </w:r>
      <w:r>
        <w:rPr>
          <w:i/>
        </w:rPr>
        <w:t xml:space="preserve">fault detection </w:t>
      </w:r>
      <w:proofErr w:type="spellStart"/>
      <w:r>
        <w:t>harus</w:t>
      </w:r>
      <w:proofErr w:type="spellEnd"/>
      <w:r>
        <w:t xml:space="preserve"> </w:t>
      </w:r>
      <w:proofErr w:type="spellStart"/>
      <w:r>
        <w:t>mampu</w:t>
      </w:r>
      <w:proofErr w:type="spellEnd"/>
      <w:r>
        <w:t xml:space="preserve"> </w:t>
      </w:r>
      <w:proofErr w:type="spellStart"/>
      <w:r>
        <w:t>melakukan</w:t>
      </w:r>
      <w:proofErr w:type="spellEnd"/>
      <w:r>
        <w:t xml:space="preserve"> </w:t>
      </w:r>
      <w:r>
        <w:rPr>
          <w:i/>
        </w:rPr>
        <w:t xml:space="preserve">training </w:t>
      </w:r>
      <w:r>
        <w:t xml:space="preserve">SVM </w:t>
      </w:r>
      <w:proofErr w:type="spellStart"/>
      <w:r>
        <w:t>menggunakan</w:t>
      </w:r>
      <w:proofErr w:type="spellEnd"/>
      <w:r>
        <w:t xml:space="preserve"> data pada data </w:t>
      </w:r>
      <w:proofErr w:type="spellStart"/>
      <w:r>
        <w:t>referensi</w:t>
      </w:r>
      <w:proofErr w:type="spellEnd"/>
      <w:r>
        <w:t xml:space="preserve"> dan </w:t>
      </w:r>
      <w:r>
        <w:rPr>
          <w:i/>
        </w:rPr>
        <w:t xml:space="preserve">buffer. </w:t>
      </w:r>
      <w:r>
        <w:t xml:space="preserve">Karena SVM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proofErr w:type="spellStart"/>
      <w:r>
        <w:t>klasifikasi</w:t>
      </w:r>
      <w:proofErr w:type="spellEnd"/>
      <w:r>
        <w:t xml:space="preserve"> </w:t>
      </w:r>
      <w:r>
        <w:rPr>
          <w:i/>
        </w:rPr>
        <w:t>supervised</w:t>
      </w:r>
      <w:r>
        <w:t xml:space="preserve">, SVM </w:t>
      </w:r>
      <w:proofErr w:type="spellStart"/>
      <w:r>
        <w:t>membutuhkan</w:t>
      </w:r>
      <w:proofErr w:type="spellEnd"/>
      <w:r>
        <w:t xml:space="preserve"> label </w:t>
      </w:r>
      <w:proofErr w:type="spellStart"/>
      <w:r>
        <w:t>dari</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membuat</w:t>
      </w:r>
      <w:proofErr w:type="spellEnd"/>
      <w:r>
        <w:t xml:space="preserve"> garis </w:t>
      </w:r>
      <w:proofErr w:type="spellStart"/>
      <w:r>
        <w:t>klasifikasi</w:t>
      </w:r>
      <w:proofErr w:type="spellEnd"/>
      <w:r>
        <w:t xml:space="preserve">. </w:t>
      </w:r>
      <w:proofErr w:type="spellStart"/>
      <w:r>
        <w:t>Sedangkan</w:t>
      </w:r>
      <w:proofErr w:type="spellEnd"/>
      <w:r>
        <w:t xml:space="preserve"> pada program yang </w:t>
      </w:r>
      <w:proofErr w:type="spellStart"/>
      <w:r>
        <w:t>dirancang</w:t>
      </w:r>
      <w:proofErr w:type="spellEnd"/>
      <w:r>
        <w:t xml:space="preserve">, </w:t>
      </w:r>
      <w:proofErr w:type="spellStart"/>
      <w:r>
        <w:t>pelatihan</w:t>
      </w:r>
      <w:proofErr w:type="spellEnd"/>
      <w:r>
        <w:t xml:space="preserve"> SVM </w:t>
      </w:r>
      <w:proofErr w:type="spellStart"/>
      <w:r>
        <w:t>dilakukan</w:t>
      </w:r>
      <w:proofErr w:type="spellEnd"/>
      <w:r>
        <w:t xml:space="preserve"> </w:t>
      </w:r>
      <w:proofErr w:type="spellStart"/>
      <w:r>
        <w:t>secara</w:t>
      </w:r>
      <w:proofErr w:type="spellEnd"/>
      <w:r>
        <w:t xml:space="preserve"> </w:t>
      </w:r>
      <w:r w:rsidRPr="0054154C">
        <w:rPr>
          <w:i/>
        </w:rPr>
        <w:t>on-the-fly</w:t>
      </w:r>
      <w:r>
        <w:t xml:space="preserve">, </w:t>
      </w:r>
      <w:proofErr w:type="spellStart"/>
      <w:r w:rsidR="00FB7512">
        <w:t>sehingga</w:t>
      </w:r>
      <w:proofErr w:type="spellEnd"/>
      <w:r>
        <w:t xml:space="preserve"> program </w:t>
      </w:r>
      <w:proofErr w:type="spellStart"/>
      <w:r>
        <w:t>harus</w:t>
      </w:r>
      <w:proofErr w:type="spellEnd"/>
      <w:r>
        <w:t xml:space="preserve"> </w:t>
      </w:r>
      <w:proofErr w:type="spellStart"/>
      <w:r>
        <w:t>mempelajari</w:t>
      </w:r>
      <w:proofErr w:type="spellEnd"/>
      <w:r>
        <w:t xml:space="preserve"> data yang </w:t>
      </w:r>
      <w:proofErr w:type="spellStart"/>
      <w:r>
        <w:t>masuk</w:t>
      </w:r>
      <w:proofErr w:type="spellEnd"/>
      <w:r>
        <w:t xml:space="preserve"> </w:t>
      </w:r>
      <w:proofErr w:type="spellStart"/>
      <w:r>
        <w:t>tanpa</w:t>
      </w:r>
      <w:proofErr w:type="spellEnd"/>
      <w:r>
        <w:t xml:space="preserve"> </w:t>
      </w:r>
      <w:proofErr w:type="spellStart"/>
      <w:r>
        <w:t>bantuan</w:t>
      </w:r>
      <w:proofErr w:type="spellEnd"/>
      <w:r>
        <w:t xml:space="preserve"> data </w:t>
      </w:r>
      <w:proofErr w:type="spellStart"/>
      <w:r>
        <w:t>historis</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pelatihan</w:t>
      </w:r>
      <w:proofErr w:type="spellEnd"/>
      <w:r>
        <w:t xml:space="preserve"> SVM </w:t>
      </w:r>
      <w:proofErr w:type="spellStart"/>
      <w:r>
        <w:t>secara</w:t>
      </w:r>
      <w:proofErr w:type="spellEnd"/>
      <w:r>
        <w:t xml:space="preserve"> </w:t>
      </w:r>
      <w:r>
        <w:rPr>
          <w:i/>
        </w:rPr>
        <w:t>on-the-fly</w:t>
      </w:r>
      <w:r>
        <w:t xml:space="preserve">, </w:t>
      </w:r>
      <w:proofErr w:type="spellStart"/>
      <w:r>
        <w:t>dibutuhkan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memberi</w:t>
      </w:r>
      <w:proofErr w:type="spellEnd"/>
      <w:r>
        <w:t xml:space="preserve"> label </w:t>
      </w:r>
      <w:proofErr w:type="spellStart"/>
      <w:r>
        <w:t>kepada</w:t>
      </w:r>
      <w:proofErr w:type="spellEnd"/>
      <w:r>
        <w:t xml:space="preserve"> data yang </w:t>
      </w:r>
      <w:proofErr w:type="spellStart"/>
      <w:r>
        <w:t>terdapat</w:t>
      </w:r>
      <w:proofErr w:type="spellEnd"/>
      <w:r>
        <w:t xml:space="preserve"> pada </w:t>
      </w:r>
      <w:r>
        <w:rPr>
          <w:i/>
        </w:rPr>
        <w:t>buffer</w:t>
      </w:r>
      <w:r>
        <w:t xml:space="preserve">. Label </w:t>
      </w:r>
      <w:proofErr w:type="spellStart"/>
      <w:r>
        <w:t>ini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digunakan</w:t>
      </w:r>
      <w:proofErr w:type="spellEnd"/>
      <w:r>
        <w:t xml:space="preserve"> oleh SVM </w:t>
      </w:r>
      <w:proofErr w:type="spellStart"/>
      <w:r>
        <w:t>untuk</w:t>
      </w:r>
      <w:proofErr w:type="spellEnd"/>
      <w:r>
        <w:t xml:space="preserve"> </w:t>
      </w:r>
      <w:proofErr w:type="spellStart"/>
      <w:r>
        <w:t>membuat</w:t>
      </w:r>
      <w:proofErr w:type="spellEnd"/>
      <w:r>
        <w:t xml:space="preserve"> garis </w:t>
      </w:r>
      <w:proofErr w:type="spellStart"/>
      <w:r>
        <w:t>klasifikasi</w:t>
      </w:r>
      <w:proofErr w:type="spellEnd"/>
      <w:r>
        <w:t xml:space="preserve">. Salah </w:t>
      </w:r>
      <w:proofErr w:type="spellStart"/>
      <w:r>
        <w:t>satu</w:t>
      </w:r>
      <w:proofErr w:type="spellEnd"/>
      <w:r>
        <w:t xml:space="preserve"> </w:t>
      </w:r>
      <w:proofErr w:type="spellStart"/>
      <w:r>
        <w:t>cara</w:t>
      </w:r>
      <w:proofErr w:type="spellEnd"/>
      <w:r>
        <w:t xml:space="preserve"> </w:t>
      </w:r>
      <w:proofErr w:type="spellStart"/>
      <w:r>
        <w:t>melabelkan</w:t>
      </w:r>
      <w:proofErr w:type="spellEnd"/>
      <w:r>
        <w:t xml:space="preserve"> </w:t>
      </w:r>
      <w:proofErr w:type="spellStart"/>
      <w:r>
        <w:t>sampel</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melalui</w:t>
      </w:r>
      <w:proofErr w:type="spellEnd"/>
      <w:r>
        <w:t xml:space="preserve"> </w:t>
      </w:r>
      <w:proofErr w:type="spellStart"/>
      <w:r>
        <w:t>metode</w:t>
      </w:r>
      <w:proofErr w:type="spellEnd"/>
      <w:r>
        <w:t xml:space="preserve"> </w:t>
      </w:r>
      <w:r>
        <w:rPr>
          <w:i/>
        </w:rPr>
        <w:t>clustering</w:t>
      </w:r>
      <w:r>
        <w:t xml:space="preserve">. 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membandingkan</w:t>
      </w:r>
      <w:proofErr w:type="spellEnd"/>
      <w:r>
        <w:t xml:space="preserve"> </w:t>
      </w:r>
      <w:proofErr w:type="spellStart"/>
      <w:r>
        <w:t>performa</w:t>
      </w:r>
      <w:proofErr w:type="spellEnd"/>
      <w:r>
        <w:t xml:space="preserve"> </w:t>
      </w:r>
      <w:proofErr w:type="spellStart"/>
      <w:r>
        <w:t>metode</w:t>
      </w:r>
      <w:proofErr w:type="spellEnd"/>
      <w:r>
        <w:t xml:space="preserve"> </w:t>
      </w:r>
      <w:r>
        <w:rPr>
          <w:i/>
          <w:iCs/>
        </w:rPr>
        <w:t xml:space="preserve">clustering, </w:t>
      </w:r>
      <w:proofErr w:type="spellStart"/>
      <w:r>
        <w:t>yaitu</w:t>
      </w:r>
      <w:proofErr w:type="spellEnd"/>
      <w:r>
        <w:t xml:space="preserve"> </w:t>
      </w:r>
      <w:proofErr w:type="spellStart"/>
      <w:r>
        <w:t>metode</w:t>
      </w:r>
      <w:proofErr w:type="spellEnd"/>
      <w:r>
        <w:t xml:space="preserve"> K-</w:t>
      </w:r>
      <w:r>
        <w:rPr>
          <w:i/>
          <w:iCs/>
        </w:rPr>
        <w:t xml:space="preserve">means clustering </w:t>
      </w:r>
      <w:r>
        <w:t xml:space="preserve">dan </w:t>
      </w:r>
      <w:proofErr w:type="spellStart"/>
      <w:r>
        <w:t>metode</w:t>
      </w:r>
      <w:proofErr w:type="spellEnd"/>
      <w:r>
        <w:t xml:space="preserve"> DBSCAN.</w:t>
      </w:r>
    </w:p>
    <w:p w14:paraId="34DFD460" w14:textId="11293E52" w:rsidR="00532DC0" w:rsidRDefault="002D1E6F" w:rsidP="004970DD">
      <w:pPr>
        <w:spacing w:after="0" w:line="360" w:lineRule="auto"/>
        <w:ind w:firstLine="567"/>
      </w:pPr>
      <w:r>
        <w:t>K</w:t>
      </w:r>
      <w:r>
        <w:softHyphen/>
        <w:t>-</w:t>
      </w:r>
      <w:r>
        <w:rPr>
          <w:i/>
          <w:iCs/>
        </w:rPr>
        <w:t xml:space="preserve">means clustering </w:t>
      </w:r>
      <w:proofErr w:type="spellStart"/>
      <w:r>
        <w:t>dipilih</w:t>
      </w:r>
      <w:proofErr w:type="spellEnd"/>
      <w:r>
        <w:t xml:space="preserve"> </w:t>
      </w:r>
      <w:proofErr w:type="spellStart"/>
      <w:r>
        <w:t>untuk</w:t>
      </w:r>
      <w:proofErr w:type="spellEnd"/>
      <w:r>
        <w:t xml:space="preserve"> </w:t>
      </w:r>
      <w:proofErr w:type="spellStart"/>
      <w:r>
        <w:t>diuji</w:t>
      </w:r>
      <w:proofErr w:type="spellEnd"/>
      <w:r>
        <w:t xml:space="preserve"> </w:t>
      </w:r>
      <w:proofErr w:type="spellStart"/>
      <w:r>
        <w:t>karena</w:t>
      </w:r>
      <w:proofErr w:type="spellEnd"/>
      <w:r>
        <w:t xml:space="preserve"> pada </w:t>
      </w:r>
      <w:proofErr w:type="spellStart"/>
      <w:r>
        <w:t>nilai</w:t>
      </w:r>
      <w:proofErr w:type="spellEnd"/>
      <w:r>
        <w:t xml:space="preserve"> </w:t>
      </w:r>
      <w:r w:rsidR="008F50D0">
        <w:rPr>
          <w:rFonts w:eastAsia="Calibri" w:cs="Times New Roman"/>
          <w:lang w:val="de-DE"/>
        </w:rPr>
        <w:t>γ</w:t>
      </w:r>
      <w:r w:rsidR="008F50D0">
        <w:t xml:space="preserve"> </w:t>
      </w:r>
      <w:r>
        <w:t xml:space="preserve">yang </w:t>
      </w:r>
      <w:proofErr w:type="spellStart"/>
      <w:r>
        <w:t>kecil</w:t>
      </w:r>
      <w:proofErr w:type="spellEnd"/>
      <w:r>
        <w:t xml:space="preserve"> dan </w:t>
      </w:r>
      <w:proofErr w:type="spellStart"/>
      <w:r>
        <w:t>ukuran</w:t>
      </w:r>
      <w:proofErr w:type="spellEnd"/>
      <w:r>
        <w:t xml:space="preserve"> data </w:t>
      </w:r>
      <w:proofErr w:type="spellStart"/>
      <w:r>
        <w:t>referensi</w:t>
      </w:r>
      <w:proofErr w:type="spellEnd"/>
      <w:r>
        <w:t xml:space="preserve"> yang </w:t>
      </w:r>
      <w:proofErr w:type="spellStart"/>
      <w:r>
        <w:t>besar</w:t>
      </w:r>
      <w:proofErr w:type="spellEnd"/>
      <w:r>
        <w:t xml:space="preserve">, data </w:t>
      </w:r>
      <w:r>
        <w:rPr>
          <w:i/>
          <w:iCs/>
        </w:rPr>
        <w:t xml:space="preserve">faulty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normal, </w:t>
      </w:r>
      <w:proofErr w:type="spellStart"/>
      <w:r>
        <w:t>namun</w:t>
      </w:r>
      <w:proofErr w:type="spellEnd"/>
      <w:r>
        <w:t xml:space="preserve"> </w:t>
      </w:r>
      <w:proofErr w:type="spellStart"/>
      <w:r>
        <w:t>tersebar</w:t>
      </w:r>
      <w:proofErr w:type="spellEnd"/>
      <w:r>
        <w:t xml:space="preserve">. </w:t>
      </w:r>
      <w:proofErr w:type="spellStart"/>
      <w:r w:rsidRPr="00C055FF">
        <w:t>Dengan</w:t>
      </w:r>
      <w:proofErr w:type="spellEnd"/>
      <w:r w:rsidRPr="00C055FF">
        <w:t xml:space="preserve"> </w:t>
      </w:r>
      <w:proofErr w:type="spellStart"/>
      <w:r w:rsidRPr="00C055FF">
        <w:t>menggunakan</w:t>
      </w:r>
      <w:proofErr w:type="spellEnd"/>
      <w:r w:rsidRPr="00C055FF">
        <w:t xml:space="preserve"> K-</w:t>
      </w:r>
      <w:r w:rsidRPr="00C055FF">
        <w:rPr>
          <w:i/>
        </w:rPr>
        <w:t>means clustering</w:t>
      </w:r>
      <w:r w:rsidRPr="00C055FF">
        <w:t xml:space="preserve">, program </w:t>
      </w:r>
      <w:proofErr w:type="spellStart"/>
      <w:r w:rsidRPr="00C055FF">
        <w:t>dapat</w:t>
      </w:r>
      <w:proofErr w:type="spellEnd"/>
      <w:r w:rsidRPr="00C055FF">
        <w:t xml:space="preserve"> </w:t>
      </w:r>
      <w:proofErr w:type="spellStart"/>
      <w:r w:rsidRPr="00C055FF">
        <w:t>melakukan</w:t>
      </w:r>
      <w:proofErr w:type="spellEnd"/>
      <w:r w:rsidRPr="00C055FF">
        <w:t xml:space="preserve"> </w:t>
      </w:r>
      <w:r w:rsidRPr="00C055FF">
        <w:rPr>
          <w:i/>
        </w:rPr>
        <w:t xml:space="preserve">clustering </w:t>
      </w:r>
      <w:r w:rsidRPr="00C055FF">
        <w:t xml:space="preserve">pada </w:t>
      </w:r>
      <w:proofErr w:type="spellStart"/>
      <w:r w:rsidRPr="00C055FF">
        <w:t>gabungan</w:t>
      </w:r>
      <w:proofErr w:type="spellEnd"/>
      <w:r w:rsidRPr="00C055FF">
        <w:t xml:space="preserve"> data </w:t>
      </w:r>
      <w:proofErr w:type="spellStart"/>
      <w:r w:rsidRPr="00C055FF">
        <w:t>referensi</w:t>
      </w:r>
      <w:proofErr w:type="spellEnd"/>
      <w:r w:rsidRPr="00C055FF">
        <w:t xml:space="preserve"> dan data </w:t>
      </w:r>
      <w:r w:rsidRPr="00C055FF">
        <w:rPr>
          <w:i/>
        </w:rPr>
        <w:t>buffer</w:t>
      </w:r>
      <w:r w:rsidRPr="00C055FF">
        <w:t>. K-</w:t>
      </w:r>
      <w:r w:rsidRPr="00C055FF">
        <w:rPr>
          <w:i/>
        </w:rPr>
        <w:t xml:space="preserve">means clustering </w:t>
      </w:r>
      <w:proofErr w:type="spellStart"/>
      <w:r w:rsidRPr="00C055FF">
        <w:t>akan</w:t>
      </w:r>
      <w:proofErr w:type="spellEnd"/>
      <w:r w:rsidRPr="00C055FF">
        <w:t xml:space="preserve"> </w:t>
      </w:r>
      <w:proofErr w:type="spellStart"/>
      <w:r w:rsidRPr="00C055FF">
        <w:t>melakukan</w:t>
      </w:r>
      <w:proofErr w:type="spellEnd"/>
      <w:r w:rsidRPr="00C055FF">
        <w:t xml:space="preserve"> </w:t>
      </w:r>
      <w:proofErr w:type="spellStart"/>
      <w:r w:rsidRPr="00C055FF">
        <w:t>pengelompokan</w:t>
      </w:r>
      <w:proofErr w:type="spellEnd"/>
      <w:r w:rsidRPr="00C055FF">
        <w:t xml:space="preserve"> </w:t>
      </w:r>
      <w:proofErr w:type="spellStart"/>
      <w:r w:rsidRPr="00C055FF">
        <w:t>terhadap</w:t>
      </w:r>
      <w:proofErr w:type="spellEnd"/>
      <w:r w:rsidRPr="00C055FF">
        <w:t xml:space="preserve"> data </w:t>
      </w:r>
      <w:proofErr w:type="spellStart"/>
      <w:r w:rsidRPr="00C055FF">
        <w:t>berdasarkan</w:t>
      </w:r>
      <w:proofErr w:type="spellEnd"/>
      <w:r w:rsidRPr="00C055FF">
        <w:t xml:space="preserve"> </w:t>
      </w:r>
      <w:proofErr w:type="spellStart"/>
      <w:r w:rsidRPr="00C055FF">
        <w:t>posisinya</w:t>
      </w:r>
      <w:proofErr w:type="spellEnd"/>
      <w:r w:rsidRPr="00C055FF">
        <w:t xml:space="preserve">, </w:t>
      </w:r>
      <w:proofErr w:type="spellStart"/>
      <w:r w:rsidR="00532DC0">
        <w:t>sehingga</w:t>
      </w:r>
      <w:proofErr w:type="spellEnd"/>
      <w:r w:rsidRPr="00C055FF">
        <w:t xml:space="preserve"> </w:t>
      </w:r>
      <w:proofErr w:type="spellStart"/>
      <w:r w:rsidRPr="00C055FF">
        <w:t>apabila</w:t>
      </w:r>
      <w:proofErr w:type="spellEnd"/>
      <w:r w:rsidRPr="00C055FF">
        <w:t xml:space="preserve"> </w:t>
      </w:r>
      <w:proofErr w:type="spellStart"/>
      <w:r w:rsidRPr="00C055FF">
        <w:t>sebuah</w:t>
      </w:r>
      <w:proofErr w:type="spellEnd"/>
      <w:r w:rsidRPr="00C055FF">
        <w:t xml:space="preserve"> </w:t>
      </w:r>
      <w:proofErr w:type="spellStart"/>
      <w:r w:rsidRPr="00C055FF">
        <w:t>kumpulan</w:t>
      </w:r>
      <w:proofErr w:type="spellEnd"/>
      <w:r w:rsidRPr="00C055FF">
        <w:t xml:space="preserve"> data </w:t>
      </w:r>
      <w:proofErr w:type="spellStart"/>
      <w:r w:rsidRPr="00C055FF">
        <w:t>terletak</w:t>
      </w:r>
      <w:proofErr w:type="spellEnd"/>
      <w:r w:rsidRPr="00C055FF">
        <w:t xml:space="preserve"> </w:t>
      </w:r>
      <w:proofErr w:type="spellStart"/>
      <w:r w:rsidRPr="00C055FF">
        <w:t>jauh</w:t>
      </w:r>
      <w:proofErr w:type="spellEnd"/>
      <w:r w:rsidRPr="00C055FF">
        <w:t xml:space="preserve"> </w:t>
      </w:r>
      <w:proofErr w:type="spellStart"/>
      <w:r w:rsidRPr="00C055FF">
        <w:t>dari</w:t>
      </w:r>
      <w:proofErr w:type="spellEnd"/>
      <w:r w:rsidRPr="00C055FF">
        <w:t xml:space="preserve"> data </w:t>
      </w:r>
      <w:proofErr w:type="spellStart"/>
      <w:r w:rsidRPr="00C055FF">
        <w:lastRenderedPageBreak/>
        <w:t>referensi</w:t>
      </w:r>
      <w:proofErr w:type="spellEnd"/>
      <w:r w:rsidRPr="00C055FF">
        <w:t xml:space="preserve">, </w:t>
      </w:r>
      <w:proofErr w:type="spellStart"/>
      <w:r w:rsidRPr="00C055FF">
        <w:t>maka</w:t>
      </w:r>
      <w:proofErr w:type="spellEnd"/>
      <w:r w:rsidRPr="00C055FF">
        <w:t xml:space="preserve"> K-</w:t>
      </w:r>
      <w:r w:rsidRPr="00C055FF">
        <w:rPr>
          <w:i/>
        </w:rPr>
        <w:t>means clustering</w:t>
      </w:r>
      <w:r w:rsidRPr="00C055FF">
        <w:t xml:space="preserve"> </w:t>
      </w:r>
      <w:proofErr w:type="spellStart"/>
      <w:r w:rsidRPr="00C055FF">
        <w:t>akan</w:t>
      </w:r>
      <w:proofErr w:type="spellEnd"/>
      <w:r w:rsidRPr="00C055FF">
        <w:t xml:space="preserve"> </w:t>
      </w:r>
      <w:proofErr w:type="spellStart"/>
      <w:r w:rsidRPr="00C055FF">
        <w:t>memberikan</w:t>
      </w:r>
      <w:proofErr w:type="spellEnd"/>
      <w:r w:rsidRPr="00C055FF">
        <w:t xml:space="preserve"> label yang </w:t>
      </w:r>
      <w:proofErr w:type="spellStart"/>
      <w:r w:rsidRPr="00C055FF">
        <w:t>berbeda</w:t>
      </w:r>
      <w:proofErr w:type="spellEnd"/>
      <w:r w:rsidRPr="00C055FF">
        <w:t xml:space="preserve"> </w:t>
      </w:r>
      <w:proofErr w:type="spellStart"/>
      <w:r w:rsidRPr="00C055FF">
        <w:t>kepada</w:t>
      </w:r>
      <w:proofErr w:type="spellEnd"/>
      <w:r w:rsidRPr="00C055FF">
        <w:t xml:space="preserve"> 2 </w:t>
      </w:r>
      <w:proofErr w:type="spellStart"/>
      <w:r w:rsidRPr="00C055FF">
        <w:t>kelompok</w:t>
      </w:r>
      <w:proofErr w:type="spellEnd"/>
      <w:r w:rsidRPr="00C055FF">
        <w:t xml:space="preserve"> </w:t>
      </w:r>
      <w:proofErr w:type="spellStart"/>
      <w:r w:rsidRPr="00C055FF">
        <w:t>tersebut</w:t>
      </w:r>
      <w:proofErr w:type="spellEnd"/>
      <w:r w:rsidRPr="00C055FF">
        <w:t xml:space="preserve">. </w:t>
      </w:r>
    </w:p>
    <w:p w14:paraId="0AEB10B3" w14:textId="0F895A4B" w:rsidR="002D1E6F" w:rsidRPr="00C055FF" w:rsidRDefault="002D1E6F" w:rsidP="004970DD">
      <w:pPr>
        <w:spacing w:after="0" w:line="360" w:lineRule="auto"/>
        <w:ind w:firstLine="567"/>
      </w:pPr>
      <w:r w:rsidRPr="00C055FF">
        <w:t xml:space="preserve">Pada </w:t>
      </w:r>
      <w:proofErr w:type="spellStart"/>
      <w:r w:rsidRPr="00C055FF">
        <w:t>pengujian</w:t>
      </w:r>
      <w:proofErr w:type="spellEnd"/>
      <w:r w:rsidRPr="00C055FF">
        <w:t xml:space="preserve"> </w:t>
      </w:r>
      <w:proofErr w:type="spellStart"/>
      <w:r w:rsidRPr="00C055FF">
        <w:t>ini</w:t>
      </w:r>
      <w:proofErr w:type="spellEnd"/>
      <w:r w:rsidRPr="00C055FF">
        <w:t xml:space="preserve">, K-means clustering </w:t>
      </w:r>
      <w:proofErr w:type="spellStart"/>
      <w:r w:rsidRPr="00C055FF">
        <w:t>dilakukan</w:t>
      </w:r>
      <w:proofErr w:type="spellEnd"/>
      <w:r w:rsidRPr="00C055FF">
        <w:t xml:space="preserve"> </w:t>
      </w:r>
      <w:proofErr w:type="spellStart"/>
      <w:r w:rsidRPr="00C055FF">
        <w:t>dengan</w:t>
      </w:r>
      <w:proofErr w:type="spellEnd"/>
      <w:r w:rsidR="00532DC0">
        <w:t xml:space="preserve"> </w:t>
      </w:r>
      <w:proofErr w:type="spellStart"/>
      <w:r w:rsidRPr="00C055FF">
        <w:t>pertama-tama</w:t>
      </w:r>
      <w:proofErr w:type="spellEnd"/>
      <w:r w:rsidRPr="00C055FF">
        <w:t xml:space="preserve"> </w:t>
      </w:r>
      <w:proofErr w:type="spellStart"/>
      <w:r w:rsidRPr="00C055FF">
        <w:t>menggabungkan</w:t>
      </w:r>
      <w:proofErr w:type="spellEnd"/>
      <w:r w:rsidRPr="00C055FF">
        <w:t xml:space="preserve"> data </w:t>
      </w:r>
      <w:proofErr w:type="spellStart"/>
      <w:r w:rsidRPr="00C055FF">
        <w:t>referensi</w:t>
      </w:r>
      <w:proofErr w:type="spellEnd"/>
      <w:r w:rsidRPr="00C055FF">
        <w:t xml:space="preserve"> </w:t>
      </w:r>
      <w:proofErr w:type="spellStart"/>
      <w:r w:rsidRPr="00C055FF">
        <w:t>dengan</w:t>
      </w:r>
      <w:proofErr w:type="spellEnd"/>
      <w:r w:rsidRPr="00C055FF">
        <w:t xml:space="preserve"> data </w:t>
      </w:r>
      <w:r w:rsidRPr="00C055FF">
        <w:rPr>
          <w:i/>
        </w:rPr>
        <w:t xml:space="preserve">buffer </w:t>
      </w:r>
      <w:proofErr w:type="spellStart"/>
      <w:r w:rsidRPr="00C055FF">
        <w:t>menjadi</w:t>
      </w:r>
      <w:proofErr w:type="spellEnd"/>
      <w:r w:rsidRPr="00C055FF">
        <w:t xml:space="preserve"> </w:t>
      </w:r>
      <w:proofErr w:type="spellStart"/>
      <w:r w:rsidRPr="00C055FF">
        <w:t>sebuah</w:t>
      </w:r>
      <w:proofErr w:type="spellEnd"/>
      <w:r w:rsidRPr="00C055FF">
        <w:t xml:space="preserve"> data </w:t>
      </w:r>
      <w:proofErr w:type="spellStart"/>
      <w:r w:rsidRPr="00C055FF">
        <w:t>gabungan</w:t>
      </w:r>
      <w:proofErr w:type="spellEnd"/>
      <w:r w:rsidRPr="00C055FF">
        <w:t xml:space="preserve">. K-means </w:t>
      </w:r>
      <w:r w:rsidRPr="00C055FF">
        <w:rPr>
          <w:i/>
        </w:rPr>
        <w:t xml:space="preserve">clustering </w:t>
      </w:r>
      <w:proofErr w:type="spellStart"/>
      <w:r w:rsidRPr="00C055FF">
        <w:t>kemudian</w:t>
      </w:r>
      <w:proofErr w:type="spellEnd"/>
      <w:r w:rsidRPr="00C055FF">
        <w:t xml:space="preserve"> </w:t>
      </w:r>
      <w:proofErr w:type="spellStart"/>
      <w:r w:rsidRPr="00C055FF">
        <w:t>dilakukan</w:t>
      </w:r>
      <w:proofErr w:type="spellEnd"/>
      <w:r w:rsidRPr="00C055FF">
        <w:t xml:space="preserve"> pada data </w:t>
      </w:r>
      <w:proofErr w:type="spellStart"/>
      <w:r w:rsidRPr="00C055FF">
        <w:t>gabungan</w:t>
      </w:r>
      <w:proofErr w:type="spellEnd"/>
      <w:r w:rsidRPr="00C055FF">
        <w:t xml:space="preserve"> </w:t>
      </w:r>
      <w:proofErr w:type="spellStart"/>
      <w:r w:rsidRPr="00C055FF">
        <w:t>tersebut</w:t>
      </w:r>
      <w:proofErr w:type="spellEnd"/>
      <w:r w:rsidRPr="00C055FF">
        <w:t xml:space="preserve"> dan </w:t>
      </w:r>
      <w:proofErr w:type="spellStart"/>
      <w:r w:rsidRPr="00C055FF">
        <w:t>didapatkan</w:t>
      </w:r>
      <w:proofErr w:type="spellEnd"/>
      <w:r w:rsidRPr="00C055FF">
        <w:t xml:space="preserve"> </w:t>
      </w:r>
      <w:proofErr w:type="spellStart"/>
      <w:r w:rsidRPr="00C055FF">
        <w:t>keluaran</w:t>
      </w:r>
      <w:proofErr w:type="spellEnd"/>
      <w:r w:rsidRPr="00C055FF">
        <w:t xml:space="preserve"> </w:t>
      </w:r>
      <w:proofErr w:type="spellStart"/>
      <w:r w:rsidRPr="00C055FF">
        <w:t>berupa</w:t>
      </w:r>
      <w:proofErr w:type="spellEnd"/>
      <w:r w:rsidRPr="00C055FF">
        <w:t xml:space="preserve"> label </w:t>
      </w:r>
      <w:proofErr w:type="spellStart"/>
      <w:r w:rsidRPr="00C055FF">
        <w:t>dari</w:t>
      </w:r>
      <w:proofErr w:type="spellEnd"/>
      <w:r w:rsidRPr="00C055FF">
        <w:t xml:space="preserve"> </w:t>
      </w:r>
      <w:proofErr w:type="spellStart"/>
      <w:r w:rsidRPr="00C055FF">
        <w:t>tiap</w:t>
      </w:r>
      <w:proofErr w:type="spellEnd"/>
      <w:r w:rsidRPr="00C055FF">
        <w:t xml:space="preserve"> </w:t>
      </w:r>
      <w:proofErr w:type="spellStart"/>
      <w:r w:rsidRPr="00C055FF">
        <w:t>sampel</w:t>
      </w:r>
      <w:proofErr w:type="spellEnd"/>
      <w:r w:rsidRPr="00C055FF">
        <w:t xml:space="preserve"> </w:t>
      </w:r>
      <w:proofErr w:type="spellStart"/>
      <w:r w:rsidRPr="00C055FF">
        <w:t>berdasarkan</w:t>
      </w:r>
      <w:proofErr w:type="spellEnd"/>
      <w:r w:rsidRPr="00C055FF">
        <w:t xml:space="preserve"> </w:t>
      </w:r>
      <w:proofErr w:type="spellStart"/>
      <w:r w:rsidRPr="00C055FF">
        <w:t>klasternya</w:t>
      </w:r>
      <w:proofErr w:type="spellEnd"/>
      <w:r w:rsidRPr="00C055FF">
        <w:t>.</w:t>
      </w:r>
      <w:r>
        <w:t xml:space="preserve"> </w:t>
      </w:r>
      <w:r w:rsidRPr="00C055FF">
        <w:t xml:space="preserve">Salah </w:t>
      </w:r>
      <w:proofErr w:type="spellStart"/>
      <w:r w:rsidRPr="00C055FF">
        <w:t>satu</w:t>
      </w:r>
      <w:proofErr w:type="spellEnd"/>
      <w:r w:rsidRPr="00C055FF">
        <w:t xml:space="preserve"> </w:t>
      </w:r>
      <w:proofErr w:type="spellStart"/>
      <w:r w:rsidRPr="00C055FF">
        <w:t>kekurangan</w:t>
      </w:r>
      <w:proofErr w:type="spellEnd"/>
      <w:r w:rsidRPr="00C055FF">
        <w:t xml:space="preserve"> </w:t>
      </w:r>
      <w:proofErr w:type="spellStart"/>
      <w:r w:rsidRPr="00C055FF">
        <w:t>dari</w:t>
      </w:r>
      <w:proofErr w:type="spellEnd"/>
      <w:r w:rsidRPr="00C055FF">
        <w:t xml:space="preserve"> </w:t>
      </w:r>
      <w:proofErr w:type="spellStart"/>
      <w:r w:rsidRPr="00C055FF">
        <w:t>penggunaan</w:t>
      </w:r>
      <w:proofErr w:type="spellEnd"/>
      <w:r w:rsidRPr="00C055FF">
        <w:t xml:space="preserve"> K-</w:t>
      </w:r>
      <w:r w:rsidRPr="00C055FF">
        <w:rPr>
          <w:i/>
        </w:rPr>
        <w:t>means clustering</w:t>
      </w:r>
      <w:r w:rsidRPr="00C055FF">
        <w:t xml:space="preserve"> </w:t>
      </w:r>
      <w:proofErr w:type="spellStart"/>
      <w:r w:rsidRPr="00C055FF">
        <w:t>adalah</w:t>
      </w:r>
      <w:proofErr w:type="spellEnd"/>
      <w:r w:rsidRPr="00C055FF">
        <w:t xml:space="preserve"> </w:t>
      </w:r>
      <w:proofErr w:type="spellStart"/>
      <w:r w:rsidRPr="00C055FF">
        <w:t>jumlah</w:t>
      </w:r>
      <w:proofErr w:type="spellEnd"/>
      <w:r w:rsidRPr="00C055FF">
        <w:t xml:space="preserve"> </w:t>
      </w:r>
      <w:r w:rsidRPr="00C055FF">
        <w:rPr>
          <w:i/>
        </w:rPr>
        <w:t>cluster</w:t>
      </w:r>
      <w:r w:rsidRPr="00C055FF">
        <w:t xml:space="preserve"> </w:t>
      </w:r>
      <w:proofErr w:type="spellStart"/>
      <w:r w:rsidRPr="00C055FF">
        <w:t>harus</w:t>
      </w:r>
      <w:proofErr w:type="spellEnd"/>
      <w:r w:rsidRPr="00C055FF">
        <w:t xml:space="preserve"> </w:t>
      </w:r>
      <w:proofErr w:type="spellStart"/>
      <w:r w:rsidRPr="00C055FF">
        <w:t>ditentukan</w:t>
      </w:r>
      <w:proofErr w:type="spellEnd"/>
      <w:r w:rsidRPr="00C055FF">
        <w:t xml:space="preserve"> </w:t>
      </w:r>
      <w:proofErr w:type="spellStart"/>
      <w:r w:rsidRPr="00C055FF">
        <w:t>sejak</w:t>
      </w:r>
      <w:proofErr w:type="spellEnd"/>
      <w:r w:rsidRPr="00C055FF">
        <w:t xml:space="preserve"> </w:t>
      </w:r>
      <w:proofErr w:type="spellStart"/>
      <w:r w:rsidRPr="00C055FF">
        <w:t>awal</w:t>
      </w:r>
      <w:proofErr w:type="spellEnd"/>
      <w:r w:rsidRPr="00C055FF">
        <w:t xml:space="preserve"> </w:t>
      </w:r>
      <w:proofErr w:type="spellStart"/>
      <w:r w:rsidRPr="00C055FF">
        <w:t>penggunaan</w:t>
      </w:r>
      <w:proofErr w:type="spellEnd"/>
      <w:r w:rsidRPr="00C055FF">
        <w:t xml:space="preserve"> </w:t>
      </w:r>
      <w:proofErr w:type="spellStart"/>
      <w:r w:rsidRPr="00C055FF">
        <w:t>metode</w:t>
      </w:r>
      <w:proofErr w:type="spellEnd"/>
      <w:r w:rsidRPr="00C055FF">
        <w:t xml:space="preserve">, </w:t>
      </w:r>
      <w:proofErr w:type="spellStart"/>
      <w:r w:rsidRPr="00C055FF">
        <w:t>dikarenakan</w:t>
      </w:r>
      <w:proofErr w:type="spellEnd"/>
      <w:r w:rsidRPr="00C055FF">
        <w:t xml:space="preserve"> K-</w:t>
      </w:r>
      <w:r w:rsidRPr="00C055FF">
        <w:rPr>
          <w:i/>
        </w:rPr>
        <w:t xml:space="preserve">means clustering </w:t>
      </w:r>
      <w:proofErr w:type="spellStart"/>
      <w:r w:rsidRPr="00C055FF">
        <w:t>tidak</w:t>
      </w:r>
      <w:proofErr w:type="spellEnd"/>
      <w:r w:rsidRPr="00C055FF">
        <w:t xml:space="preserve"> </w:t>
      </w:r>
      <w:proofErr w:type="spellStart"/>
      <w:r w:rsidRPr="00C055FF">
        <w:t>dapat</w:t>
      </w:r>
      <w:proofErr w:type="spellEnd"/>
      <w:r w:rsidRPr="00C055FF">
        <w:t xml:space="preserve"> </w:t>
      </w:r>
      <w:proofErr w:type="spellStart"/>
      <w:r w:rsidRPr="00C055FF">
        <w:t>mengetahui</w:t>
      </w:r>
      <w:proofErr w:type="spellEnd"/>
      <w:r w:rsidRPr="00C055FF">
        <w:t xml:space="preserve"> </w:t>
      </w:r>
      <w:proofErr w:type="spellStart"/>
      <w:r>
        <w:t>jumlah</w:t>
      </w:r>
      <w:proofErr w:type="spellEnd"/>
      <w:r>
        <w:t xml:space="preserve"> </w:t>
      </w:r>
      <w:proofErr w:type="spellStart"/>
      <w:r>
        <w:t>klaster</w:t>
      </w:r>
      <w:proofErr w:type="spellEnd"/>
      <w:r>
        <w:t xml:space="preserve"> yang optimum </w:t>
      </w:r>
      <w:proofErr w:type="spellStart"/>
      <w:r>
        <w:t>untuk</w:t>
      </w:r>
      <w:proofErr w:type="spellEnd"/>
      <w:r>
        <w:t xml:space="preserve"> </w:t>
      </w:r>
      <w:proofErr w:type="spellStart"/>
      <w:r>
        <w:t>mengelompokkan</w:t>
      </w:r>
      <w:proofErr w:type="spellEnd"/>
      <w:r>
        <w:t xml:space="preserve"> data. </w:t>
      </w:r>
    </w:p>
    <w:p w14:paraId="4AE60A76" w14:textId="79937883" w:rsidR="002F762D" w:rsidRDefault="002D1E6F" w:rsidP="00532DC0">
      <w:pPr>
        <w:spacing w:line="360" w:lineRule="auto"/>
        <w:ind w:firstLine="567"/>
      </w:pPr>
      <w:r>
        <w:t xml:space="preserve">DBSCAN </w:t>
      </w:r>
      <w:proofErr w:type="spellStart"/>
      <w:r>
        <w:t>melakukan</w:t>
      </w:r>
      <w:proofErr w:type="spellEnd"/>
      <w:r>
        <w:t xml:space="preserve"> </w:t>
      </w:r>
      <w:proofErr w:type="spellStart"/>
      <w:r>
        <w:t>pengelompokkan</w:t>
      </w:r>
      <w:proofErr w:type="spellEnd"/>
      <w:r>
        <w:t xml:space="preserve"> </w:t>
      </w:r>
      <w:proofErr w:type="spellStart"/>
      <w:r>
        <w:t>sebuah</w:t>
      </w:r>
      <w:proofErr w:type="spellEnd"/>
      <w:r>
        <w:t xml:space="preserve"> data </w:t>
      </w:r>
      <w:proofErr w:type="spellStart"/>
      <w:r>
        <w:t>tergantung</w:t>
      </w:r>
      <w:proofErr w:type="spellEnd"/>
      <w:r>
        <w:t xml:space="preserve"> pada </w:t>
      </w:r>
      <w:proofErr w:type="spellStart"/>
      <w:r>
        <w:t>kepadatan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daerah</w:t>
      </w:r>
      <w:proofErr w:type="spellEnd"/>
      <w:r>
        <w:t xml:space="preserve"> pada data </w:t>
      </w:r>
      <w:proofErr w:type="spellStart"/>
      <w:r>
        <w:t>tersebut</w:t>
      </w:r>
      <w:proofErr w:type="spellEnd"/>
      <w:r>
        <w:t xml:space="preserve">. DBSCAN </w:t>
      </w:r>
      <w:proofErr w:type="spellStart"/>
      <w:r>
        <w:t>akan</w:t>
      </w:r>
      <w:proofErr w:type="spellEnd"/>
      <w:r>
        <w:t xml:space="preserve"> </w:t>
      </w:r>
      <w:proofErr w:type="spellStart"/>
      <w:r>
        <w:t>menggolongkan</w:t>
      </w:r>
      <w:proofErr w:type="spellEnd"/>
      <w:r>
        <w:t xml:space="preserve"> </w:t>
      </w:r>
      <w:proofErr w:type="spellStart"/>
      <w:r>
        <w:t>sebuah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sampel</w:t>
      </w:r>
      <w:proofErr w:type="spellEnd"/>
      <w:r>
        <w:t xml:space="preserve"> lain yang </w:t>
      </w:r>
      <w:proofErr w:type="spellStart"/>
      <w:r>
        <w:t>terdapat</w:t>
      </w:r>
      <w:proofErr w:type="spellEnd"/>
      <w:r>
        <w:t xml:space="preserve"> </w:t>
      </w:r>
      <w:proofErr w:type="spellStart"/>
      <w:r>
        <w:t>didalam</w:t>
      </w:r>
      <w:proofErr w:type="spellEnd"/>
      <w:r>
        <w:t xml:space="preserve"> radius </w:t>
      </w:r>
      <w:proofErr w:type="spellStart"/>
      <w:r>
        <w:t>tetentu</w:t>
      </w:r>
      <w:proofErr w:type="spellEnd"/>
      <w:r>
        <w:t xml:space="preserve"> </w:t>
      </w:r>
      <w:proofErr w:type="spellStart"/>
      <w:r>
        <w:t>disekitar</w:t>
      </w:r>
      <w:proofErr w:type="spellEnd"/>
      <w:r>
        <w:t xml:space="preserve"> </w:t>
      </w:r>
      <w:proofErr w:type="spellStart"/>
      <w:r>
        <w:t>sampel</w:t>
      </w:r>
      <w:proofErr w:type="spellEnd"/>
      <w:r>
        <w:t xml:space="preserve"> </w:t>
      </w:r>
      <w:proofErr w:type="spellStart"/>
      <w:r>
        <w:t>tersebut</w:t>
      </w:r>
      <w:proofErr w:type="spellEnd"/>
      <w:r>
        <w:t xml:space="preserve">, radius </w:t>
      </w:r>
      <w:proofErr w:type="spellStart"/>
      <w:r>
        <w:t>tersebut</w:t>
      </w:r>
      <w:proofErr w:type="spellEnd"/>
      <w:r>
        <w:t xml:space="preserve"> </w:t>
      </w:r>
      <w:proofErr w:type="spellStart"/>
      <w:r>
        <w:t>merupakan</w:t>
      </w:r>
      <w:proofErr w:type="spellEnd"/>
      <w:r>
        <w:t xml:space="preserve"> salah </w:t>
      </w:r>
      <w:proofErr w:type="spellStart"/>
      <w:r>
        <w:t>satu</w:t>
      </w:r>
      <w:proofErr w:type="spellEnd"/>
      <w:r>
        <w:t xml:space="preserve"> parameter </w:t>
      </w:r>
      <w:proofErr w:type="spellStart"/>
      <w:r>
        <w:t>dari</w:t>
      </w:r>
      <w:proofErr w:type="spellEnd"/>
      <w:r>
        <w:t xml:space="preserve"> DBSCAN. </w:t>
      </w:r>
      <w:proofErr w:type="spellStart"/>
      <w:r>
        <w:t>Kelemahan</w:t>
      </w:r>
      <w:proofErr w:type="spellEnd"/>
      <w:r>
        <w:t xml:space="preserve"> </w:t>
      </w:r>
      <w:proofErr w:type="spellStart"/>
      <w:r>
        <w:t>dari</w:t>
      </w:r>
      <w:proofErr w:type="spellEnd"/>
      <w:r>
        <w:t xml:space="preserve"> DBSCAN </w:t>
      </w:r>
      <w:proofErr w:type="spellStart"/>
      <w:r>
        <w:t>adalah</w:t>
      </w:r>
      <w:proofErr w:type="spellEnd"/>
      <w:r>
        <w:t xml:space="preserve"> </w:t>
      </w:r>
      <w:proofErr w:type="spellStart"/>
      <w:r>
        <w:t>apabila</w:t>
      </w:r>
      <w:proofErr w:type="spellEnd"/>
      <w:r>
        <w:t xml:space="preserve"> data </w:t>
      </w:r>
      <w:r>
        <w:rPr>
          <w:i/>
          <w:iCs/>
        </w:rPr>
        <w:t xml:space="preserve">faulty </w:t>
      </w:r>
      <w:proofErr w:type="spellStart"/>
      <w:r>
        <w:t>diproyeksikan</w:t>
      </w:r>
      <w:proofErr w:type="spellEnd"/>
      <w:r>
        <w:t xml:space="preserve"> </w:t>
      </w:r>
      <w:proofErr w:type="spellStart"/>
      <w:r>
        <w:t>secara</w:t>
      </w:r>
      <w:proofErr w:type="spellEnd"/>
      <w:r>
        <w:t xml:space="preserve"> </w:t>
      </w:r>
      <w:proofErr w:type="spellStart"/>
      <w:r w:rsidR="00532DC0">
        <w:t>terlalu</w:t>
      </w:r>
      <w:proofErr w:type="spellEnd"/>
      <w:r w:rsidR="00532DC0">
        <w:t xml:space="preserve"> </w:t>
      </w:r>
      <w:proofErr w:type="spellStart"/>
      <w:r>
        <w:t>tersebar</w:t>
      </w:r>
      <w:proofErr w:type="spellEnd"/>
      <w:r>
        <w:t xml:space="preserve">, </w:t>
      </w:r>
      <w:proofErr w:type="spellStart"/>
      <w:r>
        <w:t>maka</w:t>
      </w:r>
      <w:proofErr w:type="spellEnd"/>
      <w:r>
        <w:t xml:space="preserve"> DBSCAN </w:t>
      </w:r>
      <w:proofErr w:type="spellStart"/>
      <w:r>
        <w:t>dapat</w:t>
      </w:r>
      <w:proofErr w:type="spellEnd"/>
      <w:r>
        <w:t xml:space="preserve"> </w:t>
      </w:r>
      <w:proofErr w:type="spellStart"/>
      <w:r>
        <w:t>hanya</w:t>
      </w:r>
      <w:proofErr w:type="spellEnd"/>
      <w:r>
        <w:t xml:space="preserve"> </w:t>
      </w:r>
      <w:proofErr w:type="spellStart"/>
      <w:r>
        <w:t>menangkap</w:t>
      </w:r>
      <w:proofErr w:type="spellEnd"/>
      <w:r>
        <w:t xml:space="preserve"> </w:t>
      </w:r>
      <w:proofErr w:type="spellStart"/>
      <w:r>
        <w:t>sebagian</w:t>
      </w:r>
      <w:proofErr w:type="spellEnd"/>
      <w:r>
        <w:t xml:space="preserve"> </w:t>
      </w:r>
      <w:proofErr w:type="spellStart"/>
      <w:r>
        <w:t>dari</w:t>
      </w:r>
      <w:proofErr w:type="spellEnd"/>
      <w:r>
        <w:t xml:space="preserve"> data </w:t>
      </w:r>
      <w:r>
        <w:rPr>
          <w:i/>
          <w:iCs/>
        </w:rPr>
        <w:t xml:space="preserve">faulty </w:t>
      </w:r>
      <w:proofErr w:type="spellStart"/>
      <w:r>
        <w:t>atau</w:t>
      </w:r>
      <w:proofErr w:type="spellEnd"/>
      <w:r>
        <w:t xml:space="preserve"> </w:t>
      </w:r>
      <w:proofErr w:type="spellStart"/>
      <w:r>
        <w:t>justru</w:t>
      </w:r>
      <w:proofErr w:type="spellEnd"/>
      <w:r>
        <w:t xml:space="preserve"> salah </w:t>
      </w:r>
      <w:proofErr w:type="spellStart"/>
      <w:r>
        <w:t>menggolongkan</w:t>
      </w:r>
      <w:proofErr w:type="spellEnd"/>
      <w:r>
        <w:t xml:space="preserve"> </w:t>
      </w:r>
      <w:proofErr w:type="spellStart"/>
      <w:r>
        <w:t>sebagian</w:t>
      </w:r>
      <w:proofErr w:type="spellEnd"/>
      <w:r>
        <w:t xml:space="preserve"> data normal </w:t>
      </w:r>
      <w:proofErr w:type="spellStart"/>
      <w:r>
        <w:t>sebagai</w:t>
      </w:r>
      <w:proofErr w:type="spellEnd"/>
      <w:r>
        <w:t xml:space="preserve"> data </w:t>
      </w:r>
      <w:r>
        <w:rPr>
          <w:i/>
          <w:iCs/>
        </w:rPr>
        <w:t>faulty</w:t>
      </w:r>
      <w:r>
        <w:t xml:space="preserve"> </w:t>
      </w:r>
      <w:proofErr w:type="spellStart"/>
      <w:r>
        <w:t>karena</w:t>
      </w:r>
      <w:proofErr w:type="spellEnd"/>
      <w:r>
        <w:t xml:space="preserve"> </w:t>
      </w:r>
      <w:proofErr w:type="spellStart"/>
      <w:r>
        <w:t>kepadatannya</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membandingkan</w:t>
      </w:r>
      <w:proofErr w:type="spellEnd"/>
      <w:r>
        <w:t xml:space="preserve"> </w:t>
      </w:r>
      <w:proofErr w:type="spellStart"/>
      <w:r>
        <w:t>performa</w:t>
      </w:r>
      <w:proofErr w:type="spellEnd"/>
      <w:r>
        <w:t xml:space="preserve"> K-</w:t>
      </w:r>
      <w:r>
        <w:rPr>
          <w:i/>
          <w:iCs/>
        </w:rPr>
        <w:t xml:space="preserve">means clustering </w:t>
      </w:r>
      <w:r>
        <w:t xml:space="preserve">dan DBSCAN pada </w:t>
      </w:r>
      <w:proofErr w:type="spellStart"/>
      <w:r>
        <w:t>berbagai</w:t>
      </w:r>
      <w:proofErr w:type="spellEnd"/>
      <w:r>
        <w:t xml:space="preserve"> </w:t>
      </w:r>
      <w:proofErr w:type="spellStart"/>
      <w:r>
        <w:t>skenario</w:t>
      </w:r>
      <w:proofErr w:type="spellEnd"/>
      <w:r>
        <w:t xml:space="preserve">, </w:t>
      </w:r>
      <w:proofErr w:type="spellStart"/>
      <w:r>
        <w:t>yaitu</w:t>
      </w:r>
      <w:proofErr w:type="spellEnd"/>
      <w:r>
        <w:t xml:space="preserve"> </w:t>
      </w:r>
      <w:proofErr w:type="spellStart"/>
      <w:r>
        <w:t>variasi</w:t>
      </w:r>
      <w:proofErr w:type="spellEnd"/>
      <w:r>
        <w:t xml:space="preserve"> </w:t>
      </w:r>
      <w:proofErr w:type="spellStart"/>
      <w:r>
        <w:t>nilai</w:t>
      </w:r>
      <w:proofErr w:type="spellEnd"/>
      <w:r>
        <w:t xml:space="preserve"> </w:t>
      </w:r>
      <w:r w:rsidR="008F50D0">
        <w:rPr>
          <w:rFonts w:eastAsia="Calibri" w:cs="Times New Roman"/>
          <w:lang w:val="de-DE"/>
        </w:rPr>
        <w:t>γ</w:t>
      </w:r>
      <w:r>
        <w:t xml:space="preserve">, </w:t>
      </w:r>
      <w:proofErr w:type="spellStart"/>
      <w:r>
        <w:t>ukuran</w:t>
      </w:r>
      <w:proofErr w:type="spellEnd"/>
      <w:r>
        <w:t xml:space="preserve"> data </w:t>
      </w:r>
      <w:proofErr w:type="spellStart"/>
      <w:r>
        <w:t>referensi</w:t>
      </w:r>
      <w:proofErr w:type="spellEnd"/>
      <w:r>
        <w:t xml:space="preserve">, </w:t>
      </w:r>
      <w:proofErr w:type="spellStart"/>
      <w:r>
        <w:t>serta</w:t>
      </w:r>
      <w:proofErr w:type="spellEnd"/>
      <w:r>
        <w:t xml:space="preserve"> </w:t>
      </w:r>
      <w:proofErr w:type="spellStart"/>
      <w:r>
        <w:t>jumlah</w:t>
      </w:r>
      <w:proofErr w:type="spellEnd"/>
      <w:r>
        <w:t xml:space="preserve"> data </w:t>
      </w:r>
      <w:r>
        <w:rPr>
          <w:i/>
          <w:iCs/>
        </w:rPr>
        <w:t xml:space="preserve">faulty </w:t>
      </w:r>
      <w:r>
        <w:t xml:space="preserve">pada </w:t>
      </w:r>
      <w:r>
        <w:rPr>
          <w:i/>
          <w:iCs/>
        </w:rPr>
        <w:t>buffer</w:t>
      </w:r>
      <w:r>
        <w:t xml:space="preserve">. </w:t>
      </w:r>
      <w:proofErr w:type="spellStart"/>
      <w:r>
        <w:t>Dengan</w:t>
      </w:r>
      <w:proofErr w:type="spellEnd"/>
      <w:r>
        <w:t xml:space="preserve"> </w:t>
      </w:r>
      <w:proofErr w:type="spellStart"/>
      <w:r>
        <w:t>begitu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performa</w:t>
      </w:r>
      <w:proofErr w:type="spellEnd"/>
      <w:r>
        <w:t xml:space="preserve"> pada </w:t>
      </w:r>
      <w:proofErr w:type="spellStart"/>
      <w:r>
        <w:t>skenario</w:t>
      </w:r>
      <w:proofErr w:type="spellEnd"/>
      <w:r>
        <w:t xml:space="preserve"> yang </w:t>
      </w:r>
      <w:proofErr w:type="spellStart"/>
      <w:r>
        <w:t>menguntungkan</w:t>
      </w:r>
      <w:proofErr w:type="spellEnd"/>
      <w:r>
        <w:t xml:space="preserve"> dan </w:t>
      </w:r>
      <w:proofErr w:type="spellStart"/>
      <w:r>
        <w:t>tidak</w:t>
      </w:r>
      <w:proofErr w:type="spellEnd"/>
      <w:r>
        <w:t xml:space="preserve"> </w:t>
      </w:r>
      <w:proofErr w:type="spellStart"/>
      <w:r>
        <w:t>menguntungkan</w:t>
      </w:r>
      <w:proofErr w:type="spellEnd"/>
      <w:r>
        <w:t xml:space="preserve"> </w:t>
      </w:r>
      <w:proofErr w:type="spellStart"/>
      <w:r>
        <w:t>bagi</w:t>
      </w:r>
      <w:proofErr w:type="spellEnd"/>
      <w:r>
        <w:t xml:space="preserve"> </w:t>
      </w:r>
      <w:proofErr w:type="spellStart"/>
      <w:r>
        <w:t>tiap</w:t>
      </w:r>
      <w:proofErr w:type="spellEnd"/>
      <w:r>
        <w:t xml:space="preserve"> </w:t>
      </w:r>
      <w:proofErr w:type="spellStart"/>
      <w:r>
        <w:t>metode</w:t>
      </w:r>
      <w:proofErr w:type="spellEnd"/>
      <w:r>
        <w:t>.</w:t>
      </w:r>
    </w:p>
    <w:p w14:paraId="298321BE" w14:textId="26B23C15" w:rsidR="00040772" w:rsidRDefault="00040772" w:rsidP="00532DC0">
      <w:pPr>
        <w:spacing w:line="360" w:lineRule="auto"/>
        <w:ind w:firstLine="567"/>
      </w:pPr>
    </w:p>
    <w:p w14:paraId="1EB7C51A" w14:textId="0B113743" w:rsidR="00040772" w:rsidRDefault="00040772" w:rsidP="00532DC0">
      <w:pPr>
        <w:spacing w:line="360" w:lineRule="auto"/>
        <w:ind w:firstLine="567"/>
      </w:pPr>
    </w:p>
    <w:p w14:paraId="2E81BD63" w14:textId="424B53B5" w:rsidR="00040772" w:rsidRDefault="00040772" w:rsidP="00532DC0">
      <w:pPr>
        <w:spacing w:line="360" w:lineRule="auto"/>
        <w:ind w:firstLine="567"/>
      </w:pPr>
    </w:p>
    <w:p w14:paraId="5ED7314D" w14:textId="008B3C0E" w:rsidR="00040772" w:rsidRDefault="00040772" w:rsidP="00532DC0">
      <w:pPr>
        <w:spacing w:line="360" w:lineRule="auto"/>
        <w:ind w:firstLine="567"/>
      </w:pPr>
    </w:p>
    <w:p w14:paraId="788B99D5" w14:textId="1E997BCA" w:rsidR="00040772" w:rsidRDefault="00040772" w:rsidP="00532DC0">
      <w:pPr>
        <w:spacing w:line="360" w:lineRule="auto"/>
        <w:ind w:firstLine="567"/>
      </w:pPr>
    </w:p>
    <w:p w14:paraId="012EB9B2" w14:textId="789695D0" w:rsidR="00040772" w:rsidRDefault="00040772" w:rsidP="00532DC0">
      <w:pPr>
        <w:spacing w:line="360" w:lineRule="auto"/>
        <w:ind w:firstLine="567"/>
      </w:pPr>
    </w:p>
    <w:p w14:paraId="05C81C2B" w14:textId="77777777" w:rsidR="00040772" w:rsidRPr="002F762D" w:rsidRDefault="00040772" w:rsidP="00913D30">
      <w:pPr>
        <w:spacing w:line="360" w:lineRule="auto"/>
      </w:pPr>
    </w:p>
    <w:p w14:paraId="5D593ADF" w14:textId="43346370" w:rsidR="0056089E" w:rsidRPr="0056089E" w:rsidRDefault="007446D7" w:rsidP="0056089E">
      <w:pPr>
        <w:pStyle w:val="Caption"/>
      </w:pPr>
      <w:r>
        <w:lastRenderedPageBreak/>
        <w:t xml:space="preserve">Table </w:t>
      </w:r>
      <w:fldSimple w:instr=" STYLEREF 1 \s ">
        <w:r>
          <w:rPr>
            <w:noProof/>
          </w:rPr>
          <w:t>V</w:t>
        </w:r>
      </w:fldSimple>
      <w:r>
        <w:t>.</w:t>
      </w:r>
      <w:fldSimple w:instr=" SEQ Table \* ARABIC \s 1 ">
        <w:r>
          <w:rPr>
            <w:noProof/>
          </w:rPr>
          <w:t>1</w:t>
        </w:r>
      </w:fldSimple>
      <w:r>
        <w:t xml:space="preserve"> </w:t>
      </w:r>
      <w:proofErr w:type="spellStart"/>
      <w:r>
        <w:t>Pengujian</w:t>
      </w:r>
      <w:proofErr w:type="spellEnd"/>
      <w:r>
        <w:t xml:space="preserve"> </w:t>
      </w:r>
      <w:proofErr w:type="spellStart"/>
      <w:r>
        <w:t>Metode</w:t>
      </w:r>
      <w:proofErr w:type="spellEnd"/>
      <w:r>
        <w:t xml:space="preserve"> Clustering</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040772">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B845046" w:rsidR="00ED674D" w:rsidRPr="00522AE1" w:rsidRDefault="00ED674D" w:rsidP="00971377">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w:t>
            </w:r>
            <w:r w:rsidRPr="00ED674D">
              <w:rPr>
                <w:rFonts w:eastAsia="Times New Roman" w:cs="Times New Roman"/>
                <w:b/>
                <w:bCs/>
                <w:i/>
                <w:iCs/>
                <w:color w:val="000000"/>
                <w:sz w:val="16"/>
                <w:szCs w:val="16"/>
                <w:lang w:val="en-ID" w:eastAsia="en-ID"/>
              </w:rPr>
              <w:t>Faulty</w:t>
            </w:r>
            <w:r w:rsidRPr="00522AE1">
              <w:rPr>
                <w:rFonts w:eastAsia="Times New Roman" w:cs="Times New Roman"/>
                <w:b/>
                <w:bCs/>
                <w:color w:val="000000"/>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8167733" w:rsidR="00ED674D" w:rsidRPr="00522AE1" w:rsidRDefault="00ED674D"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w:t>
            </w:r>
            <w:r w:rsidRPr="00522AE1">
              <w:rPr>
                <w:rFonts w:eastAsia="Times New Roman" w:cs="Times New Roman"/>
                <w:b/>
                <w:bCs/>
                <w:color w:val="000000"/>
                <w:sz w:val="16"/>
                <w:szCs w:val="16"/>
                <w:lang w:val="en-ID" w:eastAsia="en-ID"/>
              </w:rPr>
              <w:t xml:space="preserve"> </w:t>
            </w:r>
            <w:r>
              <w:rPr>
                <w:rFonts w:eastAsia="Times New Roman" w:cs="Times New Roman"/>
                <w:b/>
                <w:bCs/>
                <w:color w:val="000000"/>
                <w:sz w:val="16"/>
                <w:szCs w:val="16"/>
                <w:lang w:val="en-ID" w:eastAsia="en-ID"/>
              </w:rPr>
              <w:t>dan</w:t>
            </w:r>
            <w:r w:rsidRPr="00522AE1">
              <w:rPr>
                <w:rFonts w:eastAsia="Times New Roman" w:cs="Times New Roman"/>
                <w:b/>
                <w:bCs/>
                <w:color w:val="000000"/>
                <w:sz w:val="16"/>
                <w:szCs w:val="16"/>
                <w:lang w:val="en-ID" w:eastAsia="en-ID"/>
              </w:rPr>
              <w:t xml:space="preserve"> </w:t>
            </w:r>
            <w:r w:rsidRPr="00522AE1">
              <w:rPr>
                <w:rFonts w:eastAsia="Times New Roman" w:cs="Times New Roman"/>
                <w:b/>
                <w:bCs/>
                <w:color w:val="5B9BD5"/>
                <w:sz w:val="16"/>
                <w:szCs w:val="16"/>
                <w:lang w:val="en-ID" w:eastAsia="en-ID"/>
              </w:rPr>
              <w:t>True Negative</w:t>
            </w:r>
          </w:p>
        </w:tc>
        <w:tc>
          <w:tcPr>
            <w:tcW w:w="1134" w:type="dxa"/>
            <w:gridSpan w:val="2"/>
            <w:tcBorders>
              <w:top w:val="single" w:sz="4" w:space="0" w:color="auto"/>
              <w:left w:val="nil"/>
              <w:bottom w:val="single" w:sz="4" w:space="0" w:color="auto"/>
              <w:right w:val="single" w:sz="4" w:space="0" w:color="000000"/>
            </w:tcBorders>
            <w:vAlign w:val="center"/>
          </w:tcPr>
          <w:p w14:paraId="687B44BC" w14:textId="77777777" w:rsidR="00ED674D" w:rsidRPr="00522AE1" w:rsidRDefault="00ED674D" w:rsidP="00971377">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ED674D" w:rsidRPr="003B152B" w14:paraId="3325C3AF" w14:textId="77777777" w:rsidTr="00040772">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522AE1" w:rsidRDefault="00ED674D" w:rsidP="00971377">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77083B83"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61EFA077" w14:textId="559A51E8"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40EBDA62" w14:textId="5FE4C4B3"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11BAC">
              <w:rPr>
                <w:rFonts w:eastAsia="Times New Roman" w:cs="Times New Roman"/>
                <w:b/>
                <w:bCs/>
                <w:color w:val="000000"/>
                <w:sz w:val="14"/>
                <w:szCs w:val="14"/>
                <w:lang w:val="en-ID" w:eastAsia="en-ID"/>
              </w:rPr>
              <w:t>DB</w:t>
            </w:r>
            <w:r w:rsidR="00040772">
              <w:rPr>
                <w:rFonts w:eastAsia="Times New Roman" w:cs="Times New Roman"/>
                <w:b/>
                <w:bCs/>
                <w:color w:val="000000"/>
                <w:sz w:val="14"/>
                <w:szCs w:val="14"/>
                <w:lang w:val="en-ID" w:eastAsia="en-ID"/>
              </w:rPr>
              <w:t>SCAN</w:t>
            </w:r>
          </w:p>
        </w:tc>
      </w:tr>
      <w:tr w:rsidR="00593897" w:rsidRPr="003B152B" w14:paraId="42E2CF26" w14:textId="77777777" w:rsidTr="00040772">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522AE1" w:rsidRDefault="008F50D0" w:rsidP="00971377">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522AE1" w:rsidRDefault="00ED674D" w:rsidP="00971377">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77777777" w:rsidR="00593897" w:rsidRPr="00811CC0" w:rsidRDefault="00593897" w:rsidP="00971377">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77777777" w:rsidR="00593897" w:rsidRPr="00811CC0" w:rsidRDefault="00593897" w:rsidP="00971377">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77777777" w:rsidR="00593897" w:rsidRPr="00811CC0" w:rsidRDefault="00593897" w:rsidP="00971377">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77777777" w:rsidR="00593897" w:rsidRPr="00811CC0" w:rsidRDefault="00593897" w:rsidP="00971377">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5" w:type="dxa"/>
            <w:vMerge/>
            <w:tcBorders>
              <w:left w:val="nil"/>
              <w:bottom w:val="single" w:sz="4" w:space="0" w:color="auto"/>
              <w:right w:val="single" w:sz="4" w:space="0" w:color="000000"/>
            </w:tcBorders>
          </w:tcPr>
          <w:p w14:paraId="431CBA38"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4020BC41" w14:textId="77777777" w:rsidR="00593897" w:rsidRPr="00522AE1" w:rsidRDefault="00593897" w:rsidP="00971377">
            <w:pPr>
              <w:spacing w:after="0" w:line="240" w:lineRule="auto"/>
              <w:jc w:val="center"/>
              <w:rPr>
                <w:rFonts w:eastAsia="Times New Roman" w:cs="Times New Roman"/>
                <w:color w:val="000000"/>
                <w:sz w:val="16"/>
                <w:szCs w:val="16"/>
                <w:lang w:val="en-ID" w:eastAsia="en-ID"/>
              </w:rPr>
            </w:pPr>
          </w:p>
        </w:tc>
      </w:tr>
      <w:tr w:rsidR="00E40D11" w:rsidRPr="003B152B" w14:paraId="40C22921" w14:textId="77777777" w:rsidTr="00040772">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5D1614B7" w14:textId="5ABF6F6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332593C3" w14:textId="2E85C4C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43</w:t>
            </w:r>
          </w:p>
        </w:tc>
        <w:tc>
          <w:tcPr>
            <w:tcW w:w="425" w:type="dxa"/>
            <w:tcBorders>
              <w:top w:val="nil"/>
              <w:left w:val="nil"/>
              <w:bottom w:val="single" w:sz="4" w:space="0" w:color="auto"/>
              <w:right w:val="single" w:sz="4" w:space="0" w:color="auto"/>
            </w:tcBorders>
            <w:shd w:val="clear" w:color="000000" w:fill="A9D08E"/>
            <w:noWrap/>
            <w:vAlign w:val="center"/>
            <w:hideMark/>
          </w:tcPr>
          <w:p w14:paraId="43A26D2A" w14:textId="5D385DE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4942CF7B" w14:textId="3ECA15C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22</w:t>
            </w:r>
          </w:p>
        </w:tc>
        <w:tc>
          <w:tcPr>
            <w:tcW w:w="425" w:type="dxa"/>
            <w:tcBorders>
              <w:top w:val="nil"/>
              <w:left w:val="nil"/>
              <w:bottom w:val="single" w:sz="4" w:space="0" w:color="auto"/>
              <w:right w:val="single" w:sz="4" w:space="0" w:color="auto"/>
            </w:tcBorders>
            <w:shd w:val="clear" w:color="000000" w:fill="BDD7EE"/>
            <w:vAlign w:val="center"/>
          </w:tcPr>
          <w:p w14:paraId="231E78C1" w14:textId="704A59C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73</w:t>
            </w:r>
          </w:p>
        </w:tc>
        <w:tc>
          <w:tcPr>
            <w:tcW w:w="709" w:type="dxa"/>
            <w:tcBorders>
              <w:top w:val="nil"/>
              <w:left w:val="nil"/>
              <w:bottom w:val="single" w:sz="4" w:space="0" w:color="auto"/>
              <w:right w:val="single" w:sz="4" w:space="0" w:color="auto"/>
            </w:tcBorders>
            <w:shd w:val="clear" w:color="000000" w:fill="BDD7EE"/>
            <w:vAlign w:val="center"/>
          </w:tcPr>
          <w:p w14:paraId="630B3A23" w14:textId="4E2BD38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30</w:t>
            </w:r>
          </w:p>
        </w:tc>
      </w:tr>
      <w:tr w:rsidR="00E40D11" w:rsidRPr="003B152B" w14:paraId="3FA4BF4A"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47970CAC" w14:textId="4F161C9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w:t>
            </w:r>
          </w:p>
        </w:tc>
        <w:tc>
          <w:tcPr>
            <w:tcW w:w="284" w:type="dxa"/>
            <w:tcBorders>
              <w:top w:val="nil"/>
              <w:left w:val="nil"/>
              <w:bottom w:val="single" w:sz="4" w:space="0" w:color="auto"/>
              <w:right w:val="single" w:sz="4" w:space="0" w:color="auto"/>
            </w:tcBorders>
            <w:shd w:val="clear" w:color="000000" w:fill="BDD7EE"/>
            <w:noWrap/>
            <w:vAlign w:val="center"/>
            <w:hideMark/>
          </w:tcPr>
          <w:p w14:paraId="08CDF25D" w14:textId="299102D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5FD77F06" w14:textId="06F033D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6930ED95" w14:textId="52B07B4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15175642" w14:textId="75B3CCC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50</w:t>
            </w:r>
          </w:p>
        </w:tc>
        <w:tc>
          <w:tcPr>
            <w:tcW w:w="709" w:type="dxa"/>
            <w:tcBorders>
              <w:top w:val="nil"/>
              <w:left w:val="nil"/>
              <w:bottom w:val="single" w:sz="4" w:space="0" w:color="auto"/>
              <w:right w:val="single" w:sz="4" w:space="0" w:color="auto"/>
            </w:tcBorders>
            <w:shd w:val="clear" w:color="000000" w:fill="BDD7EE"/>
            <w:vAlign w:val="center"/>
          </w:tcPr>
          <w:p w14:paraId="3B54CF62" w14:textId="0D53D9F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21</w:t>
            </w:r>
          </w:p>
        </w:tc>
      </w:tr>
      <w:tr w:rsidR="00E40D11" w:rsidRPr="003B152B" w14:paraId="7AB289A8"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62141983" w14:textId="175B92D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p>
        </w:tc>
        <w:tc>
          <w:tcPr>
            <w:tcW w:w="284" w:type="dxa"/>
            <w:tcBorders>
              <w:top w:val="nil"/>
              <w:left w:val="nil"/>
              <w:bottom w:val="single" w:sz="4" w:space="0" w:color="auto"/>
              <w:right w:val="single" w:sz="4" w:space="0" w:color="auto"/>
            </w:tcBorders>
            <w:shd w:val="clear" w:color="000000" w:fill="BDD7EE"/>
            <w:noWrap/>
            <w:vAlign w:val="center"/>
            <w:hideMark/>
          </w:tcPr>
          <w:p w14:paraId="382395F9" w14:textId="0E71DA4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483D5410" w14:textId="168449A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3CEC526" w14:textId="46F0027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5E6E2CC0" w14:textId="21EBB94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29</w:t>
            </w:r>
          </w:p>
        </w:tc>
        <w:tc>
          <w:tcPr>
            <w:tcW w:w="709" w:type="dxa"/>
            <w:tcBorders>
              <w:top w:val="nil"/>
              <w:left w:val="nil"/>
              <w:bottom w:val="single" w:sz="4" w:space="0" w:color="auto"/>
              <w:right w:val="single" w:sz="4" w:space="0" w:color="auto"/>
            </w:tcBorders>
            <w:shd w:val="clear" w:color="000000" w:fill="BDD7EE"/>
            <w:vAlign w:val="center"/>
          </w:tcPr>
          <w:p w14:paraId="43B7BBF5" w14:textId="32AC39E1"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22</w:t>
            </w:r>
          </w:p>
        </w:tc>
      </w:tr>
      <w:tr w:rsidR="00E40D11" w:rsidRPr="003B152B" w14:paraId="30005059"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5EA26540" w14:textId="4FC7DE4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17133546" w14:textId="1E9C75D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56EF7CEB" w14:textId="7015A5F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3C982FF1" w14:textId="040F935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23</w:t>
            </w:r>
          </w:p>
        </w:tc>
        <w:tc>
          <w:tcPr>
            <w:tcW w:w="425" w:type="dxa"/>
            <w:tcBorders>
              <w:top w:val="nil"/>
              <w:left w:val="nil"/>
              <w:bottom w:val="single" w:sz="4" w:space="0" w:color="auto"/>
              <w:right w:val="single" w:sz="4" w:space="0" w:color="auto"/>
            </w:tcBorders>
            <w:shd w:val="clear" w:color="000000" w:fill="BDD7EE"/>
            <w:vAlign w:val="center"/>
          </w:tcPr>
          <w:p w14:paraId="357411F5" w14:textId="41C51C5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91</w:t>
            </w:r>
          </w:p>
        </w:tc>
        <w:tc>
          <w:tcPr>
            <w:tcW w:w="709" w:type="dxa"/>
            <w:tcBorders>
              <w:top w:val="nil"/>
              <w:left w:val="nil"/>
              <w:bottom w:val="single" w:sz="4" w:space="0" w:color="auto"/>
              <w:right w:val="single" w:sz="4" w:space="0" w:color="auto"/>
            </w:tcBorders>
            <w:shd w:val="clear" w:color="000000" w:fill="BDD7EE"/>
            <w:vAlign w:val="center"/>
          </w:tcPr>
          <w:p w14:paraId="40E1C2F0" w14:textId="5BD002B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31</w:t>
            </w:r>
          </w:p>
        </w:tc>
      </w:tr>
      <w:tr w:rsidR="00E40D11" w:rsidRPr="003B152B" w14:paraId="16568E1D"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387AC0C9" w14:textId="77EA43B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5842C3B9" w14:textId="0A421E8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145B6ED8" w14:textId="0A916FB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2B817C2" w14:textId="09F53CE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12</w:t>
            </w:r>
          </w:p>
        </w:tc>
        <w:tc>
          <w:tcPr>
            <w:tcW w:w="425" w:type="dxa"/>
            <w:tcBorders>
              <w:top w:val="nil"/>
              <w:left w:val="nil"/>
              <w:bottom w:val="single" w:sz="4" w:space="0" w:color="auto"/>
              <w:right w:val="single" w:sz="4" w:space="0" w:color="auto"/>
            </w:tcBorders>
            <w:shd w:val="clear" w:color="000000" w:fill="BDD7EE"/>
            <w:vAlign w:val="center"/>
          </w:tcPr>
          <w:p w14:paraId="3B74254C" w14:textId="63905C61"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71C7BACF" w14:textId="08153D5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23</w:t>
            </w:r>
          </w:p>
        </w:tc>
      </w:tr>
      <w:tr w:rsidR="00E40D11" w:rsidRPr="003B152B" w14:paraId="37DE44D1"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5F5B395C" w14:textId="7EAC5A4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p>
        </w:tc>
        <w:tc>
          <w:tcPr>
            <w:tcW w:w="284" w:type="dxa"/>
            <w:tcBorders>
              <w:top w:val="nil"/>
              <w:left w:val="nil"/>
              <w:bottom w:val="single" w:sz="4" w:space="0" w:color="auto"/>
              <w:right w:val="single" w:sz="4" w:space="0" w:color="auto"/>
            </w:tcBorders>
            <w:shd w:val="clear" w:color="000000" w:fill="BDD7EE"/>
            <w:noWrap/>
            <w:vAlign w:val="center"/>
            <w:hideMark/>
          </w:tcPr>
          <w:p w14:paraId="49B4593C" w14:textId="4152040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26D03255" w14:textId="7D9AD8F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C27B10F" w14:textId="77D5306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vAlign w:val="center"/>
          </w:tcPr>
          <w:p w14:paraId="39C05F8C" w14:textId="6C461DE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33</w:t>
            </w:r>
          </w:p>
        </w:tc>
        <w:tc>
          <w:tcPr>
            <w:tcW w:w="709" w:type="dxa"/>
            <w:tcBorders>
              <w:top w:val="nil"/>
              <w:left w:val="nil"/>
              <w:bottom w:val="single" w:sz="4" w:space="0" w:color="auto"/>
              <w:right w:val="single" w:sz="4" w:space="0" w:color="auto"/>
            </w:tcBorders>
            <w:shd w:val="clear" w:color="000000" w:fill="BDD7EE"/>
            <w:vAlign w:val="center"/>
          </w:tcPr>
          <w:p w14:paraId="241E4232" w14:textId="3842AD41"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20</w:t>
            </w:r>
          </w:p>
        </w:tc>
      </w:tr>
      <w:tr w:rsidR="00E40D11" w:rsidRPr="003B152B" w14:paraId="18F88B11"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7BF179EE" w14:textId="2F708E1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79DF9791" w14:textId="086B58A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11C69C7A" w14:textId="277A999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0B6D9F1C" w14:textId="088E708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077D9DC9" w14:textId="041D02A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791AECBA" w14:textId="472BB42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22</w:t>
            </w:r>
          </w:p>
        </w:tc>
      </w:tr>
      <w:tr w:rsidR="00E40D11" w:rsidRPr="003B152B" w14:paraId="5B8AD656"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59731940" w14:textId="5A45580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2F9C8A10" w14:textId="4C7C4F0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38</w:t>
            </w:r>
          </w:p>
        </w:tc>
        <w:tc>
          <w:tcPr>
            <w:tcW w:w="425" w:type="dxa"/>
            <w:tcBorders>
              <w:top w:val="nil"/>
              <w:left w:val="nil"/>
              <w:bottom w:val="single" w:sz="4" w:space="0" w:color="auto"/>
              <w:right w:val="single" w:sz="4" w:space="0" w:color="auto"/>
            </w:tcBorders>
            <w:shd w:val="clear" w:color="000000" w:fill="A9D08E"/>
            <w:noWrap/>
            <w:vAlign w:val="center"/>
            <w:hideMark/>
          </w:tcPr>
          <w:p w14:paraId="23694B2D" w14:textId="57A5F68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975BC24" w14:textId="5330C94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BDD7EE"/>
            <w:vAlign w:val="center"/>
          </w:tcPr>
          <w:p w14:paraId="54BF6CCC" w14:textId="61A19AE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w:t>
            </w:r>
            <w:r w:rsidR="001C002C">
              <w:rPr>
                <w:rFonts w:cs="Times New Roman"/>
                <w:color w:val="000000"/>
                <w:sz w:val="16"/>
                <w:szCs w:val="16"/>
              </w:rPr>
              <w:t>9</w:t>
            </w:r>
          </w:p>
        </w:tc>
        <w:tc>
          <w:tcPr>
            <w:tcW w:w="709" w:type="dxa"/>
            <w:tcBorders>
              <w:top w:val="nil"/>
              <w:left w:val="nil"/>
              <w:bottom w:val="single" w:sz="4" w:space="0" w:color="auto"/>
              <w:right w:val="single" w:sz="4" w:space="0" w:color="auto"/>
            </w:tcBorders>
            <w:shd w:val="clear" w:color="000000" w:fill="BDD7EE"/>
            <w:vAlign w:val="center"/>
          </w:tcPr>
          <w:p w14:paraId="4EBD9F08" w14:textId="39ABD64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r w:rsidR="00ED674D">
              <w:rPr>
                <w:rFonts w:cs="Times New Roman"/>
                <w:color w:val="000000"/>
                <w:sz w:val="16"/>
                <w:szCs w:val="16"/>
              </w:rPr>
              <w:t>,</w:t>
            </w:r>
            <w:r w:rsidRPr="00E40D11">
              <w:rPr>
                <w:rFonts w:cs="Times New Roman"/>
                <w:color w:val="000000"/>
                <w:sz w:val="16"/>
                <w:szCs w:val="16"/>
              </w:rPr>
              <w:t>00</w:t>
            </w:r>
          </w:p>
        </w:tc>
      </w:tr>
      <w:tr w:rsidR="00E40D11" w:rsidRPr="003B152B" w14:paraId="2B73E12F"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59D5DFB1" w14:textId="3FBD381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7CF371AC" w14:textId="38C7954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A9D08E"/>
            <w:noWrap/>
            <w:vAlign w:val="center"/>
            <w:hideMark/>
          </w:tcPr>
          <w:p w14:paraId="225CD4AA" w14:textId="0B62F6D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5E5736ED" w14:textId="18B7130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BDD7EE"/>
            <w:vAlign w:val="center"/>
          </w:tcPr>
          <w:p w14:paraId="52E312A4" w14:textId="66CDC4C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16</w:t>
            </w:r>
          </w:p>
        </w:tc>
        <w:tc>
          <w:tcPr>
            <w:tcW w:w="709" w:type="dxa"/>
            <w:tcBorders>
              <w:top w:val="nil"/>
              <w:left w:val="nil"/>
              <w:bottom w:val="single" w:sz="4" w:space="0" w:color="auto"/>
              <w:right w:val="single" w:sz="4" w:space="0" w:color="auto"/>
            </w:tcBorders>
            <w:shd w:val="clear" w:color="000000" w:fill="BDD7EE"/>
            <w:vAlign w:val="center"/>
          </w:tcPr>
          <w:p w14:paraId="6C4EF0AC" w14:textId="3511F00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r>
      <w:tr w:rsidR="00E40D11" w:rsidRPr="003B152B" w14:paraId="61362B61"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28ACA2D8" w14:textId="09EC72A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01F01190" w14:textId="6624981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A9D08E"/>
            <w:noWrap/>
            <w:vAlign w:val="center"/>
            <w:hideMark/>
          </w:tcPr>
          <w:p w14:paraId="71DE73A9" w14:textId="79554E2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E081CFE" w14:textId="536AD06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BDD7EE"/>
            <w:vAlign w:val="center"/>
          </w:tcPr>
          <w:p w14:paraId="184D441F" w14:textId="5938E55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63</w:t>
            </w:r>
          </w:p>
        </w:tc>
        <w:tc>
          <w:tcPr>
            <w:tcW w:w="709" w:type="dxa"/>
            <w:tcBorders>
              <w:top w:val="nil"/>
              <w:left w:val="nil"/>
              <w:bottom w:val="single" w:sz="4" w:space="0" w:color="auto"/>
              <w:right w:val="single" w:sz="4" w:space="0" w:color="auto"/>
            </w:tcBorders>
            <w:shd w:val="clear" w:color="000000" w:fill="BDD7EE"/>
            <w:vAlign w:val="center"/>
          </w:tcPr>
          <w:p w14:paraId="673B18E0" w14:textId="6BD5D1E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91</w:t>
            </w:r>
          </w:p>
        </w:tc>
      </w:tr>
      <w:tr w:rsidR="00E40D11" w:rsidRPr="003B152B" w14:paraId="793901A3"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099209EE" w14:textId="47A66B3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4293A2A3" w14:textId="01F500F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34D32361" w14:textId="77BCF44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230103C0" w14:textId="0896E40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BDD7EE"/>
            <w:vAlign w:val="center"/>
          </w:tcPr>
          <w:p w14:paraId="78F9A979" w14:textId="5C46A62F"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r w:rsidR="00ED674D">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1CE78729" w14:textId="235EF5A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91</w:t>
            </w:r>
          </w:p>
        </w:tc>
      </w:tr>
      <w:tr w:rsidR="00E40D11" w:rsidRPr="003B152B" w14:paraId="4638CBF9"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35AD361E" w14:textId="102FC05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5101DD1C" w14:textId="78F51FF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44</w:t>
            </w:r>
          </w:p>
        </w:tc>
        <w:tc>
          <w:tcPr>
            <w:tcW w:w="425" w:type="dxa"/>
            <w:tcBorders>
              <w:top w:val="nil"/>
              <w:left w:val="nil"/>
              <w:bottom w:val="single" w:sz="4" w:space="0" w:color="auto"/>
              <w:right w:val="single" w:sz="4" w:space="0" w:color="auto"/>
            </w:tcBorders>
            <w:shd w:val="clear" w:color="000000" w:fill="A9D08E"/>
            <w:noWrap/>
            <w:vAlign w:val="center"/>
            <w:hideMark/>
          </w:tcPr>
          <w:p w14:paraId="4F8C6E90" w14:textId="12E8535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center"/>
            <w:hideMark/>
          </w:tcPr>
          <w:p w14:paraId="597A59A9" w14:textId="0B20053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vAlign w:val="center"/>
          </w:tcPr>
          <w:p w14:paraId="45CE8FF2" w14:textId="5FDCD7E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207511CE" w14:textId="4210AFB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24</w:t>
            </w:r>
          </w:p>
        </w:tc>
      </w:tr>
      <w:tr w:rsidR="00E40D11" w:rsidRPr="003B152B" w14:paraId="36DCCA8E"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7657FB0D" w14:textId="6668466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2847072D" w14:textId="3427AFC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47EB2117" w14:textId="3510543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22613DBC" w14:textId="61E28D2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BDD7EE"/>
            <w:vAlign w:val="center"/>
          </w:tcPr>
          <w:p w14:paraId="078A08A0" w14:textId="515CDCE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5579A5DC" w14:textId="39251A0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r>
      <w:tr w:rsidR="00E40D11" w:rsidRPr="003B152B" w14:paraId="7F17A77A"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625EF67F" w14:textId="668E74D0"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70234345" w14:textId="418018A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13D8A5CE" w14:textId="6C202EB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95D8D80" w14:textId="5A3C183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vAlign w:val="center"/>
          </w:tcPr>
          <w:p w14:paraId="150A5426" w14:textId="16AF917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484AF7F7" w14:textId="15046F9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20</w:t>
            </w:r>
          </w:p>
        </w:tc>
      </w:tr>
      <w:tr w:rsidR="00E40D11" w:rsidRPr="003B152B" w14:paraId="50016CC4" w14:textId="77777777" w:rsidTr="00040772">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69807EAC" w14:textId="7663217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01887038" w14:textId="553EA97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36</w:t>
            </w:r>
          </w:p>
        </w:tc>
        <w:tc>
          <w:tcPr>
            <w:tcW w:w="425" w:type="dxa"/>
            <w:tcBorders>
              <w:top w:val="nil"/>
              <w:left w:val="nil"/>
              <w:bottom w:val="single" w:sz="4" w:space="0" w:color="auto"/>
              <w:right w:val="single" w:sz="4" w:space="0" w:color="auto"/>
            </w:tcBorders>
            <w:shd w:val="clear" w:color="000000" w:fill="A9D08E"/>
            <w:noWrap/>
            <w:vAlign w:val="center"/>
            <w:hideMark/>
          </w:tcPr>
          <w:p w14:paraId="6A45BEC0" w14:textId="57CE567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10B3C49D" w14:textId="6D7EC47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23</w:t>
            </w:r>
          </w:p>
        </w:tc>
        <w:tc>
          <w:tcPr>
            <w:tcW w:w="425" w:type="dxa"/>
            <w:tcBorders>
              <w:top w:val="nil"/>
              <w:left w:val="nil"/>
              <w:bottom w:val="single" w:sz="4" w:space="0" w:color="auto"/>
              <w:right w:val="single" w:sz="4" w:space="0" w:color="auto"/>
            </w:tcBorders>
            <w:shd w:val="clear" w:color="000000" w:fill="BDD7EE"/>
            <w:vAlign w:val="center"/>
          </w:tcPr>
          <w:p w14:paraId="5B8A7973" w14:textId="20B5E8F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35</w:t>
            </w:r>
          </w:p>
        </w:tc>
        <w:tc>
          <w:tcPr>
            <w:tcW w:w="709" w:type="dxa"/>
            <w:tcBorders>
              <w:top w:val="nil"/>
              <w:left w:val="nil"/>
              <w:bottom w:val="single" w:sz="4" w:space="0" w:color="auto"/>
              <w:right w:val="single" w:sz="4" w:space="0" w:color="auto"/>
            </w:tcBorders>
            <w:shd w:val="clear" w:color="000000" w:fill="BDD7EE"/>
            <w:vAlign w:val="center"/>
          </w:tcPr>
          <w:p w14:paraId="6A621661" w14:textId="3002658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31</w:t>
            </w:r>
          </w:p>
        </w:tc>
      </w:tr>
      <w:tr w:rsidR="00E40D11" w:rsidRPr="003B152B" w14:paraId="5FDEECD8"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7008A09F" w14:textId="2C53ABF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4" w:type="dxa"/>
            <w:tcBorders>
              <w:top w:val="nil"/>
              <w:left w:val="nil"/>
              <w:bottom w:val="single" w:sz="4" w:space="0" w:color="auto"/>
              <w:right w:val="single" w:sz="4" w:space="0" w:color="auto"/>
            </w:tcBorders>
            <w:shd w:val="clear" w:color="000000" w:fill="BDD7EE"/>
            <w:noWrap/>
            <w:vAlign w:val="center"/>
            <w:hideMark/>
          </w:tcPr>
          <w:p w14:paraId="1606D998" w14:textId="326368F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1FD64A01" w14:textId="781369D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7AE1BB29" w14:textId="3814F57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31</w:t>
            </w:r>
          </w:p>
        </w:tc>
        <w:tc>
          <w:tcPr>
            <w:tcW w:w="425" w:type="dxa"/>
            <w:tcBorders>
              <w:top w:val="nil"/>
              <w:left w:val="nil"/>
              <w:bottom w:val="single" w:sz="4" w:space="0" w:color="auto"/>
              <w:right w:val="single" w:sz="4" w:space="0" w:color="auto"/>
            </w:tcBorders>
            <w:shd w:val="clear" w:color="000000" w:fill="BDD7EE"/>
            <w:vAlign w:val="center"/>
          </w:tcPr>
          <w:p w14:paraId="40D619F1" w14:textId="7BC0A34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70AE0ABD" w14:textId="34DEAFC3"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42</w:t>
            </w:r>
          </w:p>
        </w:tc>
      </w:tr>
      <w:tr w:rsidR="00E40D11" w:rsidRPr="003B152B" w14:paraId="1C233CE1" w14:textId="77777777" w:rsidTr="00040772">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07795F" w:rsidRDefault="0007795F" w:rsidP="00E40D11">
            <w:pPr>
              <w:spacing w:after="0" w:line="240" w:lineRule="auto"/>
              <w:jc w:val="center"/>
              <w:rPr>
                <w:rFonts w:eastAsia="Times New Roman" w:cs="Times New Roman"/>
                <w:color w:val="000000"/>
                <w:sz w:val="16"/>
                <w:szCs w:val="16"/>
                <w:vertAlign w:val="superscript"/>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3" w:type="dxa"/>
            <w:tcBorders>
              <w:top w:val="nil"/>
              <w:left w:val="nil"/>
              <w:bottom w:val="single" w:sz="4" w:space="0" w:color="auto"/>
              <w:right w:val="single" w:sz="4" w:space="0" w:color="auto"/>
            </w:tcBorders>
            <w:shd w:val="clear" w:color="000000" w:fill="A9D08E"/>
            <w:noWrap/>
            <w:vAlign w:val="center"/>
            <w:hideMark/>
          </w:tcPr>
          <w:p w14:paraId="10B1314E" w14:textId="3015802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78BD2FC2" w14:textId="6B17E867"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0CDE2F0C" w14:textId="009E64E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42BFA5B8" w14:textId="13FCCCB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42</w:t>
            </w:r>
          </w:p>
        </w:tc>
        <w:tc>
          <w:tcPr>
            <w:tcW w:w="425" w:type="dxa"/>
            <w:tcBorders>
              <w:top w:val="nil"/>
              <w:left w:val="nil"/>
              <w:bottom w:val="single" w:sz="4" w:space="0" w:color="auto"/>
              <w:right w:val="single" w:sz="4" w:space="0" w:color="auto"/>
            </w:tcBorders>
            <w:shd w:val="clear" w:color="000000" w:fill="BDD7EE"/>
            <w:vAlign w:val="center"/>
          </w:tcPr>
          <w:p w14:paraId="4D454CD3" w14:textId="19E50C8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w:t>
            </w:r>
            <w:r w:rsidR="00ED674D">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76A11157" w14:textId="2EFB65D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r>
      <w:tr w:rsidR="00E40D11" w:rsidRPr="003B152B" w14:paraId="1618860B" w14:textId="77777777" w:rsidTr="00040772">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3" w:type="dxa"/>
            <w:tcBorders>
              <w:top w:val="nil"/>
              <w:left w:val="nil"/>
              <w:bottom w:val="single" w:sz="4" w:space="0" w:color="auto"/>
              <w:right w:val="single" w:sz="4" w:space="0" w:color="auto"/>
            </w:tcBorders>
            <w:shd w:val="clear" w:color="000000" w:fill="A9D08E"/>
            <w:noWrap/>
            <w:vAlign w:val="center"/>
            <w:hideMark/>
          </w:tcPr>
          <w:p w14:paraId="51716611" w14:textId="2FAC1FA2"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284" w:type="dxa"/>
            <w:tcBorders>
              <w:top w:val="nil"/>
              <w:left w:val="nil"/>
              <w:bottom w:val="single" w:sz="4" w:space="0" w:color="auto"/>
              <w:right w:val="single" w:sz="4" w:space="0" w:color="auto"/>
            </w:tcBorders>
            <w:shd w:val="clear" w:color="000000" w:fill="BDD7EE"/>
            <w:noWrap/>
            <w:vAlign w:val="center"/>
            <w:hideMark/>
          </w:tcPr>
          <w:p w14:paraId="06657B96" w14:textId="1AF5AB4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45</w:t>
            </w:r>
          </w:p>
        </w:tc>
        <w:tc>
          <w:tcPr>
            <w:tcW w:w="425" w:type="dxa"/>
            <w:tcBorders>
              <w:top w:val="nil"/>
              <w:left w:val="nil"/>
              <w:bottom w:val="single" w:sz="4" w:space="0" w:color="auto"/>
              <w:right w:val="single" w:sz="4" w:space="0" w:color="auto"/>
            </w:tcBorders>
            <w:shd w:val="clear" w:color="000000" w:fill="A9D08E"/>
            <w:noWrap/>
            <w:vAlign w:val="center"/>
            <w:hideMark/>
          </w:tcPr>
          <w:p w14:paraId="7E42E20F" w14:textId="1BCBA9DA"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425" w:type="dxa"/>
            <w:tcBorders>
              <w:top w:val="nil"/>
              <w:left w:val="nil"/>
              <w:bottom w:val="single" w:sz="4" w:space="0" w:color="auto"/>
              <w:right w:val="single" w:sz="4" w:space="0" w:color="auto"/>
            </w:tcBorders>
            <w:shd w:val="clear" w:color="000000" w:fill="BDD7EE"/>
            <w:noWrap/>
            <w:vAlign w:val="center"/>
            <w:hideMark/>
          </w:tcPr>
          <w:p w14:paraId="66E75EF8" w14:textId="7F338D4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16</w:t>
            </w:r>
          </w:p>
        </w:tc>
        <w:tc>
          <w:tcPr>
            <w:tcW w:w="425" w:type="dxa"/>
            <w:tcBorders>
              <w:top w:val="nil"/>
              <w:left w:val="nil"/>
              <w:bottom w:val="single" w:sz="4" w:space="0" w:color="auto"/>
              <w:right w:val="single" w:sz="4" w:space="0" w:color="auto"/>
            </w:tcBorders>
            <w:shd w:val="clear" w:color="000000" w:fill="BDD7EE"/>
            <w:vAlign w:val="center"/>
          </w:tcPr>
          <w:p w14:paraId="5533444E" w14:textId="1FF1867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2AD059FA" w14:textId="249F2CC6"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26</w:t>
            </w:r>
          </w:p>
        </w:tc>
      </w:tr>
      <w:tr w:rsidR="00E40D11" w:rsidRPr="003B152B" w14:paraId="0D000577" w14:textId="77777777" w:rsidTr="00040772">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3" w:type="dxa"/>
            <w:tcBorders>
              <w:top w:val="nil"/>
              <w:left w:val="nil"/>
              <w:bottom w:val="single" w:sz="4" w:space="0" w:color="auto"/>
              <w:right w:val="single" w:sz="4" w:space="0" w:color="auto"/>
            </w:tcBorders>
            <w:shd w:val="clear" w:color="000000" w:fill="A9D08E"/>
            <w:noWrap/>
            <w:vAlign w:val="center"/>
            <w:hideMark/>
          </w:tcPr>
          <w:p w14:paraId="0C934A56" w14:textId="65856FF0"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5</w:t>
            </w:r>
          </w:p>
        </w:tc>
        <w:tc>
          <w:tcPr>
            <w:tcW w:w="284" w:type="dxa"/>
            <w:tcBorders>
              <w:top w:val="nil"/>
              <w:left w:val="nil"/>
              <w:bottom w:val="single" w:sz="4" w:space="0" w:color="auto"/>
              <w:right w:val="single" w:sz="4" w:space="0" w:color="auto"/>
            </w:tcBorders>
            <w:shd w:val="clear" w:color="000000" w:fill="BDD7EE"/>
            <w:noWrap/>
            <w:vAlign w:val="center"/>
            <w:hideMark/>
          </w:tcPr>
          <w:p w14:paraId="0997871C" w14:textId="48414747"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A9D08E"/>
            <w:noWrap/>
            <w:vAlign w:val="center"/>
            <w:hideMark/>
          </w:tcPr>
          <w:p w14:paraId="1526E3B0" w14:textId="56C46B0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center"/>
            <w:hideMark/>
          </w:tcPr>
          <w:p w14:paraId="0FF9985A" w14:textId="20A7386D"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75567E1F" w14:textId="64ADA275"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12316BC4" w14:textId="600A08A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57</w:t>
            </w:r>
          </w:p>
        </w:tc>
      </w:tr>
      <w:tr w:rsidR="00E40D11" w:rsidRPr="003B152B" w14:paraId="4A81EE09" w14:textId="77777777" w:rsidTr="00040772">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522AE1" w:rsidRDefault="00E40D11" w:rsidP="00E40D11">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3" w:type="dxa"/>
            <w:tcBorders>
              <w:top w:val="nil"/>
              <w:left w:val="nil"/>
              <w:bottom w:val="single" w:sz="4" w:space="0" w:color="auto"/>
              <w:right w:val="single" w:sz="4" w:space="0" w:color="auto"/>
            </w:tcBorders>
            <w:shd w:val="clear" w:color="000000" w:fill="A9D08E"/>
            <w:noWrap/>
            <w:vAlign w:val="center"/>
            <w:hideMark/>
          </w:tcPr>
          <w:p w14:paraId="4D199987" w14:textId="0E5692C6"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0</w:t>
            </w:r>
          </w:p>
        </w:tc>
        <w:tc>
          <w:tcPr>
            <w:tcW w:w="284" w:type="dxa"/>
            <w:tcBorders>
              <w:top w:val="nil"/>
              <w:left w:val="nil"/>
              <w:bottom w:val="single" w:sz="4" w:space="0" w:color="auto"/>
              <w:right w:val="single" w:sz="4" w:space="0" w:color="auto"/>
            </w:tcBorders>
            <w:shd w:val="clear" w:color="000000" w:fill="BDD7EE"/>
            <w:noWrap/>
            <w:vAlign w:val="center"/>
            <w:hideMark/>
          </w:tcPr>
          <w:p w14:paraId="6A23B92A" w14:textId="5EADDD52"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26</w:t>
            </w:r>
          </w:p>
        </w:tc>
        <w:tc>
          <w:tcPr>
            <w:tcW w:w="425" w:type="dxa"/>
            <w:tcBorders>
              <w:top w:val="nil"/>
              <w:left w:val="nil"/>
              <w:bottom w:val="single" w:sz="4" w:space="0" w:color="auto"/>
              <w:right w:val="single" w:sz="4" w:space="0" w:color="auto"/>
            </w:tcBorders>
            <w:shd w:val="clear" w:color="000000" w:fill="A9D08E"/>
            <w:noWrap/>
            <w:vAlign w:val="center"/>
            <w:hideMark/>
          </w:tcPr>
          <w:p w14:paraId="77837A63" w14:textId="468E325B"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noWrap/>
            <w:vAlign w:val="center"/>
            <w:hideMark/>
          </w:tcPr>
          <w:p w14:paraId="09FB2B05" w14:textId="10277E5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42</w:t>
            </w:r>
          </w:p>
        </w:tc>
        <w:tc>
          <w:tcPr>
            <w:tcW w:w="425" w:type="dxa"/>
            <w:tcBorders>
              <w:top w:val="nil"/>
              <w:left w:val="nil"/>
              <w:bottom w:val="single" w:sz="4" w:space="0" w:color="auto"/>
              <w:right w:val="single" w:sz="4" w:space="0" w:color="auto"/>
            </w:tcBorders>
            <w:shd w:val="clear" w:color="000000" w:fill="BDD7EE"/>
            <w:vAlign w:val="center"/>
          </w:tcPr>
          <w:p w14:paraId="03AE0675" w14:textId="16B9DE4F"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463A6D5A" w14:textId="7B702C6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040772">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75D63A57" w:rsidR="00ED674D" w:rsidRPr="00522AE1" w:rsidRDefault="00ED674D"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w:t>
            </w:r>
            <w:r w:rsidRPr="00ED674D">
              <w:rPr>
                <w:rFonts w:eastAsia="Times New Roman" w:cs="Times New Roman"/>
                <w:b/>
                <w:bCs/>
                <w:i/>
                <w:iCs/>
                <w:color w:val="000000"/>
                <w:sz w:val="16"/>
                <w:szCs w:val="16"/>
                <w:lang w:val="en-ID" w:eastAsia="en-ID"/>
              </w:rPr>
              <w:t>Faulty</w:t>
            </w:r>
            <w:r w:rsidRPr="00522AE1">
              <w:rPr>
                <w:rFonts w:eastAsia="Times New Roman" w:cs="Times New Roman"/>
                <w:b/>
                <w:bCs/>
                <w:color w:val="000000"/>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3E41A792"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w:t>
            </w:r>
            <w:r w:rsidRPr="00522AE1">
              <w:rPr>
                <w:rFonts w:eastAsia="Times New Roman" w:cs="Times New Roman"/>
                <w:b/>
                <w:bCs/>
                <w:color w:val="000000"/>
                <w:sz w:val="16"/>
                <w:szCs w:val="16"/>
                <w:lang w:val="en-ID" w:eastAsia="en-ID"/>
              </w:rPr>
              <w:t xml:space="preserve"> </w:t>
            </w:r>
            <w:r>
              <w:rPr>
                <w:rFonts w:eastAsia="Times New Roman" w:cs="Times New Roman"/>
                <w:b/>
                <w:bCs/>
                <w:color w:val="000000"/>
                <w:sz w:val="16"/>
                <w:szCs w:val="16"/>
                <w:lang w:val="en-ID" w:eastAsia="en-ID"/>
              </w:rPr>
              <w:t>dan</w:t>
            </w:r>
            <w:r w:rsidRPr="00522AE1">
              <w:rPr>
                <w:rFonts w:eastAsia="Times New Roman" w:cs="Times New Roman"/>
                <w:b/>
                <w:bCs/>
                <w:color w:val="000000"/>
                <w:sz w:val="16"/>
                <w:szCs w:val="16"/>
                <w:lang w:val="en-ID" w:eastAsia="en-ID"/>
              </w:rPr>
              <w:t xml:space="preserve"> </w:t>
            </w:r>
            <w:r w:rsidRPr="00522AE1">
              <w:rPr>
                <w:rFonts w:eastAsia="Times New Roman" w:cs="Times New Roman"/>
                <w:b/>
                <w:bCs/>
                <w:color w:val="5B9BD5"/>
                <w:sz w:val="16"/>
                <w:szCs w:val="16"/>
                <w:lang w:val="en-ID" w:eastAsia="en-ID"/>
              </w:rPr>
              <w:t>True Negative</w:t>
            </w:r>
          </w:p>
        </w:tc>
        <w:tc>
          <w:tcPr>
            <w:tcW w:w="1134" w:type="dxa"/>
            <w:gridSpan w:val="2"/>
            <w:tcBorders>
              <w:top w:val="single" w:sz="4" w:space="0" w:color="auto"/>
              <w:left w:val="nil"/>
              <w:bottom w:val="single" w:sz="4" w:space="0" w:color="auto"/>
              <w:right w:val="single" w:sz="4" w:space="0" w:color="000000"/>
            </w:tcBorders>
            <w:vAlign w:val="center"/>
          </w:tcPr>
          <w:p w14:paraId="44DB0909" w14:textId="77777777" w:rsidR="00ED674D" w:rsidRPr="00522AE1" w:rsidRDefault="00ED674D" w:rsidP="00040772">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ED674D" w:rsidRPr="00A06363" w14:paraId="48CB3CF0" w14:textId="77777777" w:rsidTr="00040772">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522AE1" w:rsidRDefault="00ED674D"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1FA037BF"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811CC0" w:rsidRDefault="00ED674D"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25B24DD5" w14:textId="4497485E" w:rsidR="00ED674D" w:rsidRPr="00511BAC" w:rsidRDefault="00ED674D" w:rsidP="00040772">
            <w:pPr>
              <w:spacing w:after="0" w:line="240" w:lineRule="auto"/>
              <w:jc w:val="center"/>
              <w:rPr>
                <w:rFonts w:eastAsia="Times New Roman" w:cs="Times New Roman"/>
                <w:b/>
                <w:bCs/>
                <w:color w:val="000000"/>
                <w:sz w:val="14"/>
                <w:szCs w:val="14"/>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4460989B" w14:textId="588B6A53" w:rsidR="00ED674D" w:rsidRPr="00511BAC"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r>
      <w:tr w:rsidR="00593897" w:rsidRPr="00A06363" w14:paraId="576FEEB9" w14:textId="77777777" w:rsidTr="00040772">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593897" w:rsidRPr="00522AE1" w:rsidRDefault="008F50D0" w:rsidP="00040772">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593897" w:rsidRPr="00522AE1" w:rsidRDefault="00ED674D" w:rsidP="00040772">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77777777" w:rsidR="00593897" w:rsidRPr="00811CC0" w:rsidRDefault="00593897"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77777777" w:rsidR="00593897" w:rsidRPr="00811CC0" w:rsidRDefault="00593897"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77777777" w:rsidR="00593897" w:rsidRPr="00811CC0" w:rsidRDefault="00593897"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77777777" w:rsidR="00593897" w:rsidRPr="00811CC0" w:rsidRDefault="00593897"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5" w:type="dxa"/>
            <w:vMerge/>
            <w:tcBorders>
              <w:left w:val="nil"/>
              <w:bottom w:val="single" w:sz="4" w:space="0" w:color="auto"/>
              <w:right w:val="single" w:sz="4" w:space="0" w:color="000000"/>
            </w:tcBorders>
          </w:tcPr>
          <w:p w14:paraId="32AF0722" w14:textId="77777777" w:rsidR="00593897" w:rsidRPr="00522AE1" w:rsidRDefault="00593897" w:rsidP="00040772">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7FB17F5C" w14:textId="77777777" w:rsidR="00593897" w:rsidRPr="00522AE1" w:rsidRDefault="00593897" w:rsidP="00040772">
            <w:pPr>
              <w:spacing w:after="0" w:line="240" w:lineRule="auto"/>
              <w:jc w:val="center"/>
              <w:rPr>
                <w:rFonts w:eastAsia="Times New Roman" w:cs="Times New Roman"/>
                <w:color w:val="000000"/>
                <w:sz w:val="16"/>
                <w:szCs w:val="16"/>
                <w:lang w:val="en-ID" w:eastAsia="en-ID"/>
              </w:rPr>
            </w:pPr>
          </w:p>
        </w:tc>
      </w:tr>
      <w:tr w:rsidR="00040772" w:rsidRPr="00A06363" w14:paraId="05C08ABC" w14:textId="77777777" w:rsidTr="00040772">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5A670B82" w14:textId="5731A46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3E314F45" w14:textId="35629FC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38</w:t>
            </w:r>
          </w:p>
        </w:tc>
        <w:tc>
          <w:tcPr>
            <w:tcW w:w="426" w:type="dxa"/>
            <w:tcBorders>
              <w:top w:val="nil"/>
              <w:left w:val="nil"/>
              <w:bottom w:val="single" w:sz="4" w:space="0" w:color="auto"/>
              <w:right w:val="single" w:sz="4" w:space="0" w:color="auto"/>
            </w:tcBorders>
            <w:shd w:val="clear" w:color="000000" w:fill="A9D08E"/>
            <w:noWrap/>
            <w:vAlign w:val="center"/>
            <w:hideMark/>
          </w:tcPr>
          <w:p w14:paraId="04BAEA21" w14:textId="7D6C9D8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1B4A239" w14:textId="41A263D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22</w:t>
            </w:r>
          </w:p>
        </w:tc>
        <w:tc>
          <w:tcPr>
            <w:tcW w:w="425" w:type="dxa"/>
            <w:tcBorders>
              <w:top w:val="nil"/>
              <w:left w:val="nil"/>
              <w:bottom w:val="single" w:sz="4" w:space="0" w:color="auto"/>
              <w:right w:val="single" w:sz="4" w:space="0" w:color="auto"/>
            </w:tcBorders>
            <w:shd w:val="clear" w:color="000000" w:fill="BDD7EE"/>
            <w:vAlign w:val="center"/>
          </w:tcPr>
          <w:p w14:paraId="59C01AF4" w14:textId="431038FB"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74</w:t>
            </w:r>
          </w:p>
        </w:tc>
        <w:tc>
          <w:tcPr>
            <w:tcW w:w="709" w:type="dxa"/>
            <w:tcBorders>
              <w:top w:val="nil"/>
              <w:left w:val="nil"/>
              <w:bottom w:val="single" w:sz="4" w:space="0" w:color="auto"/>
              <w:right w:val="single" w:sz="4" w:space="0" w:color="auto"/>
            </w:tcBorders>
            <w:shd w:val="clear" w:color="000000" w:fill="BDD7EE"/>
            <w:vAlign w:val="center"/>
          </w:tcPr>
          <w:p w14:paraId="39D6EFF6" w14:textId="27A46BF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53</w:t>
            </w:r>
          </w:p>
        </w:tc>
      </w:tr>
      <w:tr w:rsidR="00040772" w:rsidRPr="00A06363" w14:paraId="2F3ADFE2"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5BAE880E" w14:textId="1E11F40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6</w:t>
            </w:r>
          </w:p>
        </w:tc>
        <w:tc>
          <w:tcPr>
            <w:tcW w:w="283" w:type="dxa"/>
            <w:tcBorders>
              <w:top w:val="nil"/>
              <w:left w:val="nil"/>
              <w:bottom w:val="single" w:sz="4" w:space="0" w:color="auto"/>
              <w:right w:val="single" w:sz="4" w:space="0" w:color="auto"/>
            </w:tcBorders>
            <w:shd w:val="clear" w:color="000000" w:fill="BDD7EE"/>
            <w:noWrap/>
            <w:vAlign w:val="center"/>
            <w:hideMark/>
          </w:tcPr>
          <w:p w14:paraId="51A65A8D" w14:textId="3E4AC9CC"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75ECA86A" w14:textId="0296E4B6"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305D881" w14:textId="7243D3B3"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624F9937" w14:textId="65A1EE0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22B5B058" w14:textId="32E71DA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38</w:t>
            </w:r>
          </w:p>
        </w:tc>
      </w:tr>
      <w:tr w:rsidR="00040772" w:rsidRPr="00A06363" w14:paraId="4F0195A0"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9F66E7C" w14:textId="4A50D48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w:t>
            </w:r>
          </w:p>
        </w:tc>
        <w:tc>
          <w:tcPr>
            <w:tcW w:w="283" w:type="dxa"/>
            <w:tcBorders>
              <w:top w:val="nil"/>
              <w:left w:val="nil"/>
              <w:bottom w:val="single" w:sz="4" w:space="0" w:color="auto"/>
              <w:right w:val="single" w:sz="4" w:space="0" w:color="auto"/>
            </w:tcBorders>
            <w:shd w:val="clear" w:color="000000" w:fill="BDD7EE"/>
            <w:noWrap/>
            <w:vAlign w:val="center"/>
            <w:hideMark/>
          </w:tcPr>
          <w:p w14:paraId="7DF97F7B" w14:textId="6E9895B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679C9C60" w14:textId="1172481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7E27F11A" w14:textId="36F3A6FC"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5D5977AB" w14:textId="5357D3E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31</w:t>
            </w:r>
          </w:p>
        </w:tc>
        <w:tc>
          <w:tcPr>
            <w:tcW w:w="709" w:type="dxa"/>
            <w:tcBorders>
              <w:top w:val="nil"/>
              <w:left w:val="nil"/>
              <w:bottom w:val="single" w:sz="4" w:space="0" w:color="auto"/>
              <w:right w:val="single" w:sz="4" w:space="0" w:color="auto"/>
            </w:tcBorders>
            <w:shd w:val="clear" w:color="000000" w:fill="BDD7EE"/>
            <w:vAlign w:val="center"/>
          </w:tcPr>
          <w:p w14:paraId="4C50B376" w14:textId="3A11059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40</w:t>
            </w:r>
          </w:p>
        </w:tc>
      </w:tr>
      <w:tr w:rsidR="00040772" w:rsidRPr="00A06363" w14:paraId="0190119E"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0C363228" w14:textId="136719B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162EEA9F" w14:textId="622FF223"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20EB912F" w14:textId="30791AD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082D6D21" w14:textId="373BD0C8"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22</w:t>
            </w:r>
          </w:p>
        </w:tc>
        <w:tc>
          <w:tcPr>
            <w:tcW w:w="425" w:type="dxa"/>
            <w:tcBorders>
              <w:top w:val="nil"/>
              <w:left w:val="nil"/>
              <w:bottom w:val="single" w:sz="4" w:space="0" w:color="auto"/>
              <w:right w:val="single" w:sz="4" w:space="0" w:color="auto"/>
            </w:tcBorders>
            <w:shd w:val="clear" w:color="000000" w:fill="BDD7EE"/>
            <w:vAlign w:val="center"/>
          </w:tcPr>
          <w:p w14:paraId="51C02F2E" w14:textId="69BA4DB2"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54DEC749" w14:textId="4C43EAD7"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53</w:t>
            </w:r>
          </w:p>
        </w:tc>
      </w:tr>
      <w:tr w:rsidR="00040772" w:rsidRPr="00A06363" w14:paraId="7ECD9485"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7D406DA1" w14:textId="45DB234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2BBAAF0D" w14:textId="41C75A34"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33DA5F6A" w14:textId="7AF82C9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5B8B293E" w14:textId="6FCF01A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12</w:t>
            </w:r>
          </w:p>
        </w:tc>
        <w:tc>
          <w:tcPr>
            <w:tcW w:w="425" w:type="dxa"/>
            <w:tcBorders>
              <w:top w:val="nil"/>
              <w:left w:val="nil"/>
              <w:bottom w:val="single" w:sz="4" w:space="0" w:color="auto"/>
              <w:right w:val="single" w:sz="4" w:space="0" w:color="auto"/>
            </w:tcBorders>
            <w:shd w:val="clear" w:color="000000" w:fill="BDD7EE"/>
            <w:vAlign w:val="center"/>
          </w:tcPr>
          <w:p w14:paraId="04BA1129" w14:textId="57EC849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84</w:t>
            </w:r>
          </w:p>
        </w:tc>
        <w:tc>
          <w:tcPr>
            <w:tcW w:w="709" w:type="dxa"/>
            <w:tcBorders>
              <w:top w:val="nil"/>
              <w:left w:val="nil"/>
              <w:bottom w:val="single" w:sz="4" w:space="0" w:color="auto"/>
              <w:right w:val="single" w:sz="4" w:space="0" w:color="auto"/>
            </w:tcBorders>
            <w:shd w:val="clear" w:color="000000" w:fill="BDD7EE"/>
            <w:vAlign w:val="center"/>
          </w:tcPr>
          <w:p w14:paraId="7130F901" w14:textId="4824E5D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42</w:t>
            </w:r>
          </w:p>
        </w:tc>
      </w:tr>
      <w:tr w:rsidR="00040772" w:rsidRPr="00A06363" w14:paraId="0A93E083"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2E816423" w14:textId="5978089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3" w:type="dxa"/>
            <w:tcBorders>
              <w:top w:val="nil"/>
              <w:left w:val="nil"/>
              <w:bottom w:val="single" w:sz="4" w:space="0" w:color="auto"/>
              <w:right w:val="single" w:sz="4" w:space="0" w:color="auto"/>
            </w:tcBorders>
            <w:shd w:val="clear" w:color="000000" w:fill="BDD7EE"/>
            <w:noWrap/>
            <w:vAlign w:val="center"/>
            <w:hideMark/>
          </w:tcPr>
          <w:p w14:paraId="34EB4C7C" w14:textId="1F19ADE3"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41E20C9C" w14:textId="5F8B245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80A952A" w14:textId="4C00827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425" w:type="dxa"/>
            <w:tcBorders>
              <w:top w:val="nil"/>
              <w:left w:val="nil"/>
              <w:bottom w:val="single" w:sz="4" w:space="0" w:color="auto"/>
              <w:right w:val="single" w:sz="4" w:space="0" w:color="auto"/>
            </w:tcBorders>
            <w:shd w:val="clear" w:color="000000" w:fill="BDD7EE"/>
            <w:vAlign w:val="center"/>
          </w:tcPr>
          <w:p w14:paraId="69093396" w14:textId="0AC268D4"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57</w:t>
            </w:r>
          </w:p>
        </w:tc>
        <w:tc>
          <w:tcPr>
            <w:tcW w:w="709" w:type="dxa"/>
            <w:tcBorders>
              <w:top w:val="nil"/>
              <w:left w:val="nil"/>
              <w:bottom w:val="single" w:sz="4" w:space="0" w:color="auto"/>
              <w:right w:val="single" w:sz="4" w:space="0" w:color="auto"/>
            </w:tcBorders>
            <w:shd w:val="clear" w:color="000000" w:fill="BDD7EE"/>
            <w:vAlign w:val="center"/>
          </w:tcPr>
          <w:p w14:paraId="210CFEB3" w14:textId="5198D30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36</w:t>
            </w:r>
          </w:p>
        </w:tc>
      </w:tr>
      <w:tr w:rsidR="00040772" w:rsidRPr="00A06363" w14:paraId="633F0A99"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0DBFA843" w14:textId="3195555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0CA6CA8A" w14:textId="3B13F4F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75B4CC72" w14:textId="62373AE4"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34143A16" w14:textId="1EDEF15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07051D76" w14:textId="2657A9E1"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6A47E592" w14:textId="3CCF2394"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38</w:t>
            </w:r>
          </w:p>
        </w:tc>
      </w:tr>
      <w:tr w:rsidR="00040772" w:rsidRPr="00A06363" w14:paraId="125B5434"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2D5B1221" w14:textId="51BEA30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19D355AE" w14:textId="389989A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38</w:t>
            </w:r>
          </w:p>
        </w:tc>
        <w:tc>
          <w:tcPr>
            <w:tcW w:w="426" w:type="dxa"/>
            <w:tcBorders>
              <w:top w:val="nil"/>
              <w:left w:val="nil"/>
              <w:bottom w:val="single" w:sz="4" w:space="0" w:color="auto"/>
              <w:right w:val="single" w:sz="4" w:space="0" w:color="auto"/>
            </w:tcBorders>
            <w:shd w:val="clear" w:color="000000" w:fill="A9D08E"/>
            <w:noWrap/>
            <w:vAlign w:val="center"/>
            <w:hideMark/>
          </w:tcPr>
          <w:p w14:paraId="5B8AB7F2" w14:textId="44B8A45D"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73BFA08B" w14:textId="10358FA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197EE857" w14:textId="48A61D11"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34A3FE30" w14:textId="711F207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r>
      <w:tr w:rsidR="00040772" w:rsidRPr="00A06363" w14:paraId="304A0400"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51A5818" w14:textId="1FB266AD"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7EB2696E" w14:textId="6874DE7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6" w:type="dxa"/>
            <w:tcBorders>
              <w:top w:val="nil"/>
              <w:left w:val="nil"/>
              <w:bottom w:val="single" w:sz="4" w:space="0" w:color="auto"/>
              <w:right w:val="single" w:sz="4" w:space="0" w:color="auto"/>
            </w:tcBorders>
            <w:shd w:val="clear" w:color="000000" w:fill="A9D08E"/>
            <w:noWrap/>
            <w:vAlign w:val="center"/>
            <w:hideMark/>
          </w:tcPr>
          <w:p w14:paraId="1D83A390" w14:textId="01B4E2F8"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5E2695DD" w14:textId="60DC858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0950353A" w14:textId="08B388BC"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84</w:t>
            </w:r>
          </w:p>
        </w:tc>
        <w:tc>
          <w:tcPr>
            <w:tcW w:w="709" w:type="dxa"/>
            <w:tcBorders>
              <w:top w:val="nil"/>
              <w:left w:val="nil"/>
              <w:bottom w:val="single" w:sz="4" w:space="0" w:color="auto"/>
              <w:right w:val="single" w:sz="4" w:space="0" w:color="auto"/>
            </w:tcBorders>
            <w:shd w:val="clear" w:color="000000" w:fill="BDD7EE"/>
            <w:vAlign w:val="center"/>
          </w:tcPr>
          <w:p w14:paraId="6516A1CC" w14:textId="2F61B5BC"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A06363" w14:paraId="35E11947"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1082B98C" w14:textId="46377CCF"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0214F64C" w14:textId="19544EE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79396B31" w14:textId="3BFE150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2AD22FBD" w14:textId="5820C53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BDD7EE"/>
            <w:vAlign w:val="center"/>
          </w:tcPr>
          <w:p w14:paraId="5C7E36A8" w14:textId="6150560D"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7103B26E" w14:textId="7086034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95</w:t>
            </w:r>
          </w:p>
        </w:tc>
      </w:tr>
      <w:tr w:rsidR="00040772" w:rsidRPr="00A06363" w14:paraId="49B46B36"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D02516F" w14:textId="152A787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0CFAF9BA" w14:textId="273EBAA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34B055A" w14:textId="24CAA93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40190AB0" w14:textId="1DB87C0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39</w:t>
            </w:r>
          </w:p>
        </w:tc>
        <w:tc>
          <w:tcPr>
            <w:tcW w:w="425" w:type="dxa"/>
            <w:tcBorders>
              <w:top w:val="nil"/>
              <w:left w:val="nil"/>
              <w:bottom w:val="single" w:sz="4" w:space="0" w:color="auto"/>
              <w:right w:val="single" w:sz="4" w:space="0" w:color="auto"/>
            </w:tcBorders>
            <w:shd w:val="clear" w:color="000000" w:fill="BDD7EE"/>
            <w:vAlign w:val="center"/>
          </w:tcPr>
          <w:p w14:paraId="1BBBD63C" w14:textId="0447BD62"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95</w:t>
            </w:r>
          </w:p>
        </w:tc>
        <w:tc>
          <w:tcPr>
            <w:tcW w:w="709" w:type="dxa"/>
            <w:tcBorders>
              <w:top w:val="nil"/>
              <w:left w:val="nil"/>
              <w:bottom w:val="single" w:sz="4" w:space="0" w:color="auto"/>
              <w:right w:val="single" w:sz="4" w:space="0" w:color="auto"/>
            </w:tcBorders>
            <w:shd w:val="clear" w:color="000000" w:fill="BDD7EE"/>
            <w:vAlign w:val="center"/>
          </w:tcPr>
          <w:p w14:paraId="10167C8A" w14:textId="73075AEA"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95</w:t>
            </w:r>
          </w:p>
        </w:tc>
      </w:tr>
      <w:tr w:rsidR="00040772" w:rsidRPr="00A06363" w14:paraId="7E27C200"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7A5F3928" w14:textId="76B8514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3220A340" w14:textId="0CD33C2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2923A17F" w14:textId="0701387D"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noWrap/>
            <w:vAlign w:val="center"/>
            <w:hideMark/>
          </w:tcPr>
          <w:p w14:paraId="56F75768" w14:textId="4DD628A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vAlign w:val="center"/>
          </w:tcPr>
          <w:p w14:paraId="69E11B8D" w14:textId="5B99A10A"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7BEAEA34" w14:textId="7DDF134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45</w:t>
            </w:r>
          </w:p>
        </w:tc>
      </w:tr>
      <w:tr w:rsidR="00040772" w:rsidRPr="00A06363" w14:paraId="494F51C7"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C4C0B4E" w14:textId="371BE6D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7C5A6F3F" w14:textId="4C79F88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346AC1C4" w14:textId="00655C00"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7E985C08" w14:textId="1922E4C2"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5" w:type="dxa"/>
            <w:tcBorders>
              <w:top w:val="nil"/>
              <w:left w:val="nil"/>
              <w:bottom w:val="single" w:sz="4" w:space="0" w:color="auto"/>
              <w:right w:val="single" w:sz="4" w:space="0" w:color="auto"/>
            </w:tcBorders>
            <w:shd w:val="clear" w:color="000000" w:fill="BDD7EE"/>
            <w:vAlign w:val="center"/>
          </w:tcPr>
          <w:p w14:paraId="360FAB53" w14:textId="07A2EAA6"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122C51EB" w14:textId="0DB0CFB3"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A06363" w14:paraId="0A2E9B68"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4A111A6B" w14:textId="3AC20F11"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6</w:t>
            </w:r>
          </w:p>
        </w:tc>
        <w:tc>
          <w:tcPr>
            <w:tcW w:w="283" w:type="dxa"/>
            <w:tcBorders>
              <w:top w:val="nil"/>
              <w:left w:val="nil"/>
              <w:bottom w:val="single" w:sz="4" w:space="0" w:color="auto"/>
              <w:right w:val="single" w:sz="4" w:space="0" w:color="auto"/>
            </w:tcBorders>
            <w:shd w:val="clear" w:color="000000" w:fill="BDD7EE"/>
            <w:noWrap/>
            <w:vAlign w:val="center"/>
            <w:hideMark/>
          </w:tcPr>
          <w:p w14:paraId="0D2F47FA" w14:textId="4DC4E7F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69E8F1C6" w14:textId="1F201A3B"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28901C5C" w14:textId="2D5B4E8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3B9CD0AF" w14:textId="6862DEE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09FEAC8F" w14:textId="0EE5E87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35</w:t>
            </w:r>
          </w:p>
        </w:tc>
      </w:tr>
      <w:tr w:rsidR="00040772" w:rsidRPr="00A06363" w14:paraId="269A5A10"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7DE0140" w14:textId="1E426736"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1AE2F8BA" w14:textId="2D82D3A1"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06CB072" w14:textId="2E549C8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34B9B3B9" w14:textId="2BD0EB7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18</w:t>
            </w:r>
          </w:p>
        </w:tc>
        <w:tc>
          <w:tcPr>
            <w:tcW w:w="425" w:type="dxa"/>
            <w:tcBorders>
              <w:top w:val="nil"/>
              <w:left w:val="nil"/>
              <w:bottom w:val="single" w:sz="4" w:space="0" w:color="auto"/>
              <w:right w:val="single" w:sz="4" w:space="0" w:color="auto"/>
            </w:tcBorders>
            <w:shd w:val="clear" w:color="000000" w:fill="BDD7EE"/>
            <w:vAlign w:val="center"/>
          </w:tcPr>
          <w:p w14:paraId="53307D6C" w14:textId="2BFA7BF9" w:rsidR="00040772" w:rsidRPr="00E40D11" w:rsidRDefault="00040772" w:rsidP="00040772">
            <w:pPr>
              <w:spacing w:after="0" w:line="240" w:lineRule="auto"/>
              <w:jc w:val="center"/>
              <w:rPr>
                <w:rFonts w:cs="Times New Roman"/>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06488170" w14:textId="0E2D4ED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r>
      <w:tr w:rsidR="00040772" w:rsidRPr="00A06363" w14:paraId="690863F6"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4A0B8BDA" w14:textId="3428891C"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5</w:t>
            </w:r>
          </w:p>
        </w:tc>
        <w:tc>
          <w:tcPr>
            <w:tcW w:w="283" w:type="dxa"/>
            <w:tcBorders>
              <w:top w:val="nil"/>
              <w:left w:val="nil"/>
              <w:bottom w:val="single" w:sz="4" w:space="0" w:color="auto"/>
              <w:right w:val="single" w:sz="4" w:space="0" w:color="auto"/>
            </w:tcBorders>
            <w:shd w:val="clear" w:color="000000" w:fill="BDD7EE"/>
            <w:noWrap/>
            <w:vAlign w:val="center"/>
            <w:hideMark/>
          </w:tcPr>
          <w:p w14:paraId="3801186A" w14:textId="0BA10413"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D127BC4" w14:textId="3A9EC9C9"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6922DF33" w14:textId="0EE1FE2E"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28</w:t>
            </w:r>
          </w:p>
        </w:tc>
        <w:tc>
          <w:tcPr>
            <w:tcW w:w="425" w:type="dxa"/>
            <w:tcBorders>
              <w:top w:val="nil"/>
              <w:left w:val="nil"/>
              <w:bottom w:val="single" w:sz="4" w:space="0" w:color="auto"/>
              <w:right w:val="single" w:sz="4" w:space="0" w:color="auto"/>
            </w:tcBorders>
            <w:shd w:val="clear" w:color="000000" w:fill="BDD7EE"/>
            <w:vAlign w:val="center"/>
          </w:tcPr>
          <w:p w14:paraId="79D98EED" w14:textId="26FE962E" w:rsidR="00040772" w:rsidRPr="00E40D11" w:rsidRDefault="00040772" w:rsidP="00040772">
            <w:pPr>
              <w:spacing w:after="0" w:line="240" w:lineRule="auto"/>
              <w:jc w:val="center"/>
              <w:rPr>
                <w:rFonts w:cs="Times New Roman"/>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2A4D0D6A" w14:textId="75EA4AC9"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63</w:t>
            </w:r>
          </w:p>
        </w:tc>
      </w:tr>
      <w:tr w:rsidR="00040772" w:rsidRPr="00A06363" w14:paraId="0B8D9236"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3DEA69C" w14:textId="3280441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6FAA9CAA" w14:textId="6FD2741A"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7F491878" w14:textId="277BD5D5"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323CB765" w14:textId="7590D558"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37</w:t>
            </w:r>
          </w:p>
        </w:tc>
        <w:tc>
          <w:tcPr>
            <w:tcW w:w="425" w:type="dxa"/>
            <w:tcBorders>
              <w:top w:val="nil"/>
              <w:left w:val="nil"/>
              <w:bottom w:val="single" w:sz="4" w:space="0" w:color="auto"/>
              <w:right w:val="single" w:sz="4" w:space="0" w:color="auto"/>
            </w:tcBorders>
            <w:shd w:val="clear" w:color="000000" w:fill="BDD7EE"/>
            <w:vAlign w:val="center"/>
          </w:tcPr>
          <w:p w14:paraId="5E5464A6" w14:textId="5B66076E"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66A60EAB" w14:textId="1FF0677F" w:rsidR="00040772" w:rsidRPr="00E40D11" w:rsidRDefault="00040772" w:rsidP="00040772">
            <w:pPr>
              <w:spacing w:after="0" w:line="240" w:lineRule="auto"/>
              <w:jc w:val="center"/>
              <w:rPr>
                <w:rFonts w:cs="Times New Roman"/>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E40D11" w:rsidRPr="00A06363" w14:paraId="018BA60F"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3B1CA17D" w14:textId="700ABF74"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w:t>
            </w:r>
          </w:p>
        </w:tc>
        <w:tc>
          <w:tcPr>
            <w:tcW w:w="283" w:type="dxa"/>
            <w:tcBorders>
              <w:top w:val="nil"/>
              <w:left w:val="nil"/>
              <w:bottom w:val="single" w:sz="4" w:space="0" w:color="auto"/>
              <w:right w:val="single" w:sz="4" w:space="0" w:color="auto"/>
            </w:tcBorders>
            <w:shd w:val="clear" w:color="000000" w:fill="BDD7EE"/>
            <w:noWrap/>
            <w:vAlign w:val="center"/>
            <w:hideMark/>
          </w:tcPr>
          <w:p w14:paraId="546C0D9A" w14:textId="5BBEA53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5052BAF0" w14:textId="6B325709"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noWrap/>
            <w:vAlign w:val="center"/>
            <w:hideMark/>
          </w:tcPr>
          <w:p w14:paraId="10DA7BE8" w14:textId="4B92170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vAlign w:val="center"/>
          </w:tcPr>
          <w:p w14:paraId="28D02A48" w14:textId="1F2AE4F9"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57</w:t>
            </w:r>
          </w:p>
        </w:tc>
        <w:tc>
          <w:tcPr>
            <w:tcW w:w="709" w:type="dxa"/>
            <w:tcBorders>
              <w:top w:val="nil"/>
              <w:left w:val="nil"/>
              <w:bottom w:val="single" w:sz="4" w:space="0" w:color="auto"/>
              <w:right w:val="single" w:sz="4" w:space="0" w:color="auto"/>
            </w:tcBorders>
            <w:shd w:val="clear" w:color="000000" w:fill="BDD7EE"/>
            <w:vAlign w:val="center"/>
          </w:tcPr>
          <w:p w14:paraId="54F2CC12" w14:textId="1697AB6C"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43</w:t>
            </w:r>
          </w:p>
        </w:tc>
      </w:tr>
      <w:tr w:rsidR="00E40D11" w:rsidRPr="00A06363" w14:paraId="30FD38EF"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728A2AC" w14:textId="03DBE652"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5</w:t>
            </w:r>
          </w:p>
        </w:tc>
        <w:tc>
          <w:tcPr>
            <w:tcW w:w="283" w:type="dxa"/>
            <w:tcBorders>
              <w:top w:val="nil"/>
              <w:left w:val="nil"/>
              <w:bottom w:val="single" w:sz="4" w:space="0" w:color="auto"/>
              <w:right w:val="single" w:sz="4" w:space="0" w:color="auto"/>
            </w:tcBorders>
            <w:shd w:val="clear" w:color="000000" w:fill="BDD7EE"/>
            <w:noWrap/>
            <w:vAlign w:val="center"/>
            <w:hideMark/>
          </w:tcPr>
          <w:p w14:paraId="1CF584AA" w14:textId="204EA27C" w:rsidR="00E40D11" w:rsidRPr="00E40D11" w:rsidRDefault="00E40D11"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40</w:t>
            </w:r>
          </w:p>
        </w:tc>
        <w:tc>
          <w:tcPr>
            <w:tcW w:w="426" w:type="dxa"/>
            <w:tcBorders>
              <w:top w:val="nil"/>
              <w:left w:val="nil"/>
              <w:bottom w:val="single" w:sz="4" w:space="0" w:color="auto"/>
              <w:right w:val="single" w:sz="4" w:space="0" w:color="auto"/>
            </w:tcBorders>
            <w:shd w:val="clear" w:color="000000" w:fill="A9D08E"/>
            <w:noWrap/>
            <w:vAlign w:val="center"/>
            <w:hideMark/>
          </w:tcPr>
          <w:p w14:paraId="11EF41FB" w14:textId="6653E00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noWrap/>
            <w:vAlign w:val="center"/>
            <w:hideMark/>
          </w:tcPr>
          <w:p w14:paraId="22C2F3F5" w14:textId="58CAEAE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36</w:t>
            </w:r>
          </w:p>
        </w:tc>
        <w:tc>
          <w:tcPr>
            <w:tcW w:w="425" w:type="dxa"/>
            <w:tcBorders>
              <w:top w:val="nil"/>
              <w:left w:val="nil"/>
              <w:bottom w:val="single" w:sz="4" w:space="0" w:color="auto"/>
              <w:right w:val="single" w:sz="4" w:space="0" w:color="auto"/>
            </w:tcBorders>
            <w:shd w:val="clear" w:color="000000" w:fill="BDD7EE"/>
            <w:vAlign w:val="center"/>
          </w:tcPr>
          <w:p w14:paraId="2C15B334" w14:textId="2BCE0F75" w:rsidR="00E40D11" w:rsidRPr="00E40D11" w:rsidRDefault="00E40D11" w:rsidP="00040772">
            <w:pPr>
              <w:spacing w:after="0" w:line="240" w:lineRule="auto"/>
              <w:jc w:val="center"/>
              <w:rPr>
                <w:rFonts w:cs="Times New Roman"/>
                <w:color w:val="FF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5788AA61" w14:textId="0B60BF74"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78</w:t>
            </w:r>
          </w:p>
        </w:tc>
      </w:tr>
      <w:tr w:rsidR="00E40D11" w:rsidRPr="00A06363" w14:paraId="648B2878"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522AE1" w:rsidRDefault="00E40D11"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79919ADF" w14:textId="70626EF5"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61EF508D" w14:textId="539F4C1C"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20</w:t>
            </w:r>
          </w:p>
        </w:tc>
        <w:tc>
          <w:tcPr>
            <w:tcW w:w="426" w:type="dxa"/>
            <w:tcBorders>
              <w:top w:val="nil"/>
              <w:left w:val="nil"/>
              <w:bottom w:val="single" w:sz="4" w:space="0" w:color="auto"/>
              <w:right w:val="single" w:sz="4" w:space="0" w:color="auto"/>
            </w:tcBorders>
            <w:shd w:val="clear" w:color="000000" w:fill="A9D08E"/>
            <w:noWrap/>
            <w:vAlign w:val="center"/>
            <w:hideMark/>
          </w:tcPr>
          <w:p w14:paraId="34F20EA9" w14:textId="6FF5E418"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noWrap/>
            <w:vAlign w:val="center"/>
            <w:hideMark/>
          </w:tcPr>
          <w:p w14:paraId="45293047" w14:textId="72F7D93E" w:rsidR="00E40D11" w:rsidRPr="00E40D11" w:rsidRDefault="00E40D11"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37</w:t>
            </w:r>
          </w:p>
        </w:tc>
        <w:tc>
          <w:tcPr>
            <w:tcW w:w="425" w:type="dxa"/>
            <w:tcBorders>
              <w:top w:val="single" w:sz="4" w:space="0" w:color="auto"/>
              <w:left w:val="nil"/>
              <w:bottom w:val="single" w:sz="4" w:space="0" w:color="auto"/>
              <w:right w:val="single" w:sz="4" w:space="0" w:color="auto"/>
            </w:tcBorders>
            <w:shd w:val="clear" w:color="000000" w:fill="BDD7EE"/>
            <w:vAlign w:val="center"/>
          </w:tcPr>
          <w:p w14:paraId="582DE730" w14:textId="2D16B374"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50</w:t>
            </w:r>
          </w:p>
        </w:tc>
        <w:tc>
          <w:tcPr>
            <w:tcW w:w="709" w:type="dxa"/>
            <w:tcBorders>
              <w:top w:val="nil"/>
              <w:left w:val="nil"/>
              <w:bottom w:val="single" w:sz="4" w:space="0" w:color="auto"/>
              <w:right w:val="single" w:sz="4" w:space="0" w:color="auto"/>
            </w:tcBorders>
            <w:shd w:val="clear" w:color="000000" w:fill="BDD7EE"/>
            <w:vAlign w:val="center"/>
          </w:tcPr>
          <w:p w14:paraId="740AFCA4" w14:textId="4AAD259C" w:rsidR="00E40D11" w:rsidRPr="00E40D11" w:rsidRDefault="00E40D11" w:rsidP="00040772">
            <w:pPr>
              <w:spacing w:after="0" w:line="240" w:lineRule="auto"/>
              <w:jc w:val="center"/>
              <w:rPr>
                <w:rFonts w:cs="Times New Roman"/>
                <w:color w:val="000000"/>
                <w:sz w:val="16"/>
                <w:szCs w:val="16"/>
              </w:rPr>
            </w:pPr>
            <w:r w:rsidRPr="00E40D11">
              <w:rPr>
                <w:rFonts w:cs="Times New Roman"/>
                <w:color w:val="000000"/>
                <w:sz w:val="16"/>
                <w:szCs w:val="16"/>
              </w:rPr>
              <w:t>0</w:t>
            </w:r>
            <w:r w:rsidR="00ED674D">
              <w:rPr>
                <w:rFonts w:cs="Times New Roman"/>
                <w:color w:val="000000"/>
                <w:sz w:val="16"/>
                <w:szCs w:val="16"/>
              </w:rPr>
              <w:t>,</w:t>
            </w:r>
            <w:r w:rsidRPr="00E40D11">
              <w:rPr>
                <w:rFonts w:cs="Times New Roman"/>
                <w:color w:val="000000"/>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040772">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w:t>
            </w:r>
            <w:r w:rsidRPr="00ED674D">
              <w:rPr>
                <w:rFonts w:eastAsia="Times New Roman" w:cs="Times New Roman"/>
                <w:b/>
                <w:bCs/>
                <w:i/>
                <w:iCs/>
                <w:color w:val="000000"/>
                <w:sz w:val="16"/>
                <w:szCs w:val="16"/>
                <w:lang w:val="en-ID" w:eastAsia="en-ID"/>
              </w:rPr>
              <w:t>Faulty</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w:t>
            </w:r>
            <w:r w:rsidRPr="00522AE1">
              <w:rPr>
                <w:rFonts w:eastAsia="Times New Roman" w:cs="Times New Roman"/>
                <w:b/>
                <w:bCs/>
                <w:color w:val="000000"/>
                <w:sz w:val="16"/>
                <w:szCs w:val="16"/>
                <w:lang w:val="en-ID" w:eastAsia="en-ID"/>
              </w:rPr>
              <w:t xml:space="preserve"> </w:t>
            </w:r>
            <w:r>
              <w:rPr>
                <w:rFonts w:eastAsia="Times New Roman" w:cs="Times New Roman"/>
                <w:b/>
                <w:bCs/>
                <w:color w:val="000000"/>
                <w:sz w:val="16"/>
                <w:szCs w:val="16"/>
                <w:lang w:val="en-ID" w:eastAsia="en-ID"/>
              </w:rPr>
              <w:t>dan</w:t>
            </w:r>
            <w:r w:rsidRPr="00522AE1">
              <w:rPr>
                <w:rFonts w:eastAsia="Times New Roman" w:cs="Times New Roman"/>
                <w:b/>
                <w:bCs/>
                <w:color w:val="000000"/>
                <w:sz w:val="16"/>
                <w:szCs w:val="16"/>
                <w:lang w:val="en-ID" w:eastAsia="en-ID"/>
              </w:rPr>
              <w:t xml:space="preserve"> </w:t>
            </w:r>
            <w:r w:rsidRPr="00522AE1">
              <w:rPr>
                <w:rFonts w:eastAsia="Times New Roman" w:cs="Times New Roman"/>
                <w:b/>
                <w:bCs/>
                <w:color w:val="5B9BD5"/>
                <w:sz w:val="16"/>
                <w:szCs w:val="16"/>
                <w:lang w:val="en-ID" w:eastAsia="en-ID"/>
              </w:rPr>
              <w:t>True Negative</w:t>
            </w:r>
          </w:p>
        </w:tc>
        <w:tc>
          <w:tcPr>
            <w:tcW w:w="1134" w:type="dxa"/>
            <w:gridSpan w:val="2"/>
            <w:tcBorders>
              <w:top w:val="single" w:sz="4" w:space="0" w:color="auto"/>
              <w:left w:val="nil"/>
              <w:bottom w:val="single" w:sz="4" w:space="0" w:color="auto"/>
              <w:right w:val="single" w:sz="4" w:space="0" w:color="000000"/>
            </w:tcBorders>
            <w:vAlign w:val="center"/>
          </w:tcPr>
          <w:p w14:paraId="5F7675F7" w14:textId="77777777" w:rsidR="00040772" w:rsidRPr="00522AE1" w:rsidRDefault="00040772" w:rsidP="00040772">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040772" w:rsidRPr="00A06363" w14:paraId="4EBC27D9" w14:textId="77777777" w:rsidTr="00040772">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3DF50EC7"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7D44AD60"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r>
      <w:tr w:rsidR="00040772" w:rsidRPr="00A06363" w14:paraId="421DA7D3" w14:textId="77777777" w:rsidTr="00040772">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5" w:type="dxa"/>
            <w:vMerge/>
            <w:tcBorders>
              <w:left w:val="nil"/>
              <w:bottom w:val="single" w:sz="4" w:space="0" w:color="auto"/>
              <w:right w:val="single" w:sz="4" w:space="0" w:color="000000"/>
            </w:tcBorders>
          </w:tcPr>
          <w:p w14:paraId="7477A5F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2D26BC9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r>
      <w:tr w:rsidR="00040772" w:rsidRPr="00F40864" w14:paraId="200AF5B9" w14:textId="77777777" w:rsidTr="00040772">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31E2198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49FA87F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2B3FF2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F40CFF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16</w:t>
            </w:r>
          </w:p>
        </w:tc>
        <w:tc>
          <w:tcPr>
            <w:tcW w:w="425" w:type="dxa"/>
            <w:tcBorders>
              <w:top w:val="nil"/>
              <w:left w:val="nil"/>
              <w:bottom w:val="single" w:sz="4" w:space="0" w:color="auto"/>
              <w:right w:val="single" w:sz="4" w:space="0" w:color="auto"/>
            </w:tcBorders>
            <w:shd w:val="clear" w:color="000000" w:fill="BDD7EE"/>
            <w:vAlign w:val="center"/>
          </w:tcPr>
          <w:p w14:paraId="04781BB1"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72</w:t>
            </w:r>
          </w:p>
        </w:tc>
        <w:tc>
          <w:tcPr>
            <w:tcW w:w="709" w:type="dxa"/>
            <w:tcBorders>
              <w:top w:val="nil"/>
              <w:left w:val="nil"/>
              <w:bottom w:val="single" w:sz="4" w:space="0" w:color="auto"/>
              <w:right w:val="single" w:sz="4" w:space="0" w:color="auto"/>
            </w:tcBorders>
            <w:shd w:val="clear" w:color="000000" w:fill="BDD7EE"/>
            <w:vAlign w:val="center"/>
          </w:tcPr>
          <w:p w14:paraId="0ECB15AB"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61</w:t>
            </w:r>
          </w:p>
        </w:tc>
      </w:tr>
      <w:tr w:rsidR="00040772" w:rsidRPr="00F40864" w14:paraId="02284542"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D0F3DA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4CBC2D2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6A1CAE6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695B3D3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425" w:type="dxa"/>
            <w:tcBorders>
              <w:top w:val="nil"/>
              <w:left w:val="nil"/>
              <w:bottom w:val="single" w:sz="4" w:space="0" w:color="auto"/>
              <w:right w:val="single" w:sz="4" w:space="0" w:color="auto"/>
            </w:tcBorders>
            <w:shd w:val="clear" w:color="000000" w:fill="BDD7EE"/>
            <w:vAlign w:val="center"/>
          </w:tcPr>
          <w:p w14:paraId="6C496A95"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578AC805"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52</w:t>
            </w:r>
          </w:p>
        </w:tc>
      </w:tr>
      <w:tr w:rsidR="00040772" w:rsidRPr="00F40864" w14:paraId="7B5498AE"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008E49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5</w:t>
            </w:r>
          </w:p>
        </w:tc>
        <w:tc>
          <w:tcPr>
            <w:tcW w:w="283" w:type="dxa"/>
            <w:tcBorders>
              <w:top w:val="nil"/>
              <w:left w:val="nil"/>
              <w:bottom w:val="single" w:sz="4" w:space="0" w:color="auto"/>
              <w:right w:val="single" w:sz="4" w:space="0" w:color="auto"/>
            </w:tcBorders>
            <w:shd w:val="clear" w:color="000000" w:fill="BDD7EE"/>
            <w:noWrap/>
            <w:vAlign w:val="center"/>
            <w:hideMark/>
          </w:tcPr>
          <w:p w14:paraId="20375AD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06A5A5A2"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1BCFE70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10</w:t>
            </w:r>
          </w:p>
        </w:tc>
        <w:tc>
          <w:tcPr>
            <w:tcW w:w="425" w:type="dxa"/>
            <w:tcBorders>
              <w:top w:val="nil"/>
              <w:left w:val="nil"/>
              <w:bottom w:val="single" w:sz="4" w:space="0" w:color="auto"/>
              <w:right w:val="single" w:sz="4" w:space="0" w:color="auto"/>
            </w:tcBorders>
            <w:shd w:val="clear" w:color="000000" w:fill="BDD7EE"/>
            <w:vAlign w:val="center"/>
          </w:tcPr>
          <w:p w14:paraId="11DFEE90"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c>
          <w:tcPr>
            <w:tcW w:w="709" w:type="dxa"/>
            <w:tcBorders>
              <w:top w:val="nil"/>
              <w:left w:val="nil"/>
              <w:bottom w:val="single" w:sz="4" w:space="0" w:color="auto"/>
              <w:right w:val="single" w:sz="4" w:space="0" w:color="auto"/>
            </w:tcBorders>
            <w:shd w:val="clear" w:color="000000" w:fill="BDD7EE"/>
            <w:vAlign w:val="center"/>
          </w:tcPr>
          <w:p w14:paraId="56CFC20F"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55</w:t>
            </w:r>
          </w:p>
        </w:tc>
      </w:tr>
      <w:tr w:rsidR="00040772" w:rsidRPr="00F40864" w14:paraId="52F80EF2"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1D603A7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FAF9A69"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5EC363F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08DDFE6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18</w:t>
            </w:r>
          </w:p>
        </w:tc>
        <w:tc>
          <w:tcPr>
            <w:tcW w:w="425" w:type="dxa"/>
            <w:tcBorders>
              <w:top w:val="nil"/>
              <w:left w:val="nil"/>
              <w:bottom w:val="single" w:sz="4" w:space="0" w:color="auto"/>
              <w:right w:val="single" w:sz="4" w:space="0" w:color="auto"/>
            </w:tcBorders>
            <w:shd w:val="clear" w:color="000000" w:fill="BDD7EE"/>
            <w:vAlign w:val="center"/>
          </w:tcPr>
          <w:p w14:paraId="4776685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248D11F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64</w:t>
            </w:r>
          </w:p>
        </w:tc>
      </w:tr>
      <w:tr w:rsidR="00040772" w:rsidRPr="00F40864" w14:paraId="4BCA08FF"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487D311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5D0253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6" w:type="dxa"/>
            <w:tcBorders>
              <w:top w:val="nil"/>
              <w:left w:val="nil"/>
              <w:bottom w:val="single" w:sz="4" w:space="0" w:color="auto"/>
              <w:right w:val="single" w:sz="4" w:space="0" w:color="auto"/>
            </w:tcBorders>
            <w:shd w:val="clear" w:color="000000" w:fill="A9D08E"/>
            <w:noWrap/>
            <w:vAlign w:val="center"/>
            <w:hideMark/>
          </w:tcPr>
          <w:p w14:paraId="1D3109E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7D56732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11</w:t>
            </w:r>
          </w:p>
        </w:tc>
        <w:tc>
          <w:tcPr>
            <w:tcW w:w="425" w:type="dxa"/>
            <w:tcBorders>
              <w:top w:val="nil"/>
              <w:left w:val="nil"/>
              <w:bottom w:val="single" w:sz="4" w:space="0" w:color="auto"/>
              <w:right w:val="single" w:sz="4" w:space="0" w:color="auto"/>
            </w:tcBorders>
            <w:shd w:val="clear" w:color="000000" w:fill="BDD7EE"/>
            <w:vAlign w:val="center"/>
          </w:tcPr>
          <w:p w14:paraId="788BB55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22B9C512"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56</w:t>
            </w:r>
          </w:p>
        </w:tc>
      </w:tr>
      <w:tr w:rsidR="00040772" w:rsidRPr="00F40864" w14:paraId="0342DB1A"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9F15F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7</w:t>
            </w:r>
          </w:p>
        </w:tc>
        <w:tc>
          <w:tcPr>
            <w:tcW w:w="283" w:type="dxa"/>
            <w:tcBorders>
              <w:top w:val="nil"/>
              <w:left w:val="nil"/>
              <w:bottom w:val="single" w:sz="4" w:space="0" w:color="auto"/>
              <w:right w:val="single" w:sz="4" w:space="0" w:color="auto"/>
            </w:tcBorders>
            <w:shd w:val="clear" w:color="000000" w:fill="BDD7EE"/>
            <w:noWrap/>
            <w:vAlign w:val="center"/>
            <w:hideMark/>
          </w:tcPr>
          <w:p w14:paraId="3BE37D86"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21534D5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13CA6C9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57B4342B"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64</w:t>
            </w:r>
          </w:p>
        </w:tc>
        <w:tc>
          <w:tcPr>
            <w:tcW w:w="709" w:type="dxa"/>
            <w:tcBorders>
              <w:top w:val="nil"/>
              <w:left w:val="nil"/>
              <w:bottom w:val="single" w:sz="4" w:space="0" w:color="auto"/>
              <w:right w:val="single" w:sz="4" w:space="0" w:color="auto"/>
            </w:tcBorders>
            <w:shd w:val="clear" w:color="000000" w:fill="BDD7EE"/>
            <w:vAlign w:val="center"/>
          </w:tcPr>
          <w:p w14:paraId="37423D9F"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r>
      <w:tr w:rsidR="00040772" w:rsidRPr="00F40864" w14:paraId="79F2988D"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7CF49FC6"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283" w:type="dxa"/>
            <w:tcBorders>
              <w:top w:val="nil"/>
              <w:left w:val="nil"/>
              <w:bottom w:val="single" w:sz="4" w:space="0" w:color="auto"/>
              <w:right w:val="single" w:sz="4" w:space="0" w:color="auto"/>
            </w:tcBorders>
            <w:shd w:val="clear" w:color="000000" w:fill="BDD7EE"/>
            <w:noWrap/>
            <w:vAlign w:val="center"/>
            <w:hideMark/>
          </w:tcPr>
          <w:p w14:paraId="4FA26AD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24EA648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F20148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1CC0EF7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70</w:t>
            </w:r>
          </w:p>
        </w:tc>
        <w:tc>
          <w:tcPr>
            <w:tcW w:w="709" w:type="dxa"/>
            <w:tcBorders>
              <w:top w:val="nil"/>
              <w:left w:val="nil"/>
              <w:bottom w:val="single" w:sz="4" w:space="0" w:color="auto"/>
              <w:right w:val="single" w:sz="4" w:space="0" w:color="auto"/>
            </w:tcBorders>
            <w:shd w:val="clear" w:color="000000" w:fill="BDD7EE"/>
            <w:vAlign w:val="center"/>
          </w:tcPr>
          <w:p w14:paraId="30B063D4"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53</w:t>
            </w:r>
          </w:p>
        </w:tc>
      </w:tr>
      <w:tr w:rsidR="00040772" w:rsidRPr="00F40864" w14:paraId="07058AC3"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7B3F47F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11</w:t>
            </w:r>
          </w:p>
        </w:tc>
        <w:tc>
          <w:tcPr>
            <w:tcW w:w="283" w:type="dxa"/>
            <w:tcBorders>
              <w:top w:val="nil"/>
              <w:left w:val="nil"/>
              <w:bottom w:val="single" w:sz="4" w:space="0" w:color="auto"/>
              <w:right w:val="single" w:sz="4" w:space="0" w:color="auto"/>
            </w:tcBorders>
            <w:shd w:val="clear" w:color="000000" w:fill="BDD7EE"/>
            <w:noWrap/>
            <w:vAlign w:val="center"/>
            <w:hideMark/>
          </w:tcPr>
          <w:p w14:paraId="45B9C06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217F7D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6C8B5ED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BDD7EE"/>
            <w:vAlign w:val="center"/>
          </w:tcPr>
          <w:p w14:paraId="39C38F92"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85</w:t>
            </w:r>
          </w:p>
        </w:tc>
        <w:tc>
          <w:tcPr>
            <w:tcW w:w="709" w:type="dxa"/>
            <w:tcBorders>
              <w:top w:val="nil"/>
              <w:left w:val="nil"/>
              <w:bottom w:val="single" w:sz="4" w:space="0" w:color="auto"/>
              <w:right w:val="single" w:sz="4" w:space="0" w:color="auto"/>
            </w:tcBorders>
            <w:shd w:val="clear" w:color="000000" w:fill="BDD7EE"/>
            <w:vAlign w:val="center"/>
          </w:tcPr>
          <w:p w14:paraId="1E679681"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r>
      <w:tr w:rsidR="00040772" w:rsidRPr="00F40864" w14:paraId="10AC2D81"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5A884F43"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3A559F7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1D4A308"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557F1FD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BDD7EE"/>
            <w:vAlign w:val="center"/>
          </w:tcPr>
          <w:p w14:paraId="08F5E60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5C85B636"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F40864" w14:paraId="7231114C"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995923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7A165B2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6B514E2"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2BEEF0D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BDD7EE"/>
            <w:vAlign w:val="center"/>
          </w:tcPr>
          <w:p w14:paraId="089AB15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31931248"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r>
      <w:tr w:rsidR="00040772" w:rsidRPr="00F40864" w14:paraId="0F7FCC67"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B163BC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4F00A872"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674B053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412F23B"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34</w:t>
            </w:r>
          </w:p>
        </w:tc>
        <w:tc>
          <w:tcPr>
            <w:tcW w:w="425" w:type="dxa"/>
            <w:tcBorders>
              <w:top w:val="nil"/>
              <w:left w:val="nil"/>
              <w:bottom w:val="single" w:sz="4" w:space="0" w:color="auto"/>
              <w:right w:val="single" w:sz="4" w:space="0" w:color="auto"/>
            </w:tcBorders>
            <w:shd w:val="clear" w:color="000000" w:fill="BDD7EE"/>
            <w:vAlign w:val="center"/>
          </w:tcPr>
          <w:p w14:paraId="25E39B9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27D41D96"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r>
      <w:tr w:rsidR="00040772" w:rsidRPr="00F40864" w14:paraId="72545BBC"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0847287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2CE712B3"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37C537D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noWrap/>
            <w:vAlign w:val="center"/>
            <w:hideMark/>
          </w:tcPr>
          <w:p w14:paraId="23FC12A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vAlign w:val="center"/>
          </w:tcPr>
          <w:p w14:paraId="1863E7C3"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4BBED092"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62</w:t>
            </w:r>
          </w:p>
        </w:tc>
      </w:tr>
      <w:tr w:rsidR="00040772" w:rsidRPr="00F40864" w14:paraId="5665E081"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15DAD77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789AB4F"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477DA175"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39A7E2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5" w:type="dxa"/>
            <w:tcBorders>
              <w:top w:val="nil"/>
              <w:left w:val="nil"/>
              <w:bottom w:val="single" w:sz="4" w:space="0" w:color="auto"/>
              <w:right w:val="single" w:sz="4" w:space="0" w:color="auto"/>
            </w:tcBorders>
            <w:shd w:val="clear" w:color="000000" w:fill="BDD7EE"/>
            <w:vAlign w:val="center"/>
          </w:tcPr>
          <w:p w14:paraId="78A2FF77"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93</w:t>
            </w:r>
          </w:p>
        </w:tc>
        <w:tc>
          <w:tcPr>
            <w:tcW w:w="709" w:type="dxa"/>
            <w:tcBorders>
              <w:top w:val="nil"/>
              <w:left w:val="nil"/>
              <w:bottom w:val="single" w:sz="4" w:space="0" w:color="auto"/>
              <w:right w:val="single" w:sz="4" w:space="0" w:color="auto"/>
            </w:tcBorders>
            <w:shd w:val="clear" w:color="000000" w:fill="BDD7EE"/>
            <w:vAlign w:val="center"/>
          </w:tcPr>
          <w:p w14:paraId="202F6C99"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F40864" w14:paraId="6C7FEADE"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19F1AE39"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67B583EA"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3992A59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49E755D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4AD40319"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4287BD8F"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48</w:t>
            </w:r>
          </w:p>
        </w:tc>
      </w:tr>
      <w:tr w:rsidR="00040772" w:rsidRPr="00F40864" w14:paraId="4E5DDE07"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52BEDF66"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7F8D3458"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671DFEE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04C8527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18</w:t>
            </w:r>
          </w:p>
        </w:tc>
        <w:tc>
          <w:tcPr>
            <w:tcW w:w="425" w:type="dxa"/>
            <w:tcBorders>
              <w:top w:val="nil"/>
              <w:left w:val="nil"/>
              <w:bottom w:val="single" w:sz="4" w:space="0" w:color="auto"/>
              <w:right w:val="single" w:sz="4" w:space="0" w:color="auto"/>
            </w:tcBorders>
            <w:shd w:val="clear" w:color="000000" w:fill="BDD7EE"/>
            <w:vAlign w:val="center"/>
          </w:tcPr>
          <w:p w14:paraId="14104659"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4F6770C4"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64</w:t>
            </w:r>
          </w:p>
        </w:tc>
      </w:tr>
      <w:tr w:rsidR="00040772" w:rsidRPr="00F40864" w14:paraId="388F6D18"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6F525302"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44476970"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2A4D551"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08983FE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23</w:t>
            </w:r>
          </w:p>
        </w:tc>
        <w:tc>
          <w:tcPr>
            <w:tcW w:w="425" w:type="dxa"/>
            <w:tcBorders>
              <w:top w:val="nil"/>
              <w:left w:val="nil"/>
              <w:bottom w:val="single" w:sz="4" w:space="0" w:color="auto"/>
              <w:right w:val="single" w:sz="4" w:space="0" w:color="auto"/>
            </w:tcBorders>
            <w:shd w:val="clear" w:color="000000" w:fill="BDD7EE"/>
            <w:vAlign w:val="center"/>
          </w:tcPr>
          <w:p w14:paraId="53D8FCC1"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4665558A"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71</w:t>
            </w:r>
          </w:p>
        </w:tc>
      </w:tr>
      <w:tr w:rsidR="00040772" w:rsidRPr="00F40864" w14:paraId="1D8A9F50"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19D0B9D"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60D3765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2B703F4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0C374AF4"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32</w:t>
            </w:r>
          </w:p>
        </w:tc>
        <w:tc>
          <w:tcPr>
            <w:tcW w:w="425" w:type="dxa"/>
            <w:tcBorders>
              <w:top w:val="nil"/>
              <w:left w:val="nil"/>
              <w:bottom w:val="single" w:sz="4" w:space="0" w:color="auto"/>
              <w:right w:val="single" w:sz="4" w:space="0" w:color="auto"/>
            </w:tcBorders>
            <w:shd w:val="clear" w:color="000000" w:fill="BDD7EE"/>
            <w:vAlign w:val="center"/>
          </w:tcPr>
          <w:p w14:paraId="404317C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1</w:t>
            </w:r>
            <w:r>
              <w:rPr>
                <w:rFonts w:cs="Times New Roman"/>
                <w:color w:val="000000"/>
                <w:sz w:val="16"/>
                <w:szCs w:val="16"/>
              </w:rPr>
              <w:t>,</w:t>
            </w:r>
            <w:r w:rsidRPr="00E40D11">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68F51745"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00</w:t>
            </w:r>
          </w:p>
        </w:tc>
      </w:tr>
      <w:tr w:rsidR="00040772" w:rsidRPr="00F40864" w14:paraId="3E2E4417"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2D9C5BA6"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4</w:t>
            </w:r>
          </w:p>
        </w:tc>
        <w:tc>
          <w:tcPr>
            <w:tcW w:w="283" w:type="dxa"/>
            <w:tcBorders>
              <w:top w:val="nil"/>
              <w:left w:val="nil"/>
              <w:bottom w:val="single" w:sz="4" w:space="0" w:color="auto"/>
              <w:right w:val="single" w:sz="4" w:space="0" w:color="auto"/>
            </w:tcBorders>
            <w:shd w:val="clear" w:color="000000" w:fill="BDD7EE"/>
            <w:noWrap/>
            <w:vAlign w:val="center"/>
            <w:hideMark/>
          </w:tcPr>
          <w:p w14:paraId="6274C3AC"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34838B8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15</w:t>
            </w:r>
          </w:p>
        </w:tc>
        <w:tc>
          <w:tcPr>
            <w:tcW w:w="425" w:type="dxa"/>
            <w:tcBorders>
              <w:top w:val="nil"/>
              <w:left w:val="nil"/>
              <w:bottom w:val="single" w:sz="4" w:space="0" w:color="auto"/>
              <w:right w:val="single" w:sz="4" w:space="0" w:color="auto"/>
            </w:tcBorders>
            <w:shd w:val="clear" w:color="000000" w:fill="BDD7EE"/>
            <w:noWrap/>
            <w:vAlign w:val="center"/>
            <w:hideMark/>
          </w:tcPr>
          <w:p w14:paraId="358D99E8"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vAlign w:val="center"/>
          </w:tcPr>
          <w:p w14:paraId="14563286"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42</w:t>
            </w:r>
          </w:p>
        </w:tc>
        <w:tc>
          <w:tcPr>
            <w:tcW w:w="709" w:type="dxa"/>
            <w:tcBorders>
              <w:top w:val="nil"/>
              <w:left w:val="nil"/>
              <w:bottom w:val="single" w:sz="4" w:space="0" w:color="auto"/>
              <w:right w:val="single" w:sz="4" w:space="0" w:color="auto"/>
            </w:tcBorders>
            <w:shd w:val="clear" w:color="000000" w:fill="BDD7EE"/>
            <w:vAlign w:val="center"/>
          </w:tcPr>
          <w:p w14:paraId="49DCFEF8"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54</w:t>
            </w:r>
          </w:p>
        </w:tc>
      </w:tr>
      <w:tr w:rsidR="00040772" w:rsidRPr="00F40864" w14:paraId="712B094A"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5993F573"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1C3C350A" w14:textId="77777777" w:rsidR="00040772" w:rsidRPr="00E40D11" w:rsidRDefault="00040772" w:rsidP="00040772">
            <w:pPr>
              <w:spacing w:after="0" w:line="240" w:lineRule="auto"/>
              <w:jc w:val="center"/>
              <w:rPr>
                <w:rFonts w:eastAsia="Times New Roman" w:cs="Times New Roman"/>
                <w:color w:val="FF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4CCB8890"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noWrap/>
            <w:vAlign w:val="center"/>
            <w:hideMark/>
          </w:tcPr>
          <w:p w14:paraId="3742E48A"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31</w:t>
            </w:r>
          </w:p>
        </w:tc>
        <w:tc>
          <w:tcPr>
            <w:tcW w:w="425" w:type="dxa"/>
            <w:tcBorders>
              <w:top w:val="nil"/>
              <w:left w:val="nil"/>
              <w:bottom w:val="single" w:sz="4" w:space="0" w:color="auto"/>
              <w:right w:val="single" w:sz="4" w:space="0" w:color="auto"/>
            </w:tcBorders>
            <w:shd w:val="clear" w:color="000000" w:fill="BDD7EE"/>
            <w:vAlign w:val="center"/>
          </w:tcPr>
          <w:p w14:paraId="1C464F03" w14:textId="77777777" w:rsidR="00040772" w:rsidRPr="00E40D11" w:rsidRDefault="00040772" w:rsidP="00040772">
            <w:pPr>
              <w:spacing w:after="0" w:line="240" w:lineRule="auto"/>
              <w:jc w:val="center"/>
              <w:rPr>
                <w:rFonts w:cs="Times New Roman"/>
                <w:i/>
                <w:iCs/>
                <w:color w:val="FF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5051E780"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85</w:t>
            </w:r>
          </w:p>
        </w:tc>
      </w:tr>
      <w:tr w:rsidR="00040772" w:rsidRPr="00F40864" w14:paraId="1B308261"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052F9F96"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0F09E2BC"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35</w:t>
            </w:r>
          </w:p>
        </w:tc>
        <w:tc>
          <w:tcPr>
            <w:tcW w:w="426" w:type="dxa"/>
            <w:tcBorders>
              <w:top w:val="nil"/>
              <w:left w:val="nil"/>
              <w:bottom w:val="single" w:sz="4" w:space="0" w:color="auto"/>
              <w:right w:val="single" w:sz="4" w:space="0" w:color="auto"/>
            </w:tcBorders>
            <w:shd w:val="clear" w:color="000000" w:fill="A9D08E"/>
            <w:noWrap/>
            <w:vAlign w:val="center"/>
            <w:hideMark/>
          </w:tcPr>
          <w:p w14:paraId="094C0457"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14</w:t>
            </w:r>
          </w:p>
        </w:tc>
        <w:tc>
          <w:tcPr>
            <w:tcW w:w="425" w:type="dxa"/>
            <w:tcBorders>
              <w:top w:val="nil"/>
              <w:left w:val="nil"/>
              <w:bottom w:val="single" w:sz="4" w:space="0" w:color="auto"/>
              <w:right w:val="single" w:sz="4" w:space="0" w:color="auto"/>
            </w:tcBorders>
            <w:shd w:val="clear" w:color="000000" w:fill="BDD7EE"/>
            <w:noWrap/>
            <w:vAlign w:val="center"/>
            <w:hideMark/>
          </w:tcPr>
          <w:p w14:paraId="444F405E" w14:textId="77777777" w:rsidR="00040772" w:rsidRPr="00E40D11" w:rsidRDefault="00040772" w:rsidP="00040772">
            <w:pPr>
              <w:spacing w:after="0" w:line="240" w:lineRule="auto"/>
              <w:jc w:val="center"/>
              <w:rPr>
                <w:rFonts w:eastAsia="Times New Roman" w:cs="Times New Roman"/>
                <w:color w:val="000000"/>
                <w:sz w:val="16"/>
                <w:szCs w:val="16"/>
                <w:lang w:val="en-ID" w:eastAsia="en-ID"/>
              </w:rPr>
            </w:pPr>
            <w:r w:rsidRPr="00E40D11">
              <w:rPr>
                <w:rFonts w:cs="Times New Roman"/>
                <w:color w:val="000000"/>
                <w:sz w:val="16"/>
                <w:szCs w:val="16"/>
              </w:rPr>
              <w:t>32</w:t>
            </w:r>
          </w:p>
        </w:tc>
        <w:tc>
          <w:tcPr>
            <w:tcW w:w="425" w:type="dxa"/>
            <w:tcBorders>
              <w:top w:val="nil"/>
              <w:left w:val="nil"/>
              <w:bottom w:val="single" w:sz="4" w:space="0" w:color="auto"/>
              <w:right w:val="single" w:sz="4" w:space="0" w:color="auto"/>
            </w:tcBorders>
            <w:shd w:val="clear" w:color="000000" w:fill="BDD7EE"/>
            <w:vAlign w:val="center"/>
          </w:tcPr>
          <w:p w14:paraId="2F6529EB"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5705F90E" w14:textId="77777777" w:rsidR="00040772" w:rsidRPr="00E40D11" w:rsidRDefault="00040772" w:rsidP="00040772">
            <w:pPr>
              <w:spacing w:after="0" w:line="240" w:lineRule="auto"/>
              <w:jc w:val="center"/>
              <w:rPr>
                <w:rFonts w:cs="Times New Roman"/>
                <w:i/>
                <w:iCs/>
                <w:color w:val="000000"/>
                <w:sz w:val="16"/>
                <w:szCs w:val="16"/>
              </w:rPr>
            </w:pPr>
            <w:r w:rsidRPr="00E40D11">
              <w:rPr>
                <w:rFonts w:cs="Times New Roman"/>
                <w:color w:val="000000"/>
                <w:sz w:val="16"/>
                <w:szCs w:val="16"/>
              </w:rPr>
              <w:t>0</w:t>
            </w:r>
            <w:r>
              <w:rPr>
                <w:rFonts w:cs="Times New Roman"/>
                <w:color w:val="000000"/>
                <w:sz w:val="16"/>
                <w:szCs w:val="16"/>
              </w:rPr>
              <w:t>,</w:t>
            </w:r>
            <w:r w:rsidRPr="00E40D11">
              <w:rPr>
                <w:rFonts w:cs="Times New Roman"/>
                <w:color w:val="000000"/>
                <w:sz w:val="16"/>
                <w:szCs w:val="16"/>
              </w:rPr>
              <w:t>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040772">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proofErr w:type="spellStart"/>
            <w:r>
              <w:rPr>
                <w:rFonts w:eastAsia="Times New Roman" w:cs="Times New Roman"/>
                <w:b/>
                <w:bCs/>
                <w:color w:val="000000"/>
                <w:sz w:val="16"/>
                <w:szCs w:val="16"/>
                <w:lang w:val="en-ID" w:eastAsia="en-ID"/>
              </w:rPr>
              <w:t>Sampel</w:t>
            </w:r>
            <w:proofErr w:type="spellEnd"/>
            <w:r>
              <w:rPr>
                <w:rFonts w:eastAsia="Times New Roman" w:cs="Times New Roman"/>
                <w:b/>
                <w:bCs/>
                <w:color w:val="000000"/>
                <w:sz w:val="16"/>
                <w:szCs w:val="16"/>
                <w:lang w:val="en-ID" w:eastAsia="en-ID"/>
              </w:rPr>
              <w:t xml:space="preserve"> </w:t>
            </w:r>
            <w:r w:rsidRPr="00ED674D">
              <w:rPr>
                <w:rFonts w:eastAsia="Times New Roman" w:cs="Times New Roman"/>
                <w:b/>
                <w:bCs/>
                <w:i/>
                <w:iCs/>
                <w:color w:val="000000"/>
                <w:sz w:val="16"/>
                <w:szCs w:val="16"/>
                <w:lang w:val="en-ID" w:eastAsia="en-ID"/>
              </w:rPr>
              <w:t>Faulty</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70AD47"/>
                <w:sz w:val="16"/>
                <w:szCs w:val="16"/>
                <w:lang w:val="en-ID" w:eastAsia="en-ID"/>
              </w:rPr>
              <w:t>True Positive</w:t>
            </w:r>
            <w:r w:rsidRPr="00522AE1">
              <w:rPr>
                <w:rFonts w:eastAsia="Times New Roman" w:cs="Times New Roman"/>
                <w:b/>
                <w:bCs/>
                <w:color w:val="000000"/>
                <w:sz w:val="16"/>
                <w:szCs w:val="16"/>
                <w:lang w:val="en-ID" w:eastAsia="en-ID"/>
              </w:rPr>
              <w:t xml:space="preserve"> and </w:t>
            </w:r>
            <w:r w:rsidRPr="00522AE1">
              <w:rPr>
                <w:rFonts w:eastAsia="Times New Roman" w:cs="Times New Roman"/>
                <w:b/>
                <w:bCs/>
                <w:color w:val="5B9BD5"/>
                <w:sz w:val="16"/>
                <w:szCs w:val="16"/>
                <w:lang w:val="en-ID" w:eastAsia="en-ID"/>
              </w:rPr>
              <w:t>True Negative</w:t>
            </w:r>
          </w:p>
        </w:tc>
        <w:tc>
          <w:tcPr>
            <w:tcW w:w="1134" w:type="dxa"/>
            <w:gridSpan w:val="2"/>
            <w:tcBorders>
              <w:top w:val="single" w:sz="4" w:space="0" w:color="auto"/>
              <w:left w:val="nil"/>
              <w:bottom w:val="single" w:sz="4" w:space="0" w:color="auto"/>
              <w:right w:val="single" w:sz="4" w:space="0" w:color="000000"/>
            </w:tcBorders>
            <w:vAlign w:val="center"/>
          </w:tcPr>
          <w:p w14:paraId="67005E6A" w14:textId="77777777" w:rsidR="00040772" w:rsidRPr="00522AE1" w:rsidRDefault="00040772" w:rsidP="00040772">
            <w:pPr>
              <w:spacing w:after="0" w:line="240" w:lineRule="auto"/>
              <w:jc w:val="center"/>
              <w:rPr>
                <w:rFonts w:eastAsia="Times New Roman" w:cs="Times New Roman"/>
                <w:b/>
                <w:bCs/>
                <w:color w:val="70AD47"/>
                <w:sz w:val="16"/>
                <w:szCs w:val="16"/>
                <w:lang w:val="en-ID" w:eastAsia="en-ID"/>
              </w:rPr>
            </w:pPr>
            <w:r w:rsidRPr="00522AE1">
              <w:rPr>
                <w:rFonts w:eastAsia="Times New Roman" w:cs="Times New Roman"/>
                <w:b/>
                <w:bCs/>
                <w:color w:val="70AD47"/>
                <w:sz w:val="16"/>
                <w:szCs w:val="16"/>
                <w:lang w:val="en-ID" w:eastAsia="en-ID"/>
              </w:rPr>
              <w:t>F-Score</w:t>
            </w:r>
          </w:p>
        </w:tc>
      </w:tr>
      <w:tr w:rsidR="00040772" w:rsidRPr="00165CAF" w14:paraId="53434CB7" w14:textId="77777777" w:rsidTr="00040772">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522AE1" w:rsidRDefault="00040772" w:rsidP="00040772">
            <w:pPr>
              <w:spacing w:after="0" w:line="240" w:lineRule="auto"/>
              <w:jc w:val="center"/>
              <w:rPr>
                <w:rFonts w:eastAsia="Times New Roman" w:cs="Times New Roman"/>
                <w:b/>
                <w:bCs/>
                <w:color w:val="000000"/>
                <w:sz w:val="16"/>
                <w:szCs w:val="16"/>
                <w:lang w:val="en-ID" w:eastAsia="en-ID"/>
              </w:rPr>
            </w:pPr>
            <w:r w:rsidRPr="00522AE1">
              <w:rPr>
                <w:rFonts w:eastAsia="Times New Roman" w:cs="Times New Roman"/>
                <w:b/>
                <w:bCs/>
                <w:color w:val="000000"/>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KMC</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811CC0"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c>
          <w:tcPr>
            <w:tcW w:w="425" w:type="dxa"/>
            <w:vMerge w:val="restart"/>
            <w:tcBorders>
              <w:top w:val="single" w:sz="4" w:space="0" w:color="auto"/>
              <w:left w:val="nil"/>
              <w:right w:val="single" w:sz="4" w:space="0" w:color="000000"/>
            </w:tcBorders>
            <w:vAlign w:val="center"/>
          </w:tcPr>
          <w:p w14:paraId="0187F11C"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511BAC">
              <w:rPr>
                <w:rFonts w:eastAsia="Times New Roman" w:cs="Times New Roman"/>
                <w:b/>
                <w:bCs/>
                <w:color w:val="000000"/>
                <w:sz w:val="14"/>
                <w:szCs w:val="14"/>
                <w:lang w:val="en-ID" w:eastAsia="en-ID"/>
              </w:rPr>
              <w:t>KMC</w:t>
            </w:r>
          </w:p>
        </w:tc>
        <w:tc>
          <w:tcPr>
            <w:tcW w:w="709" w:type="dxa"/>
            <w:vMerge w:val="restart"/>
            <w:tcBorders>
              <w:top w:val="single" w:sz="4" w:space="0" w:color="auto"/>
              <w:left w:val="nil"/>
              <w:right w:val="single" w:sz="4" w:space="0" w:color="000000"/>
            </w:tcBorders>
            <w:vAlign w:val="center"/>
          </w:tcPr>
          <w:p w14:paraId="57397B7D" w14:textId="77777777" w:rsidR="00040772" w:rsidRPr="00511BAC" w:rsidRDefault="00040772" w:rsidP="00040772">
            <w:pPr>
              <w:spacing w:after="0" w:line="240" w:lineRule="auto"/>
              <w:jc w:val="center"/>
              <w:rPr>
                <w:rFonts w:eastAsia="Times New Roman" w:cs="Times New Roman"/>
                <w:b/>
                <w:bCs/>
                <w:color w:val="000000"/>
                <w:sz w:val="14"/>
                <w:szCs w:val="14"/>
                <w:lang w:val="en-ID" w:eastAsia="en-ID"/>
              </w:rPr>
            </w:pPr>
            <w:r w:rsidRPr="00811CC0">
              <w:rPr>
                <w:rFonts w:eastAsia="Times New Roman" w:cs="Times New Roman"/>
                <w:b/>
                <w:bCs/>
                <w:color w:val="000000"/>
                <w:sz w:val="14"/>
                <w:szCs w:val="14"/>
                <w:lang w:val="en-ID" w:eastAsia="en-ID"/>
              </w:rPr>
              <w:t>DBSCAN</w:t>
            </w:r>
          </w:p>
        </w:tc>
      </w:tr>
      <w:tr w:rsidR="00040772" w:rsidRPr="00A06363" w14:paraId="08C740B9" w14:textId="77777777" w:rsidTr="00040772">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roofErr w:type="spellStart"/>
            <w:r>
              <w:rPr>
                <w:rFonts w:eastAsia="Times New Roman" w:cs="Times New Roman"/>
                <w:color w:val="000000"/>
                <w:sz w:val="16"/>
                <w:szCs w:val="16"/>
                <w:lang w:val="en-ID" w:eastAsia="en-ID"/>
              </w:rPr>
              <w:t>Ukuran</w:t>
            </w:r>
            <w:proofErr w:type="spellEnd"/>
            <w:r>
              <w:rPr>
                <w:rFonts w:eastAsia="Times New Roman" w:cs="Times New Roman"/>
                <w:color w:val="000000"/>
                <w:sz w:val="16"/>
                <w:szCs w:val="16"/>
                <w:lang w:val="en-ID" w:eastAsia="en-ID"/>
              </w:rPr>
              <w:t xml:space="preserve"> </w:t>
            </w:r>
            <w:proofErr w:type="spellStart"/>
            <w:r>
              <w:rPr>
                <w:rFonts w:eastAsia="Times New Roman" w:cs="Times New Roman"/>
                <w:color w:val="000000"/>
                <w:sz w:val="16"/>
                <w:szCs w:val="16"/>
                <w:lang w:val="en-ID" w:eastAsia="en-ID"/>
              </w:rPr>
              <w:t>Referensi</w:t>
            </w:r>
            <w:proofErr w:type="spellEnd"/>
            <w:r>
              <w:rPr>
                <w:rFonts w:eastAsia="Times New Roman" w:cs="Times New Roman"/>
                <w:color w:val="000000"/>
                <w:sz w:val="16"/>
                <w:szCs w:val="16"/>
                <w:lang w:val="en-ID" w:eastAsia="en-ID"/>
              </w:rPr>
              <w:t xml:space="preserve">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TP</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77777777" w:rsidR="00040772" w:rsidRPr="00811CC0" w:rsidRDefault="00040772" w:rsidP="00040772">
            <w:pPr>
              <w:spacing w:after="0" w:line="240" w:lineRule="auto"/>
              <w:jc w:val="center"/>
              <w:rPr>
                <w:rFonts w:eastAsia="Times New Roman" w:cs="Times New Roman"/>
                <w:color w:val="000000"/>
                <w:sz w:val="14"/>
                <w:szCs w:val="14"/>
                <w:lang w:val="en-ID" w:eastAsia="en-ID"/>
              </w:rPr>
            </w:pPr>
            <w:r w:rsidRPr="00811CC0">
              <w:rPr>
                <w:rFonts w:eastAsia="Times New Roman" w:cs="Times New Roman"/>
                <w:color w:val="000000"/>
                <w:sz w:val="14"/>
                <w:szCs w:val="14"/>
                <w:lang w:val="en-ID" w:eastAsia="en-ID"/>
              </w:rPr>
              <w:t>TN</w:t>
            </w:r>
          </w:p>
        </w:tc>
        <w:tc>
          <w:tcPr>
            <w:tcW w:w="425" w:type="dxa"/>
            <w:vMerge/>
            <w:tcBorders>
              <w:left w:val="nil"/>
              <w:bottom w:val="single" w:sz="4" w:space="0" w:color="auto"/>
              <w:right w:val="single" w:sz="4" w:space="0" w:color="000000"/>
            </w:tcBorders>
          </w:tcPr>
          <w:p w14:paraId="01D6B29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9" w:type="dxa"/>
            <w:vMerge/>
            <w:tcBorders>
              <w:left w:val="single" w:sz="4" w:space="0" w:color="000000"/>
              <w:bottom w:val="single" w:sz="4" w:space="0" w:color="auto"/>
              <w:right w:val="single" w:sz="4" w:space="0" w:color="000000"/>
            </w:tcBorders>
          </w:tcPr>
          <w:p w14:paraId="248E791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r>
      <w:tr w:rsidR="00040772" w:rsidRPr="00A06363" w14:paraId="60FCC895" w14:textId="77777777" w:rsidTr="00040772">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E4827F1"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21311CB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6" w:type="dxa"/>
            <w:tcBorders>
              <w:top w:val="nil"/>
              <w:left w:val="nil"/>
              <w:bottom w:val="single" w:sz="4" w:space="0" w:color="auto"/>
              <w:right w:val="single" w:sz="4" w:space="0" w:color="auto"/>
            </w:tcBorders>
            <w:shd w:val="clear" w:color="000000" w:fill="A9D08E"/>
            <w:noWrap/>
            <w:vAlign w:val="center"/>
            <w:hideMark/>
          </w:tcPr>
          <w:p w14:paraId="7426B1D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B80F1B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13</w:t>
            </w:r>
          </w:p>
        </w:tc>
        <w:tc>
          <w:tcPr>
            <w:tcW w:w="425" w:type="dxa"/>
            <w:tcBorders>
              <w:top w:val="nil"/>
              <w:left w:val="nil"/>
              <w:bottom w:val="single" w:sz="4" w:space="0" w:color="auto"/>
              <w:right w:val="single" w:sz="4" w:space="0" w:color="auto"/>
            </w:tcBorders>
            <w:shd w:val="clear" w:color="000000" w:fill="BDD7EE"/>
            <w:vAlign w:val="center"/>
          </w:tcPr>
          <w:p w14:paraId="6CC53837"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73</w:t>
            </w:r>
          </w:p>
        </w:tc>
        <w:tc>
          <w:tcPr>
            <w:tcW w:w="709" w:type="dxa"/>
            <w:tcBorders>
              <w:top w:val="nil"/>
              <w:left w:val="nil"/>
              <w:bottom w:val="single" w:sz="4" w:space="0" w:color="auto"/>
              <w:right w:val="single" w:sz="4" w:space="0" w:color="auto"/>
            </w:tcBorders>
            <w:shd w:val="clear" w:color="000000" w:fill="BDD7EE"/>
            <w:vAlign w:val="center"/>
          </w:tcPr>
          <w:p w14:paraId="650A8E2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70</w:t>
            </w:r>
          </w:p>
        </w:tc>
      </w:tr>
      <w:tr w:rsidR="00040772" w:rsidRPr="00A06363" w14:paraId="4393EDDD"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608BCF9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6EA78B8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2CA0924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2719B9A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6</w:t>
            </w:r>
          </w:p>
        </w:tc>
        <w:tc>
          <w:tcPr>
            <w:tcW w:w="425" w:type="dxa"/>
            <w:tcBorders>
              <w:top w:val="nil"/>
              <w:left w:val="nil"/>
              <w:bottom w:val="single" w:sz="4" w:space="0" w:color="auto"/>
              <w:right w:val="single" w:sz="4" w:space="0" w:color="auto"/>
            </w:tcBorders>
            <w:shd w:val="clear" w:color="000000" w:fill="BDD7EE"/>
            <w:vAlign w:val="center"/>
          </w:tcPr>
          <w:p w14:paraId="20F3935C"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3B68EE8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63</w:t>
            </w:r>
          </w:p>
        </w:tc>
      </w:tr>
      <w:tr w:rsidR="00040772" w:rsidRPr="00A06363" w14:paraId="3CA36412"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019F5DD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59E0F5A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6" w:type="dxa"/>
            <w:tcBorders>
              <w:top w:val="nil"/>
              <w:left w:val="nil"/>
              <w:bottom w:val="single" w:sz="4" w:space="0" w:color="auto"/>
              <w:right w:val="single" w:sz="4" w:space="0" w:color="auto"/>
            </w:tcBorders>
            <w:shd w:val="clear" w:color="000000" w:fill="A9D08E"/>
            <w:noWrap/>
            <w:vAlign w:val="center"/>
            <w:hideMark/>
          </w:tcPr>
          <w:p w14:paraId="263CBFA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390CFD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vAlign w:val="center"/>
          </w:tcPr>
          <w:p w14:paraId="65816B93"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60</w:t>
            </w:r>
          </w:p>
        </w:tc>
        <w:tc>
          <w:tcPr>
            <w:tcW w:w="709" w:type="dxa"/>
            <w:tcBorders>
              <w:top w:val="nil"/>
              <w:left w:val="nil"/>
              <w:bottom w:val="single" w:sz="4" w:space="0" w:color="auto"/>
              <w:right w:val="single" w:sz="4" w:space="0" w:color="auto"/>
            </w:tcBorders>
            <w:shd w:val="clear" w:color="000000" w:fill="BDD7EE"/>
            <w:vAlign w:val="center"/>
          </w:tcPr>
          <w:p w14:paraId="3108E0C3"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66</w:t>
            </w:r>
          </w:p>
        </w:tc>
      </w:tr>
      <w:tr w:rsidR="00040772" w:rsidRPr="00A06363" w14:paraId="37045B3B"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613F517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5524E3CC"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6" w:type="dxa"/>
            <w:tcBorders>
              <w:top w:val="nil"/>
              <w:left w:val="nil"/>
              <w:bottom w:val="single" w:sz="4" w:space="0" w:color="auto"/>
              <w:right w:val="single" w:sz="4" w:space="0" w:color="auto"/>
            </w:tcBorders>
            <w:shd w:val="clear" w:color="000000" w:fill="A9D08E"/>
            <w:noWrap/>
            <w:vAlign w:val="center"/>
            <w:hideMark/>
          </w:tcPr>
          <w:p w14:paraId="0343F15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608E3D1E"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425" w:type="dxa"/>
            <w:tcBorders>
              <w:top w:val="nil"/>
              <w:left w:val="nil"/>
              <w:bottom w:val="single" w:sz="4" w:space="0" w:color="auto"/>
              <w:right w:val="single" w:sz="4" w:space="0" w:color="auto"/>
            </w:tcBorders>
            <w:shd w:val="clear" w:color="000000" w:fill="BDD7EE"/>
            <w:vAlign w:val="center"/>
          </w:tcPr>
          <w:p w14:paraId="4BCB8FAD"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80</w:t>
            </w:r>
          </w:p>
        </w:tc>
        <w:tc>
          <w:tcPr>
            <w:tcW w:w="709" w:type="dxa"/>
            <w:tcBorders>
              <w:top w:val="nil"/>
              <w:left w:val="nil"/>
              <w:bottom w:val="single" w:sz="4" w:space="0" w:color="auto"/>
              <w:right w:val="single" w:sz="4" w:space="0" w:color="auto"/>
            </w:tcBorders>
            <w:shd w:val="clear" w:color="000000" w:fill="BDD7EE"/>
            <w:vAlign w:val="center"/>
          </w:tcPr>
          <w:p w14:paraId="5B53C047"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75</w:t>
            </w:r>
          </w:p>
        </w:tc>
      </w:tr>
      <w:tr w:rsidR="00040772" w:rsidRPr="00A06363" w14:paraId="1DC95F79"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34AEBFDC"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283" w:type="dxa"/>
            <w:tcBorders>
              <w:top w:val="nil"/>
              <w:left w:val="nil"/>
              <w:bottom w:val="single" w:sz="4" w:space="0" w:color="auto"/>
              <w:right w:val="single" w:sz="4" w:space="0" w:color="auto"/>
            </w:tcBorders>
            <w:shd w:val="clear" w:color="000000" w:fill="BDD7EE"/>
            <w:noWrap/>
            <w:vAlign w:val="center"/>
            <w:hideMark/>
          </w:tcPr>
          <w:p w14:paraId="2F031CC9"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257417E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71C593F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425" w:type="dxa"/>
            <w:tcBorders>
              <w:top w:val="nil"/>
              <w:left w:val="nil"/>
              <w:bottom w:val="single" w:sz="4" w:space="0" w:color="auto"/>
              <w:right w:val="single" w:sz="4" w:space="0" w:color="auto"/>
            </w:tcBorders>
            <w:shd w:val="clear" w:color="000000" w:fill="BDD7EE"/>
            <w:vAlign w:val="center"/>
          </w:tcPr>
          <w:p w14:paraId="43CA5A86"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92</w:t>
            </w:r>
          </w:p>
        </w:tc>
        <w:tc>
          <w:tcPr>
            <w:tcW w:w="709" w:type="dxa"/>
            <w:tcBorders>
              <w:top w:val="nil"/>
              <w:left w:val="nil"/>
              <w:bottom w:val="single" w:sz="4" w:space="0" w:color="auto"/>
              <w:right w:val="single" w:sz="4" w:space="0" w:color="auto"/>
            </w:tcBorders>
            <w:shd w:val="clear" w:color="000000" w:fill="BDD7EE"/>
            <w:vAlign w:val="center"/>
          </w:tcPr>
          <w:p w14:paraId="44FFA0D2"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66</w:t>
            </w:r>
          </w:p>
        </w:tc>
      </w:tr>
      <w:tr w:rsidR="00040772" w:rsidRPr="00A06363" w14:paraId="1C9EA7BA"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343F3BC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10</w:t>
            </w:r>
          </w:p>
        </w:tc>
        <w:tc>
          <w:tcPr>
            <w:tcW w:w="283" w:type="dxa"/>
            <w:tcBorders>
              <w:top w:val="nil"/>
              <w:left w:val="nil"/>
              <w:bottom w:val="single" w:sz="4" w:space="0" w:color="auto"/>
              <w:right w:val="single" w:sz="4" w:space="0" w:color="auto"/>
            </w:tcBorders>
            <w:shd w:val="clear" w:color="000000" w:fill="BDD7EE"/>
            <w:noWrap/>
            <w:vAlign w:val="center"/>
            <w:hideMark/>
          </w:tcPr>
          <w:p w14:paraId="78E447D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68A4A5B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F76810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50419734"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67</w:t>
            </w:r>
          </w:p>
        </w:tc>
        <w:tc>
          <w:tcPr>
            <w:tcW w:w="709" w:type="dxa"/>
            <w:tcBorders>
              <w:top w:val="nil"/>
              <w:left w:val="nil"/>
              <w:bottom w:val="single" w:sz="4" w:space="0" w:color="auto"/>
              <w:right w:val="single" w:sz="4" w:space="0" w:color="auto"/>
            </w:tcBorders>
            <w:shd w:val="clear" w:color="000000" w:fill="BDD7EE"/>
            <w:vAlign w:val="center"/>
          </w:tcPr>
          <w:p w14:paraId="7F528AA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60</w:t>
            </w:r>
          </w:p>
        </w:tc>
      </w:tr>
      <w:tr w:rsidR="00040772" w:rsidRPr="00A06363" w14:paraId="4408F26F"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68ADA73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9</w:t>
            </w:r>
          </w:p>
        </w:tc>
        <w:tc>
          <w:tcPr>
            <w:tcW w:w="283" w:type="dxa"/>
            <w:tcBorders>
              <w:top w:val="nil"/>
              <w:left w:val="nil"/>
              <w:bottom w:val="single" w:sz="4" w:space="0" w:color="auto"/>
              <w:right w:val="single" w:sz="4" w:space="0" w:color="auto"/>
            </w:tcBorders>
            <w:shd w:val="clear" w:color="000000" w:fill="BDD7EE"/>
            <w:noWrap/>
            <w:vAlign w:val="center"/>
            <w:hideMark/>
          </w:tcPr>
          <w:p w14:paraId="68F5B17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34A6080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608FFB8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7</w:t>
            </w:r>
          </w:p>
        </w:tc>
        <w:tc>
          <w:tcPr>
            <w:tcW w:w="425" w:type="dxa"/>
            <w:tcBorders>
              <w:top w:val="nil"/>
              <w:left w:val="nil"/>
              <w:bottom w:val="single" w:sz="4" w:space="0" w:color="auto"/>
              <w:right w:val="single" w:sz="4" w:space="0" w:color="auto"/>
            </w:tcBorders>
            <w:shd w:val="clear" w:color="000000" w:fill="BDD7EE"/>
            <w:vAlign w:val="center"/>
          </w:tcPr>
          <w:p w14:paraId="0EB0EF84"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62</w:t>
            </w:r>
          </w:p>
        </w:tc>
        <w:tc>
          <w:tcPr>
            <w:tcW w:w="709" w:type="dxa"/>
            <w:tcBorders>
              <w:top w:val="nil"/>
              <w:left w:val="nil"/>
              <w:bottom w:val="single" w:sz="4" w:space="0" w:color="auto"/>
              <w:right w:val="single" w:sz="4" w:space="0" w:color="auto"/>
            </w:tcBorders>
            <w:shd w:val="clear" w:color="000000" w:fill="BDD7EE"/>
            <w:vAlign w:val="center"/>
          </w:tcPr>
          <w:p w14:paraId="34E1586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63</w:t>
            </w:r>
          </w:p>
        </w:tc>
      </w:tr>
      <w:tr w:rsidR="00040772" w:rsidRPr="00A06363" w14:paraId="7B7C1DC4"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39237C9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16</w:t>
            </w:r>
          </w:p>
        </w:tc>
        <w:tc>
          <w:tcPr>
            <w:tcW w:w="283" w:type="dxa"/>
            <w:tcBorders>
              <w:top w:val="nil"/>
              <w:left w:val="nil"/>
              <w:bottom w:val="single" w:sz="4" w:space="0" w:color="auto"/>
              <w:right w:val="single" w:sz="4" w:space="0" w:color="auto"/>
            </w:tcBorders>
            <w:shd w:val="clear" w:color="000000" w:fill="BDD7EE"/>
            <w:noWrap/>
            <w:vAlign w:val="center"/>
            <w:hideMark/>
          </w:tcPr>
          <w:p w14:paraId="216F1B6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3E7AE58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BC4653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BDD7EE"/>
            <w:vAlign w:val="center"/>
          </w:tcPr>
          <w:p w14:paraId="086B4AB8"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89</w:t>
            </w:r>
          </w:p>
        </w:tc>
        <w:tc>
          <w:tcPr>
            <w:tcW w:w="709" w:type="dxa"/>
            <w:tcBorders>
              <w:top w:val="nil"/>
              <w:left w:val="nil"/>
              <w:bottom w:val="single" w:sz="4" w:space="0" w:color="auto"/>
              <w:right w:val="single" w:sz="4" w:space="0" w:color="auto"/>
            </w:tcBorders>
            <w:shd w:val="clear" w:color="000000" w:fill="BDD7EE"/>
            <w:vAlign w:val="center"/>
          </w:tcPr>
          <w:p w14:paraId="171E2B9F"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1</w:t>
            </w:r>
            <w:r>
              <w:rPr>
                <w:rFonts w:cs="Times New Roman"/>
                <w:color w:val="000000"/>
                <w:sz w:val="16"/>
                <w:szCs w:val="16"/>
              </w:rPr>
              <w:t>,</w:t>
            </w:r>
            <w:r w:rsidRPr="007F39B8">
              <w:rPr>
                <w:rFonts w:cs="Times New Roman"/>
                <w:color w:val="000000"/>
                <w:sz w:val="16"/>
                <w:szCs w:val="16"/>
              </w:rPr>
              <w:t>00</w:t>
            </w:r>
          </w:p>
        </w:tc>
      </w:tr>
      <w:tr w:rsidR="00040772" w:rsidRPr="00A06363" w14:paraId="0EDAA3AA"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29141BC0"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283" w:type="dxa"/>
            <w:tcBorders>
              <w:top w:val="nil"/>
              <w:left w:val="nil"/>
              <w:bottom w:val="single" w:sz="4" w:space="0" w:color="auto"/>
              <w:right w:val="single" w:sz="4" w:space="0" w:color="auto"/>
            </w:tcBorders>
            <w:shd w:val="clear" w:color="000000" w:fill="BDD7EE"/>
            <w:noWrap/>
            <w:vAlign w:val="center"/>
            <w:hideMark/>
          </w:tcPr>
          <w:p w14:paraId="03796AB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63FEEF40"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462D5A1E"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BDD7EE"/>
            <w:vAlign w:val="center"/>
          </w:tcPr>
          <w:p w14:paraId="54E71201"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1</w:t>
            </w:r>
            <w:r>
              <w:rPr>
                <w:rFonts w:cs="Times New Roman"/>
                <w:color w:val="000000"/>
                <w:sz w:val="16"/>
                <w:szCs w:val="16"/>
              </w:rPr>
              <w:t>,</w:t>
            </w:r>
            <w:r w:rsidRPr="007F39B8">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3FAA99C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00</w:t>
            </w:r>
          </w:p>
        </w:tc>
      </w:tr>
      <w:tr w:rsidR="00040772" w:rsidRPr="00A06363" w14:paraId="2DCEA3E1"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5B590BE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283" w:type="dxa"/>
            <w:tcBorders>
              <w:top w:val="nil"/>
              <w:left w:val="nil"/>
              <w:bottom w:val="single" w:sz="4" w:space="0" w:color="auto"/>
              <w:right w:val="single" w:sz="4" w:space="0" w:color="auto"/>
            </w:tcBorders>
            <w:shd w:val="clear" w:color="000000" w:fill="BDD7EE"/>
            <w:noWrap/>
            <w:vAlign w:val="center"/>
            <w:hideMark/>
          </w:tcPr>
          <w:p w14:paraId="022A73B0"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27</w:t>
            </w:r>
          </w:p>
        </w:tc>
        <w:tc>
          <w:tcPr>
            <w:tcW w:w="426" w:type="dxa"/>
            <w:tcBorders>
              <w:top w:val="nil"/>
              <w:left w:val="nil"/>
              <w:bottom w:val="single" w:sz="4" w:space="0" w:color="auto"/>
              <w:right w:val="single" w:sz="4" w:space="0" w:color="auto"/>
            </w:tcBorders>
            <w:shd w:val="clear" w:color="000000" w:fill="A9D08E"/>
            <w:noWrap/>
            <w:vAlign w:val="center"/>
            <w:hideMark/>
          </w:tcPr>
          <w:p w14:paraId="31A4E77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1E500FA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5" w:type="dxa"/>
            <w:tcBorders>
              <w:top w:val="nil"/>
              <w:left w:val="nil"/>
              <w:bottom w:val="single" w:sz="4" w:space="0" w:color="auto"/>
              <w:right w:val="single" w:sz="4" w:space="0" w:color="auto"/>
            </w:tcBorders>
            <w:shd w:val="clear" w:color="000000" w:fill="BDD7EE"/>
            <w:vAlign w:val="center"/>
          </w:tcPr>
          <w:p w14:paraId="00765C1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90</w:t>
            </w:r>
          </w:p>
        </w:tc>
        <w:tc>
          <w:tcPr>
            <w:tcW w:w="709" w:type="dxa"/>
            <w:tcBorders>
              <w:top w:val="nil"/>
              <w:left w:val="nil"/>
              <w:bottom w:val="single" w:sz="4" w:space="0" w:color="auto"/>
              <w:right w:val="single" w:sz="4" w:space="0" w:color="auto"/>
            </w:tcBorders>
            <w:shd w:val="clear" w:color="000000" w:fill="BDD7EE"/>
            <w:vAlign w:val="center"/>
          </w:tcPr>
          <w:p w14:paraId="57B74B3F"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98</w:t>
            </w:r>
          </w:p>
        </w:tc>
      </w:tr>
      <w:tr w:rsidR="00040772" w:rsidRPr="00A06363" w14:paraId="3B7BDDA3"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3A3BDC5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283" w:type="dxa"/>
            <w:tcBorders>
              <w:top w:val="nil"/>
              <w:left w:val="nil"/>
              <w:bottom w:val="single" w:sz="4" w:space="0" w:color="auto"/>
              <w:right w:val="single" w:sz="4" w:space="0" w:color="auto"/>
            </w:tcBorders>
            <w:shd w:val="clear" w:color="000000" w:fill="BDD7EE"/>
            <w:noWrap/>
            <w:vAlign w:val="center"/>
            <w:hideMark/>
          </w:tcPr>
          <w:p w14:paraId="2581003A"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60F265E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4E3BDE34"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29</w:t>
            </w:r>
          </w:p>
        </w:tc>
        <w:tc>
          <w:tcPr>
            <w:tcW w:w="425" w:type="dxa"/>
            <w:tcBorders>
              <w:top w:val="nil"/>
              <w:left w:val="nil"/>
              <w:bottom w:val="single" w:sz="4" w:space="0" w:color="auto"/>
              <w:right w:val="single" w:sz="4" w:space="0" w:color="auto"/>
            </w:tcBorders>
            <w:shd w:val="clear" w:color="000000" w:fill="BDD7EE"/>
            <w:vAlign w:val="center"/>
          </w:tcPr>
          <w:p w14:paraId="69C84CD3"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443835FC"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98</w:t>
            </w:r>
          </w:p>
        </w:tc>
      </w:tr>
      <w:tr w:rsidR="00040772" w:rsidRPr="00A06363" w14:paraId="428FB643"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13F3C982"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0A8648D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5CA4ED9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noWrap/>
            <w:vAlign w:val="center"/>
            <w:hideMark/>
          </w:tcPr>
          <w:p w14:paraId="3E3BAE5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425" w:type="dxa"/>
            <w:tcBorders>
              <w:top w:val="nil"/>
              <w:left w:val="nil"/>
              <w:bottom w:val="single" w:sz="4" w:space="0" w:color="auto"/>
              <w:right w:val="single" w:sz="4" w:space="0" w:color="auto"/>
            </w:tcBorders>
            <w:shd w:val="clear" w:color="000000" w:fill="BDD7EE"/>
            <w:vAlign w:val="center"/>
          </w:tcPr>
          <w:p w14:paraId="129D374D"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345F2EB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73</w:t>
            </w:r>
          </w:p>
        </w:tc>
      </w:tr>
      <w:tr w:rsidR="00040772" w:rsidRPr="00A06363" w14:paraId="53E76ADA"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5x10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3FA4B9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283" w:type="dxa"/>
            <w:tcBorders>
              <w:top w:val="nil"/>
              <w:left w:val="nil"/>
              <w:bottom w:val="single" w:sz="4" w:space="0" w:color="auto"/>
              <w:right w:val="single" w:sz="4" w:space="0" w:color="auto"/>
            </w:tcBorders>
            <w:shd w:val="clear" w:color="000000" w:fill="BDD7EE"/>
            <w:noWrap/>
            <w:vAlign w:val="center"/>
            <w:hideMark/>
          </w:tcPr>
          <w:p w14:paraId="1433B1B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1E35474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7CFBE5B9"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5" w:type="dxa"/>
            <w:tcBorders>
              <w:top w:val="nil"/>
              <w:left w:val="nil"/>
              <w:bottom w:val="single" w:sz="4" w:space="0" w:color="auto"/>
              <w:right w:val="single" w:sz="4" w:space="0" w:color="auto"/>
            </w:tcBorders>
            <w:shd w:val="clear" w:color="000000" w:fill="BDD7EE"/>
            <w:vAlign w:val="center"/>
          </w:tcPr>
          <w:p w14:paraId="66A8EB3B"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92</w:t>
            </w:r>
          </w:p>
        </w:tc>
        <w:tc>
          <w:tcPr>
            <w:tcW w:w="709" w:type="dxa"/>
            <w:tcBorders>
              <w:top w:val="nil"/>
              <w:left w:val="nil"/>
              <w:bottom w:val="single" w:sz="4" w:space="0" w:color="auto"/>
              <w:right w:val="single" w:sz="4" w:space="0" w:color="auto"/>
            </w:tcBorders>
            <w:shd w:val="clear" w:color="000000" w:fill="BDD7EE"/>
            <w:vAlign w:val="center"/>
          </w:tcPr>
          <w:p w14:paraId="79552E8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00</w:t>
            </w:r>
          </w:p>
        </w:tc>
      </w:tr>
      <w:tr w:rsidR="00040772" w:rsidRPr="00A06363" w14:paraId="23B9BA9E"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767376D9"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46A3642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0546402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7317E80A"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w:t>
            </w:r>
          </w:p>
        </w:tc>
        <w:tc>
          <w:tcPr>
            <w:tcW w:w="425" w:type="dxa"/>
            <w:tcBorders>
              <w:top w:val="nil"/>
              <w:left w:val="nil"/>
              <w:bottom w:val="single" w:sz="4" w:space="0" w:color="auto"/>
              <w:right w:val="single" w:sz="4" w:space="0" w:color="auto"/>
            </w:tcBorders>
            <w:shd w:val="clear" w:color="000000" w:fill="BDD7EE"/>
            <w:vAlign w:val="center"/>
          </w:tcPr>
          <w:p w14:paraId="772DB999"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30360710"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60</w:t>
            </w:r>
          </w:p>
        </w:tc>
      </w:tr>
      <w:tr w:rsidR="00040772" w:rsidRPr="00A06363" w14:paraId="5A00B1B3" w14:textId="77777777" w:rsidTr="00040772">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48FA9D7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15</w:t>
            </w:r>
          </w:p>
        </w:tc>
        <w:tc>
          <w:tcPr>
            <w:tcW w:w="283" w:type="dxa"/>
            <w:tcBorders>
              <w:top w:val="nil"/>
              <w:left w:val="nil"/>
              <w:bottom w:val="single" w:sz="4" w:space="0" w:color="auto"/>
              <w:right w:val="single" w:sz="4" w:space="0" w:color="auto"/>
            </w:tcBorders>
            <w:shd w:val="clear" w:color="000000" w:fill="BDD7EE"/>
            <w:noWrap/>
            <w:vAlign w:val="center"/>
            <w:hideMark/>
          </w:tcPr>
          <w:p w14:paraId="5177E912"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003547A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1709E181"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17</w:t>
            </w:r>
          </w:p>
        </w:tc>
        <w:tc>
          <w:tcPr>
            <w:tcW w:w="425" w:type="dxa"/>
            <w:tcBorders>
              <w:top w:val="nil"/>
              <w:left w:val="nil"/>
              <w:bottom w:val="single" w:sz="4" w:space="0" w:color="auto"/>
              <w:right w:val="single" w:sz="4" w:space="0" w:color="auto"/>
            </w:tcBorders>
            <w:shd w:val="clear" w:color="000000" w:fill="BDD7EE"/>
            <w:vAlign w:val="center"/>
          </w:tcPr>
          <w:p w14:paraId="711CC88F"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86</w:t>
            </w:r>
          </w:p>
        </w:tc>
        <w:tc>
          <w:tcPr>
            <w:tcW w:w="709" w:type="dxa"/>
            <w:tcBorders>
              <w:top w:val="nil"/>
              <w:left w:val="nil"/>
              <w:bottom w:val="single" w:sz="4" w:space="0" w:color="auto"/>
              <w:right w:val="single" w:sz="4" w:space="0" w:color="auto"/>
            </w:tcBorders>
            <w:shd w:val="clear" w:color="000000" w:fill="BDD7EE"/>
            <w:vAlign w:val="center"/>
          </w:tcPr>
          <w:p w14:paraId="78471515"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75</w:t>
            </w:r>
          </w:p>
        </w:tc>
      </w:tr>
      <w:tr w:rsidR="00040772" w:rsidRPr="00A06363" w14:paraId="46B28A69"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5D4C967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12</w:t>
            </w:r>
          </w:p>
        </w:tc>
        <w:tc>
          <w:tcPr>
            <w:tcW w:w="283" w:type="dxa"/>
            <w:tcBorders>
              <w:top w:val="nil"/>
              <w:left w:val="nil"/>
              <w:bottom w:val="single" w:sz="4" w:space="0" w:color="auto"/>
              <w:right w:val="single" w:sz="4" w:space="0" w:color="auto"/>
            </w:tcBorders>
            <w:shd w:val="clear" w:color="000000" w:fill="BDD7EE"/>
            <w:noWrap/>
            <w:vAlign w:val="center"/>
            <w:hideMark/>
          </w:tcPr>
          <w:p w14:paraId="5E3567BD"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1D997F3"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53A71A65"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vAlign w:val="center"/>
          </w:tcPr>
          <w:p w14:paraId="4CAC7BB8"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75</w:t>
            </w:r>
          </w:p>
        </w:tc>
        <w:tc>
          <w:tcPr>
            <w:tcW w:w="709" w:type="dxa"/>
            <w:tcBorders>
              <w:top w:val="nil"/>
              <w:left w:val="nil"/>
              <w:bottom w:val="single" w:sz="4" w:space="0" w:color="auto"/>
              <w:right w:val="single" w:sz="4" w:space="0" w:color="auto"/>
            </w:tcBorders>
            <w:shd w:val="clear" w:color="000000" w:fill="BDD7EE"/>
            <w:vAlign w:val="center"/>
          </w:tcPr>
          <w:p w14:paraId="10131252"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78</w:t>
            </w:r>
          </w:p>
        </w:tc>
      </w:tr>
      <w:tr w:rsidR="00040772" w:rsidRPr="00A06363" w14:paraId="0F1C0ED0" w14:textId="77777777" w:rsidTr="00040772">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Pr>
                <w:rFonts w:eastAsia="Times New Roman" w:cs="Times New Roman"/>
                <w:color w:val="000000"/>
                <w:sz w:val="16"/>
                <w:szCs w:val="16"/>
                <w:lang w:val="en-ID" w:eastAsia="en-ID"/>
              </w:rPr>
              <w:t>10</w:t>
            </w:r>
            <w:r>
              <w:rPr>
                <w:rFonts w:eastAsia="Times New Roman" w:cs="Times New Roman"/>
                <w:color w:val="000000"/>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50</w:t>
            </w:r>
          </w:p>
        </w:tc>
        <w:tc>
          <w:tcPr>
            <w:tcW w:w="284" w:type="dxa"/>
            <w:tcBorders>
              <w:top w:val="nil"/>
              <w:left w:val="nil"/>
              <w:bottom w:val="single" w:sz="4" w:space="0" w:color="auto"/>
              <w:right w:val="single" w:sz="4" w:space="0" w:color="auto"/>
            </w:tcBorders>
            <w:shd w:val="clear" w:color="000000" w:fill="A9D08E"/>
            <w:noWrap/>
            <w:vAlign w:val="center"/>
            <w:hideMark/>
          </w:tcPr>
          <w:p w14:paraId="68E82871"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283" w:type="dxa"/>
            <w:tcBorders>
              <w:top w:val="nil"/>
              <w:left w:val="nil"/>
              <w:bottom w:val="single" w:sz="4" w:space="0" w:color="auto"/>
              <w:right w:val="single" w:sz="4" w:space="0" w:color="auto"/>
            </w:tcBorders>
            <w:shd w:val="clear" w:color="000000" w:fill="BDD7EE"/>
            <w:noWrap/>
            <w:vAlign w:val="center"/>
            <w:hideMark/>
          </w:tcPr>
          <w:p w14:paraId="2D646ED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00FDD8C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0</w:t>
            </w:r>
          </w:p>
        </w:tc>
        <w:tc>
          <w:tcPr>
            <w:tcW w:w="425" w:type="dxa"/>
            <w:tcBorders>
              <w:top w:val="nil"/>
              <w:left w:val="nil"/>
              <w:bottom w:val="single" w:sz="4" w:space="0" w:color="auto"/>
              <w:right w:val="single" w:sz="4" w:space="0" w:color="auto"/>
            </w:tcBorders>
            <w:shd w:val="clear" w:color="000000" w:fill="BDD7EE"/>
            <w:noWrap/>
            <w:vAlign w:val="center"/>
            <w:hideMark/>
          </w:tcPr>
          <w:p w14:paraId="2571D828"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28</w:t>
            </w:r>
          </w:p>
        </w:tc>
        <w:tc>
          <w:tcPr>
            <w:tcW w:w="425" w:type="dxa"/>
            <w:tcBorders>
              <w:top w:val="nil"/>
              <w:left w:val="nil"/>
              <w:bottom w:val="single" w:sz="4" w:space="0" w:color="auto"/>
              <w:right w:val="single" w:sz="4" w:space="0" w:color="auto"/>
            </w:tcBorders>
            <w:shd w:val="clear" w:color="000000" w:fill="BDD7EE"/>
            <w:vAlign w:val="center"/>
          </w:tcPr>
          <w:p w14:paraId="1B7E412A"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1</w:t>
            </w:r>
            <w:r>
              <w:rPr>
                <w:rFonts w:cs="Times New Roman"/>
                <w:color w:val="000000"/>
                <w:sz w:val="16"/>
                <w:szCs w:val="16"/>
              </w:rPr>
              <w:t>,</w:t>
            </w:r>
            <w:r w:rsidRPr="007F39B8">
              <w:rPr>
                <w:rFonts w:cs="Times New Roman"/>
                <w:color w:val="000000"/>
                <w:sz w:val="16"/>
                <w:szCs w:val="16"/>
              </w:rPr>
              <w:t>00</w:t>
            </w:r>
          </w:p>
        </w:tc>
        <w:tc>
          <w:tcPr>
            <w:tcW w:w="709" w:type="dxa"/>
            <w:tcBorders>
              <w:top w:val="nil"/>
              <w:left w:val="nil"/>
              <w:bottom w:val="single" w:sz="4" w:space="0" w:color="auto"/>
              <w:right w:val="single" w:sz="4" w:space="0" w:color="auto"/>
            </w:tcBorders>
            <w:shd w:val="clear" w:color="000000" w:fill="BDD7EE"/>
            <w:vAlign w:val="center"/>
          </w:tcPr>
          <w:p w14:paraId="5596A3F0"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00</w:t>
            </w:r>
          </w:p>
        </w:tc>
      </w:tr>
      <w:tr w:rsidR="00040772" w:rsidRPr="00A06363" w14:paraId="17C85E69"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100</w:t>
            </w:r>
          </w:p>
        </w:tc>
        <w:tc>
          <w:tcPr>
            <w:tcW w:w="284" w:type="dxa"/>
            <w:tcBorders>
              <w:top w:val="nil"/>
              <w:left w:val="nil"/>
              <w:bottom w:val="single" w:sz="4" w:space="0" w:color="auto"/>
              <w:right w:val="single" w:sz="4" w:space="0" w:color="auto"/>
            </w:tcBorders>
            <w:shd w:val="clear" w:color="000000" w:fill="A9D08E"/>
            <w:noWrap/>
            <w:vAlign w:val="center"/>
            <w:hideMark/>
          </w:tcPr>
          <w:p w14:paraId="2D1B0125"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13</w:t>
            </w:r>
          </w:p>
        </w:tc>
        <w:tc>
          <w:tcPr>
            <w:tcW w:w="283" w:type="dxa"/>
            <w:tcBorders>
              <w:top w:val="nil"/>
              <w:left w:val="nil"/>
              <w:bottom w:val="single" w:sz="4" w:space="0" w:color="auto"/>
              <w:right w:val="single" w:sz="4" w:space="0" w:color="auto"/>
            </w:tcBorders>
            <w:shd w:val="clear" w:color="000000" w:fill="BDD7EE"/>
            <w:noWrap/>
            <w:vAlign w:val="center"/>
            <w:hideMark/>
          </w:tcPr>
          <w:p w14:paraId="0007A836"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0CCCE56"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20</w:t>
            </w:r>
          </w:p>
        </w:tc>
        <w:tc>
          <w:tcPr>
            <w:tcW w:w="425" w:type="dxa"/>
            <w:tcBorders>
              <w:top w:val="nil"/>
              <w:left w:val="nil"/>
              <w:bottom w:val="single" w:sz="4" w:space="0" w:color="auto"/>
              <w:right w:val="single" w:sz="4" w:space="0" w:color="auto"/>
            </w:tcBorders>
            <w:shd w:val="clear" w:color="000000" w:fill="BDD7EE"/>
            <w:noWrap/>
            <w:vAlign w:val="center"/>
            <w:hideMark/>
          </w:tcPr>
          <w:p w14:paraId="0C14899C"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8</w:t>
            </w:r>
          </w:p>
        </w:tc>
        <w:tc>
          <w:tcPr>
            <w:tcW w:w="425" w:type="dxa"/>
            <w:tcBorders>
              <w:top w:val="nil"/>
              <w:left w:val="nil"/>
              <w:bottom w:val="single" w:sz="4" w:space="0" w:color="auto"/>
              <w:right w:val="single" w:sz="4" w:space="0" w:color="auto"/>
            </w:tcBorders>
            <w:shd w:val="clear" w:color="000000" w:fill="BDD7EE"/>
            <w:vAlign w:val="center"/>
          </w:tcPr>
          <w:p w14:paraId="0AEFCC57"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79</w:t>
            </w:r>
          </w:p>
        </w:tc>
        <w:tc>
          <w:tcPr>
            <w:tcW w:w="709" w:type="dxa"/>
            <w:tcBorders>
              <w:top w:val="nil"/>
              <w:left w:val="nil"/>
              <w:bottom w:val="single" w:sz="4" w:space="0" w:color="auto"/>
              <w:right w:val="single" w:sz="4" w:space="0" w:color="auto"/>
            </w:tcBorders>
            <w:shd w:val="clear" w:color="000000" w:fill="BDD7EE"/>
            <w:vAlign w:val="center"/>
          </w:tcPr>
          <w:p w14:paraId="2C7ECE98"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65</w:t>
            </w:r>
          </w:p>
        </w:tc>
      </w:tr>
      <w:tr w:rsidR="00040772" w:rsidRPr="00A06363" w14:paraId="70A0D339" w14:textId="77777777" w:rsidTr="00040772">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150</w:t>
            </w:r>
          </w:p>
        </w:tc>
        <w:tc>
          <w:tcPr>
            <w:tcW w:w="284" w:type="dxa"/>
            <w:tcBorders>
              <w:top w:val="nil"/>
              <w:left w:val="nil"/>
              <w:bottom w:val="single" w:sz="4" w:space="0" w:color="auto"/>
              <w:right w:val="single" w:sz="4" w:space="0" w:color="auto"/>
            </w:tcBorders>
            <w:shd w:val="clear" w:color="000000" w:fill="A9D08E"/>
            <w:noWrap/>
            <w:vAlign w:val="center"/>
            <w:hideMark/>
          </w:tcPr>
          <w:p w14:paraId="02653430"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14</w:t>
            </w:r>
          </w:p>
        </w:tc>
        <w:tc>
          <w:tcPr>
            <w:tcW w:w="283" w:type="dxa"/>
            <w:tcBorders>
              <w:top w:val="nil"/>
              <w:left w:val="nil"/>
              <w:bottom w:val="single" w:sz="4" w:space="0" w:color="auto"/>
              <w:right w:val="single" w:sz="4" w:space="0" w:color="auto"/>
            </w:tcBorders>
            <w:shd w:val="clear" w:color="000000" w:fill="BDD7EE"/>
            <w:noWrap/>
            <w:vAlign w:val="center"/>
            <w:hideMark/>
          </w:tcPr>
          <w:p w14:paraId="7F8FC28A"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492735AD"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noWrap/>
            <w:vAlign w:val="center"/>
            <w:hideMark/>
          </w:tcPr>
          <w:p w14:paraId="0042FCE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27</w:t>
            </w:r>
          </w:p>
        </w:tc>
        <w:tc>
          <w:tcPr>
            <w:tcW w:w="425" w:type="dxa"/>
            <w:tcBorders>
              <w:top w:val="nil"/>
              <w:left w:val="nil"/>
              <w:bottom w:val="single" w:sz="4" w:space="0" w:color="auto"/>
              <w:right w:val="single" w:sz="4" w:space="0" w:color="auto"/>
            </w:tcBorders>
            <w:shd w:val="clear" w:color="000000" w:fill="BDD7EE"/>
            <w:vAlign w:val="center"/>
          </w:tcPr>
          <w:p w14:paraId="24ECCF3C"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82</w:t>
            </w:r>
          </w:p>
        </w:tc>
        <w:tc>
          <w:tcPr>
            <w:tcW w:w="709" w:type="dxa"/>
            <w:tcBorders>
              <w:top w:val="nil"/>
              <w:left w:val="nil"/>
              <w:bottom w:val="single" w:sz="4" w:space="0" w:color="auto"/>
              <w:right w:val="single" w:sz="4" w:space="0" w:color="auto"/>
            </w:tcBorders>
            <w:shd w:val="clear" w:color="000000" w:fill="BDD7EE"/>
            <w:vAlign w:val="center"/>
          </w:tcPr>
          <w:p w14:paraId="2BD6F5CF"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90</w:t>
            </w:r>
          </w:p>
        </w:tc>
      </w:tr>
      <w:tr w:rsidR="00040772" w:rsidRPr="00A06363" w14:paraId="6ADDC130" w14:textId="77777777" w:rsidTr="00040772">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522AE1" w:rsidRDefault="00040772" w:rsidP="00040772">
            <w:pPr>
              <w:spacing w:after="0" w:line="240" w:lineRule="auto"/>
              <w:jc w:val="center"/>
              <w:rPr>
                <w:rFonts w:eastAsia="Times New Roman" w:cs="Times New Roman"/>
                <w:color w:val="000000"/>
                <w:sz w:val="16"/>
                <w:szCs w:val="16"/>
                <w:lang w:val="en-ID" w:eastAsia="en-ID"/>
              </w:rPr>
            </w:pPr>
            <w:r w:rsidRPr="00522AE1">
              <w:rPr>
                <w:rFonts w:eastAsia="Times New Roman" w:cs="Times New Roman"/>
                <w:color w:val="000000"/>
                <w:sz w:val="16"/>
                <w:szCs w:val="16"/>
                <w:lang w:val="en-ID" w:eastAsia="en-ID"/>
              </w:rPr>
              <w:t>200</w:t>
            </w:r>
          </w:p>
        </w:tc>
        <w:tc>
          <w:tcPr>
            <w:tcW w:w="284" w:type="dxa"/>
            <w:tcBorders>
              <w:top w:val="nil"/>
              <w:left w:val="nil"/>
              <w:bottom w:val="single" w:sz="4" w:space="0" w:color="auto"/>
              <w:right w:val="single" w:sz="4" w:space="0" w:color="auto"/>
            </w:tcBorders>
            <w:shd w:val="clear" w:color="000000" w:fill="A9D08E"/>
            <w:noWrap/>
            <w:vAlign w:val="center"/>
            <w:hideMark/>
          </w:tcPr>
          <w:p w14:paraId="24A0B8FF"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19</w:t>
            </w:r>
          </w:p>
        </w:tc>
        <w:tc>
          <w:tcPr>
            <w:tcW w:w="283" w:type="dxa"/>
            <w:tcBorders>
              <w:top w:val="nil"/>
              <w:left w:val="nil"/>
              <w:bottom w:val="single" w:sz="4" w:space="0" w:color="auto"/>
              <w:right w:val="single" w:sz="4" w:space="0" w:color="auto"/>
            </w:tcBorders>
            <w:shd w:val="clear" w:color="000000" w:fill="BDD7EE"/>
            <w:noWrap/>
            <w:vAlign w:val="center"/>
            <w:hideMark/>
          </w:tcPr>
          <w:p w14:paraId="44E5CAA8" w14:textId="77777777" w:rsidR="00040772" w:rsidRPr="007F39B8" w:rsidRDefault="00040772" w:rsidP="00040772">
            <w:pPr>
              <w:spacing w:after="0" w:line="240" w:lineRule="auto"/>
              <w:jc w:val="center"/>
              <w:rPr>
                <w:rFonts w:eastAsia="Times New Roman" w:cs="Times New Roman"/>
                <w:color w:val="FF0000"/>
                <w:sz w:val="16"/>
                <w:szCs w:val="16"/>
                <w:lang w:val="en-ID" w:eastAsia="en-ID"/>
              </w:rPr>
            </w:pPr>
            <w:r w:rsidRPr="007F39B8">
              <w:rPr>
                <w:rFonts w:cs="Times New Roman"/>
                <w:color w:val="000000"/>
                <w:sz w:val="16"/>
                <w:szCs w:val="16"/>
              </w:rPr>
              <w:t>30</w:t>
            </w:r>
          </w:p>
        </w:tc>
        <w:tc>
          <w:tcPr>
            <w:tcW w:w="426" w:type="dxa"/>
            <w:tcBorders>
              <w:top w:val="nil"/>
              <w:left w:val="nil"/>
              <w:bottom w:val="single" w:sz="4" w:space="0" w:color="auto"/>
              <w:right w:val="single" w:sz="4" w:space="0" w:color="auto"/>
            </w:tcBorders>
            <w:shd w:val="clear" w:color="000000" w:fill="A9D08E"/>
            <w:noWrap/>
            <w:vAlign w:val="center"/>
            <w:hideMark/>
          </w:tcPr>
          <w:p w14:paraId="3E9C5577"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19</w:t>
            </w:r>
          </w:p>
        </w:tc>
        <w:tc>
          <w:tcPr>
            <w:tcW w:w="425" w:type="dxa"/>
            <w:tcBorders>
              <w:top w:val="nil"/>
              <w:left w:val="nil"/>
              <w:bottom w:val="single" w:sz="4" w:space="0" w:color="auto"/>
              <w:right w:val="single" w:sz="4" w:space="0" w:color="auto"/>
            </w:tcBorders>
            <w:shd w:val="clear" w:color="000000" w:fill="BDD7EE"/>
            <w:noWrap/>
            <w:vAlign w:val="center"/>
            <w:hideMark/>
          </w:tcPr>
          <w:p w14:paraId="0E87862F" w14:textId="77777777" w:rsidR="00040772" w:rsidRPr="007F39B8" w:rsidRDefault="00040772" w:rsidP="00040772">
            <w:pPr>
              <w:spacing w:after="0" w:line="240" w:lineRule="auto"/>
              <w:jc w:val="center"/>
              <w:rPr>
                <w:rFonts w:eastAsia="Times New Roman" w:cs="Times New Roman"/>
                <w:color w:val="000000"/>
                <w:sz w:val="16"/>
                <w:szCs w:val="16"/>
                <w:lang w:val="en-ID" w:eastAsia="en-ID"/>
              </w:rPr>
            </w:pPr>
            <w:r w:rsidRPr="007F39B8">
              <w:rPr>
                <w:rFonts w:cs="Times New Roman"/>
                <w:color w:val="000000"/>
                <w:sz w:val="16"/>
                <w:szCs w:val="16"/>
              </w:rPr>
              <w:t>28</w:t>
            </w:r>
          </w:p>
        </w:tc>
        <w:tc>
          <w:tcPr>
            <w:tcW w:w="425" w:type="dxa"/>
            <w:tcBorders>
              <w:top w:val="nil"/>
              <w:left w:val="nil"/>
              <w:bottom w:val="single" w:sz="4" w:space="0" w:color="auto"/>
              <w:right w:val="single" w:sz="4" w:space="0" w:color="auto"/>
            </w:tcBorders>
            <w:shd w:val="clear" w:color="000000" w:fill="BDD7EE"/>
            <w:vAlign w:val="center"/>
          </w:tcPr>
          <w:p w14:paraId="00336549" w14:textId="77777777" w:rsidR="00040772" w:rsidRPr="007F39B8" w:rsidRDefault="00040772" w:rsidP="00040772">
            <w:pPr>
              <w:spacing w:after="0" w:line="240" w:lineRule="auto"/>
              <w:jc w:val="center"/>
              <w:rPr>
                <w:rFonts w:cs="Times New Roman"/>
                <w:color w:val="FF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97</w:t>
            </w:r>
          </w:p>
        </w:tc>
        <w:tc>
          <w:tcPr>
            <w:tcW w:w="709" w:type="dxa"/>
            <w:tcBorders>
              <w:top w:val="nil"/>
              <w:left w:val="nil"/>
              <w:bottom w:val="single" w:sz="4" w:space="0" w:color="auto"/>
              <w:right w:val="single" w:sz="4" w:space="0" w:color="auto"/>
            </w:tcBorders>
            <w:shd w:val="clear" w:color="000000" w:fill="BDD7EE"/>
            <w:vAlign w:val="center"/>
          </w:tcPr>
          <w:p w14:paraId="4EC15B70" w14:textId="77777777" w:rsidR="00040772" w:rsidRPr="007F39B8" w:rsidRDefault="00040772" w:rsidP="00040772">
            <w:pPr>
              <w:spacing w:after="0" w:line="240" w:lineRule="auto"/>
              <w:jc w:val="center"/>
              <w:rPr>
                <w:rFonts w:cs="Times New Roman"/>
                <w:color w:val="000000"/>
                <w:sz w:val="16"/>
                <w:szCs w:val="16"/>
              </w:rPr>
            </w:pPr>
            <w:r w:rsidRPr="007F39B8">
              <w:rPr>
                <w:rFonts w:cs="Times New Roman"/>
                <w:color w:val="000000"/>
                <w:sz w:val="16"/>
                <w:szCs w:val="16"/>
              </w:rPr>
              <w:t>0</w:t>
            </w:r>
            <w:r>
              <w:rPr>
                <w:rFonts w:cs="Times New Roman"/>
                <w:color w:val="000000"/>
                <w:sz w:val="16"/>
                <w:szCs w:val="16"/>
              </w:rPr>
              <w:t>,</w:t>
            </w:r>
            <w:r w:rsidRPr="007F39B8">
              <w:rPr>
                <w:rFonts w:cs="Times New Roman"/>
                <w:color w:val="000000"/>
                <w:sz w:val="16"/>
                <w:szCs w:val="16"/>
              </w:rPr>
              <w:t>93</w:t>
            </w:r>
          </w:p>
        </w:tc>
      </w:tr>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830F8D4" w:rsidR="002D1E6F" w:rsidRPr="00280992" w:rsidRDefault="002D1E6F" w:rsidP="004970DD">
      <w:pPr>
        <w:spacing w:after="0" w:line="360" w:lineRule="auto"/>
        <w:ind w:firstLine="567"/>
        <w:rPr>
          <w:color w:val="FF0000"/>
        </w:rPr>
      </w:pPr>
      <w:r w:rsidRPr="00511BAC">
        <w:lastRenderedPageBreak/>
        <w:t xml:space="preserve">Dari </w:t>
      </w:r>
      <w:proofErr w:type="spellStart"/>
      <w:r w:rsidRPr="00511BAC">
        <w:t>pengujian</w:t>
      </w:r>
      <w:proofErr w:type="spellEnd"/>
      <w:r w:rsidRPr="00511BAC">
        <w:t xml:space="preserve"> yang </w:t>
      </w:r>
      <w:proofErr w:type="spellStart"/>
      <w:r w:rsidRPr="00511BAC">
        <w:t>dilakukan</w:t>
      </w:r>
      <w:proofErr w:type="spellEnd"/>
      <w:r w:rsidRPr="00511BAC">
        <w:t xml:space="preserve">, </w:t>
      </w:r>
      <w:proofErr w:type="spellStart"/>
      <w:r w:rsidRPr="00511BAC">
        <w:t>didapatkan</w:t>
      </w:r>
      <w:proofErr w:type="spellEnd"/>
      <w:r w:rsidRPr="00511BAC">
        <w:t xml:space="preserve"> </w:t>
      </w:r>
      <w:proofErr w:type="spellStart"/>
      <w:r w:rsidRPr="00511BAC">
        <w:t>hasil</w:t>
      </w:r>
      <w:proofErr w:type="spellEnd"/>
      <w:r w:rsidRPr="00511BAC">
        <w:t xml:space="preserve"> </w:t>
      </w:r>
      <w:proofErr w:type="spellStart"/>
      <w:r w:rsidRPr="00511BAC">
        <w:t>sesuai</w:t>
      </w:r>
      <w:proofErr w:type="spellEnd"/>
      <w:r w:rsidRPr="00511BAC">
        <w:t xml:space="preserve"> yang </w:t>
      </w:r>
      <w:proofErr w:type="spellStart"/>
      <w:r w:rsidRPr="00511BAC">
        <w:t>tertera</w:t>
      </w:r>
      <w:proofErr w:type="spellEnd"/>
      <w:r w:rsidRPr="00511BAC">
        <w:t xml:space="preserve"> pada </w:t>
      </w:r>
      <w:proofErr w:type="spellStart"/>
      <w:r w:rsidR="00115A33">
        <w:t>T</w:t>
      </w:r>
      <w:r w:rsidRPr="00511BAC">
        <w:t>abel</w:t>
      </w:r>
      <w:proofErr w:type="spellEnd"/>
      <w:r w:rsidRPr="00511BAC">
        <w:t xml:space="preserve"> </w:t>
      </w:r>
      <w:r w:rsidR="0056089E" w:rsidRPr="00511BAC">
        <w:rPr>
          <w:szCs w:val="24"/>
        </w:rPr>
        <w:t>V.1</w:t>
      </w:r>
      <w:r w:rsidRPr="00511BAC">
        <w:t xml:space="preserve">, yang </w:t>
      </w:r>
      <w:proofErr w:type="spellStart"/>
      <w:r w:rsidRPr="00511BAC">
        <w:t>berisikan</w:t>
      </w:r>
      <w:proofErr w:type="spellEnd"/>
      <w:r w:rsidRPr="00511BAC">
        <w:t xml:space="preserve"> </w:t>
      </w:r>
      <w:proofErr w:type="spellStart"/>
      <w:r w:rsidRPr="00511BAC">
        <w:t>jumlah</w:t>
      </w:r>
      <w:proofErr w:type="spellEnd"/>
      <w:r w:rsidRPr="00511BAC">
        <w:t xml:space="preserve"> </w:t>
      </w:r>
      <w:r w:rsidRPr="00040772">
        <w:rPr>
          <w:i/>
          <w:iCs/>
        </w:rPr>
        <w:t>true positive</w:t>
      </w:r>
      <w:r w:rsidRPr="00511BAC">
        <w:t xml:space="preserve"> (TP) dan </w:t>
      </w:r>
      <w:r w:rsidRPr="00040772">
        <w:rPr>
          <w:i/>
          <w:iCs/>
        </w:rPr>
        <w:t>true negative</w:t>
      </w:r>
      <w:r w:rsidRPr="00511BAC">
        <w:t xml:space="preserve"> (TN) </w:t>
      </w:r>
      <w:proofErr w:type="spellStart"/>
      <w:r w:rsidRPr="00511BAC">
        <w:t>menggunakan</w:t>
      </w:r>
      <w:proofErr w:type="spellEnd"/>
      <w:r w:rsidRPr="00511BAC">
        <w:t xml:space="preserve"> </w:t>
      </w:r>
      <w:proofErr w:type="spellStart"/>
      <w:r w:rsidRPr="00511BAC">
        <w:t>metode</w:t>
      </w:r>
      <w:proofErr w:type="spellEnd"/>
      <w:r w:rsidRPr="00511BAC">
        <w:t xml:space="preserve"> </w:t>
      </w:r>
      <w:r w:rsidR="000F71CE" w:rsidRPr="00511BAC">
        <w:t xml:space="preserve">KMC </w:t>
      </w:r>
      <w:r w:rsidRPr="00511BAC">
        <w:t xml:space="preserve">dan DB pada </w:t>
      </w:r>
      <w:proofErr w:type="spellStart"/>
      <w:r w:rsidRPr="00511BAC">
        <w:t>berbagai</w:t>
      </w:r>
      <w:proofErr w:type="spellEnd"/>
      <w:r w:rsidRPr="00511BAC">
        <w:t xml:space="preserve"> </w:t>
      </w:r>
      <w:proofErr w:type="spellStart"/>
      <w:r w:rsidRPr="00511BAC">
        <w:t>nilai</w:t>
      </w:r>
      <w:proofErr w:type="spellEnd"/>
      <w:r w:rsidRPr="00511BAC">
        <w:t xml:space="preserve"> </w:t>
      </w:r>
      <w:r w:rsidR="008F50D0">
        <w:rPr>
          <w:rFonts w:eastAsia="Calibri" w:cs="Times New Roman"/>
          <w:lang w:val="de-DE"/>
        </w:rPr>
        <w:t>γ</w:t>
      </w:r>
      <w:r w:rsidR="008F50D0" w:rsidRPr="00511BAC">
        <w:t xml:space="preserve"> </w:t>
      </w:r>
      <w:r w:rsidRPr="00511BAC">
        <w:t xml:space="preserve">dan </w:t>
      </w:r>
      <w:proofErr w:type="spellStart"/>
      <w:r w:rsidRPr="00511BAC">
        <w:t>ukuran</w:t>
      </w:r>
      <w:proofErr w:type="spellEnd"/>
      <w:r w:rsidRPr="00511BAC">
        <w:t xml:space="preserve"> </w:t>
      </w:r>
      <w:proofErr w:type="spellStart"/>
      <w:r w:rsidRPr="00511BAC">
        <w:t>referensi</w:t>
      </w:r>
      <w:proofErr w:type="spellEnd"/>
      <w:r w:rsidRPr="00511BAC">
        <w:t xml:space="preserve"> </w:t>
      </w:r>
      <w:proofErr w:type="spellStart"/>
      <w:r w:rsidRPr="00511BAC">
        <w:t>dengan</w:t>
      </w:r>
      <w:proofErr w:type="spellEnd"/>
      <w:r w:rsidRPr="00511BAC">
        <w:t xml:space="preserve"> </w:t>
      </w:r>
      <w:proofErr w:type="spellStart"/>
      <w:r w:rsidRPr="00511BAC">
        <w:t>jumlah</w:t>
      </w:r>
      <w:proofErr w:type="spellEnd"/>
      <w:r w:rsidRPr="00511BAC">
        <w:t xml:space="preserve"> data </w:t>
      </w:r>
      <w:r w:rsidRPr="00511BAC">
        <w:rPr>
          <w:i/>
          <w:iCs/>
        </w:rPr>
        <w:t xml:space="preserve">faulty </w:t>
      </w:r>
      <w:proofErr w:type="spellStart"/>
      <w:r w:rsidRPr="00511BAC">
        <w:t>sebanyak</w:t>
      </w:r>
      <w:proofErr w:type="spellEnd"/>
      <w:r w:rsidRPr="00511BAC">
        <w:t xml:space="preserve"> 5, 10, </w:t>
      </w:r>
      <w:r w:rsidR="005E1BA4" w:rsidRPr="00511BAC">
        <w:t xml:space="preserve">15, </w:t>
      </w:r>
      <w:r w:rsidRPr="00511BAC">
        <w:t xml:space="preserve">dan 20 </w:t>
      </w:r>
      <w:proofErr w:type="spellStart"/>
      <w:r w:rsidRPr="00511BAC">
        <w:t>secara</w:t>
      </w:r>
      <w:proofErr w:type="spellEnd"/>
      <w:r w:rsidRPr="00511BAC">
        <w:t xml:space="preserve"> </w:t>
      </w:r>
      <w:proofErr w:type="spellStart"/>
      <w:r w:rsidRPr="00511BAC">
        <w:t>berturutan</w:t>
      </w:r>
      <w:proofErr w:type="spellEnd"/>
      <w:r w:rsidR="005E1BA4" w:rsidRPr="00511BAC">
        <w:t xml:space="preserve">, </w:t>
      </w:r>
      <w:proofErr w:type="spellStart"/>
      <w:r w:rsidR="005E1BA4" w:rsidRPr="00511BAC">
        <w:t>dengan</w:t>
      </w:r>
      <w:proofErr w:type="spellEnd"/>
      <w:r w:rsidRPr="00511BAC">
        <w:t xml:space="preserve"> TP dan TN yang </w:t>
      </w:r>
      <w:proofErr w:type="spellStart"/>
      <w:r w:rsidRPr="00511BAC">
        <w:t>tertera</w:t>
      </w:r>
      <w:proofErr w:type="spellEnd"/>
      <w:r w:rsidRPr="00511BAC">
        <w:t xml:space="preserve"> pada </w:t>
      </w:r>
      <w:proofErr w:type="spellStart"/>
      <w:r w:rsidRPr="00511BAC">
        <w:t>tabel-tabel</w:t>
      </w:r>
      <w:proofErr w:type="spellEnd"/>
      <w:r w:rsidRPr="00511BAC">
        <w:t xml:space="preserve"> </w:t>
      </w:r>
      <w:proofErr w:type="spellStart"/>
      <w:r w:rsidRPr="00511BAC">
        <w:t>tersebut</w:t>
      </w:r>
      <w:proofErr w:type="spellEnd"/>
      <w:r w:rsidRPr="00511BAC">
        <w:t xml:space="preserve"> </w:t>
      </w:r>
      <w:proofErr w:type="spellStart"/>
      <w:r w:rsidRPr="00511BAC">
        <w:t>hanya</w:t>
      </w:r>
      <w:proofErr w:type="spellEnd"/>
      <w:r w:rsidRPr="00511BAC">
        <w:t xml:space="preserve"> </w:t>
      </w:r>
      <w:proofErr w:type="spellStart"/>
      <w:r w:rsidRPr="00511BAC">
        <w:t>dari</w:t>
      </w:r>
      <w:proofErr w:type="spellEnd"/>
      <w:r w:rsidRPr="00511BAC">
        <w:t xml:space="preserve"> </w:t>
      </w:r>
      <w:proofErr w:type="spellStart"/>
      <w:r w:rsidRPr="00511BAC">
        <w:t>penggolongan</w:t>
      </w:r>
      <w:proofErr w:type="spellEnd"/>
      <w:r w:rsidRPr="00511BAC">
        <w:t xml:space="preserve"> data </w:t>
      </w:r>
      <w:r w:rsidRPr="00511BAC">
        <w:rPr>
          <w:i/>
          <w:iCs/>
        </w:rPr>
        <w:t>buffer</w:t>
      </w:r>
      <w:r w:rsidRPr="00511BAC">
        <w:t xml:space="preserve">, </w:t>
      </w:r>
      <w:proofErr w:type="spellStart"/>
      <w:r w:rsidRPr="00511BAC">
        <w:t>tidak</w:t>
      </w:r>
      <w:proofErr w:type="spellEnd"/>
      <w:r w:rsidRPr="00511BAC">
        <w:t xml:space="preserve"> </w:t>
      </w:r>
      <w:proofErr w:type="spellStart"/>
      <w:r w:rsidRPr="00511BAC">
        <w:t>termasuk</w:t>
      </w:r>
      <w:proofErr w:type="spellEnd"/>
      <w:r w:rsidRPr="00511BAC">
        <w:t xml:space="preserve"> data </w:t>
      </w:r>
      <w:proofErr w:type="spellStart"/>
      <w:r w:rsidRPr="00511BAC">
        <w:t>referensi</w:t>
      </w:r>
      <w:proofErr w:type="spellEnd"/>
      <w:r w:rsidRPr="00511BAC">
        <w:t xml:space="preserve">. </w:t>
      </w:r>
    </w:p>
    <w:p w14:paraId="3258536B" w14:textId="0A153682" w:rsidR="00CC04BE" w:rsidRPr="00CC04BE" w:rsidRDefault="00E95A01" w:rsidP="00785233">
      <w:pPr>
        <w:spacing w:after="0" w:line="360" w:lineRule="auto"/>
        <w:ind w:firstLine="567"/>
      </w:pPr>
      <w:proofErr w:type="spellStart"/>
      <w:r w:rsidRPr="00E95A01">
        <w:t>Semakin</w:t>
      </w:r>
      <w:proofErr w:type="spellEnd"/>
      <w:r w:rsidRPr="00E95A01">
        <w:t xml:space="preserve"> </w:t>
      </w:r>
      <w:proofErr w:type="spellStart"/>
      <w:r w:rsidRPr="00E95A01">
        <w:t>kecilnya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t xml:space="preserve"> </w:t>
      </w:r>
      <w:proofErr w:type="spellStart"/>
      <w:r w:rsidR="00CC04BE">
        <w:t>seharusnya</w:t>
      </w:r>
      <w:proofErr w:type="spellEnd"/>
      <w:r w:rsidR="00CC04BE">
        <w:t xml:space="preserve"> </w:t>
      </w:r>
      <w:proofErr w:type="spellStart"/>
      <w:r w:rsidR="002D1E6F" w:rsidRPr="00E95A01">
        <w:t>memiliki</w:t>
      </w:r>
      <w:proofErr w:type="spellEnd"/>
      <w:r w:rsidR="002D1E6F" w:rsidRPr="00E95A01">
        <w:t xml:space="preserve"> </w:t>
      </w:r>
      <w:proofErr w:type="spellStart"/>
      <w:r w:rsidR="002D1E6F" w:rsidRPr="00E95A01">
        <w:t>pengaruh</w:t>
      </w:r>
      <w:proofErr w:type="spellEnd"/>
      <w:r w:rsidR="002D1E6F" w:rsidRPr="00E95A01">
        <w:t xml:space="preserve"> </w:t>
      </w:r>
      <w:proofErr w:type="spellStart"/>
      <w:r w:rsidR="002D1E6F" w:rsidRPr="00E95A01">
        <w:t>positif</w:t>
      </w:r>
      <w:proofErr w:type="spellEnd"/>
      <w:r w:rsidR="002D1E6F" w:rsidRPr="00E95A01">
        <w:t xml:space="preserve"> </w:t>
      </w:r>
      <w:proofErr w:type="spellStart"/>
      <w:r w:rsidR="002D1E6F" w:rsidRPr="00E95A01">
        <w:t>bagi</w:t>
      </w:r>
      <w:proofErr w:type="spellEnd"/>
      <w:r w:rsidR="002D1E6F" w:rsidRPr="00E95A01">
        <w:t xml:space="preserve"> </w:t>
      </w:r>
      <w:proofErr w:type="spellStart"/>
      <w:r w:rsidR="002D1E6F" w:rsidRPr="00E95A01">
        <w:t>metode</w:t>
      </w:r>
      <w:proofErr w:type="spellEnd"/>
      <w:r w:rsidR="002D1E6F" w:rsidRPr="00E95A01">
        <w:t xml:space="preserve"> KMC, </w:t>
      </w:r>
      <w:proofErr w:type="spellStart"/>
      <w:r w:rsidR="002D1E6F" w:rsidRPr="00E95A01">
        <w:t>semakin</w:t>
      </w:r>
      <w:proofErr w:type="spellEnd"/>
      <w:r w:rsidR="002D1E6F" w:rsidRPr="00E95A01">
        <w:t xml:space="preserve"> </w:t>
      </w:r>
      <w:proofErr w:type="spellStart"/>
      <w:r w:rsidRPr="00E95A01">
        <w:t>kecil</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w:t>
      </w:r>
      <w:proofErr w:type="spellStart"/>
      <w:r w:rsidR="002D1E6F" w:rsidRPr="00E95A01">
        <w:t>akurasi</w:t>
      </w:r>
      <w:proofErr w:type="spellEnd"/>
      <w:r w:rsidR="002D1E6F" w:rsidRPr="00E95A01">
        <w:t xml:space="preserve"> </w:t>
      </w:r>
      <w:proofErr w:type="spellStart"/>
      <w:r w:rsidR="002D1E6F" w:rsidRPr="00E95A01">
        <w:t>pengelompokan</w:t>
      </w:r>
      <w:proofErr w:type="spellEnd"/>
      <w:r w:rsidR="002D1E6F" w:rsidRPr="00E95A01">
        <w:t xml:space="preserve"> </w:t>
      </w:r>
      <w:proofErr w:type="spellStart"/>
      <w:r w:rsidR="002D1E6F" w:rsidRPr="00E95A01">
        <w:t>dengan</w:t>
      </w:r>
      <w:proofErr w:type="spellEnd"/>
      <w:r w:rsidR="002D1E6F" w:rsidRPr="00E95A01">
        <w:t xml:space="preserve"> KMC </w:t>
      </w:r>
      <w:proofErr w:type="spellStart"/>
      <w:r w:rsidR="002D1E6F" w:rsidRPr="00E95A01">
        <w:t>semakin</w:t>
      </w:r>
      <w:proofErr w:type="spellEnd"/>
      <w:r w:rsidR="002D1E6F" w:rsidRPr="00E95A01">
        <w:t xml:space="preserve"> </w:t>
      </w:r>
      <w:proofErr w:type="spellStart"/>
      <w:r w:rsidR="002D1E6F" w:rsidRPr="00E95A01">
        <w:t>meningkat</w:t>
      </w:r>
      <w:proofErr w:type="spellEnd"/>
      <w:r w:rsidR="00CC04BE">
        <w:t xml:space="preserve">, </w:t>
      </w:r>
      <w:proofErr w:type="spellStart"/>
      <w:r w:rsidR="002D1E6F" w:rsidRPr="00E95A01">
        <w:t>disebabkan</w:t>
      </w:r>
      <w:proofErr w:type="spellEnd"/>
      <w:r w:rsidR="002D1E6F" w:rsidRPr="00E95A01">
        <w:t xml:space="preserve"> oleh </w:t>
      </w:r>
      <w:proofErr w:type="spellStart"/>
      <w:r w:rsidR="002D1E6F" w:rsidRPr="00E95A01">
        <w:t>semakin</w:t>
      </w:r>
      <w:proofErr w:type="spellEnd"/>
      <w:r w:rsidR="002D1E6F" w:rsidRPr="00E95A01">
        <w:t xml:space="preserve"> </w:t>
      </w:r>
      <w:proofErr w:type="spellStart"/>
      <w:r w:rsidR="002D1E6F" w:rsidRPr="00E95A01">
        <w:t>terpisahnya</w:t>
      </w:r>
      <w:proofErr w:type="spellEnd"/>
      <w:r w:rsidR="002D1E6F" w:rsidRPr="00E95A01">
        <w:t xml:space="preserve"> data </w:t>
      </w:r>
      <w:r w:rsidR="002D1E6F" w:rsidRPr="00E95A01">
        <w:rPr>
          <w:i/>
          <w:iCs/>
        </w:rPr>
        <w:t xml:space="preserve">fault </w:t>
      </w:r>
      <w:proofErr w:type="spellStart"/>
      <w:r w:rsidR="002D1E6F" w:rsidRPr="00E95A01">
        <w:t>dari</w:t>
      </w:r>
      <w:proofErr w:type="spellEnd"/>
      <w:r w:rsidR="002D1E6F" w:rsidRPr="00E95A01">
        <w:t xml:space="preserve"> data </w:t>
      </w:r>
      <w:r w:rsidR="002D1E6F" w:rsidRPr="00E95A01">
        <w:rPr>
          <w:i/>
          <w:iCs/>
        </w:rPr>
        <w:t xml:space="preserve">normal </w:t>
      </w:r>
      <w:proofErr w:type="spellStart"/>
      <w:r w:rsidR="002D1E6F" w:rsidRPr="00E95A01">
        <w:t>seiring</w:t>
      </w:r>
      <w:proofErr w:type="spellEnd"/>
      <w:r w:rsidR="002D1E6F" w:rsidRPr="00E95A01">
        <w:t xml:space="preserve"> </w:t>
      </w:r>
      <w:proofErr w:type="spellStart"/>
      <w:r w:rsidR="002D1E6F" w:rsidRPr="00E95A01">
        <w:t>meningkatnya</w:t>
      </w:r>
      <w:proofErr w:type="spellEnd"/>
      <w:r w:rsidR="002D1E6F" w:rsidRPr="00E95A01">
        <w:t xml:space="preserve">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digunakan</w:t>
      </w:r>
      <w:proofErr w:type="spellEnd"/>
      <w:r w:rsidR="002D1E6F" w:rsidRPr="00E95A01">
        <w:t xml:space="preserve">. KMC </w:t>
      </w:r>
      <w:proofErr w:type="spellStart"/>
      <w:r w:rsidR="002D1E6F" w:rsidRPr="00E95A01">
        <w:t>hanya</w:t>
      </w:r>
      <w:proofErr w:type="spellEnd"/>
      <w:r w:rsidR="002D1E6F" w:rsidRPr="00E95A01">
        <w:t xml:space="preserve"> </w:t>
      </w:r>
      <w:proofErr w:type="spellStart"/>
      <w:r w:rsidR="002D1E6F" w:rsidRPr="00E95A01">
        <w:t>dapat</w:t>
      </w:r>
      <w:proofErr w:type="spellEnd"/>
      <w:r w:rsidR="002D1E6F" w:rsidRPr="00E95A01">
        <w:t xml:space="preserve"> </w:t>
      </w:r>
      <w:proofErr w:type="spellStart"/>
      <w:r w:rsidR="002D1E6F" w:rsidRPr="00E95A01">
        <w:t>mengelompokkan</w:t>
      </w:r>
      <w:proofErr w:type="spellEnd"/>
      <w:r w:rsidR="002D1E6F" w:rsidRPr="00E95A01">
        <w:t xml:space="preserve"> data yang </w:t>
      </w:r>
      <w:proofErr w:type="spellStart"/>
      <w:r w:rsidR="002D1E6F" w:rsidRPr="00E95A01">
        <w:t>terpisah</w:t>
      </w:r>
      <w:proofErr w:type="spellEnd"/>
      <w:r w:rsidR="002D1E6F" w:rsidRPr="00E95A01">
        <w:t xml:space="preserve"> </w:t>
      </w:r>
      <w:proofErr w:type="spellStart"/>
      <w:r w:rsidR="002D1E6F" w:rsidRPr="00E95A01">
        <w:t>secara</w:t>
      </w:r>
      <w:proofErr w:type="spellEnd"/>
      <w:r w:rsidR="002D1E6F" w:rsidRPr="00E95A01">
        <w:t xml:space="preserve"> linier, </w:t>
      </w:r>
      <w:proofErr w:type="spellStart"/>
      <w:r w:rsidR="002D1E6F" w:rsidRPr="00E95A01">
        <w:t>sedangkan</w:t>
      </w:r>
      <w:proofErr w:type="spellEnd"/>
      <w:r w:rsidR="002D1E6F" w:rsidRPr="00E95A01">
        <w:t xml:space="preserve"> pada </w:t>
      </w:r>
      <w:proofErr w:type="spellStart"/>
      <w:r w:rsidR="002D1E6F" w:rsidRPr="00E95A01">
        <w:t>nilai</w:t>
      </w:r>
      <w:proofErr w:type="spellEnd"/>
      <w:r w:rsidR="002D1E6F" w:rsidRPr="00E95A01">
        <w:t xml:space="preserve"> </w:t>
      </w:r>
      <w:r w:rsidR="008F50D0">
        <w:rPr>
          <w:rFonts w:eastAsia="Calibri" w:cs="Times New Roman"/>
          <w:lang w:val="de-DE"/>
        </w:rPr>
        <w:t>γ</w:t>
      </w:r>
      <w:r w:rsidR="008F50D0" w:rsidRPr="00E95A01">
        <w:t xml:space="preserve"> </w:t>
      </w:r>
      <w:r w:rsidR="002D1E6F" w:rsidRPr="00E95A01">
        <w:t xml:space="preserve">yang </w:t>
      </w:r>
      <w:proofErr w:type="spellStart"/>
      <w:r w:rsidR="002D1E6F" w:rsidRPr="00E95A01">
        <w:t>besar</w:t>
      </w:r>
      <w:proofErr w:type="spellEnd"/>
      <w:r w:rsidR="002D1E6F" w:rsidRPr="00E95A01">
        <w:t xml:space="preserve">, data </w:t>
      </w:r>
      <w:r w:rsidR="002D1E6F" w:rsidRPr="00E95A01">
        <w:rPr>
          <w:i/>
          <w:iCs/>
        </w:rPr>
        <w:t xml:space="preserve">fault </w:t>
      </w:r>
      <w:proofErr w:type="spellStart"/>
      <w:r w:rsidR="002D1E6F" w:rsidRPr="00E95A01">
        <w:t>diproyeksikan</w:t>
      </w:r>
      <w:proofErr w:type="spellEnd"/>
      <w:r w:rsidR="002D1E6F" w:rsidRPr="00E95A01">
        <w:t xml:space="preserve"> </w:t>
      </w:r>
      <w:proofErr w:type="spellStart"/>
      <w:r w:rsidR="002D1E6F" w:rsidRPr="00E95A01">
        <w:t>didalam</w:t>
      </w:r>
      <w:proofErr w:type="spellEnd"/>
      <w:r w:rsidR="002D1E6F" w:rsidRPr="00E95A01">
        <w:t xml:space="preserve"> </w:t>
      </w:r>
      <w:proofErr w:type="spellStart"/>
      <w:r w:rsidR="002D1E6F" w:rsidRPr="00E95A01">
        <w:t>persebaran</w:t>
      </w:r>
      <w:proofErr w:type="spellEnd"/>
      <w:r w:rsidR="002D1E6F" w:rsidRPr="00E95A01">
        <w:t xml:space="preserve"> data normal, </w:t>
      </w:r>
      <w:proofErr w:type="spellStart"/>
      <w:r w:rsidR="002D1E6F" w:rsidRPr="00E95A01">
        <w:t>sehingga</w:t>
      </w:r>
      <w:proofErr w:type="spellEnd"/>
      <w:r w:rsidR="002D1E6F" w:rsidRPr="00E95A01">
        <w:t xml:space="preserve"> KMC </w:t>
      </w:r>
      <w:proofErr w:type="spellStart"/>
      <w:r w:rsidR="002D1E6F" w:rsidRPr="00E95A01">
        <w:t>kesulitan</w:t>
      </w:r>
      <w:proofErr w:type="spellEnd"/>
      <w:r w:rsidR="002D1E6F" w:rsidRPr="00E95A01">
        <w:t xml:space="preserve"> </w:t>
      </w:r>
      <w:proofErr w:type="spellStart"/>
      <w:r w:rsidR="002D1E6F" w:rsidRPr="00E95A01">
        <w:t>untuk</w:t>
      </w:r>
      <w:proofErr w:type="spellEnd"/>
      <w:r w:rsidR="002D1E6F" w:rsidRPr="00E95A01">
        <w:t xml:space="preserve"> </w:t>
      </w:r>
      <w:proofErr w:type="spellStart"/>
      <w:r w:rsidR="002D1E6F" w:rsidRPr="00E95A01">
        <w:t>memisahkan</w:t>
      </w:r>
      <w:proofErr w:type="spellEnd"/>
      <w:r w:rsidR="002D1E6F" w:rsidRPr="00E95A01">
        <w:t xml:space="preserve"> data </w:t>
      </w:r>
      <w:r w:rsidR="002D1E6F" w:rsidRPr="00E95A01">
        <w:rPr>
          <w:i/>
          <w:iCs/>
        </w:rPr>
        <w:t xml:space="preserve">fault </w:t>
      </w:r>
      <w:proofErr w:type="spellStart"/>
      <w:r w:rsidR="002D1E6F" w:rsidRPr="00E95A01">
        <w:t>dari</w:t>
      </w:r>
      <w:proofErr w:type="spellEnd"/>
      <w:r w:rsidR="002D1E6F" w:rsidRPr="00E95A01">
        <w:t xml:space="preserve"> data normal</w:t>
      </w:r>
      <w:r w:rsidR="00565AC4">
        <w:t xml:space="preserve">, </w:t>
      </w:r>
      <w:proofErr w:type="spellStart"/>
      <w:r w:rsidR="00565AC4">
        <w:t>s</w:t>
      </w:r>
      <w:r w:rsidR="002D1E6F" w:rsidRPr="00565AC4">
        <w:t>ifat</w:t>
      </w:r>
      <w:proofErr w:type="spellEnd"/>
      <w:r w:rsidR="002D1E6F" w:rsidRPr="00565AC4">
        <w:t xml:space="preserve"> KMC </w:t>
      </w:r>
      <w:proofErr w:type="spellStart"/>
      <w:r w:rsidR="002D1E6F" w:rsidRPr="00565AC4">
        <w:t>tersebut</w:t>
      </w:r>
      <w:proofErr w:type="spellEnd"/>
      <w:r w:rsidR="002D1E6F" w:rsidRPr="00565AC4">
        <w:t xml:space="preserve"> </w:t>
      </w:r>
      <w:proofErr w:type="spellStart"/>
      <w:r w:rsidR="002D1E6F" w:rsidRPr="00565AC4">
        <w:t>mengakibatkan</w:t>
      </w:r>
      <w:proofErr w:type="spellEnd"/>
      <w:r w:rsidR="002D1E6F" w:rsidRPr="00565AC4">
        <w:t xml:space="preserve"> </w:t>
      </w:r>
      <w:proofErr w:type="spellStart"/>
      <w:r w:rsidR="002D1E6F" w:rsidRPr="00565AC4">
        <w:t>metode</w:t>
      </w:r>
      <w:proofErr w:type="spellEnd"/>
      <w:r w:rsidR="002D1E6F" w:rsidRPr="00565AC4">
        <w:t xml:space="preserve"> KMC </w:t>
      </w:r>
      <w:proofErr w:type="spellStart"/>
      <w:r w:rsidR="002D1E6F" w:rsidRPr="00565AC4">
        <w:t>sulit</w:t>
      </w:r>
      <w:proofErr w:type="spellEnd"/>
      <w:r w:rsidR="002D1E6F" w:rsidRPr="00565AC4">
        <w:t xml:space="preserve"> </w:t>
      </w:r>
      <w:proofErr w:type="spellStart"/>
      <w:r w:rsidR="002D1E6F" w:rsidRPr="00565AC4">
        <w:t>untuk</w:t>
      </w:r>
      <w:proofErr w:type="spellEnd"/>
      <w:r w:rsidR="002D1E6F" w:rsidRPr="00565AC4">
        <w:t xml:space="preserve"> </w:t>
      </w:r>
      <w:proofErr w:type="spellStart"/>
      <w:r w:rsidR="002D1E6F" w:rsidRPr="00565AC4">
        <w:t>mendapatkan</w:t>
      </w:r>
      <w:proofErr w:type="spellEnd"/>
      <w:r w:rsidR="002D1E6F" w:rsidRPr="00565AC4">
        <w:t xml:space="preserve"> F-</w:t>
      </w:r>
      <w:r w:rsidR="002D1E6F" w:rsidRPr="00565AC4">
        <w:rPr>
          <w:i/>
          <w:iCs/>
        </w:rPr>
        <w:t xml:space="preserve">score </w:t>
      </w:r>
      <w:proofErr w:type="spellStart"/>
      <w:r w:rsidR="002D1E6F" w:rsidRPr="00565AC4">
        <w:t>bernilai</w:t>
      </w:r>
      <w:proofErr w:type="spellEnd"/>
      <w:r w:rsidR="002D1E6F" w:rsidRPr="00565AC4">
        <w:t xml:space="preserve"> </w:t>
      </w:r>
      <w:proofErr w:type="spellStart"/>
      <w:r w:rsidR="002D1E6F" w:rsidRPr="00565AC4">
        <w:t>sempurna</w:t>
      </w:r>
      <w:proofErr w:type="spellEnd"/>
      <w:r w:rsidR="002D1E6F" w:rsidRPr="00565AC4">
        <w:t xml:space="preserve">. </w:t>
      </w:r>
      <w:proofErr w:type="spellStart"/>
      <w:r w:rsidR="00CC04BE">
        <w:t>Namun</w:t>
      </w:r>
      <w:proofErr w:type="spellEnd"/>
      <w:r w:rsidR="00CC04BE">
        <w:t xml:space="preserve"> pada </w:t>
      </w:r>
      <w:proofErr w:type="spellStart"/>
      <w:r w:rsidR="00CC04BE">
        <w:t>pengujian</w:t>
      </w:r>
      <w:proofErr w:type="spellEnd"/>
      <w:r w:rsidR="00CC04BE">
        <w:t xml:space="preserve"> yang </w:t>
      </w:r>
      <w:proofErr w:type="spellStart"/>
      <w:r w:rsidR="00CC04BE">
        <w:t>dilakukan</w:t>
      </w:r>
      <w:proofErr w:type="spellEnd"/>
      <w:r w:rsidR="00CC04BE">
        <w:t xml:space="preserve"> </w:t>
      </w:r>
      <w:proofErr w:type="spellStart"/>
      <w:r w:rsidR="00CC04BE">
        <w:t>didapatkan</w:t>
      </w:r>
      <w:proofErr w:type="spellEnd"/>
      <w:r w:rsidR="00CC04BE">
        <w:t xml:space="preserve"> </w:t>
      </w:r>
      <w:proofErr w:type="spellStart"/>
      <w:r w:rsidR="00CC04BE">
        <w:t>hasil</w:t>
      </w:r>
      <w:proofErr w:type="spellEnd"/>
      <w:r w:rsidR="00CC04BE">
        <w:t xml:space="preserve"> </w:t>
      </w:r>
      <w:proofErr w:type="spellStart"/>
      <w:r w:rsidR="00CC04BE">
        <w:t>bahwa</w:t>
      </w:r>
      <w:proofErr w:type="spellEnd"/>
      <w:r w:rsidR="00CC04BE">
        <w:t xml:space="preserve"> </w:t>
      </w:r>
      <w:proofErr w:type="spellStart"/>
      <w:r w:rsidR="00CC04BE">
        <w:t>perubahan</w:t>
      </w:r>
      <w:proofErr w:type="spellEnd"/>
      <w:r w:rsidR="00CC04BE">
        <w:t xml:space="preserve"> </w:t>
      </w:r>
      <w:proofErr w:type="spellStart"/>
      <w:r w:rsidR="00CC04BE">
        <w:t>penggunaan</w:t>
      </w:r>
      <w:proofErr w:type="spellEnd"/>
      <w:r w:rsidR="00CC04BE">
        <w:t xml:space="preserve"> </w:t>
      </w:r>
      <w:proofErr w:type="spellStart"/>
      <w:r w:rsidR="00CC04BE">
        <w:t>nilai</w:t>
      </w:r>
      <w:proofErr w:type="spellEnd"/>
      <w:r w:rsidR="00CC04BE">
        <w:t xml:space="preserve"> </w:t>
      </w:r>
      <w:r w:rsidR="008F50D0">
        <w:rPr>
          <w:rFonts w:eastAsia="Calibri" w:cs="Times New Roman"/>
          <w:lang w:val="de-DE"/>
        </w:rPr>
        <w:t>γ</w:t>
      </w:r>
      <w:r w:rsidR="008F50D0">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terhadap</w:t>
      </w:r>
      <w:proofErr w:type="spellEnd"/>
      <w:r w:rsidR="00CC04BE">
        <w:t xml:space="preserve"> </w:t>
      </w:r>
      <w:proofErr w:type="spellStart"/>
      <w:r w:rsidR="00CC04BE">
        <w:t>nilai</w:t>
      </w:r>
      <w:proofErr w:type="spellEnd"/>
      <w:r w:rsidR="00CC04BE">
        <w:t xml:space="preserve"> F-</w:t>
      </w:r>
      <w:r w:rsidR="00CC04BE">
        <w:rPr>
          <w:i/>
          <w:iCs/>
        </w:rPr>
        <w:t xml:space="preserve">score </w:t>
      </w:r>
      <w:r w:rsidR="00CC04BE">
        <w:t xml:space="preserve">yang </w:t>
      </w:r>
      <w:proofErr w:type="spellStart"/>
      <w:r w:rsidR="00CC04BE">
        <w:t>dihasilkan</w:t>
      </w:r>
      <w:proofErr w:type="spellEnd"/>
      <w:r w:rsidR="00CC04BE">
        <w:t xml:space="preserve"> oleh </w:t>
      </w:r>
      <w:proofErr w:type="spellStart"/>
      <w:r w:rsidR="00CC04BE">
        <w:t>metode</w:t>
      </w:r>
      <w:proofErr w:type="spellEnd"/>
      <w:r w:rsidR="00CC04BE">
        <w:t xml:space="preserve"> KMC </w:t>
      </w:r>
      <w:proofErr w:type="spellStart"/>
      <w:r w:rsidR="00CC04BE">
        <w:t>maupun</w:t>
      </w:r>
      <w:proofErr w:type="spellEnd"/>
      <w:r w:rsidR="00CC04BE">
        <w:t xml:space="preserve"> DBSCAN</w:t>
      </w:r>
      <w:r w:rsidR="00C77403">
        <w:t xml:space="preserve">, </w:t>
      </w:r>
      <w:proofErr w:type="spellStart"/>
      <w:r w:rsidR="00C77403">
        <w:t>dikarenakan</w:t>
      </w:r>
      <w:proofErr w:type="spellEnd"/>
      <w:r w:rsidR="00C77403">
        <w:t xml:space="preserve"> </w:t>
      </w:r>
      <w:proofErr w:type="spellStart"/>
      <w:r w:rsidR="00C77403">
        <w:t>proyeksi</w:t>
      </w:r>
      <w:proofErr w:type="spellEnd"/>
      <w:r w:rsidR="00C77403">
        <w:t xml:space="preserve"> </w:t>
      </w:r>
      <w:proofErr w:type="spellStart"/>
      <w:r w:rsidR="00C77403">
        <w:t>dari</w:t>
      </w:r>
      <w:proofErr w:type="spellEnd"/>
      <w:r w:rsidR="00C77403">
        <w:t xml:space="preserve"> data </w:t>
      </w:r>
      <w:proofErr w:type="spellStart"/>
      <w:r w:rsidR="00C77403">
        <w:t>akan</w:t>
      </w:r>
      <w:proofErr w:type="spellEnd"/>
      <w:r w:rsidR="00C77403">
        <w:t xml:space="preserve"> </w:t>
      </w:r>
      <w:proofErr w:type="spellStart"/>
      <w:r w:rsidR="00C77403">
        <w:t>sangat</w:t>
      </w:r>
      <w:proofErr w:type="spellEnd"/>
      <w:r w:rsidR="00C77403">
        <w:t xml:space="preserve"> </w:t>
      </w:r>
      <w:proofErr w:type="spellStart"/>
      <w:r w:rsidR="00C77403">
        <w:t>beragam</w:t>
      </w:r>
      <w:proofErr w:type="spellEnd"/>
      <w:r w:rsidR="00C77403">
        <w:t xml:space="preserve"> </w:t>
      </w:r>
      <w:proofErr w:type="spellStart"/>
      <w:r w:rsidR="00C77403">
        <w:t>bergantung</w:t>
      </w:r>
      <w:proofErr w:type="spellEnd"/>
      <w:r w:rsidR="00C77403">
        <w:t xml:space="preserve"> pada </w:t>
      </w:r>
      <w:proofErr w:type="spellStart"/>
      <w:r w:rsidR="00C77403">
        <w:t>ukuran</w:t>
      </w:r>
      <w:proofErr w:type="spellEnd"/>
      <w:r w:rsidR="00C77403">
        <w:t xml:space="preserve"> </w:t>
      </w:r>
      <w:proofErr w:type="spellStart"/>
      <w:r w:rsidR="00C77403">
        <w:t>referensi</w:t>
      </w:r>
      <w:proofErr w:type="spellEnd"/>
      <w:r w:rsidR="00C77403">
        <w:t xml:space="preserve"> dan </w:t>
      </w:r>
      <w:r w:rsidR="008F50D0">
        <w:rPr>
          <w:rFonts w:eastAsia="Calibri" w:cs="Times New Roman"/>
          <w:lang w:val="de-DE"/>
        </w:rPr>
        <w:t>γ</w:t>
      </w:r>
      <w:r w:rsidR="008F50D0">
        <w:t xml:space="preserve"> </w:t>
      </w:r>
      <w:r w:rsidR="00C77403">
        <w:t xml:space="preserve">yang </w:t>
      </w:r>
      <w:proofErr w:type="spellStart"/>
      <w:r w:rsidR="00C77403">
        <w:t>digunakan</w:t>
      </w:r>
      <w:proofErr w:type="spellEnd"/>
      <w:r w:rsidR="00C77403">
        <w:t>.</w:t>
      </w:r>
    </w:p>
    <w:p w14:paraId="181B161C" w14:textId="6816D75B"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w:t>
      </w:r>
      <w:proofErr w:type="spellStart"/>
      <w:r w:rsidR="00785233" w:rsidRPr="00785233">
        <w:t>dihasilkan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-5</w:t>
      </w:r>
      <w:r w:rsidR="00785233" w:rsidRPr="00785233">
        <w:t xml:space="preserve"> </w:t>
      </w:r>
      <w:proofErr w:type="spellStart"/>
      <w:r w:rsidR="00785233" w:rsidRPr="00785233">
        <w:t>selalu</w:t>
      </w:r>
      <w:proofErr w:type="spellEnd"/>
      <w:r w:rsidR="00785233" w:rsidRPr="00785233">
        <w:t xml:space="preserve"> </w:t>
      </w:r>
      <w:proofErr w:type="spellStart"/>
      <w:r w:rsidR="00785233" w:rsidRPr="00785233">
        <w:t>lebih</w:t>
      </w:r>
      <w:proofErr w:type="spellEnd"/>
      <w:r w:rsidR="00785233" w:rsidRPr="00785233">
        <w:t xml:space="preserve"> </w:t>
      </w:r>
      <w:proofErr w:type="spellStart"/>
      <w:r w:rsidR="00785233" w:rsidRPr="00785233">
        <w:t>rendah</w:t>
      </w:r>
      <w:proofErr w:type="spellEnd"/>
      <w:r w:rsidR="00785233" w:rsidRPr="00785233">
        <w:t xml:space="preserve"> </w:t>
      </w:r>
      <w:proofErr w:type="spellStart"/>
      <w:r w:rsidR="00785233" w:rsidRPr="00785233">
        <w:t>dibandingkan</w:t>
      </w:r>
      <w:proofErr w:type="spellEnd"/>
      <w:r w:rsidR="00785233" w:rsidRPr="00785233">
        <w:t xml:space="preserve"> </w:t>
      </w:r>
      <w:proofErr w:type="spellStart"/>
      <w:r w:rsidR="00785233" w:rsidRPr="00785233">
        <w:t>apabila</w:t>
      </w:r>
      <w:proofErr w:type="spellEnd"/>
      <w:r w:rsidR="00785233" w:rsidRPr="00785233">
        <w:t xml:space="preserve"> </w:t>
      </w:r>
      <w:proofErr w:type="spellStart"/>
      <w:r w:rsidR="00785233" w:rsidRPr="00785233">
        <w:t>digunakan</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1</w:t>
      </w:r>
      <w:r w:rsidR="00040772">
        <w:t>0</w:t>
      </w:r>
      <w:r w:rsidR="00040772">
        <w:rPr>
          <w:vertAlign w:val="superscript"/>
        </w:rPr>
        <w:t>-4</w:t>
      </w:r>
      <w:r w:rsidR="00785233" w:rsidRPr="00785233">
        <w:t xml:space="preserve">. </w:t>
      </w:r>
      <w:proofErr w:type="spellStart"/>
      <w:r w:rsidR="00785233" w:rsidRPr="00785233">
        <w:t>Namun</w:t>
      </w:r>
      <w:proofErr w:type="spellEnd"/>
      <w:r w:rsidR="00785233" w:rsidRPr="00785233">
        <w:t xml:space="preserve"> </w:t>
      </w:r>
      <w:r w:rsidR="00184C69" w:rsidRPr="00785233">
        <w:t xml:space="preserve">pada </w:t>
      </w:r>
      <w:proofErr w:type="spellStart"/>
      <w:r w:rsidR="00184C69" w:rsidRPr="00785233">
        <w:t>jumlah</w:t>
      </w:r>
      <w:proofErr w:type="spellEnd"/>
      <w:r w:rsidR="00184C69" w:rsidRPr="00785233">
        <w:t xml:space="preserve"> data </w:t>
      </w:r>
      <w:r w:rsidR="00184C69" w:rsidRPr="00785233">
        <w:rPr>
          <w:i/>
          <w:iCs/>
        </w:rPr>
        <w:t xml:space="preserve">faulty </w:t>
      </w:r>
      <w:r w:rsidR="00184C69" w:rsidRPr="00785233">
        <w:t xml:space="preserve">dan </w:t>
      </w:r>
      <w:proofErr w:type="spellStart"/>
      <w:r w:rsidR="00184C69" w:rsidRPr="00785233">
        <w:t>ukuran</w:t>
      </w:r>
      <w:proofErr w:type="spellEnd"/>
      <w:r w:rsidR="00184C69" w:rsidRPr="00785233">
        <w:t xml:space="preserve"> </w:t>
      </w:r>
      <w:proofErr w:type="spellStart"/>
      <w:r w:rsidR="00184C69" w:rsidRPr="00785233">
        <w:t>referensi</w:t>
      </w:r>
      <w:proofErr w:type="spellEnd"/>
      <w:r w:rsidR="00184C69" w:rsidRPr="00785233">
        <w:t xml:space="preserve"> yang </w:t>
      </w:r>
      <w:proofErr w:type="spellStart"/>
      <w:r w:rsidR="00184C69" w:rsidRPr="00785233">
        <w:t>sama</w:t>
      </w:r>
      <w:proofErr w:type="spellEnd"/>
      <w:r w:rsidR="00184C69" w:rsidRPr="00785233">
        <w:t xml:space="preserve">, </w:t>
      </w:r>
      <w:proofErr w:type="spellStart"/>
      <w:r w:rsidR="00D11E1E" w:rsidRPr="00785233">
        <w:t>dapat</w:t>
      </w:r>
      <w:proofErr w:type="spellEnd"/>
      <w:r w:rsidR="00D11E1E" w:rsidRPr="00785233">
        <w:t xml:space="preserve"> </w:t>
      </w:r>
      <w:proofErr w:type="spellStart"/>
      <w:r w:rsidR="00D11E1E" w:rsidRPr="00785233">
        <w:t>dilihat</w:t>
      </w:r>
      <w:proofErr w:type="spellEnd"/>
      <w:r w:rsidR="00D11E1E" w:rsidRPr="00785233">
        <w:t xml:space="preserve"> </w:t>
      </w:r>
      <w:proofErr w:type="spellStart"/>
      <w:r w:rsidR="00D11E1E" w:rsidRPr="00785233">
        <w:t>bahwa</w:t>
      </w:r>
      <w:proofErr w:type="spellEnd"/>
      <w:r w:rsidR="00D11E1E" w:rsidRPr="00785233">
        <w:t xml:space="preserve"> F-</w:t>
      </w:r>
      <w:r w:rsidR="00D11E1E" w:rsidRPr="00785233">
        <w:rPr>
          <w:i/>
          <w:iCs/>
        </w:rPr>
        <w:t xml:space="preserve">score </w:t>
      </w:r>
      <w:proofErr w:type="spellStart"/>
      <w:r w:rsidR="00D11E1E" w:rsidRPr="00785233">
        <w:t>dari</w:t>
      </w:r>
      <w:proofErr w:type="spellEnd"/>
      <w:r w:rsidR="00D11E1E" w:rsidRPr="00785233">
        <w:t xml:space="preserve"> DBSCAN </w:t>
      </w:r>
      <w:proofErr w:type="spellStart"/>
      <w:r w:rsidR="00785233" w:rsidRPr="00785233">
        <w:t>meningkat</w:t>
      </w:r>
      <w:proofErr w:type="spellEnd"/>
      <w:r w:rsidR="00785233" w:rsidRPr="00785233">
        <w:t xml:space="preserve"> dan </w:t>
      </w:r>
      <w:proofErr w:type="spellStart"/>
      <w:r w:rsidR="00D11E1E" w:rsidRPr="00785233">
        <w:t>meraih</w:t>
      </w:r>
      <w:proofErr w:type="spellEnd"/>
      <w:r w:rsidR="00D11E1E" w:rsidRPr="00785233">
        <w:t xml:space="preserve"> </w:t>
      </w:r>
      <w:proofErr w:type="spellStart"/>
      <w:r w:rsidR="00D11E1E" w:rsidRPr="00785233">
        <w:t>nilai</w:t>
      </w:r>
      <w:proofErr w:type="spellEnd"/>
      <w:r w:rsidR="00D11E1E" w:rsidRPr="00785233">
        <w:t xml:space="preserve"> </w:t>
      </w:r>
      <w:proofErr w:type="spellStart"/>
      <w:r w:rsidR="00D11E1E" w:rsidRPr="00785233">
        <w:t>maksimum</w:t>
      </w:r>
      <w:proofErr w:type="spellEnd"/>
      <w:r w:rsidR="00D11E1E" w:rsidRPr="00785233">
        <w:t xml:space="preserve"> </w:t>
      </w:r>
      <w:proofErr w:type="spellStart"/>
      <w:r w:rsidR="00D11E1E" w:rsidRPr="00785233">
        <w:t>apabila</w:t>
      </w:r>
      <w:proofErr w:type="spellEnd"/>
      <w:r w:rsidR="00D11E1E" w:rsidRPr="00785233">
        <w:t xml:space="preserve"> </w:t>
      </w:r>
      <w:proofErr w:type="spellStart"/>
      <w:r w:rsidR="00D11E1E" w:rsidRPr="00785233">
        <w:t>digunakan</w:t>
      </w:r>
      <w:proofErr w:type="spellEnd"/>
      <w:r w:rsidR="00D11E1E" w:rsidRPr="00785233">
        <w:t xml:space="preserve"> </w:t>
      </w:r>
      <w:proofErr w:type="spellStart"/>
      <w:r w:rsidR="00D11E1E" w:rsidRPr="00785233">
        <w:t>nilai</w:t>
      </w:r>
      <w:proofErr w:type="spellEnd"/>
      <w:r w:rsidR="00D11E1E" w:rsidRPr="00785233">
        <w:t xml:space="preserve"> </w:t>
      </w:r>
      <w:r w:rsidR="008F50D0">
        <w:rPr>
          <w:rFonts w:eastAsia="Calibri" w:cs="Times New Roman"/>
          <w:lang w:val="de-DE"/>
        </w:rPr>
        <w:t>γ</w:t>
      </w:r>
      <w:r w:rsidR="008F50D0" w:rsidRPr="00785233">
        <w:t xml:space="preserve"> </w:t>
      </w:r>
      <w:proofErr w:type="spellStart"/>
      <w:r w:rsidR="00D11E1E" w:rsidRPr="00785233">
        <w:t>sebesar</w:t>
      </w:r>
      <w:proofErr w:type="spellEnd"/>
      <w:r w:rsidR="00D11E1E" w:rsidRPr="00785233">
        <w:t xml:space="preserve"> </w:t>
      </w:r>
      <w:r w:rsidR="00184C69" w:rsidRPr="00785233">
        <w:t>1</w:t>
      </w:r>
      <w:r w:rsidR="00040772">
        <w:t>0</w:t>
      </w:r>
      <w:r w:rsidR="00040772">
        <w:rPr>
          <w:vertAlign w:val="superscript"/>
        </w:rPr>
        <w:t>-5</w:t>
      </w:r>
      <w:r w:rsidR="00785233" w:rsidRPr="00785233">
        <w:t>. F-</w:t>
      </w:r>
      <w:r w:rsidR="00785233" w:rsidRPr="00785233">
        <w:rPr>
          <w:i/>
          <w:iCs/>
        </w:rPr>
        <w:t xml:space="preserve">score </w:t>
      </w:r>
      <w:proofErr w:type="spellStart"/>
      <w:r w:rsidR="00785233" w:rsidRPr="00785233">
        <w:t>kemudian</w:t>
      </w:r>
      <w:proofErr w:type="spellEnd"/>
      <w:r w:rsidR="00785233" w:rsidRPr="00785233">
        <w:t xml:space="preserve"> </w:t>
      </w:r>
      <w:proofErr w:type="spellStart"/>
      <w:r w:rsidR="00785233" w:rsidRPr="00785233">
        <w:t>akan</w:t>
      </w:r>
      <w:proofErr w:type="spellEnd"/>
      <w:r w:rsidR="00785233" w:rsidRPr="00785233">
        <w:t xml:space="preserve"> </w:t>
      </w:r>
      <w:proofErr w:type="spellStart"/>
      <w:r w:rsidR="00785233" w:rsidRPr="00785233">
        <w:t>menurun</w:t>
      </w:r>
      <w:proofErr w:type="spellEnd"/>
      <w:r w:rsidR="00785233" w:rsidRPr="00785233">
        <w:t xml:space="preserve"> </w:t>
      </w:r>
      <w:proofErr w:type="spellStart"/>
      <w:r w:rsidR="00785233" w:rsidRPr="00785233">
        <w:t>lagi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785233" w:rsidRPr="00785233">
        <w:t xml:space="preserve"> 5</w:t>
      </w:r>
      <w:r w:rsidR="00040772">
        <w:t>x10</w:t>
      </w:r>
      <w:r w:rsidR="00040772">
        <w:rPr>
          <w:vertAlign w:val="superscript"/>
        </w:rPr>
        <w:t>-6</w:t>
      </w:r>
      <w:r w:rsidR="00785233" w:rsidRPr="00785233">
        <w:t xml:space="preserve"> dan </w:t>
      </w:r>
      <w:proofErr w:type="spellStart"/>
      <w:r w:rsidR="00785233" w:rsidRPr="00785233">
        <w:t>meningkat</w:t>
      </w:r>
      <w:proofErr w:type="spellEnd"/>
      <w:r w:rsidR="00785233" w:rsidRPr="00785233">
        <w:t xml:space="preserve"> </w:t>
      </w:r>
      <w:proofErr w:type="spellStart"/>
      <w:r w:rsidR="00785233" w:rsidRPr="00785233">
        <w:t>kembali</w:t>
      </w:r>
      <w:proofErr w:type="spellEnd"/>
      <w:r w:rsidR="00785233" w:rsidRPr="00785233">
        <w:t xml:space="preserve"> pada </w:t>
      </w:r>
      <w:proofErr w:type="spellStart"/>
      <w:r w:rsidR="00785233" w:rsidRPr="00785233">
        <w:t>nilai</w:t>
      </w:r>
      <w:proofErr w:type="spellEnd"/>
      <w:r w:rsidR="00785233" w:rsidRPr="00785233">
        <w:t xml:space="preserve"> </w:t>
      </w:r>
      <w:r w:rsidR="008F50D0">
        <w:rPr>
          <w:rFonts w:eastAsia="Calibri" w:cs="Times New Roman"/>
          <w:lang w:val="de-DE"/>
        </w:rPr>
        <w:t>γ</w:t>
      </w:r>
      <w:r w:rsidR="008F50D0" w:rsidRPr="00785233">
        <w:t xml:space="preserve"> </w:t>
      </w:r>
      <w:proofErr w:type="spellStart"/>
      <w:r w:rsidR="00785233" w:rsidRPr="00785233">
        <w:t>sebesar</w:t>
      </w:r>
      <w:proofErr w:type="spellEnd"/>
      <w:r w:rsidR="00040772">
        <w:t xml:space="preserve"> </w:t>
      </w:r>
      <w:r w:rsidR="00785233" w:rsidRPr="00785233">
        <w:t>1</w:t>
      </w:r>
      <w:r w:rsidR="00040772">
        <w:t>0</w:t>
      </w:r>
      <w:r w:rsidR="00040772">
        <w:rPr>
          <w:vertAlign w:val="superscript"/>
        </w:rPr>
        <w:t>-6</w:t>
      </w:r>
      <w:r w:rsidR="00785233" w:rsidRPr="00785233">
        <w:t>.</w:t>
      </w:r>
      <w:r w:rsidR="00785233">
        <w:t xml:space="preserve"> Hal </w:t>
      </w:r>
      <w:proofErr w:type="spellStart"/>
      <w:r w:rsidR="00785233">
        <w:t>tersebut</w:t>
      </w:r>
      <w:proofErr w:type="spellEnd"/>
      <w:r w:rsidR="00785233">
        <w:t xml:space="preserve"> </w:t>
      </w:r>
      <w:proofErr w:type="spellStart"/>
      <w:r w:rsidR="00785233">
        <w:t>menandakan</w:t>
      </w:r>
      <w:proofErr w:type="spellEnd"/>
      <w:r w:rsidR="00785233">
        <w:t xml:space="preserve"> </w:t>
      </w:r>
      <w:proofErr w:type="spellStart"/>
      <w:r w:rsidR="00785233">
        <w:t>bahwa</w:t>
      </w:r>
      <w:proofErr w:type="spellEnd"/>
      <w:r w:rsidR="00785233">
        <w:t xml:space="preserve"> DBSCAN </w:t>
      </w:r>
      <w:proofErr w:type="spellStart"/>
      <w:r w:rsidR="00235BA7">
        <w:t>sangat</w:t>
      </w:r>
      <w:proofErr w:type="spellEnd"/>
      <w:r w:rsidR="00235BA7">
        <w:t xml:space="preserve"> </w:t>
      </w:r>
      <w:proofErr w:type="spellStart"/>
      <w:r w:rsidR="00785233">
        <w:t>peka</w:t>
      </w:r>
      <w:proofErr w:type="spellEnd"/>
      <w:r w:rsidR="00785233">
        <w:t xml:space="preserve"> </w:t>
      </w:r>
      <w:proofErr w:type="spellStart"/>
      <w:r w:rsidR="00785233">
        <w:t>terhadap</w:t>
      </w:r>
      <w:proofErr w:type="spellEnd"/>
      <w:r w:rsidR="00235BA7">
        <w:t xml:space="preserve"> </w:t>
      </w:r>
      <w:proofErr w:type="spellStart"/>
      <w:r w:rsidR="00235BA7">
        <w:t>kepadatan</w:t>
      </w:r>
      <w:proofErr w:type="spellEnd"/>
      <w:r w:rsidR="00785233">
        <w:t xml:space="preserve"> </w:t>
      </w:r>
      <w:proofErr w:type="spellStart"/>
      <w:r w:rsidR="00785233">
        <w:t>hasil</w:t>
      </w:r>
      <w:proofErr w:type="spellEnd"/>
      <w:r w:rsidR="00785233">
        <w:t xml:space="preserve"> </w:t>
      </w:r>
      <w:proofErr w:type="spellStart"/>
      <w:r w:rsidR="00785233">
        <w:t>proyeksi</w:t>
      </w:r>
      <w:proofErr w:type="spellEnd"/>
      <w:r w:rsidR="00785233">
        <w:t xml:space="preserve"> data </w:t>
      </w:r>
      <w:proofErr w:type="spellStart"/>
      <w:r w:rsidR="00785233">
        <w:t>dari</w:t>
      </w:r>
      <w:proofErr w:type="spellEnd"/>
      <w:r w:rsidR="00785233">
        <w:t xml:space="preserve"> </w:t>
      </w:r>
      <w:proofErr w:type="spellStart"/>
      <w:r w:rsidR="00785233">
        <w:t>tiap</w:t>
      </w:r>
      <w:proofErr w:type="spellEnd"/>
      <w:r w:rsidR="00785233">
        <w:t xml:space="preserve"> </w:t>
      </w:r>
      <w:r w:rsidR="008F50D0">
        <w:rPr>
          <w:rFonts w:eastAsia="Calibri" w:cs="Times New Roman"/>
          <w:lang w:val="de-DE"/>
        </w:rPr>
        <w:t>γ</w:t>
      </w:r>
      <w:r w:rsidR="008F50D0">
        <w:t xml:space="preserve"> </w:t>
      </w:r>
      <w:r w:rsidR="00785233">
        <w:t xml:space="preserve">yang </w:t>
      </w:r>
      <w:proofErr w:type="spellStart"/>
      <w:r w:rsidR="00785233">
        <w:t>digunakan</w:t>
      </w:r>
      <w:proofErr w:type="spellEnd"/>
      <w:r w:rsidR="00235BA7">
        <w:t xml:space="preserve">, </w:t>
      </w:r>
      <w:proofErr w:type="spellStart"/>
      <w:r w:rsidR="00235BA7">
        <w:t>bukan</w:t>
      </w:r>
      <w:proofErr w:type="spellEnd"/>
      <w:r w:rsidR="00235BA7">
        <w:t xml:space="preserve"> </w:t>
      </w:r>
      <w:proofErr w:type="spellStart"/>
      <w:r w:rsidR="00235BA7">
        <w:t>hanya</w:t>
      </w:r>
      <w:proofErr w:type="spellEnd"/>
      <w:r w:rsidR="00235BA7">
        <w:t xml:space="preserve"> </w:t>
      </w:r>
      <w:proofErr w:type="spellStart"/>
      <w:r w:rsidR="00235BA7">
        <w:t>keterpisahan</w:t>
      </w:r>
      <w:proofErr w:type="spellEnd"/>
      <w:r w:rsidR="00235BA7">
        <w:t xml:space="preserve"> </w:t>
      </w:r>
      <w:proofErr w:type="spellStart"/>
      <w:r w:rsidR="00235BA7">
        <w:t>dari</w:t>
      </w:r>
      <w:proofErr w:type="spellEnd"/>
      <w:r w:rsidR="00235BA7">
        <w:t xml:space="preserve"> data normal dan data </w:t>
      </w:r>
      <w:r w:rsidR="00235BA7">
        <w:rPr>
          <w:i/>
          <w:iCs/>
        </w:rPr>
        <w:t>faulty</w:t>
      </w:r>
      <w:r w:rsidR="00235BA7">
        <w:t xml:space="preserve">. </w:t>
      </w:r>
    </w:p>
    <w:p w14:paraId="4C466FFD" w14:textId="5B73332F" w:rsidR="002D1E6F" w:rsidRPr="00CC04BE" w:rsidRDefault="002D1E6F" w:rsidP="00CC04BE">
      <w:pPr>
        <w:spacing w:after="0" w:line="360" w:lineRule="auto"/>
        <w:ind w:firstLine="567"/>
      </w:pPr>
      <w:proofErr w:type="spellStart"/>
      <w:r w:rsidRPr="00235BA7">
        <w:t>Ukuran</w:t>
      </w:r>
      <w:proofErr w:type="spellEnd"/>
      <w:r w:rsidRPr="00235BA7">
        <w:t xml:space="preserve"> data </w:t>
      </w:r>
      <w:proofErr w:type="spellStart"/>
      <w:r w:rsidRPr="00235BA7">
        <w:t>referensi</w:t>
      </w:r>
      <w:proofErr w:type="spellEnd"/>
      <w:r w:rsidRPr="00235BA7">
        <w:t xml:space="preserve"> juga </w:t>
      </w:r>
      <w:proofErr w:type="spellStart"/>
      <w:r w:rsidRPr="00235BA7">
        <w:t>mempengaruhi</w:t>
      </w:r>
      <w:proofErr w:type="spellEnd"/>
      <w:r w:rsidRPr="00235BA7">
        <w:t xml:space="preserve"> </w:t>
      </w:r>
      <w:proofErr w:type="spellStart"/>
      <w:r w:rsidRPr="00235BA7">
        <w:t>bagaimana</w:t>
      </w:r>
      <w:proofErr w:type="spellEnd"/>
      <w:r w:rsidRPr="00235BA7">
        <w:t xml:space="preserve"> data </w:t>
      </w:r>
      <w:proofErr w:type="spellStart"/>
      <w:r w:rsidRPr="00235BA7">
        <w:t>diproyeksikan</w:t>
      </w:r>
      <w:proofErr w:type="spellEnd"/>
      <w:r w:rsidRPr="00235BA7">
        <w:t xml:space="preserve">, </w:t>
      </w:r>
      <w:proofErr w:type="spellStart"/>
      <w:r w:rsidR="001F4CBF">
        <w:t>namun</w:t>
      </w:r>
      <w:proofErr w:type="spellEnd"/>
      <w:r w:rsidR="001F4CBF">
        <w:t xml:space="preserve"> pada </w:t>
      </w:r>
      <w:proofErr w:type="spellStart"/>
      <w:r w:rsidR="001F4CBF">
        <w:t>pengujian</w:t>
      </w:r>
      <w:proofErr w:type="spellEnd"/>
      <w:r w:rsidR="001F4CBF">
        <w:t xml:space="preserve"> </w:t>
      </w:r>
      <w:proofErr w:type="spellStart"/>
      <w:r w:rsidR="001F4CBF">
        <w:t>dengan</w:t>
      </w:r>
      <w:proofErr w:type="spellEnd"/>
      <w:r w:rsidR="001F4CBF">
        <w:t xml:space="preserve"> </w:t>
      </w:r>
      <w:proofErr w:type="spellStart"/>
      <w:r w:rsidR="001F4CBF">
        <w:t>nilai</w:t>
      </w:r>
      <w:proofErr w:type="spellEnd"/>
      <w:r w:rsidR="001F4CBF">
        <w:t xml:space="preserve"> </w:t>
      </w:r>
      <w:r w:rsidR="008F50D0">
        <w:rPr>
          <w:rFonts w:eastAsia="Calibri" w:cs="Times New Roman"/>
          <w:lang w:val="de-DE"/>
        </w:rPr>
        <w:t>γ</w:t>
      </w:r>
      <w:r w:rsidR="008F50D0">
        <w:t xml:space="preserve"> </w:t>
      </w:r>
      <w:r w:rsidR="001F4CBF">
        <w:t xml:space="preserve">dan </w:t>
      </w:r>
      <w:proofErr w:type="spellStart"/>
      <w:r w:rsidR="001F4CBF">
        <w:t>jumlah</w:t>
      </w:r>
      <w:proofErr w:type="spellEnd"/>
      <w:r w:rsidR="001F4CBF">
        <w:t xml:space="preserve"> </w:t>
      </w:r>
      <w:proofErr w:type="spellStart"/>
      <w:r w:rsidR="001F4CBF">
        <w:t>sampel</w:t>
      </w:r>
      <w:proofErr w:type="spellEnd"/>
      <w:r w:rsidR="001F4CBF">
        <w:t xml:space="preserve"> </w:t>
      </w:r>
      <w:r w:rsidR="001F4CBF">
        <w:rPr>
          <w:i/>
          <w:iCs/>
        </w:rPr>
        <w:t xml:space="preserve">faulty </w:t>
      </w:r>
      <w:r w:rsidR="001F4CBF">
        <w:t xml:space="preserve">yang </w:t>
      </w:r>
      <w:proofErr w:type="spellStart"/>
      <w:r w:rsidR="001F4CBF">
        <w:t>sama</w:t>
      </w:r>
      <w:proofErr w:type="spellEnd"/>
      <w:r w:rsidR="001F4CBF">
        <w:t xml:space="preserve">, </w:t>
      </w:r>
      <w:proofErr w:type="spellStart"/>
      <w:r w:rsidR="001F4CBF">
        <w:t>meningkatnya</w:t>
      </w:r>
      <w:proofErr w:type="spellEnd"/>
      <w:r w:rsidR="001F4CBF">
        <w:t xml:space="preserve"> </w:t>
      </w:r>
      <w:proofErr w:type="spellStart"/>
      <w:r w:rsidR="001F4CBF">
        <w:t>ukuran</w:t>
      </w:r>
      <w:proofErr w:type="spellEnd"/>
      <w:r w:rsidR="001F4CBF">
        <w:t xml:space="preserve"> data </w:t>
      </w:r>
      <w:proofErr w:type="spellStart"/>
      <w:r w:rsidR="001F4CBF">
        <w:t>referensi</w:t>
      </w:r>
      <w:proofErr w:type="spellEnd"/>
      <w:r w:rsidR="00CC04BE">
        <w:t xml:space="preserve"> </w:t>
      </w:r>
      <w:proofErr w:type="spellStart"/>
      <w:r w:rsidR="00CC04BE">
        <w:t>tidak</w:t>
      </w:r>
      <w:proofErr w:type="spellEnd"/>
      <w:r w:rsidR="00CC04BE">
        <w:t xml:space="preserve"> </w:t>
      </w:r>
      <w:proofErr w:type="spellStart"/>
      <w:r w:rsidR="00CC04BE">
        <w:t>memiliki</w:t>
      </w:r>
      <w:proofErr w:type="spellEnd"/>
      <w:r w:rsidR="00CC04BE">
        <w:t xml:space="preserve"> </w:t>
      </w:r>
      <w:proofErr w:type="spellStart"/>
      <w:r w:rsidR="00CC04BE">
        <w:t>pengaruh</w:t>
      </w:r>
      <w:proofErr w:type="spellEnd"/>
      <w:r w:rsidR="00CC04BE">
        <w:t xml:space="preserve"> yang </w:t>
      </w:r>
      <w:proofErr w:type="spellStart"/>
      <w:r w:rsidR="00CC04BE">
        <w:t>jelas</w:t>
      </w:r>
      <w:proofErr w:type="spellEnd"/>
      <w:r w:rsidR="00CC04BE">
        <w:t xml:space="preserve"> </w:t>
      </w:r>
      <w:proofErr w:type="spellStart"/>
      <w:r w:rsidR="00CC04BE">
        <w:t>bagi</w:t>
      </w:r>
      <w:proofErr w:type="spellEnd"/>
      <w:r w:rsidR="00CC04BE">
        <w:t xml:space="preserve"> F-</w:t>
      </w:r>
      <w:r w:rsidR="00CC04BE">
        <w:rPr>
          <w:i/>
          <w:iCs/>
        </w:rPr>
        <w:t xml:space="preserve">score </w:t>
      </w:r>
      <w:r w:rsidR="00CC04BE">
        <w:t xml:space="preserve">KMC </w:t>
      </w:r>
      <w:proofErr w:type="spellStart"/>
      <w:r w:rsidR="00CC04BE">
        <w:t>maupun</w:t>
      </w:r>
      <w:proofErr w:type="spellEnd"/>
      <w:r w:rsidR="00CC04BE">
        <w:t xml:space="preserve"> DBSCAN. </w:t>
      </w:r>
    </w:p>
    <w:p w14:paraId="4543170D" w14:textId="322AEDF8" w:rsidR="002D1E6F" w:rsidRPr="00E95A01" w:rsidRDefault="002D1E6F" w:rsidP="004970DD">
      <w:pPr>
        <w:spacing w:after="0" w:line="360" w:lineRule="auto"/>
        <w:ind w:firstLine="567"/>
        <w:rPr>
          <w:iCs/>
        </w:rPr>
      </w:pPr>
      <w:proofErr w:type="spellStart"/>
      <w:r w:rsidRPr="00E95A01">
        <w:lastRenderedPageBreak/>
        <w:t>Tidak</w:t>
      </w:r>
      <w:proofErr w:type="spellEnd"/>
      <w:r w:rsidRPr="00E95A01">
        <w:t xml:space="preserve"> </w:t>
      </w:r>
      <w:proofErr w:type="spellStart"/>
      <w:r w:rsidRPr="00E95A01">
        <w:t>ada</w:t>
      </w:r>
      <w:proofErr w:type="spellEnd"/>
      <w:r w:rsidRPr="00E95A01">
        <w:t xml:space="preserve"> </w:t>
      </w:r>
      <w:proofErr w:type="spellStart"/>
      <w:r w:rsidRPr="00E95A01">
        <w:t>perbedaan</w:t>
      </w:r>
      <w:proofErr w:type="spellEnd"/>
      <w:r w:rsidRPr="00E95A01">
        <w:t xml:space="preserve"> </w:t>
      </w:r>
      <w:proofErr w:type="spellStart"/>
      <w:r w:rsidRPr="00E95A01">
        <w:t>signifikan</w:t>
      </w:r>
      <w:proofErr w:type="spellEnd"/>
      <w:r w:rsidRPr="00E95A01">
        <w:t xml:space="preserve"> pada </w:t>
      </w:r>
      <w:proofErr w:type="spellStart"/>
      <w:r w:rsidRPr="00E95A01">
        <w:t>peningkatan</w:t>
      </w:r>
      <w:proofErr w:type="spellEnd"/>
      <w:r w:rsidRPr="00E95A01">
        <w:t xml:space="preserve"> </w:t>
      </w:r>
      <w:proofErr w:type="spellStart"/>
      <w:r w:rsidRPr="00E95A01">
        <w:t>jumlah</w:t>
      </w:r>
      <w:proofErr w:type="spellEnd"/>
      <w:r w:rsidRPr="00E95A01">
        <w:t xml:space="preserve"> data </w:t>
      </w:r>
      <w:r w:rsidRPr="00E95A01">
        <w:rPr>
          <w:i/>
          <w:iCs/>
        </w:rPr>
        <w:t xml:space="preserve">faulty </w:t>
      </w:r>
      <w:proofErr w:type="spellStart"/>
      <w:r w:rsidRPr="00E95A01">
        <w:t>terhadap</w:t>
      </w:r>
      <w:proofErr w:type="spellEnd"/>
      <w:r w:rsidRPr="00E95A01">
        <w:t xml:space="preserve"> </w:t>
      </w:r>
      <w:proofErr w:type="spellStart"/>
      <w:r w:rsidRPr="00E95A01">
        <w:t>akurasi</w:t>
      </w:r>
      <w:proofErr w:type="spellEnd"/>
      <w:r w:rsidRPr="00E95A01">
        <w:t xml:space="preserve"> </w:t>
      </w:r>
      <w:proofErr w:type="spellStart"/>
      <w:r w:rsidRPr="00E95A01">
        <w:t>pengelompokan</w:t>
      </w:r>
      <w:proofErr w:type="spellEnd"/>
      <w:r w:rsidRPr="00E95A01">
        <w:t xml:space="preserve"> oleh </w:t>
      </w:r>
      <w:proofErr w:type="spellStart"/>
      <w:r w:rsidRPr="00E95A01">
        <w:t>metode</w:t>
      </w:r>
      <w:proofErr w:type="spellEnd"/>
      <w:r w:rsidRPr="00E95A01">
        <w:t xml:space="preserve"> DBSCAN. </w:t>
      </w:r>
      <w:proofErr w:type="spellStart"/>
      <w:r w:rsidRPr="00E95A01">
        <w:t>Meskipun</w:t>
      </w:r>
      <w:proofErr w:type="spellEnd"/>
      <w:r w:rsidRPr="00E95A01">
        <w:t xml:space="preserve"> </w:t>
      </w:r>
      <w:proofErr w:type="spellStart"/>
      <w:r w:rsidRPr="00E95A01">
        <w:t>terlihat</w:t>
      </w:r>
      <w:proofErr w:type="spellEnd"/>
      <w:r w:rsidRPr="00E95A01">
        <w:t xml:space="preserve"> </w:t>
      </w:r>
      <w:proofErr w:type="spellStart"/>
      <w:r w:rsidRPr="00E95A01">
        <w:t>ada</w:t>
      </w:r>
      <w:proofErr w:type="spellEnd"/>
      <w:r w:rsidRPr="00E95A01">
        <w:t xml:space="preserve"> </w:t>
      </w:r>
      <w:proofErr w:type="spellStart"/>
      <w:r w:rsidRPr="00E95A01">
        <w:t>peningkatan</w:t>
      </w:r>
      <w:proofErr w:type="spellEnd"/>
      <w:r w:rsidRPr="00E95A01">
        <w:t xml:space="preserve"> </w:t>
      </w:r>
      <w:proofErr w:type="spellStart"/>
      <w:r w:rsidRPr="00E95A01">
        <w:t>nilai</w:t>
      </w:r>
      <w:proofErr w:type="spellEnd"/>
      <w:r w:rsidRPr="00E95A01">
        <w:t xml:space="preserve"> F-</w:t>
      </w:r>
      <w:r w:rsidRPr="00E95A01">
        <w:rPr>
          <w:i/>
          <w:iCs/>
        </w:rPr>
        <w:t>score</w:t>
      </w:r>
      <w:r w:rsidRPr="00E95A01">
        <w:t xml:space="preserve">, </w:t>
      </w:r>
      <w:proofErr w:type="spellStart"/>
      <w:r w:rsidRPr="00E95A01">
        <w:t>namun</w:t>
      </w:r>
      <w:proofErr w:type="spellEnd"/>
      <w:r w:rsidRPr="00E95A01">
        <w:t xml:space="preserve"> </w:t>
      </w:r>
      <w:proofErr w:type="spellStart"/>
      <w:r w:rsidRPr="00E95A01">
        <w:t>hal</w:t>
      </w:r>
      <w:proofErr w:type="spellEnd"/>
      <w:r w:rsidRPr="00E95A01">
        <w:t xml:space="preserve"> </w:t>
      </w:r>
      <w:proofErr w:type="spellStart"/>
      <w:r w:rsidRPr="00E95A01">
        <w:t>tersebut</w:t>
      </w:r>
      <w:proofErr w:type="spellEnd"/>
      <w:r w:rsidRPr="00E95A01">
        <w:t xml:space="preserve"> </w:t>
      </w:r>
      <w:proofErr w:type="spellStart"/>
      <w:r w:rsidRPr="00E95A01">
        <w:t>dikarenakan</w:t>
      </w:r>
      <w:proofErr w:type="spellEnd"/>
      <w:r w:rsidRPr="00E95A01">
        <w:t xml:space="preserve"> </w:t>
      </w:r>
      <w:proofErr w:type="spellStart"/>
      <w:r w:rsidRPr="00E95A01">
        <w:t>meningkatnya</w:t>
      </w:r>
      <w:proofErr w:type="spellEnd"/>
      <w:r w:rsidRPr="00E95A01">
        <w:t xml:space="preserve"> </w:t>
      </w:r>
      <w:proofErr w:type="spellStart"/>
      <w:r w:rsidRPr="00E95A01">
        <w:t>jumlah</w:t>
      </w:r>
      <w:proofErr w:type="spellEnd"/>
      <w:r w:rsidRPr="00E95A01">
        <w:t xml:space="preserve"> data </w:t>
      </w:r>
      <w:r w:rsidRPr="00E95A01">
        <w:rPr>
          <w:i/>
          <w:iCs/>
        </w:rPr>
        <w:t xml:space="preserve">faulty </w:t>
      </w:r>
      <w:r w:rsidRPr="00E95A01">
        <w:t xml:space="preserve">yang </w:t>
      </w:r>
      <w:proofErr w:type="spellStart"/>
      <w:r w:rsidRPr="00E95A01">
        <w:t>dapat</w:t>
      </w:r>
      <w:proofErr w:type="spellEnd"/>
      <w:r w:rsidRPr="00E95A01">
        <w:t xml:space="preserve"> </w:t>
      </w:r>
      <w:proofErr w:type="spellStart"/>
      <w:r w:rsidRPr="00E95A01">
        <w:t>dikelompokkan</w:t>
      </w:r>
      <w:proofErr w:type="spellEnd"/>
      <w:r w:rsidRPr="00E95A01">
        <w:t xml:space="preserve"> oleh DBSCAN. Pada KMC, </w:t>
      </w:r>
      <w:proofErr w:type="spellStart"/>
      <w:r w:rsidRPr="00E95A01">
        <w:t>pengaruh</w:t>
      </w:r>
      <w:proofErr w:type="spellEnd"/>
      <w:r w:rsidRPr="00E95A01">
        <w:t xml:space="preserve"> </w:t>
      </w:r>
      <w:proofErr w:type="spellStart"/>
      <w:r w:rsidRPr="00E95A01">
        <w:t>jumlah</w:t>
      </w:r>
      <w:proofErr w:type="spellEnd"/>
      <w:r w:rsidRPr="00E95A01">
        <w:t xml:space="preserve"> data </w:t>
      </w:r>
      <w:r w:rsidRPr="00E95A01">
        <w:rPr>
          <w:i/>
          <w:iCs/>
        </w:rPr>
        <w:t xml:space="preserve">faulty </w:t>
      </w:r>
      <w:proofErr w:type="spellStart"/>
      <w:r w:rsidRPr="00E95A01">
        <w:t>baru</w:t>
      </w:r>
      <w:proofErr w:type="spellEnd"/>
      <w:r w:rsidRPr="00E95A01">
        <w:t xml:space="preserve"> </w:t>
      </w:r>
      <w:proofErr w:type="spellStart"/>
      <w:r w:rsidRPr="00E95A01">
        <w:t>terlihat</w:t>
      </w:r>
      <w:proofErr w:type="spellEnd"/>
      <w:r w:rsidRPr="00E95A01">
        <w:t xml:space="preserve"> pada </w:t>
      </w:r>
      <w:r w:rsidR="008F50D0">
        <w:rPr>
          <w:rFonts w:eastAsia="Calibri" w:cs="Times New Roman"/>
          <w:lang w:val="de-DE"/>
        </w:rPr>
        <w:t>γ</w:t>
      </w:r>
      <w:r w:rsidR="008F50D0" w:rsidRPr="00E95A01">
        <w:t xml:space="preserve"> </w:t>
      </w:r>
      <w:r w:rsidRPr="00E95A01">
        <w:t xml:space="preserve">yang </w:t>
      </w:r>
      <w:proofErr w:type="spellStart"/>
      <w:r w:rsidRPr="00E95A01">
        <w:t>kecil</w:t>
      </w:r>
      <w:proofErr w:type="spellEnd"/>
      <w:r w:rsidRPr="00E95A01">
        <w:t xml:space="preserve">, </w:t>
      </w:r>
      <w:proofErr w:type="spellStart"/>
      <w:r w:rsidR="00FB7512">
        <w:t>dengan</w:t>
      </w:r>
      <w:proofErr w:type="spellEnd"/>
      <w:r w:rsidRPr="00E95A01">
        <w:t xml:space="preserve"> </w:t>
      </w:r>
      <w:proofErr w:type="spellStart"/>
      <w:r w:rsidRPr="00E95A01">
        <w:t>semakin</w:t>
      </w:r>
      <w:proofErr w:type="spellEnd"/>
      <w:r w:rsidRPr="00E95A01">
        <w:t xml:space="preserve"> </w:t>
      </w:r>
      <w:proofErr w:type="spellStart"/>
      <w:r w:rsidRPr="00E95A01">
        <w:t>besar</w:t>
      </w:r>
      <w:proofErr w:type="spellEnd"/>
      <w:r w:rsidRPr="00E95A01">
        <w:t xml:space="preserve"> </w:t>
      </w:r>
      <w:proofErr w:type="spellStart"/>
      <w:r w:rsidRPr="00E95A01">
        <w:t>jumlah</w:t>
      </w:r>
      <w:proofErr w:type="spellEnd"/>
      <w:r w:rsidRPr="00E95A01">
        <w:t xml:space="preserve"> data </w:t>
      </w:r>
      <w:r w:rsidRPr="00E95A01">
        <w:rPr>
          <w:i/>
          <w:iCs/>
        </w:rPr>
        <w:t xml:space="preserve">faulty </w:t>
      </w:r>
      <w:r w:rsidRPr="00E95A01">
        <w:rPr>
          <w:iCs/>
        </w:rPr>
        <w:t xml:space="preserve">pada </w:t>
      </w:r>
      <w:r w:rsidRPr="00E95A01">
        <w:rPr>
          <w:i/>
        </w:rPr>
        <w:t>buffer</w:t>
      </w:r>
      <w:r w:rsidRPr="00E95A01">
        <w:rPr>
          <w:iCs/>
        </w:rPr>
        <w:t>, F-</w:t>
      </w:r>
      <w:r w:rsidRPr="00E95A01">
        <w:rPr>
          <w:i/>
        </w:rPr>
        <w:t xml:space="preserve">score </w:t>
      </w:r>
      <w:proofErr w:type="spellStart"/>
      <w:r w:rsidRPr="00E95A01">
        <w:rPr>
          <w:iCs/>
        </w:rPr>
        <w:t>dari</w:t>
      </w:r>
      <w:proofErr w:type="spellEnd"/>
      <w:r w:rsidRPr="00E95A01">
        <w:rPr>
          <w:iCs/>
        </w:rPr>
        <w:t xml:space="preserve"> KMC </w:t>
      </w:r>
      <w:proofErr w:type="spellStart"/>
      <w:r w:rsidR="00E95A01">
        <w:rPr>
          <w:iCs/>
        </w:rPr>
        <w:t>meningkat</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drastis</w:t>
      </w:r>
      <w:proofErr w:type="spellEnd"/>
      <w:r w:rsidR="00E95A01">
        <w:rPr>
          <w:iCs/>
        </w:rPr>
        <w:t xml:space="preserve"> </w:t>
      </w:r>
      <w:proofErr w:type="spellStart"/>
      <w:r w:rsidR="00E95A01">
        <w:rPr>
          <w:iCs/>
        </w:rPr>
        <w:t>karena</w:t>
      </w:r>
      <w:proofErr w:type="spellEnd"/>
      <w:r w:rsidR="00E95A01">
        <w:rPr>
          <w:iCs/>
        </w:rPr>
        <w:t xml:space="preserve"> </w:t>
      </w:r>
      <w:proofErr w:type="spellStart"/>
      <w:r w:rsidR="00E95A01">
        <w:rPr>
          <w:iCs/>
        </w:rPr>
        <w:t>dengan</w:t>
      </w:r>
      <w:proofErr w:type="spellEnd"/>
      <w:r w:rsidR="00E95A01">
        <w:rPr>
          <w:iCs/>
        </w:rPr>
        <w:t xml:space="preserve"> </w:t>
      </w:r>
      <w:proofErr w:type="spellStart"/>
      <w:r w:rsidR="00E95A01">
        <w:rPr>
          <w:iCs/>
        </w:rPr>
        <w:t>meningkatnya</w:t>
      </w:r>
      <w:proofErr w:type="spellEnd"/>
      <w:r w:rsidR="00E95A01">
        <w:rPr>
          <w:iCs/>
        </w:rPr>
        <w:t xml:space="preserve"> </w:t>
      </w:r>
      <w:proofErr w:type="spellStart"/>
      <w:r w:rsidR="00E95A01">
        <w:rPr>
          <w:iCs/>
        </w:rPr>
        <w:t>jumlah</w:t>
      </w:r>
      <w:proofErr w:type="spellEnd"/>
      <w:r w:rsidR="00E95A01">
        <w:rPr>
          <w:iCs/>
        </w:rPr>
        <w:t xml:space="preserve"> data </w:t>
      </w:r>
      <w:r w:rsidR="00E95A01">
        <w:rPr>
          <w:i/>
        </w:rPr>
        <w:t xml:space="preserve">faulty, </w:t>
      </w:r>
      <w:proofErr w:type="spellStart"/>
      <w:r w:rsidR="00E95A01">
        <w:rPr>
          <w:iCs/>
        </w:rPr>
        <w:t>pusat</w:t>
      </w:r>
      <w:proofErr w:type="spellEnd"/>
      <w:r w:rsidR="00E95A01">
        <w:rPr>
          <w:iCs/>
        </w:rPr>
        <w:t xml:space="preserve"> </w:t>
      </w:r>
      <w:proofErr w:type="spellStart"/>
      <w:r w:rsidR="00E95A01">
        <w:rPr>
          <w:iCs/>
        </w:rPr>
        <w:t>dari</w:t>
      </w:r>
      <w:proofErr w:type="spellEnd"/>
      <w:r w:rsidR="00E95A01">
        <w:rPr>
          <w:iCs/>
        </w:rPr>
        <w:t xml:space="preserve"> </w:t>
      </w:r>
      <w:proofErr w:type="spellStart"/>
      <w:r w:rsidR="00E95A01">
        <w:rPr>
          <w:iCs/>
        </w:rPr>
        <w:t>tiap</w:t>
      </w:r>
      <w:proofErr w:type="spellEnd"/>
      <w:r w:rsidR="00E95A01">
        <w:rPr>
          <w:iCs/>
        </w:rPr>
        <w:t xml:space="preserve"> </w:t>
      </w:r>
      <w:r w:rsidR="00E95A01">
        <w:rPr>
          <w:i/>
        </w:rPr>
        <w:t xml:space="preserve">cluster </w:t>
      </w:r>
      <w:proofErr w:type="spellStart"/>
      <w:r w:rsidR="00E95A01">
        <w:rPr>
          <w:iCs/>
        </w:rPr>
        <w:t>akan</w:t>
      </w:r>
      <w:proofErr w:type="spellEnd"/>
      <w:r w:rsidR="00E95A01">
        <w:rPr>
          <w:iCs/>
        </w:rPr>
        <w:t xml:space="preserve"> </w:t>
      </w:r>
      <w:proofErr w:type="spellStart"/>
      <w:r w:rsidR="00E95A01">
        <w:rPr>
          <w:iCs/>
        </w:rPr>
        <w:t>bergeser</w:t>
      </w:r>
      <w:proofErr w:type="spellEnd"/>
      <w:r w:rsidR="00E95A01">
        <w:rPr>
          <w:iCs/>
        </w:rPr>
        <w:t xml:space="preserve"> dan </w:t>
      </w:r>
      <w:proofErr w:type="spellStart"/>
      <w:r w:rsidR="00E95A01">
        <w:rPr>
          <w:iCs/>
        </w:rPr>
        <w:t>menghasilkan</w:t>
      </w:r>
      <w:proofErr w:type="spellEnd"/>
      <w:r w:rsidR="00E95A01">
        <w:rPr>
          <w:iCs/>
        </w:rPr>
        <w:t xml:space="preserve"> F-</w:t>
      </w:r>
      <w:r w:rsidR="00E95A01">
        <w:rPr>
          <w:i/>
        </w:rPr>
        <w:t xml:space="preserve">score </w:t>
      </w:r>
      <w:r w:rsidR="00E95A01">
        <w:rPr>
          <w:iCs/>
        </w:rPr>
        <w:t xml:space="preserve">yang </w:t>
      </w:r>
      <w:proofErr w:type="spellStart"/>
      <w:r w:rsidR="00E95A01">
        <w:rPr>
          <w:iCs/>
        </w:rPr>
        <w:t>lebih</w:t>
      </w:r>
      <w:proofErr w:type="spellEnd"/>
      <w:r w:rsidR="00E95A01">
        <w:rPr>
          <w:iCs/>
        </w:rPr>
        <w:t xml:space="preserve"> </w:t>
      </w:r>
      <w:proofErr w:type="spellStart"/>
      <w:r w:rsidR="00E95A01">
        <w:rPr>
          <w:iCs/>
        </w:rPr>
        <w:t>tinggi</w:t>
      </w:r>
      <w:proofErr w:type="spellEnd"/>
      <w:r w:rsidRPr="00E95A01">
        <w:rPr>
          <w:iCs/>
        </w:rPr>
        <w:t>.</w:t>
      </w:r>
      <w:r w:rsidR="00E95A01">
        <w:rPr>
          <w:iCs/>
        </w:rPr>
        <w:t xml:space="preserve"> </w:t>
      </w:r>
      <w:proofErr w:type="spellStart"/>
      <w:r w:rsidR="00E95A01">
        <w:rPr>
          <w:iCs/>
        </w:rPr>
        <w:t>Kondisi</w:t>
      </w:r>
      <w:proofErr w:type="spellEnd"/>
      <w:r w:rsidR="00E95A01">
        <w:rPr>
          <w:iCs/>
        </w:rPr>
        <w:t xml:space="preserve"> </w:t>
      </w:r>
      <w:proofErr w:type="spellStart"/>
      <w:r w:rsidR="00E95A01">
        <w:rPr>
          <w:iCs/>
        </w:rPr>
        <w:t>tersebut</w:t>
      </w:r>
      <w:proofErr w:type="spellEnd"/>
      <w:r w:rsidR="00E95A01">
        <w:rPr>
          <w:iCs/>
        </w:rPr>
        <w:t xml:space="preserve"> </w:t>
      </w:r>
      <w:proofErr w:type="spellStart"/>
      <w:r w:rsidR="00E95A01">
        <w:rPr>
          <w:iCs/>
        </w:rPr>
        <w:t>dapat</w:t>
      </w:r>
      <w:proofErr w:type="spellEnd"/>
      <w:r w:rsidR="00E95A01">
        <w:rPr>
          <w:iCs/>
        </w:rPr>
        <w:t xml:space="preserve"> </w:t>
      </w:r>
      <w:proofErr w:type="spellStart"/>
      <w:r w:rsidR="00E95A01">
        <w:rPr>
          <w:iCs/>
        </w:rPr>
        <w:t>dilihat</w:t>
      </w:r>
      <w:proofErr w:type="spellEnd"/>
      <w:r w:rsidR="00E95A01">
        <w:rPr>
          <w:iCs/>
        </w:rPr>
        <w:t xml:space="preserve"> pada </w:t>
      </w:r>
      <w:proofErr w:type="spellStart"/>
      <w:r w:rsidR="00E95A01">
        <w:rPr>
          <w:iCs/>
        </w:rPr>
        <w:t>nilai</w:t>
      </w:r>
      <w:proofErr w:type="spellEnd"/>
      <w:r w:rsidR="00E95A01">
        <w:rPr>
          <w:iCs/>
        </w:rPr>
        <w:t xml:space="preserve"> </w:t>
      </w:r>
      <w:r w:rsidR="008F50D0">
        <w:rPr>
          <w:rFonts w:eastAsia="Calibri" w:cs="Times New Roman"/>
          <w:lang w:val="de-DE"/>
        </w:rPr>
        <w:t>γ</w:t>
      </w:r>
      <w:r w:rsidR="008F50D0">
        <w:rPr>
          <w:iCs/>
        </w:rPr>
        <w:t xml:space="preserve"> </w:t>
      </w:r>
      <w:proofErr w:type="spellStart"/>
      <w:r w:rsidR="00E95A01">
        <w:rPr>
          <w:iCs/>
        </w:rPr>
        <w:t>sebesar</w:t>
      </w:r>
      <w:proofErr w:type="spellEnd"/>
      <w:r w:rsidR="00E95A01">
        <w:rPr>
          <w:iCs/>
        </w:rPr>
        <w:t xml:space="preserve"> </w:t>
      </w:r>
      <w:r w:rsidR="00E95A01" w:rsidRPr="00E95A01">
        <w:rPr>
          <w:iCs/>
        </w:rPr>
        <w:t>1</w:t>
      </w:r>
      <w:r w:rsidR="00040772">
        <w:rPr>
          <w:iCs/>
        </w:rPr>
        <w:t>0</w:t>
      </w:r>
      <w:r w:rsidR="00040772">
        <w:rPr>
          <w:iCs/>
          <w:vertAlign w:val="superscript"/>
        </w:rPr>
        <w:t>-5</w:t>
      </w:r>
      <w:r w:rsidR="00E95A01">
        <w:rPr>
          <w:iCs/>
        </w:rPr>
        <w:t xml:space="preserve">. </w:t>
      </w:r>
    </w:p>
    <w:p w14:paraId="08F22854" w14:textId="6A3CD338" w:rsidR="00333317" w:rsidRDefault="002D1E6F" w:rsidP="004970DD">
      <w:pPr>
        <w:spacing w:after="0" w:line="360" w:lineRule="auto"/>
        <w:ind w:firstLine="567"/>
        <w:rPr>
          <w:iCs/>
          <w:color w:val="FF0000"/>
        </w:rPr>
      </w:pPr>
      <w:proofErr w:type="spellStart"/>
      <w:r w:rsidRPr="00737FE8">
        <w:rPr>
          <w:iCs/>
        </w:rPr>
        <w:t>Perlu</w:t>
      </w:r>
      <w:proofErr w:type="spellEnd"/>
      <w:r w:rsidRPr="00737FE8">
        <w:rPr>
          <w:iCs/>
        </w:rPr>
        <w:t xml:space="preserve"> </w:t>
      </w:r>
      <w:proofErr w:type="spellStart"/>
      <w:r w:rsidRPr="00737FE8">
        <w:rPr>
          <w:iCs/>
        </w:rPr>
        <w:t>diingat</w:t>
      </w:r>
      <w:proofErr w:type="spellEnd"/>
      <w:r w:rsidRPr="00737FE8">
        <w:rPr>
          <w:iCs/>
        </w:rPr>
        <w:t xml:space="preserve"> </w:t>
      </w:r>
      <w:proofErr w:type="spellStart"/>
      <w:r w:rsidRPr="00737FE8">
        <w:rPr>
          <w:iCs/>
        </w:rPr>
        <w:t>bahwa</w:t>
      </w:r>
      <w:proofErr w:type="spellEnd"/>
      <w:r w:rsidRPr="00737FE8">
        <w:rPr>
          <w:iCs/>
        </w:rPr>
        <w:t xml:space="preserve"> SVM </w:t>
      </w:r>
      <w:proofErr w:type="spellStart"/>
      <w:r w:rsidRPr="00737FE8">
        <w:rPr>
          <w:iCs/>
        </w:rPr>
        <w:t>mengklasifikasikan</w:t>
      </w:r>
      <w:proofErr w:type="spellEnd"/>
      <w:r w:rsidRPr="00737FE8">
        <w:rPr>
          <w:iCs/>
        </w:rPr>
        <w:t xml:space="preserve"> data </w:t>
      </w:r>
      <w:proofErr w:type="spellStart"/>
      <w:r w:rsidRPr="00737FE8">
        <w:rPr>
          <w:iCs/>
        </w:rPr>
        <w:t>dengan</w:t>
      </w:r>
      <w:proofErr w:type="spellEnd"/>
      <w:r w:rsidRPr="00737FE8">
        <w:rPr>
          <w:iCs/>
        </w:rPr>
        <w:t xml:space="preserve"> </w:t>
      </w:r>
      <w:proofErr w:type="spellStart"/>
      <w:r w:rsidRPr="00737FE8">
        <w:rPr>
          <w:iCs/>
        </w:rPr>
        <w:t>membentuk</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antar</w:t>
      </w:r>
      <w:proofErr w:type="spellEnd"/>
      <w:r w:rsidRPr="00737FE8">
        <w:rPr>
          <w:iCs/>
        </w:rPr>
        <w:t xml:space="preserve"> </w:t>
      </w:r>
      <w:proofErr w:type="spellStart"/>
      <w:r w:rsidRPr="00737FE8">
        <w:rPr>
          <w:iCs/>
        </w:rPr>
        <w:t>kelompok</w:t>
      </w:r>
      <w:proofErr w:type="spellEnd"/>
      <w:r w:rsidRPr="00737FE8">
        <w:rPr>
          <w:iCs/>
        </w:rPr>
        <w:t xml:space="preserve"> data yang </w:t>
      </w:r>
      <w:proofErr w:type="spellStart"/>
      <w:r w:rsidRPr="00737FE8">
        <w:rPr>
          <w:iCs/>
        </w:rPr>
        <w:t>memiliki</w:t>
      </w:r>
      <w:proofErr w:type="spellEnd"/>
      <w:r w:rsidRPr="00737FE8">
        <w:rPr>
          <w:iCs/>
        </w:rPr>
        <w:t xml:space="preserve"> label </w:t>
      </w:r>
      <w:proofErr w:type="spellStart"/>
      <w:r w:rsidRPr="00737FE8">
        <w:rPr>
          <w:iCs/>
        </w:rPr>
        <w:t>berbeda</w:t>
      </w:r>
      <w:proofErr w:type="spellEnd"/>
      <w:r w:rsidRPr="00737FE8">
        <w:rPr>
          <w:iCs/>
        </w:rPr>
        <w:t xml:space="preserve">. Hasil </w:t>
      </w:r>
      <w:proofErr w:type="spellStart"/>
      <w:r w:rsidRPr="00737FE8">
        <w:rPr>
          <w:iCs/>
        </w:rPr>
        <w:t>pengelompokan</w:t>
      </w:r>
      <w:proofErr w:type="spellEnd"/>
      <w:r w:rsidRPr="00737FE8">
        <w:rPr>
          <w:iCs/>
        </w:rPr>
        <w:t xml:space="preserve"> oleh </w:t>
      </w:r>
      <w:proofErr w:type="spellStart"/>
      <w:r w:rsidRPr="00737FE8">
        <w:rPr>
          <w:iCs/>
        </w:rPr>
        <w:t>metode</w:t>
      </w:r>
      <w:proofErr w:type="spellEnd"/>
      <w:r w:rsidRPr="00737FE8">
        <w:rPr>
          <w:iCs/>
        </w:rPr>
        <w:t xml:space="preserve"> </w:t>
      </w:r>
      <w:r w:rsidRPr="00737FE8">
        <w:rPr>
          <w:i/>
        </w:rPr>
        <w:t xml:space="preserve">clustering </w:t>
      </w:r>
      <w:proofErr w:type="spellStart"/>
      <w:r w:rsidRPr="00737FE8">
        <w:rPr>
          <w:iCs/>
        </w:rPr>
        <w:t>berupa</w:t>
      </w:r>
      <w:proofErr w:type="spellEnd"/>
      <w:r w:rsidRPr="00737FE8">
        <w:rPr>
          <w:iCs/>
        </w:rPr>
        <w:t xml:space="preserve"> label </w:t>
      </w:r>
      <w:proofErr w:type="spellStart"/>
      <w:r w:rsidRPr="00737FE8">
        <w:rPr>
          <w:iCs/>
        </w:rPr>
        <w:t>tiap</w:t>
      </w:r>
      <w:proofErr w:type="spellEnd"/>
      <w:r w:rsidRPr="00737FE8">
        <w:rPr>
          <w:iCs/>
        </w:rPr>
        <w:t xml:space="preserve"> </w:t>
      </w:r>
      <w:proofErr w:type="spellStart"/>
      <w:r w:rsidRPr="00737FE8">
        <w:rPr>
          <w:iCs/>
        </w:rPr>
        <w:t>sampel</w:t>
      </w:r>
      <w:proofErr w:type="spellEnd"/>
      <w:r w:rsidRPr="00737FE8">
        <w:rPr>
          <w:iCs/>
        </w:rPr>
        <w:t xml:space="preserve"> </w:t>
      </w:r>
      <w:proofErr w:type="spellStart"/>
      <w:r w:rsidRPr="00737FE8">
        <w:rPr>
          <w:iCs/>
        </w:rPr>
        <w:t>akan</w:t>
      </w:r>
      <w:proofErr w:type="spellEnd"/>
      <w:r w:rsidRPr="00737FE8">
        <w:rPr>
          <w:iCs/>
        </w:rPr>
        <w:t xml:space="preserve"> </w:t>
      </w:r>
      <w:proofErr w:type="spellStart"/>
      <w:r w:rsidRPr="00737FE8">
        <w:rPr>
          <w:iCs/>
        </w:rPr>
        <w:t>digunakan</w:t>
      </w:r>
      <w:proofErr w:type="spellEnd"/>
      <w:r w:rsidRPr="00737FE8">
        <w:rPr>
          <w:iCs/>
        </w:rPr>
        <w:t xml:space="preserve"> oleh SVM </w:t>
      </w:r>
      <w:proofErr w:type="spellStart"/>
      <w:r w:rsidRPr="00737FE8">
        <w:rPr>
          <w:iCs/>
        </w:rPr>
        <w:t>untuk</w:t>
      </w:r>
      <w:proofErr w:type="spellEnd"/>
      <w:r w:rsidRPr="00737FE8">
        <w:rPr>
          <w:iCs/>
        </w:rPr>
        <w:t xml:space="preserve"> </w:t>
      </w:r>
      <w:proofErr w:type="spellStart"/>
      <w:r w:rsidRPr="00737FE8">
        <w:rPr>
          <w:iCs/>
        </w:rPr>
        <w:t>mencari</w:t>
      </w:r>
      <w:proofErr w:type="spellEnd"/>
      <w:r w:rsidRPr="00737FE8">
        <w:rPr>
          <w:iCs/>
        </w:rPr>
        <w:t xml:space="preserve"> </w:t>
      </w:r>
      <w:proofErr w:type="spellStart"/>
      <w:r w:rsidRPr="00737FE8">
        <w:rPr>
          <w:iCs/>
        </w:rPr>
        <w:t>posisi</w:t>
      </w:r>
      <w:proofErr w:type="spellEnd"/>
      <w:r w:rsidRPr="00737FE8">
        <w:rPr>
          <w:iCs/>
        </w:rPr>
        <w:t xml:space="preserve"> dan </w:t>
      </w:r>
      <w:proofErr w:type="spellStart"/>
      <w:r w:rsidRPr="00737FE8">
        <w:rPr>
          <w:iCs/>
        </w:rPr>
        <w:t>orientasi</w:t>
      </w:r>
      <w:proofErr w:type="spellEnd"/>
      <w:r w:rsidRPr="00737FE8">
        <w:rPr>
          <w:iCs/>
        </w:rPr>
        <w:t xml:space="preserve"> garis </w:t>
      </w:r>
      <w:proofErr w:type="spellStart"/>
      <w:r w:rsidRPr="00737FE8">
        <w:rPr>
          <w:iCs/>
        </w:rPr>
        <w:t>pemisah</w:t>
      </w:r>
      <w:proofErr w:type="spellEnd"/>
      <w:r w:rsidRPr="00737FE8">
        <w:rPr>
          <w:iCs/>
        </w:rPr>
        <w:t xml:space="preserve"> yang optimum. Pada </w:t>
      </w:r>
      <w:proofErr w:type="spellStart"/>
      <w:r w:rsidRPr="00737FE8">
        <w:rPr>
          <w:iCs/>
        </w:rPr>
        <w:t>nilai</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lebih</w:t>
      </w:r>
      <w:proofErr w:type="spellEnd"/>
      <w:r w:rsidRPr="00737FE8">
        <w:rPr>
          <w:iCs/>
        </w:rPr>
        <w:t xml:space="preserve"> </w:t>
      </w:r>
      <w:proofErr w:type="spellStart"/>
      <w:r w:rsidR="00737FE8" w:rsidRPr="00737FE8">
        <w:rPr>
          <w:iCs/>
        </w:rPr>
        <w:t>besar</w:t>
      </w:r>
      <w:proofErr w:type="spellEnd"/>
      <w:r w:rsidRPr="00737FE8">
        <w:rPr>
          <w:iCs/>
        </w:rPr>
        <w:t xml:space="preserve">, data </w:t>
      </w:r>
      <w:r w:rsidRPr="00737FE8">
        <w:rPr>
          <w:i/>
        </w:rPr>
        <w:t xml:space="preserve">faulty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proofErr w:type="spellStart"/>
      <w:r w:rsidRPr="00737FE8">
        <w:rPr>
          <w:iCs/>
        </w:rPr>
        <w:t>referensi</w:t>
      </w:r>
      <w:proofErr w:type="spellEnd"/>
      <w:r w:rsidRPr="00737FE8">
        <w:rPr>
          <w:iCs/>
        </w:rPr>
        <w:t xml:space="preserve"> </w:t>
      </w:r>
      <w:proofErr w:type="spellStart"/>
      <w:r w:rsidRPr="00737FE8">
        <w:rPr>
          <w:iCs/>
        </w:rPr>
        <w:t>atau</w:t>
      </w:r>
      <w:proofErr w:type="spellEnd"/>
      <w:r w:rsidRPr="00737FE8">
        <w:rPr>
          <w:iCs/>
        </w:rPr>
        <w:t xml:space="preserve"> </w:t>
      </w:r>
      <w:proofErr w:type="spellStart"/>
      <w:r w:rsidRPr="00737FE8">
        <w:rPr>
          <w:iCs/>
        </w:rPr>
        <w:t>bahkan</w:t>
      </w:r>
      <w:proofErr w:type="spellEnd"/>
      <w:r w:rsidRPr="00737FE8">
        <w:rPr>
          <w:iCs/>
        </w:rPr>
        <w:t xml:space="preserve"> </w:t>
      </w:r>
      <w:proofErr w:type="spellStart"/>
      <w:r w:rsidRPr="00737FE8">
        <w:rPr>
          <w:iCs/>
        </w:rPr>
        <w:t>didalam</w:t>
      </w:r>
      <w:proofErr w:type="spellEnd"/>
      <w:r w:rsidRPr="00737FE8">
        <w:rPr>
          <w:iCs/>
        </w:rPr>
        <w:t xml:space="preserve"> </w:t>
      </w:r>
      <w:proofErr w:type="spellStart"/>
      <w:r w:rsidRPr="00737FE8">
        <w:rPr>
          <w:iCs/>
        </w:rPr>
        <w:t>persebaran</w:t>
      </w:r>
      <w:proofErr w:type="spellEnd"/>
      <w:r w:rsidRPr="00737FE8">
        <w:rPr>
          <w:iCs/>
        </w:rPr>
        <w:t xml:space="preserve"> data </w:t>
      </w:r>
      <w:r w:rsidRPr="00737FE8">
        <w:rPr>
          <w:i/>
        </w:rPr>
        <w:t>normal</w:t>
      </w:r>
      <w:r w:rsidRPr="00737FE8">
        <w:rPr>
          <w:iCs/>
        </w:rPr>
        <w:t xml:space="preserve">, </w:t>
      </w:r>
      <w:proofErr w:type="spellStart"/>
      <w:r w:rsidRPr="00737FE8">
        <w:rPr>
          <w:iCs/>
        </w:rPr>
        <w:t>sehingga</w:t>
      </w:r>
      <w:proofErr w:type="spellEnd"/>
      <w:r w:rsidRPr="00737FE8">
        <w:rPr>
          <w:iCs/>
        </w:rPr>
        <w:t xml:space="preserve"> </w:t>
      </w:r>
      <w:proofErr w:type="spellStart"/>
      <w:r w:rsidRPr="00737FE8">
        <w:rPr>
          <w:iCs/>
        </w:rPr>
        <w:t>meskipun</w:t>
      </w:r>
      <w:proofErr w:type="spellEnd"/>
      <w:r w:rsidRPr="00737FE8">
        <w:rPr>
          <w:iCs/>
        </w:rPr>
        <w:t xml:space="preserve"> DBSCAN </w:t>
      </w:r>
      <w:proofErr w:type="spellStart"/>
      <w:r w:rsidRPr="00737FE8">
        <w:rPr>
          <w:iCs/>
        </w:rPr>
        <w:t>dapat</w:t>
      </w:r>
      <w:proofErr w:type="spellEnd"/>
      <w:r w:rsidRPr="00737FE8">
        <w:rPr>
          <w:iCs/>
        </w:rPr>
        <w:t xml:space="preserve"> </w:t>
      </w:r>
      <w:proofErr w:type="spellStart"/>
      <w:r w:rsidRPr="00737FE8">
        <w:rPr>
          <w:iCs/>
        </w:rPr>
        <w:t>memberikan</w:t>
      </w:r>
      <w:proofErr w:type="spellEnd"/>
      <w:r w:rsidRPr="00737FE8">
        <w:rPr>
          <w:iCs/>
        </w:rPr>
        <w:t xml:space="preserve"> </w:t>
      </w:r>
      <w:proofErr w:type="spellStart"/>
      <w:r w:rsidRPr="00737FE8">
        <w:rPr>
          <w:iCs/>
        </w:rPr>
        <w:t>pengelompokan</w:t>
      </w:r>
      <w:proofErr w:type="spellEnd"/>
      <w:r w:rsidRPr="00737FE8">
        <w:rPr>
          <w:iCs/>
        </w:rPr>
        <w:t xml:space="preserve"> yang </w:t>
      </w:r>
      <w:proofErr w:type="spellStart"/>
      <w:r w:rsidRPr="00737FE8">
        <w:rPr>
          <w:iCs/>
        </w:rPr>
        <w:t>relatif</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namun</w:t>
      </w:r>
      <w:proofErr w:type="spellEnd"/>
      <w:r w:rsidRPr="00737FE8">
        <w:rPr>
          <w:iCs/>
        </w:rPr>
        <w:t xml:space="preserve"> SVM </w:t>
      </w:r>
      <w:proofErr w:type="spellStart"/>
      <w:r w:rsidRPr="00737FE8">
        <w:rPr>
          <w:iCs/>
        </w:rPr>
        <w:t>akan</w:t>
      </w:r>
      <w:proofErr w:type="spellEnd"/>
      <w:r w:rsidRPr="00737FE8">
        <w:rPr>
          <w:iCs/>
        </w:rPr>
        <w:t xml:space="preserve"> </w:t>
      </w:r>
      <w:proofErr w:type="spellStart"/>
      <w:r w:rsidRPr="00737FE8">
        <w:rPr>
          <w:iCs/>
        </w:rPr>
        <w:t>kesulitan</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membuat</w:t>
      </w:r>
      <w:proofErr w:type="spellEnd"/>
      <w:r w:rsidRPr="00737FE8">
        <w:rPr>
          <w:iCs/>
        </w:rPr>
        <w:t xml:space="preserve"> garis </w:t>
      </w:r>
      <w:proofErr w:type="spellStart"/>
      <w:r w:rsidRPr="00737FE8">
        <w:rPr>
          <w:iCs/>
        </w:rPr>
        <w:t>pemisah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memisahkan</w:t>
      </w:r>
      <w:proofErr w:type="spellEnd"/>
      <w:r w:rsidRPr="00737FE8">
        <w:rPr>
          <w:iCs/>
        </w:rPr>
        <w:t xml:space="preserve"> data </w:t>
      </w:r>
      <w:r w:rsidRPr="00737FE8">
        <w:rPr>
          <w:i/>
        </w:rPr>
        <w:t xml:space="preserve">faulty </w:t>
      </w:r>
      <w:proofErr w:type="spellStart"/>
      <w:r w:rsidRPr="00737FE8">
        <w:rPr>
          <w:iCs/>
        </w:rPr>
        <w:t>dari</w:t>
      </w:r>
      <w:proofErr w:type="spellEnd"/>
      <w:r w:rsidRPr="00737FE8">
        <w:rPr>
          <w:iCs/>
        </w:rPr>
        <w:t xml:space="preserve"> data normal </w:t>
      </w:r>
      <w:proofErr w:type="spellStart"/>
      <w:r w:rsidRPr="00737FE8">
        <w:rPr>
          <w:iCs/>
        </w:rPr>
        <w:t>secara</w:t>
      </w:r>
      <w:proofErr w:type="spellEnd"/>
      <w:r w:rsidRPr="00737FE8">
        <w:rPr>
          <w:iCs/>
        </w:rPr>
        <w:t xml:space="preserve"> </w:t>
      </w:r>
      <w:proofErr w:type="spellStart"/>
      <w:r w:rsidRPr="00737FE8">
        <w:rPr>
          <w:iCs/>
        </w:rPr>
        <w:t>akurat</w:t>
      </w:r>
      <w:proofErr w:type="spellEnd"/>
      <w:r w:rsidRPr="00737FE8">
        <w:rPr>
          <w:iCs/>
        </w:rPr>
        <w:t xml:space="preserve">. </w:t>
      </w:r>
      <w:proofErr w:type="spellStart"/>
      <w:r w:rsidRPr="00737FE8">
        <w:rPr>
          <w:iCs/>
        </w:rPr>
        <w:t>Pendekatan</w:t>
      </w:r>
      <w:proofErr w:type="spellEnd"/>
      <w:r w:rsidRPr="00737FE8">
        <w:rPr>
          <w:iCs/>
        </w:rPr>
        <w:t xml:space="preserve"> yang </w:t>
      </w:r>
      <w:proofErr w:type="spellStart"/>
      <w:r w:rsidRPr="00737FE8">
        <w:rPr>
          <w:iCs/>
        </w:rPr>
        <w:t>cocok</w:t>
      </w:r>
      <w:proofErr w:type="spellEnd"/>
      <w:r w:rsidRPr="00737FE8">
        <w:rPr>
          <w:iCs/>
        </w:rPr>
        <w:t xml:space="preserve"> </w:t>
      </w:r>
      <w:proofErr w:type="spellStart"/>
      <w:r w:rsidRPr="00737FE8">
        <w:rPr>
          <w:iCs/>
        </w:rPr>
        <w:t>bagi</w:t>
      </w:r>
      <w:proofErr w:type="spellEnd"/>
      <w:r w:rsidRPr="00737FE8">
        <w:rPr>
          <w:iCs/>
        </w:rPr>
        <w:t xml:space="preserve"> SVM </w:t>
      </w:r>
      <w:proofErr w:type="spellStart"/>
      <w:r w:rsidRPr="00737FE8">
        <w:rPr>
          <w:iCs/>
        </w:rPr>
        <w:t>adalah</w:t>
      </w:r>
      <w:proofErr w:type="spellEnd"/>
      <w:r w:rsidRPr="00737FE8">
        <w:rPr>
          <w:iCs/>
        </w:rPr>
        <w:t xml:space="preserve"> </w:t>
      </w:r>
      <w:proofErr w:type="spellStart"/>
      <w:r w:rsidRPr="00737FE8">
        <w:rPr>
          <w:iCs/>
        </w:rPr>
        <w:t>untuk</w:t>
      </w:r>
      <w:proofErr w:type="spellEnd"/>
      <w:r w:rsidRPr="00737FE8">
        <w:rPr>
          <w:iCs/>
        </w:rPr>
        <w:t xml:space="preserve"> </w:t>
      </w:r>
      <w:proofErr w:type="spellStart"/>
      <w:r w:rsidRPr="00737FE8">
        <w:rPr>
          <w:iCs/>
        </w:rPr>
        <w:t>menggunakan</w:t>
      </w:r>
      <w:proofErr w:type="spellEnd"/>
      <w:r w:rsidRPr="00737FE8">
        <w:rPr>
          <w:iCs/>
        </w:rPr>
        <w:t xml:space="preserve"> </w:t>
      </w:r>
      <w:r w:rsidR="008F50D0">
        <w:rPr>
          <w:rFonts w:eastAsia="Calibri" w:cs="Times New Roman"/>
          <w:lang w:val="de-DE"/>
        </w:rPr>
        <w:t>γ</w:t>
      </w:r>
      <w:r w:rsidR="008F50D0" w:rsidRPr="00737FE8">
        <w:rPr>
          <w:iCs/>
        </w:rPr>
        <w:t xml:space="preserve"> </w:t>
      </w:r>
      <w:r w:rsidRPr="00737FE8">
        <w:rPr>
          <w:iCs/>
        </w:rPr>
        <w:t xml:space="preserve">yang </w:t>
      </w:r>
      <w:proofErr w:type="spellStart"/>
      <w:r w:rsidRPr="00737FE8">
        <w:rPr>
          <w:iCs/>
        </w:rPr>
        <w:t>cukup</w:t>
      </w:r>
      <w:proofErr w:type="spellEnd"/>
      <w:r w:rsidRPr="00737FE8">
        <w:rPr>
          <w:iCs/>
        </w:rPr>
        <w:t xml:space="preserve"> </w:t>
      </w:r>
      <w:proofErr w:type="spellStart"/>
      <w:r w:rsidRPr="00737FE8">
        <w:rPr>
          <w:iCs/>
        </w:rPr>
        <w:t>kecil</w:t>
      </w:r>
      <w:proofErr w:type="spellEnd"/>
      <w:r w:rsidRPr="00737FE8">
        <w:rPr>
          <w:iCs/>
        </w:rPr>
        <w:t xml:space="preserve"> </w:t>
      </w:r>
      <w:proofErr w:type="spellStart"/>
      <w:r w:rsidRPr="00737FE8">
        <w:rPr>
          <w:iCs/>
        </w:rPr>
        <w:t>sehingga</w:t>
      </w:r>
      <w:proofErr w:type="spellEnd"/>
      <w:r w:rsidRPr="00737FE8">
        <w:rPr>
          <w:iCs/>
        </w:rPr>
        <w:t xml:space="preserve"> data </w:t>
      </w:r>
      <w:r w:rsidRPr="00737FE8">
        <w:rPr>
          <w:i/>
        </w:rPr>
        <w:t xml:space="preserve">faulty </w:t>
      </w:r>
      <w:proofErr w:type="spellStart"/>
      <w:r w:rsidRPr="00737FE8">
        <w:rPr>
          <w:iCs/>
        </w:rPr>
        <w:t>akan</w:t>
      </w:r>
      <w:proofErr w:type="spellEnd"/>
      <w:r w:rsidRPr="00737FE8">
        <w:rPr>
          <w:iCs/>
        </w:rPr>
        <w:t xml:space="preserve"> </w:t>
      </w:r>
      <w:proofErr w:type="spellStart"/>
      <w:r w:rsidRPr="00737FE8">
        <w:rPr>
          <w:iCs/>
        </w:rPr>
        <w:t>diproyeksikan</w:t>
      </w:r>
      <w:proofErr w:type="spellEnd"/>
      <w:r w:rsidRPr="00737FE8">
        <w:rPr>
          <w:iCs/>
        </w:rPr>
        <w:t xml:space="preserve"> </w:t>
      </w:r>
      <w:proofErr w:type="spellStart"/>
      <w:r w:rsidRPr="00737FE8">
        <w:rPr>
          <w:iCs/>
        </w:rPr>
        <w:t>secara</w:t>
      </w:r>
      <w:proofErr w:type="spellEnd"/>
      <w:r w:rsidRPr="00737FE8">
        <w:rPr>
          <w:iCs/>
        </w:rPr>
        <w:t xml:space="preserve"> </w:t>
      </w:r>
      <w:proofErr w:type="spellStart"/>
      <w:r w:rsidRPr="00737FE8">
        <w:rPr>
          <w:iCs/>
        </w:rPr>
        <w:t>terpisah</w:t>
      </w:r>
      <w:proofErr w:type="spellEnd"/>
      <w:r w:rsidRPr="00737FE8">
        <w:rPr>
          <w:iCs/>
        </w:rPr>
        <w:t xml:space="preserve"> </w:t>
      </w:r>
      <w:proofErr w:type="spellStart"/>
      <w:r w:rsidRPr="00737FE8">
        <w:rPr>
          <w:iCs/>
        </w:rPr>
        <w:t>dari</w:t>
      </w:r>
      <w:proofErr w:type="spellEnd"/>
      <w:r w:rsidRPr="00737FE8">
        <w:rPr>
          <w:iCs/>
        </w:rPr>
        <w:t xml:space="preserve"> data </w:t>
      </w:r>
      <w:proofErr w:type="spellStart"/>
      <w:r w:rsidRPr="00737FE8">
        <w:rPr>
          <w:iCs/>
        </w:rPr>
        <w:t>referensi</w:t>
      </w:r>
      <w:proofErr w:type="spellEnd"/>
      <w:r w:rsidRPr="00737FE8">
        <w:rPr>
          <w:iCs/>
        </w:rPr>
        <w:t xml:space="preserve"> dan data normal.</w:t>
      </w:r>
      <w:r w:rsidRPr="001D3EA3">
        <w:rPr>
          <w:iCs/>
          <w:color w:val="FF0000"/>
        </w:rPr>
        <w:t xml:space="preserve"> </w:t>
      </w:r>
    </w:p>
    <w:p w14:paraId="1C43C4F1" w14:textId="5E3C2666" w:rsidR="00774225" w:rsidRPr="00B54AD8" w:rsidRDefault="00774225" w:rsidP="004970DD">
      <w:pPr>
        <w:spacing w:after="0" w:line="360" w:lineRule="auto"/>
        <w:ind w:firstLine="567"/>
        <w:rPr>
          <w:iCs/>
        </w:rPr>
      </w:pPr>
      <w:r>
        <w:rPr>
          <w:iCs/>
        </w:rPr>
        <w:t xml:space="preserve">Pada </w:t>
      </w:r>
      <w:proofErr w:type="spellStart"/>
      <w:r>
        <w:rPr>
          <w:iCs/>
        </w:rPr>
        <w:t>pengujian</w:t>
      </w:r>
      <w:proofErr w:type="spellEnd"/>
      <w:r>
        <w:rPr>
          <w:iCs/>
        </w:rPr>
        <w:t xml:space="preserve"> yang </w:t>
      </w:r>
      <w:proofErr w:type="spellStart"/>
      <w:r>
        <w:rPr>
          <w:iCs/>
        </w:rPr>
        <w:t>telah</w:t>
      </w:r>
      <w:proofErr w:type="spellEnd"/>
      <w:r>
        <w:rPr>
          <w:iCs/>
        </w:rPr>
        <w:t xml:space="preserve"> </w:t>
      </w:r>
      <w:proofErr w:type="spellStart"/>
      <w:r>
        <w:rPr>
          <w:iCs/>
        </w:rPr>
        <w:t>dilakukan</w:t>
      </w:r>
      <w:proofErr w:type="spellEnd"/>
      <w:r>
        <w:rPr>
          <w:iCs/>
        </w:rPr>
        <w:t xml:space="preserve">, </w:t>
      </w:r>
      <w:proofErr w:type="spellStart"/>
      <w:r>
        <w:rPr>
          <w:iCs/>
        </w:rPr>
        <w:t>didapatkan</w:t>
      </w:r>
      <w:proofErr w:type="spellEnd"/>
      <w:r>
        <w:rPr>
          <w:iCs/>
        </w:rPr>
        <w:t xml:space="preserve"> </w:t>
      </w:r>
      <w:proofErr w:type="spellStart"/>
      <w:r>
        <w:rPr>
          <w:iCs/>
        </w:rPr>
        <w:t>hasil</w:t>
      </w:r>
      <w:proofErr w:type="spellEnd"/>
      <w:r>
        <w:rPr>
          <w:iCs/>
        </w:rPr>
        <w:t xml:space="preserve"> </w:t>
      </w:r>
      <w:proofErr w:type="spellStart"/>
      <w:r>
        <w:rPr>
          <w:iCs/>
        </w:rPr>
        <w:t>bahwa</w:t>
      </w:r>
      <w:proofErr w:type="spellEnd"/>
      <w:r>
        <w:rPr>
          <w:iCs/>
        </w:rPr>
        <w:t xml:space="preserve"> </w:t>
      </w:r>
      <w:proofErr w:type="spellStart"/>
      <w:r>
        <w:rPr>
          <w:iCs/>
        </w:rPr>
        <w:t>penggunaan</w:t>
      </w:r>
      <w:proofErr w:type="spellEnd"/>
      <w:r>
        <w:rPr>
          <w:iCs/>
        </w:rPr>
        <w:t xml:space="preserve"> </w:t>
      </w:r>
      <w:proofErr w:type="spellStart"/>
      <w:r>
        <w:rPr>
          <w:iCs/>
        </w:rPr>
        <w:t>metode</w:t>
      </w:r>
      <w:proofErr w:type="spellEnd"/>
      <w:r>
        <w:rPr>
          <w:iCs/>
        </w:rPr>
        <w:t xml:space="preserve"> K-</w:t>
      </w:r>
      <w:r>
        <w:rPr>
          <w:i/>
        </w:rPr>
        <w:t xml:space="preserve">means clustering </w:t>
      </w:r>
      <w:proofErr w:type="spellStart"/>
      <w:r>
        <w:rPr>
          <w:iCs/>
        </w:rPr>
        <w:t>menghasilkan</w:t>
      </w:r>
      <w:proofErr w:type="spellEnd"/>
      <w:r>
        <w:rPr>
          <w:iCs/>
        </w:rPr>
        <w:t xml:space="preserve"> F-</w:t>
      </w:r>
      <w:r w:rsidR="00B54AD8">
        <w:rPr>
          <w:i/>
        </w:rPr>
        <w:t xml:space="preserve">score </w:t>
      </w:r>
      <w:r w:rsidR="00B54AD8">
        <w:rPr>
          <w:iCs/>
        </w:rPr>
        <w:t xml:space="preserve">yang </w:t>
      </w:r>
      <w:proofErr w:type="spellStart"/>
      <w:r w:rsidR="00B54AD8">
        <w:rPr>
          <w:iCs/>
        </w:rPr>
        <w:t>kebanyakan</w:t>
      </w:r>
      <w:proofErr w:type="spellEnd"/>
      <w:r w:rsidR="00B54AD8">
        <w:rPr>
          <w:iCs/>
        </w:rPr>
        <w:t xml:space="preserve"> </w:t>
      </w:r>
      <w:proofErr w:type="spellStart"/>
      <w:r w:rsidR="00B54AD8">
        <w:rPr>
          <w:iCs/>
        </w:rPr>
        <w:t>lebih</w:t>
      </w:r>
      <w:proofErr w:type="spellEnd"/>
      <w:r w:rsidR="00B54AD8">
        <w:rPr>
          <w:iCs/>
        </w:rPr>
        <w:t xml:space="preserve"> </w:t>
      </w:r>
      <w:proofErr w:type="spellStart"/>
      <w:r w:rsidR="00B54AD8">
        <w:rPr>
          <w:iCs/>
        </w:rPr>
        <w:t>tinggi</w:t>
      </w:r>
      <w:proofErr w:type="spellEnd"/>
      <w:r w:rsidR="00B54AD8">
        <w:rPr>
          <w:iCs/>
        </w:rPr>
        <w:t xml:space="preserve"> </w:t>
      </w:r>
      <w:proofErr w:type="spellStart"/>
      <w:r w:rsidR="00B54AD8">
        <w:rPr>
          <w:iCs/>
        </w:rPr>
        <w:t>dibandingkan</w:t>
      </w:r>
      <w:proofErr w:type="spellEnd"/>
      <w:r w:rsidR="00B54AD8">
        <w:rPr>
          <w:iCs/>
        </w:rPr>
        <w:t xml:space="preserve"> </w:t>
      </w:r>
      <w:proofErr w:type="spellStart"/>
      <w:r w:rsidR="00B54AD8">
        <w:rPr>
          <w:iCs/>
        </w:rPr>
        <w:t>metode</w:t>
      </w:r>
      <w:proofErr w:type="spellEnd"/>
      <w:r w:rsidR="00B54AD8">
        <w:rPr>
          <w:iCs/>
        </w:rPr>
        <w:t xml:space="preserve"> DBSCAN, </w:t>
      </w:r>
      <w:proofErr w:type="spellStart"/>
      <w:r w:rsidR="00B54AD8">
        <w:rPr>
          <w:iCs/>
        </w:rPr>
        <w:t>hasil</w:t>
      </w:r>
      <w:proofErr w:type="spellEnd"/>
      <w:r w:rsidR="00B54AD8">
        <w:rPr>
          <w:iCs/>
        </w:rPr>
        <w:t xml:space="preserve"> </w:t>
      </w:r>
      <w:proofErr w:type="spellStart"/>
      <w:r w:rsidR="00B54AD8">
        <w:rPr>
          <w:iCs/>
        </w:rPr>
        <w:t>tersebut</w:t>
      </w:r>
      <w:proofErr w:type="spellEnd"/>
      <w:r w:rsidR="00B54AD8">
        <w:rPr>
          <w:iCs/>
        </w:rPr>
        <w:t xml:space="preserve"> </w:t>
      </w:r>
      <w:proofErr w:type="spellStart"/>
      <w:r w:rsidR="00B54AD8">
        <w:rPr>
          <w:iCs/>
        </w:rPr>
        <w:t>dapat</w:t>
      </w:r>
      <w:proofErr w:type="spellEnd"/>
      <w:r w:rsidR="00B54AD8">
        <w:rPr>
          <w:iCs/>
        </w:rPr>
        <w:t xml:space="preserve"> </w:t>
      </w:r>
      <w:proofErr w:type="spellStart"/>
      <w:r w:rsidR="00B54AD8">
        <w:rPr>
          <w:iCs/>
        </w:rPr>
        <w:t>dilihat</w:t>
      </w:r>
      <w:proofErr w:type="spellEnd"/>
      <w:r w:rsidR="00B54AD8">
        <w:rPr>
          <w:iCs/>
        </w:rPr>
        <w:t xml:space="preserve"> </w:t>
      </w:r>
      <w:proofErr w:type="spellStart"/>
      <w:r w:rsidR="00B54AD8">
        <w:rPr>
          <w:iCs/>
        </w:rPr>
        <w:t>utamanya</w:t>
      </w:r>
      <w:proofErr w:type="spellEnd"/>
      <w:r w:rsidR="00B54AD8">
        <w:rPr>
          <w:iCs/>
        </w:rPr>
        <w:t xml:space="preserve"> </w:t>
      </w:r>
      <w:proofErr w:type="spellStart"/>
      <w:r w:rsidR="00B54AD8">
        <w:rPr>
          <w:iCs/>
        </w:rPr>
        <w:t>apabila</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jumlah</w:t>
      </w:r>
      <w:proofErr w:type="spellEnd"/>
      <w:r w:rsidR="00B54AD8">
        <w:rPr>
          <w:iCs/>
        </w:rPr>
        <w:t xml:space="preserve"> </w:t>
      </w:r>
      <w:proofErr w:type="spellStart"/>
      <w:r w:rsidR="00B54AD8">
        <w:rPr>
          <w:iCs/>
        </w:rPr>
        <w:t>sampel</w:t>
      </w:r>
      <w:proofErr w:type="spellEnd"/>
      <w:r w:rsidR="00B54AD8">
        <w:rPr>
          <w:iCs/>
        </w:rPr>
        <w:t xml:space="preserve"> </w:t>
      </w:r>
      <w:r w:rsidR="00B54AD8">
        <w:rPr>
          <w:i/>
        </w:rPr>
        <w:t xml:space="preserve">faulty </w:t>
      </w:r>
      <w:r w:rsidR="00B54AD8">
        <w:rPr>
          <w:iCs/>
        </w:rPr>
        <w:t xml:space="preserve">yang </w:t>
      </w:r>
      <w:proofErr w:type="spellStart"/>
      <w:r w:rsidR="00B54AD8">
        <w:rPr>
          <w:iCs/>
        </w:rPr>
        <w:t>kecil</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hasil</w:t>
      </w:r>
      <w:proofErr w:type="spellEnd"/>
      <w:r w:rsidR="00B54AD8">
        <w:rPr>
          <w:iCs/>
        </w:rPr>
        <w:t xml:space="preserve"> </w:t>
      </w:r>
      <w:proofErr w:type="spellStart"/>
      <w:r w:rsidR="00B54AD8">
        <w:rPr>
          <w:iCs/>
        </w:rPr>
        <w:t>dari</w:t>
      </w:r>
      <w:proofErr w:type="spellEnd"/>
      <w:r w:rsidR="00B54AD8">
        <w:rPr>
          <w:iCs/>
        </w:rPr>
        <w:t xml:space="preserve"> </w:t>
      </w:r>
      <w:proofErr w:type="spellStart"/>
      <w:r w:rsidR="00B54AD8">
        <w:rPr>
          <w:iCs/>
        </w:rPr>
        <w:t>pengujian</w:t>
      </w:r>
      <w:proofErr w:type="spellEnd"/>
      <w:r w:rsidR="00B54AD8">
        <w:rPr>
          <w:iCs/>
        </w:rPr>
        <w:t xml:space="preserve"> </w:t>
      </w:r>
      <w:proofErr w:type="spellStart"/>
      <w:r w:rsidR="00B54AD8">
        <w:rPr>
          <w:iCs/>
        </w:rPr>
        <w:t>ini</w:t>
      </w:r>
      <w:proofErr w:type="spellEnd"/>
      <w:r w:rsidR="00B54AD8">
        <w:rPr>
          <w:iCs/>
        </w:rPr>
        <w:t xml:space="preserve">, </w:t>
      </w:r>
      <w:proofErr w:type="spellStart"/>
      <w:r w:rsidR="00B54AD8">
        <w:rPr>
          <w:iCs/>
        </w:rPr>
        <w:t>metode</w:t>
      </w:r>
      <w:proofErr w:type="spellEnd"/>
      <w:r w:rsidR="00B54AD8">
        <w:rPr>
          <w:iCs/>
        </w:rPr>
        <w:t xml:space="preserve"> K-</w:t>
      </w:r>
      <w:r w:rsidR="00B54AD8">
        <w:rPr>
          <w:i/>
        </w:rPr>
        <w:t xml:space="preserve">means clustering </w:t>
      </w:r>
      <w:proofErr w:type="spellStart"/>
      <w:r w:rsidR="00B54AD8">
        <w:rPr>
          <w:iCs/>
        </w:rPr>
        <w:t>akan</w:t>
      </w:r>
      <w:proofErr w:type="spellEnd"/>
      <w:r w:rsidR="00B54AD8">
        <w:rPr>
          <w:iCs/>
        </w:rPr>
        <w:t xml:space="preserve"> </w:t>
      </w:r>
      <w:proofErr w:type="spellStart"/>
      <w:r w:rsidR="00B54AD8">
        <w:rPr>
          <w:iCs/>
        </w:rPr>
        <w:t>digunakan</w:t>
      </w:r>
      <w:proofErr w:type="spellEnd"/>
      <w:r w:rsidR="00B54AD8">
        <w:rPr>
          <w:iCs/>
        </w:rPr>
        <w:t xml:space="preserve"> </w:t>
      </w:r>
      <w:proofErr w:type="spellStart"/>
      <w:r w:rsidR="00B54AD8">
        <w:rPr>
          <w:iCs/>
        </w:rPr>
        <w:t>sebagai</w:t>
      </w:r>
      <w:proofErr w:type="spellEnd"/>
      <w:r w:rsidR="00B54AD8">
        <w:rPr>
          <w:iCs/>
        </w:rPr>
        <w:t xml:space="preserve"> </w:t>
      </w:r>
      <w:proofErr w:type="spellStart"/>
      <w:r w:rsidR="00B54AD8">
        <w:rPr>
          <w:iCs/>
        </w:rPr>
        <w:t>metode</w:t>
      </w:r>
      <w:proofErr w:type="spellEnd"/>
      <w:r w:rsidR="00B54AD8">
        <w:rPr>
          <w:iCs/>
        </w:rPr>
        <w:t xml:space="preserve"> </w:t>
      </w:r>
      <w:r w:rsidR="00B54AD8">
        <w:rPr>
          <w:i/>
        </w:rPr>
        <w:t xml:space="preserve">clustering </w:t>
      </w:r>
      <w:r w:rsidR="00B54AD8">
        <w:rPr>
          <w:iCs/>
        </w:rPr>
        <w:t xml:space="preserve">pada program yang </w:t>
      </w:r>
      <w:proofErr w:type="spellStart"/>
      <w:r w:rsidR="00B54AD8">
        <w:rPr>
          <w:iCs/>
        </w:rPr>
        <w:t>dirancang</w:t>
      </w:r>
      <w:proofErr w:type="spellEnd"/>
      <w:r w:rsidR="00B54AD8">
        <w:rPr>
          <w:iCs/>
        </w:rPr>
        <w:t>.</w:t>
      </w:r>
    </w:p>
    <w:p w14:paraId="19461062" w14:textId="1F3144CD" w:rsidR="002D1E6F" w:rsidRPr="00054AAA" w:rsidRDefault="002D1E6F" w:rsidP="00275EDB">
      <w:pPr>
        <w:pStyle w:val="Heading3"/>
      </w:pPr>
      <w:bookmarkStart w:id="78" w:name="_Toc57984735"/>
      <w:proofErr w:type="spellStart"/>
      <w:r>
        <w:t>Pengujian</w:t>
      </w:r>
      <w:proofErr w:type="spellEnd"/>
      <w:r>
        <w:t xml:space="preserve"> K-Means Clustering</w:t>
      </w:r>
      <w:bookmarkEnd w:id="78"/>
    </w:p>
    <w:p w14:paraId="2FEF41C4" w14:textId="12BDF516" w:rsidR="002D1E6F" w:rsidRDefault="002D1E6F" w:rsidP="00B843E5">
      <w:pPr>
        <w:spacing w:after="0" w:line="360" w:lineRule="auto"/>
        <w:ind w:firstLine="567"/>
        <w:rPr>
          <w:rFonts w:cs="Times New Roman"/>
        </w:rPr>
      </w:pPr>
      <w:proofErr w:type="spellStart"/>
      <w:r w:rsidRPr="00054AAA">
        <w:t>Pengujian</w:t>
      </w:r>
      <w:proofErr w:type="spellEnd"/>
      <w:r w:rsidRPr="00054AAA">
        <w:t xml:space="preserve"> </w:t>
      </w:r>
      <w:proofErr w:type="spellStart"/>
      <w:r w:rsidRPr="00054AAA">
        <w:t>dilakukan</w:t>
      </w:r>
      <w:proofErr w:type="spellEnd"/>
      <w:r w:rsidRPr="00054AAA">
        <w:t xml:space="preserve"> </w:t>
      </w:r>
      <w:proofErr w:type="spellStart"/>
      <w:r w:rsidRPr="00054AAA">
        <w:t>untuk</w:t>
      </w:r>
      <w:proofErr w:type="spellEnd"/>
      <w:r w:rsidRPr="00054AAA">
        <w:t xml:space="preserve"> </w:t>
      </w:r>
      <w:proofErr w:type="spellStart"/>
      <w:r w:rsidRPr="00054AAA">
        <w:t>mendapatkan</w:t>
      </w:r>
      <w:proofErr w:type="spellEnd"/>
      <w:r w:rsidRPr="00054AAA">
        <w:t xml:space="preserve"> </w:t>
      </w:r>
      <w:proofErr w:type="spellStart"/>
      <w:r w:rsidRPr="00054AAA">
        <w:t>sebuah</w:t>
      </w:r>
      <w:proofErr w:type="spellEnd"/>
      <w:r w:rsidRPr="00054AAA">
        <w:t xml:space="preserve"> </w:t>
      </w:r>
      <w:proofErr w:type="spellStart"/>
      <w:r w:rsidRPr="00054AAA">
        <w:t>nilai</w:t>
      </w:r>
      <w:proofErr w:type="spellEnd"/>
      <w:r w:rsidRPr="00054AAA">
        <w:t xml:space="preserve"> </w:t>
      </w:r>
      <w:r w:rsidRPr="00054AAA">
        <w:rPr>
          <w:i/>
        </w:rPr>
        <w:t xml:space="preserve">threshold </w:t>
      </w:r>
      <w:proofErr w:type="spellStart"/>
      <w:r w:rsidRPr="00054AAA">
        <w:t>untuk</w:t>
      </w:r>
      <w:proofErr w:type="spellEnd"/>
      <w:r w:rsidRPr="00054AAA">
        <w:t xml:space="preserve"> </w:t>
      </w:r>
      <w:proofErr w:type="spellStart"/>
      <w:r w:rsidRPr="00054AAA">
        <w:t>memulai</w:t>
      </w:r>
      <w:proofErr w:type="spellEnd"/>
      <w:r w:rsidRPr="00054AAA">
        <w:t xml:space="preserve"> </w:t>
      </w:r>
      <w:proofErr w:type="spellStart"/>
      <w:r w:rsidRPr="00054AAA">
        <w:t>metode</w:t>
      </w:r>
      <w:proofErr w:type="spellEnd"/>
      <w:r w:rsidRPr="00054AAA">
        <w:t xml:space="preserve"> K-</w:t>
      </w:r>
      <w:r w:rsidRPr="00054AAA">
        <w:rPr>
          <w:i/>
        </w:rPr>
        <w:t xml:space="preserve">means clustering </w:t>
      </w:r>
      <w:r w:rsidRPr="00054AAA">
        <w:t xml:space="preserve">dan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kedalam</w:t>
      </w:r>
      <w:proofErr w:type="spellEnd"/>
      <w:r w:rsidRPr="00054AAA">
        <w:t xml:space="preserve"> 2 </w:t>
      </w:r>
      <w:proofErr w:type="spellStart"/>
      <w:r w:rsidRPr="00054AAA">
        <w:t>kelompok</w:t>
      </w:r>
      <w:proofErr w:type="spellEnd"/>
      <w:r w:rsidRPr="00054AAA">
        <w:t xml:space="preserve">. </w:t>
      </w:r>
      <w:proofErr w:type="spellStart"/>
      <w:r w:rsidRPr="00054AAA">
        <w:t>Seperti</w:t>
      </w:r>
      <w:proofErr w:type="spellEnd"/>
      <w:r w:rsidRPr="00054AAA">
        <w:t xml:space="preserve"> pada </w:t>
      </w:r>
      <w:r w:rsidRPr="00054AAA">
        <w:rPr>
          <w:i/>
        </w:rPr>
        <w:t>elbow method</w:t>
      </w:r>
      <w:r w:rsidRPr="00054AAA">
        <w:t xml:space="preserve">, </w:t>
      </w:r>
      <w:proofErr w:type="spellStart"/>
      <w:r w:rsidRPr="00054AAA">
        <w:t>pengujian</w:t>
      </w:r>
      <w:proofErr w:type="spellEnd"/>
      <w:r w:rsidRPr="00054AAA">
        <w:t xml:space="preserve"> </w:t>
      </w:r>
      <w:proofErr w:type="spellStart"/>
      <w:r w:rsidRPr="00054AAA">
        <w:t>akan</w:t>
      </w:r>
      <w:proofErr w:type="spellEnd"/>
      <w:r w:rsidRPr="00054AAA">
        <w:t xml:space="preserve"> </w:t>
      </w:r>
      <w:proofErr w:type="spellStart"/>
      <w:r w:rsidRPr="00054AAA">
        <w:t>membandingkan</w:t>
      </w:r>
      <w:proofErr w:type="spellEnd"/>
      <w:r w:rsidRPr="00054AAA">
        <w:t xml:space="preserve"> </w:t>
      </w:r>
      <w:proofErr w:type="spellStart"/>
      <w:r w:rsidRPr="00054AAA">
        <w:t>nilai</w:t>
      </w:r>
      <w:proofErr w:type="spellEnd"/>
      <w:r w:rsidRPr="00054AAA">
        <w:t xml:space="preserve"> </w:t>
      </w:r>
      <w:r w:rsidRPr="00054AAA">
        <w:rPr>
          <w:i/>
        </w:rPr>
        <w:t xml:space="preserve">within cluster sum of squares </w:t>
      </w:r>
      <w:r w:rsidRPr="00054AAA">
        <w:t xml:space="preserve">(WCSS) pada 1 </w:t>
      </w:r>
      <w:proofErr w:type="spellStart"/>
      <w:r w:rsidRPr="00054AAA">
        <w:t>hingga</w:t>
      </w:r>
      <w:proofErr w:type="spellEnd"/>
      <w:r w:rsidRPr="00054AAA">
        <w:t xml:space="preserve"> 3 </w:t>
      </w:r>
      <w:proofErr w:type="spellStart"/>
      <w:r w:rsidRPr="00054AAA">
        <w:lastRenderedPageBreak/>
        <w:t>kluster</w:t>
      </w:r>
      <w:proofErr w:type="spellEnd"/>
      <w:r w:rsidRPr="00054AAA">
        <w:t xml:space="preserve">. </w:t>
      </w:r>
      <w:r w:rsidRPr="00054AAA">
        <w:rPr>
          <w:i/>
        </w:rPr>
        <w:t xml:space="preserve">Elbow method </w:t>
      </w:r>
      <w:proofErr w:type="spellStart"/>
      <w:r w:rsidRPr="00054AAA">
        <w:t>merupakan</w:t>
      </w:r>
      <w:proofErr w:type="spellEnd"/>
      <w:r w:rsidRPr="00054AAA">
        <w:t xml:space="preserve"> </w:t>
      </w:r>
      <w:proofErr w:type="spellStart"/>
      <w:r w:rsidRPr="00054AAA">
        <w:t>sebuah</w:t>
      </w:r>
      <w:proofErr w:type="spellEnd"/>
      <w:r w:rsidRPr="00054AAA">
        <w:t xml:space="preserve"> </w:t>
      </w:r>
      <w:proofErr w:type="spellStart"/>
      <w:r w:rsidRPr="00054AAA">
        <w:t>evaluasi</w:t>
      </w:r>
      <w:proofErr w:type="spellEnd"/>
      <w:r w:rsidRPr="00054AAA">
        <w:t xml:space="preserve"> </w:t>
      </w:r>
      <w:proofErr w:type="spellStart"/>
      <w:r>
        <w:t>secara</w:t>
      </w:r>
      <w:proofErr w:type="spellEnd"/>
      <w:r>
        <w:t xml:space="preserve"> visual</w:t>
      </w:r>
      <w:r w:rsidRPr="00054AAA">
        <w:t>, di</w:t>
      </w:r>
      <w:r w:rsidR="00FB7512">
        <w:t xml:space="preserve"> </w:t>
      </w:r>
      <w:r w:rsidRPr="00054AAA">
        <w:t xml:space="preserve">mana </w:t>
      </w:r>
      <w:proofErr w:type="spellStart"/>
      <w:r w:rsidRPr="00054AAA">
        <w:t>seorang</w:t>
      </w:r>
      <w:proofErr w:type="spellEnd"/>
      <w:r w:rsidRPr="00054AAA">
        <w:t xml:space="preserve"> </w:t>
      </w:r>
      <w:proofErr w:type="spellStart"/>
      <w:r w:rsidRPr="00054AAA">
        <w:t>pengguna</w:t>
      </w:r>
      <w:proofErr w:type="spellEnd"/>
      <w:r w:rsidRPr="00054AAA">
        <w:t xml:space="preserve"> </w:t>
      </w:r>
      <w:proofErr w:type="spellStart"/>
      <w:r w:rsidRPr="00054AAA">
        <w:t>mengevaluasi</w:t>
      </w:r>
      <w:proofErr w:type="spellEnd"/>
      <w:r w:rsidRPr="00054AAA">
        <w:t xml:space="preserve"> </w:t>
      </w:r>
      <w:proofErr w:type="spellStart"/>
      <w:r w:rsidRPr="00054AAA">
        <w:t>grafik</w:t>
      </w:r>
      <w:proofErr w:type="spellEnd"/>
      <w:r w:rsidRPr="00054AAA">
        <w:t xml:space="preserve"> WCSS </w:t>
      </w:r>
      <w:proofErr w:type="spellStart"/>
      <w:r w:rsidRPr="00054AAA">
        <w:t>untuk</w:t>
      </w:r>
      <w:proofErr w:type="spellEnd"/>
      <w:r w:rsidRPr="00054AAA">
        <w:t xml:space="preserve"> </w:t>
      </w:r>
      <w:proofErr w:type="spellStart"/>
      <w:r w:rsidRPr="00054AAA">
        <w:t>menentukan</w:t>
      </w:r>
      <w:proofErr w:type="spellEnd"/>
      <w:r w:rsidRPr="00054AAA">
        <w:t xml:space="preserve"> </w:t>
      </w:r>
      <w:proofErr w:type="spellStart"/>
      <w:r w:rsidRPr="00054AAA">
        <w:t>jumlah</w:t>
      </w:r>
      <w:proofErr w:type="spellEnd"/>
      <w:r w:rsidRPr="00054AAA">
        <w:t xml:space="preserve"> </w:t>
      </w:r>
      <w:proofErr w:type="spellStart"/>
      <w:r w:rsidRPr="00054AAA">
        <w:t>klaster</w:t>
      </w:r>
      <w:proofErr w:type="spellEnd"/>
      <w:r w:rsidRPr="00054AAA">
        <w:t xml:space="preserve"> optimal </w:t>
      </w:r>
      <w:proofErr w:type="spellStart"/>
      <w:r w:rsidRPr="00054AAA">
        <w:t>berdasarkan</w:t>
      </w:r>
      <w:proofErr w:type="spellEnd"/>
      <w:r w:rsidRPr="00054AAA">
        <w:t xml:space="preserve"> </w:t>
      </w:r>
      <w:proofErr w:type="spellStart"/>
      <w:r w:rsidRPr="00054AAA">
        <w:t>pembentukan</w:t>
      </w:r>
      <w:proofErr w:type="spellEnd"/>
      <w:r w:rsidRPr="00054AAA">
        <w:t xml:space="preserve"> </w:t>
      </w:r>
      <w:proofErr w:type="spellStart"/>
      <w:r w:rsidRPr="00054AAA">
        <w:t>sebuah</w:t>
      </w:r>
      <w:proofErr w:type="spellEnd"/>
      <w:r w:rsidRPr="00054AAA">
        <w:t xml:space="preserve"> siku pada </w:t>
      </w:r>
      <w:proofErr w:type="spellStart"/>
      <w:r w:rsidRPr="00054AAA">
        <w:t>grafik</w:t>
      </w:r>
      <w:proofErr w:type="spellEnd"/>
      <w:r w:rsidRPr="00054AAA">
        <w:t xml:space="preserve">, </w:t>
      </w:r>
      <w:proofErr w:type="spellStart"/>
      <w:r w:rsidRPr="00054AAA">
        <w:t>sedangkan</w:t>
      </w:r>
      <w:proofErr w:type="spellEnd"/>
      <w:r w:rsidRPr="00054AAA">
        <w:t xml:space="preserve"> pada program yang </w:t>
      </w:r>
      <w:proofErr w:type="spellStart"/>
      <w:r w:rsidRPr="00054AAA">
        <w:t>dirancang</w:t>
      </w:r>
      <w:proofErr w:type="spellEnd"/>
      <w:r w:rsidRPr="00054AAA">
        <w:t xml:space="preserve">, program </w:t>
      </w:r>
      <w:proofErr w:type="spellStart"/>
      <w:r w:rsidRPr="00054AAA">
        <w:t>harus</w:t>
      </w:r>
      <w:proofErr w:type="spellEnd"/>
      <w:r w:rsidRPr="00054AAA">
        <w:t xml:space="preserve"> </w:t>
      </w:r>
      <w:proofErr w:type="spellStart"/>
      <w:r w:rsidRPr="00054AAA">
        <w:t>mampu</w:t>
      </w:r>
      <w:proofErr w:type="spellEnd"/>
      <w:r w:rsidRPr="00054AAA">
        <w:t xml:space="preserve"> </w:t>
      </w:r>
      <w:proofErr w:type="spellStart"/>
      <w:r w:rsidRPr="00054AAA">
        <w:t>mengevaluasi</w:t>
      </w:r>
      <w:proofErr w:type="spellEnd"/>
      <w:r w:rsidRPr="00054AAA">
        <w:t xml:space="preserve"> </w:t>
      </w:r>
      <w:proofErr w:type="spellStart"/>
      <w:r w:rsidRPr="00054AAA">
        <w:t>pembentukan</w:t>
      </w:r>
      <w:proofErr w:type="spellEnd"/>
      <w:r w:rsidRPr="00054AAA">
        <w:t xml:space="preserve"> siku </w:t>
      </w:r>
      <w:proofErr w:type="spellStart"/>
      <w:r w:rsidRPr="00054AAA">
        <w:t>secara</w:t>
      </w:r>
      <w:proofErr w:type="spellEnd"/>
      <w:r w:rsidRPr="00054AAA">
        <w:t xml:space="preserve"> </w:t>
      </w:r>
      <w:proofErr w:type="spellStart"/>
      <w:r w:rsidRPr="00054AAA">
        <w:t>otomatis</w:t>
      </w:r>
      <w:proofErr w:type="spellEnd"/>
      <w:r w:rsidRPr="00054AAA">
        <w:t xml:space="preserve"> dan </w:t>
      </w:r>
      <w:proofErr w:type="spellStart"/>
      <w:r w:rsidRPr="00054AAA">
        <w:t>mulai</w:t>
      </w:r>
      <w:proofErr w:type="spellEnd"/>
      <w:r w:rsidRPr="00054AAA">
        <w:t xml:space="preserve"> </w:t>
      </w:r>
      <w:proofErr w:type="spellStart"/>
      <w:r w:rsidRPr="00054AAA">
        <w:t>mengelompokkan</w:t>
      </w:r>
      <w:proofErr w:type="spellEnd"/>
      <w:r w:rsidRPr="00054AAA">
        <w:t xml:space="preserve"> data </w:t>
      </w:r>
      <w:proofErr w:type="spellStart"/>
      <w:r w:rsidRPr="00054AAA">
        <w:t>gabungan</w:t>
      </w:r>
      <w:proofErr w:type="spellEnd"/>
      <w:r w:rsidRPr="00054AAA">
        <w:t xml:space="preserve"> </w:t>
      </w:r>
      <w:proofErr w:type="spellStart"/>
      <w:r w:rsidRPr="00054AAA">
        <w:t>apabila</w:t>
      </w:r>
      <w:proofErr w:type="spellEnd"/>
      <w:r w:rsidRPr="00054AAA">
        <w:t xml:space="preserve"> </w:t>
      </w:r>
      <w:proofErr w:type="spellStart"/>
      <w:r w:rsidRPr="00054AAA">
        <w:t>terdapat</w:t>
      </w:r>
      <w:proofErr w:type="spellEnd"/>
      <w:r w:rsidRPr="00054AAA">
        <w:t xml:space="preserve"> siku pada </w:t>
      </w:r>
      <w:proofErr w:type="spellStart"/>
      <w:r w:rsidRPr="00054AAA">
        <w:t>penggunaan</w:t>
      </w:r>
      <w:proofErr w:type="spellEnd"/>
      <w:r w:rsidRPr="00054AAA">
        <w:t xml:space="preserve"> 2 </w:t>
      </w:r>
      <w:proofErr w:type="spellStart"/>
      <w:r w:rsidRPr="00054AAA">
        <w:t>klaster</w:t>
      </w:r>
      <w:proofErr w:type="spellEnd"/>
      <w:r w:rsidRPr="00054AAA">
        <w:t xml:space="preserve">. </w:t>
      </w:r>
      <w:proofErr w:type="spellStart"/>
      <w:r>
        <w:rPr>
          <w:rFonts w:cs="Times New Roman"/>
        </w:rPr>
        <w:t>Sehingga</w:t>
      </w:r>
      <w:proofErr w:type="spellEnd"/>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juga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metode</w:t>
      </w:r>
      <w:proofErr w:type="spellEnd"/>
      <w:r>
        <w:rPr>
          <w:rFonts w:cs="Times New Roman"/>
        </w:rPr>
        <w:t xml:space="preserve"> K-means Clustering </w:t>
      </w:r>
      <w:proofErr w:type="spellStart"/>
      <w:r>
        <w:rPr>
          <w:rFonts w:cs="Times New Roman"/>
        </w:rPr>
        <w:t>kedalam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kerja</w:t>
      </w:r>
      <w:proofErr w:type="spellEnd"/>
      <w:r>
        <w:rPr>
          <w:rFonts w:cs="Times New Roman"/>
        </w:rPr>
        <w:t xml:space="preserve">. </w:t>
      </w:r>
      <w:proofErr w:type="spellStart"/>
      <w:r>
        <w:rPr>
          <w:rFonts w:cs="Times New Roman"/>
        </w:rPr>
        <w:t>Metode</w:t>
      </w:r>
      <w:proofErr w:type="spellEnd"/>
      <w:r>
        <w:rPr>
          <w:rFonts w:cs="Times New Roman"/>
        </w:rPr>
        <w:t xml:space="preserve"> K-means Clustering pada program yang </w:t>
      </w:r>
      <w:proofErr w:type="spellStart"/>
      <w:r>
        <w:rPr>
          <w:rFonts w:cs="Times New Roman"/>
        </w:rPr>
        <w:t>didesain</w:t>
      </w:r>
      <w:proofErr w:type="spellEnd"/>
      <w:r>
        <w:rPr>
          <w:rFonts w:cs="Times New Roman"/>
        </w:rPr>
        <w:t xml:space="preserve"> </w:t>
      </w:r>
      <w:proofErr w:type="spellStart"/>
      <w:r>
        <w:rPr>
          <w:rFonts w:cs="Times New Roman"/>
        </w:rPr>
        <w:t>harus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melakukan</w:t>
      </w:r>
      <w:proofErr w:type="spellEnd"/>
      <w:r>
        <w:rPr>
          <w:rFonts w:cs="Times New Roman"/>
        </w:rPr>
        <w:t xml:space="preserve"> 3 </w:t>
      </w:r>
      <w:proofErr w:type="spellStart"/>
      <w:r>
        <w:rPr>
          <w:rFonts w:cs="Times New Roman"/>
        </w:rPr>
        <w:t>tugas</w:t>
      </w:r>
      <w:proofErr w:type="spellEnd"/>
      <w:r>
        <w:rPr>
          <w:rFonts w:cs="Times New Roman"/>
        </w:rPr>
        <w:t xml:space="preserve"> </w:t>
      </w:r>
      <w:proofErr w:type="spellStart"/>
      <w:r>
        <w:rPr>
          <w:rFonts w:cs="Times New Roman"/>
        </w:rPr>
        <w:t>berikut</w:t>
      </w:r>
      <w:proofErr w:type="spellEnd"/>
      <w:r>
        <w:rPr>
          <w:rFonts w:cs="Times New Roman"/>
        </w:rPr>
        <w:t>:</w:t>
      </w:r>
    </w:p>
    <w:p w14:paraId="08BABE98" w14:textId="77777777" w:rsidR="002D1E6F" w:rsidRDefault="002D1E6F" w:rsidP="00B843E5">
      <w:pPr>
        <w:spacing w:after="0" w:line="360" w:lineRule="auto"/>
        <w:ind w:firstLine="567"/>
        <w:rPr>
          <w:rFonts w:cs="Times New Roman"/>
        </w:rPr>
      </w:pPr>
      <w:r>
        <w:rPr>
          <w:rFonts w:cs="Times New Roman"/>
        </w:rPr>
        <w:t xml:space="preserve">a. </w:t>
      </w:r>
      <w:proofErr w:type="spellStart"/>
      <w:r>
        <w:rPr>
          <w:rFonts w:cs="Times New Roman"/>
        </w:rPr>
        <w:t>Menghitung</w:t>
      </w:r>
      <w:proofErr w:type="spellEnd"/>
      <w:r>
        <w:rPr>
          <w:rFonts w:cs="Times New Roman"/>
        </w:rPr>
        <w:t xml:space="preserve"> </w:t>
      </w:r>
      <w:r w:rsidRPr="00C857EF">
        <w:rPr>
          <w:rFonts w:cs="Times New Roman"/>
        </w:rPr>
        <w:t>WCSS</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sampel</w:t>
      </w:r>
      <w:proofErr w:type="spellEnd"/>
    </w:p>
    <w:p w14:paraId="7F2E7E25" w14:textId="53194F22" w:rsidR="002D1E6F" w:rsidRPr="00C857EF" w:rsidRDefault="002D1E6F" w:rsidP="00522AE1">
      <w:pPr>
        <w:spacing w:after="0" w:line="360" w:lineRule="auto"/>
        <w:ind w:left="709" w:hanging="142"/>
        <w:rPr>
          <w:rFonts w:cs="Times New Roman"/>
        </w:rPr>
      </w:pPr>
      <w:r>
        <w:rPr>
          <w:rFonts w:cs="Times New Roman"/>
        </w:rPr>
        <w:t>b.</w:t>
      </w:r>
      <w:r w:rsidR="00522AE1">
        <w:rPr>
          <w:rFonts w:cs="Times New Roman"/>
        </w:rPr>
        <w:t xml:space="preserve"> </w:t>
      </w:r>
      <w:proofErr w:type="spellStart"/>
      <w:r>
        <w:rPr>
          <w:rFonts w:cs="Times New Roman"/>
        </w:rPr>
        <w:t>Mendeteksi</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terdapat</w:t>
      </w:r>
      <w:proofErr w:type="spellEnd"/>
      <w:r>
        <w:rPr>
          <w:rFonts w:cs="Times New Roman"/>
        </w:rPr>
        <w:t xml:space="preserve"> </w:t>
      </w:r>
      <w:proofErr w:type="spellStart"/>
      <w:r>
        <w:rPr>
          <w:rFonts w:cs="Times New Roman"/>
        </w:rPr>
        <w:t>perbedaan</w:t>
      </w:r>
      <w:proofErr w:type="spellEnd"/>
      <w:r>
        <w:rPr>
          <w:rFonts w:cs="Times New Roman"/>
        </w:rPr>
        <w:t xml:space="preserve"> </w:t>
      </w:r>
      <w:proofErr w:type="spellStart"/>
      <w:r>
        <w:rPr>
          <w:rFonts w:cs="Times New Roman"/>
        </w:rPr>
        <w:t>signifikan</w:t>
      </w:r>
      <w:proofErr w:type="spellEnd"/>
      <w:r>
        <w:rPr>
          <w:rFonts w:cs="Times New Roman"/>
        </w:rPr>
        <w:t xml:space="preserve"> </w:t>
      </w:r>
      <w:proofErr w:type="spellStart"/>
      <w:r>
        <w:rPr>
          <w:rFonts w:cs="Times New Roman"/>
        </w:rPr>
        <w:t>antara</w:t>
      </w:r>
      <w:proofErr w:type="spellEnd"/>
      <w:r>
        <w:rPr>
          <w:rFonts w:cs="Times New Roman"/>
        </w:rPr>
        <w:t xml:space="preserve"> </w:t>
      </w:r>
      <w:proofErr w:type="spellStart"/>
      <w:r>
        <w:rPr>
          <w:rFonts w:cs="Times New Roman"/>
        </w:rPr>
        <w:t>nilai</w:t>
      </w:r>
      <w:proofErr w:type="spellEnd"/>
      <w:r>
        <w:rPr>
          <w:rFonts w:cs="Times New Roman"/>
        </w:rPr>
        <w:t xml:space="preserve"> WCSS pada 1 </w:t>
      </w:r>
      <w:proofErr w:type="spellStart"/>
      <w:r>
        <w:rPr>
          <w:rFonts w:cs="Times New Roman"/>
        </w:rPr>
        <w:t>klaster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dengan</w:t>
      </w:r>
      <w:proofErr w:type="spellEnd"/>
      <w:r>
        <w:rPr>
          <w:rFonts w:cs="Times New Roman"/>
        </w:rPr>
        <w:t xml:space="preserve"> 2 </w:t>
      </w:r>
      <w:proofErr w:type="spellStart"/>
      <w:r>
        <w:rPr>
          <w:rFonts w:cs="Times New Roman"/>
        </w:rPr>
        <w:t>klaster</w:t>
      </w:r>
      <w:proofErr w:type="spellEnd"/>
    </w:p>
    <w:p w14:paraId="52FFBB3A" w14:textId="3F4B5253" w:rsidR="00E54988" w:rsidRPr="00E54988" w:rsidRDefault="002D1E6F" w:rsidP="00EB702D">
      <w:pPr>
        <w:spacing w:after="0" w:line="360" w:lineRule="auto"/>
        <w:ind w:firstLine="567"/>
        <w:rPr>
          <w:rFonts w:cs="Times New Roman"/>
        </w:rPr>
      </w:pPr>
      <w:r>
        <w:rPr>
          <w:rFonts w:cs="Times New Roman"/>
        </w:rPr>
        <w:t xml:space="preserve">c. </w:t>
      </w:r>
      <w:proofErr w:type="spellStart"/>
      <w:r>
        <w:rPr>
          <w:rFonts w:cs="Times New Roman"/>
        </w:rPr>
        <w:t>Melabelkan</w:t>
      </w:r>
      <w:proofErr w:type="spellEnd"/>
      <w:r>
        <w:rPr>
          <w:rFonts w:cs="Times New Roman"/>
        </w:rPr>
        <w:t xml:space="preserve"> data </w:t>
      </w:r>
      <w:proofErr w:type="spellStart"/>
      <w:r>
        <w:rPr>
          <w:rFonts w:cs="Times New Roman"/>
        </w:rPr>
        <w:t>secara</w:t>
      </w:r>
      <w:proofErr w:type="spellEnd"/>
      <w:r>
        <w:rPr>
          <w:rFonts w:cs="Times New Roman"/>
        </w:rPr>
        <w:t xml:space="preserve"> </w:t>
      </w:r>
      <w:proofErr w:type="spellStart"/>
      <w:r>
        <w:rPr>
          <w:rFonts w:cs="Times New Roman"/>
        </w:rPr>
        <w:t>tepat</w:t>
      </w:r>
      <w:proofErr w:type="spellEnd"/>
      <w:r>
        <w:rPr>
          <w:rFonts w:cs="Times New Roman"/>
        </w:rPr>
        <w:t xml:space="preserve"> </w:t>
      </w:r>
      <w:proofErr w:type="spellStart"/>
      <w:r>
        <w:rPr>
          <w:rFonts w:cs="Times New Roman"/>
        </w:rPr>
        <w:t>apabila</w:t>
      </w:r>
      <w:proofErr w:type="spellEnd"/>
      <w:r>
        <w:rPr>
          <w:rFonts w:cs="Times New Roman"/>
        </w:rPr>
        <w:t xml:space="preserve"> data </w:t>
      </w:r>
      <w:proofErr w:type="spellStart"/>
      <w:r>
        <w:rPr>
          <w:rFonts w:cs="Times New Roman"/>
        </w:rPr>
        <w:t>perbedaan</w:t>
      </w:r>
      <w:proofErr w:type="spellEnd"/>
      <w:r>
        <w:rPr>
          <w:rFonts w:cs="Times New Roman"/>
        </w:rPr>
        <w:t xml:space="preserve"> WCSS </w:t>
      </w:r>
      <w:r w:rsidR="00333317">
        <w:rPr>
          <w:rFonts w:cs="Times New Roman"/>
        </w:rPr>
        <w:tab/>
      </w:r>
      <w:r w:rsidR="00333317">
        <w:rPr>
          <w:rFonts w:cs="Times New Roman"/>
        </w:rPr>
        <w:tab/>
      </w:r>
      <w:proofErr w:type="spellStart"/>
      <w:r>
        <w:rPr>
          <w:rFonts w:cs="Times New Roman"/>
        </w:rPr>
        <w:t>signifikan</w:t>
      </w:r>
      <w:proofErr w:type="spellEnd"/>
    </w:p>
    <w:p w14:paraId="209FB998" w14:textId="67F229DC" w:rsidR="00E54988" w:rsidRPr="005E3008" w:rsidRDefault="002D1E6F" w:rsidP="004970DD">
      <w:pPr>
        <w:spacing w:after="0" w:line="360" w:lineRule="auto"/>
        <w:ind w:firstLine="567"/>
        <w:rPr>
          <w:noProof/>
        </w:rPr>
      </w:pPr>
      <w:proofErr w:type="spellStart"/>
      <w:r w:rsidRPr="005E3008">
        <w:t>Pengujian</w:t>
      </w:r>
      <w:proofErr w:type="spellEnd"/>
      <w:r w:rsidRPr="005E3008">
        <w:t xml:space="preserve"> </w:t>
      </w:r>
      <w:proofErr w:type="spellStart"/>
      <w:r w:rsidRPr="005E3008">
        <w:t>dilakukan</w:t>
      </w:r>
      <w:proofErr w:type="spellEnd"/>
      <w:r w:rsidRPr="005E3008">
        <w:t xml:space="preserve"> </w:t>
      </w:r>
      <w:proofErr w:type="spellStart"/>
      <w:r w:rsidRPr="005E3008">
        <w:t>dengan</w:t>
      </w:r>
      <w:proofErr w:type="spellEnd"/>
      <w:r w:rsidRPr="005E3008">
        <w:t xml:space="preserve"> </w:t>
      </w:r>
      <w:proofErr w:type="spellStart"/>
      <w:r w:rsidRPr="005E3008">
        <w:t>memvariasikan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dan </w:t>
      </w:r>
      <w:proofErr w:type="spellStart"/>
      <w:r w:rsidRPr="005E3008">
        <w:t>ukuran</w:t>
      </w:r>
      <w:proofErr w:type="spellEnd"/>
      <w:r w:rsidRPr="005E3008">
        <w:t xml:space="preserve"> </w:t>
      </w:r>
      <w:r w:rsidRPr="005E3008">
        <w:rPr>
          <w:i/>
        </w:rPr>
        <w:t xml:space="preserve">buffer </w:t>
      </w:r>
      <w:r w:rsidRPr="005E3008">
        <w:t xml:space="preserve">pada 50 </w:t>
      </w:r>
      <w:proofErr w:type="spellStart"/>
      <w:r w:rsidRPr="005E3008">
        <w:t>hingga</w:t>
      </w:r>
      <w:proofErr w:type="spellEnd"/>
      <w:r w:rsidRPr="005E3008">
        <w:t xml:space="preserve"> 200 pada </w:t>
      </w:r>
      <w:r w:rsidR="008F50D0">
        <w:rPr>
          <w:rFonts w:eastAsia="Calibri" w:cs="Times New Roman"/>
          <w:lang w:val="de-DE"/>
        </w:rPr>
        <w:t>γ</w:t>
      </w:r>
      <w:r w:rsidR="008F50D0" w:rsidRPr="005E3008">
        <w:t xml:space="preserve"> </w:t>
      </w:r>
      <w:proofErr w:type="spellStart"/>
      <w:r w:rsidRPr="005E3008">
        <w:t>sebesar</w:t>
      </w:r>
      <w:proofErr w:type="spellEnd"/>
      <w:r w:rsidRPr="005E3008">
        <w:t xml:space="preserve"> 5</w:t>
      </w:r>
      <w:r w:rsidR="00FB0C7C">
        <w:t>x10</w:t>
      </w:r>
      <w:r w:rsidR="00FB0C7C">
        <w:rPr>
          <w:vertAlign w:val="superscript"/>
        </w:rPr>
        <w:t>-5</w:t>
      </w:r>
      <w:r w:rsidRPr="005E3008">
        <w:t xml:space="preserve">. Data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sampel</w:t>
      </w:r>
      <w:proofErr w:type="spellEnd"/>
      <w:r w:rsidRPr="005E3008">
        <w:t xml:space="preserve"> normal, dan data </w:t>
      </w:r>
      <w:r w:rsidRPr="005E3008">
        <w:rPr>
          <w:i/>
        </w:rPr>
        <w:t xml:space="preserve">buffer </w:t>
      </w:r>
      <w:proofErr w:type="spellStart"/>
      <w:r w:rsidRPr="005E3008">
        <w:t>akan</w:t>
      </w:r>
      <w:proofErr w:type="spellEnd"/>
      <w:r w:rsidRPr="005E3008">
        <w:t xml:space="preserve"> </w:t>
      </w:r>
      <w:proofErr w:type="spellStart"/>
      <w:r w:rsidRPr="005E3008">
        <w:t>diisi</w:t>
      </w:r>
      <w:proofErr w:type="spellEnd"/>
      <w:r w:rsidRPr="005E3008">
        <w:t xml:space="preserve"> </w:t>
      </w:r>
      <w:proofErr w:type="spellStart"/>
      <w:r w:rsidRPr="005E3008">
        <w:t>dengan</w:t>
      </w:r>
      <w:proofErr w:type="spellEnd"/>
      <w:r w:rsidRPr="005E3008">
        <w:t xml:space="preserve"> </w:t>
      </w:r>
      <w:proofErr w:type="spellStart"/>
      <w:r w:rsidRPr="005E3008">
        <w:t>campuran</w:t>
      </w:r>
      <w:proofErr w:type="spellEnd"/>
      <w:r w:rsidRPr="005E3008">
        <w:t xml:space="preserve"> </w:t>
      </w:r>
      <w:proofErr w:type="spellStart"/>
      <w:r w:rsidRPr="005E3008">
        <w:t>sampel</w:t>
      </w:r>
      <w:proofErr w:type="spellEnd"/>
      <w:r w:rsidRPr="005E3008">
        <w:t xml:space="preserve"> normal dan </w:t>
      </w:r>
      <w:proofErr w:type="spellStart"/>
      <w:r w:rsidRPr="005E3008">
        <w:t>sampel</w:t>
      </w:r>
      <w:proofErr w:type="spellEnd"/>
      <w:r w:rsidRPr="005E3008">
        <w:t xml:space="preserve"> </w:t>
      </w:r>
      <w:r w:rsidRPr="005E3008">
        <w:rPr>
          <w:i/>
        </w:rPr>
        <w:t>faulty</w:t>
      </w:r>
      <w:r w:rsidRPr="005E3008">
        <w:t xml:space="preserve">. </w:t>
      </w:r>
      <w:proofErr w:type="spellStart"/>
      <w:r w:rsidRPr="005E3008">
        <w:t>Kedua</w:t>
      </w:r>
      <w:proofErr w:type="spellEnd"/>
      <w:r w:rsidRPr="005E3008">
        <w:t xml:space="preserve"> data </w:t>
      </w:r>
      <w:proofErr w:type="spellStart"/>
      <w:r w:rsidRPr="005E3008">
        <w:t>tersebut</w:t>
      </w:r>
      <w:proofErr w:type="spellEnd"/>
      <w:r w:rsidRPr="005E3008">
        <w:t xml:space="preserve"> </w:t>
      </w:r>
      <w:proofErr w:type="spellStart"/>
      <w:r w:rsidRPr="005E3008">
        <w:t>kemudian</w:t>
      </w:r>
      <w:proofErr w:type="spellEnd"/>
      <w:r w:rsidRPr="005E3008">
        <w:t xml:space="preserve"> </w:t>
      </w:r>
      <w:proofErr w:type="spellStart"/>
      <w:r w:rsidRPr="005E3008">
        <w:t>digabungkan</w:t>
      </w:r>
      <w:proofErr w:type="spellEnd"/>
      <w:r w:rsidRPr="005E3008">
        <w:t xml:space="preserve"> dan </w:t>
      </w:r>
      <w:proofErr w:type="spellStart"/>
      <w:r w:rsidRPr="005E3008">
        <w:t>dilakukan</w:t>
      </w:r>
      <w:proofErr w:type="spellEnd"/>
      <w:r w:rsidRPr="005E3008">
        <w:t xml:space="preserve"> </w:t>
      </w:r>
      <w:proofErr w:type="spellStart"/>
      <w:r w:rsidRPr="005E3008">
        <w:t>metode</w:t>
      </w:r>
      <w:proofErr w:type="spellEnd"/>
      <w:r w:rsidRPr="005E3008">
        <w:t xml:space="preserve"> K-</w:t>
      </w:r>
      <w:r w:rsidRPr="005E3008">
        <w:rPr>
          <w:i/>
        </w:rPr>
        <w:t>means clustering</w:t>
      </w:r>
      <w:r w:rsidRPr="005E3008">
        <w:t xml:space="preserve"> </w:t>
      </w:r>
      <w:proofErr w:type="spellStart"/>
      <w:r w:rsidRPr="005E3008">
        <w:t>untuk</w:t>
      </w:r>
      <w:proofErr w:type="spellEnd"/>
      <w:r w:rsidRPr="005E3008">
        <w:t xml:space="preserve"> </w:t>
      </w:r>
      <w:proofErr w:type="spellStart"/>
      <w:r w:rsidRPr="005E3008">
        <w:t>dikelompokkan</w:t>
      </w:r>
      <w:proofErr w:type="spellEnd"/>
      <w:r w:rsidRPr="005E3008">
        <w:t xml:space="preserve"> </w:t>
      </w:r>
      <w:proofErr w:type="spellStart"/>
      <w:r w:rsidRPr="005E3008">
        <w:t>kedalam</w:t>
      </w:r>
      <w:proofErr w:type="spellEnd"/>
      <w:r w:rsidRPr="005E3008">
        <w:t xml:space="preserve"> 2 </w:t>
      </w:r>
      <w:proofErr w:type="spellStart"/>
      <w:r w:rsidRPr="005E3008">
        <w:t>kelompok</w:t>
      </w:r>
      <w:proofErr w:type="spellEnd"/>
      <w:r w:rsidRPr="005E3008">
        <w:t xml:space="preserve">, normal dan </w:t>
      </w:r>
      <w:r w:rsidRPr="005E3008">
        <w:rPr>
          <w:i/>
        </w:rPr>
        <w:t>faulty</w:t>
      </w:r>
      <w:r w:rsidRPr="005E3008">
        <w:t xml:space="preserve">. </w:t>
      </w:r>
      <w:proofErr w:type="spellStart"/>
      <w:r w:rsidRPr="005E3008">
        <w:t>Apabila</w:t>
      </w:r>
      <w:proofErr w:type="spellEnd"/>
      <w:r w:rsidRPr="005E3008">
        <w:t xml:space="preserve"> pada data </w:t>
      </w:r>
      <w:r w:rsidRPr="005E3008">
        <w:rPr>
          <w:i/>
        </w:rPr>
        <w:t>buffer</w:t>
      </w:r>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Pr="005E3008">
        <w:rPr>
          <w:i/>
        </w:rPr>
        <w:t xml:space="preserve">faulty </w:t>
      </w:r>
      <w:proofErr w:type="spellStart"/>
      <w:r w:rsidRPr="005E3008">
        <w:t>terlalu</w:t>
      </w:r>
      <w:proofErr w:type="spellEnd"/>
      <w:r w:rsidRPr="005E3008">
        <w:t xml:space="preserve"> </w:t>
      </w:r>
      <w:proofErr w:type="spellStart"/>
      <w:r w:rsidRPr="005E3008">
        <w:t>sedikit</w:t>
      </w:r>
      <w:proofErr w:type="spellEnd"/>
      <w:r w:rsidRPr="005E3008">
        <w:t xml:space="preserve">, </w:t>
      </w:r>
      <w:proofErr w:type="spellStart"/>
      <w:r w:rsidRPr="005E3008">
        <w:t>maka</w:t>
      </w:r>
      <w:proofErr w:type="spellEnd"/>
      <w:r w:rsidRPr="005E3008">
        <w:t xml:space="preserve"> </w:t>
      </w:r>
      <w:proofErr w:type="spellStart"/>
      <w:r w:rsidRPr="005E3008">
        <w:t>hasil</w:t>
      </w:r>
      <w:proofErr w:type="spellEnd"/>
      <w:r w:rsidRPr="005E3008">
        <w:t xml:space="preserve"> </w:t>
      </w:r>
      <w:proofErr w:type="spellStart"/>
      <w:r w:rsidRPr="005E3008">
        <w:t>dari</w:t>
      </w:r>
      <w:proofErr w:type="spellEnd"/>
      <w:r w:rsidRPr="005E3008">
        <w:t xml:space="preserve"> K-</w:t>
      </w:r>
      <w:r w:rsidRPr="005E3008">
        <w:rPr>
          <w:i/>
        </w:rPr>
        <w:t xml:space="preserve">means clustering </w:t>
      </w:r>
      <w:proofErr w:type="spellStart"/>
      <w:r w:rsidRPr="005E3008">
        <w:t>akan</w:t>
      </w:r>
      <w:proofErr w:type="spellEnd"/>
      <w:r w:rsidRPr="005E3008">
        <w:t xml:space="preserve"> </w:t>
      </w:r>
      <w:proofErr w:type="spellStart"/>
      <w:r w:rsidRPr="005E3008">
        <w:t>terlihat</w:t>
      </w:r>
      <w:proofErr w:type="spellEnd"/>
      <w:r w:rsidRPr="005E3008">
        <w:t xml:space="preserve"> </w:t>
      </w:r>
      <w:proofErr w:type="spellStart"/>
      <w:r w:rsidRPr="005E3008">
        <w:t>seperti</w:t>
      </w:r>
      <w:proofErr w:type="spellEnd"/>
      <w:r w:rsidRPr="005E3008">
        <w:t xml:space="preserve"> </w:t>
      </w:r>
      <w:proofErr w:type="spellStart"/>
      <w:r w:rsidRPr="005E3008">
        <w:t>sekedar</w:t>
      </w:r>
      <w:proofErr w:type="spellEnd"/>
      <w:r w:rsidRPr="005E3008">
        <w:t xml:space="preserve"> </w:t>
      </w:r>
      <w:proofErr w:type="spellStart"/>
      <w:r w:rsidRPr="005E3008">
        <w:t>membagi</w:t>
      </w:r>
      <w:proofErr w:type="spellEnd"/>
      <w:r w:rsidRPr="005E3008">
        <w:t xml:space="preserve"> data </w:t>
      </w:r>
      <w:proofErr w:type="spellStart"/>
      <w:r w:rsidRPr="005E3008">
        <w:t>gabungan</w:t>
      </w:r>
      <w:proofErr w:type="spellEnd"/>
      <w:r w:rsidRPr="005E3008">
        <w:t xml:space="preserve"> </w:t>
      </w:r>
      <w:proofErr w:type="spellStart"/>
      <w:r w:rsidRPr="005E3008">
        <w:t>menjadi</w:t>
      </w:r>
      <w:proofErr w:type="spellEnd"/>
      <w:r w:rsidRPr="005E3008">
        <w:t xml:space="preserve"> 2 </w:t>
      </w:r>
      <w:proofErr w:type="spellStart"/>
      <w:r w:rsidRPr="005E3008">
        <w:t>kelompok</w:t>
      </w:r>
      <w:proofErr w:type="spellEnd"/>
      <w:r w:rsidRPr="005E3008">
        <w:t xml:space="preserve"> </w:t>
      </w:r>
      <w:proofErr w:type="spellStart"/>
      <w:r w:rsidRPr="005E3008">
        <w:t>sama</w:t>
      </w:r>
      <w:proofErr w:type="spellEnd"/>
      <w:r w:rsidRPr="005E3008">
        <w:t xml:space="preserve"> rata. Hal </w:t>
      </w:r>
      <w:proofErr w:type="spellStart"/>
      <w:r w:rsidRPr="005E3008">
        <w:t>tersebut</w:t>
      </w:r>
      <w:proofErr w:type="spellEnd"/>
      <w:r w:rsidRPr="005E3008">
        <w:t xml:space="preserve"> </w:t>
      </w:r>
      <w:proofErr w:type="spellStart"/>
      <w:r w:rsidRPr="005E3008">
        <w:t>berarti</w:t>
      </w:r>
      <w:proofErr w:type="spellEnd"/>
      <w:r w:rsidRPr="005E3008">
        <w:t xml:space="preserve"> K-</w:t>
      </w:r>
      <w:r w:rsidRPr="005E3008">
        <w:rPr>
          <w:i/>
        </w:rPr>
        <w:t xml:space="preserve">means clustering </w:t>
      </w:r>
      <w:proofErr w:type="spellStart"/>
      <w:r w:rsidRPr="005E3008">
        <w:t>tidak</w:t>
      </w:r>
      <w:proofErr w:type="spellEnd"/>
      <w:r w:rsidRPr="005E3008">
        <w:t xml:space="preserve"> </w:t>
      </w:r>
      <w:proofErr w:type="spellStart"/>
      <w:r w:rsidRPr="005E3008">
        <w:t>memiliki</w:t>
      </w:r>
      <w:proofErr w:type="spellEnd"/>
      <w:r w:rsidRPr="005E3008">
        <w:t xml:space="preserve"> </w:t>
      </w:r>
      <w:proofErr w:type="spellStart"/>
      <w:r w:rsidRPr="005E3008">
        <w:t>akurasi</w:t>
      </w:r>
      <w:proofErr w:type="spellEnd"/>
      <w:r w:rsidRPr="005E3008">
        <w:t xml:space="preserve"> </w:t>
      </w:r>
      <w:proofErr w:type="spellStart"/>
      <w:r w:rsidRPr="005E3008">
        <w:t>tinggi</w:t>
      </w:r>
      <w:proofErr w:type="spellEnd"/>
      <w:r w:rsidRPr="005E3008">
        <w:t xml:space="preserve"> pada </w:t>
      </w:r>
      <w:proofErr w:type="spellStart"/>
      <w:r w:rsidRPr="005E3008">
        <w:t>komposisi</w:t>
      </w:r>
      <w:proofErr w:type="spellEnd"/>
      <w:r w:rsidRPr="005E3008">
        <w:t xml:space="preserve"> data </w:t>
      </w:r>
      <w:r w:rsidRPr="005E3008">
        <w:rPr>
          <w:i/>
        </w:rPr>
        <w:t xml:space="preserve">buffer </w:t>
      </w:r>
      <w:r w:rsidRPr="005E3008">
        <w:t xml:space="preserve">yang </w:t>
      </w:r>
      <w:proofErr w:type="spellStart"/>
      <w:r w:rsidRPr="005E3008">
        <w:t>digunakan</w:t>
      </w:r>
      <w:proofErr w:type="spellEnd"/>
      <w:r w:rsidRPr="005E3008">
        <w:t xml:space="preserve">. Oleh </w:t>
      </w:r>
      <w:proofErr w:type="spellStart"/>
      <w:r w:rsidRPr="005E3008">
        <w:t>sebab</w:t>
      </w:r>
      <w:proofErr w:type="spellEnd"/>
      <w:r w:rsidRPr="005E3008">
        <w:t xml:space="preserve"> </w:t>
      </w:r>
      <w:proofErr w:type="spellStart"/>
      <w:r w:rsidRPr="005E3008">
        <w:t>itu</w:t>
      </w:r>
      <w:proofErr w:type="spellEnd"/>
      <w:r w:rsidRPr="005E3008">
        <w:t xml:space="preserve">, </w:t>
      </w:r>
      <w:proofErr w:type="spellStart"/>
      <w:r w:rsidRPr="005E3008">
        <w:t>pengujian</w:t>
      </w:r>
      <w:proofErr w:type="spellEnd"/>
      <w:r w:rsidRPr="005E3008">
        <w:t xml:space="preserve"> </w:t>
      </w:r>
      <w:proofErr w:type="spellStart"/>
      <w:r w:rsidRPr="005E3008">
        <w:t>ini</w:t>
      </w:r>
      <w:proofErr w:type="spellEnd"/>
      <w:r w:rsidRPr="005E3008">
        <w:t xml:space="preserve"> juga </w:t>
      </w:r>
      <w:proofErr w:type="spellStart"/>
      <w:r w:rsidRPr="005E3008">
        <w:t>digunakan</w:t>
      </w:r>
      <w:proofErr w:type="spellEnd"/>
      <w:r w:rsidRPr="005E3008">
        <w:t xml:space="preserve"> </w:t>
      </w:r>
      <w:proofErr w:type="spellStart"/>
      <w:r w:rsidRPr="005E3008">
        <w:t>untuk</w:t>
      </w:r>
      <w:proofErr w:type="spellEnd"/>
      <w:r w:rsidRPr="005E3008">
        <w:t xml:space="preserve"> </w:t>
      </w:r>
      <w:proofErr w:type="spellStart"/>
      <w:r w:rsidRPr="005E3008">
        <w:t>mengetahui</w:t>
      </w:r>
      <w:proofErr w:type="spellEnd"/>
      <w:r w:rsidRPr="005E3008">
        <w:t xml:space="preserve"> </w:t>
      </w:r>
      <w:proofErr w:type="spellStart"/>
      <w:r w:rsidRPr="005E3008">
        <w:t>berapa</w:t>
      </w:r>
      <w:proofErr w:type="spellEnd"/>
      <w:r w:rsidRPr="005E3008">
        <w:t xml:space="preserve"> </w:t>
      </w:r>
      <w:proofErr w:type="spellStart"/>
      <w:r w:rsidRPr="005E3008">
        <w:t>jumlah</w:t>
      </w:r>
      <w:proofErr w:type="spellEnd"/>
      <w:r w:rsidRPr="005E3008">
        <w:t xml:space="preserve"> data </w:t>
      </w:r>
      <w:r w:rsidRPr="005E3008">
        <w:rPr>
          <w:i/>
        </w:rPr>
        <w:t xml:space="preserve">faulty </w:t>
      </w:r>
      <w:r w:rsidRPr="005E3008">
        <w:t xml:space="preserve">pada data </w:t>
      </w:r>
      <w:r w:rsidRPr="005E3008">
        <w:rPr>
          <w:i/>
        </w:rPr>
        <w:t xml:space="preserve">buffer </w:t>
      </w:r>
      <w:r w:rsidRPr="005E3008">
        <w:t xml:space="preserve">agar K-means clustering </w:t>
      </w:r>
      <w:proofErr w:type="spellStart"/>
      <w:r w:rsidRPr="005E3008">
        <w:t>dapat</w:t>
      </w:r>
      <w:proofErr w:type="spellEnd"/>
      <w:r w:rsidRPr="005E3008">
        <w:t xml:space="preserve"> </w:t>
      </w:r>
      <w:proofErr w:type="spellStart"/>
      <w:r w:rsidRPr="005E3008">
        <w:t>melakukan</w:t>
      </w:r>
      <w:proofErr w:type="spellEnd"/>
      <w:r w:rsidRPr="005E3008">
        <w:t xml:space="preserve"> </w:t>
      </w:r>
      <w:proofErr w:type="spellStart"/>
      <w:r w:rsidRPr="005E3008">
        <w:t>pelabelan</w:t>
      </w:r>
      <w:proofErr w:type="spellEnd"/>
      <w:r w:rsidRPr="005E3008">
        <w:t xml:space="preserve"> </w:t>
      </w:r>
      <w:proofErr w:type="spellStart"/>
      <w:r w:rsidRPr="005E3008">
        <w:t>secara</w:t>
      </w:r>
      <w:proofErr w:type="spellEnd"/>
      <w:r w:rsidRPr="005E3008">
        <w:t xml:space="preserve"> </w:t>
      </w:r>
      <w:proofErr w:type="spellStart"/>
      <w:r w:rsidRPr="005E3008">
        <w:t>akurat</w:t>
      </w:r>
      <w:proofErr w:type="spellEnd"/>
      <w:r w:rsidRPr="005E3008">
        <w:t xml:space="preserve">. </w:t>
      </w:r>
      <w:proofErr w:type="spellStart"/>
      <w:r w:rsidRPr="005E3008">
        <w:t>Apabila</w:t>
      </w:r>
      <w:proofErr w:type="spellEnd"/>
      <w:r w:rsidRPr="005E3008">
        <w:t xml:space="preserve"> </w:t>
      </w:r>
      <w:proofErr w:type="spellStart"/>
      <w:r w:rsidRPr="005E3008">
        <w:t>akurasi</w:t>
      </w:r>
      <w:proofErr w:type="spellEnd"/>
      <w:r w:rsidRPr="005E3008">
        <w:t xml:space="preserve"> </w:t>
      </w:r>
      <w:proofErr w:type="spellStart"/>
      <w:r w:rsidRPr="005E3008">
        <w:t>pelabelan</w:t>
      </w:r>
      <w:proofErr w:type="spellEnd"/>
      <w:r w:rsidRPr="005E3008">
        <w:t xml:space="preserve"> K-means clustering </w:t>
      </w:r>
      <w:proofErr w:type="spellStart"/>
      <w:r w:rsidRPr="005E3008">
        <w:t>melewati</w:t>
      </w:r>
      <w:proofErr w:type="spellEnd"/>
      <w:r w:rsidRPr="005E3008">
        <w:t xml:space="preserve"> </w:t>
      </w:r>
      <w:proofErr w:type="spellStart"/>
      <w:r w:rsidRPr="005E3008">
        <w:t>batas</w:t>
      </w:r>
      <w:proofErr w:type="spellEnd"/>
      <w:r w:rsidRPr="005E3008">
        <w:t xml:space="preserve"> </w:t>
      </w:r>
      <w:proofErr w:type="spellStart"/>
      <w:r w:rsidRPr="005E3008">
        <w:t>tertentu</w:t>
      </w:r>
      <w:proofErr w:type="spellEnd"/>
      <w:r w:rsidRPr="005E3008">
        <w:t xml:space="preserve">, </w:t>
      </w:r>
      <w:proofErr w:type="spellStart"/>
      <w:r w:rsidRPr="005E3008">
        <w:t>maka</w:t>
      </w:r>
      <w:proofErr w:type="spellEnd"/>
      <w:r w:rsidRPr="005E3008">
        <w:t xml:space="preserve"> </w:t>
      </w:r>
      <w:proofErr w:type="spellStart"/>
      <w:r w:rsidRPr="005E3008">
        <w:t>akan</w:t>
      </w:r>
      <w:proofErr w:type="spellEnd"/>
      <w:r w:rsidRPr="005E3008">
        <w:t xml:space="preserve"> </w:t>
      </w:r>
      <w:proofErr w:type="spellStart"/>
      <w:r w:rsidRPr="005E3008">
        <w:t>dicatat</w:t>
      </w:r>
      <w:proofErr w:type="spellEnd"/>
      <w:r w:rsidRPr="005E3008">
        <w:t xml:space="preserve"> </w:t>
      </w:r>
      <w:proofErr w:type="spellStart"/>
      <w:r w:rsidRPr="005E3008">
        <w:t>ketiga</w:t>
      </w:r>
      <w:proofErr w:type="spellEnd"/>
      <w:r w:rsidRPr="005E3008">
        <w:t xml:space="preserve"> </w:t>
      </w:r>
      <w:proofErr w:type="spellStart"/>
      <w:r w:rsidRPr="005E3008">
        <w:t>nilai</w:t>
      </w:r>
      <w:proofErr w:type="spellEnd"/>
      <w:r w:rsidRPr="005E3008">
        <w:t xml:space="preserve"> WCSS </w:t>
      </w:r>
      <w:proofErr w:type="spellStart"/>
      <w:r w:rsidRPr="005E3008">
        <w:t>serta</w:t>
      </w:r>
      <w:proofErr w:type="spellEnd"/>
      <w:r w:rsidRPr="005E3008">
        <w:t xml:space="preserve"> </w:t>
      </w:r>
      <w:proofErr w:type="spellStart"/>
      <w:r w:rsidRPr="005E3008">
        <w:t>jumlah</w:t>
      </w:r>
      <w:proofErr w:type="spellEnd"/>
      <w:r w:rsidRPr="005E3008">
        <w:t xml:space="preserve"> </w:t>
      </w:r>
      <w:proofErr w:type="spellStart"/>
      <w:r w:rsidRPr="005E3008">
        <w:t>sampel</w:t>
      </w:r>
      <w:proofErr w:type="spellEnd"/>
      <w:r w:rsidRPr="005E3008">
        <w:t xml:space="preserve"> </w:t>
      </w:r>
      <w:r w:rsidRPr="005E3008">
        <w:rPr>
          <w:i/>
        </w:rPr>
        <w:t xml:space="preserve">faulty </w:t>
      </w:r>
      <w:r w:rsidRPr="005E3008">
        <w:t xml:space="preserve">yang </w:t>
      </w:r>
      <w:proofErr w:type="spellStart"/>
      <w:r w:rsidRPr="005E3008">
        <w:t>digunakan</w:t>
      </w:r>
      <w:proofErr w:type="spellEnd"/>
      <w:r w:rsidRPr="005E3008">
        <w:t xml:space="preserve">. Dari </w:t>
      </w:r>
      <w:proofErr w:type="spellStart"/>
      <w:r w:rsidRPr="005E3008">
        <w:t>pengujian</w:t>
      </w:r>
      <w:proofErr w:type="spellEnd"/>
      <w:r w:rsidRPr="005E3008">
        <w:t xml:space="preserve"> </w:t>
      </w:r>
      <w:proofErr w:type="spellStart"/>
      <w:r w:rsidRPr="005E3008">
        <w:t>tersebut</w:t>
      </w:r>
      <w:proofErr w:type="spellEnd"/>
      <w:r w:rsidRPr="005E3008">
        <w:t xml:space="preserve"> </w:t>
      </w:r>
      <w:proofErr w:type="spellStart"/>
      <w:r w:rsidRPr="005E3008">
        <w:t>didapatkan</w:t>
      </w:r>
      <w:proofErr w:type="spellEnd"/>
      <w:r w:rsidRPr="005E3008">
        <w:t xml:space="preserve"> </w:t>
      </w:r>
      <w:proofErr w:type="spellStart"/>
      <w:r w:rsidRPr="005E3008">
        <w:t>hasil</w:t>
      </w:r>
      <w:proofErr w:type="spellEnd"/>
      <w:r w:rsidRPr="005E3008">
        <w:t xml:space="preserve"> </w:t>
      </w:r>
      <w:proofErr w:type="spellStart"/>
      <w:r w:rsidRPr="005E3008">
        <w:t>seperti</w:t>
      </w:r>
      <w:proofErr w:type="spellEnd"/>
      <w:r w:rsidRPr="005E3008">
        <w:t xml:space="preserve">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p w14:paraId="2CAC6526" w14:textId="0BD06341" w:rsidR="00BE707C" w:rsidRDefault="00BE707C" w:rsidP="0086434D">
      <w:pPr>
        <w:spacing w:after="0" w:line="360" w:lineRule="auto"/>
        <w:ind w:firstLine="567"/>
      </w:pPr>
      <w:r>
        <w:rPr>
          <w:noProof/>
        </w:rPr>
        <w:lastRenderedPageBreak/>
        <mc:AlternateContent>
          <mc:Choice Requires="wpg">
            <w:drawing>
              <wp:anchor distT="0" distB="0" distL="114300" distR="114300" simplePos="0" relativeHeight="251750912" behindDoc="0" locked="0" layoutInCell="1" allowOverlap="1" wp14:anchorId="03025A8A" wp14:editId="3A54E696">
                <wp:simplePos x="0" y="0"/>
                <wp:positionH relativeFrom="column">
                  <wp:posOffset>-68925</wp:posOffset>
                </wp:positionH>
                <wp:positionV relativeFrom="paragraph">
                  <wp:posOffset>165101</wp:posOffset>
                </wp:positionV>
                <wp:extent cx="5209540" cy="5432085"/>
                <wp:effectExtent l="0" t="0" r="10160" b="0"/>
                <wp:wrapTopAndBottom/>
                <wp:docPr id="279" name="Group 279"/>
                <wp:cNvGraphicFramePr/>
                <a:graphic xmlns:a="http://schemas.openxmlformats.org/drawingml/2006/main">
                  <a:graphicData uri="http://schemas.microsoft.com/office/word/2010/wordprocessingGroup">
                    <wpg:wgp>
                      <wpg:cNvGrpSpPr/>
                      <wpg:grpSpPr>
                        <a:xfrm>
                          <a:off x="0" y="0"/>
                          <a:ext cx="5209540" cy="5432085"/>
                          <a:chOff x="0" y="0"/>
                          <a:chExt cx="5209540" cy="5432085"/>
                        </a:xfrm>
                      </wpg:grpSpPr>
                      <wpg:grpSp>
                        <wpg:cNvPr id="40" name="Group 40"/>
                        <wpg:cNvGrpSpPr/>
                        <wpg:grpSpPr>
                          <a:xfrm>
                            <a:off x="2732568" y="10633"/>
                            <a:ext cx="2466340" cy="2611120"/>
                            <a:chOff x="0" y="-600696"/>
                            <a:chExt cx="2589530" cy="3157430"/>
                          </a:xfrm>
                        </wpg:grpSpPr>
                        <wpg:graphicFrame>
                          <wpg:cNvPr id="257" name="Chart 257"/>
                          <wpg:cNvFrPr/>
                          <wpg:xfrm>
                            <a:off x="0" y="-600696"/>
                            <a:ext cx="2589530" cy="2665730"/>
                          </wpg:xfrm>
                          <a:graphic>
                            <a:graphicData uri="http://schemas.openxmlformats.org/drawingml/2006/chart">
                              <c:chart xmlns:c="http://schemas.openxmlformats.org/drawingml/2006/chart" xmlns:r="http://schemas.openxmlformats.org/officeDocument/2006/relationships" r:id="rId71"/>
                            </a:graphicData>
                          </a:graphic>
                        </wpg:graphicFrame>
                        <wps:wsp>
                          <wps:cNvPr id="36" name="Text Box 36"/>
                          <wps:cNvSpPr txBox="1"/>
                          <wps:spPr>
                            <a:xfrm>
                              <a:off x="0" y="2101087"/>
                              <a:ext cx="2589530" cy="455647"/>
                            </a:xfrm>
                            <a:prstGeom prst="rect">
                              <a:avLst/>
                            </a:prstGeom>
                            <a:solidFill>
                              <a:prstClr val="white"/>
                            </a:solidFill>
                            <a:ln>
                              <a:noFill/>
                            </a:ln>
                          </wps:spPr>
                          <wps:txbx>
                            <w:txbxContent>
                              <w:p w14:paraId="5E762655" w14:textId="59E38A2E" w:rsidR="00913D30" w:rsidRPr="00D82E03" w:rsidRDefault="00913D30" w:rsidP="00737FE8">
                                <w:pPr>
                                  <w:rPr>
                                    <w:noProof/>
                                  </w:rPr>
                                </w:pPr>
                                <w:r>
                                  <w:t xml:space="preserve">Gambar </w:t>
                                </w:r>
                                <w:fldSimple w:instr=" STYLEREF 1 \s ">
                                  <w:r>
                                    <w:rPr>
                                      <w:noProof/>
                                    </w:rPr>
                                    <w:t>V</w:t>
                                  </w:r>
                                </w:fldSimple>
                                <w:r>
                                  <w:t xml:space="preserve">.9 Nilai WCSS Minimum Pada </w:t>
                                </w:r>
                                <w:proofErr w:type="spellStart"/>
                                <w:r>
                                  <w:t>Ukuran</w:t>
                                </w:r>
                                <w:proofErr w:type="spellEnd"/>
                                <w:r>
                                  <w:t xml:space="preserve"> </w:t>
                                </w:r>
                                <w:proofErr w:type="spellStart"/>
                                <w:r>
                                  <w:t>Referensi</w:t>
                                </w:r>
                                <w:proofErr w:type="spellEnd"/>
                                <w:r>
                                  <w:t xml:space="preserve">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78" name="Group 278"/>
                        <wpg:cNvGrpSpPr/>
                        <wpg:grpSpPr>
                          <a:xfrm>
                            <a:off x="0" y="0"/>
                            <a:ext cx="2347595" cy="2625725"/>
                            <a:chOff x="0" y="0"/>
                            <a:chExt cx="2347595" cy="2625725"/>
                          </a:xfrm>
                        </wpg:grpSpPr>
                        <wpg:graphicFrame>
                          <wpg:cNvPr id="256" name="Chart 256"/>
                          <wpg:cNvFrPr/>
                          <wpg:xfrm>
                            <a:off x="0" y="0"/>
                            <a:ext cx="2347595" cy="2216785"/>
                          </wpg:xfrm>
                          <a:graphic>
                            <a:graphicData uri="http://schemas.openxmlformats.org/drawingml/2006/chart">
                              <c:chart xmlns:c="http://schemas.openxmlformats.org/drawingml/2006/chart" xmlns:r="http://schemas.openxmlformats.org/officeDocument/2006/relationships" r:id="rId72"/>
                            </a:graphicData>
                          </a:graphic>
                        </wpg:graphicFrame>
                        <wps:wsp>
                          <wps:cNvPr id="266" name="Text Box 266"/>
                          <wps:cNvSpPr txBox="1"/>
                          <wps:spPr>
                            <a:xfrm>
                              <a:off x="0" y="2275205"/>
                              <a:ext cx="2347595" cy="350520"/>
                            </a:xfrm>
                            <a:prstGeom prst="rect">
                              <a:avLst/>
                            </a:prstGeom>
                            <a:solidFill>
                              <a:prstClr val="white"/>
                            </a:solidFill>
                            <a:ln>
                              <a:noFill/>
                            </a:ln>
                          </wps:spPr>
                          <wps:txbx>
                            <w:txbxContent>
                              <w:p w14:paraId="36B9F0B2" w14:textId="19AFDCC3" w:rsidR="00913D30" w:rsidRPr="00EA224E" w:rsidRDefault="00913D30" w:rsidP="00846417">
                                <w:pPr>
                                  <w:pStyle w:val="Caption"/>
                                </w:pPr>
                                <w:r>
                                  <w:t xml:space="preserve">Gambar </w:t>
                                </w:r>
                                <w:fldSimple w:instr=" STYLEREF 1 \s ">
                                  <w:r>
                                    <w:rPr>
                                      <w:noProof/>
                                    </w:rPr>
                                    <w:t>V</w:t>
                                  </w:r>
                                </w:fldSimple>
                                <w:r>
                                  <w:t xml:space="preserve">.8 Nilai WCSS Minimum Pada </w:t>
                                </w:r>
                                <w:proofErr w:type="spellStart"/>
                                <w:r>
                                  <w:t>Ukuran</w:t>
                                </w:r>
                                <w:proofErr w:type="spellEnd"/>
                                <w:r>
                                  <w:t xml:space="preserve"> </w:t>
                                </w:r>
                                <w:proofErr w:type="spellStart"/>
                                <w:r>
                                  <w:t>Referensi</w:t>
                                </w:r>
                                <w:proofErr w:type="spellEnd"/>
                                <w:r>
                                  <w:t xml:space="preserve">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76" name="Group 276"/>
                        <wpg:cNvGrpSpPr/>
                        <wpg:grpSpPr>
                          <a:xfrm>
                            <a:off x="53163" y="2806995"/>
                            <a:ext cx="2366645" cy="2625090"/>
                            <a:chOff x="53253" y="-2083981"/>
                            <a:chExt cx="2367752" cy="2625948"/>
                          </a:xfrm>
                        </wpg:grpSpPr>
                        <wpg:graphicFrame>
                          <wpg:cNvPr id="258" name="Chart 258"/>
                          <wpg:cNvFrPr/>
                          <wpg:xfrm>
                            <a:off x="53253" y="-2083981"/>
                            <a:ext cx="2357120" cy="2227580"/>
                          </wpg:xfrm>
                          <a:graphic>
                            <a:graphicData uri="http://schemas.openxmlformats.org/drawingml/2006/chart">
                              <c:chart xmlns:c="http://schemas.openxmlformats.org/drawingml/2006/chart" xmlns:r="http://schemas.openxmlformats.org/officeDocument/2006/relationships" r:id="rId73"/>
                            </a:graphicData>
                          </a:graphic>
                        </wpg:graphicFrame>
                        <wps:wsp>
                          <wps:cNvPr id="270" name="Text Box 270"/>
                          <wps:cNvSpPr txBox="1"/>
                          <wps:spPr>
                            <a:xfrm>
                              <a:off x="63885" y="191447"/>
                              <a:ext cx="2357120" cy="350520"/>
                            </a:xfrm>
                            <a:prstGeom prst="rect">
                              <a:avLst/>
                            </a:prstGeom>
                            <a:solidFill>
                              <a:prstClr val="white"/>
                            </a:solidFill>
                            <a:ln>
                              <a:noFill/>
                            </a:ln>
                          </wps:spPr>
                          <wps:txbx>
                            <w:txbxContent>
                              <w:p w14:paraId="1757389F" w14:textId="031E0CE3" w:rsidR="00913D30" w:rsidRPr="006D2BE8" w:rsidRDefault="00913D30" w:rsidP="00846417">
                                <w:pPr>
                                  <w:pStyle w:val="Caption"/>
                                </w:pPr>
                                <w:r>
                                  <w:t xml:space="preserve">Gambar </w:t>
                                </w:r>
                                <w:fldSimple w:instr=" STYLEREF 1 \s ">
                                  <w:r>
                                    <w:rPr>
                                      <w:noProof/>
                                    </w:rPr>
                                    <w:t>V</w:t>
                                  </w:r>
                                </w:fldSimple>
                                <w:r>
                                  <w:t xml:space="preserve">.10 Nilai WCSS Minimum Pada </w:t>
                                </w:r>
                                <w:proofErr w:type="spellStart"/>
                                <w:r>
                                  <w:t>Ukuran</w:t>
                                </w:r>
                                <w:proofErr w:type="spellEnd"/>
                                <w:r>
                                  <w:t xml:space="preserve"> </w:t>
                                </w:r>
                                <w:proofErr w:type="spellStart"/>
                                <w:r>
                                  <w:t>Referensi</w:t>
                                </w:r>
                                <w:proofErr w:type="spellEnd"/>
                                <w:r>
                                  <w:t xml:space="preserve"> = 150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77" name="Group 277"/>
                        <wpg:cNvGrpSpPr/>
                        <wpg:grpSpPr>
                          <a:xfrm>
                            <a:off x="2743200" y="2806995"/>
                            <a:ext cx="2466340" cy="2604135"/>
                            <a:chOff x="0" y="0"/>
                            <a:chExt cx="2466340" cy="2604135"/>
                          </a:xfrm>
                        </wpg:grpSpPr>
                        <wps:wsp>
                          <wps:cNvPr id="275" name="Text Box 275"/>
                          <wps:cNvSpPr txBox="1"/>
                          <wps:spPr>
                            <a:xfrm>
                              <a:off x="0" y="2253615"/>
                              <a:ext cx="2466340" cy="350520"/>
                            </a:xfrm>
                            <a:prstGeom prst="rect">
                              <a:avLst/>
                            </a:prstGeom>
                            <a:solidFill>
                              <a:prstClr val="white"/>
                            </a:solidFill>
                            <a:ln>
                              <a:noFill/>
                            </a:ln>
                          </wps:spPr>
                          <wps:txbx>
                            <w:txbxContent>
                              <w:p w14:paraId="71CF8BFA" w14:textId="123B8313" w:rsidR="00913D30" w:rsidRPr="007011A4" w:rsidRDefault="00913D30" w:rsidP="00846417">
                                <w:pPr>
                                  <w:pStyle w:val="Caption"/>
                                </w:pPr>
                                <w:r>
                                  <w:t xml:space="preserve">Gambar </w:t>
                                </w:r>
                                <w:fldSimple w:instr=" STYLEREF 1 \s ">
                                  <w:r>
                                    <w:rPr>
                                      <w:noProof/>
                                    </w:rPr>
                                    <w:t>V</w:t>
                                  </w:r>
                                </w:fldSimple>
                                <w:r>
                                  <w:t xml:space="preserve">.11 Nilai WCSS Minimum Pada </w:t>
                                </w:r>
                                <w:proofErr w:type="spellStart"/>
                                <w:r>
                                  <w:t>Ukuran</w:t>
                                </w:r>
                                <w:proofErr w:type="spellEnd"/>
                                <w:r>
                                  <w:t xml:space="preserve"> </w:t>
                                </w:r>
                                <w:proofErr w:type="spellStart"/>
                                <w:r>
                                  <w:t>Referensi</w:t>
                                </w:r>
                                <w:proofErr w:type="spellEnd"/>
                                <w:r>
                                  <w:t xml:space="preserve"> = 200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23" name="Chart 23"/>
                          <wpg:cNvFrPr/>
                          <wpg:xfrm>
                            <a:off x="0" y="0"/>
                            <a:ext cx="2466340" cy="2190115"/>
                          </wpg:xfrm>
                          <a:graphic>
                            <a:graphicData uri="http://schemas.openxmlformats.org/drawingml/2006/chart">
                              <c:chart xmlns:c="http://schemas.openxmlformats.org/drawingml/2006/chart" xmlns:r="http://schemas.openxmlformats.org/officeDocument/2006/relationships" r:id="rId74"/>
                            </a:graphicData>
                          </a:graphic>
                        </wpg:graphicFrame>
                      </wpg:grpSp>
                    </wpg:wgp>
                  </a:graphicData>
                </a:graphic>
                <wp14:sizeRelV relativeFrom="margin">
                  <wp14:pctHeight>0</wp14:pctHeight>
                </wp14:sizeRelV>
              </wp:anchor>
            </w:drawing>
          </mc:Choice>
          <mc:Fallback>
            <w:pict>
              <v:group w14:anchorId="03025A8A" id="Group 279" o:spid="_x0000_s1097" style="position:absolute;left:0;text-align:left;margin-left:-5.45pt;margin-top:13pt;width:410.2pt;height:427.7pt;z-index:251750912;mso-height-relative:margin" coordsize="52095,54320" o:gfxdata="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">
                <v:group id="Group 40" o:spid="_x0000_s1098" style="position:absolute;left:27325;top:106;width:24664;height:26111" coordorigin=",-6006" coordsize="25895,3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Chart 257" o:spid="_x0000_s1099" type="#_x0000_t75" style="position:absolute;left:-16;top:-6061;width:25921;height:26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">
                    <v:imagedata r:id="rId75" o:title=""/>
                    <o:lock v:ext="edit" aspectratio="f"/>
                  </v:shape>
                  <v:shape id="Text Box 36" o:spid="_x0000_s1100" type="#_x0000_t202" style="position:absolute;top:21010;width:25895;height:4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E762655" w14:textId="59E38A2E" w:rsidR="00913D30" w:rsidRPr="00D82E03" w:rsidRDefault="00913D30" w:rsidP="00737FE8">
                          <w:pPr>
                            <w:rPr>
                              <w:noProof/>
                            </w:rPr>
                          </w:pPr>
                          <w:r>
                            <w:t xml:space="preserve">Gambar </w:t>
                          </w:r>
                          <w:fldSimple w:instr=" STYLEREF 1 \s ">
                            <w:r>
                              <w:rPr>
                                <w:noProof/>
                              </w:rPr>
                              <w:t>V</w:t>
                            </w:r>
                          </w:fldSimple>
                          <w:r>
                            <w:t xml:space="preserve">.9 Nilai WCSS Minimum Pada </w:t>
                          </w:r>
                          <w:proofErr w:type="spellStart"/>
                          <w:r>
                            <w:t>Ukuran</w:t>
                          </w:r>
                          <w:proofErr w:type="spellEnd"/>
                          <w:r>
                            <w:t xml:space="preserve"> </w:t>
                          </w:r>
                          <w:proofErr w:type="spellStart"/>
                          <w:r>
                            <w:t>Referensi</w:t>
                          </w:r>
                          <w:proofErr w:type="spellEnd"/>
                          <w:r>
                            <w:t xml:space="preserve"> = 100</w:t>
                          </w:r>
                        </w:p>
                      </w:txbxContent>
                    </v:textbox>
                  </v:shape>
                </v:group>
                <v:group id="Group 278" o:spid="_x0000_s1101" style="position:absolute;width:23475;height:26257" coordsize="23475,2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Chart 256" o:spid="_x0000_s1102" type="#_x0000_t75" style="position:absolute;width:23530;height:221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">
                    <v:imagedata r:id="rId76" o:title=""/>
                    <o:lock v:ext="edit" aspectratio="f"/>
                  </v:shape>
                  <v:shape id="Text Box 266" o:spid="_x0000_s1103" type="#_x0000_t202" style="position:absolute;top:22752;width:2347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14:paraId="36B9F0B2" w14:textId="19AFDCC3" w:rsidR="00913D30" w:rsidRPr="00EA224E" w:rsidRDefault="00913D30" w:rsidP="00846417">
                          <w:pPr>
                            <w:pStyle w:val="Caption"/>
                          </w:pPr>
                          <w:r>
                            <w:t xml:space="preserve">Gambar </w:t>
                          </w:r>
                          <w:fldSimple w:instr=" STYLEREF 1 \s ">
                            <w:r>
                              <w:rPr>
                                <w:noProof/>
                              </w:rPr>
                              <w:t>V</w:t>
                            </w:r>
                          </w:fldSimple>
                          <w:r>
                            <w:t xml:space="preserve">.8 Nilai WCSS Minimum Pada </w:t>
                          </w:r>
                          <w:proofErr w:type="spellStart"/>
                          <w:r>
                            <w:t>Ukuran</w:t>
                          </w:r>
                          <w:proofErr w:type="spellEnd"/>
                          <w:r>
                            <w:t xml:space="preserve"> </w:t>
                          </w:r>
                          <w:proofErr w:type="spellStart"/>
                          <w:r>
                            <w:t>Referensi</w:t>
                          </w:r>
                          <w:proofErr w:type="spellEnd"/>
                          <w:r>
                            <w:t xml:space="preserve"> = 100</w:t>
                          </w:r>
                        </w:p>
                      </w:txbxContent>
                    </v:textbox>
                  </v:shape>
                </v:group>
                <v:group id="Group 276" o:spid="_x0000_s1104" style="position:absolute;left:531;top:28069;width:23667;height:26251" coordorigin="532,-20839" coordsize="23677,2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Chart 258" o:spid="_x0000_s1105" type="#_x0000_t75" style="position:absolute;left:488;top:-20868;width:23664;height:223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">
                    <v:imagedata r:id="rId77" o:title=""/>
                    <o:lock v:ext="edit" aspectratio="f"/>
                  </v:shape>
                  <v:shape id="Text Box 270" o:spid="_x0000_s1106" type="#_x0000_t202" style="position:absolute;left:638;top:1914;width:2357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" stroked="f">
                    <v:textbox style="mso-fit-shape-to-text:t" inset="0,0,0,0">
                      <w:txbxContent>
                        <w:p w14:paraId="1757389F" w14:textId="031E0CE3" w:rsidR="00913D30" w:rsidRPr="006D2BE8" w:rsidRDefault="00913D30" w:rsidP="00846417">
                          <w:pPr>
                            <w:pStyle w:val="Caption"/>
                          </w:pPr>
                          <w:r>
                            <w:t xml:space="preserve">Gambar </w:t>
                          </w:r>
                          <w:fldSimple w:instr=" STYLEREF 1 \s ">
                            <w:r>
                              <w:rPr>
                                <w:noProof/>
                              </w:rPr>
                              <w:t>V</w:t>
                            </w:r>
                          </w:fldSimple>
                          <w:r>
                            <w:t xml:space="preserve">.10 Nilai WCSS Minimum Pada </w:t>
                          </w:r>
                          <w:proofErr w:type="spellStart"/>
                          <w:r>
                            <w:t>Ukuran</w:t>
                          </w:r>
                          <w:proofErr w:type="spellEnd"/>
                          <w:r>
                            <w:t xml:space="preserve"> </w:t>
                          </w:r>
                          <w:proofErr w:type="spellStart"/>
                          <w:r>
                            <w:t>Referensi</w:t>
                          </w:r>
                          <w:proofErr w:type="spellEnd"/>
                          <w:r>
                            <w:t xml:space="preserve"> = 150</w:t>
                          </w:r>
                        </w:p>
                      </w:txbxContent>
                    </v:textbox>
                  </v:shape>
                </v:group>
                <v:group id="Group 277" o:spid="_x0000_s1107" style="position:absolute;left:27432;top:28069;width:24663;height:26042" coordsize="24663,2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275" o:spid="_x0000_s1108" type="#_x0000_t202" style="position:absolute;top:22536;width:2466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14:paraId="71CF8BFA" w14:textId="123B8313" w:rsidR="00913D30" w:rsidRPr="007011A4" w:rsidRDefault="00913D30" w:rsidP="00846417">
                          <w:pPr>
                            <w:pStyle w:val="Caption"/>
                          </w:pPr>
                          <w:r>
                            <w:t xml:space="preserve">Gambar </w:t>
                          </w:r>
                          <w:fldSimple w:instr=" STYLEREF 1 \s ">
                            <w:r>
                              <w:rPr>
                                <w:noProof/>
                              </w:rPr>
                              <w:t>V</w:t>
                            </w:r>
                          </w:fldSimple>
                          <w:r>
                            <w:t xml:space="preserve">.11 Nilai WCSS Minimum Pada </w:t>
                          </w:r>
                          <w:proofErr w:type="spellStart"/>
                          <w:r>
                            <w:t>Ukuran</w:t>
                          </w:r>
                          <w:proofErr w:type="spellEnd"/>
                          <w:r>
                            <w:t xml:space="preserve"> </w:t>
                          </w:r>
                          <w:proofErr w:type="spellStart"/>
                          <w:r>
                            <w:t>Referensi</w:t>
                          </w:r>
                          <w:proofErr w:type="spellEnd"/>
                          <w:r>
                            <w:t xml:space="preserve"> = 200</w:t>
                          </w:r>
                        </w:p>
                      </w:txbxContent>
                    </v:textbox>
                  </v:shape>
                  <v:shape id="Chart 23" o:spid="_x0000_s1109" type="#_x0000_t75" style="position:absolute;top:-28;width:24688;height:219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">
                    <v:imagedata r:id="rId78" o:title=""/>
                    <o:lock v:ext="edit" aspectratio="f"/>
                  </v:shape>
                </v:group>
                <w10:wrap type="topAndBottom"/>
              </v:group>
              <o:OLEObject Type="Embed" ProgID="Excel.Chart.8" ShapeID="Chart 257" DrawAspect="Content" ObjectID="_1670017771" r:id="rId79">
                <o:FieldCodes>\s</o:FieldCodes>
              </o:OLEObject>
              <o:OLEObject Type="Embed" ProgID="Excel.Chart.8" ShapeID="Chart 256" DrawAspect="Content" ObjectID="_1670017772" r:id="rId80">
                <o:FieldCodes>\s</o:FieldCodes>
              </o:OLEObject>
              <o:OLEObject Type="Embed" ProgID="Excel.Chart.8" ShapeID="Chart 258" DrawAspect="Content" ObjectID="_1670017773" r:id="rId81">
                <o:FieldCodes>\s</o:FieldCodes>
              </o:OLEObject>
              <o:OLEObject Type="Embed" ProgID="Excel.Chart.8" ShapeID="Chart 23" DrawAspect="Content" ObjectID="_1670017774" r:id="rId82">
                <o:FieldCodes>\s</o:FieldCodes>
              </o:OLEObject>
            </w:pict>
          </mc:Fallback>
        </mc:AlternateContent>
      </w:r>
    </w:p>
    <w:p w14:paraId="72EF32A6" w14:textId="15B9223A" w:rsidR="005B459F" w:rsidRPr="00737FE8" w:rsidRDefault="005B459F" w:rsidP="00737FE8">
      <w:pPr>
        <w:spacing w:after="0" w:line="360" w:lineRule="auto"/>
        <w:ind w:firstLine="567"/>
        <w:rPr>
          <w:color w:val="FF0000"/>
          <w:vertAlign w:val="subscript"/>
        </w:rPr>
      </w:pPr>
      <w:proofErr w:type="spellStart"/>
      <w:r w:rsidRPr="005E3008">
        <w:t>Tiap</w:t>
      </w:r>
      <w:proofErr w:type="spellEnd"/>
      <w:r w:rsidRPr="005E3008">
        <w:t xml:space="preserve">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w:t>
      </w:r>
      <w:proofErr w:type="spellStart"/>
      <w:r w:rsidRPr="005E3008">
        <w:t>mewakili</w:t>
      </w:r>
      <w:proofErr w:type="spellEnd"/>
      <w:r w:rsidRPr="005E3008">
        <w:t xml:space="preserve"> </w:t>
      </w:r>
      <w:proofErr w:type="spellStart"/>
      <w:r w:rsidRPr="005E3008">
        <w:t>pengujian</w:t>
      </w:r>
      <w:proofErr w:type="spellEnd"/>
      <w:r w:rsidRPr="005E3008">
        <w:t xml:space="preserve"> </w:t>
      </w:r>
      <w:proofErr w:type="spellStart"/>
      <w:r w:rsidRPr="005E3008">
        <w:t>menggunakan</w:t>
      </w:r>
      <w:proofErr w:type="spellEnd"/>
      <w:r w:rsidRPr="005E3008">
        <w:t xml:space="preserve"> </w:t>
      </w:r>
      <w:r w:rsidRPr="005E3008">
        <w:rPr>
          <w:i/>
        </w:rPr>
        <w:t xml:space="preserve">buffer </w:t>
      </w:r>
      <w:proofErr w:type="spellStart"/>
      <w:r w:rsidRPr="005E3008">
        <w:t>dengan</w:t>
      </w:r>
      <w:proofErr w:type="spellEnd"/>
      <w:r w:rsidRPr="005E3008">
        <w:t xml:space="preserve"> </w:t>
      </w:r>
      <w:proofErr w:type="spellStart"/>
      <w:r w:rsidRPr="005E3008">
        <w:t>ukuran</w:t>
      </w:r>
      <w:proofErr w:type="spellEnd"/>
      <w:r w:rsidRPr="005E3008">
        <w:t xml:space="preserve"> </w:t>
      </w:r>
      <w:proofErr w:type="spellStart"/>
      <w:r w:rsidRPr="005E3008">
        <w:t>tertentu</w:t>
      </w:r>
      <w:proofErr w:type="spellEnd"/>
      <w:r w:rsidRPr="005E3008">
        <w:t xml:space="preserve">, dan </w:t>
      </w:r>
      <w:proofErr w:type="spellStart"/>
      <w:r w:rsidRPr="005E3008">
        <w:t>tiap</w:t>
      </w:r>
      <w:proofErr w:type="spellEnd"/>
      <w:r w:rsidRPr="005E3008">
        <w:t xml:space="preserve"> </w:t>
      </w:r>
      <w:proofErr w:type="spellStart"/>
      <w:r w:rsidRPr="005E3008">
        <w:t>titik</w:t>
      </w:r>
      <w:proofErr w:type="spellEnd"/>
      <w:r w:rsidRPr="005E3008">
        <w:t xml:space="preserve"> pada garis </w:t>
      </w:r>
      <w:proofErr w:type="spellStart"/>
      <w:r w:rsidRPr="005E3008">
        <w:t>mewakili</w:t>
      </w:r>
      <w:proofErr w:type="spellEnd"/>
      <w:r w:rsidRPr="005E3008">
        <w:t xml:space="preserve"> </w:t>
      </w:r>
      <w:proofErr w:type="spellStart"/>
      <w:r w:rsidRPr="005E3008">
        <w:t>nilai</w:t>
      </w:r>
      <w:proofErr w:type="spellEnd"/>
      <w:r w:rsidRPr="005E3008">
        <w:t xml:space="preserve"> WCSS </w:t>
      </w:r>
      <w:proofErr w:type="spellStart"/>
      <w:r w:rsidRPr="005E3008">
        <w:t>apabila</w:t>
      </w:r>
      <w:proofErr w:type="spellEnd"/>
      <w:r w:rsidRPr="005E3008">
        <w:t xml:space="preserve"> WCSS </w:t>
      </w:r>
      <w:proofErr w:type="spellStart"/>
      <w:r w:rsidRPr="005E3008">
        <w:t>dihitung</w:t>
      </w:r>
      <w:proofErr w:type="spellEnd"/>
      <w:r w:rsidRPr="005E3008">
        <w:t xml:space="preserve"> pada </w:t>
      </w:r>
      <w:proofErr w:type="spellStart"/>
      <w:r w:rsidRPr="005E3008">
        <w:t>jumlah</w:t>
      </w:r>
      <w:proofErr w:type="spellEnd"/>
      <w:r w:rsidRPr="005E3008">
        <w:t xml:space="preserve"> </w:t>
      </w:r>
      <w:proofErr w:type="spellStart"/>
      <w:r w:rsidRPr="005E3008">
        <w:t>kluster</w:t>
      </w:r>
      <w:proofErr w:type="spellEnd"/>
      <w:r w:rsidRPr="005E3008">
        <w:t xml:space="preserve"> yang </w:t>
      </w:r>
      <w:proofErr w:type="spellStart"/>
      <w:r w:rsidRPr="005E3008">
        <w:t>bersangkutan</w:t>
      </w:r>
      <w:proofErr w:type="spellEnd"/>
      <w:r w:rsidRPr="005E3008">
        <w:t xml:space="preserve">. </w:t>
      </w:r>
      <w:r w:rsidR="001D3EA3">
        <w:rPr>
          <w:color w:val="FF0000"/>
          <w:vertAlign w:val="subscript"/>
        </w:rPr>
        <w:t xml:space="preserve"> </w:t>
      </w:r>
      <w:proofErr w:type="spellStart"/>
      <w:r w:rsidRPr="005E3008">
        <w:t>Variasi</w:t>
      </w:r>
      <w:proofErr w:type="spellEnd"/>
      <w:r w:rsidRPr="005E3008">
        <w:t xml:space="preserve"> </w:t>
      </w:r>
      <w:proofErr w:type="spellStart"/>
      <w:r w:rsidRPr="005E3008">
        <w:t>nilai</w:t>
      </w:r>
      <w:proofErr w:type="spellEnd"/>
      <w:r w:rsidRPr="005E3008">
        <w:t xml:space="preserve"> minimum WCSS pada </w:t>
      </w:r>
      <w:proofErr w:type="spellStart"/>
      <w:r w:rsidR="00302E0A">
        <w:t>keempat</w:t>
      </w:r>
      <w:proofErr w:type="spellEnd"/>
      <w:r w:rsidRPr="005E3008">
        <w:t xml:space="preserve"> </w:t>
      </w:r>
      <w:r w:rsidR="00302E0A">
        <w:t>G</w:t>
      </w:r>
      <w:r w:rsidRPr="005E3008">
        <w:t xml:space="preserve">ambar </w:t>
      </w:r>
      <w:proofErr w:type="spellStart"/>
      <w:r w:rsidRPr="005E3008">
        <w:t>utamanya</w:t>
      </w:r>
      <w:proofErr w:type="spellEnd"/>
      <w:r w:rsidRPr="005E3008">
        <w:t xml:space="preserve"> </w:t>
      </w:r>
      <w:proofErr w:type="spellStart"/>
      <w:r w:rsidRPr="005E3008">
        <w:t>disebabkan</w:t>
      </w:r>
      <w:proofErr w:type="spellEnd"/>
      <w:r w:rsidRPr="005E3008">
        <w:t xml:space="preserve"> oleh </w:t>
      </w:r>
      <w:proofErr w:type="spellStart"/>
      <w:r w:rsidRPr="005E3008">
        <w:t>perbedaan</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serta</w:t>
      </w:r>
      <w:proofErr w:type="spellEnd"/>
      <w:r w:rsidRPr="005E3008">
        <w:t xml:space="preserve"> </w:t>
      </w:r>
      <w:proofErr w:type="spellStart"/>
      <w:r w:rsidRPr="005E3008">
        <w:t>perbedaan</w:t>
      </w:r>
      <w:proofErr w:type="spellEnd"/>
      <w:r w:rsidRPr="005E3008">
        <w:t xml:space="preserve"> </w:t>
      </w:r>
      <w:proofErr w:type="spellStart"/>
      <w:r w:rsidRPr="005E3008">
        <w:t>ukuran</w:t>
      </w:r>
      <w:proofErr w:type="spellEnd"/>
      <w:r w:rsidRPr="005E3008">
        <w:t xml:space="preserve"> </w:t>
      </w:r>
      <w:r w:rsidRPr="005E3008">
        <w:rPr>
          <w:i/>
          <w:iCs/>
        </w:rPr>
        <w:t>buffer</w:t>
      </w:r>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proyeksi</w:t>
      </w:r>
      <w:proofErr w:type="spellEnd"/>
      <w:r w:rsidRPr="005E3008">
        <w:t xml:space="preserve"> data dan </w:t>
      </w:r>
      <w:proofErr w:type="spellStart"/>
      <w:r w:rsidRPr="005E3008">
        <w:t>ukuran</w:t>
      </w:r>
      <w:proofErr w:type="spellEnd"/>
      <w:r w:rsidRPr="005E3008">
        <w:t xml:space="preserve"> </w:t>
      </w:r>
      <w:r w:rsidRPr="005E3008">
        <w:rPr>
          <w:i/>
          <w:iCs/>
        </w:rPr>
        <w:t xml:space="preserve">buffer </w:t>
      </w:r>
      <w:proofErr w:type="spellStart"/>
      <w:r w:rsidRPr="005E3008">
        <w:t>akan</w:t>
      </w:r>
      <w:proofErr w:type="spellEnd"/>
      <w:r w:rsidRPr="005E3008">
        <w:t xml:space="preserve"> </w:t>
      </w:r>
      <w:proofErr w:type="spellStart"/>
      <w:r w:rsidRPr="005E3008">
        <w:t>mempengaruhi</w:t>
      </w:r>
      <w:proofErr w:type="spellEnd"/>
      <w:r w:rsidRPr="005E3008">
        <w:t xml:space="preserve"> </w:t>
      </w:r>
      <w:proofErr w:type="spellStart"/>
      <w:r w:rsidRPr="005E3008">
        <w:t>pengelompokan</w:t>
      </w:r>
      <w:proofErr w:type="spellEnd"/>
      <w:r w:rsidRPr="005E3008">
        <w:t xml:space="preserve"> oleh KMC. Nilai WCSS </w:t>
      </w:r>
      <w:proofErr w:type="spellStart"/>
      <w:r w:rsidRPr="005E3008">
        <w:t>meningkat</w:t>
      </w:r>
      <w:proofErr w:type="spellEnd"/>
      <w:r w:rsidRPr="005E3008">
        <w:t xml:space="preserve"> </w:t>
      </w:r>
      <w:proofErr w:type="spellStart"/>
      <w:r w:rsidRPr="005E3008">
        <w:t>seiring</w:t>
      </w:r>
      <w:proofErr w:type="spellEnd"/>
      <w:r w:rsidRPr="005E3008">
        <w:t xml:space="preserve"> </w:t>
      </w:r>
      <w:proofErr w:type="spellStart"/>
      <w:r w:rsidRPr="005E3008">
        <w:t>membesarnya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yang </w:t>
      </w:r>
      <w:proofErr w:type="spellStart"/>
      <w:r w:rsidRPr="005E3008">
        <w:t>digunakan</w:t>
      </w:r>
      <w:proofErr w:type="spellEnd"/>
      <w:r w:rsidRPr="005E3008">
        <w:t xml:space="preserve">, </w:t>
      </w:r>
      <w:proofErr w:type="spellStart"/>
      <w:r w:rsidRPr="005E3008">
        <w:t>hal</w:t>
      </w:r>
      <w:proofErr w:type="spellEnd"/>
      <w:r w:rsidRPr="005E3008">
        <w:t xml:space="preserve"> </w:t>
      </w:r>
      <w:proofErr w:type="spellStart"/>
      <w:r w:rsidRPr="005E3008">
        <w:t>tersebut</w:t>
      </w:r>
      <w:proofErr w:type="spellEnd"/>
      <w:r w:rsidRPr="005E3008">
        <w:t xml:space="preserve"> </w:t>
      </w:r>
      <w:proofErr w:type="spellStart"/>
      <w:r w:rsidRPr="005E3008">
        <w:t>dikarenakan</w:t>
      </w:r>
      <w:proofErr w:type="spellEnd"/>
      <w:r w:rsidRPr="005E3008">
        <w:t xml:space="preserve"> data </w:t>
      </w:r>
      <w:proofErr w:type="spellStart"/>
      <w:r w:rsidRPr="005E3008">
        <w:t>referensi</w:t>
      </w:r>
      <w:proofErr w:type="spellEnd"/>
      <w:r w:rsidRPr="005E3008">
        <w:t xml:space="preserve"> </w:t>
      </w:r>
      <w:proofErr w:type="spellStart"/>
      <w:r w:rsidRPr="005E3008">
        <w:t>diproyeksikan</w:t>
      </w:r>
      <w:proofErr w:type="spellEnd"/>
      <w:r w:rsidRPr="005E3008">
        <w:t xml:space="preserve"> </w:t>
      </w:r>
      <w:proofErr w:type="spellStart"/>
      <w:r w:rsidRPr="005E3008">
        <w:lastRenderedPageBreak/>
        <w:t>dengan</w:t>
      </w:r>
      <w:proofErr w:type="spellEnd"/>
      <w:r w:rsidRPr="005E3008">
        <w:t xml:space="preserve"> </w:t>
      </w:r>
      <w:proofErr w:type="spellStart"/>
      <w:r w:rsidRPr="005E3008">
        <w:t>persebaran</w:t>
      </w:r>
      <w:proofErr w:type="spellEnd"/>
      <w:r w:rsidRPr="005E3008">
        <w:t xml:space="preserve"> yang </w:t>
      </w:r>
      <w:proofErr w:type="spellStart"/>
      <w:r w:rsidRPr="005E3008">
        <w:t>besar</w:t>
      </w:r>
      <w:proofErr w:type="spellEnd"/>
      <w:r w:rsidRPr="005E3008">
        <w:t xml:space="preserve">, </w:t>
      </w:r>
      <w:proofErr w:type="spellStart"/>
      <w:r w:rsidRPr="005E3008">
        <w:t>sehingga</w:t>
      </w:r>
      <w:proofErr w:type="spellEnd"/>
      <w:r w:rsidRPr="005E3008">
        <w:t xml:space="preserve"> </w:t>
      </w:r>
      <w:proofErr w:type="spellStart"/>
      <w:r w:rsidRPr="005E3008">
        <w:t>menghasilkan</w:t>
      </w:r>
      <w:proofErr w:type="spellEnd"/>
      <w:r w:rsidRPr="005E3008">
        <w:t xml:space="preserve"> </w:t>
      </w:r>
      <w:proofErr w:type="spellStart"/>
      <w:r w:rsidRPr="005E3008">
        <w:t>nilai</w:t>
      </w:r>
      <w:proofErr w:type="spellEnd"/>
      <w:r w:rsidRPr="005E3008">
        <w:t xml:space="preserve"> WCSS yang </w:t>
      </w:r>
      <w:proofErr w:type="spellStart"/>
      <w:r w:rsidRPr="005E3008">
        <w:t>besar</w:t>
      </w:r>
      <w:proofErr w:type="spellEnd"/>
      <w:r w:rsidRPr="005E3008">
        <w:t xml:space="preserve"> pula dan </w:t>
      </w:r>
      <w:proofErr w:type="spellStart"/>
      <w:r w:rsidRPr="005E3008">
        <w:t>semakin</w:t>
      </w:r>
      <w:proofErr w:type="spellEnd"/>
      <w:r w:rsidRPr="005E3008">
        <w:t xml:space="preserve"> </w:t>
      </w:r>
      <w:proofErr w:type="spellStart"/>
      <w:r w:rsidRPr="005E3008">
        <w:t>meningkat</w:t>
      </w:r>
      <w:proofErr w:type="spellEnd"/>
      <w:r w:rsidRPr="005E3008">
        <w:t xml:space="preserve"> </w:t>
      </w:r>
      <w:proofErr w:type="spellStart"/>
      <w:r w:rsidRPr="005E3008">
        <w:t>apabila</w:t>
      </w:r>
      <w:proofErr w:type="spellEnd"/>
      <w:r w:rsidRPr="005E3008">
        <w:t xml:space="preserve"> </w:t>
      </w:r>
      <w:proofErr w:type="spellStart"/>
      <w:r w:rsidRPr="005E3008">
        <w:t>ukuran</w:t>
      </w:r>
      <w:proofErr w:type="spellEnd"/>
      <w:r w:rsidRPr="005E3008">
        <w:t xml:space="preserve"> </w:t>
      </w:r>
      <w:proofErr w:type="spellStart"/>
      <w:r w:rsidRPr="005E3008">
        <w:t>referensi</w:t>
      </w:r>
      <w:proofErr w:type="spellEnd"/>
      <w:r w:rsidRPr="005E3008">
        <w:t xml:space="preserve"> </w:t>
      </w:r>
      <w:proofErr w:type="spellStart"/>
      <w:r w:rsidRPr="005E3008">
        <w:t>meningkat</w:t>
      </w:r>
      <w:proofErr w:type="spellEnd"/>
      <w:r w:rsidRPr="005E3008">
        <w:t>.</w:t>
      </w:r>
      <w:r w:rsidR="00737FE8" w:rsidRPr="00737FE8">
        <w:rPr>
          <w:noProof/>
        </w:rPr>
        <w:t xml:space="preserve"> </w:t>
      </w:r>
    </w:p>
    <w:p w14:paraId="3629BC24" w14:textId="3348002D" w:rsidR="00846417" w:rsidRDefault="00846417" w:rsidP="00644B5F">
      <w:pPr>
        <w:tabs>
          <w:tab w:val="left" w:pos="1134"/>
        </w:tabs>
        <w:spacing w:after="0" w:line="360" w:lineRule="auto"/>
        <w:ind w:firstLine="567"/>
      </w:pPr>
    </w:p>
    <w:p w14:paraId="6BDB976E" w14:textId="746F8860" w:rsidR="00737FE8" w:rsidRDefault="00BE707C" w:rsidP="00644B5F">
      <w:pPr>
        <w:tabs>
          <w:tab w:val="left" w:pos="1134"/>
        </w:tabs>
        <w:spacing w:after="0" w:line="360" w:lineRule="auto"/>
        <w:ind w:firstLine="567"/>
      </w:pPr>
      <w:r>
        <w:rPr>
          <w:noProof/>
        </w:rPr>
        <mc:AlternateContent>
          <mc:Choice Requires="wpg">
            <w:drawing>
              <wp:anchor distT="0" distB="0" distL="114300" distR="114300" simplePos="0" relativeHeight="251549184" behindDoc="0" locked="0" layoutInCell="1" allowOverlap="1" wp14:anchorId="5DFA43B9" wp14:editId="661EE314">
                <wp:simplePos x="0" y="0"/>
                <wp:positionH relativeFrom="column">
                  <wp:posOffset>1137920</wp:posOffset>
                </wp:positionH>
                <wp:positionV relativeFrom="paragraph">
                  <wp:posOffset>31750</wp:posOffset>
                </wp:positionV>
                <wp:extent cx="2577465" cy="2854325"/>
                <wp:effectExtent l="0" t="0" r="13335" b="3175"/>
                <wp:wrapTopAndBottom/>
                <wp:docPr id="263" name="Group 263"/>
                <wp:cNvGraphicFramePr/>
                <a:graphic xmlns:a="http://schemas.openxmlformats.org/drawingml/2006/main">
                  <a:graphicData uri="http://schemas.microsoft.com/office/word/2010/wordprocessingGroup">
                    <wpg:wgp>
                      <wpg:cNvGrpSpPr/>
                      <wpg:grpSpPr>
                        <a:xfrm>
                          <a:off x="0" y="0"/>
                          <a:ext cx="2577465" cy="2854325"/>
                          <a:chOff x="0" y="0"/>
                          <a:chExt cx="2577465" cy="2854325"/>
                        </a:xfrm>
                      </wpg:grpSpPr>
                      <wpg:graphicFrame>
                        <wpg:cNvPr id="264" name="Chart 264"/>
                        <wpg:cNvFrPr/>
                        <wpg:xfrm>
                          <a:off x="0" y="0"/>
                          <a:ext cx="2577465" cy="2660015"/>
                        </wpg:xfrm>
                        <a:graphic>
                          <a:graphicData uri="http://schemas.openxmlformats.org/drawingml/2006/chart">
                            <c:chart xmlns:c="http://schemas.openxmlformats.org/drawingml/2006/chart" xmlns:r="http://schemas.openxmlformats.org/officeDocument/2006/relationships" r:id="rId83"/>
                          </a:graphicData>
                        </a:graphic>
                      </wpg:graphicFrame>
                      <wps:wsp>
                        <wps:cNvPr id="26" name="Text Box 26"/>
                        <wps:cNvSpPr txBox="1"/>
                        <wps:spPr>
                          <a:xfrm>
                            <a:off x="0" y="2679065"/>
                            <a:ext cx="2577465" cy="175260"/>
                          </a:xfrm>
                          <a:prstGeom prst="rect">
                            <a:avLst/>
                          </a:prstGeom>
                          <a:solidFill>
                            <a:prstClr val="white"/>
                          </a:solidFill>
                          <a:ln>
                            <a:noFill/>
                          </a:ln>
                        </wps:spPr>
                        <wps:txbx>
                          <w:txbxContent>
                            <w:p w14:paraId="460EC638" w14:textId="6A0126AD" w:rsidR="00913D30" w:rsidRPr="00DC3176" w:rsidRDefault="00913D30" w:rsidP="00797858">
                              <w:pPr>
                                <w:pStyle w:val="Caption"/>
                              </w:pPr>
                              <w:r>
                                <w:t xml:space="preserve">Gambar </w:t>
                              </w:r>
                              <w:fldSimple w:instr=" STYLEREF 1 \s ">
                                <w:r>
                                  <w:rPr>
                                    <w:noProof/>
                                  </w:rPr>
                                  <w:t>V</w:t>
                                </w:r>
                              </w:fldSimple>
                              <w:r>
                                <w:t xml:space="preserve">.12 </w:t>
                              </w:r>
                              <w:proofErr w:type="spellStart"/>
                              <w:r>
                                <w:t>Sampel</w:t>
                              </w:r>
                              <w:proofErr w:type="spellEnd"/>
                              <w:r>
                                <w:t xml:space="preserve"> </w:t>
                              </w:r>
                              <w:r>
                                <w:rPr>
                                  <w:i/>
                                  <w:iCs w:val="0"/>
                                </w:rPr>
                                <w:t xml:space="preserve">Faulty </w:t>
                              </w:r>
                              <w:r>
                                <w:t>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FA43B9" id="Group 263" o:spid="_x0000_s1110" style="position:absolute;left:0;text-align:left;margin-left:89.6pt;margin-top:2.5pt;width:202.95pt;height:224.75pt;z-index:251549184" coordsize="25774,28543"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">
                <v:shape id="Chart 264" o:spid="_x0000_s1111" type="#_x0000_t75" style="position:absolute;width:25786;height:266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">
                  <v:imagedata r:id="rId84" o:title=""/>
                  <o:lock v:ext="edit" aspectratio="f"/>
                </v:shape>
                <v:shape id="Text Box 26" o:spid="_x0000_s1112" type="#_x0000_t202" style="position:absolute;top:26790;width:25774;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60EC638" w14:textId="6A0126AD" w:rsidR="00913D30" w:rsidRPr="00DC3176" w:rsidRDefault="00913D30" w:rsidP="00797858">
                        <w:pPr>
                          <w:pStyle w:val="Caption"/>
                        </w:pPr>
                        <w:r>
                          <w:t xml:space="preserve">Gambar </w:t>
                        </w:r>
                        <w:fldSimple w:instr=" STYLEREF 1 \s ">
                          <w:r>
                            <w:rPr>
                              <w:noProof/>
                            </w:rPr>
                            <w:t>V</w:t>
                          </w:r>
                        </w:fldSimple>
                        <w:r>
                          <w:t xml:space="preserve">.12 </w:t>
                        </w:r>
                        <w:proofErr w:type="spellStart"/>
                        <w:r>
                          <w:t>Sampel</w:t>
                        </w:r>
                        <w:proofErr w:type="spellEnd"/>
                        <w:r>
                          <w:t xml:space="preserve"> </w:t>
                        </w:r>
                        <w:r>
                          <w:rPr>
                            <w:i/>
                            <w:iCs w:val="0"/>
                          </w:rPr>
                          <w:t xml:space="preserve">Faulty </w:t>
                        </w:r>
                        <w:r>
                          <w:t>Minimum</w:t>
                        </w:r>
                      </w:p>
                    </w:txbxContent>
                  </v:textbox>
                </v:shape>
                <w10:wrap type="topAndBottom"/>
              </v:group>
              <o:OLEObject Type="Embed" ProgID="Excel.Chart.8" ShapeID="Chart 264" DrawAspect="Content" ObjectID="_1670017775" r:id="rId85">
                <o:FieldCodes>\s</o:FieldCodes>
              </o:OLEObject>
            </w:pict>
          </mc:Fallback>
        </mc:AlternateContent>
      </w:r>
    </w:p>
    <w:p w14:paraId="2E724AF6" w14:textId="395FB0FE" w:rsidR="00F77E16" w:rsidRPr="004C62C6" w:rsidRDefault="005B459F" w:rsidP="00CD5827">
      <w:pPr>
        <w:tabs>
          <w:tab w:val="left" w:pos="1134"/>
        </w:tabs>
        <w:spacing w:after="0" w:line="360" w:lineRule="auto"/>
        <w:ind w:firstLine="567"/>
      </w:pPr>
      <w:r w:rsidRPr="00644B5F">
        <w:t>Gambar V.1</w:t>
      </w:r>
      <w:r w:rsidR="008E751C" w:rsidRPr="00644B5F">
        <w:t>2</w:t>
      </w:r>
      <w:r w:rsidRPr="00644B5F">
        <w:t xml:space="preserve"> </w:t>
      </w:r>
      <w:proofErr w:type="spellStart"/>
      <w:r w:rsidRPr="00644B5F">
        <w:t>menjelaskan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Pr="00644B5F">
        <w:rPr>
          <w:i/>
        </w:rPr>
        <w:t xml:space="preserve">faulty </w:t>
      </w:r>
      <w:r w:rsidRPr="00644B5F">
        <w:t xml:space="preserve">minimal </w:t>
      </w:r>
      <w:proofErr w:type="spellStart"/>
      <w:r w:rsidRPr="00644B5F">
        <w:t>dalam</w:t>
      </w:r>
      <w:proofErr w:type="spellEnd"/>
      <w:r w:rsidRPr="00644B5F">
        <w:t xml:space="preserve"> </w:t>
      </w:r>
      <w:r w:rsidRPr="00644B5F">
        <w:rPr>
          <w:i/>
        </w:rPr>
        <w:t xml:space="preserve">buffer </w:t>
      </w:r>
      <w:r w:rsidRPr="00644B5F">
        <w:t>agar K-</w:t>
      </w:r>
      <w:r w:rsidRPr="00644B5F">
        <w:rPr>
          <w:i/>
        </w:rPr>
        <w:t xml:space="preserve">means clustering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Pada </w:t>
      </w:r>
      <w:r w:rsidR="008E751C" w:rsidRPr="00644B5F">
        <w:t>G</w:t>
      </w:r>
      <w:r w:rsidRPr="00644B5F">
        <w:t xml:space="preserve">ambar </w:t>
      </w:r>
      <w:r w:rsidR="008E751C" w:rsidRPr="00644B5F">
        <w:t>V</w:t>
      </w:r>
      <w:r w:rsidRPr="00644B5F">
        <w:t>.1</w:t>
      </w:r>
      <w:r w:rsidR="008E751C" w:rsidRPr="00644B5F">
        <w:t>2</w:t>
      </w:r>
      <w:r w:rsidRPr="00644B5F">
        <w:t xml:space="preserve"> </w:t>
      </w:r>
      <w:proofErr w:type="spellStart"/>
      <w:r w:rsidRPr="00644B5F">
        <w:t>dapat</w:t>
      </w:r>
      <w:proofErr w:type="spellEnd"/>
      <w:r w:rsidRPr="00644B5F">
        <w:t xml:space="preserve"> </w:t>
      </w:r>
      <w:proofErr w:type="spellStart"/>
      <w:r w:rsidRPr="00644B5F">
        <w:t>dilihat</w:t>
      </w:r>
      <w:proofErr w:type="spellEnd"/>
      <w:r w:rsidRPr="00644B5F">
        <w:t xml:space="preserve"> </w:t>
      </w:r>
      <w:proofErr w:type="spellStart"/>
      <w:r w:rsidRPr="00644B5F">
        <w:t>bahwa</w:t>
      </w:r>
      <w:proofErr w:type="spellEnd"/>
      <w:r w:rsidRPr="00644B5F">
        <w:t xml:space="preserve"> </w:t>
      </w:r>
      <w:proofErr w:type="spellStart"/>
      <w:r w:rsidRPr="00644B5F">
        <w:t>dengan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yang </w:t>
      </w:r>
      <w:proofErr w:type="spellStart"/>
      <w:r w:rsidRPr="00644B5F">
        <w:t>semakin</w:t>
      </w:r>
      <w:proofErr w:type="spellEnd"/>
      <w:r w:rsidRPr="00644B5F">
        <w:t xml:space="preserve"> </w:t>
      </w:r>
      <w:proofErr w:type="spellStart"/>
      <w:r w:rsidRPr="00644B5F">
        <w:t>besar</w:t>
      </w:r>
      <w:proofErr w:type="spellEnd"/>
      <w:r w:rsidRPr="00644B5F">
        <w:t xml:space="preserve">, </w:t>
      </w:r>
      <w:proofErr w:type="spellStart"/>
      <w:r w:rsidRPr="00644B5F">
        <w:t>dibutuhkan</w:t>
      </w:r>
      <w:proofErr w:type="spellEnd"/>
      <w:r w:rsidRPr="00644B5F">
        <w:t xml:space="preserve"> </w:t>
      </w:r>
      <w:proofErr w:type="spellStart"/>
      <w:r w:rsidRPr="00644B5F">
        <w:t>sampel</w:t>
      </w:r>
      <w:proofErr w:type="spellEnd"/>
      <w:r w:rsidRPr="00644B5F">
        <w:t xml:space="preserve"> </w:t>
      </w:r>
      <w:r w:rsidRPr="00644B5F">
        <w:rPr>
          <w:i/>
        </w:rPr>
        <w:t xml:space="preserve">faulty </w:t>
      </w:r>
      <w:r w:rsidRPr="00644B5F">
        <w:t xml:space="preserve">pada data </w:t>
      </w:r>
      <w:r w:rsidRPr="00644B5F">
        <w:rPr>
          <w:i/>
        </w:rPr>
        <w:t xml:space="preserve">buffer </w:t>
      </w:r>
      <w:r w:rsidRPr="00644B5F">
        <w:t xml:space="preserve">yang </w:t>
      </w:r>
      <w:proofErr w:type="spellStart"/>
      <w:r w:rsidRPr="00644B5F">
        <w:t>semakin</w:t>
      </w:r>
      <w:proofErr w:type="spellEnd"/>
      <w:r w:rsidRPr="00644B5F">
        <w:t xml:space="preserve"> </w:t>
      </w:r>
      <w:proofErr w:type="spellStart"/>
      <w:r w:rsidRPr="00644B5F">
        <w:t>sedikit</w:t>
      </w:r>
      <w:proofErr w:type="spellEnd"/>
      <w:r w:rsidRPr="00644B5F">
        <w:t xml:space="preserve">, </w:t>
      </w:r>
      <w:proofErr w:type="spellStart"/>
      <w:r w:rsidRPr="00644B5F">
        <w:t>sedangkan</w:t>
      </w:r>
      <w:proofErr w:type="spellEnd"/>
      <w:r w:rsidRPr="00644B5F">
        <w:t xml:space="preserve"> </w:t>
      </w:r>
      <w:proofErr w:type="spellStart"/>
      <w:r w:rsidRPr="00644B5F">
        <w:t>seiring</w:t>
      </w:r>
      <w:proofErr w:type="spellEnd"/>
      <w:r w:rsidRPr="00644B5F">
        <w:t xml:space="preserve"> </w:t>
      </w:r>
      <w:proofErr w:type="spellStart"/>
      <w:r w:rsidRPr="00644B5F">
        <w:t>bertambahnya</w:t>
      </w:r>
      <w:proofErr w:type="spellEnd"/>
      <w:r w:rsidRPr="00644B5F">
        <w:t xml:space="preserve"> </w:t>
      </w:r>
      <w:proofErr w:type="spellStart"/>
      <w:r w:rsidRPr="00644B5F">
        <w:t>ukuran</w:t>
      </w:r>
      <w:proofErr w:type="spellEnd"/>
      <w:r w:rsidRPr="00644B5F">
        <w:t xml:space="preserve"> </w:t>
      </w:r>
      <w:r w:rsidRPr="00644B5F">
        <w:rPr>
          <w:i/>
        </w:rPr>
        <w:t>buffer</w:t>
      </w:r>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Pr="00644B5F">
        <w:rPr>
          <w:i/>
        </w:rPr>
        <w:t xml:space="preserve">faulty </w:t>
      </w:r>
      <w:r w:rsidRPr="00644B5F">
        <w:t xml:space="preserve">minimal </w:t>
      </w:r>
      <w:proofErr w:type="spellStart"/>
      <w:r w:rsidRPr="00644B5F">
        <w:t>ikut</w:t>
      </w:r>
      <w:proofErr w:type="spellEnd"/>
      <w:r w:rsidRPr="00644B5F">
        <w:t xml:space="preserve"> </w:t>
      </w:r>
      <w:proofErr w:type="spellStart"/>
      <w:r w:rsidRPr="00644B5F">
        <w:t>bertambah</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Pr="00644B5F">
        <w:rPr>
          <w:i/>
        </w:rPr>
        <w:t xml:space="preserve">faulty </w:t>
      </w:r>
      <w:r w:rsidRPr="00644B5F">
        <w:t xml:space="preserve">minimal yang </w:t>
      </w:r>
      <w:proofErr w:type="spellStart"/>
      <w:r w:rsidRPr="00644B5F">
        <w:t>kecil</w:t>
      </w:r>
      <w:proofErr w:type="spellEnd"/>
      <w:r w:rsidRPr="00644B5F">
        <w:t xml:space="preserve"> </w:t>
      </w:r>
      <w:proofErr w:type="spellStart"/>
      <w:r w:rsidRPr="00644B5F">
        <w:t>akan</w:t>
      </w:r>
      <w:proofErr w:type="spellEnd"/>
      <w:r w:rsidRPr="00644B5F">
        <w:t xml:space="preserve"> </w:t>
      </w:r>
      <w:proofErr w:type="spellStart"/>
      <w:r w:rsidRPr="00644B5F">
        <w:t>memberikan</w:t>
      </w:r>
      <w:proofErr w:type="spellEnd"/>
      <w:r w:rsidRPr="00644B5F">
        <w:t xml:space="preserve"> </w:t>
      </w:r>
      <w:proofErr w:type="spellStart"/>
      <w:r w:rsidRPr="00644B5F">
        <w:t>dampak</w:t>
      </w:r>
      <w:proofErr w:type="spellEnd"/>
      <w:r w:rsidRPr="00644B5F">
        <w:t xml:space="preserve"> </w:t>
      </w:r>
      <w:proofErr w:type="spellStart"/>
      <w:r w:rsidRPr="00644B5F">
        <w:t>positif</w:t>
      </w:r>
      <w:proofErr w:type="spellEnd"/>
      <w:r w:rsidRPr="00644B5F">
        <w:t xml:space="preserve"> </w:t>
      </w:r>
      <w:proofErr w:type="spellStart"/>
      <w:r w:rsidRPr="00644B5F">
        <w:t>terhadap</w:t>
      </w:r>
      <w:proofErr w:type="spellEnd"/>
      <w:r w:rsidRPr="00644B5F">
        <w:t xml:space="preserve"> </w:t>
      </w:r>
      <w:r w:rsidRPr="00644B5F">
        <w:rPr>
          <w:i/>
        </w:rPr>
        <w:t>fault detection</w:t>
      </w:r>
      <w:r w:rsidRPr="00644B5F">
        <w:t xml:space="preserve">, </w:t>
      </w:r>
      <w:proofErr w:type="spellStart"/>
      <w:r w:rsidRPr="00644B5F">
        <w:t>karena</w:t>
      </w:r>
      <w:proofErr w:type="spellEnd"/>
      <w:r w:rsidRPr="00644B5F">
        <w:t xml:space="preserve"> </w:t>
      </w:r>
      <w:proofErr w:type="spellStart"/>
      <w:r w:rsidRPr="00644B5F">
        <w:t>berarti</w:t>
      </w:r>
      <w:proofErr w:type="spellEnd"/>
      <w:r w:rsidRPr="00644B5F">
        <w:t xml:space="preserve"> K-</w:t>
      </w:r>
      <w:r w:rsidRPr="00644B5F">
        <w:rPr>
          <w:i/>
        </w:rPr>
        <w:t xml:space="preserve">means clustering </w:t>
      </w:r>
      <w:proofErr w:type="spellStart"/>
      <w:r w:rsidRPr="00644B5F">
        <w:t>lebih</w:t>
      </w:r>
      <w:proofErr w:type="spellEnd"/>
      <w:r w:rsidRPr="00644B5F">
        <w:t xml:space="preserve"> </w:t>
      </w:r>
      <w:proofErr w:type="spellStart"/>
      <w:r w:rsidRPr="00644B5F">
        <w:t>peka</w:t>
      </w:r>
      <w:proofErr w:type="spellEnd"/>
      <w:r w:rsidRPr="00644B5F">
        <w:t xml:space="preserve"> </w:t>
      </w:r>
      <w:proofErr w:type="spellStart"/>
      <w:r w:rsidRPr="00644B5F">
        <w:t>terhadap</w:t>
      </w:r>
      <w:proofErr w:type="spellEnd"/>
      <w:r w:rsidRPr="00644B5F">
        <w:t xml:space="preserve"> data </w:t>
      </w:r>
      <w:r w:rsidRPr="00644B5F">
        <w:rPr>
          <w:i/>
        </w:rPr>
        <w:t>faulty</w:t>
      </w:r>
      <w:r w:rsidRPr="00644B5F">
        <w:t xml:space="preserve">. </w:t>
      </w:r>
      <w:proofErr w:type="spellStart"/>
      <w:r w:rsidRPr="00644B5F">
        <w:t>Sedangkan</w:t>
      </w:r>
      <w:proofErr w:type="spellEnd"/>
      <w:r w:rsidRPr="00644B5F">
        <w:t xml:space="preserve"> pada </w:t>
      </w:r>
      <w:proofErr w:type="spellStart"/>
      <w:r w:rsidRPr="00644B5F">
        <w:t>pengujian</w:t>
      </w:r>
      <w:proofErr w:type="spellEnd"/>
      <w:r w:rsidRPr="00644B5F">
        <w:t xml:space="preserve"> </w:t>
      </w:r>
      <w:proofErr w:type="spellStart"/>
      <w:r w:rsidRPr="00644B5F">
        <w:t>menggunakan</w:t>
      </w:r>
      <w:proofErr w:type="spellEnd"/>
      <w:r w:rsidRPr="00644B5F">
        <w:t xml:space="preserve"> </w:t>
      </w:r>
      <w:proofErr w:type="spellStart"/>
      <w:r w:rsidRPr="00644B5F">
        <w:t>ukuran</w:t>
      </w:r>
      <w:proofErr w:type="spellEnd"/>
      <w:r w:rsidRPr="00644B5F">
        <w:t xml:space="preserve"> </w:t>
      </w:r>
      <w:proofErr w:type="spellStart"/>
      <w:r w:rsidRPr="00644B5F">
        <w:t>referensi</w:t>
      </w:r>
      <w:proofErr w:type="spellEnd"/>
      <w:r w:rsidRPr="00644B5F">
        <w:t xml:space="preserve"> </w:t>
      </w:r>
      <w:proofErr w:type="spellStart"/>
      <w:r w:rsidRPr="00644B5F">
        <w:t>sebesar</w:t>
      </w:r>
      <w:proofErr w:type="spellEnd"/>
      <w:r w:rsidRPr="00644B5F">
        <w:t xml:space="preserve"> 50, </w:t>
      </w:r>
      <w:proofErr w:type="spellStart"/>
      <w:r w:rsidRPr="00644B5F">
        <w:t>dibutuhkan</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Pr="00644B5F">
        <w:rPr>
          <w:i/>
        </w:rPr>
        <w:t xml:space="preserve">faulty </w:t>
      </w:r>
      <w:r w:rsidRPr="00644B5F">
        <w:t xml:space="preserve">yang </w:t>
      </w:r>
      <w:proofErr w:type="spellStart"/>
      <w:r w:rsidRPr="00644B5F">
        <w:t>besar</w:t>
      </w:r>
      <w:proofErr w:type="spellEnd"/>
      <w:r w:rsidRPr="00644B5F">
        <w:t xml:space="preserve"> agar K-</w:t>
      </w:r>
      <w:r w:rsidRPr="00644B5F">
        <w:rPr>
          <w:i/>
        </w:rPr>
        <w:t xml:space="preserve">means clustering </w:t>
      </w:r>
      <w:proofErr w:type="spellStart"/>
      <w:r w:rsidRPr="00644B5F">
        <w:t>dapat</w:t>
      </w:r>
      <w:proofErr w:type="spellEnd"/>
      <w:r w:rsidRPr="00644B5F">
        <w:t xml:space="preserve"> </w:t>
      </w:r>
      <w:proofErr w:type="spellStart"/>
      <w:r w:rsidRPr="00644B5F">
        <w:t>melakukan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 xml:space="preserve">. </w:t>
      </w:r>
      <w:proofErr w:type="spellStart"/>
      <w:r w:rsidRPr="00644B5F">
        <w:t>Misalkan</w:t>
      </w:r>
      <w:proofErr w:type="spellEnd"/>
      <w:r w:rsidRPr="00644B5F">
        <w:t xml:space="preserve">, pada </w:t>
      </w:r>
      <w:proofErr w:type="spellStart"/>
      <w:r w:rsidRPr="00644B5F">
        <w:t>ukuran</w:t>
      </w:r>
      <w:proofErr w:type="spellEnd"/>
      <w:r w:rsidRPr="00644B5F">
        <w:t xml:space="preserve"> </w:t>
      </w:r>
      <w:r w:rsidRPr="00644B5F">
        <w:rPr>
          <w:i/>
        </w:rPr>
        <w:t xml:space="preserve">buffer </w:t>
      </w:r>
      <w:proofErr w:type="spellStart"/>
      <w:r w:rsidRPr="00644B5F">
        <w:t>sebesar</w:t>
      </w:r>
      <w:proofErr w:type="spellEnd"/>
      <w:r w:rsidRPr="00644B5F">
        <w:t xml:space="preserve"> 200, K-</w:t>
      </w:r>
      <w:r w:rsidRPr="00644B5F">
        <w:rPr>
          <w:i/>
        </w:rPr>
        <w:t xml:space="preserve">means clustering </w:t>
      </w:r>
      <w:proofErr w:type="spellStart"/>
      <w:r w:rsidRPr="00644B5F">
        <w:t>membutuhkan</w:t>
      </w:r>
      <w:proofErr w:type="spellEnd"/>
      <w:r w:rsidRPr="00644B5F">
        <w:t xml:space="preserve"> data </w:t>
      </w:r>
      <w:r w:rsidRPr="00644B5F">
        <w:rPr>
          <w:i/>
        </w:rPr>
        <w:t xml:space="preserve">faulty </w:t>
      </w:r>
      <w:proofErr w:type="spellStart"/>
      <w:r w:rsidRPr="00644B5F">
        <w:t>sebanyak</w:t>
      </w:r>
      <w:proofErr w:type="spellEnd"/>
      <w:r w:rsidRPr="00644B5F">
        <w:t xml:space="preserve"> 155 </w:t>
      </w:r>
      <w:proofErr w:type="spellStart"/>
      <w:r w:rsidRPr="00644B5F">
        <w:t>untuk</w:t>
      </w:r>
      <w:proofErr w:type="spellEnd"/>
      <w:r w:rsidRPr="00644B5F">
        <w:t xml:space="preserve"> </w:t>
      </w:r>
      <w:proofErr w:type="spellStart"/>
      <w:r w:rsidRPr="00644B5F">
        <w:t>dapat</w:t>
      </w:r>
      <w:proofErr w:type="spellEnd"/>
      <w:r w:rsidRPr="00644B5F">
        <w:t xml:space="preserve"> </w:t>
      </w:r>
      <w:proofErr w:type="spellStart"/>
      <w:r w:rsidRPr="00644B5F">
        <w:t>memberikan</w:t>
      </w:r>
      <w:proofErr w:type="spellEnd"/>
      <w:r w:rsidRPr="00644B5F">
        <w:t xml:space="preserve"> </w:t>
      </w:r>
      <w:proofErr w:type="spellStart"/>
      <w:r w:rsidRPr="00644B5F">
        <w:t>pelabelan</w:t>
      </w:r>
      <w:proofErr w:type="spellEnd"/>
      <w:r w:rsidRPr="00644B5F">
        <w:t xml:space="preserve"> </w:t>
      </w:r>
      <w:proofErr w:type="spellStart"/>
      <w:r w:rsidRPr="00644B5F">
        <w:t>secara</w:t>
      </w:r>
      <w:proofErr w:type="spellEnd"/>
      <w:r w:rsidRPr="00644B5F">
        <w:t xml:space="preserve"> </w:t>
      </w:r>
      <w:proofErr w:type="spellStart"/>
      <w:r w:rsidRPr="00644B5F">
        <w:t>akurat</w:t>
      </w:r>
      <w:proofErr w:type="spellEnd"/>
      <w:r w:rsidRPr="00644B5F">
        <w:t>.</w:t>
      </w:r>
    </w:p>
    <w:p w14:paraId="5031B36D" w14:textId="4063C867" w:rsidR="002D1E6F" w:rsidRPr="00644B5F" w:rsidRDefault="002D1E6F" w:rsidP="004970DD">
      <w:pPr>
        <w:spacing w:after="0" w:line="360" w:lineRule="auto"/>
        <w:ind w:firstLine="567"/>
      </w:pPr>
      <w:r w:rsidRPr="00644B5F">
        <w:t xml:space="preserve">Pada </w:t>
      </w:r>
      <w:r w:rsidRPr="00644B5F">
        <w:rPr>
          <w:i/>
        </w:rPr>
        <w:t>elbow method</w:t>
      </w:r>
      <w:r w:rsidRPr="00644B5F">
        <w:t xml:space="preserve">, </w:t>
      </w:r>
      <w:proofErr w:type="spellStart"/>
      <w:r w:rsidRPr="00644B5F">
        <w:t>sebuah</w:t>
      </w:r>
      <w:proofErr w:type="spellEnd"/>
      <w:r w:rsidRPr="00644B5F">
        <w:t xml:space="preserve"> </w:t>
      </w:r>
      <w:proofErr w:type="spellStart"/>
      <w:r w:rsidRPr="00644B5F">
        <w:t>jumlah</w:t>
      </w:r>
      <w:proofErr w:type="spellEnd"/>
      <w:r w:rsidRPr="00644B5F">
        <w:t xml:space="preserve"> </w:t>
      </w:r>
      <w:proofErr w:type="spellStart"/>
      <w:r w:rsidRPr="00644B5F">
        <w:t>klaster</w:t>
      </w:r>
      <w:proofErr w:type="spellEnd"/>
      <w:r w:rsidRPr="00644B5F">
        <w:t xml:space="preserve"> </w:t>
      </w:r>
      <w:proofErr w:type="spellStart"/>
      <w:r w:rsidRPr="00644B5F">
        <w:t>disebut</w:t>
      </w:r>
      <w:proofErr w:type="spellEnd"/>
      <w:r w:rsidRPr="00644B5F">
        <w:t xml:space="preserve"> </w:t>
      </w:r>
      <w:proofErr w:type="spellStart"/>
      <w:r w:rsidRPr="00644B5F">
        <w:t>sebagai</w:t>
      </w:r>
      <w:proofErr w:type="spellEnd"/>
      <w:r w:rsidRPr="00644B5F">
        <w:t xml:space="preserve"> </w:t>
      </w:r>
      <w:proofErr w:type="spellStart"/>
      <w:r w:rsidRPr="00644B5F">
        <w:t>jumlah</w:t>
      </w:r>
      <w:proofErr w:type="spellEnd"/>
      <w:r w:rsidRPr="00644B5F">
        <w:t xml:space="preserve"> </w:t>
      </w:r>
      <w:proofErr w:type="spellStart"/>
      <w:r w:rsidRPr="00644B5F">
        <w:t>klaster</w:t>
      </w:r>
      <w:proofErr w:type="spellEnd"/>
      <w:r w:rsidRPr="00644B5F">
        <w:t xml:space="preserve"> optimal </w:t>
      </w:r>
      <w:proofErr w:type="spellStart"/>
      <w:r w:rsidRPr="00644B5F">
        <w:t>apabila</w:t>
      </w:r>
      <w:proofErr w:type="spellEnd"/>
      <w:r w:rsidRPr="00644B5F">
        <w:t xml:space="preserve"> </w:t>
      </w:r>
      <w:proofErr w:type="spellStart"/>
      <w:r w:rsidRPr="00644B5F">
        <w:t>grafik</w:t>
      </w:r>
      <w:proofErr w:type="spellEnd"/>
      <w:r w:rsidRPr="00644B5F">
        <w:t xml:space="preserve"> WCSS </w:t>
      </w:r>
      <w:proofErr w:type="spellStart"/>
      <w:r w:rsidRPr="00644B5F">
        <w:t>membentuk</w:t>
      </w:r>
      <w:proofErr w:type="spellEnd"/>
      <w:r w:rsidRPr="00644B5F">
        <w:t xml:space="preserve"> </w:t>
      </w:r>
      <w:proofErr w:type="spellStart"/>
      <w:r w:rsidRPr="00644B5F">
        <w:t>sebuah</w:t>
      </w:r>
      <w:proofErr w:type="spellEnd"/>
      <w:r w:rsidRPr="00644B5F">
        <w:t xml:space="preserve"> siku (</w:t>
      </w:r>
      <w:r w:rsidRPr="00644B5F">
        <w:rPr>
          <w:i/>
        </w:rPr>
        <w:t>elbow</w:t>
      </w:r>
      <w:r w:rsidRPr="00644B5F">
        <w:t xml:space="preserve">) pada </w:t>
      </w:r>
      <w:proofErr w:type="spellStart"/>
      <w:r w:rsidRPr="00644B5F">
        <w:t>jumlah</w:t>
      </w:r>
      <w:proofErr w:type="spellEnd"/>
      <w:r w:rsidRPr="00644B5F">
        <w:t xml:space="preserve"> </w:t>
      </w:r>
      <w:proofErr w:type="spellStart"/>
      <w:r w:rsidRPr="00644B5F">
        <w:t>klaster</w:t>
      </w:r>
      <w:proofErr w:type="spellEnd"/>
      <w:r w:rsidRPr="00644B5F">
        <w:t xml:space="preserve"> </w:t>
      </w:r>
      <w:proofErr w:type="spellStart"/>
      <w:r w:rsidRPr="00644B5F">
        <w:t>tersebut</w:t>
      </w:r>
      <w:proofErr w:type="spellEnd"/>
      <w:r w:rsidRPr="00644B5F">
        <w:t xml:space="preserve">. </w:t>
      </w:r>
      <w:proofErr w:type="spellStart"/>
      <w:r w:rsidRPr="00644B5F">
        <w:t>Mempertimbangkan</w:t>
      </w:r>
      <w:proofErr w:type="spellEnd"/>
      <w:r w:rsidRPr="00644B5F">
        <w:t xml:space="preserve"> </w:t>
      </w:r>
      <w:proofErr w:type="spellStart"/>
      <w:r w:rsidRPr="00644B5F">
        <w:t>metode</w:t>
      </w:r>
      <w:proofErr w:type="spellEnd"/>
      <w:r w:rsidRPr="00644B5F">
        <w:t xml:space="preserve"> </w:t>
      </w:r>
      <w:proofErr w:type="spellStart"/>
      <w:r w:rsidRPr="00644B5F">
        <w:t>tersebut</w:t>
      </w:r>
      <w:proofErr w:type="spellEnd"/>
      <w:r w:rsidRPr="00644B5F">
        <w:t xml:space="preserve">, </w:t>
      </w:r>
      <w:proofErr w:type="spellStart"/>
      <w:r w:rsidRPr="00644B5F">
        <w:t>penentuan</w:t>
      </w:r>
      <w:proofErr w:type="spellEnd"/>
      <w:r w:rsidRPr="00644B5F">
        <w:t xml:space="preserve"> </w:t>
      </w:r>
      <w:r w:rsidRPr="00644B5F">
        <w:rPr>
          <w:i/>
        </w:rPr>
        <w:t>threshold</w:t>
      </w:r>
      <w:r w:rsidRPr="00644B5F">
        <w:t xml:space="preserve"> </w:t>
      </w:r>
      <w:proofErr w:type="spellStart"/>
      <w:r w:rsidRPr="00644B5F">
        <w:t>dilakukan</w:t>
      </w:r>
      <w:proofErr w:type="spellEnd"/>
      <w:r w:rsidRPr="00644B5F">
        <w:t xml:space="preserve"> </w:t>
      </w:r>
      <w:proofErr w:type="spellStart"/>
      <w:r w:rsidRPr="00644B5F">
        <w:t>dengan</w:t>
      </w:r>
      <w:proofErr w:type="spellEnd"/>
      <w:r w:rsidRPr="00644B5F">
        <w:t xml:space="preserve"> </w:t>
      </w:r>
      <w:proofErr w:type="spellStart"/>
      <w:r w:rsidRPr="00644B5F">
        <w:t>cara</w:t>
      </w:r>
      <w:proofErr w:type="spellEnd"/>
      <w:r w:rsidRPr="00644B5F">
        <w:t xml:space="preserve"> </w:t>
      </w:r>
      <w:proofErr w:type="spellStart"/>
      <w:r w:rsidRPr="00644B5F">
        <w:t>mencari</w:t>
      </w:r>
      <w:proofErr w:type="spellEnd"/>
      <w:r w:rsidRPr="00644B5F">
        <w:t xml:space="preserve"> </w:t>
      </w:r>
      <w:proofErr w:type="spellStart"/>
      <w:r w:rsidRPr="00644B5F">
        <w:t>rasio</w:t>
      </w:r>
      <w:proofErr w:type="spellEnd"/>
      <w:r w:rsidRPr="00644B5F">
        <w:t xml:space="preserve"> </w:t>
      </w:r>
      <w:proofErr w:type="spellStart"/>
      <w:r w:rsidRPr="00644B5F">
        <w:t>beda</w:t>
      </w:r>
      <w:proofErr w:type="spellEnd"/>
      <w:r w:rsidRPr="00644B5F">
        <w:t xml:space="preserve"> </w:t>
      </w:r>
      <w:proofErr w:type="spellStart"/>
      <w:r w:rsidRPr="00644B5F">
        <w:t>nilai</w:t>
      </w:r>
      <w:proofErr w:type="spellEnd"/>
      <w:r w:rsidRPr="00644B5F">
        <w:t xml:space="preserve"> WCSS pada </w:t>
      </w:r>
      <w:proofErr w:type="spellStart"/>
      <w:r w:rsidRPr="00644B5F">
        <w:t>tiap</w:t>
      </w:r>
      <w:proofErr w:type="spellEnd"/>
      <w:r w:rsidRPr="00644B5F">
        <w:t xml:space="preserve"> </w:t>
      </w:r>
      <w:proofErr w:type="spellStart"/>
      <w:r w:rsidRPr="00644B5F">
        <w:t>pengujian</w:t>
      </w:r>
      <w:proofErr w:type="spellEnd"/>
      <w:r w:rsidRPr="00644B5F">
        <w:t xml:space="preserve">, </w:t>
      </w:r>
      <w:proofErr w:type="spellStart"/>
      <w:r w:rsidR="0050730D">
        <w:lastRenderedPageBreak/>
        <w:t>dengan</w:t>
      </w:r>
      <w:proofErr w:type="spellEnd"/>
      <w:r w:rsidRPr="00644B5F">
        <w:t xml:space="preserve"> </w:t>
      </w:r>
      <w:proofErr w:type="spellStart"/>
      <w:r w:rsidRPr="00644B5F">
        <w:t>rasio</w:t>
      </w:r>
      <w:proofErr w:type="spellEnd"/>
      <w:r w:rsidRPr="00644B5F">
        <w:t xml:space="preserve"> </w:t>
      </w:r>
      <w:proofErr w:type="spellStart"/>
      <w:r w:rsidRPr="00644B5F">
        <w:t>didapatkan</w:t>
      </w:r>
      <w:proofErr w:type="spellEnd"/>
      <w:r w:rsidRPr="00644B5F">
        <w:t xml:space="preserve"> </w:t>
      </w:r>
      <w:proofErr w:type="spellStart"/>
      <w:r w:rsidRPr="00644B5F">
        <w:t>dengan</w:t>
      </w:r>
      <w:proofErr w:type="spellEnd"/>
      <w:r w:rsidRPr="00644B5F">
        <w:t xml:space="preserve">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proofErr w:type="spellStart"/>
      <w:r w:rsidRPr="00644B5F">
        <w:t>Rasio</w:t>
      </w:r>
      <w:proofErr w:type="spellEnd"/>
      <w:r w:rsidRPr="00644B5F">
        <w:t xml:space="preserve"> </w:t>
      </w:r>
      <w:proofErr w:type="spellStart"/>
      <w:r w:rsidRPr="00644B5F">
        <w:t>akan</w:t>
      </w:r>
      <w:proofErr w:type="spellEnd"/>
      <w:r w:rsidRPr="00644B5F">
        <w:t xml:space="preserve"> </w:t>
      </w:r>
      <w:proofErr w:type="spellStart"/>
      <w:r w:rsidRPr="00644B5F">
        <w:t>meningkat</w:t>
      </w:r>
      <w:proofErr w:type="spellEnd"/>
      <w:r w:rsidRPr="00644B5F">
        <w:t xml:space="preserve"> </w:t>
      </w:r>
      <w:proofErr w:type="spellStart"/>
      <w:r w:rsidRPr="00644B5F">
        <w:t>seiring</w:t>
      </w:r>
      <w:proofErr w:type="spellEnd"/>
      <w:r w:rsidRPr="00644B5F">
        <w:t xml:space="preserve"> </w:t>
      </w:r>
      <w:proofErr w:type="spellStart"/>
      <w:r w:rsidRPr="00644B5F">
        <w:t>dengan</w:t>
      </w:r>
      <w:proofErr w:type="spellEnd"/>
      <w:r w:rsidRPr="00644B5F">
        <w:t xml:space="preserve"> </w:t>
      </w:r>
      <w:proofErr w:type="spellStart"/>
      <w:r w:rsidRPr="00644B5F">
        <w:t>bertambahnya</w:t>
      </w:r>
      <w:proofErr w:type="spellEnd"/>
      <w:r w:rsidRPr="00644B5F">
        <w:t xml:space="preserve"> </w:t>
      </w:r>
      <w:proofErr w:type="spellStart"/>
      <w:r w:rsidRPr="00644B5F">
        <w:t>jumlah</w:t>
      </w:r>
      <w:proofErr w:type="spellEnd"/>
      <w:r w:rsidRPr="00644B5F">
        <w:t xml:space="preserve"> </w:t>
      </w:r>
      <w:proofErr w:type="spellStart"/>
      <w:r w:rsidRPr="00644B5F">
        <w:t>sampel</w:t>
      </w:r>
      <w:proofErr w:type="spellEnd"/>
      <w:r w:rsidRPr="00644B5F">
        <w:t xml:space="preserve"> </w:t>
      </w:r>
      <w:r w:rsidRPr="00644B5F">
        <w:rPr>
          <w:i/>
        </w:rPr>
        <w:t xml:space="preserve">faulty </w:t>
      </w:r>
      <w:r w:rsidRPr="00644B5F">
        <w:t xml:space="preserve">yang </w:t>
      </w:r>
      <w:proofErr w:type="spellStart"/>
      <w:r w:rsidRPr="00644B5F">
        <w:t>terdapat</w:t>
      </w:r>
      <w:proofErr w:type="spellEnd"/>
      <w:r w:rsidRPr="00644B5F">
        <w:t xml:space="preserve"> pada </w:t>
      </w:r>
      <w:r w:rsidRPr="00644B5F">
        <w:rPr>
          <w:i/>
        </w:rPr>
        <w:t>buffer</w:t>
      </w:r>
      <w:r w:rsidRPr="00644B5F">
        <w:t xml:space="preserve">, </w:t>
      </w:r>
      <w:proofErr w:type="spellStart"/>
      <w:r w:rsidRPr="00644B5F">
        <w:t>sehingga</w:t>
      </w:r>
      <w:proofErr w:type="spellEnd"/>
      <w:r w:rsidRPr="00644B5F">
        <w:t xml:space="preserve"> </w:t>
      </w:r>
      <w:proofErr w:type="spellStart"/>
      <w:r w:rsidRPr="00644B5F">
        <w:t>apabila</w:t>
      </w:r>
      <w:proofErr w:type="spellEnd"/>
      <w:r w:rsidRPr="00644B5F">
        <w:rPr>
          <w:i/>
        </w:rPr>
        <w:t xml:space="preserve"> </w:t>
      </w:r>
      <w:proofErr w:type="spellStart"/>
      <w:r w:rsidRPr="00644B5F">
        <w:t>nilai</w:t>
      </w:r>
      <w:proofErr w:type="spellEnd"/>
      <w:r w:rsidRPr="00644B5F">
        <w:t xml:space="preserve"> </w:t>
      </w:r>
      <w:r w:rsidRPr="00644B5F">
        <w:rPr>
          <w:i/>
        </w:rPr>
        <w:t xml:space="preserve">threshold </w:t>
      </w:r>
      <w:proofErr w:type="spellStart"/>
      <w:r w:rsidRPr="00644B5F">
        <w:t>terlalu</w:t>
      </w:r>
      <w:proofErr w:type="spellEnd"/>
      <w:r w:rsidRPr="00644B5F">
        <w:t xml:space="preserve"> </w:t>
      </w:r>
      <w:proofErr w:type="spellStart"/>
      <w:r w:rsidRPr="00644B5F">
        <w:t>tinggi</w:t>
      </w:r>
      <w:proofErr w:type="spellEnd"/>
      <w:r w:rsidRPr="00644B5F">
        <w:t xml:space="preserve">, </w:t>
      </w:r>
      <w:proofErr w:type="spellStart"/>
      <w:r w:rsidRPr="00644B5F">
        <w:t>berarti</w:t>
      </w:r>
      <w:proofErr w:type="spellEnd"/>
      <w:r w:rsidRPr="00644B5F">
        <w:t xml:space="preserve"> program </w:t>
      </w:r>
      <w:proofErr w:type="spellStart"/>
      <w:r w:rsidRPr="00644B5F">
        <w:t>akan</w:t>
      </w:r>
      <w:proofErr w:type="spellEnd"/>
      <w:r w:rsidRPr="00644B5F">
        <w:t xml:space="preserve"> </w:t>
      </w:r>
      <w:proofErr w:type="spellStart"/>
      <w:r w:rsidRPr="00644B5F">
        <w:t>membiarkan</w:t>
      </w:r>
      <w:proofErr w:type="spellEnd"/>
      <w:r w:rsidRPr="00644B5F">
        <w:t xml:space="preserve"> </w:t>
      </w:r>
      <w:proofErr w:type="spellStart"/>
      <w:r w:rsidRPr="00644B5F">
        <w:t>beberapa</w:t>
      </w:r>
      <w:proofErr w:type="spellEnd"/>
      <w:r w:rsidRPr="00644B5F">
        <w:t xml:space="preserve"> </w:t>
      </w:r>
      <w:proofErr w:type="spellStart"/>
      <w:r w:rsidRPr="00644B5F">
        <w:t>sampel</w:t>
      </w:r>
      <w:proofErr w:type="spellEnd"/>
      <w:r w:rsidRPr="00644B5F">
        <w:t xml:space="preserve"> </w:t>
      </w:r>
      <w:r w:rsidRPr="00644B5F">
        <w:rPr>
          <w:i/>
        </w:rPr>
        <w:t xml:space="preserve">faulty </w:t>
      </w:r>
      <w:proofErr w:type="spellStart"/>
      <w:r w:rsidRPr="00644B5F">
        <w:t>masuk</w:t>
      </w:r>
      <w:proofErr w:type="spellEnd"/>
      <w:r w:rsidRPr="00644B5F">
        <w:t xml:space="preserve"> </w:t>
      </w:r>
      <w:proofErr w:type="spellStart"/>
      <w:r w:rsidRPr="00644B5F">
        <w:t>kedalam</w:t>
      </w:r>
      <w:proofErr w:type="spellEnd"/>
      <w:r w:rsidRPr="00644B5F">
        <w:t xml:space="preserve"> </w:t>
      </w:r>
      <w:r w:rsidRPr="00644B5F">
        <w:rPr>
          <w:i/>
        </w:rPr>
        <w:t xml:space="preserve">buffer </w:t>
      </w:r>
      <w:proofErr w:type="spellStart"/>
      <w:r w:rsidRPr="00644B5F">
        <w:t>tanpa</w:t>
      </w:r>
      <w:proofErr w:type="spellEnd"/>
      <w:r w:rsidRPr="00644B5F">
        <w:t xml:space="preserve"> </w:t>
      </w:r>
      <w:proofErr w:type="spellStart"/>
      <w:r w:rsidRPr="00644B5F">
        <w:t>deteksi</w:t>
      </w:r>
      <w:proofErr w:type="spellEnd"/>
      <w:r w:rsidRPr="00644B5F">
        <w:t>, K-</w:t>
      </w:r>
      <w:r w:rsidRPr="00644B5F">
        <w:rPr>
          <w:i/>
        </w:rPr>
        <w:t xml:space="preserve">means clustering </w:t>
      </w:r>
      <w:proofErr w:type="spellStart"/>
      <w:r w:rsidRPr="00644B5F">
        <w:t>baru</w:t>
      </w:r>
      <w:proofErr w:type="spellEnd"/>
      <w:r w:rsidRPr="00644B5F">
        <w:t xml:space="preserve"> </w:t>
      </w:r>
      <w:proofErr w:type="spellStart"/>
      <w:r w:rsidRPr="00644B5F">
        <w:t>dijalankan</w:t>
      </w:r>
      <w:proofErr w:type="spellEnd"/>
      <w:r w:rsidRPr="00644B5F">
        <w:t xml:space="preserve"> </w:t>
      </w:r>
      <w:proofErr w:type="spellStart"/>
      <w:r w:rsidRPr="00644B5F">
        <w:t>apabila</w:t>
      </w:r>
      <w:proofErr w:type="spellEnd"/>
      <w:r w:rsidRPr="00644B5F">
        <w:t xml:space="preserve"> </w:t>
      </w:r>
      <w:proofErr w:type="spellStart"/>
      <w:r w:rsidRPr="00644B5F">
        <w:t>sampel</w:t>
      </w:r>
      <w:proofErr w:type="spellEnd"/>
      <w:r w:rsidRPr="00644B5F">
        <w:t xml:space="preserve"> </w:t>
      </w:r>
      <w:r w:rsidRPr="00644B5F">
        <w:rPr>
          <w:i/>
        </w:rPr>
        <w:t xml:space="preserve">faulty </w:t>
      </w:r>
      <w:proofErr w:type="spellStart"/>
      <w:r w:rsidRPr="00644B5F">
        <w:t>sudah</w:t>
      </w:r>
      <w:proofErr w:type="spellEnd"/>
      <w:r w:rsidRPr="00644B5F">
        <w:t xml:space="preserve"> </w:t>
      </w:r>
      <w:proofErr w:type="spellStart"/>
      <w:r w:rsidRPr="00644B5F">
        <w:t>cukup</w:t>
      </w:r>
      <w:proofErr w:type="spellEnd"/>
      <w:r w:rsidRPr="00644B5F">
        <w:t xml:space="preserve"> </w:t>
      </w:r>
      <w:proofErr w:type="spellStart"/>
      <w:r w:rsidRPr="00644B5F">
        <w:t>banyak</w:t>
      </w:r>
      <w:proofErr w:type="spellEnd"/>
      <w:r w:rsidRPr="00644B5F">
        <w:t xml:space="preserve"> </w:t>
      </w:r>
      <w:proofErr w:type="spellStart"/>
      <w:r w:rsidRPr="00644B5F">
        <w:t>sehingga</w:t>
      </w:r>
      <w:proofErr w:type="spellEnd"/>
      <w:r w:rsidRPr="00644B5F">
        <w:t xml:space="preserve"> </w:t>
      </w:r>
      <w:proofErr w:type="spellStart"/>
      <w:r w:rsidRPr="00644B5F">
        <w:t>rasio</w:t>
      </w:r>
      <w:proofErr w:type="spellEnd"/>
      <w:r w:rsidRPr="00644B5F">
        <w:t xml:space="preserve"> </w:t>
      </w:r>
      <w:proofErr w:type="spellStart"/>
      <w:r w:rsidRPr="00644B5F">
        <w:t>mencapai</w:t>
      </w:r>
      <w:proofErr w:type="spellEnd"/>
      <w:r w:rsidRPr="00644B5F">
        <w:t xml:space="preserve"> </w:t>
      </w:r>
      <w:r w:rsidRPr="00644B5F">
        <w:rPr>
          <w:i/>
        </w:rPr>
        <w:t>threshold</w:t>
      </w:r>
      <w:r w:rsidRPr="00644B5F">
        <w:t xml:space="preserve">. </w:t>
      </w:r>
      <w:proofErr w:type="spellStart"/>
      <w:r w:rsidRPr="00644B5F">
        <w:rPr>
          <w:rFonts w:eastAsiaTheme="minorEastAsia"/>
          <w:sz w:val="23"/>
          <w:szCs w:val="23"/>
        </w:rPr>
        <w:t>Rasio</w:t>
      </w:r>
      <w:proofErr w:type="spellEnd"/>
      <w:r w:rsidRPr="00644B5F">
        <w:rPr>
          <w:rFonts w:eastAsiaTheme="minorEastAsia"/>
          <w:sz w:val="23"/>
          <w:szCs w:val="23"/>
        </w:rPr>
        <w:t xml:space="preserve"> yang paling </w:t>
      </w:r>
      <w:proofErr w:type="spellStart"/>
      <w:r w:rsidRPr="00644B5F">
        <w:rPr>
          <w:rFonts w:eastAsiaTheme="minorEastAsia"/>
          <w:sz w:val="23"/>
          <w:szCs w:val="23"/>
        </w:rPr>
        <w:t>kecil</w:t>
      </w:r>
      <w:proofErr w:type="spellEnd"/>
      <w:r w:rsidRPr="00644B5F">
        <w:rPr>
          <w:rFonts w:eastAsiaTheme="minorEastAsia"/>
          <w:sz w:val="23"/>
          <w:szCs w:val="23"/>
        </w:rPr>
        <w:t xml:space="preserve"> </w:t>
      </w:r>
      <w:proofErr w:type="spellStart"/>
      <w:r w:rsidRPr="00644B5F">
        <w:rPr>
          <w:rFonts w:eastAsiaTheme="minorEastAsia"/>
          <w:sz w:val="23"/>
          <w:szCs w:val="23"/>
        </w:rPr>
        <w:t>untuk</w:t>
      </w:r>
      <w:proofErr w:type="spellEnd"/>
      <w:r w:rsidRPr="00644B5F">
        <w:rPr>
          <w:rFonts w:eastAsiaTheme="minorEastAsia"/>
          <w:sz w:val="23"/>
          <w:szCs w:val="23"/>
        </w:rPr>
        <w:t xml:space="preserve"> </w:t>
      </w:r>
      <w:proofErr w:type="spellStart"/>
      <w:r w:rsidRPr="00644B5F">
        <w:rPr>
          <w:rFonts w:eastAsiaTheme="minorEastAsia"/>
          <w:sz w:val="23"/>
          <w:szCs w:val="23"/>
        </w:rPr>
        <w:t>tiap</w:t>
      </w:r>
      <w:proofErr w:type="spellEnd"/>
      <w:r w:rsidRPr="00644B5F">
        <w:rPr>
          <w:rFonts w:eastAsiaTheme="minorEastAsia"/>
          <w:sz w:val="23"/>
          <w:szCs w:val="23"/>
        </w:rPr>
        <w:t xml:space="preserve">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ditetapkan</w:t>
      </w:r>
      <w:proofErr w:type="spellEnd"/>
      <w:r w:rsidRPr="00644B5F">
        <w:rPr>
          <w:rFonts w:eastAsiaTheme="minorEastAsia"/>
          <w:sz w:val="23"/>
          <w:szCs w:val="23"/>
        </w:rPr>
        <w:t xml:space="preserve"> </w:t>
      </w:r>
      <w:proofErr w:type="spellStart"/>
      <w:r w:rsidRPr="00644B5F">
        <w:rPr>
          <w:rFonts w:eastAsiaTheme="minorEastAsia"/>
          <w:sz w:val="23"/>
          <w:szCs w:val="23"/>
        </w:rPr>
        <w:t>sebagai</w:t>
      </w:r>
      <w:proofErr w:type="spellEnd"/>
      <w:r w:rsidRPr="00644B5F">
        <w:rPr>
          <w:rFonts w:eastAsiaTheme="minorEastAsia"/>
          <w:sz w:val="23"/>
          <w:szCs w:val="23"/>
        </w:rPr>
        <w:t xml:space="preserve"> </w:t>
      </w:r>
      <w:r w:rsidRPr="00644B5F">
        <w:rPr>
          <w:rFonts w:eastAsiaTheme="minorEastAsia"/>
          <w:i/>
          <w:sz w:val="23"/>
          <w:szCs w:val="23"/>
        </w:rPr>
        <w:t xml:space="preserve">threshold </w:t>
      </w:r>
      <w:r w:rsidRPr="00644B5F">
        <w:rPr>
          <w:rFonts w:eastAsiaTheme="minorEastAsia"/>
          <w:sz w:val="23"/>
          <w:szCs w:val="23"/>
        </w:rPr>
        <w:t xml:space="preserve">pada </w:t>
      </w:r>
      <w:proofErr w:type="spellStart"/>
      <w:r w:rsidRPr="00644B5F">
        <w:rPr>
          <w:rFonts w:eastAsiaTheme="minorEastAsia"/>
          <w:sz w:val="23"/>
          <w:szCs w:val="23"/>
        </w:rPr>
        <w:t>ukuran</w:t>
      </w:r>
      <w:proofErr w:type="spellEnd"/>
      <w:r w:rsidRPr="00644B5F">
        <w:rPr>
          <w:rFonts w:eastAsiaTheme="minorEastAsia"/>
          <w:sz w:val="23"/>
          <w:szCs w:val="23"/>
        </w:rPr>
        <w:t xml:space="preserve"> </w:t>
      </w:r>
      <w:proofErr w:type="spellStart"/>
      <w:r w:rsidRPr="00644B5F">
        <w:rPr>
          <w:rFonts w:eastAsiaTheme="minorEastAsia"/>
          <w:sz w:val="23"/>
          <w:szCs w:val="23"/>
        </w:rPr>
        <w:t>referensi</w:t>
      </w:r>
      <w:proofErr w:type="spellEnd"/>
      <w:r w:rsidRPr="00644B5F">
        <w:rPr>
          <w:rFonts w:eastAsiaTheme="minorEastAsia"/>
          <w:sz w:val="23"/>
          <w:szCs w:val="23"/>
        </w:rPr>
        <w:t xml:space="preserve"> </w:t>
      </w:r>
      <w:proofErr w:type="spellStart"/>
      <w:r w:rsidRPr="00644B5F">
        <w:rPr>
          <w:rFonts w:eastAsiaTheme="minorEastAsia"/>
          <w:sz w:val="23"/>
          <w:szCs w:val="23"/>
        </w:rPr>
        <w:t>tersebut</w:t>
      </w:r>
      <w:proofErr w:type="spellEnd"/>
      <w:r w:rsidRPr="00644B5F">
        <w:rPr>
          <w:rFonts w:eastAsiaTheme="minorEastAsia"/>
          <w:sz w:val="23"/>
          <w:szCs w:val="23"/>
        </w:rPr>
        <w:t xml:space="preserve"> agar K-</w:t>
      </w:r>
      <w:r w:rsidRPr="00644B5F">
        <w:rPr>
          <w:rFonts w:eastAsiaTheme="minorEastAsia"/>
          <w:i/>
          <w:sz w:val="23"/>
          <w:szCs w:val="23"/>
        </w:rPr>
        <w:t xml:space="preserve">means clustering </w:t>
      </w:r>
      <w:proofErr w:type="spellStart"/>
      <w:r w:rsidRPr="00644B5F">
        <w:rPr>
          <w:rFonts w:eastAsiaTheme="minorEastAsia"/>
          <w:sz w:val="23"/>
          <w:szCs w:val="23"/>
        </w:rPr>
        <w:t>dapat</w:t>
      </w:r>
      <w:proofErr w:type="spellEnd"/>
      <w:r w:rsidRPr="00644B5F">
        <w:rPr>
          <w:rFonts w:eastAsiaTheme="minorEastAsia"/>
          <w:sz w:val="23"/>
          <w:szCs w:val="23"/>
        </w:rPr>
        <w:t xml:space="preserve"> </w:t>
      </w:r>
      <w:proofErr w:type="spellStart"/>
      <w:r w:rsidRPr="00644B5F">
        <w:rPr>
          <w:rFonts w:eastAsiaTheme="minorEastAsia"/>
          <w:sz w:val="23"/>
          <w:szCs w:val="23"/>
        </w:rPr>
        <w:t>segera</w:t>
      </w:r>
      <w:proofErr w:type="spellEnd"/>
      <w:r w:rsidRPr="00644B5F">
        <w:rPr>
          <w:rFonts w:eastAsiaTheme="minorEastAsia"/>
          <w:sz w:val="23"/>
          <w:szCs w:val="23"/>
        </w:rPr>
        <w:t xml:space="preserve"> </w:t>
      </w:r>
      <w:proofErr w:type="spellStart"/>
      <w:r w:rsidRPr="00644B5F">
        <w:rPr>
          <w:rFonts w:eastAsiaTheme="minorEastAsia"/>
          <w:sz w:val="23"/>
          <w:szCs w:val="23"/>
        </w:rPr>
        <w:t>dijalankan</w:t>
      </w:r>
      <w:proofErr w:type="spellEnd"/>
      <w:r w:rsidRPr="00644B5F">
        <w:rPr>
          <w:rFonts w:eastAsiaTheme="minorEastAsia"/>
          <w:sz w:val="23"/>
          <w:szCs w:val="23"/>
        </w:rPr>
        <w:t xml:space="preserve"> </w:t>
      </w:r>
      <w:proofErr w:type="spellStart"/>
      <w:r w:rsidRPr="00644B5F">
        <w:rPr>
          <w:rFonts w:eastAsiaTheme="minorEastAsia"/>
          <w:sz w:val="23"/>
          <w:szCs w:val="23"/>
        </w:rPr>
        <w:t>dengan</w:t>
      </w:r>
      <w:proofErr w:type="spellEnd"/>
      <w:r w:rsidRPr="00644B5F">
        <w:rPr>
          <w:rFonts w:eastAsiaTheme="minorEastAsia"/>
          <w:sz w:val="23"/>
          <w:szCs w:val="23"/>
        </w:rPr>
        <w:t xml:space="preserve"> </w:t>
      </w:r>
      <w:proofErr w:type="spellStart"/>
      <w:r w:rsidRPr="00644B5F">
        <w:rPr>
          <w:rFonts w:eastAsiaTheme="minorEastAsia"/>
          <w:sz w:val="23"/>
          <w:szCs w:val="23"/>
        </w:rPr>
        <w:t>jumlah</w:t>
      </w:r>
      <w:proofErr w:type="spellEnd"/>
      <w:r w:rsidRPr="00644B5F">
        <w:rPr>
          <w:rFonts w:eastAsiaTheme="minorEastAsia"/>
          <w:sz w:val="23"/>
          <w:szCs w:val="23"/>
        </w:rPr>
        <w:t xml:space="preserve"> </w:t>
      </w:r>
      <w:proofErr w:type="spellStart"/>
      <w:r w:rsidRPr="00644B5F">
        <w:rPr>
          <w:rFonts w:eastAsiaTheme="minorEastAsia"/>
          <w:sz w:val="23"/>
          <w:szCs w:val="23"/>
        </w:rPr>
        <w:t>sampel</w:t>
      </w:r>
      <w:proofErr w:type="spellEnd"/>
      <w:r w:rsidRPr="00644B5F">
        <w:rPr>
          <w:rFonts w:eastAsiaTheme="minorEastAsia"/>
          <w:sz w:val="23"/>
          <w:szCs w:val="23"/>
        </w:rPr>
        <w:t xml:space="preserve"> </w:t>
      </w:r>
      <w:r w:rsidRPr="00644B5F">
        <w:rPr>
          <w:rFonts w:eastAsiaTheme="minorEastAsia"/>
          <w:i/>
          <w:sz w:val="23"/>
          <w:szCs w:val="23"/>
        </w:rPr>
        <w:t xml:space="preserve">faulty yang </w:t>
      </w:r>
      <w:proofErr w:type="spellStart"/>
      <w:r w:rsidRPr="00644B5F">
        <w:rPr>
          <w:rFonts w:eastAsiaTheme="minorEastAsia"/>
          <w:sz w:val="23"/>
          <w:szCs w:val="23"/>
        </w:rPr>
        <w:t>sedikitmungkin</w:t>
      </w:r>
      <w:proofErr w:type="spellEnd"/>
      <w:r w:rsidRPr="00644B5F">
        <w:rPr>
          <w:rFonts w:eastAsiaTheme="minorEastAsia"/>
          <w:sz w:val="23"/>
          <w:szCs w:val="23"/>
        </w:rPr>
        <w:t xml:space="preserve">. </w:t>
      </w:r>
      <w:r w:rsidRPr="00644B5F">
        <w:rPr>
          <w:rFonts w:eastAsiaTheme="minorEastAsia"/>
          <w:i/>
          <w:sz w:val="23"/>
          <w:szCs w:val="23"/>
        </w:rPr>
        <w:t xml:space="preserve">Threshold </w:t>
      </w:r>
      <w:r w:rsidRPr="00644B5F">
        <w:rPr>
          <w:rFonts w:eastAsiaTheme="minorEastAsia"/>
          <w:sz w:val="23"/>
          <w:szCs w:val="23"/>
        </w:rPr>
        <w:t xml:space="preserve">yang </w:t>
      </w:r>
      <w:proofErr w:type="spellStart"/>
      <w:r w:rsidRPr="00644B5F">
        <w:rPr>
          <w:rFonts w:eastAsiaTheme="minorEastAsia"/>
          <w:sz w:val="23"/>
          <w:szCs w:val="23"/>
        </w:rPr>
        <w:t>didapatkan</w:t>
      </w:r>
      <w:proofErr w:type="spellEnd"/>
      <w:r w:rsidRPr="00644B5F">
        <w:rPr>
          <w:rFonts w:eastAsiaTheme="minorEastAsia"/>
          <w:sz w:val="23"/>
          <w:szCs w:val="23"/>
        </w:rPr>
        <w:t xml:space="preserve"> </w:t>
      </w:r>
      <w:proofErr w:type="spellStart"/>
      <w:r w:rsidRPr="00644B5F">
        <w:rPr>
          <w:rFonts w:eastAsiaTheme="minorEastAsia"/>
          <w:sz w:val="23"/>
          <w:szCs w:val="23"/>
        </w:rPr>
        <w:t>yakni</w:t>
      </w:r>
      <w:proofErr w:type="spellEnd"/>
      <w:r w:rsidRPr="00644B5F">
        <w:rPr>
          <w:rFonts w:eastAsiaTheme="minorEastAsia"/>
          <w:sz w:val="23"/>
          <w:szCs w:val="23"/>
        </w:rPr>
        <w:t xml:space="preserve">: </w:t>
      </w:r>
      <w:r w:rsidR="00C8095A" w:rsidRPr="00644B5F">
        <w:rPr>
          <w:rFonts w:eastAsiaTheme="minorEastAsia"/>
          <w:i/>
          <w:sz w:val="23"/>
          <w:szCs w:val="23"/>
        </w:rPr>
        <w:t>threshold</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Pr="00644B5F">
        <w:rPr>
          <w:rFonts w:eastAsiaTheme="minorEastAsia"/>
          <w:i/>
          <w:sz w:val="23"/>
          <w:szCs w:val="23"/>
        </w:rPr>
        <w:t>threshold</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Pr="00644B5F">
        <w:rPr>
          <w:i/>
        </w:rPr>
        <w:t>threshold</w:t>
      </w:r>
      <w:r w:rsidRPr="00644B5F">
        <w:rPr>
          <w:vertAlign w:val="subscript"/>
        </w:rPr>
        <w:t xml:space="preserve">150 </w:t>
      </w:r>
      <w:r w:rsidRPr="00644B5F">
        <w:t xml:space="preserve">= </w:t>
      </w:r>
      <w:r w:rsidR="00C8095A" w:rsidRPr="00644B5F">
        <w:t>1.2</w:t>
      </w:r>
      <w:r w:rsidRPr="00644B5F">
        <w:t xml:space="preserve">, dan </w:t>
      </w:r>
      <w:r w:rsidRPr="00644B5F">
        <w:rPr>
          <w:i/>
        </w:rPr>
        <w:t>threshold</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proofErr w:type="spellStart"/>
      <w:r w:rsidRPr="009075A3">
        <w:rPr>
          <w:b/>
          <w:bCs/>
        </w:rPr>
        <w:t>Penentuan</w:t>
      </w:r>
      <w:proofErr w:type="spellEnd"/>
      <w:r w:rsidRPr="009075A3">
        <w:rPr>
          <w:b/>
          <w:bCs/>
        </w:rPr>
        <w:t xml:space="preserve"> Parameter</w:t>
      </w:r>
    </w:p>
    <w:p w14:paraId="7F0C3649" w14:textId="5698827A"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 xml:space="preserve">a </w:t>
      </w:r>
      <w:proofErr w:type="spellStart"/>
      <w:r w:rsidR="001C002C" w:rsidRPr="00E13647">
        <w:t>bagian</w:t>
      </w:r>
      <w:proofErr w:type="spellEnd"/>
      <w:r w:rsidR="001C002C" w:rsidRPr="00E13647">
        <w:t xml:space="preserve"> </w:t>
      </w:r>
      <w:proofErr w:type="spellStart"/>
      <w:r w:rsidR="001C002C" w:rsidRPr="00E13647">
        <w:t>ini</w:t>
      </w:r>
      <w:proofErr w:type="spellEnd"/>
      <w:r w:rsidR="001C002C" w:rsidRPr="00E13647">
        <w:t>, p</w:t>
      </w:r>
      <w:r w:rsidR="00B54AD8" w:rsidRPr="00E13647">
        <w:t xml:space="preserve">arameter yang </w:t>
      </w:r>
      <w:proofErr w:type="spellStart"/>
      <w:r w:rsidR="00B54AD8" w:rsidRPr="00E13647">
        <w:t>akan</w:t>
      </w:r>
      <w:proofErr w:type="spellEnd"/>
      <w:r w:rsidR="00B54AD8" w:rsidRPr="00E13647">
        <w:t xml:space="preserve"> </w:t>
      </w:r>
      <w:proofErr w:type="spellStart"/>
      <w:r w:rsidR="00B54AD8" w:rsidRPr="00E13647">
        <w:t>digunakan</w:t>
      </w:r>
      <w:proofErr w:type="spellEnd"/>
      <w:r w:rsidR="00B54AD8" w:rsidRPr="00E13647">
        <w:t xml:space="preserve"> </w:t>
      </w:r>
      <w:proofErr w:type="spellStart"/>
      <w:r w:rsidR="00B54AD8" w:rsidRPr="00E13647">
        <w:t>sebagai</w:t>
      </w:r>
      <w:proofErr w:type="spellEnd"/>
      <w:r w:rsidR="00B54AD8" w:rsidRPr="00E13647">
        <w:t xml:space="preserve"> parameter </w:t>
      </w:r>
      <w:r w:rsidR="001743F6" w:rsidRPr="001743F6">
        <w:rPr>
          <w:i/>
          <w:iCs/>
        </w:rPr>
        <w:t>default</w:t>
      </w:r>
      <w:r w:rsidR="00B54AD8" w:rsidRPr="00E13647">
        <w:t xml:space="preserve"> </w:t>
      </w:r>
      <w:proofErr w:type="spellStart"/>
      <w:r w:rsidR="001C002C" w:rsidRPr="00E13647">
        <w:t>dari</w:t>
      </w:r>
      <w:proofErr w:type="spellEnd"/>
      <w:r w:rsidR="001C002C" w:rsidRPr="00E13647">
        <w:t xml:space="preserve"> program yang </w:t>
      </w:r>
      <w:proofErr w:type="spellStart"/>
      <w:r w:rsidR="001C002C" w:rsidRPr="00E13647">
        <w:t>dirancang</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ditentukan</w:t>
      </w:r>
      <w:proofErr w:type="spellEnd"/>
      <w:r w:rsidR="001C002C" w:rsidRPr="00E13647">
        <w:t xml:space="preserve">. </w:t>
      </w:r>
      <w:proofErr w:type="spellStart"/>
      <w:r w:rsidR="001C002C" w:rsidRPr="00E13647">
        <w:t>Berdasarkan</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pengaruh</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ukuran</w:t>
      </w:r>
      <w:proofErr w:type="spellEnd"/>
      <w:r w:rsidR="001C002C" w:rsidRPr="00E13647">
        <w:t xml:space="preserve"> </w:t>
      </w:r>
      <w:r w:rsidR="001C002C" w:rsidRPr="00E13647">
        <w:rPr>
          <w:i/>
          <w:iCs/>
        </w:rPr>
        <w:t>buffer</w:t>
      </w:r>
      <w:r w:rsidR="001C002C" w:rsidRPr="00E13647">
        <w:t xml:space="preserve">, dan </w:t>
      </w:r>
      <w:proofErr w:type="spellStart"/>
      <w:r w:rsidR="001C002C" w:rsidRPr="00E13647">
        <w:t>nilai</w:t>
      </w:r>
      <w:proofErr w:type="spellEnd"/>
      <w:r w:rsidR="001C002C" w:rsidRPr="00E13647">
        <w:t xml:space="preserve"> </w:t>
      </w:r>
      <w:r w:rsidR="008F50D0">
        <w:rPr>
          <w:rFonts w:eastAsia="Calibri" w:cs="Times New Roman"/>
          <w:lang w:val="de-DE"/>
        </w:rPr>
        <w:t>γ</w:t>
      </w:r>
      <w:r w:rsidR="001C002C" w:rsidRPr="00E13647">
        <w:t xml:space="preserve">, </w:t>
      </w:r>
      <w:proofErr w:type="spellStart"/>
      <w:r w:rsidR="001C002C" w:rsidRPr="00E13647">
        <w:t>didapatkan</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besarnya</w:t>
      </w:r>
      <w:proofErr w:type="spellEnd"/>
      <w:r w:rsidR="001C002C" w:rsidRPr="00E13647">
        <w:t xml:space="preserve"> </w:t>
      </w:r>
      <w:proofErr w:type="spellStart"/>
      <w:r w:rsidR="001C002C" w:rsidRPr="00E13647">
        <w:t>nilai</w:t>
      </w:r>
      <w:proofErr w:type="spellEnd"/>
      <w:r w:rsidR="001C002C" w:rsidRPr="00E13647">
        <w:t xml:space="preserve"> </w:t>
      </w:r>
      <w:r w:rsidR="001C002C" w:rsidRPr="00E13647">
        <w:rPr>
          <w:i/>
          <w:iCs/>
        </w:rPr>
        <w:t xml:space="preserve">buffer </w:t>
      </w:r>
      <w:r w:rsidR="001C002C" w:rsidRPr="00E13647">
        <w:t xml:space="preserve">yang </w:t>
      </w:r>
      <w:proofErr w:type="spellStart"/>
      <w:r w:rsidR="001C002C" w:rsidRPr="00E13647">
        <w:t>digunakan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dari</w:t>
      </w:r>
      <w:proofErr w:type="spellEnd"/>
      <w:r w:rsidR="001C002C" w:rsidRPr="00E13647">
        <w:t xml:space="preserve"> SVM </w:t>
      </w:r>
      <w:proofErr w:type="spellStart"/>
      <w:r w:rsidR="001C002C" w:rsidRPr="00E13647">
        <w:t>akan</w:t>
      </w:r>
      <w:proofErr w:type="spellEnd"/>
      <w:r w:rsidR="001C002C" w:rsidRPr="00E13647">
        <w:t xml:space="preserve"> </w:t>
      </w:r>
      <w:proofErr w:type="spellStart"/>
      <w:r w:rsidR="001C002C" w:rsidRPr="00E13647">
        <w:t>semakin</w:t>
      </w:r>
      <w:proofErr w:type="spellEnd"/>
      <w:r w:rsidR="001C002C" w:rsidRPr="00E13647">
        <w:t xml:space="preserve"> </w:t>
      </w:r>
      <w:proofErr w:type="spellStart"/>
      <w:r w:rsidR="001C002C" w:rsidRPr="00E13647">
        <w:t>menurun</w:t>
      </w:r>
      <w:proofErr w:type="spellEnd"/>
      <w:r w:rsidR="001C002C" w:rsidRPr="00E13647">
        <w:t xml:space="preserve">. Oleh </w:t>
      </w:r>
      <w:proofErr w:type="spellStart"/>
      <w:r w:rsidR="001C002C" w:rsidRPr="00E13647">
        <w:t>karena</w:t>
      </w:r>
      <w:proofErr w:type="spellEnd"/>
      <w:r w:rsidR="001C002C" w:rsidRPr="00E13647">
        <w:t xml:space="preserve"> </w:t>
      </w:r>
      <w:proofErr w:type="spellStart"/>
      <w:r w:rsidR="001C002C" w:rsidRPr="00E13647">
        <w:t>itu</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r w:rsidR="001C002C" w:rsidRPr="00E13647">
        <w:rPr>
          <w:i/>
          <w:iCs/>
        </w:rPr>
        <w:t xml:space="preserve">buffer </w:t>
      </w:r>
      <w:proofErr w:type="spellStart"/>
      <w:r w:rsidR="001C002C" w:rsidRPr="00E13647">
        <w:t>sebesar</w:t>
      </w:r>
      <w:proofErr w:type="spellEnd"/>
      <w:r w:rsidR="001C002C" w:rsidRPr="00E13647">
        <w:t xml:space="preserve"> 50. </w:t>
      </w:r>
      <w:proofErr w:type="spellStart"/>
      <w:r w:rsidR="001C002C" w:rsidRPr="00E13647">
        <w:t>Ukuran</w:t>
      </w:r>
      <w:proofErr w:type="spellEnd"/>
      <w:r w:rsidR="001C002C" w:rsidRPr="00E13647">
        <w:t xml:space="preserve"> </w:t>
      </w:r>
      <w:proofErr w:type="spellStart"/>
      <w:r w:rsidR="001C002C" w:rsidRPr="00E13647">
        <w:t>ini</w:t>
      </w:r>
      <w:proofErr w:type="spellEnd"/>
      <w:r w:rsidR="001C002C" w:rsidRPr="00E13647">
        <w:t xml:space="preserve"> juga </w:t>
      </w:r>
      <w:proofErr w:type="spellStart"/>
      <w:r w:rsidR="001C002C" w:rsidRPr="00E13647">
        <w:t>dirasa</w:t>
      </w:r>
      <w:proofErr w:type="spellEnd"/>
      <w:r w:rsidR="001C002C" w:rsidRPr="00E13647">
        <w:t xml:space="preserve"> </w:t>
      </w:r>
      <w:proofErr w:type="spellStart"/>
      <w:r w:rsidR="001C002C" w:rsidRPr="00E13647">
        <w:t>tepat</w:t>
      </w:r>
      <w:proofErr w:type="spellEnd"/>
      <w:r w:rsidR="001C002C" w:rsidRPr="00E13647">
        <w:t xml:space="preserve"> </w:t>
      </w:r>
      <w:proofErr w:type="spellStart"/>
      <w:r w:rsidR="001C002C" w:rsidRPr="00E13647">
        <w:t>untuk</w:t>
      </w:r>
      <w:proofErr w:type="spellEnd"/>
      <w:r w:rsidR="001C002C" w:rsidRPr="00E13647">
        <w:t xml:space="preserve"> </w:t>
      </w:r>
      <w:proofErr w:type="spellStart"/>
      <w:r w:rsidR="001C002C" w:rsidRPr="00E13647">
        <w:t>digunakan</w:t>
      </w:r>
      <w:proofErr w:type="spellEnd"/>
      <w:r w:rsidR="001C002C" w:rsidRPr="00E13647">
        <w:t xml:space="preserve"> pada </w:t>
      </w:r>
      <w:proofErr w:type="spellStart"/>
      <w:r w:rsidR="001C002C" w:rsidRPr="00E13647">
        <w:t>metode</w:t>
      </w:r>
      <w:proofErr w:type="spellEnd"/>
      <w:r w:rsidR="001C002C" w:rsidRPr="00E13647">
        <w:t xml:space="preserve"> </w:t>
      </w:r>
      <w:r w:rsidR="001C002C" w:rsidRPr="00E13647">
        <w:rPr>
          <w:i/>
          <w:iCs/>
        </w:rPr>
        <w:t>clustering</w:t>
      </w:r>
      <w:r w:rsidR="001C002C" w:rsidRPr="00E13647">
        <w:t xml:space="preserve">, </w:t>
      </w:r>
      <w:proofErr w:type="spellStart"/>
      <w:r w:rsidR="001C002C" w:rsidRPr="00E13647">
        <w:t>karena</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ukuran</w:t>
      </w:r>
      <w:proofErr w:type="spellEnd"/>
      <w:r w:rsidR="001C002C" w:rsidRPr="00E13647">
        <w:t xml:space="preserve"> </w:t>
      </w:r>
      <w:r w:rsidR="001C002C" w:rsidRPr="00E13647">
        <w:rPr>
          <w:i/>
          <w:iCs/>
        </w:rPr>
        <w:t xml:space="preserve">buffer </w:t>
      </w:r>
      <w:r w:rsidR="001C002C" w:rsidRPr="00E13647">
        <w:t xml:space="preserve">yang </w:t>
      </w:r>
      <w:proofErr w:type="spellStart"/>
      <w:r w:rsidR="001C002C" w:rsidRPr="00E13647">
        <w:t>kecil</w:t>
      </w:r>
      <w:proofErr w:type="spellEnd"/>
      <w:r w:rsidR="001C002C" w:rsidRPr="00E13647">
        <w:t xml:space="preserve">, </w:t>
      </w:r>
      <w:proofErr w:type="spellStart"/>
      <w:r w:rsidR="001C002C" w:rsidRPr="00E13647">
        <w:t>sebuah</w:t>
      </w:r>
      <w:proofErr w:type="spellEnd"/>
      <w:r w:rsidR="001C002C" w:rsidRPr="00E13647">
        <w:t xml:space="preserve"> data </w:t>
      </w:r>
      <w:r w:rsidR="001C002C" w:rsidRPr="00E13647">
        <w:rPr>
          <w:i/>
          <w:iCs/>
        </w:rPr>
        <w:t xml:space="preserve">faulty </w:t>
      </w:r>
      <w:r w:rsidR="001C002C" w:rsidRPr="00E13647">
        <w:t xml:space="preserve">yang </w:t>
      </w:r>
      <w:proofErr w:type="spellStart"/>
      <w:r w:rsidR="001C002C" w:rsidRPr="00E13647">
        <w:t>masuk</w:t>
      </w:r>
      <w:proofErr w:type="spellEnd"/>
      <w:r w:rsidR="001C002C" w:rsidRPr="00E13647">
        <w:t xml:space="preserve"> </w:t>
      </w:r>
      <w:proofErr w:type="spellStart"/>
      <w:r w:rsidR="001C002C" w:rsidRPr="00E13647">
        <w:t>kedalam</w:t>
      </w:r>
      <w:proofErr w:type="spellEnd"/>
      <w:r w:rsidR="001C002C" w:rsidRPr="00E13647">
        <w:t xml:space="preserve"> </w:t>
      </w:r>
      <w:r w:rsidR="001C002C" w:rsidRPr="00E13647">
        <w:rPr>
          <w:i/>
          <w:iCs/>
        </w:rPr>
        <w:t xml:space="preserve">buffer </w:t>
      </w:r>
      <w:proofErr w:type="spellStart"/>
      <w:r w:rsidR="001C002C" w:rsidRPr="00E13647">
        <w:t>dapat</w:t>
      </w:r>
      <w:proofErr w:type="spellEnd"/>
      <w:r w:rsidR="001C002C" w:rsidRPr="00E13647">
        <w:t xml:space="preserve"> </w:t>
      </w:r>
      <w:proofErr w:type="spellStart"/>
      <w:r w:rsidR="001C002C" w:rsidRPr="00E13647">
        <w:t>lebih</w:t>
      </w:r>
      <w:proofErr w:type="spellEnd"/>
      <w:r w:rsidR="001C002C" w:rsidRPr="00E13647">
        <w:t xml:space="preserve"> </w:t>
      </w:r>
      <w:proofErr w:type="spellStart"/>
      <w:r w:rsidR="001C002C" w:rsidRPr="00E13647">
        <w:t>mudah</w:t>
      </w:r>
      <w:proofErr w:type="spellEnd"/>
      <w:r w:rsidR="001C002C" w:rsidRPr="00E13647">
        <w:t xml:space="preserve"> </w:t>
      </w:r>
      <w:proofErr w:type="spellStart"/>
      <w:r w:rsidR="001C002C" w:rsidRPr="00E13647">
        <w:t>terdeteksi</w:t>
      </w:r>
      <w:proofErr w:type="spellEnd"/>
      <w:r w:rsidR="001C002C" w:rsidRPr="00E13647">
        <w:t xml:space="preserve"> </w:t>
      </w:r>
      <w:proofErr w:type="spellStart"/>
      <w:r w:rsidR="001C002C" w:rsidRPr="00E13647">
        <w:t>dibandingkan</w:t>
      </w:r>
      <w:proofErr w:type="spellEnd"/>
      <w:r w:rsidR="001C002C" w:rsidRPr="00E13647">
        <w:t xml:space="preserve"> </w:t>
      </w:r>
      <w:proofErr w:type="spellStart"/>
      <w:r w:rsidR="001C002C" w:rsidRPr="00E13647">
        <w:t>apabila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r w:rsidR="001C002C" w:rsidRPr="00E13647">
        <w:rPr>
          <w:i/>
          <w:iCs/>
        </w:rPr>
        <w:t xml:space="preserve">buffer </w:t>
      </w:r>
      <w:r w:rsidR="001C002C" w:rsidRPr="00E13647">
        <w:t xml:space="preserve">yang </w:t>
      </w:r>
      <w:proofErr w:type="spellStart"/>
      <w:r w:rsidR="001C002C" w:rsidRPr="00E13647">
        <w:t>lebih</w:t>
      </w:r>
      <w:proofErr w:type="spellEnd"/>
      <w:r w:rsidR="001C002C" w:rsidRPr="00E13647">
        <w:t xml:space="preserve"> </w:t>
      </w:r>
      <w:proofErr w:type="spellStart"/>
      <w:r w:rsidR="001C002C" w:rsidRPr="00E13647">
        <w:t>besar</w:t>
      </w:r>
      <w:proofErr w:type="spellEnd"/>
      <w:r w:rsidR="001C002C" w:rsidRPr="00E13647">
        <w:t xml:space="preserve">. Hal </w:t>
      </w:r>
      <w:proofErr w:type="spellStart"/>
      <w:r w:rsidR="001C002C" w:rsidRPr="00E13647">
        <w:t>tersebut</w:t>
      </w:r>
      <w:proofErr w:type="spellEnd"/>
      <w:r w:rsidR="001C002C" w:rsidRPr="00E13647">
        <w:t xml:space="preserve"> </w:t>
      </w:r>
      <w:proofErr w:type="spellStart"/>
      <w:r w:rsidR="001C002C" w:rsidRPr="00E13647">
        <w:t>dikarenakan</w:t>
      </w:r>
      <w:proofErr w:type="spellEnd"/>
      <w:r w:rsidR="001C002C" w:rsidRPr="00E13647">
        <w:t xml:space="preserve"> K-</w:t>
      </w:r>
      <w:r w:rsidR="001C002C" w:rsidRPr="00E13647">
        <w:rPr>
          <w:i/>
          <w:iCs/>
        </w:rPr>
        <w:t xml:space="preserve">means clustering </w:t>
      </w:r>
      <w:proofErr w:type="spellStart"/>
      <w:r w:rsidR="001C002C" w:rsidRPr="00E13647">
        <w:t>melakukan</w:t>
      </w:r>
      <w:proofErr w:type="spellEnd"/>
      <w:r w:rsidR="001C002C" w:rsidRPr="00E13647">
        <w:t xml:space="preserve"> </w:t>
      </w:r>
      <w:proofErr w:type="spellStart"/>
      <w:r w:rsidR="001C002C" w:rsidRPr="00E13647">
        <w:t>pengelompokan</w:t>
      </w:r>
      <w:proofErr w:type="spellEnd"/>
      <w:r w:rsidR="001C002C" w:rsidRPr="00E13647">
        <w:t xml:space="preserve"> </w:t>
      </w:r>
      <w:proofErr w:type="spellStart"/>
      <w:r w:rsidR="001C002C" w:rsidRPr="00E13647">
        <w:t>berdasarkan</w:t>
      </w:r>
      <w:proofErr w:type="spellEnd"/>
      <w:r w:rsidR="001C002C" w:rsidRPr="00E13647">
        <w:t xml:space="preserve"> </w:t>
      </w:r>
      <w:r w:rsidR="001C002C" w:rsidRPr="00E13647">
        <w:rPr>
          <w:i/>
          <w:iCs/>
        </w:rPr>
        <w:t xml:space="preserve">mean </w:t>
      </w:r>
      <w:proofErr w:type="spellStart"/>
      <w:r w:rsidR="001C002C" w:rsidRPr="00E13647">
        <w:t>dari</w:t>
      </w:r>
      <w:proofErr w:type="spellEnd"/>
      <w:r w:rsidR="001C002C" w:rsidRPr="00E13647">
        <w:t xml:space="preserve"> </w:t>
      </w:r>
      <w:proofErr w:type="spellStart"/>
      <w:r w:rsidR="001C002C" w:rsidRPr="00E13647">
        <w:t>kumpulan</w:t>
      </w:r>
      <w:proofErr w:type="spellEnd"/>
      <w:r w:rsidR="001C002C" w:rsidRPr="00E13647">
        <w:t xml:space="preserve"> data, </w:t>
      </w:r>
      <w:proofErr w:type="spellStart"/>
      <w:r w:rsidR="001C002C" w:rsidRPr="00E13647">
        <w:t>sehingga</w:t>
      </w:r>
      <w:proofErr w:type="spellEnd"/>
      <w:r w:rsidR="001C002C" w:rsidRPr="00E13647">
        <w:t xml:space="preserve"> </w:t>
      </w:r>
      <w:proofErr w:type="spellStart"/>
      <w:r w:rsidR="001C002C" w:rsidRPr="00E13647">
        <w:t>akan</w:t>
      </w:r>
      <w:proofErr w:type="spellEnd"/>
      <w:r w:rsidR="001C002C" w:rsidRPr="00E13647">
        <w:t xml:space="preserve"> </w:t>
      </w:r>
      <w:proofErr w:type="spellStart"/>
      <w:r w:rsidR="001C002C" w:rsidRPr="00E13647">
        <w:t>kesulitan</w:t>
      </w:r>
      <w:proofErr w:type="spellEnd"/>
      <w:r w:rsidR="001C002C" w:rsidRPr="00E13647">
        <w:t xml:space="preserve"> </w:t>
      </w:r>
      <w:proofErr w:type="spellStart"/>
      <w:r w:rsidR="001C002C" w:rsidRPr="00E13647">
        <w:t>dalam</w:t>
      </w:r>
      <w:proofErr w:type="spellEnd"/>
      <w:r w:rsidR="001C002C" w:rsidRPr="00E13647">
        <w:t xml:space="preserve"> </w:t>
      </w:r>
      <w:proofErr w:type="spellStart"/>
      <w:r w:rsidR="001C002C" w:rsidRPr="00E13647">
        <w:t>mengelompokkan</w:t>
      </w:r>
      <w:proofErr w:type="spellEnd"/>
      <w:r w:rsidR="001C002C" w:rsidRPr="00E13647">
        <w:t xml:space="preserve"> data yang </w:t>
      </w:r>
      <w:proofErr w:type="spellStart"/>
      <w:r w:rsidR="001C002C" w:rsidRPr="00E13647">
        <w:t>tidak</w:t>
      </w:r>
      <w:proofErr w:type="spellEnd"/>
      <w:r w:rsidR="001C002C" w:rsidRPr="00E13647">
        <w:t xml:space="preserve"> </w:t>
      </w:r>
      <w:proofErr w:type="spellStart"/>
      <w:r w:rsidR="001C002C" w:rsidRPr="00E13647">
        <w:t>berimbang</w:t>
      </w:r>
      <w:proofErr w:type="spellEnd"/>
      <w:r w:rsidR="001C002C" w:rsidRPr="00E13647">
        <w:t xml:space="preserve">. Pada Gambar V.4 </w:t>
      </w:r>
      <w:proofErr w:type="spellStart"/>
      <w:r w:rsidR="001C002C" w:rsidRPr="00E13647">
        <w:t>dapat</w:t>
      </w:r>
      <w:proofErr w:type="spellEnd"/>
      <w:r w:rsidR="001C002C" w:rsidRPr="00E13647">
        <w:t xml:space="preserve"> </w:t>
      </w:r>
      <w:proofErr w:type="spellStart"/>
      <w:r w:rsidR="001C002C" w:rsidRPr="00E13647">
        <w:t>dilihat</w:t>
      </w:r>
      <w:proofErr w:type="spellEnd"/>
      <w:r w:rsidR="001C002C" w:rsidRPr="00E13647">
        <w:t xml:space="preserve"> </w:t>
      </w:r>
      <w:proofErr w:type="spellStart"/>
      <w:r w:rsidR="001C002C" w:rsidRPr="00E13647">
        <w:t>bahwa</w:t>
      </w:r>
      <w:proofErr w:type="spellEnd"/>
      <w:r w:rsidR="001C002C" w:rsidRPr="00E13647">
        <w:t xml:space="preserve"> </w:t>
      </w:r>
      <w:proofErr w:type="spellStart"/>
      <w:r w:rsidR="001C002C" w:rsidRPr="00E13647">
        <w:t>pengujian</w:t>
      </w:r>
      <w:proofErr w:type="spellEnd"/>
      <w:r w:rsidR="001C002C" w:rsidRPr="00E13647">
        <w:t xml:space="preserve"> </w:t>
      </w:r>
      <w:proofErr w:type="spellStart"/>
      <w:r w:rsidR="001C002C" w:rsidRPr="00E13647">
        <w:t>menghasilkan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w:t>
      </w:r>
      <w:proofErr w:type="spellStart"/>
      <w:r w:rsidR="001C002C" w:rsidRPr="00E13647">
        <w:t>senilai</w:t>
      </w:r>
      <w:proofErr w:type="spellEnd"/>
      <w:r w:rsidR="001C002C" w:rsidRPr="00E13647">
        <w:t xml:space="preserve"> 97,04% </w:t>
      </w:r>
      <w:proofErr w:type="spellStart"/>
      <w:r w:rsidR="001C002C" w:rsidRPr="00E13647">
        <w:t>ketika</w:t>
      </w:r>
      <w:proofErr w:type="spellEnd"/>
      <w:r w:rsidR="001C002C" w:rsidRPr="00E13647">
        <w:t xml:space="preserve"> </w:t>
      </w:r>
      <w:proofErr w:type="spellStart"/>
      <w:r w:rsidR="001C002C" w:rsidRPr="00E13647">
        <w:t>digunakan</w:t>
      </w:r>
      <w:proofErr w:type="spellEnd"/>
      <w:r w:rsidR="001C002C" w:rsidRPr="00E13647">
        <w:t xml:space="preserve"> </w:t>
      </w:r>
      <w:proofErr w:type="spellStart"/>
      <w:r w:rsidR="001C002C" w:rsidRPr="00E13647">
        <w:t>ukuran</w:t>
      </w:r>
      <w:proofErr w:type="spellEnd"/>
      <w:r w:rsidR="001C002C" w:rsidRPr="00E13647">
        <w:t xml:space="preserve"> </w:t>
      </w:r>
      <w:proofErr w:type="spellStart"/>
      <w:r w:rsidR="001C002C" w:rsidRPr="00E13647">
        <w:t>referensi</w:t>
      </w:r>
      <w:proofErr w:type="spellEnd"/>
      <w:r w:rsidR="001C002C" w:rsidRPr="00E13647">
        <w:t xml:space="preserve"> </w:t>
      </w:r>
      <w:proofErr w:type="spellStart"/>
      <w:r w:rsidR="001C002C" w:rsidRPr="00E13647">
        <w:t>sebesar</w:t>
      </w:r>
      <w:proofErr w:type="spellEnd"/>
      <w:r w:rsidR="001C002C" w:rsidRPr="00E13647">
        <w:t xml:space="preserve"> 150 dan </w:t>
      </w:r>
      <w:proofErr w:type="spellStart"/>
      <w:r w:rsidR="001C002C" w:rsidRPr="00E13647">
        <w:t>ukuran</w:t>
      </w:r>
      <w:proofErr w:type="spellEnd"/>
      <w:r w:rsidR="001C002C" w:rsidRPr="00E13647">
        <w:t xml:space="preserve"> </w:t>
      </w:r>
      <w:r w:rsidR="001C002C" w:rsidRPr="00E13647">
        <w:rPr>
          <w:i/>
          <w:iCs/>
        </w:rPr>
        <w:t xml:space="preserve">buffer </w:t>
      </w:r>
      <w:proofErr w:type="spellStart"/>
      <w:r w:rsidR="001C002C" w:rsidRPr="00E13647">
        <w:t>sebesar</w:t>
      </w:r>
      <w:proofErr w:type="spellEnd"/>
      <w:r w:rsidR="001C002C" w:rsidRPr="00E13647">
        <w:t xml:space="preserve"> 50, pada Gambar V.5, parameter yang </w:t>
      </w:r>
      <w:proofErr w:type="spellStart"/>
      <w:r w:rsidR="001C002C" w:rsidRPr="00E13647">
        <w:t>sama</w:t>
      </w:r>
      <w:proofErr w:type="spellEnd"/>
      <w:r w:rsidR="001C002C" w:rsidRPr="00E13647">
        <w:t xml:space="preserve"> </w:t>
      </w:r>
      <w:proofErr w:type="spellStart"/>
      <w:r w:rsidR="001C002C" w:rsidRPr="00E13647">
        <w:t>mendapatkan</w:t>
      </w:r>
      <w:proofErr w:type="spellEnd"/>
      <w:r w:rsidR="001C002C" w:rsidRPr="00E13647">
        <w:t xml:space="preserve"> </w:t>
      </w:r>
      <w:proofErr w:type="spellStart"/>
      <w:r w:rsidR="001C002C" w:rsidRPr="00E13647">
        <w:t>akurasi</w:t>
      </w:r>
      <w:proofErr w:type="spellEnd"/>
      <w:r w:rsidR="001C002C" w:rsidRPr="00E13647">
        <w:t xml:space="preserve"> </w:t>
      </w:r>
      <w:proofErr w:type="spellStart"/>
      <w:r w:rsidR="001C002C" w:rsidRPr="00E13647">
        <w:t>tertinggi</w:t>
      </w:r>
      <w:proofErr w:type="spellEnd"/>
      <w:r w:rsidR="001C002C" w:rsidRPr="00E13647">
        <w:t xml:space="preserve"> pula </w:t>
      </w:r>
      <w:proofErr w:type="spellStart"/>
      <w:r w:rsidR="001C002C" w:rsidRPr="00E13647">
        <w:t>yakni</w:t>
      </w:r>
      <w:proofErr w:type="spellEnd"/>
      <w:r w:rsidR="001C002C" w:rsidRPr="00E13647">
        <w:t xml:space="preserve"> </w:t>
      </w:r>
      <w:proofErr w:type="spellStart"/>
      <w:r w:rsidR="001C002C" w:rsidRPr="00E13647">
        <w:t>sebesar</w:t>
      </w:r>
      <w:proofErr w:type="spellEnd"/>
      <w:r w:rsidR="001C002C" w:rsidRPr="00E13647">
        <w:t xml:space="preserve"> 96,25%. </w:t>
      </w:r>
      <w:proofErr w:type="spellStart"/>
      <w:r w:rsidR="001C002C" w:rsidRPr="00E13647">
        <w:t>Namun</w:t>
      </w:r>
      <w:proofErr w:type="spellEnd"/>
      <w:r w:rsidR="001C002C" w:rsidRPr="00E13647">
        <w:t xml:space="preserve"> pada </w:t>
      </w:r>
      <w:proofErr w:type="spellStart"/>
      <w:r w:rsidR="001C002C" w:rsidRPr="00E13647">
        <w:t>Tabel</w:t>
      </w:r>
      <w:proofErr w:type="spellEnd"/>
      <w:r w:rsidR="001C002C" w:rsidRPr="00E13647">
        <w:t xml:space="preserve"> V.1, </w:t>
      </w:r>
      <w:proofErr w:type="spellStart"/>
      <w:r w:rsidR="001C002C" w:rsidRPr="00E13647">
        <w:t>pengujian</w:t>
      </w:r>
      <w:proofErr w:type="spellEnd"/>
      <w:r w:rsidR="001C002C" w:rsidRPr="00E13647">
        <w:t xml:space="preserve"> </w:t>
      </w:r>
      <w:proofErr w:type="spellStart"/>
      <w:r w:rsidR="001C002C" w:rsidRPr="00E13647">
        <w:t>dengan</w:t>
      </w:r>
      <w:proofErr w:type="spellEnd"/>
      <w:r w:rsidR="001C002C" w:rsidRPr="00E13647">
        <w:t xml:space="preserve"> </w:t>
      </w:r>
      <w:proofErr w:type="spellStart"/>
      <w:r w:rsidR="001C002C" w:rsidRPr="00E13647">
        <w:t>nilai</w:t>
      </w:r>
      <w:proofErr w:type="spellEnd"/>
      <w:r w:rsidR="001C002C" w:rsidRPr="00E13647">
        <w:t xml:space="preserve"> </w:t>
      </w:r>
      <w:r w:rsidR="008F50D0">
        <w:rPr>
          <w:rFonts w:eastAsia="Calibri" w:cs="Times New Roman"/>
          <w:lang w:val="de-DE"/>
        </w:rPr>
        <w:t>γ</w:t>
      </w:r>
      <w:r w:rsidR="008F50D0" w:rsidRPr="00E13647">
        <w:t xml:space="preserve"> </w:t>
      </w:r>
      <w:proofErr w:type="spellStart"/>
      <w:r w:rsidR="001C002C" w:rsidRPr="00E13647">
        <w:t>sebesar</w:t>
      </w:r>
      <w:proofErr w:type="spellEnd"/>
      <w:r w:rsidR="001C002C" w:rsidRPr="00E13647">
        <w:t xml:space="preserve"> </w:t>
      </w:r>
      <w:r w:rsidR="00FB0C7C">
        <w:t>10</w:t>
      </w:r>
      <w:r w:rsidR="00FB0C7C">
        <w:rPr>
          <w:vertAlign w:val="superscript"/>
        </w:rPr>
        <w:t>-4</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r w:rsidR="00E13647" w:rsidRPr="00E13647">
        <w:rPr>
          <w:i/>
          <w:iCs/>
        </w:rPr>
        <w:t xml:space="preserve">buffer </w:t>
      </w:r>
      <w:proofErr w:type="spellStart"/>
      <w:r w:rsidR="00E13647" w:rsidRPr="00E13647">
        <w:t>sebesar</w:t>
      </w:r>
      <w:proofErr w:type="spellEnd"/>
      <w:r w:rsidR="00E13647" w:rsidRPr="00E13647">
        <w:t xml:space="preserve"> 50 </w:t>
      </w:r>
      <w:proofErr w:type="spellStart"/>
      <w:r w:rsidR="00E13647" w:rsidRPr="00E13647">
        <w:t>menghasilkan</w:t>
      </w:r>
      <w:proofErr w:type="spellEnd"/>
      <w:r w:rsidR="00E13647" w:rsidRPr="00E13647">
        <w:t xml:space="preserve"> F-</w:t>
      </w:r>
      <w:r w:rsidR="00E13647" w:rsidRPr="00E13647">
        <w:rPr>
          <w:i/>
          <w:iCs/>
        </w:rPr>
        <w:t xml:space="preserve">score </w:t>
      </w:r>
      <w:r w:rsidR="00E13647" w:rsidRPr="00E13647">
        <w:t xml:space="preserve">yang </w:t>
      </w:r>
      <w:proofErr w:type="spellStart"/>
      <w:r w:rsidR="00E13647" w:rsidRPr="00E13647">
        <w:t>jauh</w:t>
      </w:r>
      <w:proofErr w:type="spellEnd"/>
      <w:r w:rsidR="00E13647" w:rsidRPr="00E13647">
        <w:t xml:space="preserve"> </w:t>
      </w:r>
      <w:proofErr w:type="spellStart"/>
      <w:r w:rsidR="00E13647" w:rsidRPr="00E13647">
        <w:t>lebih</w:t>
      </w:r>
      <w:proofErr w:type="spellEnd"/>
      <w:r w:rsidR="00E13647" w:rsidRPr="00E13647">
        <w:t xml:space="preserve"> </w:t>
      </w:r>
      <w:proofErr w:type="spellStart"/>
      <w:r w:rsidR="00E13647" w:rsidRPr="00E13647">
        <w:t>kecil</w:t>
      </w:r>
      <w:proofErr w:type="spellEnd"/>
      <w:r w:rsidR="00E13647" w:rsidRPr="00E13647">
        <w:t xml:space="preserve"> </w:t>
      </w:r>
      <w:proofErr w:type="spellStart"/>
      <w:r w:rsidR="00E13647" w:rsidRPr="00E13647">
        <w:t>dibandingkan</w:t>
      </w:r>
      <w:proofErr w:type="spellEnd"/>
      <w:r w:rsidR="00E13647" w:rsidRPr="00E13647">
        <w:t xml:space="preserve"> </w:t>
      </w:r>
      <w:proofErr w:type="spellStart"/>
      <w:r w:rsidR="00E13647" w:rsidRPr="00E13647">
        <w:t>apabila</w:t>
      </w:r>
      <w:proofErr w:type="spellEnd"/>
      <w:r w:rsidR="00E13647" w:rsidRPr="00E13647">
        <w:t xml:space="preserve"> </w:t>
      </w:r>
      <w:proofErr w:type="spellStart"/>
      <w:r w:rsidR="00E13647" w:rsidRPr="00E13647">
        <w:t>digunakan</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Pada program yang </w:t>
      </w:r>
      <w:proofErr w:type="spellStart"/>
      <w:r w:rsidR="00E13647" w:rsidRPr="00E13647">
        <w:t>akan</w:t>
      </w:r>
      <w:proofErr w:type="spellEnd"/>
      <w:r w:rsidR="00E13647" w:rsidRPr="00E13647">
        <w:t xml:space="preserve"> </w:t>
      </w:r>
      <w:proofErr w:type="spellStart"/>
      <w:r w:rsidR="00E13647" w:rsidRPr="00E13647">
        <w:t>dirancang</w:t>
      </w:r>
      <w:proofErr w:type="spellEnd"/>
      <w:r w:rsidR="00E13647" w:rsidRPr="00E13647">
        <w:t xml:space="preserve">, </w:t>
      </w:r>
      <w:proofErr w:type="spellStart"/>
      <w:r w:rsidR="00E13647" w:rsidRPr="00E13647">
        <w:t>digunakan</w:t>
      </w:r>
      <w:proofErr w:type="spellEnd"/>
      <w:r w:rsidR="00E13647" w:rsidRPr="00E13647">
        <w:t xml:space="preserve"> parameter </w:t>
      </w:r>
      <w:r w:rsidR="001743F6" w:rsidRPr="001743F6">
        <w:rPr>
          <w:i/>
          <w:iCs/>
        </w:rPr>
        <w:t>default</w:t>
      </w:r>
      <w:r w:rsidR="001743F6">
        <w:t xml:space="preserve"> </w:t>
      </w:r>
      <w:proofErr w:type="spellStart"/>
      <w:r w:rsidR="00E13647" w:rsidRPr="00E13647">
        <w:t>berupa</w:t>
      </w:r>
      <w:proofErr w:type="spellEnd"/>
      <w:r w:rsidR="00E13647" w:rsidRPr="00E13647">
        <w:t xml:space="preserve"> </w:t>
      </w:r>
      <w:proofErr w:type="spellStart"/>
      <w:r w:rsidR="00E13647" w:rsidRPr="00E13647">
        <w:t>nilai</w:t>
      </w:r>
      <w:proofErr w:type="spellEnd"/>
      <w:r w:rsidR="00E13647" w:rsidRPr="00E13647">
        <w:t xml:space="preserve"> </w:t>
      </w:r>
      <w:r w:rsidR="008F50D0">
        <w:rPr>
          <w:rFonts w:eastAsia="Calibri" w:cs="Times New Roman"/>
          <w:lang w:val="de-DE"/>
        </w:rPr>
        <w:t>γ</w:t>
      </w:r>
      <w:r w:rsidR="008F50D0" w:rsidRPr="00E13647">
        <w:t xml:space="preserve"> </w:t>
      </w:r>
      <w:proofErr w:type="spellStart"/>
      <w:r w:rsidR="00E13647" w:rsidRPr="00E13647">
        <w:t>sebesar</w:t>
      </w:r>
      <w:proofErr w:type="spellEnd"/>
      <w:r w:rsidR="00E13647" w:rsidRPr="00E13647">
        <w:t xml:space="preserve"> </w:t>
      </w:r>
      <w:r w:rsidR="00FB0C7C" w:rsidRPr="005E3008">
        <w:t>5</w:t>
      </w:r>
      <w:r w:rsidR="00FB0C7C">
        <w:t>x10</w:t>
      </w:r>
      <w:r w:rsidR="00FB0C7C">
        <w:rPr>
          <w:vertAlign w:val="superscript"/>
        </w:rPr>
        <w:t>-5</w:t>
      </w:r>
      <w:r w:rsidR="00E13647" w:rsidRPr="00E13647">
        <w:t xml:space="preserve">, </w:t>
      </w:r>
      <w:proofErr w:type="spellStart"/>
      <w:r w:rsidR="00E13647" w:rsidRPr="00E13647">
        <w:t>ukuran</w:t>
      </w:r>
      <w:proofErr w:type="spellEnd"/>
      <w:r w:rsidR="00E13647" w:rsidRPr="00E13647">
        <w:t xml:space="preserve"> </w:t>
      </w:r>
      <w:proofErr w:type="spellStart"/>
      <w:r w:rsidR="00E13647" w:rsidRPr="00E13647">
        <w:t>referensi</w:t>
      </w:r>
      <w:proofErr w:type="spellEnd"/>
      <w:r w:rsidR="00E13647" w:rsidRPr="00E13647">
        <w:t xml:space="preserve"> </w:t>
      </w:r>
      <w:proofErr w:type="spellStart"/>
      <w:r w:rsidR="00E13647" w:rsidRPr="00E13647">
        <w:t>sebesar</w:t>
      </w:r>
      <w:proofErr w:type="spellEnd"/>
      <w:r w:rsidR="00E13647" w:rsidRPr="00E13647">
        <w:t xml:space="preserve"> 150, dan </w:t>
      </w:r>
      <w:proofErr w:type="spellStart"/>
      <w:r w:rsidR="00E13647" w:rsidRPr="00E13647">
        <w:t>ukuran</w:t>
      </w:r>
      <w:proofErr w:type="spellEnd"/>
      <w:r w:rsidR="00E13647" w:rsidRPr="00E13647">
        <w:t xml:space="preserve"> </w:t>
      </w:r>
      <w:r w:rsidR="00E13647" w:rsidRPr="00E13647">
        <w:rPr>
          <w:i/>
          <w:iCs/>
        </w:rPr>
        <w:t xml:space="preserve">buffer </w:t>
      </w:r>
      <w:proofErr w:type="spellStart"/>
      <w:r w:rsidR="00E13647" w:rsidRPr="00E13647">
        <w:t>sebesar</w:t>
      </w:r>
      <w:proofErr w:type="spellEnd"/>
      <w:r w:rsidR="00E13647" w:rsidRPr="00E13647">
        <w:t xml:space="preserve"> 50.</w:t>
      </w:r>
    </w:p>
    <w:p w14:paraId="128B9911" w14:textId="11F2FA10" w:rsidR="002D1E6F" w:rsidRDefault="002D1E6F" w:rsidP="00275EDB">
      <w:pPr>
        <w:pStyle w:val="Heading2"/>
      </w:pPr>
      <w:bookmarkStart w:id="79" w:name="_Toc57984736"/>
      <w:r>
        <w:lastRenderedPageBreak/>
        <w:t>Pembangunan</w:t>
      </w:r>
      <w:r w:rsidRPr="00BA4175">
        <w:t xml:space="preserve"> Program</w:t>
      </w:r>
      <w:bookmarkEnd w:id="79"/>
    </w:p>
    <w:p w14:paraId="107BCF1C" w14:textId="27F88F5C" w:rsidR="002D1E6F" w:rsidRPr="00BA4175" w:rsidRDefault="002D1E6F" w:rsidP="00275EDB">
      <w:pPr>
        <w:pStyle w:val="Heading3"/>
      </w:pPr>
      <w:bookmarkStart w:id="80" w:name="_Toc57984737"/>
      <w:proofErr w:type="spellStart"/>
      <w:r>
        <w:t>Tahapan</w:t>
      </w:r>
      <w:proofErr w:type="spellEnd"/>
      <w:r>
        <w:t xml:space="preserve"> Program</w:t>
      </w:r>
      <w:bookmarkEnd w:id="80"/>
    </w:p>
    <w:p w14:paraId="78C525E8" w14:textId="77777777" w:rsidR="002D1E6F" w:rsidRDefault="002D1E6F" w:rsidP="00966BBF">
      <w:pPr>
        <w:spacing w:after="0" w:line="360" w:lineRule="auto"/>
        <w:ind w:firstLine="567"/>
      </w:pPr>
      <w:r>
        <w:t xml:space="preserve">Program </w:t>
      </w:r>
      <w:proofErr w:type="spellStart"/>
      <w:r>
        <w:t>dibangun</w:t>
      </w:r>
      <w:proofErr w:type="spellEnd"/>
      <w:r>
        <w:t xml:space="preserve"> </w:t>
      </w:r>
      <w:proofErr w:type="spellStart"/>
      <w:r>
        <w:t>menggunakan</w:t>
      </w:r>
      <w:proofErr w:type="spellEnd"/>
      <w:r>
        <w:t xml:space="preserve"> </w:t>
      </w:r>
      <w:proofErr w:type="spellStart"/>
      <w:r>
        <w:t>metode-metode</w:t>
      </w:r>
      <w:proofErr w:type="spellEnd"/>
      <w:r>
        <w:t xml:space="preserve"> yang </w:t>
      </w:r>
      <w:proofErr w:type="spellStart"/>
      <w:r>
        <w:t>telah</w:t>
      </w:r>
      <w:proofErr w:type="spellEnd"/>
      <w:r>
        <w:t xml:space="preserve"> </w:t>
      </w:r>
      <w:proofErr w:type="spellStart"/>
      <w:r>
        <w:t>diuji</w:t>
      </w:r>
      <w:proofErr w:type="spellEnd"/>
      <w:r>
        <w:t xml:space="preserve"> pada </w:t>
      </w:r>
      <w:proofErr w:type="spellStart"/>
      <w:r>
        <w:t>tahap</w:t>
      </w:r>
      <w:proofErr w:type="spellEnd"/>
      <w:r>
        <w:t xml:space="preserve"> </w:t>
      </w:r>
      <w:proofErr w:type="spellStart"/>
      <w:r>
        <w:t>sebelumnya</w:t>
      </w:r>
      <w:proofErr w:type="spellEnd"/>
      <w:r>
        <w:t xml:space="preserve">, dan </w:t>
      </w:r>
      <w:proofErr w:type="spellStart"/>
      <w:r>
        <w:t>menggunakan</w:t>
      </w:r>
      <w:proofErr w:type="spellEnd"/>
      <w:r>
        <w:t xml:space="preserve"> </w:t>
      </w:r>
      <w:r w:rsidRPr="00A376BB">
        <w:t>parameter</w:t>
      </w:r>
      <w:r>
        <w:rPr>
          <w:i/>
        </w:rPr>
        <w:t xml:space="preserve"> </w:t>
      </w:r>
      <w:r>
        <w:t xml:space="preserve">yang </w:t>
      </w:r>
      <w:proofErr w:type="spellStart"/>
      <w:r>
        <w:t>telah</w:t>
      </w:r>
      <w:proofErr w:type="spellEnd"/>
      <w:r>
        <w:t xml:space="preserve"> </w:t>
      </w:r>
      <w:proofErr w:type="spellStart"/>
      <w:r>
        <w:t>diuji</w:t>
      </w:r>
      <w:proofErr w:type="spellEnd"/>
      <w:r>
        <w:t xml:space="preserve"> </w:t>
      </w:r>
      <w:proofErr w:type="spellStart"/>
      <w:r>
        <w:t>sebagai</w:t>
      </w:r>
      <w:proofErr w:type="spellEnd"/>
      <w:r>
        <w:t xml:space="preserve"> parameter </w:t>
      </w:r>
      <w:r>
        <w:rPr>
          <w:i/>
        </w:rPr>
        <w:t>default</w:t>
      </w:r>
      <w:r>
        <w:t xml:space="preserve">. Program </w:t>
      </w:r>
      <w:proofErr w:type="spellStart"/>
      <w:r>
        <w:t>memiliki</w:t>
      </w:r>
      <w:proofErr w:type="spellEnd"/>
      <w:r>
        <w:t xml:space="preserve"> 4 </w:t>
      </w:r>
      <w:proofErr w:type="spellStart"/>
      <w:r>
        <w:t>tahapan</w:t>
      </w:r>
      <w:proofErr w:type="spellEnd"/>
      <w:r>
        <w:t xml:space="preserve"> </w:t>
      </w:r>
      <w:proofErr w:type="spellStart"/>
      <w:r>
        <w:t>utama</w:t>
      </w:r>
      <w:proofErr w:type="spellEnd"/>
      <w:r>
        <w:t xml:space="preserve">, </w:t>
      </w:r>
      <w:proofErr w:type="spellStart"/>
      <w:r>
        <w:t>yakni</w:t>
      </w:r>
      <w:proofErr w:type="spellEnd"/>
      <w:r>
        <w:t xml:space="preserve"> </w:t>
      </w:r>
      <w:proofErr w:type="spellStart"/>
      <w:r>
        <w:t>pengolahan</w:t>
      </w:r>
      <w:proofErr w:type="spellEnd"/>
      <w:r>
        <w:t xml:space="preserve"> </w:t>
      </w:r>
      <w:proofErr w:type="spellStart"/>
      <w:r>
        <w:t>referensi</w:t>
      </w:r>
      <w:proofErr w:type="spellEnd"/>
      <w:r>
        <w:t xml:space="preserve">, </w:t>
      </w:r>
      <w:r>
        <w:rPr>
          <w:i/>
        </w:rPr>
        <w:t>feature extraction</w:t>
      </w:r>
      <w:r>
        <w:t xml:space="preserve">, </w:t>
      </w:r>
      <w:r>
        <w:rPr>
          <w:i/>
        </w:rPr>
        <w:t>data labeling</w:t>
      </w:r>
      <w:r>
        <w:t xml:space="preserve">, dan </w:t>
      </w:r>
      <w:r>
        <w:rPr>
          <w:i/>
        </w:rPr>
        <w:t>classification</w:t>
      </w:r>
      <w:r>
        <w:t>.</w:t>
      </w:r>
    </w:p>
    <w:p w14:paraId="3E4C3316" w14:textId="77777777" w:rsidR="002D1E6F" w:rsidRPr="006827EB" w:rsidRDefault="002D1E6F" w:rsidP="00966BBF">
      <w:pPr>
        <w:spacing w:after="0" w:line="360" w:lineRule="auto"/>
        <w:ind w:firstLine="567"/>
      </w:pPr>
      <w:r>
        <w:t>1</w:t>
      </w:r>
      <w:r w:rsidRPr="006827EB">
        <w:t xml:space="preserve">. </w:t>
      </w:r>
      <w:proofErr w:type="spellStart"/>
      <w:r w:rsidRPr="006827EB">
        <w:t>Tahap</w:t>
      </w:r>
      <w:proofErr w:type="spellEnd"/>
      <w:r w:rsidRPr="006827EB">
        <w:t xml:space="preserve"> </w:t>
      </w:r>
      <w:proofErr w:type="spellStart"/>
      <w:r w:rsidRPr="006827EB">
        <w:t>Pengolahan</w:t>
      </w:r>
      <w:proofErr w:type="spellEnd"/>
      <w:r w:rsidRPr="006827EB">
        <w:t xml:space="preserve"> </w:t>
      </w:r>
      <w:proofErr w:type="spellStart"/>
      <w:r w:rsidRPr="006827EB">
        <w:t>Referensi</w:t>
      </w:r>
      <w:proofErr w:type="spellEnd"/>
    </w:p>
    <w:p w14:paraId="0C50ABF0" w14:textId="77777777" w:rsidR="002D1E6F" w:rsidRDefault="002D1E6F" w:rsidP="00966BBF">
      <w:pPr>
        <w:spacing w:after="0" w:line="360" w:lineRule="auto"/>
        <w:ind w:firstLine="567"/>
      </w:pP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pertama</w:t>
      </w:r>
      <w:proofErr w:type="spellEnd"/>
      <w:r>
        <w:t xml:space="preserve"> program </w:t>
      </w:r>
      <w:proofErr w:type="spellStart"/>
      <w:r>
        <w:t>dijalakan</w:t>
      </w:r>
      <w:proofErr w:type="spellEnd"/>
      <w:r>
        <w:t xml:space="preserve"> </w:t>
      </w:r>
      <w:proofErr w:type="spellStart"/>
      <w:r>
        <w:t>hingga</w:t>
      </w:r>
      <w:proofErr w:type="spellEnd"/>
      <w:r>
        <w:t xml:space="preserve"> </w:t>
      </w:r>
      <w:proofErr w:type="spellStart"/>
      <w:r>
        <w:t>didapatkan</w:t>
      </w:r>
      <w:proofErr w:type="spellEnd"/>
      <w:r>
        <w:t xml:space="preserve"> </w:t>
      </w:r>
      <w:proofErr w:type="spellStart"/>
      <w:r>
        <w:t>matriks</w:t>
      </w:r>
      <w:proofErr w:type="spellEnd"/>
      <w:r>
        <w:t xml:space="preserve"> </w:t>
      </w:r>
      <w:proofErr w:type="spellStart"/>
      <w:r>
        <w:t>transformasi</w:t>
      </w:r>
      <w:proofErr w:type="spellEnd"/>
      <w:r>
        <w:t xml:space="preserve"> KFDA.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menyimpan</w:t>
      </w:r>
      <w:proofErr w:type="spellEnd"/>
      <w:r>
        <w:t xml:space="preserve"> </w:t>
      </w:r>
      <w:proofErr w:type="spellStart"/>
      <w:r>
        <w:t>sampel</w:t>
      </w:r>
      <w:proofErr w:type="spellEnd"/>
      <w:r>
        <w:t xml:space="preserve"> – </w:t>
      </w:r>
      <w:proofErr w:type="spellStart"/>
      <w:r>
        <w:t>sampel</w:t>
      </w:r>
      <w:proofErr w:type="spellEnd"/>
      <w:r>
        <w:t xml:space="preserve"> yang </w:t>
      </w:r>
      <w:proofErr w:type="spellStart"/>
      <w:r>
        <w:t>diterima</w:t>
      </w:r>
      <w:proofErr w:type="spellEnd"/>
      <w:r>
        <w:t xml:space="preserve"> </w:t>
      </w:r>
      <w:proofErr w:type="spellStart"/>
      <w:r>
        <w:t>melalui</w:t>
      </w:r>
      <w:proofErr w:type="spellEnd"/>
      <w:r>
        <w:t xml:space="preserve"> MQTT </w:t>
      </w:r>
      <w:proofErr w:type="spellStart"/>
      <w:r>
        <w:t>sebagai</w:t>
      </w:r>
      <w:proofErr w:type="spellEnd"/>
      <w:r>
        <w:t xml:space="preserve"> data </w:t>
      </w:r>
      <w:proofErr w:type="spellStart"/>
      <w:r>
        <w:t>referensi</w:t>
      </w:r>
      <w:proofErr w:type="spellEnd"/>
      <w:r>
        <w:t xml:space="preserve"> </w:t>
      </w:r>
      <w:proofErr w:type="spellStart"/>
      <w:r>
        <w:t>hingga</w:t>
      </w:r>
      <w:proofErr w:type="spellEnd"/>
      <w:r>
        <w:t xml:space="preserve"> </w:t>
      </w:r>
      <w:proofErr w:type="spellStart"/>
      <w:r>
        <w:t>ukuran</w:t>
      </w:r>
      <w:proofErr w:type="spellEnd"/>
      <w:r>
        <w:t xml:space="preserve"> data </w:t>
      </w:r>
      <w:proofErr w:type="spellStart"/>
      <w:r>
        <w:t>referensi</w:t>
      </w:r>
      <w:proofErr w:type="spellEnd"/>
      <w:r>
        <w:t xml:space="preserve"> </w:t>
      </w:r>
      <w:proofErr w:type="spellStart"/>
      <w:r>
        <w:t>terpenuhi</w:t>
      </w:r>
      <w:proofErr w:type="spellEnd"/>
      <w:r>
        <w:t xml:space="preserve">. </w:t>
      </w:r>
      <w:proofErr w:type="spellStart"/>
      <w:r>
        <w:t>Apabila</w:t>
      </w:r>
      <w:proofErr w:type="spellEnd"/>
      <w:r>
        <w:t xml:space="preserve"> data </w:t>
      </w:r>
      <w:proofErr w:type="spellStart"/>
      <w:r>
        <w:t>referensi</w:t>
      </w:r>
      <w:proofErr w:type="spellEnd"/>
      <w:r>
        <w:t xml:space="preserve"> </w:t>
      </w:r>
      <w:proofErr w:type="spellStart"/>
      <w:r>
        <w:t>sudah</w:t>
      </w:r>
      <w:proofErr w:type="spellEnd"/>
      <w:r>
        <w:t xml:space="preserve"> </w:t>
      </w:r>
      <w:proofErr w:type="spellStart"/>
      <w:r>
        <w:t>penuh</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proofErr w:type="spellStart"/>
      <w:r>
        <w:t>tersebut</w:t>
      </w:r>
      <w:proofErr w:type="spellEnd"/>
      <w:r>
        <w:t xml:space="preserve"> agar </w:t>
      </w:r>
      <w:proofErr w:type="spellStart"/>
      <w:r>
        <w:t>tidak</w:t>
      </w:r>
      <w:proofErr w:type="spellEnd"/>
      <w:r>
        <w:t xml:space="preserve"> </w:t>
      </w:r>
      <w:proofErr w:type="spellStart"/>
      <w:r>
        <w:t>ada</w:t>
      </w:r>
      <w:proofErr w:type="spellEnd"/>
      <w:r>
        <w:t xml:space="preserve"> </w:t>
      </w:r>
      <w:r>
        <w:rPr>
          <w:i/>
        </w:rPr>
        <w:t xml:space="preserve">feature </w:t>
      </w:r>
      <w:r>
        <w:t xml:space="preserve">yang </w:t>
      </w:r>
      <w:proofErr w:type="spellStart"/>
      <w:r>
        <w:t>mendominasi</w:t>
      </w:r>
      <w:proofErr w:type="spellEnd"/>
      <w:r>
        <w:t xml:space="preserve"> </w:t>
      </w:r>
      <w:r>
        <w:rPr>
          <w:i/>
        </w:rPr>
        <w:t xml:space="preserve">feature </w:t>
      </w:r>
      <w:proofErr w:type="spellStart"/>
      <w:r>
        <w:t>lainnya</w:t>
      </w:r>
      <w:proofErr w:type="spellEnd"/>
      <w:r>
        <w:t xml:space="preserve">. Output yang </w:t>
      </w:r>
      <w:proofErr w:type="spellStart"/>
      <w:r>
        <w:t>didapatkan</w:t>
      </w:r>
      <w:proofErr w:type="spellEnd"/>
      <w:r>
        <w:t xml:space="preserve"> </w:t>
      </w:r>
      <w:proofErr w:type="spellStart"/>
      <w:r>
        <w:t>adalah</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dan </w:t>
      </w:r>
      <w:proofErr w:type="spellStart"/>
      <w:r>
        <w:t>persamaan</w:t>
      </w:r>
      <w:proofErr w:type="spellEnd"/>
      <w:r>
        <w:t xml:space="preserve"> </w:t>
      </w:r>
      <w:r>
        <w:rPr>
          <w:i/>
        </w:rPr>
        <w:t xml:space="preserve">robust scaler </w:t>
      </w:r>
      <w:r>
        <w:t xml:space="preserve">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pada data </w:t>
      </w:r>
      <w:r>
        <w:rPr>
          <w:i/>
        </w:rPr>
        <w:t xml:space="preserve">buffer </w:t>
      </w:r>
      <w:proofErr w:type="spellStart"/>
      <w:r>
        <w:t>nantinya</w:t>
      </w:r>
      <w:proofErr w:type="spellEnd"/>
      <w:r>
        <w:t xml:space="preserve">. Data </w:t>
      </w:r>
      <w:proofErr w:type="spellStart"/>
      <w:r>
        <w:t>referensi</w:t>
      </w:r>
      <w:proofErr w:type="spellEnd"/>
      <w:r>
        <w:t xml:space="preserve"> yang </w:t>
      </w:r>
      <w:proofErr w:type="spellStart"/>
      <w:r>
        <w:t>sudah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matriks</w:t>
      </w:r>
      <w:proofErr w:type="spellEnd"/>
      <w:r>
        <w:t xml:space="preserve"> </w:t>
      </w:r>
      <w:proofErr w:type="spellStart"/>
      <w:r>
        <w:t>proyeksi</w:t>
      </w:r>
      <w:proofErr w:type="spellEnd"/>
      <w:r>
        <w:t xml:space="preserve"> KFDA, </w:t>
      </w:r>
      <w:proofErr w:type="spellStart"/>
      <w:r>
        <w:t>setelah</w:t>
      </w:r>
      <w:proofErr w:type="spellEnd"/>
      <w:r>
        <w:t xml:space="preserve"> </w:t>
      </w:r>
      <w:proofErr w:type="spellStart"/>
      <w:r>
        <w:t>itu</w:t>
      </w:r>
      <w:proofErr w:type="spellEnd"/>
      <w:r>
        <w:t xml:space="preserve">, </w:t>
      </w:r>
      <w:proofErr w:type="spellStart"/>
      <w:r>
        <w:t>tahap</w:t>
      </w:r>
      <w:proofErr w:type="spellEnd"/>
      <w:r>
        <w:t xml:space="preserve"> </w:t>
      </w:r>
      <w:proofErr w:type="spellStart"/>
      <w:r>
        <w:t>pengolahan</w:t>
      </w:r>
      <w:proofErr w:type="spellEnd"/>
      <w:r>
        <w:t xml:space="preserve"> </w:t>
      </w:r>
      <w:proofErr w:type="spellStart"/>
      <w:r>
        <w:t>referensi</w:t>
      </w:r>
      <w:proofErr w:type="spellEnd"/>
      <w:r>
        <w:t xml:space="preserve"> </w:t>
      </w:r>
      <w:proofErr w:type="spellStart"/>
      <w:r>
        <w:t>selesai</w:t>
      </w:r>
      <w:proofErr w:type="spellEnd"/>
      <w:r>
        <w:t xml:space="preserve"> dan </w:t>
      </w:r>
      <w:proofErr w:type="spellStart"/>
      <w:r>
        <w:t>tidak</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kembali</w:t>
      </w:r>
      <w:proofErr w:type="spellEnd"/>
      <w:r>
        <w:t>.</w:t>
      </w:r>
    </w:p>
    <w:p w14:paraId="0DE0BA9B" w14:textId="77777777" w:rsidR="002D1E6F" w:rsidRPr="006827EB" w:rsidRDefault="002D1E6F" w:rsidP="00774225">
      <w:pPr>
        <w:spacing w:after="0" w:line="360" w:lineRule="auto"/>
        <w:ind w:firstLine="567"/>
      </w:pPr>
      <w:r w:rsidRPr="006827EB">
        <w:t xml:space="preserve">2. </w:t>
      </w:r>
      <w:proofErr w:type="spellStart"/>
      <w:r w:rsidRPr="006827EB">
        <w:t>Tahap</w:t>
      </w:r>
      <w:proofErr w:type="spellEnd"/>
      <w:r w:rsidRPr="006827EB">
        <w:t xml:space="preserve"> </w:t>
      </w:r>
      <w:r w:rsidRPr="006827EB">
        <w:rPr>
          <w:i/>
        </w:rPr>
        <w:t>Feature Extraction</w:t>
      </w:r>
    </w:p>
    <w:p w14:paraId="01638A6E" w14:textId="77777777" w:rsidR="002D1E6F" w:rsidRPr="0052200F" w:rsidRDefault="002D1E6F" w:rsidP="00774225">
      <w:pPr>
        <w:spacing w:after="0" w:line="360" w:lineRule="auto"/>
        <w:ind w:firstLine="567"/>
      </w:pPr>
      <w:r>
        <w:t xml:space="preserve">Setelah </w:t>
      </w:r>
      <w:proofErr w:type="spellStart"/>
      <w:r>
        <w:t>matriks</w:t>
      </w:r>
      <w:proofErr w:type="spellEnd"/>
      <w:r>
        <w:t xml:space="preserve"> </w:t>
      </w:r>
      <w:proofErr w:type="spellStart"/>
      <w:r>
        <w:t>transformasi</w:t>
      </w:r>
      <w:proofErr w:type="spellEnd"/>
      <w:r>
        <w:t xml:space="preserve"> KFDA </w:t>
      </w:r>
      <w:proofErr w:type="spellStart"/>
      <w:r>
        <w:t>dibentuk</w:t>
      </w:r>
      <w:proofErr w:type="spellEnd"/>
      <w:r>
        <w:t xml:space="preserve">, data yang </w:t>
      </w:r>
      <w:proofErr w:type="spellStart"/>
      <w:r>
        <w:t>masuk</w:t>
      </w:r>
      <w:proofErr w:type="spellEnd"/>
      <w:r>
        <w:t xml:space="preserve"> </w:t>
      </w:r>
      <w:proofErr w:type="spellStart"/>
      <w:r>
        <w:t>melalui</w:t>
      </w:r>
      <w:proofErr w:type="spellEnd"/>
      <w:r>
        <w:t xml:space="preserve"> MQTT </w:t>
      </w:r>
      <w:proofErr w:type="spellStart"/>
      <w:r>
        <w:t>kemudian</w:t>
      </w:r>
      <w:proofErr w:type="spellEnd"/>
      <w:r>
        <w:t xml:space="preserve"> </w:t>
      </w:r>
      <w:proofErr w:type="spellStart"/>
      <w:r>
        <w:t>dimasukkan</w:t>
      </w:r>
      <w:proofErr w:type="spellEnd"/>
      <w:r>
        <w:t xml:space="preserve"> </w:t>
      </w:r>
      <w:proofErr w:type="spellStart"/>
      <w:r>
        <w:t>kedalam</w:t>
      </w:r>
      <w:proofErr w:type="spellEnd"/>
      <w:r>
        <w:t xml:space="preserve"> data </w:t>
      </w:r>
      <w:r>
        <w:rPr>
          <w:i/>
        </w:rPr>
        <w:t>buffer</w:t>
      </w:r>
      <w:r>
        <w:t xml:space="preserve"> dan program </w:t>
      </w:r>
      <w:proofErr w:type="spellStart"/>
      <w:r>
        <w:t>akan</w:t>
      </w:r>
      <w:proofErr w:type="spellEnd"/>
      <w:r>
        <w:t xml:space="preserve"> </w:t>
      </w:r>
      <w:proofErr w:type="spellStart"/>
      <w:r>
        <w:t>menunggu</w:t>
      </w:r>
      <w:proofErr w:type="spellEnd"/>
      <w:r>
        <w:t xml:space="preserve"> </w:t>
      </w:r>
      <w:proofErr w:type="spellStart"/>
      <w:r>
        <w:t>hingga</w:t>
      </w:r>
      <w:proofErr w:type="spellEnd"/>
      <w:r>
        <w:t xml:space="preserve"> data </w:t>
      </w:r>
      <w:r>
        <w:rPr>
          <w:i/>
        </w:rPr>
        <w:t xml:space="preserve">buffer </w:t>
      </w:r>
      <w:proofErr w:type="spellStart"/>
      <w:r>
        <w:t>sudah</w:t>
      </w:r>
      <w:proofErr w:type="spellEnd"/>
      <w:r>
        <w:t xml:space="preserve"> </w:t>
      </w:r>
      <w:proofErr w:type="spellStart"/>
      <w:r>
        <w:t>penuh</w:t>
      </w:r>
      <w:proofErr w:type="spellEnd"/>
      <w:r>
        <w:t xml:space="preserve">. </w:t>
      </w:r>
      <w:proofErr w:type="spellStart"/>
      <w:r>
        <w:t>Apabila</w:t>
      </w:r>
      <w:proofErr w:type="spellEnd"/>
      <w:r>
        <w:t xml:space="preserve"> data </w:t>
      </w:r>
      <w:r>
        <w:rPr>
          <w:i/>
        </w:rPr>
        <w:t xml:space="preserve">buffer </w:t>
      </w:r>
      <w:proofErr w:type="spellStart"/>
      <w:r>
        <w:t>sudah</w:t>
      </w:r>
      <w:proofErr w:type="spellEnd"/>
      <w:r>
        <w:t xml:space="preserve"> </w:t>
      </w:r>
      <w:proofErr w:type="spellStart"/>
      <w:r>
        <w:t>dipenuhi</w:t>
      </w:r>
      <w:proofErr w:type="spellEnd"/>
      <w:r>
        <w:t xml:space="preserve"> </w:t>
      </w:r>
      <w:proofErr w:type="spellStart"/>
      <w:r>
        <w:t>dengan</w:t>
      </w:r>
      <w:proofErr w:type="spellEnd"/>
      <w:r>
        <w:t xml:space="preserve"> </w:t>
      </w:r>
      <w:proofErr w:type="spellStart"/>
      <w:r>
        <w:t>sampel</w:t>
      </w:r>
      <w:proofErr w:type="spellEnd"/>
      <w:r>
        <w:t xml:space="preserve">, data </w:t>
      </w:r>
      <w:r>
        <w:rPr>
          <w:i/>
        </w:rPr>
        <w:t xml:space="preserve">buffer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w:t>
      </w:r>
      <w:r>
        <w:rPr>
          <w:i/>
        </w:rPr>
        <w:t xml:space="preserve">robust scaler </w:t>
      </w:r>
      <w:r>
        <w:t xml:space="preserve">yang </w:t>
      </w:r>
      <w:proofErr w:type="spellStart"/>
      <w:r>
        <w:t>didapatkan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w:t>
      </w:r>
      <w:proofErr w:type="spellStart"/>
      <w:r>
        <w:t>dari</w:t>
      </w:r>
      <w:proofErr w:type="spellEnd"/>
      <w:r>
        <w:t xml:space="preserve"> data </w:t>
      </w:r>
      <w:r>
        <w:rPr>
          <w:i/>
        </w:rPr>
        <w:t xml:space="preserve">buffer </w:t>
      </w:r>
      <w:proofErr w:type="spellStart"/>
      <w:r>
        <w:t>dengan</w:t>
      </w:r>
      <w:proofErr w:type="spellEnd"/>
      <w:r>
        <w:t xml:space="preserve"> </w:t>
      </w:r>
      <w:proofErr w:type="spellStart"/>
      <w:r>
        <w:t>persamaan</w:t>
      </w:r>
      <w:proofErr w:type="spellEnd"/>
      <w:r>
        <w:t xml:space="preserve"> yang </w:t>
      </w:r>
      <w:proofErr w:type="spellStart"/>
      <w:r>
        <w:t>sama</w:t>
      </w:r>
      <w:proofErr w:type="spellEnd"/>
      <w:r>
        <w:t xml:space="preserve"> </w:t>
      </w:r>
      <w:proofErr w:type="spellStart"/>
      <w:r>
        <w:t>seperti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skala</w:t>
      </w:r>
      <w:proofErr w:type="spellEnd"/>
      <w:r>
        <w:t xml:space="preserve"> data </w:t>
      </w:r>
      <w:proofErr w:type="spellStart"/>
      <w:r>
        <w:t>referensi</w:t>
      </w:r>
      <w:proofErr w:type="spellEnd"/>
      <w:r>
        <w:t xml:space="preserve">. Data </w:t>
      </w:r>
      <w:r>
        <w:rPr>
          <w:i/>
        </w:rPr>
        <w:t xml:space="preserve">buffer </w:t>
      </w:r>
      <w:r>
        <w:t xml:space="preserve">yang </w:t>
      </w:r>
      <w:proofErr w:type="spellStart"/>
      <w:r>
        <w:t>telah</w:t>
      </w:r>
      <w:proofErr w:type="spellEnd"/>
      <w:r>
        <w:t xml:space="preserve"> </w:t>
      </w:r>
      <w:proofErr w:type="spellStart"/>
      <w:r>
        <w:t>diubah</w:t>
      </w:r>
      <w:proofErr w:type="spellEnd"/>
      <w:r>
        <w:t xml:space="preserve"> </w:t>
      </w:r>
      <w:proofErr w:type="spellStart"/>
      <w:r>
        <w:t>skalanya</w:t>
      </w:r>
      <w:proofErr w:type="spellEnd"/>
      <w:r>
        <w:t xml:space="preserve"> </w:t>
      </w:r>
      <w:proofErr w:type="spellStart"/>
      <w:r>
        <w:t>kemudian</w:t>
      </w:r>
      <w:proofErr w:type="spellEnd"/>
      <w:r>
        <w:t xml:space="preserve"> </w:t>
      </w:r>
      <w:proofErr w:type="spellStart"/>
      <w:r>
        <w:t>diproyeksikan</w:t>
      </w:r>
      <w:proofErr w:type="spellEnd"/>
      <w:r>
        <w:t xml:space="preserve"> </w:t>
      </w:r>
      <w:proofErr w:type="spellStart"/>
      <w:r>
        <w:t>kedalam</w:t>
      </w:r>
      <w:proofErr w:type="spellEnd"/>
      <w:r>
        <w:t xml:space="preserve"> KFDA </w:t>
      </w:r>
      <w:r>
        <w:rPr>
          <w:i/>
        </w:rPr>
        <w:t xml:space="preserve">subspace </w:t>
      </w:r>
      <w:proofErr w:type="spellStart"/>
      <w:r>
        <w:t>menggunakan</w:t>
      </w:r>
      <w:proofErr w:type="spellEnd"/>
      <w:r>
        <w:t xml:space="preserve"> </w:t>
      </w:r>
      <w:proofErr w:type="spellStart"/>
      <w:r>
        <w:t>matriks</w:t>
      </w:r>
      <w:proofErr w:type="spellEnd"/>
      <w:r>
        <w:t xml:space="preserve"> </w:t>
      </w:r>
      <w:proofErr w:type="spellStart"/>
      <w:r>
        <w:rPr>
          <w:i/>
        </w:rPr>
        <w:t>proyeksi</w:t>
      </w:r>
      <w:proofErr w:type="spellEnd"/>
      <w:r>
        <w:rPr>
          <w:i/>
        </w:rPr>
        <w:t xml:space="preserve"> </w:t>
      </w:r>
      <w:r>
        <w:t xml:space="preserve">yang </w:t>
      </w:r>
      <w:proofErr w:type="spellStart"/>
      <w:r>
        <w:t>telah</w:t>
      </w:r>
      <w:proofErr w:type="spellEnd"/>
      <w:r>
        <w:t xml:space="preserve"> </w:t>
      </w:r>
      <w:proofErr w:type="spellStart"/>
      <w:r>
        <w:t>dibentuk</w:t>
      </w:r>
      <w:proofErr w:type="spellEnd"/>
      <w:r>
        <w:t xml:space="preserve"> pada </w:t>
      </w:r>
      <w:proofErr w:type="spellStart"/>
      <w:r>
        <w:t>tahap</w:t>
      </w:r>
      <w:proofErr w:type="spellEnd"/>
      <w:r>
        <w:t xml:space="preserve"> </w:t>
      </w:r>
      <w:proofErr w:type="spellStart"/>
      <w:r>
        <w:t>sebelumnya</w:t>
      </w:r>
      <w:proofErr w:type="spellEnd"/>
      <w:r>
        <w:t xml:space="preserve"> </w:t>
      </w:r>
      <w:proofErr w:type="spellStart"/>
      <w:r>
        <w:t>menggunakan</w:t>
      </w:r>
      <w:proofErr w:type="spellEnd"/>
      <w:r>
        <w:t xml:space="preserve"> data </w:t>
      </w:r>
      <w:proofErr w:type="spellStart"/>
      <w:r>
        <w:t>referensi</w:t>
      </w:r>
      <w:proofErr w:type="spellEnd"/>
      <w:r>
        <w:t xml:space="preserve">.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berupa</w:t>
      </w:r>
      <w:proofErr w:type="spellEnd"/>
      <w:r>
        <w:t xml:space="preserve"> </w:t>
      </w:r>
      <w:proofErr w:type="spellStart"/>
      <w:r>
        <w:t>ekstraksi</w:t>
      </w:r>
      <w:proofErr w:type="spellEnd"/>
      <w:r>
        <w:t xml:space="preserve"> </w:t>
      </w:r>
      <w:proofErr w:type="spellStart"/>
      <w:r>
        <w:t>fitur</w:t>
      </w:r>
      <w:proofErr w:type="spellEnd"/>
      <w:r>
        <w:t xml:space="preserve"> data </w:t>
      </w:r>
      <w:r>
        <w:rPr>
          <w:i/>
        </w:rPr>
        <w:t xml:space="preserve">buffer </w:t>
      </w:r>
      <w:proofErr w:type="spellStart"/>
      <w:r>
        <w:t>menjadi</w:t>
      </w:r>
      <w:proofErr w:type="spellEnd"/>
      <w:r>
        <w:t xml:space="preserve"> </w:t>
      </w:r>
      <w:proofErr w:type="spellStart"/>
      <w:r>
        <w:t>hanya</w:t>
      </w:r>
      <w:proofErr w:type="spellEnd"/>
      <w:r>
        <w:t xml:space="preserve"> 2 </w:t>
      </w:r>
      <w:proofErr w:type="spellStart"/>
      <w:r>
        <w:t>fitur</w:t>
      </w:r>
      <w:proofErr w:type="spellEnd"/>
      <w:r>
        <w:t xml:space="preserve"> </w:t>
      </w:r>
      <w:proofErr w:type="spellStart"/>
      <w:r>
        <w:t>sehingga</w:t>
      </w:r>
      <w:proofErr w:type="spellEnd"/>
      <w:r>
        <w:t xml:space="preserve"> </w:t>
      </w:r>
      <w:proofErr w:type="spellStart"/>
      <w:r>
        <w:t>dapat</w:t>
      </w:r>
      <w:proofErr w:type="spellEnd"/>
      <w:r>
        <w:t xml:space="preserve"> di </w:t>
      </w:r>
      <w:r>
        <w:rPr>
          <w:i/>
        </w:rPr>
        <w:t xml:space="preserve">plot </w:t>
      </w:r>
      <w:proofErr w:type="spellStart"/>
      <w:r>
        <w:t>secara</w:t>
      </w:r>
      <w:proofErr w:type="spellEnd"/>
      <w:r>
        <w:t xml:space="preserve"> 2 </w:t>
      </w:r>
      <w:proofErr w:type="spellStart"/>
      <w:r>
        <w:t>dimensi</w:t>
      </w:r>
      <w:proofErr w:type="spellEnd"/>
      <w:r>
        <w:t xml:space="preserve">. </w:t>
      </w:r>
      <w:proofErr w:type="spellStart"/>
      <w:r>
        <w:t>Saat</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melalui</w:t>
      </w:r>
      <w:proofErr w:type="spellEnd"/>
      <w:r>
        <w:t xml:space="preserve"> MQTT, program </w:t>
      </w:r>
      <w:proofErr w:type="spellStart"/>
      <w:r>
        <w:t>akan</w:t>
      </w:r>
      <w:proofErr w:type="spellEnd"/>
      <w:r>
        <w:t xml:space="preserve"> </w:t>
      </w:r>
      <w:proofErr w:type="spellStart"/>
      <w:r>
        <w:t>menambahkan</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tersebut</w:t>
      </w:r>
      <w:proofErr w:type="spellEnd"/>
      <w:r>
        <w:t xml:space="preserve"> </w:t>
      </w:r>
      <w:proofErr w:type="spellStart"/>
      <w:r>
        <w:t>kedalam</w:t>
      </w:r>
      <w:proofErr w:type="spellEnd"/>
      <w:r>
        <w:t xml:space="preserve"> data </w:t>
      </w:r>
      <w:r>
        <w:rPr>
          <w:i/>
        </w:rPr>
        <w:t xml:space="preserve">buffer </w:t>
      </w:r>
      <w:r>
        <w:t xml:space="preserve">dan </w:t>
      </w:r>
      <w:proofErr w:type="spellStart"/>
      <w:r>
        <w:t>membuang</w:t>
      </w:r>
      <w:proofErr w:type="spellEnd"/>
      <w:r>
        <w:t xml:space="preserve"> </w:t>
      </w:r>
      <w:proofErr w:type="spellStart"/>
      <w:r>
        <w:t>sampel</w:t>
      </w:r>
      <w:proofErr w:type="spellEnd"/>
      <w:r>
        <w:t xml:space="preserve"> paling lama pada data </w:t>
      </w:r>
      <w:r>
        <w:rPr>
          <w:i/>
        </w:rPr>
        <w:t>buffer</w:t>
      </w:r>
      <w:r>
        <w:t xml:space="preserve">, </w:t>
      </w:r>
      <w:proofErr w:type="spellStart"/>
      <w:r>
        <w:lastRenderedPageBreak/>
        <w:t>sehingga</w:t>
      </w:r>
      <w:proofErr w:type="spellEnd"/>
      <w:r>
        <w:t xml:space="preserve"> </w:t>
      </w:r>
      <w:proofErr w:type="spellStart"/>
      <w:r>
        <w:t>ukuran</w:t>
      </w:r>
      <w:proofErr w:type="spellEnd"/>
      <w:r>
        <w:t xml:space="preserve"> data </w:t>
      </w:r>
      <w:r>
        <w:rPr>
          <w:i/>
        </w:rPr>
        <w:t xml:space="preserve">buffer </w:t>
      </w:r>
      <w:proofErr w:type="spellStart"/>
      <w:r>
        <w:t>tetap</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Tahap</w:t>
      </w:r>
      <w:proofErr w:type="spellEnd"/>
      <w:r>
        <w:t xml:space="preserve"> </w:t>
      </w:r>
      <w:r>
        <w:rPr>
          <w:i/>
        </w:rPr>
        <w:t xml:space="preserve">feature extraction </w:t>
      </w:r>
      <w:proofErr w:type="spellStart"/>
      <w:r>
        <w:t>akan</w:t>
      </w:r>
      <w:proofErr w:type="spellEnd"/>
      <w:r>
        <w:t xml:space="preserve"> </w:t>
      </w:r>
      <w:proofErr w:type="spellStart"/>
      <w:r>
        <w:t>dijalankan</w:t>
      </w:r>
      <w:proofErr w:type="spellEnd"/>
      <w:r>
        <w:rPr>
          <w:i/>
        </w:rPr>
        <w:t xml:space="preserve"> </w:t>
      </w:r>
      <w:proofErr w:type="spellStart"/>
      <w:r>
        <w:t>setiap</w:t>
      </w:r>
      <w:proofErr w:type="spellEnd"/>
      <w:r>
        <w:t xml:space="preserve"> </w:t>
      </w:r>
      <w:proofErr w:type="spellStart"/>
      <w:r>
        <w:t>sampel</w:t>
      </w:r>
      <w:proofErr w:type="spellEnd"/>
      <w:r>
        <w:t xml:space="preserve"> </w:t>
      </w:r>
      <w:proofErr w:type="spellStart"/>
      <w:r>
        <w:t>baru</w:t>
      </w:r>
      <w:proofErr w:type="spellEnd"/>
      <w:r>
        <w:t xml:space="preserve"> </w:t>
      </w:r>
      <w:proofErr w:type="spellStart"/>
      <w:r>
        <w:t>masuk</w:t>
      </w:r>
      <w:proofErr w:type="spellEnd"/>
      <w:r>
        <w:t xml:space="preserve"> </w:t>
      </w:r>
      <w:proofErr w:type="spellStart"/>
      <w:r>
        <w:t>kedalam</w:t>
      </w:r>
      <w:proofErr w:type="spellEnd"/>
      <w:r>
        <w:t xml:space="preserve"> data </w:t>
      </w:r>
      <w:r>
        <w:rPr>
          <w:i/>
        </w:rPr>
        <w:t>buffer</w:t>
      </w:r>
      <w:r>
        <w:t>.</w:t>
      </w:r>
    </w:p>
    <w:p w14:paraId="62C24153" w14:textId="77777777" w:rsidR="002D1E6F" w:rsidRPr="006827EB" w:rsidRDefault="002D1E6F" w:rsidP="00774225">
      <w:pPr>
        <w:spacing w:after="0" w:line="360" w:lineRule="auto"/>
        <w:ind w:firstLine="567"/>
      </w:pPr>
      <w:r w:rsidRPr="006827EB">
        <w:t>3. Data Labeling</w:t>
      </w:r>
    </w:p>
    <w:p w14:paraId="5151032A" w14:textId="4E35132B" w:rsidR="002D1E6F" w:rsidRDefault="002D1E6F" w:rsidP="00774225">
      <w:pPr>
        <w:spacing w:after="0" w:line="360" w:lineRule="auto"/>
        <w:ind w:firstLine="567"/>
      </w:pPr>
      <w:proofErr w:type="spellStart"/>
      <w:r>
        <w:t>Tahap</w:t>
      </w:r>
      <w:proofErr w:type="spellEnd"/>
      <w:r>
        <w:t xml:space="preserve"> data labeling </w:t>
      </w:r>
      <w:proofErr w:type="spellStart"/>
      <w:r>
        <w:t>merupakan</w:t>
      </w:r>
      <w:proofErr w:type="spellEnd"/>
      <w:r>
        <w:t xml:space="preserve"> </w:t>
      </w:r>
      <w:proofErr w:type="spellStart"/>
      <w:r>
        <w:t>tahap</w:t>
      </w:r>
      <w:proofErr w:type="spellEnd"/>
      <w:r>
        <w:t xml:space="preserve"> di</w:t>
      </w:r>
      <w:r w:rsidR="0050730D">
        <w:t xml:space="preserve"> </w:t>
      </w:r>
      <w:r>
        <w:t xml:space="preserve">mana </w:t>
      </w:r>
      <w:proofErr w:type="spellStart"/>
      <w:r>
        <w:t>dilakukan</w:t>
      </w:r>
      <w:proofErr w:type="spellEnd"/>
      <w:r>
        <w:t xml:space="preserve"> </w:t>
      </w:r>
      <w:proofErr w:type="spellStart"/>
      <w:r>
        <w:t>pemberian</w:t>
      </w:r>
      <w:proofErr w:type="spellEnd"/>
      <w:r>
        <w:t xml:space="preserve"> label </w:t>
      </w:r>
      <w:proofErr w:type="spellStart"/>
      <w:r>
        <w:t>untuk</w:t>
      </w:r>
      <w:proofErr w:type="spellEnd"/>
      <w:r>
        <w:t xml:space="preserve"> </w:t>
      </w:r>
      <w:proofErr w:type="spellStart"/>
      <w:r>
        <w:t>setiap</w:t>
      </w:r>
      <w:proofErr w:type="spellEnd"/>
      <w:r>
        <w:t xml:space="preserve"> </w:t>
      </w:r>
      <w:proofErr w:type="spellStart"/>
      <w:r>
        <w:t>sampel</w:t>
      </w:r>
      <w:proofErr w:type="spellEnd"/>
      <w:r>
        <w:t xml:space="preserve"> pada data </w:t>
      </w:r>
      <w:r>
        <w:rPr>
          <w:i/>
        </w:rPr>
        <w:t>buffer</w:t>
      </w:r>
      <w:r>
        <w:t xml:space="preserve">, agar data </w:t>
      </w:r>
      <w:r>
        <w:rPr>
          <w:i/>
        </w:rPr>
        <w:t xml:space="preserve">buffer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tahapan</w:t>
      </w:r>
      <w:proofErr w:type="spellEnd"/>
      <w:r>
        <w:t xml:space="preserve"> </w:t>
      </w:r>
      <w:proofErr w:type="spellStart"/>
      <w:r>
        <w:t>ini</w:t>
      </w:r>
      <w:proofErr w:type="spellEnd"/>
      <w:r>
        <w:t xml:space="preserve">, data </w:t>
      </w:r>
      <w:proofErr w:type="spellStart"/>
      <w:r>
        <w:t>referensi</w:t>
      </w:r>
      <w:proofErr w:type="spellEnd"/>
      <w:r>
        <w:t xml:space="preserve"> dan data </w:t>
      </w:r>
      <w:r>
        <w:rPr>
          <w:i/>
        </w:rPr>
        <w:t xml:space="preserve">buffer </w:t>
      </w:r>
      <w:proofErr w:type="spellStart"/>
      <w:r>
        <w:t>digabung</w:t>
      </w:r>
      <w:proofErr w:type="spellEnd"/>
      <w:r>
        <w:t xml:space="preserve"> </w:t>
      </w:r>
      <w:proofErr w:type="spellStart"/>
      <w:r>
        <w:t>menjadi</w:t>
      </w:r>
      <w:proofErr w:type="spellEnd"/>
      <w:r>
        <w:t xml:space="preserve"> 1 </w:t>
      </w:r>
      <w:proofErr w:type="spellStart"/>
      <w:r>
        <w:t>gabungan</w:t>
      </w:r>
      <w:proofErr w:type="spellEnd"/>
      <w:r>
        <w:t xml:space="preserve"> data yang </w:t>
      </w:r>
      <w:proofErr w:type="spellStart"/>
      <w:r>
        <w:t>akan</w:t>
      </w:r>
      <w:proofErr w:type="spellEnd"/>
      <w:r>
        <w:t xml:space="preserve"> </w:t>
      </w:r>
      <w:proofErr w:type="spellStart"/>
      <w:r>
        <w:t>diolah</w:t>
      </w:r>
      <w:proofErr w:type="spellEnd"/>
      <w:r>
        <w:t xml:space="preserve"> </w:t>
      </w:r>
      <w:proofErr w:type="spellStart"/>
      <w:r>
        <w:t>menggunakan</w:t>
      </w:r>
      <w:proofErr w:type="spellEnd"/>
      <w:r>
        <w:t xml:space="preserve"> K-</w:t>
      </w:r>
      <w:r>
        <w:rPr>
          <w:i/>
        </w:rPr>
        <w:t xml:space="preserve">means clustering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tiap</w:t>
      </w:r>
      <w:proofErr w:type="spellEnd"/>
      <w:r>
        <w:t xml:space="preserve"> </w:t>
      </w:r>
      <w:proofErr w:type="spellStart"/>
      <w:r>
        <w:t>sampel</w:t>
      </w:r>
      <w:proofErr w:type="spellEnd"/>
      <w:r>
        <w:t xml:space="preserve">.  </w:t>
      </w:r>
      <w:proofErr w:type="spellStart"/>
      <w:r>
        <w:t>Sebelum</w:t>
      </w:r>
      <w:proofErr w:type="spellEnd"/>
      <w:r>
        <w:t xml:space="preserve"> </w:t>
      </w:r>
      <w:r>
        <w:rPr>
          <w:i/>
        </w:rPr>
        <w:t xml:space="preserve">clustering </w:t>
      </w:r>
      <w:proofErr w:type="spellStart"/>
      <w:r>
        <w:t>dilakukan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rasio</w:t>
      </w:r>
      <w:proofErr w:type="spellEnd"/>
      <w:r>
        <w:t xml:space="preserve"> </w:t>
      </w:r>
      <w:proofErr w:type="spellStart"/>
      <w:r>
        <w:t>nilai</w:t>
      </w:r>
      <w:proofErr w:type="spellEnd"/>
      <w:r>
        <w:t xml:space="preserve"> WCSS data </w:t>
      </w:r>
      <w:proofErr w:type="spellStart"/>
      <w:r>
        <w:t>gabungan</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WCSS </w:t>
      </w:r>
      <w:proofErr w:type="spellStart"/>
      <w:r>
        <w:t>untuk</w:t>
      </w:r>
      <w:proofErr w:type="spellEnd"/>
      <w:r>
        <w:t xml:space="preserve"> 1 </w:t>
      </w:r>
      <w:proofErr w:type="spellStart"/>
      <w:r>
        <w:t>hingga</w:t>
      </w:r>
      <w:proofErr w:type="spellEnd"/>
      <w:r>
        <w:t xml:space="preserve"> 3 </w:t>
      </w:r>
      <w:proofErr w:type="spellStart"/>
      <w:r>
        <w:t>klaster</w:t>
      </w:r>
      <w:proofErr w:type="spellEnd"/>
      <w:r>
        <w:t xml:space="preserve">, dan </w:t>
      </w:r>
      <w:proofErr w:type="spellStart"/>
      <w:r>
        <w:t>dihitung</w:t>
      </w:r>
      <w:proofErr w:type="spellEnd"/>
      <w:r>
        <w:t xml:space="preserve"> </w:t>
      </w:r>
      <w:proofErr w:type="spellStart"/>
      <w:r>
        <w:t>rasio</w:t>
      </w:r>
      <w:proofErr w:type="spellEnd"/>
      <w:r>
        <w:t xml:space="preserve"> </w:t>
      </w:r>
      <w:r w:rsidR="0050730D">
        <w:t xml:space="preserve">WCSS. </w:t>
      </w:r>
      <w:r>
        <w:rPr>
          <w:rFonts w:eastAsiaTheme="minorEastAsia"/>
          <w:sz w:val="23"/>
          <w:szCs w:val="23"/>
        </w:rPr>
        <w:t>K-</w:t>
      </w:r>
      <w:r>
        <w:rPr>
          <w:rFonts w:eastAsiaTheme="minorEastAsia"/>
          <w:i/>
          <w:sz w:val="23"/>
          <w:szCs w:val="23"/>
        </w:rPr>
        <w:t xml:space="preserve">means clustering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dijalankan</w:t>
      </w:r>
      <w:proofErr w:type="spellEnd"/>
      <w:r>
        <w:rPr>
          <w:rFonts w:eastAsiaTheme="minorEastAsia"/>
          <w:sz w:val="23"/>
          <w:szCs w:val="23"/>
        </w:rPr>
        <w:t xml:space="preserve"> </w:t>
      </w:r>
      <w:proofErr w:type="spellStart"/>
      <w:r>
        <w:rPr>
          <w:rFonts w:eastAsiaTheme="minorEastAsia"/>
          <w:sz w:val="23"/>
          <w:szCs w:val="23"/>
        </w:rPr>
        <w:t>apabila</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proofErr w:type="spellStart"/>
      <w:r>
        <w:rPr>
          <w:rFonts w:eastAsiaTheme="minorEastAsia"/>
          <w:sz w:val="23"/>
          <w:szCs w:val="23"/>
        </w:rPr>
        <w:t>rasio</w:t>
      </w:r>
      <w:proofErr w:type="spellEnd"/>
      <w:r>
        <w:rPr>
          <w:rFonts w:eastAsiaTheme="minorEastAsia"/>
          <w:sz w:val="23"/>
          <w:szCs w:val="23"/>
        </w:rPr>
        <w:t xml:space="preserve"> </w:t>
      </w:r>
      <w:proofErr w:type="spellStart"/>
      <w:r>
        <w:rPr>
          <w:rFonts w:eastAsiaTheme="minorEastAsia"/>
          <w:sz w:val="23"/>
          <w:szCs w:val="23"/>
        </w:rPr>
        <w:t>diatas</w:t>
      </w:r>
      <w:proofErr w:type="spellEnd"/>
      <w:r>
        <w:rPr>
          <w:rFonts w:eastAsiaTheme="minorEastAsia"/>
          <w:sz w:val="23"/>
          <w:szCs w:val="23"/>
        </w:rPr>
        <w:t xml:space="preserve"> </w:t>
      </w:r>
      <w:proofErr w:type="spellStart"/>
      <w:r>
        <w:rPr>
          <w:rFonts w:eastAsiaTheme="minorEastAsia"/>
          <w:sz w:val="23"/>
          <w:szCs w:val="23"/>
        </w:rPr>
        <w:t>nilai</w:t>
      </w:r>
      <w:proofErr w:type="spellEnd"/>
      <w:r>
        <w:rPr>
          <w:rFonts w:eastAsiaTheme="minorEastAsia"/>
          <w:sz w:val="23"/>
          <w:szCs w:val="23"/>
        </w:rPr>
        <w:t xml:space="preserve"> </w:t>
      </w:r>
      <w:r>
        <w:rPr>
          <w:rFonts w:eastAsiaTheme="minorEastAsia"/>
          <w:i/>
          <w:sz w:val="23"/>
          <w:szCs w:val="23"/>
        </w:rPr>
        <w:t xml:space="preserve">threshold </w:t>
      </w:r>
      <w:r>
        <w:rPr>
          <w:rFonts w:eastAsiaTheme="minorEastAsia"/>
          <w:sz w:val="23"/>
          <w:szCs w:val="23"/>
        </w:rPr>
        <w:t xml:space="preserve">yang </w:t>
      </w:r>
      <w:proofErr w:type="spellStart"/>
      <w:r>
        <w:rPr>
          <w:rFonts w:eastAsiaTheme="minorEastAsia"/>
          <w:sz w:val="23"/>
          <w:szCs w:val="23"/>
        </w:rPr>
        <w:t>digunakan</w:t>
      </w:r>
      <w:proofErr w:type="spellEnd"/>
      <w:r>
        <w:rPr>
          <w:rFonts w:eastAsiaTheme="minorEastAsia"/>
          <w:sz w:val="23"/>
          <w:szCs w:val="23"/>
        </w:rPr>
        <w:t xml:space="preserve">. Hal </w:t>
      </w:r>
      <w:proofErr w:type="spellStart"/>
      <w:r>
        <w:rPr>
          <w:rFonts w:eastAsiaTheme="minorEastAsia"/>
          <w:sz w:val="23"/>
          <w:szCs w:val="23"/>
        </w:rPr>
        <w:t>tersebut</w:t>
      </w:r>
      <w:proofErr w:type="spellEnd"/>
      <w:r>
        <w:rPr>
          <w:rFonts w:eastAsiaTheme="minorEastAsia"/>
          <w:sz w:val="23"/>
          <w:szCs w:val="23"/>
        </w:rPr>
        <w:t xml:space="preserve"> </w:t>
      </w:r>
      <w:proofErr w:type="spellStart"/>
      <w:r>
        <w:rPr>
          <w:rFonts w:eastAsiaTheme="minorEastAsia"/>
          <w:sz w:val="23"/>
          <w:szCs w:val="23"/>
        </w:rPr>
        <w:t>dilakukan</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menjaga</w:t>
      </w:r>
      <w:proofErr w:type="spellEnd"/>
      <w:r>
        <w:rPr>
          <w:rFonts w:eastAsiaTheme="minorEastAsia"/>
          <w:sz w:val="23"/>
          <w:szCs w:val="23"/>
        </w:rPr>
        <w:t xml:space="preserve"> </w:t>
      </w:r>
      <w:proofErr w:type="spellStart"/>
      <w:r>
        <w:rPr>
          <w:rFonts w:eastAsiaTheme="minorEastAsia"/>
          <w:sz w:val="23"/>
          <w:szCs w:val="23"/>
        </w:rPr>
        <w:t>akurasi</w:t>
      </w:r>
      <w:proofErr w:type="spellEnd"/>
      <w:r>
        <w:rPr>
          <w:rFonts w:eastAsiaTheme="minorEastAsia"/>
          <w:sz w:val="23"/>
          <w:szCs w:val="23"/>
        </w:rPr>
        <w:t xml:space="preserve"> </w:t>
      </w:r>
      <w:proofErr w:type="spellStart"/>
      <w:r>
        <w:rPr>
          <w:rFonts w:eastAsiaTheme="minorEastAsia"/>
          <w:sz w:val="23"/>
          <w:szCs w:val="23"/>
        </w:rPr>
        <w:t>dari</w:t>
      </w:r>
      <w:proofErr w:type="spellEnd"/>
      <w:r>
        <w:rPr>
          <w:rFonts w:eastAsiaTheme="minorEastAsia"/>
          <w:sz w:val="23"/>
          <w:szCs w:val="23"/>
        </w:rPr>
        <w:t xml:space="preserve"> program, </w:t>
      </w:r>
      <w:proofErr w:type="spellStart"/>
      <w:r>
        <w:rPr>
          <w:rFonts w:eastAsiaTheme="minorEastAsia"/>
          <w:sz w:val="23"/>
          <w:szCs w:val="23"/>
        </w:rPr>
        <w:t>atau</w:t>
      </w:r>
      <w:proofErr w:type="spellEnd"/>
      <w:r>
        <w:rPr>
          <w:rFonts w:eastAsiaTheme="minorEastAsia"/>
          <w:sz w:val="23"/>
          <w:szCs w:val="23"/>
        </w:rPr>
        <w:t xml:space="preserve"> </w:t>
      </w:r>
      <w:proofErr w:type="spellStart"/>
      <w:r>
        <w:rPr>
          <w:rFonts w:eastAsiaTheme="minorEastAsia"/>
          <w:sz w:val="23"/>
          <w:szCs w:val="23"/>
        </w:rPr>
        <w:t>secara</w:t>
      </w:r>
      <w:proofErr w:type="spellEnd"/>
      <w:r>
        <w:rPr>
          <w:rFonts w:eastAsiaTheme="minorEastAsia"/>
          <w:sz w:val="23"/>
          <w:szCs w:val="23"/>
        </w:rPr>
        <w:t xml:space="preserve"> </w:t>
      </w:r>
      <w:proofErr w:type="spellStart"/>
      <w:r>
        <w:rPr>
          <w:rFonts w:eastAsiaTheme="minorEastAsia"/>
          <w:sz w:val="23"/>
          <w:szCs w:val="23"/>
        </w:rPr>
        <w:t>spesifik</w:t>
      </w:r>
      <w:proofErr w:type="spellEnd"/>
      <w:r>
        <w:rPr>
          <w:rFonts w:eastAsiaTheme="minorEastAsia"/>
          <w:sz w:val="23"/>
          <w:szCs w:val="23"/>
        </w:rPr>
        <w:t xml:space="preserve">, </w:t>
      </w:r>
      <w:proofErr w:type="spellStart"/>
      <w:r>
        <w:rPr>
          <w:rFonts w:eastAsiaTheme="minorEastAsia"/>
          <w:sz w:val="23"/>
          <w:szCs w:val="23"/>
        </w:rPr>
        <w:t>untuk</w:t>
      </w:r>
      <w:proofErr w:type="spellEnd"/>
      <w:r>
        <w:rPr>
          <w:rFonts w:eastAsiaTheme="minorEastAsia"/>
          <w:sz w:val="23"/>
          <w:szCs w:val="23"/>
        </w:rPr>
        <w:t xml:space="preserve"> </w:t>
      </w:r>
      <w:proofErr w:type="spellStart"/>
      <w:r>
        <w:rPr>
          <w:rFonts w:eastAsiaTheme="minorEastAsia"/>
          <w:sz w:val="23"/>
          <w:szCs w:val="23"/>
        </w:rPr>
        <w:t>mencegah</w:t>
      </w:r>
      <w:proofErr w:type="spellEnd"/>
      <w:r>
        <w:rPr>
          <w:rFonts w:eastAsiaTheme="minorEastAsia"/>
          <w:sz w:val="23"/>
          <w:szCs w:val="23"/>
        </w:rPr>
        <w:t xml:space="preserve"> K-</w:t>
      </w:r>
      <w:r>
        <w:rPr>
          <w:rFonts w:eastAsiaTheme="minorEastAsia"/>
          <w:i/>
          <w:sz w:val="23"/>
          <w:szCs w:val="23"/>
        </w:rPr>
        <w:t xml:space="preserve">means clustering </w:t>
      </w:r>
      <w:proofErr w:type="spellStart"/>
      <w:r>
        <w:rPr>
          <w:rFonts w:eastAsiaTheme="minorEastAsia"/>
          <w:sz w:val="23"/>
          <w:szCs w:val="23"/>
        </w:rPr>
        <w:t>dari</w:t>
      </w:r>
      <w:proofErr w:type="spellEnd"/>
      <w:r>
        <w:rPr>
          <w:rFonts w:eastAsiaTheme="minorEastAsia"/>
          <w:sz w:val="23"/>
          <w:szCs w:val="23"/>
        </w:rPr>
        <w:t xml:space="preserve"> </w:t>
      </w:r>
      <w:proofErr w:type="spellStart"/>
      <w:r>
        <w:rPr>
          <w:rFonts w:eastAsiaTheme="minorEastAsia"/>
          <w:sz w:val="23"/>
          <w:szCs w:val="23"/>
        </w:rPr>
        <w:t>menggolongkan</w:t>
      </w:r>
      <w:proofErr w:type="spellEnd"/>
      <w:r>
        <w:rPr>
          <w:rFonts w:eastAsiaTheme="minorEastAsia"/>
          <w:sz w:val="23"/>
          <w:szCs w:val="23"/>
        </w:rPr>
        <w:t xml:space="preserve"> data </w:t>
      </w:r>
      <w:proofErr w:type="spellStart"/>
      <w:r>
        <w:rPr>
          <w:rFonts w:eastAsiaTheme="minorEastAsia"/>
          <w:sz w:val="23"/>
          <w:szCs w:val="23"/>
        </w:rPr>
        <w:t>gabungan</w:t>
      </w:r>
      <w:proofErr w:type="spellEnd"/>
      <w:r>
        <w:rPr>
          <w:rFonts w:eastAsiaTheme="minorEastAsia"/>
          <w:sz w:val="23"/>
          <w:szCs w:val="23"/>
        </w:rPr>
        <w:t xml:space="preserve"> yang </w:t>
      </w:r>
      <w:proofErr w:type="spellStart"/>
      <w:r>
        <w:rPr>
          <w:rFonts w:eastAsiaTheme="minorEastAsia"/>
          <w:sz w:val="23"/>
          <w:szCs w:val="23"/>
        </w:rPr>
        <w:t>dipenuhi</w:t>
      </w:r>
      <w:proofErr w:type="spellEnd"/>
      <w:r>
        <w:rPr>
          <w:rFonts w:eastAsiaTheme="minorEastAsia"/>
          <w:sz w:val="23"/>
          <w:szCs w:val="23"/>
        </w:rPr>
        <w:t xml:space="preserve"> </w:t>
      </w:r>
      <w:proofErr w:type="spellStart"/>
      <w:r>
        <w:rPr>
          <w:rFonts w:eastAsiaTheme="minorEastAsia"/>
          <w:sz w:val="23"/>
          <w:szCs w:val="23"/>
        </w:rPr>
        <w:t>dengan</w:t>
      </w:r>
      <w:proofErr w:type="spellEnd"/>
      <w:r>
        <w:rPr>
          <w:rFonts w:eastAsiaTheme="minorEastAsia"/>
          <w:sz w:val="23"/>
          <w:szCs w:val="23"/>
        </w:rPr>
        <w:t xml:space="preserve"> data normal </w:t>
      </w:r>
      <w:proofErr w:type="spellStart"/>
      <w:r>
        <w:rPr>
          <w:rFonts w:eastAsiaTheme="minorEastAsia"/>
          <w:sz w:val="23"/>
          <w:szCs w:val="23"/>
        </w:rPr>
        <w:t>menjadi</w:t>
      </w:r>
      <w:proofErr w:type="spellEnd"/>
      <w:r>
        <w:rPr>
          <w:rFonts w:eastAsiaTheme="minorEastAsia"/>
          <w:sz w:val="23"/>
          <w:szCs w:val="23"/>
        </w:rPr>
        <w:t xml:space="preserve"> 2 </w:t>
      </w:r>
      <w:proofErr w:type="spellStart"/>
      <w:r>
        <w:rPr>
          <w:rFonts w:eastAsiaTheme="minorEastAsia"/>
          <w:sz w:val="23"/>
          <w:szCs w:val="23"/>
        </w:rPr>
        <w:t>kelompok</w:t>
      </w:r>
      <w:proofErr w:type="spellEnd"/>
      <w:r>
        <w:rPr>
          <w:rFonts w:eastAsiaTheme="minorEastAsia"/>
          <w:sz w:val="23"/>
          <w:szCs w:val="23"/>
        </w:rPr>
        <w:t xml:space="preserve"> yang </w:t>
      </w:r>
      <w:proofErr w:type="spellStart"/>
      <w:r>
        <w:rPr>
          <w:rFonts w:eastAsiaTheme="minorEastAsia"/>
          <w:sz w:val="23"/>
          <w:szCs w:val="23"/>
        </w:rPr>
        <w:t>akan</w:t>
      </w:r>
      <w:proofErr w:type="spellEnd"/>
      <w:r>
        <w:rPr>
          <w:rFonts w:eastAsiaTheme="minorEastAsia"/>
          <w:sz w:val="23"/>
          <w:szCs w:val="23"/>
        </w:rPr>
        <w:t xml:space="preserve"> </w:t>
      </w:r>
      <w:proofErr w:type="spellStart"/>
      <w:r>
        <w:rPr>
          <w:rFonts w:eastAsiaTheme="minorEastAsia"/>
          <w:sz w:val="23"/>
          <w:szCs w:val="23"/>
        </w:rPr>
        <w:t>diartikan</w:t>
      </w:r>
      <w:proofErr w:type="spellEnd"/>
      <w:r>
        <w:rPr>
          <w:rFonts w:eastAsiaTheme="minorEastAsia"/>
          <w:sz w:val="23"/>
          <w:szCs w:val="23"/>
        </w:rPr>
        <w:t xml:space="preserve"> oleh SVM </w:t>
      </w:r>
      <w:proofErr w:type="spellStart"/>
      <w:r>
        <w:rPr>
          <w:rFonts w:eastAsiaTheme="minorEastAsia"/>
          <w:sz w:val="23"/>
          <w:szCs w:val="23"/>
        </w:rPr>
        <w:t>sebagai</w:t>
      </w:r>
      <w:proofErr w:type="spellEnd"/>
      <w:r>
        <w:rPr>
          <w:rFonts w:eastAsiaTheme="minorEastAsia"/>
          <w:sz w:val="23"/>
          <w:szCs w:val="23"/>
        </w:rPr>
        <w:t xml:space="preserve">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Pr>
          <w:rFonts w:eastAsiaTheme="minorEastAsia"/>
          <w:i/>
          <w:sz w:val="23"/>
          <w:szCs w:val="23"/>
        </w:rPr>
        <w:t>faulty</w:t>
      </w:r>
      <w:r>
        <w:rPr>
          <w:rFonts w:eastAsiaTheme="minorEastAsia"/>
          <w:sz w:val="23"/>
          <w:szCs w:val="23"/>
        </w:rPr>
        <w:t>.</w:t>
      </w:r>
      <w:r>
        <w:t xml:space="preserve"> Output </w:t>
      </w:r>
      <w:proofErr w:type="spellStart"/>
      <w:r>
        <w:t>dari</w:t>
      </w:r>
      <w:proofErr w:type="spellEnd"/>
      <w:r>
        <w:t xml:space="preserve"> K-</w:t>
      </w:r>
      <w:r>
        <w:rPr>
          <w:i/>
        </w:rPr>
        <w:t xml:space="preserve">means clustering </w:t>
      </w:r>
      <w:proofErr w:type="spellStart"/>
      <w:r>
        <w:t>berupa</w:t>
      </w:r>
      <w:proofErr w:type="spellEnd"/>
      <w:r>
        <w:t xml:space="preserve"> label </w:t>
      </w:r>
      <w:proofErr w:type="spellStart"/>
      <w:r>
        <w:t>untuk</w:t>
      </w:r>
      <w:proofErr w:type="spellEnd"/>
      <w:r>
        <w:t xml:space="preserve"> </w:t>
      </w:r>
      <w:proofErr w:type="spellStart"/>
      <w:r>
        <w:t>tiap</w:t>
      </w:r>
      <w:proofErr w:type="spellEnd"/>
      <w:r>
        <w:t xml:space="preserve"> </w:t>
      </w:r>
      <w:proofErr w:type="spellStart"/>
      <w:r>
        <w:t>sampel</w:t>
      </w:r>
      <w:proofErr w:type="spellEnd"/>
      <w:r>
        <w:t xml:space="preserve"> pada data </w:t>
      </w:r>
      <w:proofErr w:type="spellStart"/>
      <w:r>
        <w:t>gabungan</w:t>
      </w:r>
      <w:proofErr w:type="spellEnd"/>
      <w:r>
        <w:t xml:space="preserve">. Pada label data </w:t>
      </w:r>
      <w:proofErr w:type="spellStart"/>
      <w:r>
        <w:t>gabungan</w:t>
      </w:r>
      <w:proofErr w:type="spellEnd"/>
      <w:r>
        <w:t xml:space="preserve"> </w:t>
      </w:r>
      <w:proofErr w:type="spellStart"/>
      <w:r>
        <w:t>tersebut</w:t>
      </w:r>
      <w:proofErr w:type="spellEnd"/>
      <w:r>
        <w:t xml:space="preserve">, label </w:t>
      </w:r>
      <w:proofErr w:type="spellStart"/>
      <w:r>
        <w:t>dari</w:t>
      </w:r>
      <w:proofErr w:type="spellEnd"/>
      <w:r>
        <w:t xml:space="preserve"> </w:t>
      </w:r>
      <w:proofErr w:type="spellStart"/>
      <w:r>
        <w:t>sampel-sampel</w:t>
      </w:r>
      <w:proofErr w:type="spellEnd"/>
      <w:r>
        <w:t xml:space="preserve"> data </w:t>
      </w:r>
      <w:proofErr w:type="spellStart"/>
      <w:r>
        <w:t>referensi</w:t>
      </w:r>
      <w:proofErr w:type="spellEnd"/>
      <w:r>
        <w:t xml:space="preserve"> </w:t>
      </w:r>
      <w:proofErr w:type="spellStart"/>
      <w:r>
        <w:t>diubah</w:t>
      </w:r>
      <w:proofErr w:type="spellEnd"/>
      <w:r>
        <w:t xml:space="preserve"> </w:t>
      </w:r>
      <w:proofErr w:type="spellStart"/>
      <w:r>
        <w:t>menjadi</w:t>
      </w:r>
      <w:proofErr w:type="spellEnd"/>
      <w:r>
        <w:t xml:space="preserve"> label normal </w:t>
      </w:r>
      <w:proofErr w:type="spellStart"/>
      <w:r>
        <w:t>untuk</w:t>
      </w:r>
      <w:proofErr w:type="spellEnd"/>
      <w:r>
        <w:t xml:space="preserve"> </w:t>
      </w:r>
      <w:proofErr w:type="spellStart"/>
      <w:r>
        <w:t>menanggulangi</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sampel</w:t>
      </w:r>
      <w:proofErr w:type="spellEnd"/>
      <w:r>
        <w:t xml:space="preserve"> </w:t>
      </w:r>
      <w:proofErr w:type="spellStart"/>
      <w:r>
        <w:t>referensi</w:t>
      </w:r>
      <w:proofErr w:type="spellEnd"/>
      <w:r>
        <w:t xml:space="preserve"> yang </w:t>
      </w:r>
      <w:proofErr w:type="spellStart"/>
      <w:r>
        <w:t>terlabelkan</w:t>
      </w:r>
      <w:proofErr w:type="spellEnd"/>
      <w:r>
        <w:t xml:space="preserve"> </w:t>
      </w:r>
      <w:proofErr w:type="spellStart"/>
      <w:r>
        <w:t>sebagai</w:t>
      </w:r>
      <w:proofErr w:type="spellEnd"/>
      <w:r>
        <w:t xml:space="preserve"> data </w:t>
      </w:r>
      <w:r>
        <w:rPr>
          <w:i/>
        </w:rPr>
        <w:t>faulty</w:t>
      </w:r>
      <w:r>
        <w:t xml:space="preserve">. Data </w:t>
      </w:r>
      <w:proofErr w:type="spellStart"/>
      <w:r>
        <w:t>gabungan</w:t>
      </w:r>
      <w:proofErr w:type="spellEnd"/>
      <w:r>
        <w:t xml:space="preserve"> dan label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melatih</w:t>
      </w:r>
      <w:proofErr w:type="spellEnd"/>
      <w:r>
        <w:t xml:space="preserve"> SVM pada </w:t>
      </w:r>
      <w:proofErr w:type="spellStart"/>
      <w:r>
        <w:t>tahap</w:t>
      </w:r>
      <w:proofErr w:type="spellEnd"/>
      <w:r>
        <w:t xml:space="preserve"> </w:t>
      </w:r>
      <w:proofErr w:type="spellStart"/>
      <w:r>
        <w:t>berikutnya</w:t>
      </w:r>
      <w:proofErr w:type="spellEnd"/>
      <w:r>
        <w:t>.</w:t>
      </w:r>
    </w:p>
    <w:p w14:paraId="2BF34AC9" w14:textId="77777777" w:rsidR="002D1E6F" w:rsidRPr="006827EB" w:rsidRDefault="002D1E6F" w:rsidP="00774225">
      <w:pPr>
        <w:spacing w:after="0" w:line="360" w:lineRule="auto"/>
        <w:ind w:firstLine="567"/>
      </w:pPr>
      <w:r w:rsidRPr="006827EB">
        <w:t>4. Classification</w:t>
      </w:r>
    </w:p>
    <w:p w14:paraId="2F88C368" w14:textId="77777777" w:rsidR="002D1E6F" w:rsidRPr="00487C98" w:rsidRDefault="002D1E6F" w:rsidP="00774225">
      <w:pPr>
        <w:spacing w:after="0" w:line="360" w:lineRule="auto"/>
        <w:ind w:firstLine="567"/>
      </w:pPr>
      <w:r>
        <w:t xml:space="preserve">Pada </w:t>
      </w:r>
      <w:proofErr w:type="spellStart"/>
      <w:r>
        <w:t>tahap</w:t>
      </w:r>
      <w:proofErr w:type="spellEnd"/>
      <w:r>
        <w:t xml:space="preserve"> </w:t>
      </w:r>
      <w:proofErr w:type="spellStart"/>
      <w:r>
        <w:t>ini</w:t>
      </w:r>
      <w:proofErr w:type="spellEnd"/>
      <w:r>
        <w:t xml:space="preserve">, SVM </w:t>
      </w:r>
      <w:proofErr w:type="spellStart"/>
      <w:r>
        <w:t>dilatih</w:t>
      </w:r>
      <w:proofErr w:type="spellEnd"/>
      <w:r>
        <w:t xml:space="preserve"> </w:t>
      </w:r>
      <w:proofErr w:type="spellStart"/>
      <w:r>
        <w:t>menggunakan</w:t>
      </w:r>
      <w:proofErr w:type="spellEnd"/>
      <w:r>
        <w:t xml:space="preserve"> data </w:t>
      </w:r>
      <w:proofErr w:type="spellStart"/>
      <w:r>
        <w:t>gabungan</w:t>
      </w:r>
      <w:proofErr w:type="spellEnd"/>
      <w:r>
        <w:t xml:space="preserve"> dan label yang </w:t>
      </w:r>
      <w:proofErr w:type="spellStart"/>
      <w:r>
        <w:t>didapatkan</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sebelumnya</w:t>
      </w:r>
      <w:proofErr w:type="spellEnd"/>
      <w:r>
        <w:t xml:space="preserve">. SVM yang </w:t>
      </w:r>
      <w:proofErr w:type="spellStart"/>
      <w:r>
        <w:t>dilatih</w:t>
      </w:r>
      <w:proofErr w:type="spellEnd"/>
      <w:r>
        <w:t xml:space="preserve">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label </w:t>
      </w:r>
      <w:proofErr w:type="spellStart"/>
      <w:r>
        <w:t>dari</w:t>
      </w:r>
      <w:proofErr w:type="spellEnd"/>
      <w:r>
        <w:t xml:space="preserve"> </w:t>
      </w:r>
      <w:proofErr w:type="spellStart"/>
      <w:r>
        <w:t>setiap</w:t>
      </w:r>
      <w:proofErr w:type="spellEnd"/>
      <w:r>
        <w:t xml:space="preserve"> </w:t>
      </w:r>
      <w:proofErr w:type="spellStart"/>
      <w:r>
        <w:t>sampel</w:t>
      </w:r>
      <w:proofErr w:type="spellEnd"/>
      <w:r>
        <w:t xml:space="preserve">, </w:t>
      </w:r>
      <w:proofErr w:type="spellStart"/>
      <w:r>
        <w:t>apakah</w:t>
      </w:r>
      <w:proofErr w:type="spellEnd"/>
      <w:r>
        <w:t xml:space="preserve"> </w:t>
      </w:r>
      <w:proofErr w:type="spellStart"/>
      <w:r>
        <w:t>sampel</w:t>
      </w:r>
      <w:proofErr w:type="spellEnd"/>
      <w:r>
        <w:t xml:space="preserve"> </w:t>
      </w:r>
      <w:proofErr w:type="spellStart"/>
      <w:r>
        <w:t>tersebut</w:t>
      </w:r>
      <w:proofErr w:type="spellEnd"/>
      <w:r>
        <w:t xml:space="preserve"> normal </w:t>
      </w:r>
      <w:proofErr w:type="spellStart"/>
      <w:r>
        <w:t>atau</w:t>
      </w:r>
      <w:proofErr w:type="spellEnd"/>
      <w:r>
        <w:t xml:space="preserve"> </w:t>
      </w:r>
      <w:r>
        <w:rPr>
          <w:i/>
        </w:rPr>
        <w:t>faulty</w:t>
      </w:r>
      <w:r>
        <w:t xml:space="preserve">. Sama </w:t>
      </w:r>
      <w:proofErr w:type="spellStart"/>
      <w:r>
        <w:t>seperti</w:t>
      </w:r>
      <w:proofErr w:type="spellEnd"/>
      <w:r>
        <w:t xml:space="preserve"> </w:t>
      </w:r>
      <w:proofErr w:type="spellStart"/>
      <w:r>
        <w:t>tahap</w:t>
      </w:r>
      <w:proofErr w:type="spellEnd"/>
      <w:r>
        <w:t xml:space="preserve"> </w:t>
      </w:r>
      <w:proofErr w:type="spellStart"/>
      <w:r>
        <w:t>sebelumnya</w:t>
      </w:r>
      <w:proofErr w:type="spellEnd"/>
      <w:r>
        <w:t xml:space="preserve">, </w:t>
      </w:r>
      <w:proofErr w:type="spellStart"/>
      <w:r>
        <w:t>tahap</w:t>
      </w:r>
      <w:proofErr w:type="spellEnd"/>
      <w:r>
        <w:t xml:space="preserve"> </w:t>
      </w:r>
      <w:r>
        <w:rPr>
          <w:i/>
        </w:rPr>
        <w:t xml:space="preserve">classification </w:t>
      </w:r>
      <w:r>
        <w:t xml:space="preserve">juga </w:t>
      </w:r>
      <w:proofErr w:type="spellStart"/>
      <w:r>
        <w:t>akan</w:t>
      </w:r>
      <w:proofErr w:type="spellEnd"/>
      <w:r>
        <w:t xml:space="preserve"> </w:t>
      </w:r>
      <w:proofErr w:type="spellStart"/>
      <w:r>
        <w:t>dilakukan</w:t>
      </w:r>
      <w:proofErr w:type="spellEnd"/>
      <w:r>
        <w:t xml:space="preserve"> </w:t>
      </w:r>
      <w:proofErr w:type="spellStart"/>
      <w:r>
        <w:t>setiap</w:t>
      </w:r>
      <w:proofErr w:type="spellEnd"/>
      <w:r>
        <w:t xml:space="preserve"> </w:t>
      </w:r>
      <w:proofErr w:type="spellStart"/>
      <w:r>
        <w:t>ada</w:t>
      </w:r>
      <w:proofErr w:type="spellEnd"/>
      <w:r>
        <w:t xml:space="preserve"> </w:t>
      </w:r>
      <w:proofErr w:type="spellStart"/>
      <w:r>
        <w:t>sampel</w:t>
      </w:r>
      <w:proofErr w:type="spellEnd"/>
      <w:r>
        <w:t xml:space="preserve"> </w:t>
      </w:r>
      <w:proofErr w:type="spellStart"/>
      <w:r>
        <w:t>baru</w:t>
      </w:r>
      <w:proofErr w:type="spellEnd"/>
      <w:r>
        <w:t xml:space="preserve"> yang </w:t>
      </w:r>
      <w:proofErr w:type="spellStart"/>
      <w:r>
        <w:t>masuk</w:t>
      </w:r>
      <w:proofErr w:type="spellEnd"/>
      <w:r>
        <w:t>.</w:t>
      </w:r>
    </w:p>
    <w:p w14:paraId="2CBD4413" w14:textId="0DFA44C4" w:rsidR="002D1E6F" w:rsidRDefault="002D1E6F" w:rsidP="00B843E5">
      <w:pPr>
        <w:spacing w:line="360" w:lineRule="auto"/>
        <w:rPr>
          <w:b/>
        </w:rPr>
      </w:pPr>
      <w:r>
        <w:rPr>
          <w:b/>
        </w:rPr>
        <w:t>V.4.2</w:t>
      </w:r>
      <w:r w:rsidRPr="00A376BB">
        <w:rPr>
          <w:b/>
        </w:rPr>
        <w:t xml:space="preserve">. </w:t>
      </w:r>
      <w:proofErr w:type="spellStart"/>
      <w:r>
        <w:rPr>
          <w:b/>
        </w:rPr>
        <w:t>Pengujian</w:t>
      </w:r>
      <w:proofErr w:type="spellEnd"/>
      <w:r>
        <w:rPr>
          <w:b/>
        </w:rPr>
        <w:t xml:space="preserve"> Program </w:t>
      </w:r>
      <w:proofErr w:type="spellStart"/>
      <w:r>
        <w:rPr>
          <w:b/>
        </w:rPr>
        <w:t>Menggunakan</w:t>
      </w:r>
      <w:proofErr w:type="spellEnd"/>
      <w:r>
        <w:rPr>
          <w:b/>
        </w:rPr>
        <w:t xml:space="preserve"> Data </w:t>
      </w:r>
      <w:r w:rsidRPr="00CD665C">
        <w:rPr>
          <w:b/>
          <w:i/>
          <w:iCs/>
        </w:rPr>
        <w:t>Training</w:t>
      </w:r>
    </w:p>
    <w:p w14:paraId="43CFE7C1" w14:textId="33E68889" w:rsidR="00BE707C" w:rsidRDefault="001743F6" w:rsidP="00A66B77">
      <w:pPr>
        <w:spacing w:after="0" w:line="360" w:lineRule="auto"/>
        <w:ind w:firstLine="567"/>
      </w:pPr>
      <w:r w:rsidRPr="001743F6">
        <w:rPr>
          <w:bCs/>
        </w:rPr>
        <w:t xml:space="preserve">Pada </w:t>
      </w:r>
      <w:proofErr w:type="spellStart"/>
      <w:r w:rsidRPr="001743F6">
        <w:rPr>
          <w:bCs/>
        </w:rPr>
        <w:t>bagian</w:t>
      </w:r>
      <w:proofErr w:type="spellEnd"/>
      <w:r w:rsidRPr="001743F6">
        <w:rPr>
          <w:bCs/>
        </w:rPr>
        <w:t xml:space="preserve"> </w:t>
      </w:r>
      <w:proofErr w:type="spellStart"/>
      <w:r w:rsidRPr="001743F6">
        <w:rPr>
          <w:bCs/>
        </w:rPr>
        <w:t>ini</w:t>
      </w:r>
      <w:proofErr w:type="spellEnd"/>
      <w:r>
        <w:rPr>
          <w:bCs/>
        </w:rPr>
        <w:t xml:space="preserve">, program yang </w:t>
      </w:r>
      <w:proofErr w:type="spellStart"/>
      <w:r>
        <w:rPr>
          <w:bCs/>
        </w:rPr>
        <w:t>telah</w:t>
      </w:r>
      <w:proofErr w:type="spellEnd"/>
      <w:r>
        <w:rPr>
          <w:bCs/>
        </w:rPr>
        <w:t xml:space="preserve"> </w:t>
      </w:r>
      <w:proofErr w:type="spellStart"/>
      <w:r>
        <w:rPr>
          <w:bCs/>
        </w:rPr>
        <w:t>dirancang</w:t>
      </w:r>
      <w:proofErr w:type="spellEnd"/>
      <w:r>
        <w:rPr>
          <w:bCs/>
        </w:rPr>
        <w:t xml:space="preserve"> </w:t>
      </w:r>
      <w:proofErr w:type="spellStart"/>
      <w:r>
        <w:rPr>
          <w:bCs/>
        </w:rPr>
        <w:t>diuji</w:t>
      </w:r>
      <w:proofErr w:type="spellEnd"/>
      <w:r>
        <w:rPr>
          <w:bCs/>
        </w:rPr>
        <w:t xml:space="preserve"> </w:t>
      </w:r>
      <w:proofErr w:type="spellStart"/>
      <w:r>
        <w:rPr>
          <w:bCs/>
        </w:rPr>
        <w:t>untuk</w:t>
      </w:r>
      <w:proofErr w:type="spellEnd"/>
      <w:r>
        <w:rPr>
          <w:bCs/>
        </w:rPr>
        <w:t xml:space="preserve"> </w:t>
      </w:r>
      <w:proofErr w:type="spellStart"/>
      <w:r>
        <w:rPr>
          <w:bCs/>
        </w:rPr>
        <w:t>melakukan</w:t>
      </w:r>
      <w:proofErr w:type="spellEnd"/>
      <w:r>
        <w:rPr>
          <w:bCs/>
        </w:rPr>
        <w:t xml:space="preserve"> </w:t>
      </w:r>
      <w:r>
        <w:rPr>
          <w:bCs/>
          <w:i/>
          <w:iCs/>
        </w:rPr>
        <w:t xml:space="preserve">fault detection </w:t>
      </w:r>
      <w:proofErr w:type="spellStart"/>
      <w:r>
        <w:rPr>
          <w:bCs/>
        </w:rPr>
        <w:t>terhadap</w:t>
      </w:r>
      <w:proofErr w:type="spellEnd"/>
      <w:r>
        <w:rPr>
          <w:bCs/>
        </w:rPr>
        <w:t xml:space="preserve"> data </w:t>
      </w:r>
      <w:r>
        <w:rPr>
          <w:bCs/>
          <w:i/>
          <w:iCs/>
        </w:rPr>
        <w:t>training</w:t>
      </w:r>
      <w:r>
        <w:rPr>
          <w:bCs/>
        </w:rPr>
        <w:t xml:space="preserve"> </w:t>
      </w:r>
      <w:proofErr w:type="spellStart"/>
      <w:r>
        <w:rPr>
          <w:bCs/>
        </w:rPr>
        <w:t>dengan</w:t>
      </w:r>
      <w:proofErr w:type="spellEnd"/>
      <w:r>
        <w:rPr>
          <w:bCs/>
        </w:rPr>
        <w:t xml:space="preserve"> parameter </w:t>
      </w:r>
      <w:r>
        <w:rPr>
          <w:bCs/>
          <w:i/>
          <w:iCs/>
        </w:rPr>
        <w:t xml:space="preserve">default </w:t>
      </w:r>
      <w:r>
        <w:rPr>
          <w:bCs/>
        </w:rPr>
        <w:t xml:space="preserve">yang </w:t>
      </w:r>
      <w:proofErr w:type="spellStart"/>
      <w:r>
        <w:rPr>
          <w:bCs/>
        </w:rPr>
        <w:t>telah</w:t>
      </w:r>
      <w:proofErr w:type="spellEnd"/>
      <w:r>
        <w:rPr>
          <w:bCs/>
        </w:rPr>
        <w:t xml:space="preserve"> </w:t>
      </w:r>
      <w:proofErr w:type="spellStart"/>
      <w:r>
        <w:rPr>
          <w:bCs/>
        </w:rPr>
        <w:t>ditentukan</w:t>
      </w:r>
      <w:proofErr w:type="spellEnd"/>
      <w:r>
        <w:rPr>
          <w:bCs/>
        </w:rPr>
        <w:t xml:space="preserve"> </w:t>
      </w:r>
      <w:proofErr w:type="spellStart"/>
      <w:r>
        <w:rPr>
          <w:bCs/>
        </w:rPr>
        <w:t>sebelumnya</w:t>
      </w:r>
      <w:proofErr w:type="spellEnd"/>
      <w:r>
        <w:rPr>
          <w:bCs/>
        </w:rPr>
        <w:t xml:space="preserve">. </w:t>
      </w:r>
      <w:proofErr w:type="spellStart"/>
      <w:r>
        <w:rPr>
          <w:bCs/>
        </w:rPr>
        <w:t>Pengujian</w:t>
      </w:r>
      <w:proofErr w:type="spellEnd"/>
      <w:r>
        <w:rPr>
          <w:bCs/>
        </w:rPr>
        <w:t xml:space="preserve"> yang </w:t>
      </w:r>
      <w:proofErr w:type="spellStart"/>
      <w:r>
        <w:rPr>
          <w:bCs/>
        </w:rPr>
        <w:t>telah</w:t>
      </w:r>
      <w:proofErr w:type="spellEnd"/>
      <w:r>
        <w:rPr>
          <w:bCs/>
        </w:rPr>
        <w:t xml:space="preserve"> </w:t>
      </w:r>
      <w:proofErr w:type="spellStart"/>
      <w:r>
        <w:rPr>
          <w:bCs/>
        </w:rPr>
        <w:t>dilakukan</w:t>
      </w:r>
      <w:proofErr w:type="spellEnd"/>
      <w:r>
        <w:rPr>
          <w:bCs/>
        </w:rPr>
        <w:t xml:space="preserve"> </w:t>
      </w:r>
      <w:proofErr w:type="spellStart"/>
      <w:r>
        <w:rPr>
          <w:bCs/>
        </w:rPr>
        <w:t>dapat</w:t>
      </w:r>
      <w:proofErr w:type="spellEnd"/>
      <w:r>
        <w:rPr>
          <w:bCs/>
        </w:rPr>
        <w:t xml:space="preserve"> </w:t>
      </w:r>
      <w:proofErr w:type="spellStart"/>
      <w:r>
        <w:rPr>
          <w:bCs/>
        </w:rPr>
        <w:t>dilihat</w:t>
      </w:r>
      <w:proofErr w:type="spellEnd"/>
      <w:r>
        <w:rPr>
          <w:bCs/>
        </w:rPr>
        <w:t xml:space="preserve"> pada Gambar V.13.</w:t>
      </w:r>
      <w:r w:rsidR="00B1294A">
        <w:rPr>
          <w:bCs/>
        </w:rPr>
        <w:t xml:space="preserve"> </w:t>
      </w:r>
      <w:r w:rsidR="00B1294A" w:rsidRPr="00A74968">
        <w:t xml:space="preserve">Pada </w:t>
      </w:r>
      <w:proofErr w:type="spellStart"/>
      <w:r w:rsidR="00B1294A" w:rsidRPr="00A74968">
        <w:t>pengujian</w:t>
      </w:r>
      <w:proofErr w:type="spellEnd"/>
      <w:r w:rsidR="00B1294A" w:rsidRPr="00A74968">
        <w:t xml:space="preserve"> </w:t>
      </w:r>
      <w:proofErr w:type="spellStart"/>
      <w:r w:rsidR="00B1294A" w:rsidRPr="00A74968">
        <w:t>ini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diuji</w:t>
      </w:r>
      <w:proofErr w:type="spellEnd"/>
      <w:r w:rsidR="00B1294A" w:rsidRPr="00A74968">
        <w:t xml:space="preserve"> </w:t>
      </w:r>
      <w:proofErr w:type="spellStart"/>
      <w:r w:rsidR="00B1294A" w:rsidRPr="00A74968">
        <w:t>pengaruh</w:t>
      </w:r>
      <w:proofErr w:type="spellEnd"/>
      <w:r w:rsidR="00B1294A" w:rsidRPr="00A74968">
        <w:t xml:space="preserve"> </w:t>
      </w:r>
      <w:proofErr w:type="spellStart"/>
      <w:r w:rsidR="00B1294A" w:rsidRPr="00A74968">
        <w:t>penggunaan</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dan strategi </w:t>
      </w:r>
      <w:proofErr w:type="spellStart"/>
      <w:r w:rsidR="00B1294A" w:rsidRPr="00A74968">
        <w:lastRenderedPageBreak/>
        <w:t>konvergensi</w:t>
      </w:r>
      <w:proofErr w:type="spellEnd"/>
      <w:r w:rsidR="00B1294A" w:rsidRPr="00A74968">
        <w:t xml:space="preserve"> SVM </w:t>
      </w:r>
      <w:proofErr w:type="spellStart"/>
      <w:r w:rsidR="00B1294A" w:rsidRPr="00A74968">
        <w:t>terhadap</w:t>
      </w:r>
      <w:proofErr w:type="spellEnd"/>
      <w:r w:rsidR="00B1294A" w:rsidRPr="00A74968">
        <w:t xml:space="preserve"> </w:t>
      </w:r>
      <w:proofErr w:type="spellStart"/>
      <w:r w:rsidR="00B1294A" w:rsidRPr="00A74968">
        <w:t>akurasi</w:t>
      </w:r>
      <w:proofErr w:type="spellEnd"/>
      <w:r w:rsidR="00B1294A" w:rsidRPr="00A74968">
        <w:t xml:space="preserve"> </w:t>
      </w:r>
      <w:r w:rsidR="00B1294A" w:rsidRPr="00A74968">
        <w:rPr>
          <w:i/>
        </w:rPr>
        <w:t>fault detection</w:t>
      </w:r>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menandakan</w:t>
      </w:r>
      <w:proofErr w:type="spellEnd"/>
      <w:r w:rsidR="00B1294A" w:rsidRPr="00A74968">
        <w:t xml:space="preserve"> </w:t>
      </w:r>
      <w:proofErr w:type="spellStart"/>
      <w:r w:rsidR="00B1294A" w:rsidRPr="00A74968">
        <w:t>tingkat</w:t>
      </w:r>
      <w:proofErr w:type="spellEnd"/>
      <w:r w:rsidR="00B1294A" w:rsidRPr="00A74968">
        <w:t xml:space="preserve"> </w:t>
      </w:r>
      <w:proofErr w:type="spellStart"/>
      <w:r w:rsidR="00B1294A" w:rsidRPr="00A74968">
        <w:t>prioritas</w:t>
      </w:r>
      <w:proofErr w:type="spellEnd"/>
      <w:r w:rsidR="00B1294A" w:rsidRPr="00A74968">
        <w:t xml:space="preserve"> data normal </w:t>
      </w:r>
      <w:proofErr w:type="spellStart"/>
      <w:r w:rsidR="00B1294A" w:rsidRPr="00A74968">
        <w:t>dibandingkan</w:t>
      </w:r>
      <w:proofErr w:type="spellEnd"/>
      <w:r w:rsidR="00B1294A" w:rsidRPr="00A74968">
        <w:t xml:space="preserve"> data </w:t>
      </w:r>
      <w:r w:rsidR="00B1294A" w:rsidRPr="00A74968">
        <w:rPr>
          <w:i/>
          <w:iCs/>
        </w:rPr>
        <w:t>faulty</w:t>
      </w:r>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menggunakan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menentukan</w:t>
      </w:r>
      <w:proofErr w:type="spellEnd"/>
      <w:r w:rsidR="00B1294A" w:rsidRPr="00A74968">
        <w:t xml:space="preserve"> </w:t>
      </w:r>
      <w:proofErr w:type="spellStart"/>
      <w:r w:rsidR="00B1294A" w:rsidRPr="00A74968">
        <w:t>batas</w:t>
      </w:r>
      <w:proofErr w:type="spellEnd"/>
      <w:r w:rsidR="00B1294A" w:rsidRPr="00A74968">
        <w:t xml:space="preserve"> </w:t>
      </w:r>
      <w:proofErr w:type="spellStart"/>
      <w:r w:rsidR="00B1294A" w:rsidRPr="00A74968">
        <w:t>pemisahnya</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memperkecil</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data normal, </w:t>
      </w:r>
      <w:proofErr w:type="spellStart"/>
      <w:r w:rsidR="00B1294A" w:rsidRPr="00A74968">
        <w:t>maka</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memprioritaskan</w:t>
      </w:r>
      <w:proofErr w:type="spellEnd"/>
      <w:r w:rsidR="00B1294A" w:rsidRPr="00A74968">
        <w:t xml:space="preserve"> data </w:t>
      </w:r>
      <w:r w:rsidR="00B1294A" w:rsidRPr="00A74968">
        <w:rPr>
          <w:i/>
          <w:iCs/>
        </w:rPr>
        <w:t xml:space="preserve">faulty </w:t>
      </w:r>
      <w:r w:rsidR="00B1294A" w:rsidRPr="00A74968">
        <w:t xml:space="preserve">yang </w:t>
      </w:r>
      <w:proofErr w:type="spellStart"/>
      <w:r w:rsidR="00B1294A" w:rsidRPr="00A74968">
        <w:t>memiliki</w:t>
      </w:r>
      <w:proofErr w:type="spellEnd"/>
      <w:r w:rsidR="00B1294A" w:rsidRPr="00A74968">
        <w:t xml:space="preserve"> </w:t>
      </w:r>
      <w:proofErr w:type="spellStart"/>
      <w:r w:rsidR="00B1294A" w:rsidRPr="00A74968">
        <w:t>bobot</w:t>
      </w:r>
      <w:proofErr w:type="spellEnd"/>
      <w:r w:rsidR="00B1294A" w:rsidRPr="00A74968">
        <w:t xml:space="preserve"> </w:t>
      </w:r>
      <w:proofErr w:type="spellStart"/>
      <w:r w:rsidR="00B1294A" w:rsidRPr="00A74968">
        <w:t>kelas</w:t>
      </w:r>
      <w:proofErr w:type="spellEnd"/>
      <w:r w:rsidR="00B1294A" w:rsidRPr="00A74968">
        <w:t xml:space="preserve"> yang </w:t>
      </w:r>
      <w:proofErr w:type="spellStart"/>
      <w:r w:rsidR="00B1294A" w:rsidRPr="00A74968">
        <w:t>lebih</w:t>
      </w:r>
      <w:proofErr w:type="spellEnd"/>
      <w:r w:rsidR="00B1294A" w:rsidRPr="00A74968">
        <w:t xml:space="preserve"> </w:t>
      </w:r>
      <w:proofErr w:type="spellStart"/>
      <w:r w:rsidR="00B1294A" w:rsidRPr="00A74968">
        <w:t>tinggi</w:t>
      </w:r>
      <w:proofErr w:type="spellEnd"/>
      <w:r w:rsidR="00B1294A" w:rsidRPr="00A74968">
        <w:t xml:space="preserve">, </w:t>
      </w:r>
      <w:proofErr w:type="spellStart"/>
      <w:r w:rsidR="00B1294A" w:rsidRPr="00A74968">
        <w:t>sehingga</w:t>
      </w:r>
      <w:proofErr w:type="spellEnd"/>
      <w:r w:rsidR="00B1294A" w:rsidRPr="00A74968">
        <w:t xml:space="preserve"> garis </w:t>
      </w:r>
      <w:proofErr w:type="spellStart"/>
      <w:r w:rsidR="00B1294A" w:rsidRPr="00A74968">
        <w:t>pemisah</w:t>
      </w:r>
      <w:proofErr w:type="spellEnd"/>
      <w:r w:rsidR="00B1294A" w:rsidRPr="00A74968">
        <w:t xml:space="preserve"> SVM </w:t>
      </w:r>
      <w:proofErr w:type="spellStart"/>
      <w:r w:rsidR="00B1294A" w:rsidRPr="00A74968">
        <w:t>akan</w:t>
      </w:r>
      <w:proofErr w:type="spellEnd"/>
      <w:r w:rsidR="00B1294A" w:rsidRPr="00A74968">
        <w:t xml:space="preserve"> </w:t>
      </w:r>
      <w:proofErr w:type="spellStart"/>
      <w:r w:rsidR="00B1294A" w:rsidRPr="00A74968">
        <w:t>dibuat</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Sebagai</w:t>
      </w:r>
      <w:proofErr w:type="spellEnd"/>
      <w:r w:rsidR="00B1294A" w:rsidRPr="00A74968">
        <w:t xml:space="preserve"> </w:t>
      </w:r>
      <w:proofErr w:type="spellStart"/>
      <w:r w:rsidR="00B1294A" w:rsidRPr="00A74968">
        <w:t>konsekuensi</w:t>
      </w:r>
      <w:proofErr w:type="spellEnd"/>
      <w:r w:rsidR="00B1294A" w:rsidRPr="00A74968">
        <w:t xml:space="preserve">, </w:t>
      </w:r>
      <w:proofErr w:type="spellStart"/>
      <w:r w:rsidR="00B1294A" w:rsidRPr="00A74968">
        <w:t>daerah</w:t>
      </w:r>
      <w:proofErr w:type="spellEnd"/>
      <w:r w:rsidR="00B1294A" w:rsidRPr="00A74968">
        <w:t xml:space="preserve"> data </w:t>
      </w:r>
      <w:r w:rsidR="00B1294A" w:rsidRPr="00A74968">
        <w:rPr>
          <w:i/>
        </w:rPr>
        <w:t xml:space="preserve">faulty </w:t>
      </w:r>
      <w:proofErr w:type="spellStart"/>
      <w:r w:rsidR="00B1294A" w:rsidRPr="00A74968">
        <w:t>memiliki</w:t>
      </w:r>
      <w:proofErr w:type="spellEnd"/>
      <w:r w:rsidR="00B1294A" w:rsidRPr="00A74968">
        <w:t xml:space="preserve"> </w:t>
      </w:r>
      <w:proofErr w:type="spellStart"/>
      <w:r w:rsidR="00B1294A" w:rsidRPr="00A74968">
        <w:t>ruang</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sehingga</w:t>
      </w:r>
      <w:proofErr w:type="spellEnd"/>
      <w:r w:rsidR="00B1294A" w:rsidRPr="00A74968">
        <w:t xml:space="preserve"> </w:t>
      </w:r>
      <w:proofErr w:type="spellStart"/>
      <w:r w:rsidR="00B1294A" w:rsidRPr="00A74968">
        <w:t>apabila</w:t>
      </w:r>
      <w:proofErr w:type="spellEnd"/>
      <w:r w:rsidR="00B1294A" w:rsidRPr="00A74968">
        <w:t xml:space="preserve"> </w:t>
      </w:r>
      <w:proofErr w:type="spellStart"/>
      <w:r w:rsidR="00B1294A" w:rsidRPr="00A74968">
        <w:t>sebuah</w:t>
      </w:r>
      <w:proofErr w:type="spellEnd"/>
      <w:r w:rsidR="00B1294A" w:rsidRPr="00A74968">
        <w:t xml:space="preserve"> sample </w:t>
      </w:r>
      <w:proofErr w:type="spellStart"/>
      <w:r w:rsidR="00B1294A" w:rsidRPr="00A74968">
        <w:t>dengan</w:t>
      </w:r>
      <w:proofErr w:type="spellEnd"/>
      <w:r w:rsidR="00B1294A" w:rsidRPr="00A74968">
        <w:t xml:space="preserve"> </w:t>
      </w:r>
      <w:proofErr w:type="spellStart"/>
      <w:r w:rsidR="00B1294A" w:rsidRPr="00A74968">
        <w:t>jenis</w:t>
      </w:r>
      <w:proofErr w:type="spellEnd"/>
      <w:r w:rsidR="00B1294A" w:rsidRPr="00A74968">
        <w:t xml:space="preserve"> </w:t>
      </w:r>
      <w:r w:rsidR="00B1294A" w:rsidRPr="00A74968">
        <w:rPr>
          <w:i/>
        </w:rPr>
        <w:t xml:space="preserve">fault </w:t>
      </w:r>
      <w:r w:rsidR="00B1294A" w:rsidRPr="00A74968">
        <w:t>lain</w:t>
      </w:r>
      <w:r w:rsidR="00B1294A" w:rsidRPr="00A74968">
        <w:rPr>
          <w:i/>
        </w:rPr>
        <w:t xml:space="preserve"> </w:t>
      </w:r>
      <w:proofErr w:type="spellStart"/>
      <w:r w:rsidR="00B1294A" w:rsidRPr="00A74968">
        <w:t>terproyeksi</w:t>
      </w:r>
      <w:proofErr w:type="spellEnd"/>
      <w:r w:rsidR="00B1294A" w:rsidRPr="00A74968">
        <w:t xml:space="preserve"> </w:t>
      </w:r>
      <w:proofErr w:type="spellStart"/>
      <w:r w:rsidR="00B1294A" w:rsidRPr="00A74968">
        <w:t>lebih</w:t>
      </w:r>
      <w:proofErr w:type="spellEnd"/>
      <w:r w:rsidR="00B1294A" w:rsidRPr="00A74968">
        <w:t xml:space="preserve"> </w:t>
      </w:r>
      <w:proofErr w:type="spellStart"/>
      <w:r w:rsidR="00B1294A" w:rsidRPr="00A74968">
        <w:t>dekat</w:t>
      </w:r>
      <w:proofErr w:type="spellEnd"/>
      <w:r w:rsidR="00B1294A" w:rsidRPr="00A74968">
        <w:t xml:space="preserve"> </w:t>
      </w:r>
      <w:proofErr w:type="spellStart"/>
      <w:r w:rsidR="00B1294A" w:rsidRPr="00A74968">
        <w:t>dengan</w:t>
      </w:r>
      <w:proofErr w:type="spellEnd"/>
      <w:r w:rsidR="00B1294A" w:rsidRPr="00A74968">
        <w:t xml:space="preserve"> data normal, </w:t>
      </w:r>
      <w:proofErr w:type="spellStart"/>
      <w:r w:rsidR="00B1294A" w:rsidRPr="00A74968">
        <w:t>sampel</w:t>
      </w:r>
      <w:proofErr w:type="spellEnd"/>
      <w:r w:rsidR="00B1294A" w:rsidRPr="00A74968">
        <w:t xml:space="preserve"> </w:t>
      </w:r>
      <w:proofErr w:type="spellStart"/>
      <w:r w:rsidR="00B1294A" w:rsidRPr="00A74968">
        <w:t>tersebut</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diklasifikan</w:t>
      </w:r>
      <w:proofErr w:type="spellEnd"/>
      <w:r w:rsidR="00B1294A" w:rsidRPr="00A74968">
        <w:t xml:space="preserve"> </w:t>
      </w:r>
      <w:proofErr w:type="spellStart"/>
      <w:r w:rsidR="00B1294A" w:rsidRPr="00A74968">
        <w:t>sebagai</w:t>
      </w:r>
      <w:proofErr w:type="spellEnd"/>
      <w:r w:rsidR="00B1294A" w:rsidRPr="00A74968">
        <w:t xml:space="preserve"> </w:t>
      </w:r>
      <w:proofErr w:type="spellStart"/>
      <w:r w:rsidR="00B1294A" w:rsidRPr="00A74968">
        <w:t>sampel</w:t>
      </w:r>
      <w:proofErr w:type="spellEnd"/>
      <w:r w:rsidR="00B1294A" w:rsidRPr="00A74968">
        <w:t xml:space="preserve"> </w:t>
      </w:r>
      <w:r w:rsidR="00B1294A" w:rsidRPr="00A74968">
        <w:rPr>
          <w:i/>
        </w:rPr>
        <w:t>faulty</w:t>
      </w:r>
      <w:r w:rsidR="00B1294A" w:rsidRPr="00A74968">
        <w:t xml:space="preserve">. </w:t>
      </w:r>
    </w:p>
    <w:p w14:paraId="4D51E86A" w14:textId="276B8AF9" w:rsidR="005C562D" w:rsidRPr="00A74968" w:rsidRDefault="00620587" w:rsidP="00B1294A">
      <w:pPr>
        <w:spacing w:after="0" w:line="360" w:lineRule="auto"/>
        <w:ind w:firstLine="567"/>
      </w:pPr>
      <w:r>
        <w:rPr>
          <w:noProof/>
        </w:rPr>
        <mc:AlternateContent>
          <mc:Choice Requires="wpg">
            <w:drawing>
              <wp:anchor distT="0" distB="0" distL="114300" distR="114300" simplePos="0" relativeHeight="251752960" behindDoc="0" locked="0" layoutInCell="1" allowOverlap="1" wp14:anchorId="5DB56DEE" wp14:editId="49FA6742">
                <wp:simplePos x="0" y="0"/>
                <wp:positionH relativeFrom="column">
                  <wp:posOffset>744855</wp:posOffset>
                </wp:positionH>
                <wp:positionV relativeFrom="paragraph">
                  <wp:posOffset>1903730</wp:posOffset>
                </wp:positionV>
                <wp:extent cx="3336925" cy="3514725"/>
                <wp:effectExtent l="0" t="0" r="15875" b="9525"/>
                <wp:wrapTopAndBottom/>
                <wp:docPr id="283" name="Group 283"/>
                <wp:cNvGraphicFramePr/>
                <a:graphic xmlns:a="http://schemas.openxmlformats.org/drawingml/2006/main">
                  <a:graphicData uri="http://schemas.microsoft.com/office/word/2010/wordprocessingGroup">
                    <wpg:wgp>
                      <wpg:cNvGrpSpPr/>
                      <wpg:grpSpPr>
                        <a:xfrm>
                          <a:off x="0" y="0"/>
                          <a:ext cx="3336925" cy="3514725"/>
                          <a:chOff x="0" y="0"/>
                          <a:chExt cx="3423285" cy="4437360"/>
                        </a:xfrm>
                      </wpg:grpSpPr>
                      <wps:wsp>
                        <wps:cNvPr id="221" name="Text Box 221"/>
                        <wps:cNvSpPr txBox="1"/>
                        <wps:spPr>
                          <a:xfrm>
                            <a:off x="0" y="3906982"/>
                            <a:ext cx="3423285" cy="530378"/>
                          </a:xfrm>
                          <a:prstGeom prst="rect">
                            <a:avLst/>
                          </a:prstGeom>
                          <a:solidFill>
                            <a:prstClr val="white"/>
                          </a:solidFill>
                          <a:ln>
                            <a:noFill/>
                          </a:ln>
                        </wps:spPr>
                        <wps:txbx>
                          <w:txbxContent>
                            <w:p w14:paraId="327B5B07" w14:textId="1C893D95" w:rsidR="00913D30" w:rsidRPr="00D0003A" w:rsidRDefault="00913D30" w:rsidP="00971377">
                              <w:pPr>
                                <w:pStyle w:val="Caption"/>
                              </w:pPr>
                              <w:r>
                                <w:t xml:space="preserve">Gambar </w:t>
                              </w:r>
                              <w:fldSimple w:instr=" STYLEREF 1 \s ">
                                <w:r>
                                  <w:rPr>
                                    <w:noProof/>
                                  </w:rPr>
                                  <w:t>V</w:t>
                                </w:r>
                              </w:fldSimple>
                              <w:r>
                                <w:t xml:space="preserve">.13 </w:t>
                              </w:r>
                              <w:proofErr w:type="spellStart"/>
                              <w:r>
                                <w:t>Akurasi</w:t>
                              </w:r>
                              <w:proofErr w:type="spellEnd"/>
                              <w:r>
                                <w:t xml:space="preserve"> Program Pada Data </w:t>
                              </w:r>
                              <w:proofErr w:type="spellStart"/>
                              <w:r>
                                <w:t>Latih</w:t>
                              </w:r>
                              <w:proofErr w:type="spellEnd"/>
                              <w:r>
                                <w:t xml:space="preserve"> </w:t>
                              </w:r>
                              <w:proofErr w:type="spellStart"/>
                              <w:r>
                                <w:t>Menggunakan</w:t>
                              </w:r>
                              <w:proofErr w:type="spellEnd"/>
                              <w:r>
                                <w:t xml:space="preserve"> </w:t>
                              </w:r>
                              <w:proofErr w:type="spellStart"/>
                              <w:r>
                                <w:t>Variasi</w:t>
                              </w:r>
                              <w:proofErr w:type="spellEnd"/>
                              <w:r>
                                <w:t xml:space="preserve"> </w:t>
                              </w:r>
                              <w:proofErr w:type="spellStart"/>
                              <w:r>
                                <w:t>Bobot</w:t>
                              </w:r>
                              <w:proofErr w:type="spellEnd"/>
                              <w:r>
                                <w:t xml:space="preserve"> Kelas 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282" name="Chart 282">
                          <a:extLst>
                            <a:ext uri="{FF2B5EF4-FFF2-40B4-BE49-F238E27FC236}">
                              <a16:creationId xmlns:a16="http://schemas.microsoft.com/office/drawing/2014/main" id="{00000000-0008-0000-0000-000004000000}"/>
                            </a:ext>
                          </a:extLst>
                        </wpg:cNvPr>
                        <wpg:cNvFrPr/>
                        <wpg:xfrm>
                          <a:off x="0" y="0"/>
                          <a:ext cx="3423285" cy="3900170"/>
                        </wpg:xfrm>
                        <a:graphic>
                          <a:graphicData uri="http://schemas.openxmlformats.org/drawingml/2006/chart">
                            <c:chart xmlns:c="http://schemas.openxmlformats.org/drawingml/2006/chart" xmlns:r="http://schemas.openxmlformats.org/officeDocument/2006/relationships" r:id="rId86"/>
                          </a:graphicData>
                        </a:graphic>
                      </wpg:graphicFrame>
                    </wpg:wgp>
                  </a:graphicData>
                </a:graphic>
                <wp14:sizeRelH relativeFrom="margin">
                  <wp14:pctWidth>0</wp14:pctWidth>
                </wp14:sizeRelH>
                <wp14:sizeRelV relativeFrom="margin">
                  <wp14:pctHeight>0</wp14:pctHeight>
                </wp14:sizeRelV>
              </wp:anchor>
            </w:drawing>
          </mc:Choice>
          <mc:Fallback>
            <w:pict>
              <v:group w14:anchorId="5DB56DEE" id="Group 283" o:spid="_x0000_s1113" style="position:absolute;left:0;text-align:left;margin-left:58.65pt;margin-top:149.9pt;width:262.75pt;height:276.75pt;z-index:251752960;mso-width-relative:margin;mso-height-relative:margin" coordsize="34232,44373"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">
                <v:shape id="Text Box 221" o:spid="_x0000_s1114" type="#_x0000_t202" style="position:absolute;top:39069;width:34232;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" stroked="f">
                  <v:textbox inset="0,0,0,0">
                    <w:txbxContent>
                      <w:p w14:paraId="327B5B07" w14:textId="1C893D95" w:rsidR="00913D30" w:rsidRPr="00D0003A" w:rsidRDefault="00913D30" w:rsidP="00971377">
                        <w:pPr>
                          <w:pStyle w:val="Caption"/>
                        </w:pPr>
                        <w:r>
                          <w:t xml:space="preserve">Gambar </w:t>
                        </w:r>
                        <w:fldSimple w:instr=" STYLEREF 1 \s ">
                          <w:r>
                            <w:rPr>
                              <w:noProof/>
                            </w:rPr>
                            <w:t>V</w:t>
                          </w:r>
                        </w:fldSimple>
                        <w:r>
                          <w:t xml:space="preserve">.13 </w:t>
                        </w:r>
                        <w:proofErr w:type="spellStart"/>
                        <w:r>
                          <w:t>Akurasi</w:t>
                        </w:r>
                        <w:proofErr w:type="spellEnd"/>
                        <w:r>
                          <w:t xml:space="preserve"> Program Pada Data </w:t>
                        </w:r>
                        <w:proofErr w:type="spellStart"/>
                        <w:r>
                          <w:t>Latih</w:t>
                        </w:r>
                        <w:proofErr w:type="spellEnd"/>
                        <w:r>
                          <w:t xml:space="preserve"> </w:t>
                        </w:r>
                        <w:proofErr w:type="spellStart"/>
                        <w:r>
                          <w:t>Menggunakan</w:t>
                        </w:r>
                        <w:proofErr w:type="spellEnd"/>
                        <w:r>
                          <w:t xml:space="preserve"> </w:t>
                        </w:r>
                        <w:proofErr w:type="spellStart"/>
                        <w:r>
                          <w:t>Variasi</w:t>
                        </w:r>
                        <w:proofErr w:type="spellEnd"/>
                        <w:r>
                          <w:t xml:space="preserve"> </w:t>
                        </w:r>
                        <w:proofErr w:type="spellStart"/>
                        <w:r>
                          <w:t>Bobot</w:t>
                        </w:r>
                        <w:proofErr w:type="spellEnd"/>
                        <w:r>
                          <w:t xml:space="preserve"> Kelas Normal</w:t>
                        </w:r>
                      </w:p>
                    </w:txbxContent>
                  </v:textbox>
                </v:shape>
                <v:shape id="Chart 282" o:spid="_x0000_s1115" type="#_x0000_t75" style="position:absolute;width:34270;height:390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">
                  <v:imagedata r:id="rId87" o:title=""/>
                  <o:lock v:ext="edit" aspectratio="f"/>
                </v:shape>
                <w10:wrap type="topAndBottom"/>
              </v:group>
            </w:pict>
          </mc:Fallback>
        </mc:AlternateContent>
      </w:r>
      <w:proofErr w:type="spellStart"/>
      <w:r w:rsidR="00B1294A" w:rsidRPr="00A74968">
        <w:t>Pengukuran</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membandingkan</w:t>
      </w:r>
      <w:proofErr w:type="spellEnd"/>
      <w:r w:rsidR="00B1294A" w:rsidRPr="00A74968">
        <w:t xml:space="preserve"> </w:t>
      </w:r>
      <w:proofErr w:type="spellStart"/>
      <w:r w:rsidR="00B1294A" w:rsidRPr="00A74968">
        <w:t>prediksi</w:t>
      </w:r>
      <w:proofErr w:type="spellEnd"/>
      <w:r w:rsidR="00B1294A" w:rsidRPr="00A74968">
        <w:t xml:space="preserve"> label </w:t>
      </w:r>
      <w:proofErr w:type="spellStart"/>
      <w:r w:rsidR="00B1294A" w:rsidRPr="00A74968">
        <w:t>dari</w:t>
      </w:r>
      <w:proofErr w:type="spellEnd"/>
      <w:r w:rsidR="00B1294A" w:rsidRPr="00A74968">
        <w:t xml:space="preserve"> </w:t>
      </w:r>
      <w:proofErr w:type="spellStart"/>
      <w:r w:rsidR="00B1294A" w:rsidRPr="00A74968">
        <w:t>sampel</w:t>
      </w:r>
      <w:proofErr w:type="spellEnd"/>
      <w:r w:rsidR="00B1294A" w:rsidRPr="00A74968">
        <w:t xml:space="preserve"> pada data </w:t>
      </w:r>
      <w:r w:rsidR="00B1294A" w:rsidRPr="00A74968">
        <w:rPr>
          <w:i/>
        </w:rPr>
        <w:t xml:space="preserve">buffer </w:t>
      </w:r>
      <w:proofErr w:type="spellStart"/>
      <w:r w:rsidR="00B1294A" w:rsidRPr="00A74968">
        <w:t>dengan</w:t>
      </w:r>
      <w:proofErr w:type="spellEnd"/>
      <w:r w:rsidR="00B1294A" w:rsidRPr="00A74968">
        <w:t xml:space="preserve"> label yang </w:t>
      </w:r>
      <w:proofErr w:type="spellStart"/>
      <w:r w:rsidR="00B1294A" w:rsidRPr="00A74968">
        <w:t>sebenarnya</w:t>
      </w:r>
      <w:proofErr w:type="spellEnd"/>
      <w:r w:rsidR="00B1294A" w:rsidRPr="00A74968">
        <w:t xml:space="preserve">. </w:t>
      </w:r>
      <w:proofErr w:type="spellStart"/>
      <w:r w:rsidR="00B1294A" w:rsidRPr="00A74968">
        <w:t>Untuk</w:t>
      </w:r>
      <w:proofErr w:type="spellEnd"/>
      <w:r w:rsidR="00B1294A" w:rsidRPr="00A74968">
        <w:t xml:space="preserve"> </w:t>
      </w:r>
      <w:proofErr w:type="spellStart"/>
      <w:r w:rsidR="00B1294A" w:rsidRPr="00A74968">
        <w:t>setiap</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klasifikasi</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didapatkan</w:t>
      </w:r>
      <w:proofErr w:type="spellEnd"/>
      <w:r w:rsidR="00B1294A" w:rsidRPr="00A74968">
        <w:t xml:space="preserve"> 1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Ketika </w:t>
      </w:r>
      <w:proofErr w:type="spellStart"/>
      <w:r w:rsidR="00B1294A" w:rsidRPr="00A74968">
        <w:t>semua</w:t>
      </w:r>
      <w:proofErr w:type="spellEnd"/>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terkirim</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w:t>
      </w:r>
      <w:proofErr w:type="spellStart"/>
      <w:r w:rsidR="00B1294A" w:rsidRPr="00A74968">
        <w:t>kumulatif</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dicari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menjumlahkan</w:t>
      </w:r>
      <w:proofErr w:type="spellEnd"/>
      <w:r w:rsidR="00B1294A" w:rsidRPr="00A74968">
        <w:t xml:space="preserve"> </w:t>
      </w:r>
      <w:proofErr w:type="spellStart"/>
      <w:r w:rsidR="00B1294A" w:rsidRPr="00A74968">
        <w:t>nilai</w:t>
      </w:r>
      <w:proofErr w:type="spellEnd"/>
      <w:r w:rsidR="00B1294A" w:rsidRPr="00A74968">
        <w:t xml:space="preserve"> </w:t>
      </w:r>
      <w:proofErr w:type="spellStart"/>
      <w:r w:rsidR="00B1294A" w:rsidRPr="00A74968">
        <w:t>akurasi</w:t>
      </w:r>
      <w:proofErr w:type="spellEnd"/>
      <w:r w:rsidR="00B1294A" w:rsidRPr="00A74968">
        <w:t xml:space="preserve"> yang </w:t>
      </w:r>
      <w:proofErr w:type="spellStart"/>
      <w:r w:rsidR="00B1294A" w:rsidRPr="00A74968">
        <w:t>didapat</w:t>
      </w:r>
      <w:proofErr w:type="spellEnd"/>
      <w:r w:rsidR="00B1294A" w:rsidRPr="00A74968">
        <w:t xml:space="preserve"> </w:t>
      </w:r>
      <w:proofErr w:type="spellStart"/>
      <w:r w:rsidR="00B1294A" w:rsidRPr="00A74968">
        <w:t>tiap</w:t>
      </w:r>
      <w:proofErr w:type="spellEnd"/>
      <w:r w:rsidR="00B1294A" w:rsidRPr="00A74968">
        <w:t xml:space="preserve"> </w:t>
      </w:r>
      <w:proofErr w:type="spellStart"/>
      <w:r w:rsidR="00B1294A" w:rsidRPr="00A74968">
        <w:t>siklus</w:t>
      </w:r>
      <w:proofErr w:type="spellEnd"/>
      <w:r w:rsidR="00B1294A" w:rsidRPr="00A74968">
        <w:t xml:space="preserve"> dan </w:t>
      </w:r>
      <w:proofErr w:type="spellStart"/>
      <w:r w:rsidR="00B1294A" w:rsidRPr="00A74968">
        <w:t>dibagi</w:t>
      </w:r>
      <w:proofErr w:type="spellEnd"/>
      <w:r w:rsidR="00B1294A" w:rsidRPr="00A74968">
        <w:t xml:space="preserve"> </w:t>
      </w:r>
      <w:proofErr w:type="spellStart"/>
      <w:r w:rsidR="00B1294A" w:rsidRPr="00A74968">
        <w:t>dengan</w:t>
      </w:r>
      <w:proofErr w:type="spellEnd"/>
      <w:r w:rsidR="00B1294A" w:rsidRPr="00A74968">
        <w:t xml:space="preserve"> </w:t>
      </w:r>
      <w:proofErr w:type="spellStart"/>
      <w:r w:rsidR="00B1294A" w:rsidRPr="00A74968">
        <w:t>jumlah</w:t>
      </w:r>
      <w:proofErr w:type="spellEnd"/>
      <w:r w:rsidR="00B1294A" w:rsidRPr="00A74968">
        <w:t xml:space="preserve"> </w:t>
      </w:r>
      <w:proofErr w:type="spellStart"/>
      <w:r w:rsidR="00B1294A" w:rsidRPr="00A74968">
        <w:t>siklus</w:t>
      </w:r>
      <w:proofErr w:type="spellEnd"/>
      <w:r w:rsidR="00B1294A" w:rsidRPr="00A74968">
        <w:t xml:space="preserve">. </w:t>
      </w:r>
      <w:proofErr w:type="spellStart"/>
      <w:r w:rsidR="00B1294A" w:rsidRPr="00A74968">
        <w:t>Pengujian</w:t>
      </w:r>
      <w:proofErr w:type="spellEnd"/>
      <w:r w:rsidR="00B1294A" w:rsidRPr="00A74968">
        <w:t xml:space="preserve"> </w:t>
      </w:r>
      <w:proofErr w:type="spellStart"/>
      <w:r w:rsidR="00B1294A" w:rsidRPr="00A74968">
        <w:t>akan</w:t>
      </w:r>
      <w:proofErr w:type="spellEnd"/>
      <w:r w:rsidR="00B1294A" w:rsidRPr="00A74968">
        <w:t xml:space="preserve"> </w:t>
      </w:r>
      <w:proofErr w:type="spellStart"/>
      <w:r w:rsidR="00B1294A" w:rsidRPr="00A74968">
        <w:t>dilakukan</w:t>
      </w:r>
      <w:proofErr w:type="spellEnd"/>
      <w:r w:rsidR="00B1294A" w:rsidRPr="00A74968">
        <w:t xml:space="preserve"> </w:t>
      </w:r>
      <w:proofErr w:type="spellStart"/>
      <w:r w:rsidR="00B1294A" w:rsidRPr="00A74968">
        <w:t>dengan</w:t>
      </w:r>
      <w:proofErr w:type="spellEnd"/>
      <w:r w:rsidR="00B1294A" w:rsidRPr="00A74968">
        <w:t xml:space="preserve"> parameter </w:t>
      </w:r>
      <w:proofErr w:type="spellStart"/>
      <w:r w:rsidR="00B1294A" w:rsidRPr="00A74968">
        <w:t>ukuran</w:t>
      </w:r>
      <w:proofErr w:type="spellEnd"/>
      <w:r w:rsidR="00B1294A" w:rsidRPr="00A74968">
        <w:t xml:space="preserve"> </w:t>
      </w:r>
      <w:proofErr w:type="spellStart"/>
      <w:r w:rsidR="00B1294A" w:rsidRPr="00A74968">
        <w:t>referensi</w:t>
      </w:r>
      <w:proofErr w:type="spellEnd"/>
      <w:r w:rsidR="00B1294A" w:rsidRPr="00A74968">
        <w:t xml:space="preserve"> </w:t>
      </w:r>
      <w:r w:rsidR="00A74968">
        <w:t>150</w:t>
      </w:r>
      <w:r w:rsidR="00B1294A" w:rsidRPr="00A74968">
        <w:t xml:space="preserve"> </w:t>
      </w:r>
      <w:proofErr w:type="spellStart"/>
      <w:r w:rsidR="00B1294A" w:rsidRPr="00A74968">
        <w:t>sampel</w:t>
      </w:r>
      <w:proofErr w:type="spellEnd"/>
      <w:r w:rsidR="00B1294A" w:rsidRPr="00A74968">
        <w:t xml:space="preserve">, </w:t>
      </w:r>
      <w:proofErr w:type="spellStart"/>
      <w:r w:rsidR="00B1294A" w:rsidRPr="00A74968">
        <w:t>ukuran</w:t>
      </w:r>
      <w:proofErr w:type="spellEnd"/>
      <w:r w:rsidR="00B1294A" w:rsidRPr="00A74968">
        <w:t xml:space="preserve"> </w:t>
      </w:r>
      <w:r w:rsidR="00B1294A" w:rsidRPr="00A74968">
        <w:rPr>
          <w:i/>
        </w:rPr>
        <w:t xml:space="preserve">buffer </w:t>
      </w:r>
      <w:proofErr w:type="spellStart"/>
      <w:r w:rsidR="00B1294A" w:rsidRPr="00A74968">
        <w:t>sebesar</w:t>
      </w:r>
      <w:proofErr w:type="spellEnd"/>
      <w:r w:rsidR="00B1294A" w:rsidRPr="00A74968">
        <w:t xml:space="preserve"> 50 </w:t>
      </w:r>
      <w:proofErr w:type="spellStart"/>
      <w:r w:rsidR="00B1294A" w:rsidRPr="00A74968">
        <w:t>sampel</w:t>
      </w:r>
      <w:proofErr w:type="spellEnd"/>
      <w:r w:rsidR="00B1294A" w:rsidRPr="00A74968">
        <w:t xml:space="preserve">, dan </w:t>
      </w:r>
      <w:r w:rsidR="008F50D0">
        <w:rPr>
          <w:rFonts w:eastAsia="Calibri" w:cs="Times New Roman"/>
          <w:lang w:val="de-DE"/>
        </w:rPr>
        <w:t>γ</w:t>
      </w:r>
      <w:r w:rsidR="008F50D0" w:rsidRPr="00A74968">
        <w:t xml:space="preserve"> </w:t>
      </w:r>
      <w:proofErr w:type="spellStart"/>
      <w:r w:rsidR="00B1294A" w:rsidRPr="00A74968">
        <w:t>sebesar</w:t>
      </w:r>
      <w:proofErr w:type="spellEnd"/>
      <w:r w:rsidR="00B1294A" w:rsidRPr="00A74968">
        <w:t xml:space="preserve"> </w:t>
      </w:r>
      <w:r w:rsidR="00FB0C7C" w:rsidRPr="005E3008">
        <w:t>5</w:t>
      </w:r>
      <w:r w:rsidR="00FB0C7C">
        <w:t>x10</w:t>
      </w:r>
      <w:r w:rsidR="00FB0C7C">
        <w:rPr>
          <w:vertAlign w:val="superscript"/>
        </w:rPr>
        <w:t>-5</w:t>
      </w:r>
      <w:r w:rsidR="00B1294A" w:rsidRPr="00A74968">
        <w:t xml:space="preserve">. Hasil </w:t>
      </w:r>
      <w:proofErr w:type="spellStart"/>
      <w:r w:rsidR="00B1294A" w:rsidRPr="00A74968">
        <w:t>pengujian</w:t>
      </w:r>
      <w:proofErr w:type="spellEnd"/>
      <w:r w:rsidR="00B1294A" w:rsidRPr="00A74968">
        <w:t xml:space="preserve"> </w:t>
      </w:r>
      <w:proofErr w:type="spellStart"/>
      <w:r w:rsidR="00B1294A" w:rsidRPr="00A74968">
        <w:t>dapat</w:t>
      </w:r>
      <w:proofErr w:type="spellEnd"/>
      <w:r w:rsidR="00B1294A" w:rsidRPr="00A74968">
        <w:t xml:space="preserve"> </w:t>
      </w:r>
      <w:proofErr w:type="spellStart"/>
      <w:r w:rsidR="00B1294A" w:rsidRPr="00A74968">
        <w:t>dilihat</w:t>
      </w:r>
      <w:proofErr w:type="spellEnd"/>
      <w:r w:rsidR="00B1294A" w:rsidRPr="00A74968">
        <w:t xml:space="preserve"> pada </w:t>
      </w:r>
      <w:r w:rsidR="00302E0A">
        <w:t>G</w:t>
      </w:r>
      <w:r w:rsidR="00B1294A" w:rsidRPr="00A74968">
        <w:t>ambar V.1</w:t>
      </w:r>
      <w:r w:rsidR="00BE707C">
        <w:t>3</w:t>
      </w:r>
      <w:r w:rsidR="00B1294A" w:rsidRPr="00A74968">
        <w:t xml:space="preserve">. </w:t>
      </w:r>
    </w:p>
    <w:p w14:paraId="64F0D957" w14:textId="1D4324C6" w:rsidR="00DB4CC1" w:rsidRDefault="00A66B77" w:rsidP="0088635C">
      <w:pPr>
        <w:spacing w:after="0" w:line="360" w:lineRule="auto"/>
        <w:ind w:firstLine="567"/>
      </w:pPr>
      <w:r>
        <w:rPr>
          <w:noProof/>
        </w:rPr>
        <w:lastRenderedPageBreak/>
        <mc:AlternateContent>
          <mc:Choice Requires="wpg">
            <w:drawing>
              <wp:anchor distT="0" distB="0" distL="114300" distR="114300" simplePos="0" relativeHeight="251751936" behindDoc="0" locked="0" layoutInCell="1" allowOverlap="1" wp14:anchorId="0D163F2D" wp14:editId="26582585">
                <wp:simplePos x="0" y="0"/>
                <wp:positionH relativeFrom="column">
                  <wp:posOffset>-26670</wp:posOffset>
                </wp:positionH>
                <wp:positionV relativeFrom="paragraph">
                  <wp:posOffset>2763067</wp:posOffset>
                </wp:positionV>
                <wp:extent cx="5063110" cy="2291921"/>
                <wp:effectExtent l="0" t="0" r="4445" b="0"/>
                <wp:wrapTopAndBottom/>
                <wp:docPr id="285" name="Group 285"/>
                <wp:cNvGraphicFramePr/>
                <a:graphic xmlns:a="http://schemas.openxmlformats.org/drawingml/2006/main">
                  <a:graphicData uri="http://schemas.microsoft.com/office/word/2010/wordprocessingGroup">
                    <wpg:wgp>
                      <wpg:cNvGrpSpPr/>
                      <wpg:grpSpPr>
                        <a:xfrm>
                          <a:off x="0" y="0"/>
                          <a:ext cx="5063110" cy="2291921"/>
                          <a:chOff x="0" y="0"/>
                          <a:chExt cx="5063110" cy="2291921"/>
                        </a:xfrm>
                      </wpg:grpSpPr>
                      <wps:wsp>
                        <wps:cNvPr id="271" name="Text Box 271"/>
                        <wps:cNvSpPr txBox="1"/>
                        <wps:spPr>
                          <a:xfrm>
                            <a:off x="23750" y="2054431"/>
                            <a:ext cx="5039360" cy="237490"/>
                          </a:xfrm>
                          <a:prstGeom prst="rect">
                            <a:avLst/>
                          </a:prstGeom>
                          <a:solidFill>
                            <a:prstClr val="white"/>
                          </a:solidFill>
                          <a:ln>
                            <a:noFill/>
                          </a:ln>
                        </wps:spPr>
                        <wps:txbx>
                          <w:txbxContent>
                            <w:p w14:paraId="56E56296" w14:textId="7B86025C" w:rsidR="00913D30" w:rsidRPr="00971377" w:rsidRDefault="00913D30" w:rsidP="00125007">
                              <w:pPr>
                                <w:pStyle w:val="Caption"/>
                                <w:rPr>
                                  <w:noProof/>
                                </w:rPr>
                              </w:pPr>
                              <w:r>
                                <w:t xml:space="preserve">Gambar </w:t>
                              </w:r>
                              <w:fldSimple w:instr=" STYLEREF 1 \s ">
                                <w:r>
                                  <w:rPr>
                                    <w:noProof/>
                                  </w:rPr>
                                  <w:t>V</w:t>
                                </w:r>
                              </w:fldSimple>
                              <w:r>
                                <w:t xml:space="preserve">.14 </w:t>
                              </w:r>
                              <w:proofErr w:type="spellStart"/>
                              <w:r>
                                <w:t>Akurasi</w:t>
                              </w:r>
                              <w:proofErr w:type="spellEnd"/>
                              <w:r>
                                <w:t xml:space="preserve"> Program Pada </w:t>
                              </w:r>
                              <w:proofErr w:type="spellStart"/>
                              <w:r>
                                <w:t>Jenis</w:t>
                              </w:r>
                              <w:proofErr w:type="spellEnd"/>
                              <w:r>
                                <w:t xml:space="preserve"> </w:t>
                              </w:r>
                              <w:r>
                                <w:rPr>
                                  <w:i/>
                                  <w:iCs w:val="0"/>
                                </w:rPr>
                                <w:t xml:space="preserve">Fault </w:t>
                              </w:r>
                              <w:proofErr w:type="spellStart"/>
                              <w:r>
                                <w:t>Dengan</w:t>
                              </w:r>
                              <w:proofErr w:type="spellEnd"/>
                              <w:r>
                                <w:t xml:space="preserve"> </w:t>
                              </w:r>
                              <w:proofErr w:type="spellStart"/>
                              <w:r>
                                <w:t>Variasi</w:t>
                              </w:r>
                              <w:proofErr w:type="spellEnd"/>
                              <w:r>
                                <w:t xml:space="preserve"> </w:t>
                              </w:r>
                              <w:proofErr w:type="spellStart"/>
                              <w:r>
                                <w:t>Bobot</w:t>
                              </w:r>
                              <w:proofErr w:type="spellEnd"/>
                              <w:r>
                                <w:t xml:space="preserve"> Kelas</w:t>
                              </w:r>
                            </w:p>
                            <w:p w14:paraId="68C35049" w14:textId="3903E81D" w:rsidR="00913D30" w:rsidRPr="00827AF0" w:rsidRDefault="00913D30" w:rsidP="0012500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284" name="Chart 284">
                          <a:extLst>
                            <a:ext uri="{FF2B5EF4-FFF2-40B4-BE49-F238E27FC236}">
                              <a16:creationId xmlns:a16="http://schemas.microsoft.com/office/drawing/2014/main" id="{00000000-0008-0000-0000-000005000000}"/>
                            </a:ext>
                          </a:extLst>
                        </wpg:cNvPr>
                        <wpg:cNvFrPr/>
                        <wpg:xfrm>
                          <a:off x="0" y="0"/>
                          <a:ext cx="5039995" cy="2048510"/>
                        </wpg:xfrm>
                        <a:graphic>
                          <a:graphicData uri="http://schemas.openxmlformats.org/drawingml/2006/chart">
                            <c:chart xmlns:c="http://schemas.openxmlformats.org/drawingml/2006/chart" xmlns:r="http://schemas.openxmlformats.org/officeDocument/2006/relationships" r:id="rId88"/>
                          </a:graphicData>
                        </a:graphic>
                      </wpg:graphicFrame>
                    </wpg:wgp>
                  </a:graphicData>
                </a:graphic>
              </wp:anchor>
            </w:drawing>
          </mc:Choice>
          <mc:Fallback>
            <w:pict>
              <v:group w14:anchorId="0D163F2D" id="Group 285" o:spid="_x0000_s1116" style="position:absolute;left:0;text-align:left;margin-left:-2.1pt;margin-top:217.55pt;width:398.65pt;height:180.45pt;z-index:251751936" coordsize="50631,22919"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">
                <v:shape id="Text Box 271" o:spid="_x0000_s1117" type="#_x0000_t202" style="position:absolute;left:237;top:20544;width:5039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GR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" stroked="f">
                  <v:textbox inset="0,0,0,0">
                    <w:txbxContent>
                      <w:p w14:paraId="56E56296" w14:textId="7B86025C" w:rsidR="00913D30" w:rsidRPr="00971377" w:rsidRDefault="00913D30" w:rsidP="00125007">
                        <w:pPr>
                          <w:pStyle w:val="Caption"/>
                          <w:rPr>
                            <w:noProof/>
                          </w:rPr>
                        </w:pPr>
                        <w:r>
                          <w:t xml:space="preserve">Gambar </w:t>
                        </w:r>
                        <w:fldSimple w:instr=" STYLEREF 1 \s ">
                          <w:r>
                            <w:rPr>
                              <w:noProof/>
                            </w:rPr>
                            <w:t>V</w:t>
                          </w:r>
                        </w:fldSimple>
                        <w:r>
                          <w:t xml:space="preserve">.14 </w:t>
                        </w:r>
                        <w:proofErr w:type="spellStart"/>
                        <w:r>
                          <w:t>Akurasi</w:t>
                        </w:r>
                        <w:proofErr w:type="spellEnd"/>
                        <w:r>
                          <w:t xml:space="preserve"> Program Pada </w:t>
                        </w:r>
                        <w:proofErr w:type="spellStart"/>
                        <w:r>
                          <w:t>Jenis</w:t>
                        </w:r>
                        <w:proofErr w:type="spellEnd"/>
                        <w:r>
                          <w:t xml:space="preserve"> </w:t>
                        </w:r>
                        <w:r>
                          <w:rPr>
                            <w:i/>
                            <w:iCs w:val="0"/>
                          </w:rPr>
                          <w:t xml:space="preserve">Fault </w:t>
                        </w:r>
                        <w:proofErr w:type="spellStart"/>
                        <w:r>
                          <w:t>Dengan</w:t>
                        </w:r>
                        <w:proofErr w:type="spellEnd"/>
                        <w:r>
                          <w:t xml:space="preserve"> </w:t>
                        </w:r>
                        <w:proofErr w:type="spellStart"/>
                        <w:r>
                          <w:t>Variasi</w:t>
                        </w:r>
                        <w:proofErr w:type="spellEnd"/>
                        <w:r>
                          <w:t xml:space="preserve"> </w:t>
                        </w:r>
                        <w:proofErr w:type="spellStart"/>
                        <w:r>
                          <w:t>Bobot</w:t>
                        </w:r>
                        <w:proofErr w:type="spellEnd"/>
                        <w:r>
                          <w:t xml:space="preserve"> Kelas</w:t>
                        </w:r>
                      </w:p>
                      <w:p w14:paraId="68C35049" w14:textId="3903E81D" w:rsidR="00913D30" w:rsidRPr="00827AF0" w:rsidRDefault="00913D30" w:rsidP="00125007">
                        <w:pPr>
                          <w:pStyle w:val="Caption"/>
                          <w:rPr>
                            <w:noProof/>
                          </w:rPr>
                        </w:pPr>
                      </w:p>
                    </w:txbxContent>
                  </v:textbox>
                </v:shape>
                <v:shape id="Chart 284" o:spid="_x0000_s1118" type="#_x0000_t75" style="position:absolute;width:50413;height:205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">
                  <v:imagedata r:id="rId89" o:title=""/>
                  <o:lock v:ext="edit" aspectratio="f"/>
                </v:shape>
                <w10:wrap type="topAndBottom"/>
              </v:group>
            </w:pict>
          </mc:Fallback>
        </mc:AlternateContent>
      </w:r>
      <w:r w:rsidR="002D1E6F" w:rsidRPr="00DB6E86">
        <w:t xml:space="preserve">Pada </w:t>
      </w:r>
      <w:r w:rsidR="00302E0A">
        <w:t>G</w:t>
      </w:r>
      <w:r w:rsidR="002D1E6F" w:rsidRPr="00DB6E86">
        <w:t xml:space="preserve">ambar </w:t>
      </w:r>
      <w:r w:rsidR="0088635C">
        <w:t>V</w:t>
      </w:r>
      <w:r w:rsidR="002D1E6F" w:rsidRPr="00DB6E86">
        <w:t>.1</w:t>
      </w:r>
      <w:r w:rsidR="00BE707C">
        <w:t>3</w:t>
      </w:r>
      <w:r w:rsidR="002D1E6F" w:rsidRPr="00DB6E86">
        <w:t xml:space="preserve">, </w:t>
      </w:r>
      <w:proofErr w:type="spellStart"/>
      <w:r w:rsidR="002D1E6F" w:rsidRPr="00DB6E86">
        <w:t>terlihat</w:t>
      </w:r>
      <w:proofErr w:type="spellEnd"/>
      <w:r w:rsidR="002D1E6F" w:rsidRPr="00DB6E86">
        <w:t xml:space="preserve"> </w:t>
      </w:r>
      <w:proofErr w:type="spellStart"/>
      <w:r w:rsidR="002D1E6F" w:rsidRPr="00DB6E86">
        <w:t>bahwa</w:t>
      </w:r>
      <w:proofErr w:type="spellEnd"/>
      <w:r w:rsidR="002D1E6F" w:rsidRPr="00DB6E86">
        <w:t xml:space="preserve"> </w:t>
      </w:r>
      <w:proofErr w:type="spellStart"/>
      <w:r w:rsidR="002D1E6F" w:rsidRPr="00DB6E86">
        <w:t>dengan</w:t>
      </w:r>
      <w:proofErr w:type="spellEnd"/>
      <w:r w:rsidR="002D1E6F" w:rsidRPr="00DB6E86">
        <w:t xml:space="preserve"> </w:t>
      </w:r>
      <w:proofErr w:type="spellStart"/>
      <w:r w:rsidR="002D1E6F" w:rsidRPr="00DB6E86">
        <w:t>mengurangi</w:t>
      </w:r>
      <w:proofErr w:type="spellEnd"/>
      <w:r w:rsidR="002D1E6F" w:rsidRPr="00DB6E86">
        <w:t xml:space="preserve"> </w:t>
      </w:r>
      <w:proofErr w:type="spellStart"/>
      <w:r w:rsidR="002D1E6F" w:rsidRPr="00DB6E86">
        <w:t>bobot</w:t>
      </w:r>
      <w:proofErr w:type="spellEnd"/>
      <w:r w:rsidR="002D1E6F" w:rsidRPr="00DB6E86">
        <w:t xml:space="preserve"> </w:t>
      </w:r>
      <w:proofErr w:type="spellStart"/>
      <w:r w:rsidR="002D1E6F" w:rsidRPr="00DB6E86">
        <w:t>kelas</w:t>
      </w:r>
      <w:proofErr w:type="spellEnd"/>
      <w:r w:rsidR="002D1E6F" w:rsidRPr="00DB6E86">
        <w:t xml:space="preserve"> data normal </w:t>
      </w:r>
      <w:proofErr w:type="spellStart"/>
      <w:r w:rsidR="002D1E6F" w:rsidRPr="00DB6E86">
        <w:t>menjadi</w:t>
      </w:r>
      <w:proofErr w:type="spellEnd"/>
      <w:r w:rsidR="002D1E6F" w:rsidRPr="00DB6E86">
        <w:t xml:space="preserve"> </w:t>
      </w:r>
      <w:proofErr w:type="spellStart"/>
      <w:r w:rsidR="002D1E6F" w:rsidRPr="00DB6E86">
        <w:t>semakin</w:t>
      </w:r>
      <w:proofErr w:type="spellEnd"/>
      <w:r w:rsidR="002D1E6F" w:rsidRPr="00DB6E86">
        <w:t xml:space="preserve"> </w:t>
      </w:r>
      <w:proofErr w:type="spellStart"/>
      <w:r w:rsidR="002D1E6F" w:rsidRPr="00DB6E86">
        <w:t>kecil</w:t>
      </w:r>
      <w:proofErr w:type="spellEnd"/>
      <w:r w:rsidR="002D1E6F" w:rsidRPr="00DB6E86">
        <w:t xml:space="preserve">, </w:t>
      </w:r>
      <w:proofErr w:type="spellStart"/>
      <w:r w:rsidR="002D1E6F" w:rsidRPr="00DB6E86">
        <w:t>akurasi</w:t>
      </w:r>
      <w:proofErr w:type="spellEnd"/>
      <w:r w:rsidR="002D1E6F" w:rsidRPr="00DB6E86">
        <w:t xml:space="preserve"> </w:t>
      </w:r>
      <w:r w:rsidR="002D1E6F" w:rsidRPr="00DB6E86">
        <w:rPr>
          <w:i/>
        </w:rPr>
        <w:t xml:space="preserve">fault detection </w:t>
      </w:r>
      <w:proofErr w:type="spellStart"/>
      <w:r w:rsidR="002D1E6F" w:rsidRPr="00DB6E86">
        <w:t>semakin</w:t>
      </w:r>
      <w:proofErr w:type="spellEnd"/>
      <w:r w:rsidR="002D1E6F" w:rsidRPr="00DB6E86">
        <w:t xml:space="preserve"> </w:t>
      </w:r>
      <w:proofErr w:type="spellStart"/>
      <w:r w:rsidR="002D1E6F" w:rsidRPr="00DB6E86">
        <w:t>meningkat</w:t>
      </w:r>
      <w:proofErr w:type="spellEnd"/>
      <w:r w:rsidR="002D1E6F" w:rsidRPr="00DB6E86">
        <w:t xml:space="preserve">. Hal </w:t>
      </w:r>
      <w:proofErr w:type="spellStart"/>
      <w:r w:rsidR="002D1E6F" w:rsidRPr="00DB6E86">
        <w:t>tersebut</w:t>
      </w:r>
      <w:proofErr w:type="spellEnd"/>
      <w:r w:rsidR="002D1E6F" w:rsidRPr="00DB6E86">
        <w:t xml:space="preserve"> </w:t>
      </w:r>
      <w:proofErr w:type="spellStart"/>
      <w:r w:rsidR="002D1E6F" w:rsidRPr="00DB6E86">
        <w:t>dikarenakan</w:t>
      </w:r>
      <w:proofErr w:type="spellEnd"/>
      <w:r w:rsidR="002D1E6F" w:rsidRPr="00DB6E86">
        <w:t xml:space="preserve"> </w:t>
      </w:r>
      <w:proofErr w:type="spellStart"/>
      <w:r w:rsidR="002D1E6F" w:rsidRPr="00DB6E86">
        <w:t>meningkatnya</w:t>
      </w:r>
      <w:proofErr w:type="spellEnd"/>
      <w:r w:rsidR="002D1E6F" w:rsidRPr="00DB6E86">
        <w:t xml:space="preserve"> </w:t>
      </w:r>
      <w:proofErr w:type="spellStart"/>
      <w:r w:rsidR="002D1E6F" w:rsidRPr="00DB6E86">
        <w:t>sensitvitas</w:t>
      </w:r>
      <w:proofErr w:type="spellEnd"/>
      <w:r w:rsidR="002D1E6F" w:rsidRPr="00DB6E86">
        <w:t xml:space="preserve"> SVM </w:t>
      </w:r>
      <w:proofErr w:type="spellStart"/>
      <w:r w:rsidR="002D1E6F" w:rsidRPr="00DB6E86">
        <w:t>terhadap</w:t>
      </w:r>
      <w:proofErr w:type="spellEnd"/>
      <w:r w:rsidR="002D1E6F" w:rsidRPr="00DB6E86">
        <w:t xml:space="preserve"> </w:t>
      </w:r>
      <w:proofErr w:type="spellStart"/>
      <w:r w:rsidR="002D1E6F" w:rsidRPr="00DB6E86">
        <w:t>sampel</w:t>
      </w:r>
      <w:proofErr w:type="spellEnd"/>
      <w:r w:rsidR="002D1E6F" w:rsidRPr="00DB6E86">
        <w:t xml:space="preserve"> data </w:t>
      </w:r>
      <w:r w:rsidR="002D1E6F" w:rsidRPr="00DB6E86">
        <w:rPr>
          <w:i/>
        </w:rPr>
        <w:t>faulty</w:t>
      </w:r>
      <w:r w:rsidR="002D1E6F">
        <w:t xml:space="preserve"> yang </w:t>
      </w:r>
      <w:proofErr w:type="spellStart"/>
      <w:r w:rsidR="002D1E6F">
        <w:t>menyebabkan</w:t>
      </w:r>
      <w:proofErr w:type="spellEnd"/>
      <w:r w:rsidR="002D1E6F">
        <w:t xml:space="preserve"> </w:t>
      </w:r>
      <w:proofErr w:type="spellStart"/>
      <w:r w:rsidR="002D1E6F">
        <w:t>algoritma</w:t>
      </w:r>
      <w:proofErr w:type="spellEnd"/>
      <w:r w:rsidR="002D1E6F">
        <w:t xml:space="preserve"> SVM </w:t>
      </w:r>
      <w:proofErr w:type="spellStart"/>
      <w:r w:rsidR="002D1E6F">
        <w:t>untuk</w:t>
      </w:r>
      <w:proofErr w:type="spellEnd"/>
      <w:r w:rsidR="002D1E6F">
        <w:t xml:space="preserve"> </w:t>
      </w:r>
      <w:proofErr w:type="spellStart"/>
      <w:r w:rsidR="002D1E6F">
        <w:t>lebih</w:t>
      </w:r>
      <w:proofErr w:type="spellEnd"/>
      <w:r w:rsidR="002D1E6F">
        <w:t xml:space="preserve"> </w:t>
      </w:r>
      <w:proofErr w:type="spellStart"/>
      <w:r w:rsidR="002D1E6F">
        <w:t>mengutamakan</w:t>
      </w:r>
      <w:proofErr w:type="spellEnd"/>
      <w:r w:rsidR="002D1E6F">
        <w:t xml:space="preserve"> data yang </w:t>
      </w:r>
      <w:proofErr w:type="spellStart"/>
      <w:r w:rsidR="002D1E6F">
        <w:t>dilabelkan</w:t>
      </w:r>
      <w:proofErr w:type="spellEnd"/>
      <w:r w:rsidR="002D1E6F">
        <w:t xml:space="preserve"> </w:t>
      </w:r>
      <w:r w:rsidR="002D1E6F">
        <w:rPr>
          <w:i/>
          <w:iCs/>
        </w:rPr>
        <w:t xml:space="preserve">faulty </w:t>
      </w:r>
      <w:r w:rsidR="002D1E6F">
        <w:t xml:space="preserve">oleh </w:t>
      </w:r>
      <w:proofErr w:type="spellStart"/>
      <w:r w:rsidR="002D1E6F">
        <w:t>metode</w:t>
      </w:r>
      <w:proofErr w:type="spellEnd"/>
      <w:r w:rsidR="002D1E6F">
        <w:t xml:space="preserve"> </w:t>
      </w:r>
      <w:r w:rsidR="002D1E6F">
        <w:rPr>
          <w:i/>
          <w:iCs/>
        </w:rPr>
        <w:t>clustering</w:t>
      </w:r>
      <w:r w:rsidR="002D1E6F">
        <w:t xml:space="preserve"> </w:t>
      </w:r>
      <w:proofErr w:type="spellStart"/>
      <w:r w:rsidR="002D1E6F">
        <w:t>sehingga</w:t>
      </w:r>
      <w:proofErr w:type="spellEnd"/>
      <w:r w:rsidR="002D1E6F">
        <w:t xml:space="preserve"> garis </w:t>
      </w:r>
      <w:proofErr w:type="spellStart"/>
      <w:r w:rsidR="002D1E6F">
        <w:t>pemisah</w:t>
      </w:r>
      <w:proofErr w:type="spellEnd"/>
      <w:r w:rsidR="002D1E6F">
        <w:t xml:space="preserve"> SVM </w:t>
      </w:r>
      <w:proofErr w:type="spellStart"/>
      <w:r w:rsidR="002D1E6F">
        <w:t>akan</w:t>
      </w:r>
      <w:proofErr w:type="spellEnd"/>
      <w:r w:rsidR="002D1E6F">
        <w:t xml:space="preserve"> </w:t>
      </w:r>
      <w:proofErr w:type="spellStart"/>
      <w:r w:rsidR="002D1E6F">
        <w:t>diletakkan</w:t>
      </w:r>
      <w:proofErr w:type="spellEnd"/>
      <w:r w:rsidR="002D1E6F">
        <w:t xml:space="preserve"> </w:t>
      </w:r>
      <w:proofErr w:type="spellStart"/>
      <w:r w:rsidR="002D1E6F">
        <w:t>lebih</w:t>
      </w:r>
      <w:proofErr w:type="spellEnd"/>
      <w:r w:rsidR="002D1E6F">
        <w:t xml:space="preserve"> </w:t>
      </w:r>
      <w:proofErr w:type="spellStart"/>
      <w:r w:rsidR="002D1E6F">
        <w:t>jauh</w:t>
      </w:r>
      <w:proofErr w:type="spellEnd"/>
      <w:r w:rsidR="002D1E6F">
        <w:t xml:space="preserve"> </w:t>
      </w:r>
      <w:proofErr w:type="spellStart"/>
      <w:r w:rsidR="002D1E6F">
        <w:t>dari</w:t>
      </w:r>
      <w:proofErr w:type="spellEnd"/>
      <w:r w:rsidR="002D1E6F">
        <w:t xml:space="preserve"> data </w:t>
      </w:r>
      <w:r w:rsidR="002D1E6F">
        <w:rPr>
          <w:i/>
          <w:iCs/>
        </w:rPr>
        <w:t xml:space="preserve">faulty </w:t>
      </w:r>
      <w:proofErr w:type="spellStart"/>
      <w:r w:rsidR="00756A00">
        <w:t>untuk</w:t>
      </w:r>
      <w:proofErr w:type="spellEnd"/>
      <w:r w:rsidR="002D1E6F">
        <w:t xml:space="preserve"> </w:t>
      </w:r>
      <w:proofErr w:type="spellStart"/>
      <w:r w:rsidR="002D1E6F">
        <w:t>mengupayakan</w:t>
      </w:r>
      <w:proofErr w:type="spellEnd"/>
      <w:r w:rsidR="002D1E6F">
        <w:t xml:space="preserve"> agar </w:t>
      </w:r>
      <w:proofErr w:type="spellStart"/>
      <w:r w:rsidR="002D1E6F">
        <w:t>seluruh</w:t>
      </w:r>
      <w:proofErr w:type="spellEnd"/>
      <w:r w:rsidR="002D1E6F">
        <w:t xml:space="preserve"> data </w:t>
      </w:r>
      <w:r w:rsidR="002D1E6F">
        <w:rPr>
          <w:i/>
          <w:iCs/>
        </w:rPr>
        <w:t xml:space="preserve">faulty </w:t>
      </w:r>
      <w:proofErr w:type="spellStart"/>
      <w:r w:rsidR="002D1E6F">
        <w:t>masuk</w:t>
      </w:r>
      <w:proofErr w:type="spellEnd"/>
      <w:r w:rsidR="002D1E6F">
        <w:t xml:space="preserve"> </w:t>
      </w:r>
      <w:proofErr w:type="spellStart"/>
      <w:r w:rsidR="002D1E6F">
        <w:t>kedalam</w:t>
      </w:r>
      <w:proofErr w:type="spellEnd"/>
      <w:r w:rsidR="002D1E6F">
        <w:t xml:space="preserve"> </w:t>
      </w:r>
      <w:proofErr w:type="spellStart"/>
      <w:r w:rsidR="002D1E6F">
        <w:t>daerah</w:t>
      </w:r>
      <w:proofErr w:type="spellEnd"/>
      <w:r w:rsidR="002D1E6F">
        <w:t xml:space="preserve"> </w:t>
      </w:r>
      <w:r w:rsidR="002D1E6F">
        <w:rPr>
          <w:i/>
          <w:iCs/>
        </w:rPr>
        <w:t>faulty</w:t>
      </w:r>
      <w:r w:rsidR="002D1E6F">
        <w:t xml:space="preserve"> pada garis </w:t>
      </w:r>
      <w:proofErr w:type="spellStart"/>
      <w:r w:rsidR="002D1E6F">
        <w:t>pemisah</w:t>
      </w:r>
      <w:proofErr w:type="spellEnd"/>
      <w:r w:rsidR="002D1E6F">
        <w:t xml:space="preserve">. </w:t>
      </w:r>
      <w:r w:rsidR="002D1E6F" w:rsidRPr="00D70E7F">
        <w:t xml:space="preserve">Gambar </w:t>
      </w:r>
      <w:r w:rsidR="0088635C">
        <w:t>V</w:t>
      </w:r>
      <w:r w:rsidR="002D1E6F" w:rsidRPr="00D70E7F">
        <w:t>.1</w:t>
      </w:r>
      <w:r w:rsidR="00BE707C">
        <w:t>4</w:t>
      </w:r>
      <w:r w:rsidR="002D1E6F" w:rsidRPr="00D70E7F">
        <w:t xml:space="preserve"> </w:t>
      </w:r>
      <w:proofErr w:type="spellStart"/>
      <w:r w:rsidR="002D1E6F" w:rsidRPr="00D70E7F">
        <w:t>menunjukkan</w:t>
      </w:r>
      <w:proofErr w:type="spellEnd"/>
      <w:r w:rsidR="002D1E6F" w:rsidRPr="00D70E7F">
        <w:t xml:space="preserve"> </w:t>
      </w:r>
      <w:proofErr w:type="spellStart"/>
      <w:r w:rsidR="002D1E6F" w:rsidRPr="00D70E7F">
        <w:t>pembebaran</w:t>
      </w:r>
      <w:proofErr w:type="spellEnd"/>
      <w:r w:rsidR="002D1E6F" w:rsidRPr="00D70E7F">
        <w:t xml:space="preserve"> </w:t>
      </w:r>
      <w:proofErr w:type="spellStart"/>
      <w:r w:rsidR="002D1E6F" w:rsidRPr="00D70E7F">
        <w:t>secara</w:t>
      </w:r>
      <w:proofErr w:type="spellEnd"/>
      <w:r w:rsidR="002D1E6F" w:rsidRPr="00D70E7F">
        <w:t xml:space="preserve"> </w:t>
      </w:r>
      <w:proofErr w:type="spellStart"/>
      <w:r w:rsidR="002D1E6F" w:rsidRPr="00D70E7F">
        <w:t>terperinci</w:t>
      </w:r>
      <w:proofErr w:type="spellEnd"/>
      <w:r w:rsidR="002D1E6F" w:rsidRPr="00D70E7F">
        <w:t xml:space="preserve"> </w:t>
      </w:r>
      <w:proofErr w:type="spellStart"/>
      <w:r w:rsidR="002D1E6F" w:rsidRPr="00D70E7F">
        <w:t>terhadap</w:t>
      </w:r>
      <w:proofErr w:type="spellEnd"/>
      <w:r w:rsidR="002D1E6F" w:rsidRPr="00D70E7F">
        <w:t xml:space="preserve"> </w:t>
      </w:r>
      <w:proofErr w:type="spellStart"/>
      <w:r w:rsidR="002D1E6F" w:rsidRPr="00D70E7F">
        <w:t>akurasi</w:t>
      </w:r>
      <w:proofErr w:type="spellEnd"/>
      <w:r w:rsidR="002D1E6F" w:rsidRPr="00D70E7F">
        <w:t xml:space="preserve"> program </w:t>
      </w:r>
      <w:r w:rsidR="002D1E6F" w:rsidRPr="00D70E7F">
        <w:rPr>
          <w:i/>
        </w:rPr>
        <w:t xml:space="preserve">fault detection </w:t>
      </w:r>
      <w:proofErr w:type="spellStart"/>
      <w:r w:rsidR="002D1E6F" w:rsidRPr="00D70E7F">
        <w:t>dalam</w:t>
      </w:r>
      <w:proofErr w:type="spellEnd"/>
      <w:r w:rsidR="002D1E6F" w:rsidRPr="00D70E7F">
        <w:t xml:space="preserve"> </w:t>
      </w:r>
      <w:proofErr w:type="spellStart"/>
      <w:r w:rsidR="002D1E6F" w:rsidRPr="00D70E7F">
        <w:t>mendeteksi</w:t>
      </w:r>
      <w:proofErr w:type="spellEnd"/>
      <w:r w:rsidR="002D1E6F" w:rsidRPr="00D70E7F">
        <w:t xml:space="preserve"> </w:t>
      </w:r>
      <w:proofErr w:type="spellStart"/>
      <w:r w:rsidR="002D1E6F" w:rsidRPr="00D70E7F">
        <w:t>tiap</w:t>
      </w:r>
      <w:proofErr w:type="spellEnd"/>
      <w:r w:rsidR="002D1E6F" w:rsidRPr="00D70E7F">
        <w:t xml:space="preserve"> </w:t>
      </w:r>
      <w:proofErr w:type="spellStart"/>
      <w:r w:rsidR="002D1E6F" w:rsidRPr="00D70E7F">
        <w:t>jenis</w:t>
      </w:r>
      <w:proofErr w:type="spellEnd"/>
      <w:r w:rsidR="002D1E6F" w:rsidRPr="00D70E7F">
        <w:t xml:space="preserve"> </w:t>
      </w:r>
      <w:r w:rsidR="002D1E6F" w:rsidRPr="00D70E7F">
        <w:rPr>
          <w:i/>
        </w:rPr>
        <w:t xml:space="preserve">fault, </w:t>
      </w:r>
      <w:r w:rsidR="002D1E6F" w:rsidRPr="00D70E7F">
        <w:t>di</w:t>
      </w:r>
      <w:r w:rsidR="0050730D">
        <w:t xml:space="preserve"> </w:t>
      </w:r>
      <w:r w:rsidR="002D1E6F" w:rsidRPr="00D70E7F">
        <w:t xml:space="preserve">mana </w:t>
      </w:r>
      <w:proofErr w:type="spellStart"/>
      <w:r w:rsidR="002D1E6F" w:rsidRPr="00D70E7F">
        <w:t>hasil</w:t>
      </w:r>
      <w:proofErr w:type="spellEnd"/>
      <w:r w:rsidR="002D1E6F" w:rsidRPr="00D70E7F">
        <w:t xml:space="preserve"> pada </w:t>
      </w:r>
      <w:r w:rsidR="00302E0A">
        <w:t>G</w:t>
      </w:r>
      <w:r w:rsidR="002D1E6F" w:rsidRPr="00D70E7F">
        <w:t xml:space="preserve">ambar </w:t>
      </w:r>
      <w:r w:rsidR="0088635C">
        <w:t>V</w:t>
      </w:r>
      <w:r w:rsidR="002D1E6F" w:rsidRPr="00D70E7F">
        <w:t>.1</w:t>
      </w:r>
      <w:r w:rsidR="00BE707C">
        <w:t>4</w:t>
      </w:r>
      <w:r w:rsidR="002D1E6F" w:rsidRPr="00D70E7F">
        <w:t xml:space="preserve"> </w:t>
      </w:r>
      <w:proofErr w:type="spellStart"/>
      <w:r w:rsidR="002D1E6F" w:rsidRPr="00D70E7F">
        <w:t>didapatkan</w:t>
      </w:r>
      <w:proofErr w:type="spellEnd"/>
      <w:r w:rsidR="002D1E6F" w:rsidRPr="00D70E7F">
        <w:t xml:space="preserve"> </w:t>
      </w:r>
      <w:proofErr w:type="spellStart"/>
      <w:r w:rsidR="002D1E6F" w:rsidRPr="00D70E7F">
        <w:t>dari</w:t>
      </w:r>
      <w:proofErr w:type="spellEnd"/>
      <w:r w:rsidR="002D1E6F" w:rsidRPr="00D70E7F">
        <w:t xml:space="preserve"> </w:t>
      </w:r>
      <w:proofErr w:type="spellStart"/>
      <w:r w:rsidR="002D1E6F" w:rsidRPr="00D70E7F">
        <w:t>pengujian</w:t>
      </w:r>
      <w:proofErr w:type="spellEnd"/>
      <w:r w:rsidR="002D1E6F" w:rsidRPr="00D70E7F">
        <w:t xml:space="preserve"> yang </w:t>
      </w:r>
      <w:proofErr w:type="spellStart"/>
      <w:r w:rsidR="002D1E6F" w:rsidRPr="00D70E7F">
        <w:t>sama</w:t>
      </w:r>
      <w:proofErr w:type="spellEnd"/>
      <w:r w:rsidR="002D1E6F" w:rsidRPr="00D70E7F">
        <w:t xml:space="preserve"> </w:t>
      </w:r>
      <w:proofErr w:type="spellStart"/>
      <w:r w:rsidR="002D1E6F" w:rsidRPr="00D70E7F">
        <w:t>dari</w:t>
      </w:r>
      <w:proofErr w:type="spellEnd"/>
      <w:r w:rsidR="002D1E6F" w:rsidRPr="00D70E7F">
        <w:t xml:space="preserve"> </w:t>
      </w:r>
      <w:r w:rsidR="00302E0A">
        <w:t>G</w:t>
      </w:r>
      <w:r w:rsidR="002D1E6F" w:rsidRPr="00D70E7F">
        <w:t xml:space="preserve">ambar </w:t>
      </w:r>
      <w:r w:rsidR="0088635C">
        <w:t>V</w:t>
      </w:r>
      <w:r w:rsidR="002D1E6F" w:rsidRPr="00D70E7F">
        <w:t>.1</w:t>
      </w:r>
      <w:r w:rsidR="00BE707C">
        <w:t>3</w:t>
      </w:r>
      <w:r w:rsidR="002D1E6F" w:rsidRPr="00D70E7F">
        <w:t xml:space="preserve">. </w:t>
      </w:r>
    </w:p>
    <w:p w14:paraId="21FAA7DD" w14:textId="36E228C7" w:rsidR="00620587" w:rsidRDefault="00620587" w:rsidP="0088635C">
      <w:pPr>
        <w:spacing w:after="0" w:line="360" w:lineRule="auto"/>
        <w:ind w:firstLine="567"/>
      </w:pPr>
    </w:p>
    <w:p w14:paraId="098A1827" w14:textId="6E901842" w:rsidR="00125007" w:rsidRDefault="002D1E6F" w:rsidP="00884E0A">
      <w:pPr>
        <w:spacing w:after="0" w:line="360" w:lineRule="auto"/>
        <w:ind w:firstLine="567"/>
      </w:pPr>
      <w:r w:rsidRPr="00C936D1">
        <w:t xml:space="preserve">Pada </w:t>
      </w:r>
      <w:r w:rsidR="0086434D">
        <w:t>G</w:t>
      </w:r>
      <w:r w:rsidRPr="00C936D1">
        <w:t xml:space="preserve">ambar </w:t>
      </w:r>
      <w:r w:rsidR="006F4B3E">
        <w:t>V</w:t>
      </w:r>
      <w:r w:rsidRPr="00C936D1">
        <w:t>.1</w:t>
      </w:r>
      <w:r w:rsidR="00BE707C">
        <w:t>4</w:t>
      </w:r>
      <w:r w:rsidRPr="00C936D1">
        <w:t xml:space="preserve">, </w:t>
      </w:r>
      <w:proofErr w:type="spellStart"/>
      <w:r w:rsidRPr="00C936D1">
        <w:t>terlihat</w:t>
      </w:r>
      <w:proofErr w:type="spellEnd"/>
      <w:r w:rsidRPr="00C936D1">
        <w:t xml:space="preserve"> </w:t>
      </w:r>
      <w:proofErr w:type="spellStart"/>
      <w:r w:rsidRPr="00C936D1">
        <w:t>bahwa</w:t>
      </w:r>
      <w:proofErr w:type="spellEnd"/>
      <w:r w:rsidRPr="00C936D1">
        <w:t xml:space="preserve"> </w:t>
      </w:r>
      <w:proofErr w:type="spellStart"/>
      <w:r w:rsidRPr="00C936D1">
        <w:t>hampir</w:t>
      </w:r>
      <w:proofErr w:type="spellEnd"/>
      <w:r w:rsidRPr="00C936D1">
        <w:t xml:space="preserve"> </w:t>
      </w:r>
      <w:proofErr w:type="spellStart"/>
      <w:r w:rsidRPr="00C936D1">
        <w:t>semua</w:t>
      </w:r>
      <w:proofErr w:type="spellEnd"/>
      <w:r w:rsidRPr="00C936D1">
        <w:t xml:space="preserve"> </w:t>
      </w:r>
      <w:proofErr w:type="spellStart"/>
      <w:r w:rsidRPr="00C936D1">
        <w:t>mengujian</w:t>
      </w:r>
      <w:proofErr w:type="spellEnd"/>
      <w:r w:rsidRPr="00C936D1">
        <w:t xml:space="preserve"> </w:t>
      </w:r>
      <w:proofErr w:type="spellStart"/>
      <w:r w:rsidRPr="00C936D1">
        <w:t>memiliki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mendeteksi</w:t>
      </w:r>
      <w:proofErr w:type="spellEnd"/>
      <w:r w:rsidRPr="00C936D1">
        <w:t xml:space="preserve"> data </w:t>
      </w:r>
      <w:r w:rsidRPr="00C936D1">
        <w:rPr>
          <w:i/>
        </w:rPr>
        <w:t xml:space="preserve">faulty </w:t>
      </w:r>
      <w:r w:rsidRPr="00C936D1">
        <w:t xml:space="preserve">pada </w:t>
      </w:r>
      <w:r w:rsidRPr="00C936D1">
        <w:rPr>
          <w:i/>
        </w:rPr>
        <w:t xml:space="preserve">fault </w:t>
      </w:r>
      <w:proofErr w:type="spellStart"/>
      <w:r w:rsidRPr="00C936D1">
        <w:t>tipe</w:t>
      </w:r>
      <w:proofErr w:type="spellEnd"/>
      <w:r w:rsidRPr="00C936D1">
        <w:t xml:space="preserve"> 5 dan </w:t>
      </w:r>
      <w:r w:rsidRPr="00C936D1">
        <w:rPr>
          <w:i/>
          <w:iCs/>
        </w:rPr>
        <w:t>fault</w:t>
      </w:r>
      <w:r w:rsidRPr="00C936D1">
        <w:t xml:space="preserve"> </w:t>
      </w:r>
      <w:proofErr w:type="spellStart"/>
      <w:r w:rsidRPr="00C936D1">
        <w:t>tipe</w:t>
      </w:r>
      <w:proofErr w:type="spellEnd"/>
      <w:r w:rsidRPr="00C936D1">
        <w:t xml:space="preserve"> 7. Hal </w:t>
      </w:r>
      <w:proofErr w:type="spellStart"/>
      <w:r w:rsidRPr="00C936D1">
        <w:t>tersebut</w:t>
      </w:r>
      <w:proofErr w:type="spellEnd"/>
      <w:r w:rsidRPr="00C936D1">
        <w:t xml:space="preserve"> </w:t>
      </w:r>
      <w:proofErr w:type="spellStart"/>
      <w:r w:rsidRPr="00C936D1">
        <w:t>dikarenakan</w:t>
      </w:r>
      <w:proofErr w:type="spellEnd"/>
      <w:r w:rsidRPr="00C936D1">
        <w:t xml:space="preserve"> </w:t>
      </w:r>
      <w:proofErr w:type="spellStart"/>
      <w:r w:rsidRPr="00C936D1">
        <w:t>proyeksi</w:t>
      </w:r>
      <w:proofErr w:type="spellEnd"/>
      <w:r w:rsidRPr="00C936D1">
        <w:t xml:space="preserve"> </w:t>
      </w:r>
      <w:proofErr w:type="spellStart"/>
      <w:r w:rsidRPr="00C936D1">
        <w:t>sampel</w:t>
      </w:r>
      <w:proofErr w:type="spellEnd"/>
      <w:r w:rsidRPr="00C936D1">
        <w:t xml:space="preserve"> </w:t>
      </w:r>
      <w:r w:rsidRPr="00C936D1">
        <w:rPr>
          <w:i/>
        </w:rPr>
        <w:t xml:space="preserve">fault </w:t>
      </w:r>
      <w:proofErr w:type="spellStart"/>
      <w:r w:rsidRPr="00C936D1">
        <w:t>tipe</w:t>
      </w:r>
      <w:proofErr w:type="spellEnd"/>
      <w:r w:rsidRPr="00C936D1">
        <w:t xml:space="preserve"> 5 dan </w:t>
      </w:r>
      <w:r w:rsidRPr="00C936D1">
        <w:rPr>
          <w:i/>
          <w:iCs/>
        </w:rPr>
        <w:t>fault</w:t>
      </w:r>
      <w:r w:rsidRPr="00C936D1">
        <w:t xml:space="preserve"> </w:t>
      </w:r>
      <w:proofErr w:type="spellStart"/>
      <w:r w:rsidRPr="00C936D1">
        <w:t>tipe</w:t>
      </w:r>
      <w:proofErr w:type="spellEnd"/>
      <w:r w:rsidRPr="00C936D1">
        <w:t xml:space="preserve"> 7 </w:t>
      </w:r>
      <w:proofErr w:type="spellStart"/>
      <w:r w:rsidRPr="00C936D1">
        <w:t>bertumpukan</w:t>
      </w:r>
      <w:proofErr w:type="spellEnd"/>
      <w:r w:rsidRPr="00C936D1">
        <w:t xml:space="preserve"> </w:t>
      </w:r>
      <w:proofErr w:type="spellStart"/>
      <w:r w:rsidRPr="00C936D1">
        <w:t>dengan</w:t>
      </w:r>
      <w:proofErr w:type="spellEnd"/>
      <w:r w:rsidRPr="00C936D1">
        <w:t xml:space="preserve"> data </w:t>
      </w:r>
      <w:proofErr w:type="spellStart"/>
      <w:r w:rsidRPr="00C936D1">
        <w:t>referensi</w:t>
      </w:r>
      <w:proofErr w:type="spellEnd"/>
      <w:r w:rsidRPr="00C936D1">
        <w:t xml:space="preserve">, </w:t>
      </w:r>
      <w:proofErr w:type="spellStart"/>
      <w:r w:rsidRPr="00C936D1">
        <w:t>sehingga</w:t>
      </w:r>
      <w:proofErr w:type="spellEnd"/>
      <w:r w:rsidRPr="00C936D1">
        <w:t xml:space="preserve"> program </w:t>
      </w:r>
      <w:r w:rsidRPr="00C936D1">
        <w:rPr>
          <w:i/>
        </w:rPr>
        <w:t>fault detection</w:t>
      </w:r>
      <w:r w:rsidRPr="00C936D1">
        <w:t xml:space="preserve"> </w:t>
      </w:r>
      <w:proofErr w:type="spellStart"/>
      <w:r w:rsidRPr="00C936D1">
        <w:t>mengalami</w:t>
      </w:r>
      <w:proofErr w:type="spellEnd"/>
      <w:r w:rsidRPr="00C936D1">
        <w:t xml:space="preserve"> </w:t>
      </w:r>
      <w:proofErr w:type="spellStart"/>
      <w:r w:rsidRPr="00C936D1">
        <w:t>kesulitan</w:t>
      </w:r>
      <w:proofErr w:type="spellEnd"/>
      <w:r w:rsidRPr="00C936D1">
        <w:t xml:space="preserve"> </w:t>
      </w:r>
      <w:proofErr w:type="spellStart"/>
      <w:r w:rsidRPr="00C936D1">
        <w:t>dalam</w:t>
      </w:r>
      <w:proofErr w:type="spellEnd"/>
      <w:r w:rsidRPr="00C936D1">
        <w:t xml:space="preserve"> </w:t>
      </w:r>
      <w:proofErr w:type="spellStart"/>
      <w:r w:rsidRPr="00C936D1">
        <w:t>memisahkan</w:t>
      </w:r>
      <w:proofErr w:type="spellEnd"/>
      <w:r w:rsidRPr="00C936D1">
        <w:t xml:space="preserve"> </w:t>
      </w:r>
      <w:proofErr w:type="spellStart"/>
      <w:r w:rsidRPr="00C936D1">
        <w:t>sampel</w:t>
      </w:r>
      <w:proofErr w:type="spellEnd"/>
      <w:r w:rsidRPr="00C936D1">
        <w:t xml:space="preserve"> </w:t>
      </w:r>
      <w:r w:rsidRPr="00C936D1">
        <w:rPr>
          <w:i/>
        </w:rPr>
        <w:t xml:space="preserve">fault </w:t>
      </w:r>
      <w:proofErr w:type="spellStart"/>
      <w:r w:rsidRPr="00C936D1">
        <w:t>tipe</w:t>
      </w:r>
      <w:proofErr w:type="spellEnd"/>
      <w:r w:rsidRPr="00C936D1">
        <w:t xml:space="preserve"> 5 dan </w:t>
      </w:r>
      <w:r w:rsidRPr="00C936D1">
        <w:rPr>
          <w:i/>
          <w:iCs/>
        </w:rPr>
        <w:t>fault</w:t>
      </w:r>
      <w:r w:rsidRPr="00C936D1">
        <w:t xml:space="preserve"> </w:t>
      </w:r>
      <w:proofErr w:type="spellStart"/>
      <w:r w:rsidRPr="00C936D1">
        <w:t>tipe</w:t>
      </w:r>
      <w:proofErr w:type="spellEnd"/>
      <w:r w:rsidRPr="00C936D1">
        <w:t xml:space="preserve"> 7 </w:t>
      </w:r>
      <w:proofErr w:type="spellStart"/>
      <w:r w:rsidRPr="00C936D1">
        <w:t>dari</w:t>
      </w:r>
      <w:proofErr w:type="spellEnd"/>
      <w:r w:rsidRPr="00C936D1">
        <w:t xml:space="preserve"> </w:t>
      </w:r>
      <w:proofErr w:type="spellStart"/>
      <w:r w:rsidRPr="00C936D1">
        <w:t>sampel</w:t>
      </w:r>
      <w:proofErr w:type="spellEnd"/>
      <w:r w:rsidRPr="00C936D1">
        <w:t xml:space="preserve"> normal. </w:t>
      </w:r>
      <w:proofErr w:type="spellStart"/>
      <w:r w:rsidRPr="00C936D1">
        <w:t>Meskipun</w:t>
      </w:r>
      <w:proofErr w:type="spellEnd"/>
      <w:r w:rsidRPr="00C936D1">
        <w:t xml:space="preserve"> </w:t>
      </w:r>
      <w:proofErr w:type="spellStart"/>
      <w:r w:rsidRPr="00C936D1">
        <w:t>begitu</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data normal, garis </w:t>
      </w:r>
      <w:proofErr w:type="spellStart"/>
      <w:r w:rsidRPr="00C936D1">
        <w:t>pemisah</w:t>
      </w:r>
      <w:proofErr w:type="spellEnd"/>
      <w:r w:rsidRPr="00C936D1">
        <w:t xml:space="preserve"> SVM </w:t>
      </w:r>
      <w:proofErr w:type="spellStart"/>
      <w:r w:rsidRPr="00C936D1">
        <w:t>akan</w:t>
      </w:r>
      <w:proofErr w:type="spellEnd"/>
      <w:r w:rsidRPr="00C936D1">
        <w:t xml:space="preserve"> </w:t>
      </w:r>
      <w:proofErr w:type="spellStart"/>
      <w:r w:rsidRPr="00C936D1">
        <w:t>semakin</w:t>
      </w:r>
      <w:proofErr w:type="spellEnd"/>
      <w:r w:rsidRPr="00C936D1">
        <w:t xml:space="preserve"> </w:t>
      </w:r>
      <w:proofErr w:type="spellStart"/>
      <w:r w:rsidRPr="00C936D1">
        <w:t>diletakkan</w:t>
      </w:r>
      <w:proofErr w:type="spellEnd"/>
      <w:r w:rsidRPr="00C936D1">
        <w:t xml:space="preserve"> </w:t>
      </w:r>
      <w:proofErr w:type="spellStart"/>
      <w:r w:rsidRPr="00C936D1">
        <w:t>melintasi</w:t>
      </w:r>
      <w:proofErr w:type="spellEnd"/>
      <w:r w:rsidRPr="00C936D1">
        <w:t xml:space="preserve"> data </w:t>
      </w:r>
      <w:proofErr w:type="spellStart"/>
      <w:r w:rsidRPr="00C936D1">
        <w:t>referensi</w:t>
      </w:r>
      <w:proofErr w:type="spellEnd"/>
      <w:r w:rsidRPr="00C936D1">
        <w:t xml:space="preserve"> </w:t>
      </w:r>
      <w:proofErr w:type="spellStart"/>
      <w:r w:rsidRPr="00C936D1">
        <w:t>karena</w:t>
      </w:r>
      <w:proofErr w:type="spellEnd"/>
      <w:r w:rsidRPr="00C936D1">
        <w:t xml:space="preserve"> </w:t>
      </w:r>
      <w:proofErr w:type="spellStart"/>
      <w:r w:rsidRPr="00C936D1">
        <w:t>lebih</w:t>
      </w:r>
      <w:proofErr w:type="spellEnd"/>
      <w:r w:rsidRPr="00C936D1">
        <w:t xml:space="preserve"> </w:t>
      </w:r>
      <w:proofErr w:type="spellStart"/>
      <w:r w:rsidRPr="00C936D1">
        <w:t>memprioritaskan</w:t>
      </w:r>
      <w:proofErr w:type="spellEnd"/>
      <w:r w:rsidRPr="00C936D1">
        <w:t xml:space="preserve"> data </w:t>
      </w:r>
      <w:proofErr w:type="spellStart"/>
      <w:r w:rsidRPr="00C936D1">
        <w:t>berlabel</w:t>
      </w:r>
      <w:proofErr w:type="spellEnd"/>
      <w:r w:rsidRPr="00C936D1">
        <w:t xml:space="preserve"> </w:t>
      </w:r>
      <w:r w:rsidRPr="00C936D1">
        <w:rPr>
          <w:i/>
          <w:iCs/>
        </w:rPr>
        <w:t>faulty</w:t>
      </w:r>
      <w:r w:rsidRPr="00C936D1">
        <w:t xml:space="preserve"> dan </w:t>
      </w:r>
      <w:proofErr w:type="spellStart"/>
      <w:r w:rsidRPr="00C936D1">
        <w:t>menyebabkan</w:t>
      </w:r>
      <w:proofErr w:type="spellEnd"/>
      <w:r w:rsidRPr="00C936D1">
        <w:t xml:space="preserve"> </w:t>
      </w:r>
      <w:proofErr w:type="spellStart"/>
      <w:r w:rsidRPr="00C936D1">
        <w:t>akurasi</w:t>
      </w:r>
      <w:proofErr w:type="spellEnd"/>
      <w:r w:rsidRPr="00C936D1">
        <w:t xml:space="preserve"> SVM </w:t>
      </w:r>
      <w:proofErr w:type="spellStart"/>
      <w:r w:rsidRPr="00C936D1">
        <w:t>meningkat</w:t>
      </w:r>
      <w:proofErr w:type="spellEnd"/>
      <w:r w:rsidRPr="00C936D1">
        <w:t xml:space="preserve"> </w:t>
      </w:r>
      <w:proofErr w:type="spellStart"/>
      <w:r w:rsidRPr="00C936D1">
        <w:t>seiring</w:t>
      </w:r>
      <w:proofErr w:type="spellEnd"/>
      <w:r w:rsidRPr="00C936D1">
        <w:t xml:space="preserve"> </w:t>
      </w:r>
      <w:proofErr w:type="spellStart"/>
      <w:r w:rsidRPr="00C936D1">
        <w:t>mengecilnya</w:t>
      </w:r>
      <w:proofErr w:type="spellEnd"/>
      <w:r w:rsidRPr="00C936D1">
        <w:t xml:space="preserve"> </w:t>
      </w:r>
      <w:proofErr w:type="spellStart"/>
      <w:r w:rsidRPr="00C936D1">
        <w:t>bobot</w:t>
      </w:r>
      <w:proofErr w:type="spellEnd"/>
      <w:r w:rsidRPr="00C936D1">
        <w:t xml:space="preserve"> </w:t>
      </w:r>
      <w:proofErr w:type="spellStart"/>
      <w:r w:rsidRPr="00C936D1">
        <w:t>kelas</w:t>
      </w:r>
      <w:proofErr w:type="spellEnd"/>
      <w:r w:rsidRPr="00C936D1">
        <w:t xml:space="preserve"> </w:t>
      </w:r>
      <w:proofErr w:type="spellStart"/>
      <w:r w:rsidRPr="00C936D1">
        <w:t>dari</w:t>
      </w:r>
      <w:proofErr w:type="spellEnd"/>
      <w:r w:rsidRPr="00C936D1">
        <w:t xml:space="preserve"> data normal.</w:t>
      </w:r>
    </w:p>
    <w:p w14:paraId="51FC3B22" w14:textId="4942FCD1" w:rsidR="002D1E6F" w:rsidRPr="00756A00" w:rsidRDefault="00620587" w:rsidP="005C562D">
      <w:pPr>
        <w:spacing w:after="0" w:line="360" w:lineRule="auto"/>
        <w:ind w:firstLine="567"/>
      </w:pPr>
      <w:r>
        <w:rPr>
          <w:noProof/>
          <w:color w:val="FF0000"/>
        </w:rPr>
        <w:lastRenderedPageBreak/>
        <mc:AlternateContent>
          <mc:Choice Requires="wpg">
            <w:drawing>
              <wp:anchor distT="0" distB="0" distL="114300" distR="114300" simplePos="0" relativeHeight="251749888" behindDoc="0" locked="0" layoutInCell="1" allowOverlap="1" wp14:anchorId="244ADBE6" wp14:editId="1EA4314A">
                <wp:simplePos x="0" y="0"/>
                <wp:positionH relativeFrom="column">
                  <wp:posOffset>919412</wp:posOffset>
                </wp:positionH>
                <wp:positionV relativeFrom="paragraph">
                  <wp:posOffset>4663225</wp:posOffset>
                </wp:positionV>
                <wp:extent cx="3315335" cy="3645535"/>
                <wp:effectExtent l="0" t="0" r="18415" b="0"/>
                <wp:wrapTopAndBottom/>
                <wp:docPr id="281" name="Group 281"/>
                <wp:cNvGraphicFramePr/>
                <a:graphic xmlns:a="http://schemas.openxmlformats.org/drawingml/2006/main">
                  <a:graphicData uri="http://schemas.microsoft.com/office/word/2010/wordprocessingGroup">
                    <wpg:wgp>
                      <wpg:cNvGrpSpPr/>
                      <wpg:grpSpPr>
                        <a:xfrm>
                          <a:off x="0" y="0"/>
                          <a:ext cx="3315335" cy="3645535"/>
                          <a:chOff x="0" y="0"/>
                          <a:chExt cx="3455670" cy="5000652"/>
                        </a:xfrm>
                      </wpg:grpSpPr>
                      <wps:wsp>
                        <wps:cNvPr id="274" name="Text Box 274"/>
                        <wps:cNvSpPr txBox="1"/>
                        <wps:spPr>
                          <a:xfrm>
                            <a:off x="130629" y="4476998"/>
                            <a:ext cx="3185280" cy="523654"/>
                          </a:xfrm>
                          <a:prstGeom prst="rect">
                            <a:avLst/>
                          </a:prstGeom>
                          <a:solidFill>
                            <a:prstClr val="white"/>
                          </a:solidFill>
                          <a:ln>
                            <a:noFill/>
                          </a:ln>
                        </wps:spPr>
                        <wps:txbx>
                          <w:txbxContent>
                            <w:p w14:paraId="1EFB9551" w14:textId="7ECEF626" w:rsidR="00913D30" w:rsidRPr="00F551E2" w:rsidRDefault="00913D30" w:rsidP="00125007">
                              <w:pPr>
                                <w:pStyle w:val="Caption"/>
                                <w:rPr>
                                  <w:noProof/>
                                </w:rPr>
                              </w:pPr>
                              <w:r>
                                <w:t xml:space="preserve">Gambar </w:t>
                              </w:r>
                              <w:fldSimple w:instr=" STYLEREF 1 \s ">
                                <w:r>
                                  <w:rPr>
                                    <w:noProof/>
                                  </w:rPr>
                                  <w:t>V</w:t>
                                </w:r>
                              </w:fldSimple>
                              <w:r>
                                <w:t xml:space="preserve">.15 </w:t>
                              </w:r>
                              <w:proofErr w:type="spellStart"/>
                              <w:r>
                                <w:t>Pengaruh</w:t>
                              </w:r>
                              <w:proofErr w:type="spellEnd"/>
                              <w:r>
                                <w:t xml:space="preserve"> </w:t>
                              </w:r>
                              <w:proofErr w:type="spellStart"/>
                              <w:r>
                                <w:t>Bobot</w:t>
                              </w:r>
                              <w:proofErr w:type="spellEnd"/>
                              <w:r>
                                <w:t xml:space="preserve"> Kelas Pada </w:t>
                              </w:r>
                              <w:proofErr w:type="spellStart"/>
                              <w:r>
                                <w:t>Akurasi</w:t>
                              </w:r>
                              <w:proofErr w:type="spellEnd"/>
                              <w:r>
                                <w:t xml:space="preserve"> </w:t>
                              </w:r>
                              <w:proofErr w:type="spellStart"/>
                              <w:r>
                                <w:t>Klasifikasi</w:t>
                              </w:r>
                              <w:proofErr w:type="spellEnd"/>
                              <w:r>
                                <w:t xml:space="preserve"> Data 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280" name="Chart 280">
                          <a:extLst>
                            <a:ext uri="{FF2B5EF4-FFF2-40B4-BE49-F238E27FC236}">
                              <a16:creationId xmlns:a16="http://schemas.microsoft.com/office/drawing/2014/main" id="{00000000-0008-0000-0000-000007000000}"/>
                            </a:ext>
                          </a:extLst>
                        </wpg:cNvPr>
                        <wpg:cNvFrPr/>
                        <wpg:xfrm>
                          <a:off x="0" y="0"/>
                          <a:ext cx="3455670" cy="4476750"/>
                        </wpg:xfrm>
                        <a:graphic>
                          <a:graphicData uri="http://schemas.openxmlformats.org/drawingml/2006/chart">
                            <c:chart xmlns:c="http://schemas.openxmlformats.org/drawingml/2006/chart" xmlns:r="http://schemas.openxmlformats.org/officeDocument/2006/relationships" r:id="rId90"/>
                          </a:graphicData>
                        </a:graphic>
                      </wpg:graphicFrame>
                    </wpg:wgp>
                  </a:graphicData>
                </a:graphic>
                <wp14:sizeRelH relativeFrom="margin">
                  <wp14:pctWidth>0</wp14:pctWidth>
                </wp14:sizeRelH>
                <wp14:sizeRelV relativeFrom="margin">
                  <wp14:pctHeight>0</wp14:pctHeight>
                </wp14:sizeRelV>
              </wp:anchor>
            </w:drawing>
          </mc:Choice>
          <mc:Fallback>
            <w:pict>
              <v:group w14:anchorId="244ADBE6" id="Group 281" o:spid="_x0000_s1119" style="position:absolute;left:0;text-align:left;margin-left:72.4pt;margin-top:367.2pt;width:261.05pt;height:287.05pt;z-index:251749888;mso-width-relative:margin;mso-height-relative:margin" coordsize="34556,50006"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">
                <v:shape id="Text Box 274" o:spid="_x0000_s1120" type="#_x0000_t202" style="position:absolute;left:1306;top:44769;width:31853;height:5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" stroked="f">
                  <v:textbox inset="0,0,0,0">
                    <w:txbxContent>
                      <w:p w14:paraId="1EFB9551" w14:textId="7ECEF626" w:rsidR="00913D30" w:rsidRPr="00F551E2" w:rsidRDefault="00913D30" w:rsidP="00125007">
                        <w:pPr>
                          <w:pStyle w:val="Caption"/>
                          <w:rPr>
                            <w:noProof/>
                          </w:rPr>
                        </w:pPr>
                        <w:r>
                          <w:t xml:space="preserve">Gambar </w:t>
                        </w:r>
                        <w:fldSimple w:instr=" STYLEREF 1 \s ">
                          <w:r>
                            <w:rPr>
                              <w:noProof/>
                            </w:rPr>
                            <w:t>V</w:t>
                          </w:r>
                        </w:fldSimple>
                        <w:r>
                          <w:t xml:space="preserve">.15 </w:t>
                        </w:r>
                        <w:proofErr w:type="spellStart"/>
                        <w:r>
                          <w:t>Pengaruh</w:t>
                        </w:r>
                        <w:proofErr w:type="spellEnd"/>
                        <w:r>
                          <w:t xml:space="preserve"> </w:t>
                        </w:r>
                        <w:proofErr w:type="spellStart"/>
                        <w:r>
                          <w:t>Bobot</w:t>
                        </w:r>
                        <w:proofErr w:type="spellEnd"/>
                        <w:r>
                          <w:t xml:space="preserve"> Kelas Pada </w:t>
                        </w:r>
                        <w:proofErr w:type="spellStart"/>
                        <w:r>
                          <w:t>Akurasi</w:t>
                        </w:r>
                        <w:proofErr w:type="spellEnd"/>
                        <w:r>
                          <w:t xml:space="preserve"> </w:t>
                        </w:r>
                        <w:proofErr w:type="spellStart"/>
                        <w:r>
                          <w:t>Klasifikasi</w:t>
                        </w:r>
                        <w:proofErr w:type="spellEnd"/>
                        <w:r>
                          <w:t xml:space="preserve"> Data Normal</w:t>
                        </w:r>
                      </w:p>
                    </w:txbxContent>
                  </v:textbox>
                </v:shape>
                <v:shape id="Chart 280" o:spid="_x0000_s1121" type="#_x0000_t75" style="position:absolute;width:34565;height:448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">
                  <v:imagedata r:id="rId91" o:title=""/>
                  <o:lock v:ext="edit" aspectratio="f"/>
                </v:shape>
                <w10:wrap type="topAndBottom"/>
              </v:group>
            </w:pict>
          </mc:Fallback>
        </mc:AlternateContent>
      </w:r>
      <w:r w:rsidR="00B33A53">
        <w:rPr>
          <w:color w:val="FF0000"/>
        </w:rPr>
        <w:t xml:space="preserve"> </w:t>
      </w:r>
      <w:r w:rsidR="002D1E6F" w:rsidRPr="00756A00">
        <w:rPr>
          <w:i/>
          <w:iCs/>
        </w:rPr>
        <w:t>Fault</w:t>
      </w:r>
      <w:r w:rsidR="002D1E6F" w:rsidRPr="00756A00">
        <w:t xml:space="preserve"> </w:t>
      </w:r>
      <w:proofErr w:type="spellStart"/>
      <w:r w:rsidR="002D1E6F" w:rsidRPr="00756A00">
        <w:t>tipe</w:t>
      </w:r>
      <w:proofErr w:type="spellEnd"/>
      <w:r w:rsidR="002D1E6F" w:rsidRPr="00756A00">
        <w:t xml:space="preserve"> 5 dan </w:t>
      </w:r>
      <w:r w:rsidR="002D1E6F" w:rsidRPr="00756A00">
        <w:rPr>
          <w:i/>
          <w:iCs/>
        </w:rPr>
        <w:t xml:space="preserve">fault </w:t>
      </w:r>
      <w:proofErr w:type="spellStart"/>
      <w:r w:rsidR="002D1E6F" w:rsidRPr="00756A00">
        <w:t>tipe</w:t>
      </w:r>
      <w:proofErr w:type="spellEnd"/>
      <w:r w:rsidR="002D1E6F" w:rsidRPr="00756A00">
        <w:t xml:space="preserve"> 7 </w:t>
      </w:r>
      <w:proofErr w:type="spellStart"/>
      <w:r w:rsidR="002D1E6F" w:rsidRPr="00756A00">
        <w:t>diproyeksikan</w:t>
      </w:r>
      <w:proofErr w:type="spellEnd"/>
      <w:r w:rsidR="002D1E6F" w:rsidRPr="00756A00">
        <w:t xml:space="preserve"> pada </w:t>
      </w:r>
      <w:proofErr w:type="spellStart"/>
      <w:r w:rsidR="002D1E6F" w:rsidRPr="00756A00">
        <w:t>daerah</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data normal </w:t>
      </w:r>
      <w:proofErr w:type="spellStart"/>
      <w:r w:rsidR="002D1E6F" w:rsidRPr="00756A00">
        <w:t>karena</w:t>
      </w:r>
      <w:proofErr w:type="spellEnd"/>
      <w:r w:rsidR="002D1E6F" w:rsidRPr="00756A00">
        <w:t xml:space="preserve"> </w:t>
      </w:r>
      <w:proofErr w:type="spellStart"/>
      <w:r w:rsidR="002D1E6F" w:rsidRPr="00756A00">
        <w:t>mereka</w:t>
      </w:r>
      <w:proofErr w:type="spellEnd"/>
      <w:r w:rsidR="002D1E6F" w:rsidRPr="00756A00">
        <w:t xml:space="preserve"> </w:t>
      </w:r>
      <w:proofErr w:type="spellStart"/>
      <w:r w:rsidR="002D1E6F" w:rsidRPr="00756A00">
        <w:t>memiliki</w:t>
      </w:r>
      <w:proofErr w:type="spellEnd"/>
      <w:r w:rsidR="002D1E6F" w:rsidRPr="00756A00">
        <w:t xml:space="preserve"> data yang </w:t>
      </w:r>
      <w:proofErr w:type="spellStart"/>
      <w:r w:rsidR="002D1E6F" w:rsidRPr="00756A00">
        <w:t>mirip</w:t>
      </w:r>
      <w:proofErr w:type="spellEnd"/>
      <w:r w:rsidR="002D1E6F" w:rsidRPr="00756A00">
        <w:t xml:space="preserve">. Ketika </w:t>
      </w:r>
      <w:proofErr w:type="spellStart"/>
      <w:r w:rsidR="002D1E6F" w:rsidRPr="00756A00">
        <w:t>komposisi</w:t>
      </w:r>
      <w:proofErr w:type="spellEnd"/>
      <w:r w:rsidR="002D1E6F" w:rsidRPr="00756A00">
        <w:t xml:space="preserve"> </w:t>
      </w:r>
      <w:proofErr w:type="spellStart"/>
      <w:r w:rsidR="002D1E6F" w:rsidRPr="00756A00">
        <w:t>umpan</w:t>
      </w:r>
      <w:proofErr w:type="spellEnd"/>
      <w:r w:rsidR="002D1E6F" w:rsidRPr="00756A00">
        <w:t xml:space="preserve"> B </w:t>
      </w:r>
      <w:proofErr w:type="spellStart"/>
      <w:r w:rsidR="002D1E6F" w:rsidRPr="00756A00">
        <w:t>diubah</w:t>
      </w:r>
      <w:proofErr w:type="spellEnd"/>
      <w:r w:rsidR="002D1E6F" w:rsidRPr="00756A00">
        <w:t xml:space="preserve"> yang </w:t>
      </w:r>
      <w:proofErr w:type="spellStart"/>
      <w:r w:rsidR="002D1E6F" w:rsidRPr="00756A00">
        <w:t>kemudian</w:t>
      </w:r>
      <w:proofErr w:type="spellEnd"/>
      <w:r w:rsidR="002D1E6F" w:rsidRPr="00756A00">
        <w:t xml:space="preserve"> </w:t>
      </w:r>
      <w:proofErr w:type="spellStart"/>
      <w:r w:rsidR="002D1E6F" w:rsidRPr="00756A00">
        <w:t>menghasilkan</w:t>
      </w:r>
      <w:proofErr w:type="spellEnd"/>
      <w:r w:rsidR="002D1E6F" w:rsidRPr="00756A00">
        <w:t xml:space="preserve"> data </w:t>
      </w:r>
      <w:r w:rsidR="002D1E6F" w:rsidRPr="00756A00">
        <w:rPr>
          <w:i/>
          <w:iCs/>
        </w:rPr>
        <w:t xml:space="preserve">fault </w:t>
      </w:r>
      <w:proofErr w:type="spellStart"/>
      <w:r w:rsidR="002D1E6F" w:rsidRPr="00756A00">
        <w:t>tipe</w:t>
      </w:r>
      <w:proofErr w:type="spellEnd"/>
      <w:r w:rsidR="002D1E6F" w:rsidRPr="00756A00">
        <w:t xml:space="preserve"> 5,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w:t>
      </w:r>
      <w:proofErr w:type="spellStart"/>
      <w:r w:rsidR="002D1E6F" w:rsidRPr="00756A00">
        <w:t>berosilasi</w:t>
      </w:r>
      <w:proofErr w:type="spellEnd"/>
      <w:r w:rsidR="002D1E6F" w:rsidRPr="00756A00">
        <w:t xml:space="preserve"> pada </w:t>
      </w:r>
      <w:proofErr w:type="spellStart"/>
      <w:r w:rsidR="002D1E6F" w:rsidRPr="00756A00">
        <w:t>rentang</w:t>
      </w:r>
      <w:proofErr w:type="spellEnd"/>
      <w:r w:rsidR="002D1E6F" w:rsidRPr="00756A00">
        <w:t xml:space="preserve"> </w:t>
      </w:r>
      <w:proofErr w:type="spellStart"/>
      <w:r w:rsidR="002D1E6F" w:rsidRPr="00756A00">
        <w:t>waktu</w:t>
      </w:r>
      <w:proofErr w:type="spellEnd"/>
      <w:r w:rsidR="002D1E6F" w:rsidRPr="00756A00">
        <w:t xml:space="preserve"> </w:t>
      </w:r>
      <w:proofErr w:type="spellStart"/>
      <w:r w:rsidR="002D1E6F" w:rsidRPr="00756A00">
        <w:t>tertentu</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tersebut</w:t>
      </w:r>
      <w:proofErr w:type="spellEnd"/>
      <w:r w:rsidR="002D1E6F" w:rsidRPr="00756A00">
        <w:t xml:space="preserve"> </w:t>
      </w:r>
      <w:proofErr w:type="spellStart"/>
      <w:r w:rsidR="002D1E6F" w:rsidRPr="00756A00">
        <w:t>dikarenakan</w:t>
      </w:r>
      <w:proofErr w:type="spellEnd"/>
      <w:r w:rsidR="002D1E6F" w:rsidRPr="00756A00">
        <w:t xml:space="preserve"> pada </w:t>
      </w:r>
      <w:proofErr w:type="spellStart"/>
      <w:r w:rsidR="002D1E6F" w:rsidRPr="00756A00">
        <w:t>sistem</w:t>
      </w:r>
      <w:proofErr w:type="spellEnd"/>
      <w:r w:rsidR="002D1E6F" w:rsidRPr="00756A00">
        <w:t xml:space="preserve"> </w:t>
      </w:r>
      <w:proofErr w:type="spellStart"/>
      <w:r w:rsidR="002D1E6F" w:rsidRPr="00756A00">
        <w:t>pabrik</w:t>
      </w:r>
      <w:proofErr w:type="spellEnd"/>
      <w:r w:rsidR="002D1E6F" w:rsidRPr="00756A00">
        <w:t xml:space="preserve"> </w:t>
      </w:r>
      <w:proofErr w:type="spellStart"/>
      <w:r w:rsidR="002D1E6F" w:rsidRPr="00756A00">
        <w:t>dikenakan</w:t>
      </w:r>
      <w:proofErr w:type="spellEnd"/>
      <w:r w:rsidR="002D1E6F" w:rsidRPr="00756A00">
        <w:t xml:space="preserve"> </w:t>
      </w:r>
      <w:proofErr w:type="spellStart"/>
      <w:r w:rsidR="002D1E6F" w:rsidRPr="00756A00">
        <w:t>masukan</w:t>
      </w:r>
      <w:proofErr w:type="spellEnd"/>
      <w:r w:rsidR="002D1E6F" w:rsidRPr="00756A00">
        <w:t xml:space="preserve"> </w:t>
      </w:r>
      <w:proofErr w:type="spellStart"/>
      <w:r w:rsidR="002D1E6F" w:rsidRPr="00756A00">
        <w:t>berupa</w:t>
      </w:r>
      <w:proofErr w:type="spellEnd"/>
      <w:r w:rsidR="002D1E6F" w:rsidRPr="00756A00">
        <w:t xml:space="preserve"> step, yang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sistem</w:t>
      </w:r>
      <w:proofErr w:type="spellEnd"/>
      <w:r w:rsidR="002D1E6F" w:rsidRPr="00756A00">
        <w:t xml:space="preserve"> </w:t>
      </w:r>
      <w:proofErr w:type="spellStart"/>
      <w:r w:rsidR="002D1E6F" w:rsidRPr="00756A00">
        <w:t>memberikan</w:t>
      </w:r>
      <w:proofErr w:type="spellEnd"/>
      <w:r w:rsidR="002D1E6F" w:rsidRPr="00756A00">
        <w:t xml:space="preserve"> </w:t>
      </w:r>
      <w:proofErr w:type="spellStart"/>
      <w:r w:rsidR="002D1E6F" w:rsidRPr="00756A00">
        <w:t>respon</w:t>
      </w:r>
      <w:proofErr w:type="spellEnd"/>
      <w:r w:rsidR="002D1E6F" w:rsidRPr="00756A00">
        <w:t xml:space="preserve"> </w:t>
      </w:r>
      <w:proofErr w:type="spellStart"/>
      <w:r w:rsidR="002D1E6F" w:rsidRPr="00756A00">
        <w:t>transien</w:t>
      </w:r>
      <w:proofErr w:type="spellEnd"/>
      <w:r w:rsidR="002D1E6F" w:rsidRPr="00756A00">
        <w:t xml:space="preserve"> </w:t>
      </w:r>
      <w:proofErr w:type="spellStart"/>
      <w:r w:rsidR="002D1E6F" w:rsidRPr="00756A00">
        <w:t>berupa</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hingga</w:t>
      </w:r>
      <w:proofErr w:type="spellEnd"/>
      <w:r w:rsidR="002D1E6F" w:rsidRPr="00756A00">
        <w:t xml:space="preserve"> </w:t>
      </w:r>
      <w:proofErr w:type="spellStart"/>
      <w:r w:rsidR="002D1E6F" w:rsidRPr="00756A00">
        <w:t>akhirnya</w:t>
      </w:r>
      <w:proofErr w:type="spellEnd"/>
      <w:r w:rsidR="002D1E6F" w:rsidRPr="00756A00">
        <w:t xml:space="preserve"> </w:t>
      </w:r>
      <w:proofErr w:type="spellStart"/>
      <w:r w:rsidR="002D1E6F" w:rsidRPr="00756A00">
        <w:t>mencapai</w:t>
      </w:r>
      <w:proofErr w:type="spellEnd"/>
      <w:r w:rsidR="002D1E6F" w:rsidRPr="00756A00">
        <w:t xml:space="preserve"> </w:t>
      </w:r>
      <w:r w:rsidR="002D1E6F" w:rsidRPr="00756A00">
        <w:rPr>
          <w:i/>
          <w:iCs/>
        </w:rPr>
        <w:t>steady</w:t>
      </w:r>
      <w:r w:rsidR="002D1E6F" w:rsidRPr="00756A00">
        <w:t xml:space="preserve"> </w:t>
      </w:r>
      <w:r w:rsidR="002D1E6F" w:rsidRPr="00756A00">
        <w:rPr>
          <w:i/>
          <w:iCs/>
        </w:rPr>
        <w:t>state</w:t>
      </w:r>
      <w:r w:rsidR="002D1E6F" w:rsidRPr="00756A00">
        <w:t xml:space="preserve">. Ketika </w:t>
      </w:r>
      <w:proofErr w:type="spellStart"/>
      <w:r w:rsidR="002D1E6F" w:rsidRPr="00756A00">
        <w:t>sistem</w:t>
      </w:r>
      <w:proofErr w:type="spellEnd"/>
      <w:r w:rsidR="002D1E6F" w:rsidRPr="00756A00">
        <w:t xml:space="preserve"> </w:t>
      </w:r>
      <w:proofErr w:type="spellStart"/>
      <w:r w:rsidR="002D1E6F" w:rsidRPr="00756A00">
        <w:t>berosilasi</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akan</w:t>
      </w:r>
      <w:proofErr w:type="spellEnd"/>
      <w:r w:rsidR="002D1E6F" w:rsidRPr="00756A00">
        <w:t xml:space="preserve"> naik-</w:t>
      </w:r>
      <w:proofErr w:type="spellStart"/>
      <w:r w:rsidR="002D1E6F" w:rsidRPr="00756A00">
        <w:t>turun</w:t>
      </w:r>
      <w:proofErr w:type="spellEnd"/>
      <w:r w:rsidR="002D1E6F" w:rsidRPr="00756A00">
        <w:t xml:space="preserve"> </w:t>
      </w:r>
      <w:proofErr w:type="spellStart"/>
      <w:r w:rsidR="002D1E6F" w:rsidRPr="00756A00">
        <w:t>melintasi</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oleh program. Ketika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yang </w:t>
      </w:r>
      <w:proofErr w:type="spellStart"/>
      <w:r w:rsidR="002D1E6F" w:rsidRPr="00756A00">
        <w:t>terlalu</w:t>
      </w:r>
      <w:proofErr w:type="spellEnd"/>
      <w:r w:rsidR="002D1E6F" w:rsidRPr="00756A00">
        <w:t xml:space="preserve"> </w:t>
      </w:r>
      <w:proofErr w:type="spellStart"/>
      <w:r w:rsidR="002D1E6F" w:rsidRPr="00756A00">
        <w:t>tinggi</w:t>
      </w:r>
      <w:proofErr w:type="spellEnd"/>
      <w:r w:rsidR="002D1E6F" w:rsidRPr="00756A00">
        <w:t xml:space="preserve"> </w:t>
      </w:r>
      <w:proofErr w:type="spellStart"/>
      <w:r w:rsidR="002D1E6F" w:rsidRPr="00756A00">
        <w:t>atau</w:t>
      </w:r>
      <w:proofErr w:type="spellEnd"/>
      <w:r w:rsidR="002D1E6F" w:rsidRPr="00756A00">
        <w:t xml:space="preserve"> </w:t>
      </w:r>
      <w:proofErr w:type="spellStart"/>
      <w:r w:rsidR="002D1E6F" w:rsidRPr="00756A00">
        <w:t>terlalu</w:t>
      </w:r>
      <w:proofErr w:type="spellEnd"/>
      <w:r w:rsidR="002D1E6F" w:rsidRPr="00756A00">
        <w:t xml:space="preserve"> </w:t>
      </w:r>
      <w:proofErr w:type="spellStart"/>
      <w:r w:rsidR="002D1E6F" w:rsidRPr="00756A00">
        <w:t>rendah</w:t>
      </w:r>
      <w:proofErr w:type="spellEnd"/>
      <w:r w:rsidR="002D1E6F" w:rsidRPr="00756A00">
        <w:t xml:space="preserve"> </w:t>
      </w:r>
      <w:proofErr w:type="spellStart"/>
      <w:r w:rsidR="002D1E6F" w:rsidRPr="00756A00">
        <w:t>dibandingkan</w:t>
      </w:r>
      <w:proofErr w:type="spellEnd"/>
      <w:r w:rsidR="002D1E6F" w:rsidRPr="00756A00">
        <w:t xml:space="preserve"> data normal, </w:t>
      </w:r>
      <w:proofErr w:type="spellStart"/>
      <w:r w:rsidR="002D1E6F" w:rsidRPr="00756A00">
        <w:t>maka</w:t>
      </w:r>
      <w:proofErr w:type="spellEnd"/>
      <w:r w:rsidR="002D1E6F" w:rsidRPr="00756A00">
        <w:t xml:space="preserve"> data </w:t>
      </w:r>
      <w:proofErr w:type="spellStart"/>
      <w:r w:rsidR="002D1E6F" w:rsidRPr="00756A00">
        <w:t>tersebut</w:t>
      </w:r>
      <w:proofErr w:type="spellEnd"/>
      <w:r w:rsidR="002D1E6F" w:rsidRPr="00756A00">
        <w:t xml:space="preserve">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diluar</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dikategorikan</w:t>
      </w:r>
      <w:proofErr w:type="spellEnd"/>
      <w:r w:rsidR="002D1E6F" w:rsidRPr="00756A00">
        <w:t xml:space="preserve"> </w:t>
      </w:r>
      <w:proofErr w:type="spellStart"/>
      <w:r w:rsidR="002D1E6F" w:rsidRPr="00756A00">
        <w:t>sebagai</w:t>
      </w:r>
      <w:proofErr w:type="spellEnd"/>
      <w:r w:rsidR="002D1E6F" w:rsidRPr="00756A00">
        <w:t xml:space="preserve"> data </w:t>
      </w:r>
      <w:r w:rsidR="002D1E6F" w:rsidRPr="00756A00">
        <w:rPr>
          <w:i/>
          <w:iCs/>
        </w:rPr>
        <w:t>fault</w:t>
      </w:r>
      <w:r w:rsidR="002D1E6F" w:rsidRPr="00756A00">
        <w:t xml:space="preserve">, </w:t>
      </w:r>
      <w:proofErr w:type="spellStart"/>
      <w:r w:rsidR="002D1E6F" w:rsidRPr="00756A00">
        <w:t>namun</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menghasilkan</w:t>
      </w:r>
      <w:proofErr w:type="spellEnd"/>
      <w:r w:rsidR="002D1E6F" w:rsidRPr="00756A00">
        <w:t xml:space="preserve"> data </w:t>
      </w:r>
      <w:proofErr w:type="spellStart"/>
      <w:r w:rsidR="002D1E6F" w:rsidRPr="00756A00">
        <w:t>didalam</w:t>
      </w:r>
      <w:proofErr w:type="spellEnd"/>
      <w:r w:rsidR="002D1E6F" w:rsidRPr="00756A00">
        <w:t xml:space="preserve"> </w:t>
      </w:r>
      <w:proofErr w:type="spellStart"/>
      <w:r w:rsidR="002D1E6F" w:rsidRPr="00756A00">
        <w:t>rentang</w:t>
      </w:r>
      <w:proofErr w:type="spellEnd"/>
      <w:r w:rsidR="002D1E6F" w:rsidRPr="00756A00">
        <w:t xml:space="preserve"> yang </w:t>
      </w:r>
      <w:proofErr w:type="spellStart"/>
      <w:r w:rsidR="002D1E6F" w:rsidRPr="00756A00">
        <w:t>dianggap</w:t>
      </w:r>
      <w:proofErr w:type="spellEnd"/>
      <w:r w:rsidR="002D1E6F" w:rsidRPr="00756A00">
        <w:t xml:space="preserve"> normal, </w:t>
      </w:r>
      <w:proofErr w:type="spellStart"/>
      <w:r w:rsidR="002D1E6F" w:rsidRPr="00756A00">
        <w:t>maka</w:t>
      </w:r>
      <w:proofErr w:type="spellEnd"/>
      <w:r w:rsidR="002D1E6F" w:rsidRPr="00756A00">
        <w:t xml:space="preserve"> data </w:t>
      </w:r>
      <w:proofErr w:type="spellStart"/>
      <w:r w:rsidR="002D1E6F" w:rsidRPr="00756A00">
        <w:t>akan</w:t>
      </w:r>
      <w:proofErr w:type="spellEnd"/>
      <w:r w:rsidR="002D1E6F" w:rsidRPr="00756A00">
        <w:t xml:space="preserve">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terjadi</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Meskipun</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merupakan</w:t>
      </w:r>
      <w:proofErr w:type="spellEnd"/>
      <w:r w:rsidR="002D1E6F" w:rsidRPr="00756A00">
        <w:t xml:space="preserve"> </w:t>
      </w:r>
      <w:r w:rsidR="002D1E6F" w:rsidRPr="00756A00">
        <w:rPr>
          <w:i/>
          <w:iCs/>
        </w:rPr>
        <w:t xml:space="preserve">fault </w:t>
      </w:r>
      <w:proofErr w:type="spellStart"/>
      <w:r w:rsidR="002D1E6F" w:rsidRPr="00756A00">
        <w:t>tersendiri</w:t>
      </w:r>
      <w:proofErr w:type="spellEnd"/>
      <w:r w:rsidR="002D1E6F" w:rsidRPr="00756A00">
        <w:t xml:space="preserve">, program yang </w:t>
      </w:r>
      <w:proofErr w:type="spellStart"/>
      <w:r w:rsidR="002D1E6F" w:rsidRPr="00756A00">
        <w:t>dirancang</w:t>
      </w:r>
      <w:proofErr w:type="spellEnd"/>
      <w:r w:rsidR="002D1E6F" w:rsidRPr="00756A00">
        <w:t xml:space="preserve"> </w:t>
      </w:r>
      <w:proofErr w:type="spellStart"/>
      <w:r w:rsidR="002D1E6F" w:rsidRPr="00756A00">
        <w:t>tidak</w:t>
      </w:r>
      <w:proofErr w:type="spellEnd"/>
      <w:r w:rsidR="002D1E6F" w:rsidRPr="00756A00">
        <w:t xml:space="preserve"> </w:t>
      </w:r>
      <w:proofErr w:type="spellStart"/>
      <w:r w:rsidR="002D1E6F" w:rsidRPr="00756A00">
        <w:t>dapat</w:t>
      </w:r>
      <w:proofErr w:type="spellEnd"/>
      <w:r w:rsidR="002D1E6F" w:rsidRPr="00756A00">
        <w:t xml:space="preserve"> </w:t>
      </w:r>
      <w:proofErr w:type="spellStart"/>
      <w:r w:rsidR="002D1E6F" w:rsidRPr="00756A00">
        <w:t>mendeteksi</w:t>
      </w:r>
      <w:proofErr w:type="spellEnd"/>
      <w:r w:rsidR="002D1E6F" w:rsidRPr="00756A00">
        <w:t xml:space="preserve"> </w:t>
      </w:r>
      <w:proofErr w:type="spellStart"/>
      <w:r w:rsidR="002D1E6F" w:rsidRPr="00756A00">
        <w:t>osilasi</w:t>
      </w:r>
      <w:proofErr w:type="spellEnd"/>
      <w:r w:rsidR="002D1E6F" w:rsidRPr="00756A00">
        <w:t xml:space="preserve">, </w:t>
      </w:r>
      <w:proofErr w:type="spellStart"/>
      <w:r w:rsidR="002D1E6F" w:rsidRPr="00756A00">
        <w:t>hanya</w:t>
      </w:r>
      <w:proofErr w:type="spellEnd"/>
      <w:r w:rsidR="002D1E6F" w:rsidRPr="00756A00">
        <w:t xml:space="preserve"> </w:t>
      </w:r>
      <w:proofErr w:type="spellStart"/>
      <w:r w:rsidR="002D1E6F" w:rsidRPr="00756A00">
        <w:t>mampu</w:t>
      </w:r>
      <w:proofErr w:type="spellEnd"/>
      <w:r w:rsidR="002D1E6F" w:rsidRPr="00756A00">
        <w:t xml:space="preserve"> </w:t>
      </w:r>
      <w:proofErr w:type="spellStart"/>
      <w:r w:rsidR="002D1E6F" w:rsidRPr="00756A00">
        <w:t>mendeteksi</w:t>
      </w:r>
      <w:proofErr w:type="spellEnd"/>
      <w:r w:rsidR="002D1E6F" w:rsidRPr="00756A00">
        <w:t xml:space="preserve"> </w:t>
      </w:r>
      <w:r w:rsidR="002D1E6F" w:rsidRPr="00756A00">
        <w:rPr>
          <w:i/>
          <w:iCs/>
        </w:rPr>
        <w:t xml:space="preserve">fault </w:t>
      </w:r>
      <w:proofErr w:type="spellStart"/>
      <w:r w:rsidR="002D1E6F" w:rsidRPr="00756A00">
        <w:t>berdasarkan</w:t>
      </w:r>
      <w:proofErr w:type="spellEnd"/>
      <w:r w:rsidR="002D1E6F" w:rsidRPr="00756A00">
        <w:t xml:space="preserve"> </w:t>
      </w:r>
      <w:proofErr w:type="spellStart"/>
      <w:r w:rsidR="002D1E6F" w:rsidRPr="00756A00">
        <w:t>proyeksi</w:t>
      </w:r>
      <w:proofErr w:type="spellEnd"/>
      <w:r w:rsidR="002D1E6F" w:rsidRPr="00756A00">
        <w:t xml:space="preserve"> </w:t>
      </w:r>
      <w:proofErr w:type="spellStart"/>
      <w:r w:rsidR="002D1E6F" w:rsidRPr="00756A00">
        <w:t>tiap</w:t>
      </w:r>
      <w:proofErr w:type="spellEnd"/>
      <w:r w:rsidR="002D1E6F" w:rsidRPr="00756A00">
        <w:t xml:space="preserve"> </w:t>
      </w:r>
      <w:proofErr w:type="spellStart"/>
      <w:r w:rsidR="002D1E6F" w:rsidRPr="00756A00">
        <w:t>sampel</w:t>
      </w:r>
      <w:proofErr w:type="spellEnd"/>
      <w:r w:rsidR="002D1E6F" w:rsidRPr="00756A00">
        <w:t xml:space="preserve">. Setelah data </w:t>
      </w:r>
      <w:r w:rsidR="002D1E6F" w:rsidRPr="00756A00">
        <w:rPr>
          <w:i/>
          <w:iCs/>
        </w:rPr>
        <w:t>fault 5</w:t>
      </w:r>
      <w:r w:rsidR="002D1E6F" w:rsidRPr="00756A00">
        <w:t xml:space="preserve"> </w:t>
      </w:r>
      <w:proofErr w:type="spellStart"/>
      <w:r w:rsidR="002D1E6F" w:rsidRPr="00756A00">
        <w:t>mencapai</w:t>
      </w:r>
      <w:proofErr w:type="spellEnd"/>
      <w:r w:rsidR="002D1E6F" w:rsidRPr="00756A00">
        <w:t xml:space="preserve"> </w:t>
      </w:r>
      <w:r w:rsidR="002D1E6F" w:rsidRPr="00756A00">
        <w:rPr>
          <w:i/>
          <w:iCs/>
        </w:rPr>
        <w:t>steady state</w:t>
      </w:r>
      <w:r w:rsidR="002D1E6F" w:rsidRPr="00756A00">
        <w:t xml:space="preserve">, </w:t>
      </w:r>
      <w:proofErr w:type="spellStart"/>
      <w:r w:rsidR="002D1E6F" w:rsidRPr="00756A00">
        <w:t>yakni</w:t>
      </w:r>
      <w:proofErr w:type="spellEnd"/>
      <w:r w:rsidR="002D1E6F" w:rsidRPr="00756A00">
        <w:t xml:space="preserve"> </w:t>
      </w:r>
      <w:proofErr w:type="spellStart"/>
      <w:r w:rsidR="002D1E6F" w:rsidRPr="00756A00">
        <w:t>ketika</w:t>
      </w:r>
      <w:proofErr w:type="spellEnd"/>
      <w:r w:rsidR="002D1E6F" w:rsidRPr="00756A00">
        <w:t xml:space="preserve"> </w:t>
      </w:r>
      <w:proofErr w:type="spellStart"/>
      <w:r w:rsidR="002D1E6F" w:rsidRPr="00756A00">
        <w:t>bacaan</w:t>
      </w:r>
      <w:proofErr w:type="spellEnd"/>
      <w:r w:rsidR="002D1E6F" w:rsidRPr="00756A00">
        <w:t xml:space="preserve"> sensor </w:t>
      </w:r>
      <w:proofErr w:type="spellStart"/>
      <w:r w:rsidR="002D1E6F" w:rsidRPr="00756A00">
        <w:t>tidak</w:t>
      </w:r>
      <w:proofErr w:type="spellEnd"/>
      <w:r w:rsidR="002D1E6F" w:rsidRPr="00756A00">
        <w:t xml:space="preserve"> </w:t>
      </w:r>
      <w:proofErr w:type="spellStart"/>
      <w:r w:rsidR="002D1E6F" w:rsidRPr="00756A00">
        <w:t>lagi</w:t>
      </w:r>
      <w:proofErr w:type="spellEnd"/>
      <w:r w:rsidR="002D1E6F" w:rsidRPr="00756A00">
        <w:t xml:space="preserve"> </w:t>
      </w:r>
      <w:proofErr w:type="spellStart"/>
      <w:r w:rsidR="002D1E6F" w:rsidRPr="00756A00">
        <w:t>berosilasi</w:t>
      </w:r>
      <w:proofErr w:type="spellEnd"/>
      <w:r w:rsidR="002D1E6F" w:rsidRPr="00756A00">
        <w:t xml:space="preserve">, data </w:t>
      </w:r>
      <w:r w:rsidR="002D1E6F" w:rsidRPr="00756A00">
        <w:rPr>
          <w:i/>
          <w:iCs/>
        </w:rPr>
        <w:t>fault 5</w:t>
      </w:r>
      <w:r w:rsidR="002D1E6F" w:rsidRPr="00756A00">
        <w:t xml:space="preserve"> </w:t>
      </w:r>
      <w:proofErr w:type="spellStart"/>
      <w:r w:rsidR="002D1E6F" w:rsidRPr="00756A00">
        <w:t>menghasilkan</w:t>
      </w:r>
      <w:proofErr w:type="spellEnd"/>
      <w:r w:rsidR="002D1E6F" w:rsidRPr="00756A00">
        <w:t xml:space="preserve"> </w:t>
      </w:r>
      <w:proofErr w:type="spellStart"/>
      <w:r w:rsidR="002D1E6F" w:rsidRPr="00756A00">
        <w:t>bacaan</w:t>
      </w:r>
      <w:proofErr w:type="spellEnd"/>
      <w:r w:rsidR="002D1E6F" w:rsidRPr="00756A00">
        <w:t xml:space="preserve"> sensor yang </w:t>
      </w:r>
      <w:proofErr w:type="spellStart"/>
      <w:r w:rsidR="002D1E6F" w:rsidRPr="00756A00">
        <w:t>mirip</w:t>
      </w:r>
      <w:proofErr w:type="spellEnd"/>
      <w:r w:rsidR="002D1E6F" w:rsidRPr="00756A00">
        <w:t xml:space="preserve"> </w:t>
      </w:r>
      <w:proofErr w:type="spellStart"/>
      <w:r w:rsidR="002D1E6F" w:rsidRPr="00756A00">
        <w:t>dengan</w:t>
      </w:r>
      <w:proofErr w:type="spellEnd"/>
      <w:r w:rsidR="002D1E6F" w:rsidRPr="00756A00">
        <w:t xml:space="preserve"> data normal, yang </w:t>
      </w:r>
      <w:proofErr w:type="spellStart"/>
      <w:r w:rsidR="002D1E6F" w:rsidRPr="00756A00">
        <w:t>menyebabkan</w:t>
      </w:r>
      <w:proofErr w:type="spellEnd"/>
      <w:r w:rsidR="002D1E6F" w:rsidRPr="00756A00">
        <w:t xml:space="preserve"> </w:t>
      </w:r>
      <w:r w:rsidR="002D1E6F" w:rsidRPr="00756A00">
        <w:lastRenderedPageBreak/>
        <w:t xml:space="preserve">data </w:t>
      </w:r>
      <w:r w:rsidR="002D1E6F" w:rsidRPr="00756A00">
        <w:rPr>
          <w:i/>
          <w:iCs/>
        </w:rPr>
        <w:t xml:space="preserve">steady state fault </w:t>
      </w:r>
      <w:proofErr w:type="spellStart"/>
      <w:r w:rsidR="002D1E6F" w:rsidRPr="00756A00">
        <w:t>tipe</w:t>
      </w:r>
      <w:proofErr w:type="spellEnd"/>
      <w:r w:rsidR="002D1E6F" w:rsidRPr="00756A00">
        <w:t xml:space="preserve"> 5 </w:t>
      </w:r>
      <w:proofErr w:type="spellStart"/>
      <w:r w:rsidR="002D1E6F" w:rsidRPr="00756A00">
        <w:t>diproyeksikan</w:t>
      </w:r>
      <w:proofErr w:type="spellEnd"/>
      <w:r w:rsidR="002D1E6F" w:rsidRPr="00756A00">
        <w:t xml:space="preserve"> </w:t>
      </w:r>
      <w:proofErr w:type="spellStart"/>
      <w:r w:rsidR="002D1E6F" w:rsidRPr="00756A00">
        <w:t>didalam</w:t>
      </w:r>
      <w:proofErr w:type="spellEnd"/>
      <w:r w:rsidR="002D1E6F" w:rsidRPr="00756A00">
        <w:t xml:space="preserve"> </w:t>
      </w:r>
      <w:proofErr w:type="spellStart"/>
      <w:r w:rsidR="002D1E6F" w:rsidRPr="00756A00">
        <w:t>persebaran</w:t>
      </w:r>
      <w:proofErr w:type="spellEnd"/>
      <w:r w:rsidR="002D1E6F" w:rsidRPr="00756A00">
        <w:t xml:space="preserve"> data normal dan </w:t>
      </w:r>
      <w:proofErr w:type="spellStart"/>
      <w:r w:rsidR="002D1E6F" w:rsidRPr="00756A00">
        <w:t>kemudian</w:t>
      </w:r>
      <w:proofErr w:type="spellEnd"/>
      <w:r w:rsidR="002D1E6F" w:rsidRPr="00756A00">
        <w:t xml:space="preserve"> </w:t>
      </w:r>
      <w:proofErr w:type="spellStart"/>
      <w:r w:rsidR="002D1E6F" w:rsidRPr="00756A00">
        <w:t>menyebabkan</w:t>
      </w:r>
      <w:proofErr w:type="spellEnd"/>
      <w:r w:rsidR="002D1E6F" w:rsidRPr="00756A00">
        <w:t xml:space="preserve"> </w:t>
      </w:r>
      <w:proofErr w:type="spellStart"/>
      <w:r w:rsidR="002D1E6F" w:rsidRPr="00756A00">
        <w:t>misklasifikasi</w:t>
      </w:r>
      <w:proofErr w:type="spellEnd"/>
      <w:r w:rsidR="002D1E6F" w:rsidRPr="00756A00">
        <w:t xml:space="preserve">. </w:t>
      </w:r>
      <w:proofErr w:type="spellStart"/>
      <w:r w:rsidR="002D1E6F" w:rsidRPr="00756A00">
        <w:t>Misklasifikasi</w:t>
      </w:r>
      <w:proofErr w:type="spellEnd"/>
      <w:r w:rsidR="002D1E6F" w:rsidRPr="00756A00">
        <w:t xml:space="preserve"> data </w:t>
      </w:r>
      <w:r w:rsidR="002D1E6F" w:rsidRPr="00756A00">
        <w:rPr>
          <w:i/>
          <w:iCs/>
        </w:rPr>
        <w:t xml:space="preserve">fault </w:t>
      </w:r>
      <w:proofErr w:type="spellStart"/>
      <w:r w:rsidR="002D1E6F" w:rsidRPr="00756A00">
        <w:t>tipe</w:t>
      </w:r>
      <w:proofErr w:type="spellEnd"/>
      <w:r w:rsidR="002D1E6F" w:rsidRPr="00756A00">
        <w:t xml:space="preserve"> 7 </w:t>
      </w:r>
      <w:proofErr w:type="spellStart"/>
      <w:r w:rsidR="002D1E6F" w:rsidRPr="00756A00">
        <w:t>memiliki</w:t>
      </w:r>
      <w:proofErr w:type="spellEnd"/>
      <w:r w:rsidR="002D1E6F" w:rsidRPr="00756A00">
        <w:t xml:space="preserve"> </w:t>
      </w:r>
      <w:proofErr w:type="spellStart"/>
      <w:r w:rsidR="002D1E6F" w:rsidRPr="00756A00">
        <w:t>penyebab</w:t>
      </w:r>
      <w:proofErr w:type="spellEnd"/>
      <w:r w:rsidR="002D1E6F" w:rsidRPr="00756A00">
        <w:t xml:space="preserve"> yang </w:t>
      </w:r>
      <w:proofErr w:type="spellStart"/>
      <w:r w:rsidR="002D1E6F" w:rsidRPr="00756A00">
        <w:t>sama</w:t>
      </w:r>
      <w:proofErr w:type="spellEnd"/>
      <w:r w:rsidR="002D1E6F" w:rsidRPr="00756A00">
        <w:t xml:space="preserve"> </w:t>
      </w:r>
      <w:proofErr w:type="spellStart"/>
      <w:r w:rsidR="002D1E6F" w:rsidRPr="00756A00">
        <w:t>dengan</w:t>
      </w:r>
      <w:proofErr w:type="spellEnd"/>
      <w:r w:rsidR="002D1E6F" w:rsidRPr="00756A00">
        <w:t xml:space="preserve"> </w:t>
      </w:r>
      <w:r w:rsidR="002D1E6F" w:rsidRPr="00756A00">
        <w:rPr>
          <w:i/>
          <w:iCs/>
        </w:rPr>
        <w:t xml:space="preserve">fault </w:t>
      </w:r>
      <w:proofErr w:type="spellStart"/>
      <w:r w:rsidR="002D1E6F" w:rsidRPr="00756A00">
        <w:t>tipe</w:t>
      </w:r>
      <w:proofErr w:type="spellEnd"/>
      <w:r w:rsidR="002D1E6F" w:rsidRPr="00756A00">
        <w:t xml:space="preserve"> 5, </w:t>
      </w:r>
      <w:proofErr w:type="spellStart"/>
      <w:r w:rsidR="002D1E6F" w:rsidRPr="00756A00">
        <w:t>namun</w:t>
      </w:r>
      <w:proofErr w:type="spellEnd"/>
      <w:r w:rsidR="002D1E6F" w:rsidRPr="00756A00">
        <w:t xml:space="preserve"> pada data </w:t>
      </w:r>
      <w:r w:rsidR="002D1E6F" w:rsidRPr="00756A00">
        <w:rPr>
          <w:i/>
          <w:iCs/>
        </w:rPr>
        <w:t xml:space="preserve">fault </w:t>
      </w:r>
      <w:proofErr w:type="spellStart"/>
      <w:r w:rsidR="002D1E6F" w:rsidRPr="00756A00">
        <w:t>tipe</w:t>
      </w:r>
      <w:proofErr w:type="spellEnd"/>
      <w:r w:rsidR="002D1E6F" w:rsidRPr="00756A00">
        <w:t xml:space="preserve"> 7, </w:t>
      </w:r>
      <w:r w:rsidR="002D1E6F" w:rsidRPr="00756A00">
        <w:rPr>
          <w:i/>
          <w:iCs/>
        </w:rPr>
        <w:t xml:space="preserve">fault </w:t>
      </w:r>
      <w:proofErr w:type="spellStart"/>
      <w:r w:rsidR="002D1E6F" w:rsidRPr="00756A00">
        <w:t>disebabkan</w:t>
      </w:r>
      <w:proofErr w:type="spellEnd"/>
      <w:r w:rsidR="002D1E6F" w:rsidRPr="00756A00">
        <w:t xml:space="preserve"> oleh </w:t>
      </w:r>
      <w:proofErr w:type="spellStart"/>
      <w:r w:rsidR="002D1E6F" w:rsidRPr="00756A00">
        <w:t>masukan</w:t>
      </w:r>
      <w:proofErr w:type="spellEnd"/>
      <w:r w:rsidR="002D1E6F" w:rsidRPr="00756A00">
        <w:t xml:space="preserve"> </w:t>
      </w:r>
      <w:r w:rsidR="002D1E6F" w:rsidRPr="00756A00">
        <w:rPr>
          <w:i/>
          <w:iCs/>
        </w:rPr>
        <w:t xml:space="preserve">step </w:t>
      </w:r>
      <w:proofErr w:type="spellStart"/>
      <w:r w:rsidR="002D1E6F" w:rsidRPr="00756A00">
        <w:t>berupa</w:t>
      </w:r>
      <w:proofErr w:type="spellEnd"/>
      <w:r w:rsidR="002D1E6F" w:rsidRPr="00756A00">
        <w:t xml:space="preserve"> </w:t>
      </w:r>
      <w:proofErr w:type="spellStart"/>
      <w:r w:rsidR="002D1E6F" w:rsidRPr="00756A00">
        <w:t>penurunan</w:t>
      </w:r>
      <w:proofErr w:type="spellEnd"/>
      <w:r w:rsidR="002D1E6F" w:rsidRPr="00756A00">
        <w:t xml:space="preserve"> </w:t>
      </w:r>
      <w:proofErr w:type="spellStart"/>
      <w:r w:rsidR="002D1E6F" w:rsidRPr="00756A00">
        <w:t>tekanan</w:t>
      </w:r>
      <w:proofErr w:type="spellEnd"/>
      <w:r w:rsidR="002D1E6F" w:rsidRPr="00756A00">
        <w:t xml:space="preserve"> </w:t>
      </w:r>
      <w:proofErr w:type="spellStart"/>
      <w:r w:rsidR="002D1E6F" w:rsidRPr="00756A00">
        <w:t>umpan</w:t>
      </w:r>
      <w:proofErr w:type="spellEnd"/>
      <w:r w:rsidR="002D1E6F" w:rsidRPr="00756A00">
        <w:t xml:space="preserve"> C.</w:t>
      </w:r>
    </w:p>
    <w:p w14:paraId="22C99D1A" w14:textId="5969C1F7" w:rsidR="00125007" w:rsidRDefault="002D1E6F" w:rsidP="00756A00">
      <w:pPr>
        <w:spacing w:after="0" w:line="360" w:lineRule="auto"/>
        <w:ind w:firstLine="567"/>
      </w:pP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kecil</w:t>
      </w:r>
      <w:proofErr w:type="spellEnd"/>
      <w:r w:rsidRPr="00756A00">
        <w:t xml:space="preserve"> </w:t>
      </w:r>
      <w:proofErr w:type="spellStart"/>
      <w:r w:rsidRPr="00756A00">
        <w:t>memiliki</w:t>
      </w:r>
      <w:proofErr w:type="spellEnd"/>
      <w:r w:rsidRPr="00756A00">
        <w:t xml:space="preserve"> </w:t>
      </w:r>
      <w:proofErr w:type="spellStart"/>
      <w:r w:rsidRPr="00756A00">
        <w:t>berpengaruh</w:t>
      </w:r>
      <w:proofErr w:type="spellEnd"/>
      <w:r w:rsidRPr="00756A00">
        <w:t xml:space="preserve"> </w:t>
      </w:r>
      <w:proofErr w:type="spellStart"/>
      <w:r w:rsidRPr="00756A00">
        <w:t>terhadap</w:t>
      </w:r>
      <w:proofErr w:type="spellEnd"/>
      <w:r w:rsidRPr="00756A00">
        <w:t xml:space="preserve"> </w:t>
      </w:r>
      <w:proofErr w:type="spellStart"/>
      <w:r w:rsidRPr="00756A00">
        <w:t>deteksi</w:t>
      </w:r>
      <w:proofErr w:type="spellEnd"/>
      <w:r w:rsidRPr="00756A00">
        <w:t xml:space="preserve"> data normal. Gambar </w:t>
      </w:r>
      <w:r w:rsidR="006F4B3E" w:rsidRPr="00756A00">
        <w:t>V</w:t>
      </w:r>
      <w:r w:rsidRPr="00756A00">
        <w:t>.1</w:t>
      </w:r>
      <w:r w:rsidR="00BE707C">
        <w:t>5</w:t>
      </w:r>
      <w:r w:rsidRPr="00756A00">
        <w:t xml:space="preserve"> </w:t>
      </w:r>
      <w:proofErr w:type="spellStart"/>
      <w:r w:rsidRPr="00756A00">
        <w:t>merupakan</w:t>
      </w:r>
      <w:proofErr w:type="spellEnd"/>
      <w:r w:rsidRPr="00756A00">
        <w:t xml:space="preserve"> </w:t>
      </w:r>
      <w:proofErr w:type="spellStart"/>
      <w:r w:rsidRPr="00756A00">
        <w:t>akurasi</w:t>
      </w:r>
      <w:proofErr w:type="spellEnd"/>
      <w:r w:rsidRPr="00756A00">
        <w:t xml:space="preserve"> program </w:t>
      </w:r>
      <w:proofErr w:type="spellStart"/>
      <w:r w:rsidRPr="00756A00">
        <w:t>dalam</w:t>
      </w:r>
      <w:proofErr w:type="spellEnd"/>
      <w:r w:rsidRPr="00756A00">
        <w:t xml:space="preserve"> </w:t>
      </w:r>
      <w:proofErr w:type="spellStart"/>
      <w:r w:rsidRPr="00756A00">
        <w:t>melakukan</w:t>
      </w:r>
      <w:proofErr w:type="spellEnd"/>
      <w:r w:rsidRPr="00756A00">
        <w:t xml:space="preserve"> </w:t>
      </w:r>
      <w:proofErr w:type="spellStart"/>
      <w:r w:rsidRPr="00756A00">
        <w:t>klasifikasi</w:t>
      </w:r>
      <w:proofErr w:type="spellEnd"/>
      <w:r w:rsidRPr="00756A00">
        <w:t xml:space="preserve"> </w:t>
      </w:r>
      <w:proofErr w:type="spellStart"/>
      <w:r w:rsidRPr="00756A00">
        <w:t>terhadap</w:t>
      </w:r>
      <w:proofErr w:type="spellEnd"/>
      <w:r w:rsidRPr="00756A00">
        <w:t xml:space="preserve"> data normal </w:t>
      </w:r>
      <w:proofErr w:type="spellStart"/>
      <w:r w:rsidRPr="00756A00">
        <w:t>dari</w:t>
      </w:r>
      <w:proofErr w:type="spellEnd"/>
      <w:r w:rsidRPr="00756A00">
        <w:t xml:space="preserve"> </w:t>
      </w:r>
      <w:proofErr w:type="spellStart"/>
      <w:r w:rsidRPr="00756A00">
        <w:t>pengujian</w:t>
      </w:r>
      <w:proofErr w:type="spellEnd"/>
      <w:r w:rsidRPr="00756A00">
        <w:t xml:space="preserve"> program </w:t>
      </w:r>
      <w:proofErr w:type="spellStart"/>
      <w:r w:rsidRPr="00756A00">
        <w:t>menggunakan</w:t>
      </w:r>
      <w:proofErr w:type="spellEnd"/>
      <w:r w:rsidRPr="00756A00">
        <w:t xml:space="preserve"> data </w:t>
      </w:r>
      <w:r w:rsidRPr="00756A00">
        <w:rPr>
          <w:i/>
          <w:iCs/>
        </w:rPr>
        <w:t>training</w:t>
      </w:r>
      <w:r w:rsidRPr="00756A00">
        <w:t xml:space="preserve">. Hasil </w:t>
      </w:r>
      <w:proofErr w:type="spellStart"/>
      <w:r w:rsidRPr="00756A00">
        <w:t>tersebut</w:t>
      </w:r>
      <w:proofErr w:type="spellEnd"/>
      <w:r w:rsidRPr="00756A00">
        <w:t xml:space="preserve"> </w:t>
      </w:r>
      <w:proofErr w:type="spellStart"/>
      <w:r w:rsidRPr="00756A00">
        <w:t>didapatkan</w:t>
      </w:r>
      <w:proofErr w:type="spellEnd"/>
      <w:r w:rsidRPr="00756A00">
        <w:t xml:space="preserve"> </w:t>
      </w:r>
      <w:proofErr w:type="spellStart"/>
      <w:r w:rsidRPr="00756A00">
        <w:t>karena</w:t>
      </w:r>
      <w:proofErr w:type="spellEnd"/>
      <w:r w:rsidRPr="00756A00">
        <w:t xml:space="preserve"> WCSS </w:t>
      </w:r>
      <w:r w:rsidRPr="00756A00">
        <w:rPr>
          <w:i/>
          <w:iCs/>
        </w:rPr>
        <w:t xml:space="preserve">threshold </w:t>
      </w:r>
      <w:r w:rsidRPr="00756A00">
        <w:t xml:space="preserve">yang </w:t>
      </w:r>
      <w:proofErr w:type="spellStart"/>
      <w:r w:rsidRPr="00756A00">
        <w:t>digunakan</w:t>
      </w:r>
      <w:proofErr w:type="spellEnd"/>
      <w:r w:rsidRPr="00756A00">
        <w:t xml:space="preserve"> </w:t>
      </w:r>
      <w:proofErr w:type="spellStart"/>
      <w:r w:rsidRPr="00756A00">
        <w:t>terlalu</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K-</w:t>
      </w:r>
      <w:r w:rsidRPr="00756A00">
        <w:rPr>
          <w:i/>
        </w:rPr>
        <w:t xml:space="preserve">means clustering </w:t>
      </w:r>
      <w:proofErr w:type="spellStart"/>
      <w:r w:rsidRPr="00756A00">
        <w:t>akan</w:t>
      </w:r>
      <w:proofErr w:type="spellEnd"/>
      <w:r w:rsidRPr="00756A00">
        <w:t xml:space="preserve"> </w:t>
      </w:r>
      <w:proofErr w:type="spellStart"/>
      <w:r w:rsidRPr="00756A00">
        <w:t>melakukan</w:t>
      </w:r>
      <w:proofErr w:type="spellEnd"/>
      <w:r w:rsidRPr="00756A00">
        <w:t xml:space="preserve"> </w:t>
      </w:r>
      <w:proofErr w:type="spellStart"/>
      <w:r w:rsidRPr="00756A00">
        <w:t>pelabelan</w:t>
      </w:r>
      <w:proofErr w:type="spellEnd"/>
      <w:r w:rsidRPr="00756A00">
        <w:t xml:space="preserve"> data </w:t>
      </w:r>
      <w:proofErr w:type="spellStart"/>
      <w:r w:rsidRPr="00756A00">
        <w:t>tanpa</w:t>
      </w:r>
      <w:proofErr w:type="spellEnd"/>
      <w:r w:rsidRPr="00756A00">
        <w:t xml:space="preserve"> </w:t>
      </w:r>
      <w:proofErr w:type="spellStart"/>
      <w:r w:rsidRPr="00756A00">
        <w:t>menunggu</w:t>
      </w:r>
      <w:proofErr w:type="spellEnd"/>
      <w:r w:rsidRPr="00756A00">
        <w:t xml:space="preserve"> </w:t>
      </w:r>
      <w:proofErr w:type="spellStart"/>
      <w:r w:rsidRPr="00756A00">
        <w:t>nilai</w:t>
      </w:r>
      <w:proofErr w:type="spellEnd"/>
      <w:r w:rsidRPr="00756A00">
        <w:t xml:space="preserve"> </w:t>
      </w:r>
      <w:proofErr w:type="spellStart"/>
      <w:r w:rsidRPr="00756A00">
        <w:t>rasio</w:t>
      </w:r>
      <w:proofErr w:type="spellEnd"/>
      <w:r w:rsidRPr="00756A00">
        <w:t xml:space="preserve"> WCSS </w:t>
      </w:r>
      <w:proofErr w:type="spellStart"/>
      <w:r w:rsidRPr="00756A00">
        <w:t>mencapai</w:t>
      </w:r>
      <w:proofErr w:type="spellEnd"/>
      <w:r w:rsidRPr="00756A00">
        <w:t xml:space="preserve"> </w:t>
      </w:r>
      <w:r w:rsidRPr="00756A00">
        <w:rPr>
          <w:i/>
        </w:rPr>
        <w:t>threshold</w:t>
      </w:r>
      <w:r w:rsidRPr="00756A00">
        <w:t xml:space="preserve"> yang </w:t>
      </w:r>
      <w:proofErr w:type="spellStart"/>
      <w:r w:rsidRPr="00756A00">
        <w:t>kemudian</w:t>
      </w:r>
      <w:proofErr w:type="spellEnd"/>
      <w:r w:rsidRPr="00756A00">
        <w:t xml:space="preserve"> </w:t>
      </w:r>
      <w:proofErr w:type="spellStart"/>
      <w:r w:rsidRPr="00756A00">
        <w:t>menyebabkan</w:t>
      </w:r>
      <w:proofErr w:type="spellEnd"/>
      <w:r w:rsidRPr="00756A00">
        <w:t xml:space="preserve"> </w:t>
      </w:r>
      <w:proofErr w:type="spellStart"/>
      <w:r w:rsidRPr="00756A00">
        <w:t>klastrering</w:t>
      </w:r>
      <w:proofErr w:type="spellEnd"/>
      <w:r w:rsidRPr="00756A00">
        <w:t xml:space="preserve"> dan </w:t>
      </w:r>
      <w:proofErr w:type="spellStart"/>
      <w:r w:rsidRPr="00756A00">
        <w:t>klasifikasi</w:t>
      </w:r>
      <w:proofErr w:type="spellEnd"/>
      <w:r w:rsidRPr="00756A00">
        <w:t xml:space="preserve"> </w:t>
      </w:r>
      <w:proofErr w:type="spellStart"/>
      <w:r w:rsidRPr="00756A00">
        <w:t>akan</w:t>
      </w:r>
      <w:proofErr w:type="spellEnd"/>
      <w:r w:rsidRPr="00756A00">
        <w:t xml:space="preserve"> </w:t>
      </w:r>
      <w:proofErr w:type="spellStart"/>
      <w:r w:rsidRPr="00756A00">
        <w:t>langsung</w:t>
      </w:r>
      <w:proofErr w:type="spellEnd"/>
      <w:r w:rsidRPr="00756A00">
        <w:t xml:space="preserve"> </w:t>
      </w:r>
      <w:proofErr w:type="spellStart"/>
      <w:r w:rsidRPr="00756A00">
        <w:t>dijalankan</w:t>
      </w:r>
      <w:proofErr w:type="spellEnd"/>
      <w:r w:rsidRPr="00756A00">
        <w:t xml:space="preserve"> </w:t>
      </w:r>
      <w:proofErr w:type="spellStart"/>
      <w:r w:rsidRPr="00756A00">
        <w:t>karena</w:t>
      </w:r>
      <w:proofErr w:type="spellEnd"/>
      <w:r w:rsidRPr="00756A00">
        <w:t xml:space="preserve"> program </w:t>
      </w:r>
      <w:proofErr w:type="spellStart"/>
      <w:r w:rsidRPr="00756A00">
        <w:t>selalu</w:t>
      </w:r>
      <w:proofErr w:type="spellEnd"/>
      <w:r w:rsidRPr="00756A00">
        <w:t xml:space="preserve"> </w:t>
      </w:r>
      <w:proofErr w:type="spellStart"/>
      <w:r w:rsidRPr="00756A00">
        <w:t>berasumsi</w:t>
      </w:r>
      <w:proofErr w:type="spellEnd"/>
      <w:r w:rsidRPr="00756A00">
        <w:t xml:space="preserve"> </w:t>
      </w:r>
      <w:proofErr w:type="spellStart"/>
      <w:r w:rsidRPr="00756A00">
        <w:t>bahwa</w:t>
      </w:r>
      <w:proofErr w:type="spellEnd"/>
      <w:r w:rsidRPr="00756A00">
        <w:t xml:space="preserve"> </w:t>
      </w:r>
      <w:proofErr w:type="spellStart"/>
      <w:r w:rsidRPr="00756A00">
        <w:t>terdapat</w:t>
      </w:r>
      <w:proofErr w:type="spellEnd"/>
      <w:r w:rsidRPr="00756A00">
        <w:t xml:space="preserve"> data</w:t>
      </w:r>
      <w:r w:rsidRPr="00756A00">
        <w:rPr>
          <w:i/>
          <w:iCs/>
        </w:rPr>
        <w:t xml:space="preserve"> faulty</w:t>
      </w:r>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data normal yang </w:t>
      </w:r>
      <w:proofErr w:type="spellStart"/>
      <w:proofErr w:type="gramStart"/>
      <w:r w:rsidRPr="00756A00">
        <w:t>kecil</w:t>
      </w:r>
      <w:proofErr w:type="spellEnd"/>
      <w:r w:rsidRPr="00756A00">
        <w:t xml:space="preserve">, </w:t>
      </w:r>
      <w:r w:rsidR="00ED674D" w:rsidRPr="00756A00">
        <w:t xml:space="preserve"> </w:t>
      </w:r>
      <w:r w:rsidRPr="00756A00">
        <w:t>program</w:t>
      </w:r>
      <w:proofErr w:type="gramEnd"/>
      <w:r w:rsidRPr="00756A00">
        <w:t xml:space="preserve"> </w:t>
      </w:r>
      <w:r w:rsidRPr="00756A00">
        <w:rPr>
          <w:i/>
        </w:rPr>
        <w:t xml:space="preserve">fault detection </w:t>
      </w:r>
      <w:proofErr w:type="spellStart"/>
      <w:r w:rsidRPr="00756A00">
        <w:t>akan</w:t>
      </w:r>
      <w:proofErr w:type="spellEnd"/>
      <w:r w:rsidRPr="00756A00">
        <w:t xml:space="preserve"> </w:t>
      </w:r>
      <w:proofErr w:type="spellStart"/>
      <w:r w:rsidRPr="00756A00">
        <w:t>mengalami</w:t>
      </w:r>
      <w:proofErr w:type="spellEnd"/>
      <w:r w:rsidRPr="00756A00">
        <w:t xml:space="preserve"> </w:t>
      </w:r>
      <w:proofErr w:type="spellStart"/>
      <w:r w:rsidRPr="00756A00">
        <w:t>kesulitan</w:t>
      </w:r>
      <w:proofErr w:type="spellEnd"/>
      <w:r w:rsidRPr="00756A00">
        <w:t xml:space="preserve"> </w:t>
      </w:r>
      <w:proofErr w:type="spellStart"/>
      <w:r w:rsidRPr="00756A00">
        <w:t>dalam</w:t>
      </w:r>
      <w:proofErr w:type="spellEnd"/>
      <w:r w:rsidRPr="00756A00">
        <w:t xml:space="preserve"> </w:t>
      </w:r>
      <w:proofErr w:type="spellStart"/>
      <w:r w:rsidRPr="00756A00">
        <w:t>mengenali</w:t>
      </w:r>
      <w:proofErr w:type="spellEnd"/>
      <w:r w:rsidRPr="00756A00">
        <w:t xml:space="preserve"> </w:t>
      </w:r>
      <w:proofErr w:type="spellStart"/>
      <w:r w:rsidRPr="00756A00">
        <w:t>sampel</w:t>
      </w:r>
      <w:proofErr w:type="spellEnd"/>
      <w:r w:rsidRPr="00756A00">
        <w:t xml:space="preserve"> normal, dan </w:t>
      </w:r>
      <w:proofErr w:type="spellStart"/>
      <w:r w:rsidRPr="00756A00">
        <w:t>justru</w:t>
      </w:r>
      <w:proofErr w:type="spellEnd"/>
      <w:r w:rsidRPr="00756A00">
        <w:t xml:space="preserve"> </w:t>
      </w:r>
      <w:proofErr w:type="spellStart"/>
      <w:r w:rsidRPr="00756A00">
        <w:t>akan</w:t>
      </w:r>
      <w:proofErr w:type="spellEnd"/>
      <w:r w:rsidRPr="00756A00">
        <w:t xml:space="preserve"> </w:t>
      </w:r>
      <w:proofErr w:type="spellStart"/>
      <w:r w:rsidRPr="00756A00">
        <w:t>memprediksi</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Pr="00756A00">
        <w:rPr>
          <w:i/>
        </w:rPr>
        <w:t>faulty</w:t>
      </w:r>
      <w:r w:rsidRPr="00756A00">
        <w:t xml:space="preserve">. Hal </w:t>
      </w:r>
      <w:proofErr w:type="spellStart"/>
      <w:r w:rsidRPr="00756A00">
        <w:t>ini</w:t>
      </w:r>
      <w:proofErr w:type="spellEnd"/>
      <w:r w:rsidRPr="00756A00">
        <w:t xml:space="preserve"> </w:t>
      </w:r>
      <w:proofErr w:type="spellStart"/>
      <w:r w:rsidRPr="00756A00">
        <w:t>merupakan</w:t>
      </w:r>
      <w:proofErr w:type="spellEnd"/>
      <w:r w:rsidRPr="00756A00">
        <w:t xml:space="preserve"> </w:t>
      </w:r>
      <w:proofErr w:type="spellStart"/>
      <w:r w:rsidRPr="00756A00">
        <w:t>akibat</w:t>
      </w:r>
      <w:proofErr w:type="spellEnd"/>
      <w:r w:rsidRPr="00756A00">
        <w:t xml:space="preserve"> </w:t>
      </w:r>
      <w:proofErr w:type="spellStart"/>
      <w:r w:rsidRPr="00756A00">
        <w:t>dari</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pada </w:t>
      </w:r>
      <w:proofErr w:type="spellStart"/>
      <w:r w:rsidRPr="00756A00">
        <w:t>tahap</w:t>
      </w:r>
      <w:proofErr w:type="spellEnd"/>
      <w:r w:rsidRPr="00756A00">
        <w:t xml:space="preserve"> K-</w:t>
      </w:r>
      <w:r w:rsidRPr="00756A00">
        <w:rPr>
          <w:i/>
        </w:rPr>
        <w:t>means clustering</w:t>
      </w:r>
      <w:r w:rsidRPr="00756A00">
        <w:t xml:space="preserve">. </w:t>
      </w:r>
      <w:proofErr w:type="spellStart"/>
      <w:r w:rsidRPr="00756A00">
        <w:t>Pelabelan</w:t>
      </w:r>
      <w:proofErr w:type="spellEnd"/>
      <w:r w:rsidRPr="00756A00">
        <w:t xml:space="preserve"> yang </w:t>
      </w:r>
      <w:proofErr w:type="spellStart"/>
      <w:r w:rsidRPr="00756A00">
        <w:t>tidak</w:t>
      </w:r>
      <w:proofErr w:type="spellEnd"/>
      <w:r w:rsidRPr="00756A00">
        <w:t xml:space="preserve"> </w:t>
      </w:r>
      <w:proofErr w:type="spellStart"/>
      <w:r w:rsidRPr="00756A00">
        <w:t>akurat</w:t>
      </w:r>
      <w:proofErr w:type="spellEnd"/>
      <w:r w:rsidRPr="00756A00">
        <w:t xml:space="preserve">, </w:t>
      </w:r>
      <w:proofErr w:type="spellStart"/>
      <w:r w:rsidRPr="00756A00">
        <w:t>atau</w:t>
      </w:r>
      <w:proofErr w:type="spellEnd"/>
      <w:r w:rsidRPr="00756A00">
        <w:t xml:space="preserve"> </w:t>
      </w:r>
      <w:proofErr w:type="spellStart"/>
      <w:r w:rsidRPr="00756A00">
        <w:t>secara</w:t>
      </w:r>
      <w:proofErr w:type="spellEnd"/>
      <w:r w:rsidRPr="00756A00">
        <w:t xml:space="preserve"> </w:t>
      </w:r>
      <w:proofErr w:type="spellStart"/>
      <w:r w:rsidRPr="00756A00">
        <w:t>lebih</w:t>
      </w:r>
      <w:proofErr w:type="spellEnd"/>
      <w:r w:rsidRPr="00756A00">
        <w:t xml:space="preserve"> </w:t>
      </w:r>
      <w:proofErr w:type="spellStart"/>
      <w:r w:rsidRPr="00756A00">
        <w:t>spesifik</w:t>
      </w:r>
      <w:proofErr w:type="spellEnd"/>
      <w:r w:rsidRPr="00756A00">
        <w:t xml:space="preserve">: </w:t>
      </w:r>
      <w:proofErr w:type="spellStart"/>
      <w:r w:rsidRPr="00756A00">
        <w:t>pelabelan</w:t>
      </w:r>
      <w:proofErr w:type="spellEnd"/>
      <w:r w:rsidRPr="00756A00">
        <w:t xml:space="preserve"> </w:t>
      </w:r>
      <w:proofErr w:type="spellStart"/>
      <w:r w:rsidRPr="00756A00">
        <w:t>sampel</w:t>
      </w:r>
      <w:proofErr w:type="spellEnd"/>
      <w:r w:rsidRPr="00756A00">
        <w:t xml:space="preserve"> normal </w:t>
      </w:r>
      <w:proofErr w:type="spellStart"/>
      <w:r w:rsidRPr="00756A00">
        <w:t>sebagai</w:t>
      </w:r>
      <w:proofErr w:type="spellEnd"/>
      <w:r w:rsidRPr="00756A00">
        <w:t xml:space="preserve"> </w:t>
      </w:r>
      <w:proofErr w:type="spellStart"/>
      <w:r w:rsidRPr="00756A00">
        <w:t>sampel</w:t>
      </w:r>
      <w:proofErr w:type="spellEnd"/>
      <w:r w:rsidRPr="00756A00">
        <w:t xml:space="preserve"> </w:t>
      </w:r>
      <w:r w:rsidRPr="00756A00">
        <w:rPr>
          <w:i/>
        </w:rPr>
        <w:t xml:space="preserve">faulty </w:t>
      </w:r>
      <w:r w:rsidRPr="00756A00">
        <w:t>oleh K-</w:t>
      </w:r>
      <w:r w:rsidRPr="00756A00">
        <w:rPr>
          <w:i/>
        </w:rPr>
        <w:t>means clustering,</w:t>
      </w:r>
      <w:r w:rsidRPr="00756A00">
        <w:t xml:space="preserve"> </w:t>
      </w:r>
      <w:proofErr w:type="spellStart"/>
      <w:r w:rsidRPr="00756A00">
        <w:t>hasil</w:t>
      </w:r>
      <w:proofErr w:type="spellEnd"/>
      <w:r w:rsidRPr="00756A00">
        <w:t xml:space="preserve"> </w:t>
      </w:r>
      <w:proofErr w:type="spellStart"/>
      <w:r w:rsidRPr="00756A00">
        <w:t>pelabelan</w:t>
      </w:r>
      <w:proofErr w:type="spellEnd"/>
      <w:r w:rsidRPr="00756A00">
        <w:t xml:space="preserve"> </w:t>
      </w:r>
      <w:proofErr w:type="spellStart"/>
      <w:r w:rsidRPr="00756A00">
        <w:t>akan</w:t>
      </w:r>
      <w:proofErr w:type="spellEnd"/>
      <w:r w:rsidRPr="00756A00">
        <w:t xml:space="preserve"> </w:t>
      </w:r>
      <w:proofErr w:type="spellStart"/>
      <w:r w:rsidRPr="00756A00">
        <w:t>digunakan</w:t>
      </w:r>
      <w:proofErr w:type="spellEnd"/>
      <w:r w:rsidRPr="00756A00">
        <w:t xml:space="preserve"> oleh SVM </w:t>
      </w:r>
      <w:proofErr w:type="spellStart"/>
      <w:r w:rsidRPr="00756A00">
        <w:t>untuk</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memisahkan</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normal dan </w:t>
      </w:r>
      <w:proofErr w:type="spellStart"/>
      <w:r w:rsidRPr="00756A00">
        <w:t>sampel</w:t>
      </w:r>
      <w:proofErr w:type="spellEnd"/>
      <w:r w:rsidRPr="00756A00">
        <w:t xml:space="preserve"> </w:t>
      </w:r>
      <w:proofErr w:type="spellStart"/>
      <w:r w:rsidRPr="00756A00">
        <w:t>berlabel</w:t>
      </w:r>
      <w:proofErr w:type="spellEnd"/>
      <w:r w:rsidRPr="00756A00">
        <w:t xml:space="preserve"> </w:t>
      </w:r>
      <w:r w:rsidRPr="00756A00">
        <w:rPr>
          <w:i/>
        </w:rPr>
        <w:t>faulty</w:t>
      </w:r>
      <w:r w:rsidRPr="00756A00">
        <w:t xml:space="preserve">. Pada </w:t>
      </w:r>
      <w:proofErr w:type="spellStart"/>
      <w:r w:rsidRPr="00756A00">
        <w:t>bobot</w:t>
      </w:r>
      <w:proofErr w:type="spellEnd"/>
      <w:r w:rsidRPr="00756A00">
        <w:t xml:space="preserve"> </w:t>
      </w:r>
      <w:proofErr w:type="spellStart"/>
      <w:r w:rsidRPr="00756A00">
        <w:t>kelas</w:t>
      </w:r>
      <w:proofErr w:type="spellEnd"/>
      <w:r w:rsidRPr="00756A00">
        <w:t xml:space="preserve"> data normal yang </w:t>
      </w:r>
      <w:proofErr w:type="spellStart"/>
      <w:r w:rsidRPr="00756A00">
        <w:t>rendah</w:t>
      </w:r>
      <w:proofErr w:type="spellEnd"/>
      <w:r w:rsidRPr="00756A00">
        <w:t xml:space="preserve">, SVM </w:t>
      </w:r>
      <w:proofErr w:type="spellStart"/>
      <w:r w:rsidRPr="00756A00">
        <w:t>akan</w:t>
      </w:r>
      <w:proofErr w:type="spellEnd"/>
      <w:r w:rsidRPr="00756A00">
        <w:t xml:space="preserve"> </w:t>
      </w:r>
      <w:proofErr w:type="spellStart"/>
      <w:r w:rsidRPr="00756A00">
        <w:t>lebih</w:t>
      </w:r>
      <w:proofErr w:type="spellEnd"/>
      <w:r w:rsidRPr="00756A00">
        <w:t xml:space="preserve"> </w:t>
      </w:r>
      <w:proofErr w:type="spellStart"/>
      <w:r w:rsidRPr="00756A00">
        <w:t>peka</w:t>
      </w:r>
      <w:proofErr w:type="spellEnd"/>
      <w:r w:rsidRPr="00756A00">
        <w:t xml:space="preserve"> </w:t>
      </w:r>
      <w:proofErr w:type="spellStart"/>
      <w:r w:rsidRPr="00756A00">
        <w:t>terhadap</w:t>
      </w:r>
      <w:proofErr w:type="spellEnd"/>
      <w:r w:rsidRPr="00756A00">
        <w:t xml:space="preserve"> </w:t>
      </w:r>
      <w:proofErr w:type="spellStart"/>
      <w:r w:rsidRPr="00756A00">
        <w:t>sampel</w:t>
      </w:r>
      <w:proofErr w:type="spellEnd"/>
      <w:r w:rsidRPr="00756A00">
        <w:t xml:space="preserve"> </w:t>
      </w:r>
      <w:proofErr w:type="spellStart"/>
      <w:r w:rsidRPr="00756A00">
        <w:t>berlabel</w:t>
      </w:r>
      <w:proofErr w:type="spellEnd"/>
      <w:r w:rsidRPr="00756A00">
        <w:t xml:space="preserve"> </w:t>
      </w:r>
      <w:r w:rsidRPr="00756A00">
        <w:rPr>
          <w:i/>
        </w:rPr>
        <w:t xml:space="preserve">faulty </w:t>
      </w:r>
      <w:r w:rsidRPr="00756A00">
        <w:t xml:space="preserve">dan </w:t>
      </w:r>
      <w:proofErr w:type="spellStart"/>
      <w:r w:rsidRPr="00756A00">
        <w:t>kurang</w:t>
      </w:r>
      <w:proofErr w:type="spellEnd"/>
      <w:r w:rsidRPr="00756A00">
        <w:t xml:space="preserve"> </w:t>
      </w:r>
      <w:proofErr w:type="spellStart"/>
      <w:r w:rsidRPr="00756A00">
        <w:t>memperdulikan</w:t>
      </w:r>
      <w:proofErr w:type="spellEnd"/>
      <w:r w:rsidRPr="00756A00">
        <w:t xml:space="preserve"> data </w:t>
      </w:r>
      <w:proofErr w:type="spellStart"/>
      <w:r w:rsidRPr="00756A00">
        <w:t>berlabel</w:t>
      </w:r>
      <w:proofErr w:type="spellEnd"/>
      <w:r w:rsidRPr="00756A00">
        <w:t xml:space="preserve"> normal. </w:t>
      </w:r>
      <w:proofErr w:type="spellStart"/>
      <w:r w:rsidRPr="00756A00">
        <w:t>Sebagai</w:t>
      </w:r>
      <w:proofErr w:type="spellEnd"/>
      <w:r w:rsidRPr="00756A00">
        <w:t xml:space="preserve"> </w:t>
      </w:r>
      <w:proofErr w:type="spellStart"/>
      <w:r w:rsidRPr="00756A00">
        <w:t>konsekuensi</w:t>
      </w:r>
      <w:proofErr w:type="spellEnd"/>
      <w:r w:rsidRPr="00756A00">
        <w:t xml:space="preserve">, SVM </w:t>
      </w:r>
      <w:proofErr w:type="spellStart"/>
      <w:r w:rsidRPr="00756A00">
        <w:t>akan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melintasi</w:t>
      </w:r>
      <w:proofErr w:type="spellEnd"/>
      <w:r w:rsidRPr="00756A00">
        <w:t xml:space="preserve"> </w:t>
      </w:r>
      <w:proofErr w:type="spellStart"/>
      <w:r w:rsidRPr="00756A00">
        <w:t>klaster</w:t>
      </w:r>
      <w:proofErr w:type="spellEnd"/>
      <w:r w:rsidRPr="00756A00">
        <w:t xml:space="preserve"> data normal </w:t>
      </w:r>
      <w:proofErr w:type="spellStart"/>
      <w:r w:rsidRPr="00756A00">
        <w:t>tersebut</w:t>
      </w:r>
      <w:proofErr w:type="spellEnd"/>
      <w:r w:rsidRPr="00756A00">
        <w:t xml:space="preserve"> demi data </w:t>
      </w:r>
      <w:proofErr w:type="spellStart"/>
      <w:r w:rsidRPr="00756A00">
        <w:t>berlabel</w:t>
      </w:r>
      <w:proofErr w:type="spellEnd"/>
      <w:r w:rsidRPr="00756A00">
        <w:t xml:space="preserve"> </w:t>
      </w:r>
      <w:r w:rsidRPr="00756A00">
        <w:rPr>
          <w:i/>
        </w:rPr>
        <w:t xml:space="preserve">faulty. </w:t>
      </w:r>
      <w:proofErr w:type="spellStart"/>
      <w:r w:rsidRPr="00756A00">
        <w:t>Sedangkan</w:t>
      </w:r>
      <w:proofErr w:type="spellEnd"/>
      <w:r w:rsidRPr="00756A00">
        <w:t xml:space="preserve"> </w:t>
      </w:r>
      <w:proofErr w:type="spellStart"/>
      <w:r w:rsidRPr="00756A00">
        <w:t>apabila</w:t>
      </w:r>
      <w:proofErr w:type="spellEnd"/>
      <w:r w:rsidRPr="00756A00">
        <w:t xml:space="preserve"> data normal </w:t>
      </w:r>
      <w:proofErr w:type="spellStart"/>
      <w:r w:rsidRPr="00756A00">
        <w:t>memiliki</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1,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normal </w:t>
      </w:r>
      <w:proofErr w:type="spellStart"/>
      <w:r w:rsidRPr="00756A00">
        <w:t>akan</w:t>
      </w:r>
      <w:proofErr w:type="spellEnd"/>
      <w:r w:rsidRPr="00756A00">
        <w:t xml:space="preserve"> </w:t>
      </w:r>
      <w:proofErr w:type="spellStart"/>
      <w:r w:rsidRPr="00756A00">
        <w:t>sama</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data </w:t>
      </w:r>
      <w:proofErr w:type="spellStart"/>
      <w:r w:rsidRPr="00756A00">
        <w:t>berlabel</w:t>
      </w:r>
      <w:proofErr w:type="spellEnd"/>
      <w:r w:rsidRPr="00756A00">
        <w:t xml:space="preserve"> </w:t>
      </w:r>
      <w:r w:rsidRPr="00756A00">
        <w:rPr>
          <w:i/>
        </w:rPr>
        <w:t>faulty</w:t>
      </w:r>
      <w:r w:rsidRPr="00756A00">
        <w:t xml:space="preserve">, </w:t>
      </w:r>
      <w:proofErr w:type="spellStart"/>
      <w:r w:rsidRPr="00756A00">
        <w:t>alih-alih</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yang </w:t>
      </w:r>
      <w:proofErr w:type="spellStart"/>
      <w:r w:rsidRPr="00756A00">
        <w:t>menembus</w:t>
      </w:r>
      <w:proofErr w:type="spellEnd"/>
      <w:r w:rsidRPr="00756A00">
        <w:t xml:space="preserve"> </w:t>
      </w:r>
      <w:proofErr w:type="spellStart"/>
      <w:r w:rsidRPr="00756A00">
        <w:t>klaster</w:t>
      </w:r>
      <w:proofErr w:type="spellEnd"/>
      <w:r w:rsidRPr="00756A00">
        <w:t xml:space="preserve"> data </w:t>
      </w:r>
      <w:proofErr w:type="spellStart"/>
      <w:r w:rsidRPr="00756A00">
        <w:t>berlabel</w:t>
      </w:r>
      <w:proofErr w:type="spellEnd"/>
      <w:r w:rsidRPr="00756A00">
        <w:t xml:space="preserve"> normal, SVM </w:t>
      </w:r>
      <w:proofErr w:type="spellStart"/>
      <w:r w:rsidRPr="00756A00">
        <w:t>justru</w:t>
      </w:r>
      <w:proofErr w:type="spellEnd"/>
      <w:r w:rsidRPr="00756A00">
        <w:t xml:space="preserve"> </w:t>
      </w:r>
      <w:proofErr w:type="spellStart"/>
      <w:r w:rsidRPr="00756A00">
        <w:t>ak</w:t>
      </w:r>
      <w:r w:rsidRPr="00756A00">
        <w:softHyphen/>
      </w:r>
      <w:r w:rsidRPr="00756A00">
        <w:softHyphen/>
        <w:t>an</w:t>
      </w:r>
      <w:proofErr w:type="spellEnd"/>
      <w:r w:rsidRPr="00756A00">
        <w:t xml:space="preserve"> </w:t>
      </w:r>
      <w:proofErr w:type="spellStart"/>
      <w:r w:rsidRPr="00756A00">
        <w:t>membuat</w:t>
      </w:r>
      <w:proofErr w:type="spellEnd"/>
      <w:r w:rsidRPr="00756A00">
        <w:t xml:space="preserve"> garis </w:t>
      </w:r>
      <w:proofErr w:type="spellStart"/>
      <w:r w:rsidRPr="00756A00">
        <w:t>pemisah</w:t>
      </w:r>
      <w:proofErr w:type="spellEnd"/>
      <w:r w:rsidRPr="00756A00">
        <w:t xml:space="preserve"> </w:t>
      </w:r>
      <w:proofErr w:type="spellStart"/>
      <w:r w:rsidRPr="00756A00">
        <w:t>diujung</w:t>
      </w:r>
      <w:proofErr w:type="spellEnd"/>
      <w:r w:rsidRPr="00756A00">
        <w:t xml:space="preserve"> </w:t>
      </w:r>
      <w:proofErr w:type="spellStart"/>
      <w:r w:rsidRPr="00756A00">
        <w:t>klaster</w:t>
      </w:r>
      <w:proofErr w:type="spellEnd"/>
      <w:r w:rsidRPr="00756A00">
        <w:t xml:space="preserve"> normal, </w:t>
      </w:r>
      <w:proofErr w:type="spellStart"/>
      <w:r w:rsidRPr="00756A00">
        <w:t>karena</w:t>
      </w:r>
      <w:proofErr w:type="spellEnd"/>
      <w:r w:rsidRPr="00756A00">
        <w:t xml:space="preserve"> SVM </w:t>
      </w:r>
      <w:proofErr w:type="spellStart"/>
      <w:r w:rsidRPr="00756A00">
        <w:t>tidak</w:t>
      </w:r>
      <w:proofErr w:type="spellEnd"/>
      <w:r w:rsidRPr="00756A00">
        <w:t xml:space="preserve"> </w:t>
      </w:r>
      <w:proofErr w:type="spellStart"/>
      <w:r w:rsidRPr="00756A00">
        <w:t>lagi</w:t>
      </w:r>
      <w:proofErr w:type="spellEnd"/>
      <w:r w:rsidRPr="00756A00">
        <w:t xml:space="preserve"> </w:t>
      </w:r>
      <w:proofErr w:type="spellStart"/>
      <w:r w:rsidRPr="00756A00">
        <w:t>lebih</w:t>
      </w:r>
      <w:proofErr w:type="spellEnd"/>
      <w:r w:rsidRPr="00756A00">
        <w:t xml:space="preserve"> </w:t>
      </w:r>
      <w:proofErr w:type="spellStart"/>
      <w:r w:rsidRPr="00756A00">
        <w:t>sensitif</w:t>
      </w:r>
      <w:proofErr w:type="spellEnd"/>
      <w:r w:rsidRPr="00756A00">
        <w:t xml:space="preserve"> </w:t>
      </w:r>
      <w:proofErr w:type="spellStart"/>
      <w:r w:rsidRPr="00756A00">
        <w:t>terhadap</w:t>
      </w:r>
      <w:proofErr w:type="spellEnd"/>
      <w:r w:rsidRPr="00756A00">
        <w:t xml:space="preserve"> data </w:t>
      </w:r>
      <w:proofErr w:type="spellStart"/>
      <w:r w:rsidRPr="00756A00">
        <w:t>berlabel</w:t>
      </w:r>
      <w:proofErr w:type="spellEnd"/>
      <w:r w:rsidRPr="00756A00">
        <w:t xml:space="preserve"> </w:t>
      </w:r>
      <w:r w:rsidRPr="00756A00">
        <w:rPr>
          <w:i/>
        </w:rPr>
        <w:t>faulty</w:t>
      </w:r>
      <w:r w:rsidRPr="00756A00">
        <w:t xml:space="preserve">, dan </w:t>
      </w:r>
      <w:proofErr w:type="spellStart"/>
      <w:r w:rsidRPr="00756A00">
        <w:t>sebagai</w:t>
      </w:r>
      <w:proofErr w:type="spellEnd"/>
      <w:r w:rsidRPr="00756A00">
        <w:t xml:space="preserve"> </w:t>
      </w:r>
      <w:proofErr w:type="spellStart"/>
      <w:r w:rsidRPr="00756A00">
        <w:t>hasilnya</w:t>
      </w:r>
      <w:proofErr w:type="spellEnd"/>
      <w:r w:rsidRPr="00756A00">
        <w:t xml:space="preserve"> program </w:t>
      </w:r>
      <w:r w:rsidRPr="00756A00">
        <w:rPr>
          <w:i/>
        </w:rPr>
        <w:t xml:space="preserve">fault detection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data normal.</w:t>
      </w:r>
    </w:p>
    <w:p w14:paraId="0DB2BDC2" w14:textId="33AA316B" w:rsidR="002D1E6F" w:rsidRPr="00756A00" w:rsidRDefault="002D1E6F" w:rsidP="001743F6">
      <w:pPr>
        <w:spacing w:after="0" w:line="360" w:lineRule="auto"/>
        <w:ind w:firstLine="567"/>
      </w:pPr>
      <w:r w:rsidRPr="00756A00">
        <w:t xml:space="preserve">Dari </w:t>
      </w:r>
      <w:proofErr w:type="spellStart"/>
      <w:r w:rsidRPr="00756A00">
        <w:t>pengujian</w:t>
      </w:r>
      <w:proofErr w:type="spellEnd"/>
      <w:r w:rsidRPr="00756A00">
        <w:t xml:space="preserve"> </w:t>
      </w:r>
      <w:r w:rsidR="00756A00">
        <w:t xml:space="preserve">yang </w:t>
      </w:r>
      <w:proofErr w:type="spellStart"/>
      <w:r w:rsidR="00756A00">
        <w:t>telah</w:t>
      </w:r>
      <w:proofErr w:type="spellEnd"/>
      <w:r w:rsidR="00756A00">
        <w:t xml:space="preserve"> </w:t>
      </w:r>
      <w:proofErr w:type="spellStart"/>
      <w:r w:rsidR="00756A00">
        <w:t>dilakukan</w:t>
      </w:r>
      <w:proofErr w:type="spellEnd"/>
      <w:r w:rsidRPr="00756A00">
        <w:t xml:space="preserve">, </w:t>
      </w:r>
      <w:proofErr w:type="spellStart"/>
      <w:r w:rsidRPr="00756A00">
        <w:t>dapat</w:t>
      </w:r>
      <w:proofErr w:type="spellEnd"/>
      <w:r w:rsidRPr="00756A00">
        <w:t xml:space="preserve"> </w:t>
      </w:r>
      <w:proofErr w:type="spellStart"/>
      <w:r w:rsidRPr="00756A00">
        <w:t>dilihat</w:t>
      </w:r>
      <w:proofErr w:type="spellEnd"/>
      <w:r w:rsidRPr="00756A00">
        <w:t xml:space="preserve"> </w:t>
      </w:r>
      <w:proofErr w:type="spellStart"/>
      <w:r w:rsidRPr="00756A00">
        <w:t>bahwa</w:t>
      </w:r>
      <w:proofErr w:type="spellEnd"/>
      <w:r w:rsidRPr="00756A00">
        <w:t xml:space="preserve"> program </w:t>
      </w:r>
      <w:proofErr w:type="spellStart"/>
      <w:r w:rsidRPr="00756A00">
        <w:t>menghasilkan</w:t>
      </w:r>
      <w:proofErr w:type="spellEnd"/>
      <w:r w:rsidRPr="00756A00">
        <w:t xml:space="preserve"> </w:t>
      </w:r>
      <w:proofErr w:type="spellStart"/>
      <w:r w:rsidRPr="00756A00">
        <w:t>akurasi</w:t>
      </w:r>
      <w:proofErr w:type="spellEnd"/>
      <w:r w:rsidRPr="00756A00">
        <w:t xml:space="preserve"> yang </w:t>
      </w:r>
      <w:proofErr w:type="spellStart"/>
      <w:r w:rsidRPr="00756A00">
        <w:t>relatif</w:t>
      </w:r>
      <w:proofErr w:type="spellEnd"/>
      <w:r w:rsidRPr="00756A00">
        <w:t xml:space="preserve"> </w:t>
      </w:r>
      <w:proofErr w:type="spellStart"/>
      <w:r w:rsidR="00756A00">
        <w:t>rendah</w:t>
      </w:r>
      <w:proofErr w:type="spellEnd"/>
      <w:r w:rsidRPr="00756A00">
        <w:t xml:space="preserve">, </w:t>
      </w:r>
      <w:proofErr w:type="spellStart"/>
      <w:r w:rsidRPr="00756A00">
        <w:t>dengan</w:t>
      </w:r>
      <w:proofErr w:type="spellEnd"/>
      <w:r w:rsidRPr="00756A00">
        <w:t xml:space="preserve"> </w:t>
      </w:r>
      <w:proofErr w:type="spellStart"/>
      <w:r w:rsidRPr="00756A00">
        <w:t>akurasi</w:t>
      </w:r>
      <w:proofErr w:type="spellEnd"/>
      <w:r w:rsidRPr="00756A00">
        <w:t xml:space="preserve"> paling </w:t>
      </w:r>
      <w:proofErr w:type="spellStart"/>
      <w:r w:rsidRPr="00756A00">
        <w:t>rendah</w:t>
      </w:r>
      <w:proofErr w:type="spellEnd"/>
      <w:r w:rsidRPr="00756A00">
        <w:t xml:space="preserve"> </w:t>
      </w:r>
      <w:proofErr w:type="spellStart"/>
      <w:r w:rsidRPr="00756A00">
        <w:t>sebesar</w:t>
      </w:r>
      <w:proofErr w:type="spellEnd"/>
      <w:r w:rsidRPr="00756A00">
        <w:t xml:space="preserve"> </w:t>
      </w:r>
      <w:r w:rsidR="00756A00">
        <w:t>69,43</w:t>
      </w:r>
      <w:r w:rsidRPr="00756A00">
        <w:t>% (</w:t>
      </w:r>
      <w:proofErr w:type="spellStart"/>
      <w:r w:rsidRPr="00756A00">
        <w:t>bobot</w:t>
      </w:r>
      <w:proofErr w:type="spellEnd"/>
      <w:r w:rsidRPr="00756A00">
        <w:t xml:space="preserve"> </w:t>
      </w:r>
      <w:proofErr w:type="spellStart"/>
      <w:r w:rsidRPr="00756A00">
        <w:t>kelas</w:t>
      </w:r>
      <w:proofErr w:type="spellEnd"/>
      <w:r w:rsidRPr="00756A00">
        <w:t xml:space="preserve"> 1), dan </w:t>
      </w:r>
      <w:proofErr w:type="spellStart"/>
      <w:r w:rsidRPr="00756A00">
        <w:t>tertinggi</w:t>
      </w:r>
      <w:proofErr w:type="spellEnd"/>
      <w:r w:rsidRPr="00756A00">
        <w:t xml:space="preserve"> </w:t>
      </w:r>
      <w:proofErr w:type="spellStart"/>
      <w:r w:rsidRPr="00756A00">
        <w:t>sebesar</w:t>
      </w:r>
      <w:proofErr w:type="spellEnd"/>
      <w:r w:rsidRPr="00756A00">
        <w:t xml:space="preserve"> 7</w:t>
      </w:r>
      <w:r w:rsidR="00756A00">
        <w:t>1</w:t>
      </w:r>
      <w:r w:rsidRPr="00756A00">
        <w:t>.</w:t>
      </w:r>
      <w:r w:rsidR="00756A00">
        <w:t>2</w:t>
      </w:r>
      <w:r w:rsidRPr="00756A00">
        <w:t>% (</w:t>
      </w:r>
      <w:proofErr w:type="spellStart"/>
      <w:r w:rsidRPr="00756A00">
        <w:t>bobot</w:t>
      </w:r>
      <w:proofErr w:type="spellEnd"/>
      <w:r w:rsidRPr="00756A00">
        <w:t xml:space="preserve"> </w:t>
      </w:r>
      <w:proofErr w:type="spellStart"/>
      <w:r w:rsidRPr="00756A00">
        <w:t>kelas</w:t>
      </w:r>
      <w:proofErr w:type="spellEnd"/>
      <w:r w:rsidRPr="00756A00">
        <w:t xml:space="preserve"> 0</w:t>
      </w:r>
      <w:r w:rsidR="00756A00">
        <w:t>,</w:t>
      </w:r>
      <w:r w:rsidRPr="00756A00">
        <w:t>3).</w:t>
      </w:r>
      <w:r w:rsidR="001743F6">
        <w:t xml:space="preserve"> </w:t>
      </w:r>
      <w:r w:rsidRPr="00756A00">
        <w:t xml:space="preserve">Program </w:t>
      </w:r>
      <w:proofErr w:type="spellStart"/>
      <w:r w:rsidRPr="00756A00">
        <w:lastRenderedPageBreak/>
        <w:t>dapat</w:t>
      </w:r>
      <w:proofErr w:type="spellEnd"/>
      <w:r w:rsidRPr="00756A00">
        <w:t xml:space="preserve"> </w:t>
      </w:r>
      <w:proofErr w:type="spellStart"/>
      <w:r w:rsidRPr="00756A00">
        <w:t>mendeteksi</w:t>
      </w:r>
      <w:proofErr w:type="spellEnd"/>
      <w:r w:rsidRPr="00756A00">
        <w:t xml:space="preserve"> </w:t>
      </w:r>
      <w:r w:rsidRPr="00756A00">
        <w:rPr>
          <w:i/>
          <w:iCs/>
        </w:rPr>
        <w:t xml:space="preserve">fault </w:t>
      </w:r>
      <w:proofErr w:type="spellStart"/>
      <w:r w:rsidRPr="00756A00">
        <w:t>apabila</w:t>
      </w:r>
      <w:proofErr w:type="spellEnd"/>
      <w:r w:rsidRPr="00756A00">
        <w:t xml:space="preserve"> data </w:t>
      </w:r>
      <w:r w:rsidRPr="00756A00">
        <w:rPr>
          <w:i/>
          <w:iCs/>
        </w:rPr>
        <w:t xml:space="preserve">fault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r w:rsidRPr="00756A00">
        <w:rPr>
          <w:i/>
          <w:iCs/>
        </w:rPr>
        <w:t xml:space="preserve">fault </w:t>
      </w:r>
      <w:proofErr w:type="spellStart"/>
      <w:r w:rsidRPr="00756A00">
        <w:t>tipe</w:t>
      </w:r>
      <w:proofErr w:type="spellEnd"/>
      <w:r w:rsidRPr="00756A00">
        <w:t xml:space="preserve"> 2 dan 6, </w:t>
      </w:r>
      <w:proofErr w:type="spellStart"/>
      <w:r w:rsidRPr="00756A00">
        <w:t>namun</w:t>
      </w:r>
      <w:proofErr w:type="spellEnd"/>
      <w:r w:rsidRPr="00756A00">
        <w:t xml:space="preserve"> </w:t>
      </w:r>
      <w:proofErr w:type="spellStart"/>
      <w:r w:rsidRPr="00756A00">
        <w:t>untuk</w:t>
      </w:r>
      <w:proofErr w:type="spellEnd"/>
      <w:r w:rsidRPr="00756A00">
        <w:t xml:space="preserve"> </w:t>
      </w:r>
      <w:r w:rsidRPr="00756A00">
        <w:rPr>
          <w:i/>
          <w:iCs/>
        </w:rPr>
        <w:t xml:space="preserve">fault </w:t>
      </w:r>
      <w:r w:rsidRPr="00756A00">
        <w:t xml:space="preserve">yang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r w:rsidRPr="00756A00">
        <w:rPr>
          <w:i/>
          <w:iCs/>
        </w:rPr>
        <w:t xml:space="preserve">fault </w:t>
      </w:r>
      <w:proofErr w:type="spellStart"/>
      <w:r w:rsidRPr="00756A00">
        <w:t>tipe</w:t>
      </w:r>
      <w:proofErr w:type="spellEnd"/>
      <w:r w:rsidRPr="00756A00">
        <w:t xml:space="preserve"> 5 dan 7, </w:t>
      </w:r>
      <w:proofErr w:type="spellStart"/>
      <w:r w:rsidRPr="00756A00">
        <w:t>akurasi</w:t>
      </w:r>
      <w:proofErr w:type="spellEnd"/>
      <w:r w:rsidRPr="00756A00">
        <w:t xml:space="preserve"> </w:t>
      </w:r>
      <w:proofErr w:type="spellStart"/>
      <w:r w:rsidRPr="00756A00">
        <w:t>klasifikasi</w:t>
      </w:r>
      <w:proofErr w:type="spellEnd"/>
      <w:r w:rsidRPr="00756A00">
        <w:t xml:space="preserve"> program </w:t>
      </w:r>
      <w:proofErr w:type="spellStart"/>
      <w:r w:rsidRPr="00756A00">
        <w:t>menjadi</w:t>
      </w:r>
      <w:proofErr w:type="spellEnd"/>
      <w:r w:rsidRPr="00756A00">
        <w:t xml:space="preserve"> </w:t>
      </w:r>
      <w:proofErr w:type="spellStart"/>
      <w:r w:rsidRPr="00756A00">
        <w:t>rendah</w:t>
      </w:r>
      <w:proofErr w:type="spellEnd"/>
      <w:r w:rsidRPr="00756A00">
        <w:t xml:space="preserve">. </w:t>
      </w:r>
      <w:proofErr w:type="spellStart"/>
      <w:r w:rsidRPr="00756A00">
        <w:t>Seperti</w:t>
      </w:r>
      <w:proofErr w:type="spellEnd"/>
      <w:r w:rsidRPr="00756A00">
        <w:t xml:space="preserve"> yang </w:t>
      </w:r>
      <w:proofErr w:type="spellStart"/>
      <w:r w:rsidRPr="00756A00">
        <w:t>disebutkan</w:t>
      </w:r>
      <w:proofErr w:type="spellEnd"/>
      <w:r w:rsidRPr="00756A00">
        <w:t xml:space="preserve"> </w:t>
      </w:r>
      <w:proofErr w:type="spellStart"/>
      <w:r w:rsidRPr="00756A00">
        <w:t>sebelumnya</w:t>
      </w:r>
      <w:proofErr w:type="spellEnd"/>
      <w:r w:rsidRPr="00756A00">
        <w:t xml:space="preserve">, program </w:t>
      </w:r>
      <w:proofErr w:type="spellStart"/>
      <w:r w:rsidRPr="00756A00">
        <w:t>tidak</w:t>
      </w:r>
      <w:proofErr w:type="spellEnd"/>
      <w:r w:rsidRPr="00756A00">
        <w:t xml:space="preserve"> </w:t>
      </w:r>
      <w:proofErr w:type="spellStart"/>
      <w:r w:rsidRPr="00756A00">
        <w:t>dapat</w:t>
      </w:r>
      <w:proofErr w:type="spellEnd"/>
      <w:r w:rsidRPr="00756A00">
        <w:t xml:space="preserve"> </w:t>
      </w:r>
      <w:proofErr w:type="spellStart"/>
      <w:r w:rsidRPr="00756A00">
        <w:t>mendeteksi</w:t>
      </w:r>
      <w:proofErr w:type="spellEnd"/>
      <w:r w:rsidRPr="00756A00">
        <w:t xml:space="preserve"> </w:t>
      </w:r>
      <w:r w:rsidRPr="00756A00">
        <w:rPr>
          <w:i/>
          <w:iCs/>
        </w:rPr>
        <w:t xml:space="preserve">fault </w:t>
      </w:r>
      <w:proofErr w:type="spellStart"/>
      <w:r w:rsidRPr="00756A00">
        <w:t>tipe</w:t>
      </w:r>
      <w:proofErr w:type="spellEnd"/>
      <w:r w:rsidRPr="00756A00">
        <w:t xml:space="preserve"> 5 dan 7 </w:t>
      </w:r>
      <w:proofErr w:type="spellStart"/>
      <w:r w:rsidRPr="00756A00">
        <w:t>karena</w:t>
      </w:r>
      <w:proofErr w:type="spellEnd"/>
      <w:r w:rsidRPr="00756A00">
        <w:t xml:space="preserve"> </w:t>
      </w:r>
      <w:proofErr w:type="spellStart"/>
      <w:r w:rsidRPr="00756A00">
        <w:t>mereka</w:t>
      </w:r>
      <w:proofErr w:type="spellEnd"/>
      <w:r w:rsidRPr="00756A00">
        <w:t xml:space="preserve"> </w:t>
      </w:r>
      <w:proofErr w:type="spellStart"/>
      <w:r w:rsidRPr="00756A00">
        <w:t>memiliki</w:t>
      </w:r>
      <w:proofErr w:type="spellEnd"/>
      <w:r w:rsidRPr="00756A00">
        <w:t xml:space="preserve"> </w:t>
      </w:r>
      <w:proofErr w:type="spellStart"/>
      <w:r w:rsidRPr="00756A00">
        <w:t>bacaan</w:t>
      </w:r>
      <w:proofErr w:type="spellEnd"/>
      <w:r w:rsidRPr="00756A00">
        <w:t xml:space="preserve"> sensor yang </w:t>
      </w:r>
      <w:proofErr w:type="spellStart"/>
      <w:r w:rsidRPr="00756A00">
        <w:t>mirip</w:t>
      </w:r>
      <w:proofErr w:type="spellEnd"/>
      <w:r w:rsidRPr="00756A00">
        <w:t xml:space="preserve"> </w:t>
      </w:r>
      <w:proofErr w:type="spellStart"/>
      <w:r w:rsidRPr="00756A00">
        <w:t>dengan</w:t>
      </w:r>
      <w:proofErr w:type="spellEnd"/>
      <w:r w:rsidRPr="00756A00">
        <w:t xml:space="preserve"> data normal, </w:t>
      </w:r>
      <w:proofErr w:type="spellStart"/>
      <w:r w:rsidRPr="00756A00">
        <w:t>sehingga</w:t>
      </w:r>
      <w:proofErr w:type="spellEnd"/>
      <w:r w:rsidRPr="00756A00">
        <w:t xml:space="preserve">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Untuk</w:t>
      </w:r>
      <w:proofErr w:type="spellEnd"/>
      <w:r w:rsidRPr="00756A00">
        <w:t xml:space="preserve"> data Tennessee Eastman Process, </w:t>
      </w:r>
      <w:r w:rsidRPr="00756A00">
        <w:rPr>
          <w:i/>
          <w:iCs/>
        </w:rPr>
        <w:t xml:space="preserve">fault </w:t>
      </w:r>
      <w:proofErr w:type="spellStart"/>
      <w:r w:rsidRPr="00756A00">
        <w:t>tipe</w:t>
      </w:r>
      <w:proofErr w:type="spellEnd"/>
      <w:r w:rsidRPr="00756A00">
        <w:t xml:space="preserve"> 5 dan 7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secara</w:t>
      </w:r>
      <w:proofErr w:type="spellEnd"/>
      <w:r w:rsidRPr="00756A00">
        <w:t xml:space="preserve"> </w:t>
      </w:r>
      <w:proofErr w:type="spellStart"/>
      <w:r w:rsidRPr="00756A00">
        <w:t>terpisah</w:t>
      </w:r>
      <w:proofErr w:type="spellEnd"/>
      <w:r w:rsidRPr="00756A00">
        <w:t xml:space="preserve"> </w:t>
      </w:r>
      <w:proofErr w:type="spellStart"/>
      <w:r w:rsidRPr="00756A00">
        <w:t>dengan</w:t>
      </w:r>
      <w:proofErr w:type="spellEnd"/>
      <w:r w:rsidRPr="00756A00">
        <w:t xml:space="preserve"> </w:t>
      </w:r>
      <w:proofErr w:type="spellStart"/>
      <w:r w:rsidRPr="00756A00">
        <w:t>memperkecil</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r w:rsidRPr="00756A00">
        <w:t xml:space="preserve">pada kernel. </w:t>
      </w:r>
      <w:proofErr w:type="spellStart"/>
      <w:r w:rsidRPr="00756A00">
        <w:t>Perubahan</w:t>
      </w:r>
      <w:proofErr w:type="spellEnd"/>
      <w:r w:rsidRPr="00756A00">
        <w:t xml:space="preserve"> </w:t>
      </w:r>
      <w:proofErr w:type="spellStart"/>
      <w:r w:rsidRPr="00756A00">
        <w:t>nilai</w:t>
      </w:r>
      <w:proofErr w:type="spellEnd"/>
      <w:r w:rsidRPr="00756A00">
        <w:t xml:space="preserve"> </w:t>
      </w:r>
      <w:r w:rsidR="008F50D0">
        <w:rPr>
          <w:rFonts w:eastAsia="Calibri" w:cs="Times New Roman"/>
          <w:lang w:val="de-DE"/>
        </w:rPr>
        <w:t>γ</w:t>
      </w:r>
      <w:r w:rsidR="008F50D0"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menyebabkan</w:t>
      </w:r>
      <w:proofErr w:type="spellEnd"/>
      <w:r w:rsidRPr="00756A00">
        <w:t xml:space="preserve"> program </w:t>
      </w:r>
      <w:proofErr w:type="spellStart"/>
      <w:r w:rsidRPr="00756A00">
        <w:t>memperkecil</w:t>
      </w:r>
      <w:proofErr w:type="spellEnd"/>
      <w:r w:rsidRPr="00756A00">
        <w:t xml:space="preserve"> </w:t>
      </w:r>
      <w:proofErr w:type="spellStart"/>
      <w:r w:rsidRPr="00756A00">
        <w:t>rentang</w:t>
      </w:r>
      <w:proofErr w:type="spellEnd"/>
      <w:r w:rsidRPr="00756A00">
        <w:t xml:space="preserve"> </w:t>
      </w:r>
      <w:proofErr w:type="spellStart"/>
      <w:r w:rsidRPr="00756A00">
        <w:t>kemiripan</w:t>
      </w:r>
      <w:proofErr w:type="spellEnd"/>
      <w:r w:rsidRPr="00756A00">
        <w:t xml:space="preserve"> </w:t>
      </w:r>
      <w:proofErr w:type="spellStart"/>
      <w:r w:rsidRPr="00756A00">
        <w:t>dari</w:t>
      </w:r>
      <w:proofErr w:type="spellEnd"/>
      <w:r w:rsidRPr="00756A00">
        <w:t xml:space="preserve"> data </w:t>
      </w:r>
      <w:proofErr w:type="spellStart"/>
      <w:r w:rsidRPr="00756A00">
        <w:t>referensi</w:t>
      </w:r>
      <w:proofErr w:type="spellEnd"/>
      <w:r w:rsidRPr="00756A00">
        <w:t xml:space="preserve">, </w:t>
      </w:r>
      <w:proofErr w:type="spellStart"/>
      <w:r w:rsidRPr="00756A00">
        <w:t>sehingga</w:t>
      </w:r>
      <w:proofErr w:type="spellEnd"/>
      <w:r w:rsidRPr="00756A00">
        <w:t xml:space="preserve"> </w:t>
      </w:r>
      <w:r w:rsidRPr="00756A00">
        <w:rPr>
          <w:i/>
          <w:iCs/>
        </w:rPr>
        <w:t xml:space="preserve">fault </w:t>
      </w:r>
      <w:proofErr w:type="spellStart"/>
      <w:r w:rsidRPr="00756A00">
        <w:t>tipe</w:t>
      </w:r>
      <w:proofErr w:type="spellEnd"/>
      <w:r w:rsidRPr="00756A00">
        <w:t xml:space="preserve"> 5 dan 7 </w:t>
      </w:r>
      <w:proofErr w:type="spellStart"/>
      <w:r w:rsidRPr="00756A00">
        <w:t>akan</w:t>
      </w:r>
      <w:proofErr w:type="spellEnd"/>
      <w:r w:rsidRPr="00756A00">
        <w:t xml:space="preserve"> </w:t>
      </w:r>
      <w:proofErr w:type="spellStart"/>
      <w:r w:rsidRPr="00756A00">
        <w:t>diproyeksikan</w:t>
      </w:r>
      <w:proofErr w:type="spellEnd"/>
      <w:r w:rsidRPr="00756A00">
        <w:t xml:space="preserve"> </w:t>
      </w:r>
      <w:proofErr w:type="spellStart"/>
      <w:r w:rsidRPr="00756A00">
        <w:t>terpisah</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walau</w:t>
      </w:r>
      <w:proofErr w:type="spellEnd"/>
      <w:r w:rsidRPr="00756A00">
        <w:t xml:space="preserve"> </w:t>
      </w:r>
      <w:proofErr w:type="spellStart"/>
      <w:r w:rsidRPr="00756A00">
        <w:t>begitu</w:t>
      </w:r>
      <w:proofErr w:type="spellEnd"/>
      <w:r w:rsidRPr="00756A00">
        <w:t xml:space="preserve">, data normal juga </w:t>
      </w:r>
      <w:proofErr w:type="spellStart"/>
      <w:r w:rsidRPr="00756A00">
        <w:t>akan</w:t>
      </w:r>
      <w:proofErr w:type="spellEnd"/>
      <w:r w:rsidRPr="00756A00">
        <w:t xml:space="preserve"> </w:t>
      </w:r>
      <w:proofErr w:type="spellStart"/>
      <w:r w:rsidRPr="00756A00">
        <w:t>dipisahkan</w:t>
      </w:r>
      <w:proofErr w:type="spellEnd"/>
      <w:r w:rsidRPr="00756A00">
        <w:t xml:space="preserve"> </w:t>
      </w:r>
      <w:proofErr w:type="spellStart"/>
      <w:r w:rsidRPr="00756A00">
        <w:t>dari</w:t>
      </w:r>
      <w:proofErr w:type="spellEnd"/>
      <w:r w:rsidRPr="00756A00">
        <w:t xml:space="preserve"> </w:t>
      </w:r>
      <w:proofErr w:type="spellStart"/>
      <w:r w:rsidRPr="00756A00">
        <w:t>persebaran</w:t>
      </w:r>
      <w:proofErr w:type="spellEnd"/>
      <w:r w:rsidRPr="00756A00">
        <w:t xml:space="preserve"> data </w:t>
      </w:r>
      <w:proofErr w:type="spellStart"/>
      <w:r w:rsidRPr="00756A00">
        <w:t>referensi</w:t>
      </w:r>
      <w:proofErr w:type="spellEnd"/>
      <w:r w:rsidRPr="00756A00">
        <w:t xml:space="preserve"> </w:t>
      </w:r>
      <w:proofErr w:type="spellStart"/>
      <w:r w:rsidRPr="00756A00">
        <w:t>dengan</w:t>
      </w:r>
      <w:proofErr w:type="spellEnd"/>
      <w:r w:rsidRPr="00756A00">
        <w:t xml:space="preserve"> </w:t>
      </w:r>
      <w:proofErr w:type="spellStart"/>
      <w:r w:rsidRPr="00756A00">
        <w:t>alasan</w:t>
      </w:r>
      <w:proofErr w:type="spellEnd"/>
      <w:r w:rsidRPr="00756A00">
        <w:t xml:space="preserve"> yang </w:t>
      </w:r>
      <w:proofErr w:type="spellStart"/>
      <w:r w:rsidRPr="00756A00">
        <w:t>sama</w:t>
      </w:r>
      <w:proofErr w:type="spellEnd"/>
      <w:r w:rsidRPr="00756A00">
        <w:t xml:space="preserve"> </w:t>
      </w:r>
      <w:proofErr w:type="spellStart"/>
      <w:r w:rsidRPr="00756A00">
        <w:t>seperti</w:t>
      </w:r>
      <w:proofErr w:type="spellEnd"/>
      <w:r w:rsidRPr="00756A00">
        <w:t xml:space="preserve"> </w:t>
      </w:r>
      <w:r w:rsidRPr="00756A00">
        <w:rPr>
          <w:i/>
          <w:iCs/>
        </w:rPr>
        <w:t xml:space="preserve">fault </w:t>
      </w:r>
      <w:proofErr w:type="spellStart"/>
      <w:r w:rsidRPr="00756A00">
        <w:t>tipe</w:t>
      </w:r>
      <w:proofErr w:type="spellEnd"/>
      <w:r w:rsidRPr="00756A00">
        <w:t xml:space="preserve"> 5 dan 7, </w:t>
      </w:r>
      <w:proofErr w:type="spellStart"/>
      <w:r w:rsidRPr="00756A00">
        <w:t>menyebabkan</w:t>
      </w:r>
      <w:proofErr w:type="spellEnd"/>
      <w:r w:rsidRPr="00756A00">
        <w:t xml:space="preserve"> program </w:t>
      </w:r>
      <w:proofErr w:type="spellStart"/>
      <w:r w:rsidRPr="00756A00">
        <w:t>akan</w:t>
      </w:r>
      <w:proofErr w:type="spellEnd"/>
      <w:r w:rsidRPr="00756A00">
        <w:t xml:space="preserve"> </w:t>
      </w:r>
      <w:proofErr w:type="spellStart"/>
      <w:r w:rsidRPr="00756A00">
        <w:t>mendeteksi</w:t>
      </w:r>
      <w:proofErr w:type="spellEnd"/>
      <w:r w:rsidRPr="00756A00">
        <w:t xml:space="preserve"> data normal </w:t>
      </w:r>
      <w:proofErr w:type="spellStart"/>
      <w:r w:rsidRPr="00756A00">
        <w:t>sebagai</w:t>
      </w:r>
      <w:proofErr w:type="spellEnd"/>
      <w:r w:rsidRPr="00756A00">
        <w:t xml:space="preserve"> data </w:t>
      </w:r>
      <w:r w:rsidRPr="00756A00">
        <w:rPr>
          <w:i/>
          <w:iCs/>
        </w:rPr>
        <w:t>fault</w:t>
      </w:r>
      <w:r w:rsidRPr="00756A00">
        <w:t xml:space="preserve">. </w:t>
      </w:r>
    </w:p>
    <w:p w14:paraId="1D26612B" w14:textId="6FAACCE7" w:rsidR="002D1E6F" w:rsidRPr="00756A00" w:rsidRDefault="002D1E6F" w:rsidP="00B843E5">
      <w:pPr>
        <w:spacing w:line="360" w:lineRule="auto"/>
        <w:ind w:firstLine="567"/>
      </w:pPr>
      <w:proofErr w:type="spellStart"/>
      <w:r w:rsidRPr="00756A00">
        <w:t>Pengujian</w:t>
      </w:r>
      <w:proofErr w:type="spellEnd"/>
      <w:r w:rsidRPr="00756A00">
        <w:t xml:space="preserve"> </w:t>
      </w:r>
      <w:proofErr w:type="spellStart"/>
      <w:r w:rsidRPr="00756A00">
        <w:t>dengan</w:t>
      </w:r>
      <w:proofErr w:type="spellEnd"/>
      <w:r w:rsidRPr="00756A00">
        <w:t xml:space="preserve"> </w:t>
      </w:r>
      <w:proofErr w:type="spellStart"/>
      <w:r w:rsidRPr="00756A00">
        <w:t>bobot</w:t>
      </w:r>
      <w:proofErr w:type="spellEnd"/>
      <w:r w:rsidRPr="00756A00">
        <w:t xml:space="preserve"> </w:t>
      </w:r>
      <w:proofErr w:type="spellStart"/>
      <w:r w:rsidRPr="00756A00">
        <w:t>kelas</w:t>
      </w:r>
      <w:proofErr w:type="spellEnd"/>
      <w:r w:rsidRPr="00756A00">
        <w:t xml:space="preserve"> 0</w:t>
      </w:r>
      <w:r w:rsidR="00ED674D">
        <w:t>,</w:t>
      </w:r>
      <w:r w:rsidRPr="00756A00">
        <w:t xml:space="preserve">3 </w:t>
      </w:r>
      <w:proofErr w:type="spellStart"/>
      <w:r w:rsidRPr="00756A00">
        <w:t>dapat</w:t>
      </w:r>
      <w:proofErr w:type="spellEnd"/>
      <w:r w:rsidRPr="00756A00">
        <w:t xml:space="preserve"> </w:t>
      </w:r>
      <w:proofErr w:type="spellStart"/>
      <w:r w:rsidRPr="00756A00">
        <w:t>mencapai</w:t>
      </w:r>
      <w:proofErr w:type="spellEnd"/>
      <w:r w:rsidRPr="00756A00">
        <w:t xml:space="preserve"> </w:t>
      </w:r>
      <w:proofErr w:type="spellStart"/>
      <w:r w:rsidRPr="00756A00">
        <w:t>nilai</w:t>
      </w:r>
      <w:proofErr w:type="spellEnd"/>
      <w:r w:rsidRPr="00756A00">
        <w:t xml:space="preserve"> </w:t>
      </w:r>
      <w:proofErr w:type="spellStart"/>
      <w:r w:rsidRPr="00756A00">
        <w:t>akurasi</w:t>
      </w:r>
      <w:proofErr w:type="spellEnd"/>
      <w:r w:rsidRPr="00756A00">
        <w:t xml:space="preserve"> yang </w:t>
      </w:r>
      <w:proofErr w:type="spellStart"/>
      <w:r w:rsidRPr="00756A00">
        <w:t>lebih</w:t>
      </w:r>
      <w:proofErr w:type="spellEnd"/>
      <w:r w:rsidRPr="00756A00">
        <w:t xml:space="preserve"> </w:t>
      </w:r>
      <w:proofErr w:type="spellStart"/>
      <w:r w:rsidRPr="00756A00">
        <w:t>tinggi</w:t>
      </w:r>
      <w:proofErr w:type="spellEnd"/>
      <w:r w:rsidRPr="00756A00">
        <w:t xml:space="preserve"> </w:t>
      </w:r>
      <w:proofErr w:type="spellStart"/>
      <w:r w:rsidRPr="00756A00">
        <w:t>lagi</w:t>
      </w:r>
      <w:proofErr w:type="spellEnd"/>
      <w:r w:rsidRPr="00756A00">
        <w:t xml:space="preserve"> </w:t>
      </w:r>
      <w:proofErr w:type="spellStart"/>
      <w:r w:rsidRPr="00756A00">
        <w:t>apabila</w:t>
      </w:r>
      <w:proofErr w:type="spellEnd"/>
      <w:r w:rsidRPr="00756A00">
        <w:t xml:space="preserve"> </w:t>
      </w:r>
      <w:r w:rsidRPr="00756A00">
        <w:rPr>
          <w:i/>
          <w:iCs/>
        </w:rPr>
        <w:t xml:space="preserve">threshold </w:t>
      </w:r>
      <w:proofErr w:type="spellStart"/>
      <w:r w:rsidRPr="00756A00">
        <w:t>rasio</w:t>
      </w:r>
      <w:proofErr w:type="spellEnd"/>
      <w:r w:rsidRPr="00756A00">
        <w:t xml:space="preserve"> WCSS program </w:t>
      </w:r>
      <w:proofErr w:type="spellStart"/>
      <w:r w:rsidRPr="00756A00">
        <w:t>sesuai</w:t>
      </w:r>
      <w:proofErr w:type="spellEnd"/>
      <w:r w:rsidRPr="00756A00">
        <w:t xml:space="preserve"> </w:t>
      </w:r>
      <w:proofErr w:type="spellStart"/>
      <w:r w:rsidRPr="00756A00">
        <w:t>dengan</w:t>
      </w:r>
      <w:proofErr w:type="spellEnd"/>
      <w:r w:rsidRPr="00756A00">
        <w:t xml:space="preserve"> </w:t>
      </w:r>
      <w:proofErr w:type="spellStart"/>
      <w:r w:rsidRPr="00756A00">
        <w:t>rasio</w:t>
      </w:r>
      <w:proofErr w:type="spellEnd"/>
      <w:r w:rsidRPr="00756A00">
        <w:t xml:space="preserve"> WCSS </w:t>
      </w:r>
      <w:proofErr w:type="spellStart"/>
      <w:r w:rsidRPr="00756A00">
        <w:t>ketika</w:t>
      </w:r>
      <w:proofErr w:type="spellEnd"/>
      <w:r w:rsidRPr="00756A00">
        <w:t xml:space="preserve"> data </w:t>
      </w:r>
      <w:r w:rsidRPr="00756A00">
        <w:rPr>
          <w:i/>
          <w:iCs/>
        </w:rPr>
        <w:t xml:space="preserve">fault </w:t>
      </w:r>
      <w:proofErr w:type="spellStart"/>
      <w:r w:rsidRPr="00756A00">
        <w:t>masuk</w:t>
      </w:r>
      <w:proofErr w:type="spellEnd"/>
      <w:r w:rsidRPr="00756A00">
        <w:t xml:space="preserve"> </w:t>
      </w:r>
      <w:proofErr w:type="spellStart"/>
      <w:r w:rsidRPr="00756A00">
        <w:t>ke</w:t>
      </w:r>
      <w:proofErr w:type="spellEnd"/>
      <w:r w:rsidRPr="00756A00">
        <w:t xml:space="preserve"> </w:t>
      </w:r>
      <w:proofErr w:type="spellStart"/>
      <w:r w:rsidRPr="00756A00">
        <w:t>dalam</w:t>
      </w:r>
      <w:proofErr w:type="spellEnd"/>
      <w:r w:rsidRPr="00756A00">
        <w:t xml:space="preserve"> program. </w:t>
      </w:r>
      <w:proofErr w:type="spellStart"/>
      <w:r w:rsidRPr="00756A00">
        <w:t>Meskipun</w:t>
      </w:r>
      <w:proofErr w:type="spellEnd"/>
      <w:r w:rsidRPr="00756A00">
        <w:t xml:space="preserve"> </w:t>
      </w:r>
      <w:proofErr w:type="spellStart"/>
      <w:r w:rsidRPr="00756A00">
        <w:t>begitu</w:t>
      </w:r>
      <w:proofErr w:type="spellEnd"/>
      <w:r w:rsidRPr="00756A00">
        <w:t xml:space="preserve">, </w:t>
      </w:r>
      <w:proofErr w:type="spellStart"/>
      <w:r w:rsidRPr="00756A00">
        <w:t>penentuan</w:t>
      </w:r>
      <w:proofErr w:type="spellEnd"/>
      <w:r w:rsidRPr="00756A00">
        <w:t xml:space="preserve"> </w:t>
      </w:r>
      <w:r w:rsidRPr="00756A00">
        <w:rPr>
          <w:i/>
          <w:iCs/>
        </w:rPr>
        <w:t xml:space="preserve">threshold </w:t>
      </w:r>
      <w:proofErr w:type="spellStart"/>
      <w:r w:rsidRPr="00756A00">
        <w:t>rasio</w:t>
      </w:r>
      <w:proofErr w:type="spellEnd"/>
      <w:r w:rsidRPr="00756A00">
        <w:t xml:space="preserve"> WCSS yang </w:t>
      </w:r>
      <w:proofErr w:type="spellStart"/>
      <w:r w:rsidRPr="00756A00">
        <w:t>tepat</w:t>
      </w:r>
      <w:proofErr w:type="spellEnd"/>
      <w:r w:rsidRPr="00756A00">
        <w:t xml:space="preserve"> </w:t>
      </w:r>
      <w:proofErr w:type="spellStart"/>
      <w:r w:rsidRPr="00756A00">
        <w:t>sulit</w:t>
      </w:r>
      <w:proofErr w:type="spellEnd"/>
      <w:r w:rsidRPr="00756A00">
        <w:t xml:space="preserve"> </w:t>
      </w:r>
      <w:proofErr w:type="spellStart"/>
      <w:r w:rsidRPr="00756A00">
        <w:t>untuk</w:t>
      </w:r>
      <w:proofErr w:type="spellEnd"/>
      <w:r w:rsidRPr="00756A00">
        <w:t xml:space="preserve"> </w:t>
      </w:r>
      <w:proofErr w:type="spellStart"/>
      <w:r w:rsidRPr="00756A00">
        <w:t>ditentukan</w:t>
      </w:r>
      <w:proofErr w:type="spellEnd"/>
      <w:r w:rsidRPr="00756A00">
        <w:t xml:space="preserve">, </w:t>
      </w:r>
      <w:proofErr w:type="spellStart"/>
      <w:r w:rsidRPr="00756A00">
        <w:t>karena</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rendah</w:t>
      </w:r>
      <w:proofErr w:type="spellEnd"/>
      <w:r w:rsidRPr="00756A00">
        <w:t xml:space="preserve">, </w:t>
      </w:r>
      <w:proofErr w:type="spellStart"/>
      <w:r w:rsidRPr="00756A00">
        <w:t>maka</w:t>
      </w:r>
      <w:proofErr w:type="spellEnd"/>
      <w:r w:rsidRPr="00756A00">
        <w:t xml:space="preserve"> </w:t>
      </w:r>
      <w:r w:rsidRPr="00756A00">
        <w:rPr>
          <w:i/>
          <w:iCs/>
        </w:rPr>
        <w:t xml:space="preserve">clustering </w:t>
      </w:r>
      <w:proofErr w:type="spellStart"/>
      <w:r w:rsidRPr="00756A00">
        <w:t>akan</w:t>
      </w:r>
      <w:proofErr w:type="spellEnd"/>
      <w:r w:rsidRPr="00756A00">
        <w:t xml:space="preserve"> </w:t>
      </w:r>
      <w:proofErr w:type="spellStart"/>
      <w:r w:rsidRPr="00756A00">
        <w:t>tetap</w:t>
      </w:r>
      <w:proofErr w:type="spellEnd"/>
      <w:r w:rsidRPr="00756A00">
        <w:t xml:space="preserve"> </w:t>
      </w:r>
      <w:proofErr w:type="spellStart"/>
      <w:r w:rsidRPr="00756A00">
        <w:t>dijalankan</w:t>
      </w:r>
      <w:proofErr w:type="spellEnd"/>
      <w:r w:rsidRPr="00756A00">
        <w:t xml:space="preserve"> </w:t>
      </w:r>
      <w:proofErr w:type="spellStart"/>
      <w:r w:rsidRPr="00756A00">
        <w:t>meskipun</w:t>
      </w:r>
      <w:proofErr w:type="spellEnd"/>
      <w:r w:rsidRPr="00756A00">
        <w:t xml:space="preserve"> pada </w:t>
      </w:r>
      <w:r w:rsidRPr="00756A00">
        <w:rPr>
          <w:i/>
          <w:iCs/>
        </w:rPr>
        <w:t xml:space="preserve">buffer </w:t>
      </w:r>
      <w:r w:rsidRPr="00756A00">
        <w:t xml:space="preserve">yang </w:t>
      </w:r>
      <w:proofErr w:type="spellStart"/>
      <w:r w:rsidRPr="00756A00">
        <w:t>dipenuhi</w:t>
      </w:r>
      <w:proofErr w:type="spellEnd"/>
      <w:r w:rsidRPr="00756A00">
        <w:t xml:space="preserve"> </w:t>
      </w:r>
      <w:proofErr w:type="spellStart"/>
      <w:r w:rsidRPr="00756A00">
        <w:t>dengan</w:t>
      </w:r>
      <w:proofErr w:type="spellEnd"/>
      <w:r w:rsidRPr="00756A00">
        <w:t xml:space="preserve"> data normal </w:t>
      </w:r>
      <w:proofErr w:type="spellStart"/>
      <w:r w:rsidRPr="00756A00">
        <w:t>saja</w:t>
      </w:r>
      <w:proofErr w:type="spellEnd"/>
      <w:r w:rsidRPr="00756A00">
        <w:t xml:space="preserve">. </w:t>
      </w:r>
      <w:proofErr w:type="spellStart"/>
      <w:r w:rsidRPr="00756A00">
        <w:t>Namun</w:t>
      </w:r>
      <w:proofErr w:type="spellEnd"/>
      <w:r w:rsidRPr="00756A00">
        <w:t xml:space="preserve"> </w:t>
      </w:r>
      <w:proofErr w:type="spellStart"/>
      <w:r w:rsidRPr="00756A00">
        <w:t>apabila</w:t>
      </w:r>
      <w:proofErr w:type="spellEnd"/>
      <w:r w:rsidRPr="00756A00">
        <w:t xml:space="preserve"> </w:t>
      </w:r>
      <w:proofErr w:type="spellStart"/>
      <w:r w:rsidRPr="00756A00">
        <w:t>rasio</w:t>
      </w:r>
      <w:proofErr w:type="spellEnd"/>
      <w:r w:rsidRPr="00756A00">
        <w:t xml:space="preserve"> WCSS </w:t>
      </w:r>
      <w:proofErr w:type="spellStart"/>
      <w:r w:rsidRPr="00756A00">
        <w:t>terlalu</w:t>
      </w:r>
      <w:proofErr w:type="spellEnd"/>
      <w:r w:rsidRPr="00756A00">
        <w:t xml:space="preserve"> </w:t>
      </w:r>
      <w:proofErr w:type="spellStart"/>
      <w:r w:rsidRPr="00756A00">
        <w:t>tinggi</w:t>
      </w:r>
      <w:proofErr w:type="spellEnd"/>
      <w:r w:rsidRPr="00756A00">
        <w:t xml:space="preserve">, </w:t>
      </w:r>
      <w:proofErr w:type="spellStart"/>
      <w:r w:rsidRPr="00756A00">
        <w:t>maka</w:t>
      </w:r>
      <w:proofErr w:type="spellEnd"/>
      <w:r w:rsidRPr="00756A00">
        <w:t xml:space="preserve"> </w:t>
      </w:r>
      <w:proofErr w:type="spellStart"/>
      <w:r w:rsidRPr="00756A00">
        <w:t>apabila</w:t>
      </w:r>
      <w:proofErr w:type="spellEnd"/>
      <w:r w:rsidRPr="00756A00">
        <w:t xml:space="preserve"> </w:t>
      </w:r>
      <w:proofErr w:type="spellStart"/>
      <w:r w:rsidRPr="00756A00">
        <w:t>terdapat</w:t>
      </w:r>
      <w:proofErr w:type="spellEnd"/>
      <w:r w:rsidRPr="00756A00">
        <w:t xml:space="preserve"> </w:t>
      </w:r>
      <w:proofErr w:type="spellStart"/>
      <w:r w:rsidRPr="00756A00">
        <w:t>tipe</w:t>
      </w:r>
      <w:proofErr w:type="spellEnd"/>
      <w:r w:rsidRPr="00756A00">
        <w:t xml:space="preserve"> </w:t>
      </w:r>
      <w:r w:rsidRPr="00756A00">
        <w:rPr>
          <w:i/>
          <w:iCs/>
        </w:rPr>
        <w:t xml:space="preserve">fault </w:t>
      </w:r>
      <w:r w:rsidRPr="00756A00">
        <w:t xml:space="preserve">yang </w:t>
      </w:r>
      <w:proofErr w:type="spellStart"/>
      <w:r w:rsidRPr="00756A00">
        <w:t>diproyeksikan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 </w:t>
      </w:r>
      <w:proofErr w:type="spellStart"/>
      <w:r w:rsidRPr="00756A00">
        <w:t>seperti</w:t>
      </w:r>
      <w:proofErr w:type="spellEnd"/>
      <w:r w:rsidRPr="00756A00">
        <w:t xml:space="preserve"> data </w:t>
      </w:r>
      <w:r w:rsidRPr="00756A00">
        <w:rPr>
          <w:i/>
          <w:iCs/>
        </w:rPr>
        <w:t xml:space="preserve">fault </w:t>
      </w:r>
      <w:proofErr w:type="spellStart"/>
      <w:r w:rsidRPr="00756A00">
        <w:t>tipe</w:t>
      </w:r>
      <w:proofErr w:type="spellEnd"/>
      <w:r w:rsidRPr="00756A00">
        <w:t xml:space="preserve"> 5 dan 7, </w:t>
      </w:r>
      <w:proofErr w:type="spellStart"/>
      <w:r w:rsidRPr="00756A00">
        <w:t>maka</w:t>
      </w:r>
      <w:proofErr w:type="spellEnd"/>
      <w:r w:rsidRPr="00756A00">
        <w:t xml:space="preserve"> </w:t>
      </w:r>
      <w:proofErr w:type="spellStart"/>
      <w:r w:rsidRPr="00756A00">
        <w:t>persebaran</w:t>
      </w:r>
      <w:proofErr w:type="spellEnd"/>
      <w:r w:rsidRPr="00756A00">
        <w:t xml:space="preserve"> </w:t>
      </w:r>
      <w:proofErr w:type="spellStart"/>
      <w:r w:rsidRPr="00756A00">
        <w:t>tersebut</w:t>
      </w:r>
      <w:proofErr w:type="spellEnd"/>
      <w:r w:rsidRPr="00756A00">
        <w:t xml:space="preserve"> </w:t>
      </w:r>
      <w:proofErr w:type="spellStart"/>
      <w:r w:rsidRPr="00756A00">
        <w:t>akan</w:t>
      </w:r>
      <w:proofErr w:type="spellEnd"/>
      <w:r w:rsidRPr="00756A00">
        <w:t xml:space="preserve"> </w:t>
      </w:r>
      <w:proofErr w:type="spellStart"/>
      <w:r w:rsidRPr="00756A00">
        <w:t>menghasilkan</w:t>
      </w:r>
      <w:proofErr w:type="spellEnd"/>
      <w:r w:rsidRPr="00756A00">
        <w:t xml:space="preserve"> </w:t>
      </w:r>
      <w:proofErr w:type="spellStart"/>
      <w:r w:rsidRPr="00756A00">
        <w:t>rasio</w:t>
      </w:r>
      <w:proofErr w:type="spellEnd"/>
      <w:r w:rsidRPr="00756A00">
        <w:t xml:space="preserve"> WCSS yang </w:t>
      </w:r>
      <w:proofErr w:type="spellStart"/>
      <w:r w:rsidRPr="00756A00">
        <w:t>relatif</w:t>
      </w:r>
      <w:proofErr w:type="spellEnd"/>
      <w:r w:rsidRPr="00756A00">
        <w:t xml:space="preserve"> </w:t>
      </w:r>
      <w:proofErr w:type="spellStart"/>
      <w:r w:rsidRPr="00756A00">
        <w:t>kecil</w:t>
      </w:r>
      <w:proofErr w:type="spellEnd"/>
      <w:r w:rsidRPr="00756A00">
        <w:t xml:space="preserve"> </w:t>
      </w:r>
      <w:proofErr w:type="spellStart"/>
      <w:r w:rsidRPr="00756A00">
        <w:t>sehingga</w:t>
      </w:r>
      <w:proofErr w:type="spellEnd"/>
      <w:r w:rsidRPr="00756A00">
        <w:t xml:space="preserve"> </w:t>
      </w:r>
      <w:r w:rsidRPr="00756A00">
        <w:rPr>
          <w:i/>
          <w:iCs/>
        </w:rPr>
        <w:t xml:space="preserve">clustering </w:t>
      </w:r>
      <w:proofErr w:type="spellStart"/>
      <w:r w:rsidRPr="00756A00">
        <w:t>tidak</w:t>
      </w:r>
      <w:proofErr w:type="spellEnd"/>
      <w:r w:rsidRPr="00756A00">
        <w:t xml:space="preserve"> </w:t>
      </w:r>
      <w:proofErr w:type="spellStart"/>
      <w:r w:rsidRPr="00756A00">
        <w:t>akan</w:t>
      </w:r>
      <w:proofErr w:type="spellEnd"/>
      <w:r w:rsidRPr="00756A00">
        <w:t xml:space="preserve"> </w:t>
      </w:r>
      <w:proofErr w:type="spellStart"/>
      <w:r w:rsidRPr="00756A00">
        <w:t>dijalankan</w:t>
      </w:r>
      <w:proofErr w:type="spellEnd"/>
      <w:r w:rsidRPr="00756A00">
        <w:t xml:space="preserve"> dan </w:t>
      </w:r>
      <w:proofErr w:type="spellStart"/>
      <w:r w:rsidRPr="00756A00">
        <w:t>mengakibatkan</w:t>
      </w:r>
      <w:proofErr w:type="spellEnd"/>
      <w:r w:rsidRPr="00756A00">
        <w:t xml:space="preserve"> </w:t>
      </w:r>
      <w:r w:rsidRPr="00756A00">
        <w:rPr>
          <w:i/>
          <w:iCs/>
        </w:rPr>
        <w:t xml:space="preserve">fault </w:t>
      </w:r>
      <w:proofErr w:type="spellStart"/>
      <w:r w:rsidRPr="00756A00">
        <w:t>tidak</w:t>
      </w:r>
      <w:proofErr w:type="spellEnd"/>
      <w:r w:rsidRPr="00756A00">
        <w:t xml:space="preserve"> </w:t>
      </w:r>
      <w:proofErr w:type="spellStart"/>
      <w:r w:rsidRPr="00756A00">
        <w:t>terdeteksi</w:t>
      </w:r>
      <w:proofErr w:type="spellEnd"/>
      <w:r w:rsidRPr="00756A00">
        <w:t xml:space="preserve"> oleh program. </w:t>
      </w:r>
      <w:proofErr w:type="spellStart"/>
      <w:r w:rsidRPr="00756A00">
        <w:t>Meskipun</w:t>
      </w:r>
      <w:proofErr w:type="spellEnd"/>
      <w:r w:rsidRPr="00756A00">
        <w:t xml:space="preserve"> </w:t>
      </w:r>
      <w:proofErr w:type="spellStart"/>
      <w:r w:rsidRPr="00756A00">
        <w:t>rasio</w:t>
      </w:r>
      <w:proofErr w:type="spellEnd"/>
      <w:r w:rsidRPr="00756A00">
        <w:t xml:space="preserve"> WCSS </w:t>
      </w:r>
      <w:proofErr w:type="spellStart"/>
      <w:r w:rsidRPr="00756A00">
        <w:t>dipilih</w:t>
      </w:r>
      <w:proofErr w:type="spellEnd"/>
      <w:r w:rsidRPr="00756A00">
        <w:t xml:space="preserve"> </w:t>
      </w:r>
      <w:proofErr w:type="spellStart"/>
      <w:r w:rsidRPr="00756A00">
        <w:t>karena</w:t>
      </w:r>
      <w:proofErr w:type="spellEnd"/>
      <w:r w:rsidRPr="00756A00">
        <w:t xml:space="preserve"> </w:t>
      </w:r>
      <w:proofErr w:type="spellStart"/>
      <w:r w:rsidRPr="00756A00">
        <w:t>merupakan</w:t>
      </w:r>
      <w:proofErr w:type="spellEnd"/>
      <w:r w:rsidRPr="00756A00">
        <w:t xml:space="preserve"> </w:t>
      </w:r>
      <w:proofErr w:type="spellStart"/>
      <w:r w:rsidRPr="00756A00">
        <w:t>metode</w:t>
      </w:r>
      <w:proofErr w:type="spellEnd"/>
      <w:r w:rsidRPr="00756A00">
        <w:t xml:space="preserve"> yang </w:t>
      </w:r>
      <w:proofErr w:type="spellStart"/>
      <w:r w:rsidRPr="00756A00">
        <w:t>sering</w:t>
      </w:r>
      <w:proofErr w:type="spellEnd"/>
      <w:r w:rsidRPr="00756A00">
        <w:t xml:space="preserve"> </w:t>
      </w:r>
      <w:proofErr w:type="spellStart"/>
      <w:r w:rsidRPr="00756A00">
        <w:t>digunakan</w:t>
      </w:r>
      <w:proofErr w:type="spellEnd"/>
      <w:r w:rsidRPr="00756A00">
        <w:t xml:space="preserve"> </w:t>
      </w:r>
      <w:proofErr w:type="spellStart"/>
      <w:r w:rsidRPr="00756A00">
        <w:t>untuk</w:t>
      </w:r>
      <w:proofErr w:type="spellEnd"/>
      <w:r w:rsidRPr="00756A00">
        <w:t xml:space="preserve"> </w:t>
      </w:r>
      <w:proofErr w:type="spellStart"/>
      <w:r w:rsidRPr="00756A00">
        <w:t>mendeteksi</w:t>
      </w:r>
      <w:proofErr w:type="spellEnd"/>
      <w:r w:rsidRPr="00756A00">
        <w:t xml:space="preserve"> </w:t>
      </w:r>
      <w:proofErr w:type="spellStart"/>
      <w:r w:rsidRPr="00756A00">
        <w:t>jumlah</w:t>
      </w:r>
      <w:proofErr w:type="spellEnd"/>
      <w:r w:rsidRPr="00756A00">
        <w:t xml:space="preserve"> </w:t>
      </w:r>
      <w:proofErr w:type="spellStart"/>
      <w:r w:rsidRPr="00756A00">
        <w:t>kelas</w:t>
      </w:r>
      <w:proofErr w:type="spellEnd"/>
      <w:r w:rsidRPr="00756A00">
        <w:t xml:space="preserve"> yang optimal </w:t>
      </w:r>
      <w:proofErr w:type="spellStart"/>
      <w:r w:rsidRPr="00756A00">
        <w:t>untuk</w:t>
      </w:r>
      <w:proofErr w:type="spellEnd"/>
      <w:r w:rsidRPr="00756A00">
        <w:t xml:space="preserve"> </w:t>
      </w:r>
      <w:proofErr w:type="spellStart"/>
      <w:r w:rsidRPr="00756A00">
        <w:t>mengelompokkan</w:t>
      </w:r>
      <w:proofErr w:type="spellEnd"/>
      <w:r w:rsidRPr="00756A00">
        <w:t xml:space="preserve"> </w:t>
      </w:r>
      <w:proofErr w:type="spellStart"/>
      <w:r w:rsidRPr="00756A00">
        <w:t>sebuah</w:t>
      </w:r>
      <w:proofErr w:type="spellEnd"/>
      <w:r w:rsidRPr="00756A00">
        <w:t xml:space="preserve"> data, </w:t>
      </w:r>
      <w:proofErr w:type="spellStart"/>
      <w:r w:rsidRPr="00756A00">
        <w:t>namun</w:t>
      </w:r>
      <w:proofErr w:type="spellEnd"/>
      <w:r w:rsidRPr="00756A00">
        <w:t xml:space="preserve"> </w:t>
      </w:r>
      <w:proofErr w:type="spellStart"/>
      <w:r w:rsidRPr="00756A00">
        <w:t>penetapan</w:t>
      </w:r>
      <w:proofErr w:type="spellEnd"/>
      <w:r w:rsidRPr="00756A00">
        <w:t xml:space="preserve"> </w:t>
      </w:r>
      <w:r w:rsidRPr="00756A00">
        <w:rPr>
          <w:i/>
          <w:iCs/>
        </w:rPr>
        <w:t xml:space="preserve">threshold </w:t>
      </w:r>
      <w:proofErr w:type="spellStart"/>
      <w:r w:rsidRPr="00756A00">
        <w:t>berupa</w:t>
      </w:r>
      <w:proofErr w:type="spellEnd"/>
      <w:r w:rsidRPr="00756A00">
        <w:t xml:space="preserve"> </w:t>
      </w:r>
      <w:proofErr w:type="spellStart"/>
      <w:r w:rsidRPr="00756A00">
        <w:t>rasio</w:t>
      </w:r>
      <w:proofErr w:type="spellEnd"/>
      <w:r w:rsidRPr="00756A00">
        <w:t xml:space="preserve"> WCSS </w:t>
      </w:r>
      <w:proofErr w:type="spellStart"/>
      <w:r w:rsidRPr="00756A00">
        <w:t>tidak</w:t>
      </w:r>
      <w:proofErr w:type="spellEnd"/>
      <w:r w:rsidRPr="00756A00">
        <w:t xml:space="preserve"> </w:t>
      </w:r>
      <w:proofErr w:type="spellStart"/>
      <w:r w:rsidRPr="00756A00">
        <w:t>efektif</w:t>
      </w:r>
      <w:proofErr w:type="spellEnd"/>
      <w:r w:rsidRPr="00756A00">
        <w:t xml:space="preserve"> </w:t>
      </w:r>
      <w:proofErr w:type="spellStart"/>
      <w:r w:rsidRPr="00756A00">
        <w:t>untuk</w:t>
      </w:r>
      <w:proofErr w:type="spellEnd"/>
      <w:r w:rsidRPr="00756A00">
        <w:t xml:space="preserve"> </w:t>
      </w:r>
      <w:proofErr w:type="spellStart"/>
      <w:r w:rsidRPr="00756A00">
        <w:t>digunakan</w:t>
      </w:r>
      <w:proofErr w:type="spellEnd"/>
      <w:r w:rsidRPr="00756A00">
        <w:t xml:space="preserve"> pada program yang </w:t>
      </w:r>
      <w:proofErr w:type="spellStart"/>
      <w:r w:rsidRPr="00756A00">
        <w:t>dirancang</w:t>
      </w:r>
      <w:proofErr w:type="spellEnd"/>
      <w:r w:rsidRPr="00756A00">
        <w:t xml:space="preserve">, </w:t>
      </w:r>
      <w:proofErr w:type="spellStart"/>
      <w:r w:rsidRPr="00756A00">
        <w:t>karena</w:t>
      </w:r>
      <w:proofErr w:type="spellEnd"/>
      <w:r w:rsidRPr="00756A00">
        <w:t xml:space="preserve"> data </w:t>
      </w:r>
      <w:r w:rsidRPr="00756A00">
        <w:rPr>
          <w:i/>
          <w:iCs/>
        </w:rPr>
        <w:t xml:space="preserve">fault </w:t>
      </w:r>
      <w:proofErr w:type="spellStart"/>
      <w:r w:rsidRPr="00756A00">
        <w:t>dapat</w:t>
      </w:r>
      <w:proofErr w:type="spellEnd"/>
      <w:r w:rsidRPr="00756A00">
        <w:t xml:space="preserve"> </w:t>
      </w:r>
      <w:proofErr w:type="spellStart"/>
      <w:r w:rsidRPr="00756A00">
        <w:t>diproyeksikan</w:t>
      </w:r>
      <w:proofErr w:type="spellEnd"/>
      <w:r w:rsidRPr="00756A00">
        <w:t xml:space="preserve"> </w:t>
      </w:r>
      <w:proofErr w:type="spellStart"/>
      <w:r w:rsidRPr="00756A00">
        <w:t>diluar</w:t>
      </w:r>
      <w:proofErr w:type="spellEnd"/>
      <w:r w:rsidRPr="00756A00">
        <w:t xml:space="preserve"> </w:t>
      </w:r>
      <w:proofErr w:type="spellStart"/>
      <w:r w:rsidRPr="00756A00">
        <w:t>maupun</w:t>
      </w:r>
      <w:proofErr w:type="spellEnd"/>
      <w:r w:rsidRPr="00756A00">
        <w:t xml:space="preserve"> </w:t>
      </w:r>
      <w:proofErr w:type="spellStart"/>
      <w:r w:rsidRPr="00756A00">
        <w:t>didalam</w:t>
      </w:r>
      <w:proofErr w:type="spellEnd"/>
      <w:r w:rsidRPr="00756A00">
        <w:t xml:space="preserve"> </w:t>
      </w:r>
      <w:proofErr w:type="spellStart"/>
      <w:r w:rsidRPr="00756A00">
        <w:t>persebaran</w:t>
      </w:r>
      <w:proofErr w:type="spellEnd"/>
      <w:r w:rsidRPr="00756A00">
        <w:t xml:space="preserve"> data normal.</w:t>
      </w:r>
    </w:p>
    <w:p w14:paraId="646A701B" w14:textId="5AED3CF8" w:rsidR="002D1E6F" w:rsidRDefault="002D1E6F" w:rsidP="00EE5832">
      <w:pPr>
        <w:pStyle w:val="Heading2"/>
      </w:pPr>
      <w:bookmarkStart w:id="81" w:name="_Toc57984738"/>
      <w:proofErr w:type="spellStart"/>
      <w:r>
        <w:lastRenderedPageBreak/>
        <w:t>Pengujian</w:t>
      </w:r>
      <w:proofErr w:type="spellEnd"/>
      <w:r>
        <w:t xml:space="preserve"> Program </w:t>
      </w:r>
      <w:proofErr w:type="spellStart"/>
      <w:r>
        <w:t>Menggunakan</w:t>
      </w:r>
      <w:proofErr w:type="spellEnd"/>
      <w:r>
        <w:t xml:space="preserve"> Data </w:t>
      </w:r>
      <w:proofErr w:type="spellStart"/>
      <w:r w:rsidRPr="00CD665C">
        <w:t>Validasi</w:t>
      </w:r>
      <w:bookmarkEnd w:id="81"/>
      <w:proofErr w:type="spellEnd"/>
    </w:p>
    <w:p w14:paraId="0C58D92B" w14:textId="5C0897FA" w:rsidR="00D7324F" w:rsidRPr="00D7324F" w:rsidRDefault="00D7324F" w:rsidP="00CC6733">
      <w:pPr>
        <w:pStyle w:val="Heading3"/>
        <w:numPr>
          <w:ilvl w:val="0"/>
          <w:numId w:val="0"/>
        </w:numPr>
      </w:pPr>
      <w:bookmarkStart w:id="82" w:name="_Toc57984739"/>
      <w:r>
        <w:t xml:space="preserve">V.4.1. Hasil </w:t>
      </w:r>
      <w:proofErr w:type="spellStart"/>
      <w:r>
        <w:t>Pengujian</w:t>
      </w:r>
      <w:proofErr w:type="spellEnd"/>
      <w:r>
        <w:t xml:space="preserve"> Program </w:t>
      </w:r>
      <w:proofErr w:type="spellStart"/>
      <w:r>
        <w:t>Menggunakan</w:t>
      </w:r>
      <w:proofErr w:type="spellEnd"/>
      <w:r>
        <w:t xml:space="preserve"> Data </w:t>
      </w:r>
      <w:proofErr w:type="spellStart"/>
      <w:r w:rsidRPr="00CD665C">
        <w:t>Validasi</w:t>
      </w:r>
      <w:bookmarkEnd w:id="82"/>
      <w:proofErr w:type="spellEnd"/>
    </w:p>
    <w:p w14:paraId="625BB291" w14:textId="729FD2D8" w:rsidR="002D1E6F" w:rsidRDefault="002D1E6F" w:rsidP="004970DD">
      <w:pPr>
        <w:spacing w:after="0" w:line="360" w:lineRule="auto"/>
        <w:ind w:firstLine="567"/>
      </w:pPr>
      <w:proofErr w:type="spellStart"/>
      <w:r>
        <w:t>Tahap</w:t>
      </w:r>
      <w:proofErr w:type="spellEnd"/>
      <w:r>
        <w:t xml:space="preserve"> </w:t>
      </w:r>
      <w:proofErr w:type="spellStart"/>
      <w:r>
        <w:t>validasi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program yang </w:t>
      </w:r>
      <w:proofErr w:type="spellStart"/>
      <w:r>
        <w:t>dirancang</w:t>
      </w:r>
      <w:proofErr w:type="spellEnd"/>
      <w:r>
        <w:t xml:space="preserve"> </w:t>
      </w:r>
      <w:proofErr w:type="spellStart"/>
      <w:r>
        <w:t>dengan</w:t>
      </w:r>
      <w:proofErr w:type="spellEnd"/>
      <w:r>
        <w:t xml:space="preserve"> parameter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dapat</w:t>
      </w:r>
      <w:proofErr w:type="spellEnd"/>
      <w:r>
        <w:t xml:space="preserve"> </w:t>
      </w:r>
      <w:proofErr w:type="spellStart"/>
      <w:r>
        <w:t>melakukan</w:t>
      </w:r>
      <w:proofErr w:type="spellEnd"/>
      <w:r>
        <w:t xml:space="preserve"> </w:t>
      </w:r>
      <w:r>
        <w:rPr>
          <w:i/>
          <w:iCs/>
        </w:rPr>
        <w:t xml:space="preserve">fault detection </w:t>
      </w:r>
      <w:r>
        <w:t xml:space="preserve">pada data </w:t>
      </w:r>
      <w:proofErr w:type="spellStart"/>
      <w:r>
        <w:t>selain</w:t>
      </w:r>
      <w:proofErr w:type="spellEnd"/>
      <w:r>
        <w:t xml:space="preserve"> </w:t>
      </w:r>
      <w:r w:rsidR="00773C01">
        <w:t xml:space="preserve">data </w:t>
      </w:r>
      <w:proofErr w:type="spellStart"/>
      <w:r w:rsidR="00773C01">
        <w:t>latih</w:t>
      </w:r>
      <w:proofErr w:type="spellEnd"/>
      <w:r w:rsidR="00773C01">
        <w:t>.</w:t>
      </w:r>
      <w:r>
        <w:t xml:space="preserve"> Pada </w:t>
      </w:r>
      <w:proofErr w:type="spellStart"/>
      <w:r>
        <w:t>tahap</w:t>
      </w:r>
      <w:proofErr w:type="spellEnd"/>
      <w:r>
        <w:t xml:space="preserve"> </w:t>
      </w:r>
      <w:proofErr w:type="spellStart"/>
      <w:r>
        <w:t>ini</w:t>
      </w:r>
      <w:proofErr w:type="spellEnd"/>
      <w:r>
        <w:t xml:space="preserve">, program </w:t>
      </w:r>
      <w:proofErr w:type="spellStart"/>
      <w:r>
        <w:t>akan</w:t>
      </w:r>
      <w:proofErr w:type="spellEnd"/>
      <w:r>
        <w:t xml:space="preserve"> </w:t>
      </w:r>
      <w:proofErr w:type="spellStart"/>
      <w:r>
        <w:t>dijalankan</w:t>
      </w:r>
      <w:proofErr w:type="spellEnd"/>
      <w:r>
        <w:t xml:space="preserve"> </w:t>
      </w:r>
      <w:proofErr w:type="spellStart"/>
      <w:r>
        <w:t>untuk</w:t>
      </w:r>
      <w:proofErr w:type="spellEnd"/>
      <w:r>
        <w:t xml:space="preserve"> </w:t>
      </w:r>
      <w:proofErr w:type="spellStart"/>
      <w:r>
        <w:t>melakukan</w:t>
      </w:r>
      <w:proofErr w:type="spellEnd"/>
      <w:r>
        <w:t xml:space="preserve"> </w:t>
      </w:r>
      <w:r>
        <w:rPr>
          <w:i/>
          <w:iCs/>
        </w:rPr>
        <w:t xml:space="preserve">fault detection </w:t>
      </w:r>
      <w:r>
        <w:t xml:space="preserve">pada data </w:t>
      </w:r>
      <w:proofErr w:type="spellStart"/>
      <w:r w:rsidR="00773C01">
        <w:t>validasi</w:t>
      </w:r>
      <w:proofErr w:type="spellEnd"/>
      <w:r>
        <w:t xml:space="preserve">, </w:t>
      </w:r>
      <w:proofErr w:type="spellStart"/>
      <w:r>
        <w:t>menggunakan</w:t>
      </w:r>
      <w:proofErr w:type="spellEnd"/>
      <w:r>
        <w:t xml:space="preserve"> parameter-parameter </w:t>
      </w:r>
      <w:r w:rsidR="00773C01">
        <w:rPr>
          <w:i/>
          <w:iCs/>
        </w:rPr>
        <w:t>default</w:t>
      </w:r>
      <w:r>
        <w:t xml:space="preserve"> </w:t>
      </w:r>
      <w:r w:rsidR="00773C01">
        <w:t xml:space="preserve">yang </w:t>
      </w:r>
      <w:proofErr w:type="spellStart"/>
      <w:r w:rsidR="00773C01">
        <w:t>telah</w:t>
      </w:r>
      <w:proofErr w:type="spellEnd"/>
      <w:r w:rsidR="00773C01">
        <w:t xml:space="preserve"> </w:t>
      </w:r>
      <w:proofErr w:type="spellStart"/>
      <w:r w:rsidR="00773C01">
        <w:t>ditentukan</w:t>
      </w:r>
      <w:proofErr w:type="spellEnd"/>
      <w:r w:rsidR="00773C01">
        <w:t xml:space="preserve"> </w:t>
      </w:r>
      <w:proofErr w:type="spellStart"/>
      <w:r w:rsidR="00773C01">
        <w:t>sebelumnya</w:t>
      </w:r>
      <w:proofErr w:type="spellEnd"/>
      <w:r w:rsidR="00773C01">
        <w:t>.</w:t>
      </w:r>
    </w:p>
    <w:p w14:paraId="5877ECF3" w14:textId="02D6B113" w:rsidR="007F2EAB" w:rsidRDefault="002D1E6F" w:rsidP="004970DD">
      <w:pPr>
        <w:spacing w:after="0" w:line="360" w:lineRule="auto"/>
        <w:ind w:firstLine="567"/>
      </w:pPr>
      <w:r>
        <w:t xml:space="preserve">Pada </w:t>
      </w:r>
      <w:proofErr w:type="spellStart"/>
      <w:r>
        <w:t>pengujian</w:t>
      </w:r>
      <w:proofErr w:type="spellEnd"/>
      <w:r>
        <w:t xml:space="preserve"> </w:t>
      </w:r>
      <w:r w:rsidR="00773C01">
        <w:t xml:space="preserve">yang </w:t>
      </w:r>
      <w:proofErr w:type="spellStart"/>
      <w:r w:rsidR="00773C01">
        <w:t>dilakukan</w:t>
      </w:r>
      <w:proofErr w:type="spellEnd"/>
      <w:r>
        <w:t xml:space="preserve">, program </w:t>
      </w:r>
      <w:proofErr w:type="spellStart"/>
      <w:r>
        <w:t>memiliki</w:t>
      </w:r>
      <w:proofErr w:type="spellEnd"/>
      <w:r>
        <w:t xml:space="preserve"> </w:t>
      </w:r>
      <w:proofErr w:type="spellStart"/>
      <w:r>
        <w:t>akurasi</w:t>
      </w:r>
      <w:proofErr w:type="spellEnd"/>
      <w:r>
        <w:t xml:space="preserve"> </w:t>
      </w:r>
      <w:proofErr w:type="spellStart"/>
      <w:r>
        <w:t>sebesar</w:t>
      </w:r>
      <w:proofErr w:type="spellEnd"/>
      <w:r>
        <w:t xml:space="preserve"> </w:t>
      </w:r>
      <w:r w:rsidR="00657B93" w:rsidRPr="00B1294A">
        <w:t>79.02</w:t>
      </w:r>
      <w:r w:rsidRPr="00B1294A">
        <w:t>%.</w:t>
      </w:r>
      <w:r>
        <w:t xml:space="preserve"> Dari </w:t>
      </w:r>
      <w:proofErr w:type="spellStart"/>
      <w:r>
        <w:t>pengujian</w:t>
      </w:r>
      <w:proofErr w:type="spellEnd"/>
      <w:r>
        <w:t xml:space="preserve"> </w:t>
      </w:r>
      <w:proofErr w:type="spellStart"/>
      <w:r>
        <w:t>tersebut</w:t>
      </w:r>
      <w:proofErr w:type="spellEnd"/>
      <w:r>
        <w:t xml:space="preserve">, </w:t>
      </w:r>
      <w:proofErr w:type="spellStart"/>
      <w:r>
        <w:t>diamati</w:t>
      </w:r>
      <w:proofErr w:type="spellEnd"/>
      <w:r>
        <w:t xml:space="preserve"> </w:t>
      </w:r>
      <w:proofErr w:type="spellStart"/>
      <w:r>
        <w:t>bahwa</w:t>
      </w:r>
      <w:proofErr w:type="spellEnd"/>
      <w:r>
        <w:t xml:space="preserve"> data </w:t>
      </w:r>
      <w:r>
        <w:rPr>
          <w:i/>
          <w:iCs/>
        </w:rPr>
        <w:t>buffer</w:t>
      </w:r>
      <w:r>
        <w:t xml:space="preserve"> </w:t>
      </w:r>
      <w:proofErr w:type="spellStart"/>
      <w:r>
        <w:t>diproyeksikan</w:t>
      </w:r>
      <w:proofErr w:type="spellEnd"/>
      <w:r>
        <w:t xml:space="preserve"> </w:t>
      </w:r>
      <w:proofErr w:type="spellStart"/>
      <w:r>
        <w:t>dengan</w:t>
      </w:r>
      <w:proofErr w:type="spellEnd"/>
      <w:r>
        <w:t xml:space="preserve"> </w:t>
      </w:r>
      <w:proofErr w:type="spellStart"/>
      <w:r>
        <w:t>persebaran</w:t>
      </w:r>
      <w:proofErr w:type="spellEnd"/>
      <w:r>
        <w:t xml:space="preserve"> yang </w:t>
      </w:r>
      <w:proofErr w:type="spellStart"/>
      <w:r>
        <w:t>berbeda</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meskipun</w:t>
      </w:r>
      <w:proofErr w:type="spellEnd"/>
      <w:r>
        <w:t xml:space="preserve"> data </w:t>
      </w:r>
      <w:r>
        <w:rPr>
          <w:i/>
          <w:iCs/>
        </w:rPr>
        <w:t xml:space="preserve">buffer </w:t>
      </w:r>
      <w:proofErr w:type="spellStart"/>
      <w:r>
        <w:t>berisi</w:t>
      </w:r>
      <w:proofErr w:type="spellEnd"/>
      <w:r>
        <w:t xml:space="preserve"> data normal, </w:t>
      </w:r>
      <w:proofErr w:type="spellStart"/>
      <w:r>
        <w:t>sehingga</w:t>
      </w:r>
      <w:proofErr w:type="spellEnd"/>
      <w:r>
        <w:t xml:space="preserve"> </w:t>
      </w:r>
      <w:proofErr w:type="spellStart"/>
      <w:r>
        <w:t>menyebabkan</w:t>
      </w:r>
      <w:proofErr w:type="spellEnd"/>
      <w:r>
        <w:t xml:space="preserve"> </w:t>
      </w:r>
      <w:proofErr w:type="spellStart"/>
      <w:r>
        <w:t>misklasifikasi</w:t>
      </w:r>
      <w:proofErr w:type="spellEnd"/>
      <w:r>
        <w:t xml:space="preserve"> di</w:t>
      </w:r>
      <w:r w:rsidR="0050730D">
        <w:t xml:space="preserve"> </w:t>
      </w:r>
      <w:r>
        <w:t xml:space="preserve">mana data normal </w:t>
      </w:r>
      <w:proofErr w:type="spellStart"/>
      <w:r>
        <w:t>diklasifikasikan</w:t>
      </w:r>
      <w:proofErr w:type="spellEnd"/>
      <w:r>
        <w:t xml:space="preserve"> </w:t>
      </w:r>
      <w:proofErr w:type="spellStart"/>
      <w:r>
        <w:t>sebagai</w:t>
      </w:r>
      <w:proofErr w:type="spellEnd"/>
      <w:r>
        <w:t xml:space="preserve"> data </w:t>
      </w:r>
      <w:r>
        <w:rPr>
          <w:i/>
          <w:iCs/>
        </w:rPr>
        <w:t>faulty</w:t>
      </w:r>
      <w:r>
        <w:t xml:space="preserve">. Pada </w:t>
      </w:r>
      <w:proofErr w:type="spellStart"/>
      <w:r>
        <w:t>beberapa</w:t>
      </w:r>
      <w:proofErr w:type="spellEnd"/>
      <w:r>
        <w:t xml:space="preserve"> </w:t>
      </w:r>
      <w:proofErr w:type="spellStart"/>
      <w:r>
        <w:t>kejadian</w:t>
      </w:r>
      <w:proofErr w:type="spellEnd"/>
      <w:r>
        <w:t xml:space="preserve">, data </w:t>
      </w:r>
      <w:r>
        <w:rPr>
          <w:i/>
          <w:iCs/>
        </w:rPr>
        <w:t xml:space="preserve">fault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namun</w:t>
      </w:r>
      <w:proofErr w:type="spellEnd"/>
      <w:r>
        <w:t xml:space="preserve"> </w:t>
      </w:r>
      <w:proofErr w:type="spellStart"/>
      <w:r>
        <w:t>karena</w:t>
      </w:r>
      <w:proofErr w:type="spellEnd"/>
      <w:r>
        <w:t xml:space="preserve"> data normal </w:t>
      </w:r>
      <w:proofErr w:type="spellStart"/>
      <w:r>
        <w:t>diproyeksikan</w:t>
      </w:r>
      <w:proofErr w:type="spellEnd"/>
      <w:r>
        <w:t xml:space="preserve">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data normal </w:t>
      </w:r>
      <w:proofErr w:type="spellStart"/>
      <w:r>
        <w:t>tersebut</w:t>
      </w:r>
      <w:proofErr w:type="spellEnd"/>
      <w:r>
        <w:t xml:space="preserve"> </w:t>
      </w:r>
      <w:proofErr w:type="spellStart"/>
      <w:r>
        <w:t>tetap</w:t>
      </w:r>
      <w:proofErr w:type="spellEnd"/>
      <w:r>
        <w:t xml:space="preserve"> </w:t>
      </w:r>
      <w:proofErr w:type="spellStart"/>
      <w:r>
        <w:t>diklasifikasikan</w:t>
      </w:r>
      <w:proofErr w:type="spellEnd"/>
      <w:r>
        <w:t xml:space="preserve"> </w:t>
      </w:r>
      <w:proofErr w:type="spellStart"/>
      <w:r>
        <w:t>sebagai</w:t>
      </w:r>
      <w:proofErr w:type="spellEnd"/>
      <w:r>
        <w:t xml:space="preserve"> data </w:t>
      </w:r>
      <w:r>
        <w:rPr>
          <w:i/>
          <w:iCs/>
        </w:rPr>
        <w:t>faulty</w:t>
      </w:r>
      <w:r>
        <w:t xml:space="preserve">, </w:t>
      </w:r>
      <w:proofErr w:type="spellStart"/>
      <w:r>
        <w:t>mengikuti</w:t>
      </w:r>
      <w:proofErr w:type="spellEnd"/>
      <w:r>
        <w:t xml:space="preserve"> </w:t>
      </w:r>
      <w:proofErr w:type="spellStart"/>
      <w:r>
        <w:t>pelabelan</w:t>
      </w:r>
      <w:proofErr w:type="spellEnd"/>
      <w:r>
        <w:t xml:space="preserve"> oleh KMC, </w:t>
      </w:r>
      <w:proofErr w:type="spellStart"/>
      <w:r>
        <w:t>namun</w:t>
      </w:r>
      <w:proofErr w:type="spellEnd"/>
      <w:r>
        <w:t xml:space="preserve"> </w:t>
      </w:r>
      <w:proofErr w:type="spellStart"/>
      <w:r>
        <w:t>sering</w:t>
      </w:r>
      <w:proofErr w:type="spellEnd"/>
      <w:r>
        <w:t xml:space="preserve"> kali data </w:t>
      </w:r>
      <w:r>
        <w:rPr>
          <w:i/>
          <w:iCs/>
        </w:rPr>
        <w:t xml:space="preserve">fault </w:t>
      </w:r>
      <w:r>
        <w:t xml:space="preserve">dan data normal </w:t>
      </w:r>
      <w:proofErr w:type="spellStart"/>
      <w:r>
        <w:t>diproyeksikan</w:t>
      </w:r>
      <w:proofErr w:type="spellEnd"/>
      <w:r>
        <w:t xml:space="preserve"> </w:t>
      </w:r>
      <w:proofErr w:type="spellStart"/>
      <w:r>
        <w:t>secara</w:t>
      </w:r>
      <w:proofErr w:type="spellEnd"/>
      <w:r>
        <w:t xml:space="preserve"> </w:t>
      </w:r>
      <w:proofErr w:type="spellStart"/>
      <w:r>
        <w:t>bertumpukan</w:t>
      </w:r>
      <w:proofErr w:type="spellEnd"/>
      <w:r>
        <w:t xml:space="preserve"> dan </w:t>
      </w:r>
      <w:proofErr w:type="spellStart"/>
      <w:r>
        <w:t>terpisah</w:t>
      </w:r>
      <w:proofErr w:type="spellEnd"/>
      <w:r>
        <w:t xml:space="preserve"> </w:t>
      </w:r>
      <w:proofErr w:type="spellStart"/>
      <w:r>
        <w:t>dari</w:t>
      </w:r>
      <w:proofErr w:type="spellEnd"/>
      <w:r>
        <w:t xml:space="preserve"> data </w:t>
      </w:r>
      <w:proofErr w:type="spellStart"/>
      <w:r>
        <w:t>referensi</w:t>
      </w:r>
      <w:proofErr w:type="spellEnd"/>
      <w:r>
        <w:t xml:space="preserve">. Hal </w:t>
      </w:r>
      <w:proofErr w:type="spellStart"/>
      <w:r>
        <w:t>tersebut</w:t>
      </w:r>
      <w:proofErr w:type="spellEnd"/>
      <w:r>
        <w:t xml:space="preserve"> </w:t>
      </w:r>
      <w:proofErr w:type="spellStart"/>
      <w:r>
        <w:t>mengindikasikan</w:t>
      </w:r>
      <w:proofErr w:type="spellEnd"/>
      <w:r>
        <w:t xml:space="preserve"> </w:t>
      </w:r>
      <w:proofErr w:type="spellStart"/>
      <w:r>
        <w:t>bahwa</w:t>
      </w:r>
      <w:proofErr w:type="spellEnd"/>
      <w:r>
        <w:t xml:space="preserve"> program </w:t>
      </w:r>
      <w:proofErr w:type="spellStart"/>
      <w:r>
        <w:t>menganggap</w:t>
      </w:r>
      <w:proofErr w:type="spellEnd"/>
      <w:r>
        <w:t xml:space="preserve"> </w:t>
      </w:r>
      <w:proofErr w:type="spellStart"/>
      <w:r>
        <w:t>bahwa</w:t>
      </w:r>
      <w:proofErr w:type="spellEnd"/>
      <w:r>
        <w:t xml:space="preserve"> data normal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mirip</w:t>
      </w:r>
      <w:proofErr w:type="spellEnd"/>
      <w:r>
        <w:t xml:space="preserve"> </w:t>
      </w:r>
      <w:proofErr w:type="spellStart"/>
      <w:r>
        <w:t>dengan</w:t>
      </w:r>
      <w:proofErr w:type="spellEnd"/>
      <w:r>
        <w:t xml:space="preserve"> data </w:t>
      </w:r>
      <w:proofErr w:type="spellStart"/>
      <w:r>
        <w:t>referensi</w:t>
      </w:r>
      <w:proofErr w:type="spellEnd"/>
      <w:r>
        <w:t xml:space="preserve">, </w:t>
      </w:r>
      <w:proofErr w:type="spellStart"/>
      <w:r>
        <w:t>sehingga</w:t>
      </w:r>
      <w:proofErr w:type="spellEnd"/>
      <w:r>
        <w:t xml:space="preserve"> </w:t>
      </w:r>
      <w:proofErr w:type="spellStart"/>
      <w:r>
        <w:t>diproyeksikan</w:t>
      </w:r>
      <w:proofErr w:type="spellEnd"/>
      <w:r>
        <w:t xml:space="preserve"> di </w:t>
      </w:r>
      <w:proofErr w:type="spellStart"/>
      <w:r>
        <w:t>daerah</w:t>
      </w:r>
      <w:proofErr w:type="spellEnd"/>
      <w:r>
        <w:t xml:space="preserve"> yang </w:t>
      </w:r>
      <w:proofErr w:type="spellStart"/>
      <w:r>
        <w:t>sama</w:t>
      </w:r>
      <w:proofErr w:type="spellEnd"/>
      <w:r>
        <w:t xml:space="preserve"> </w:t>
      </w:r>
      <w:proofErr w:type="spellStart"/>
      <w:r>
        <w:t>dengan</w:t>
      </w:r>
      <w:proofErr w:type="spellEnd"/>
      <w:r>
        <w:t xml:space="preserve"> data </w:t>
      </w:r>
      <w:r>
        <w:rPr>
          <w:i/>
          <w:iCs/>
        </w:rPr>
        <w:t>faulty</w:t>
      </w:r>
      <w:bookmarkEnd w:id="42"/>
      <w:r>
        <w:rPr>
          <w:i/>
          <w:iCs/>
        </w:rPr>
        <w:t xml:space="preserve">. </w:t>
      </w:r>
    </w:p>
    <w:p w14:paraId="3218BE6E" w14:textId="7C79D8F1" w:rsidR="007F2EAB" w:rsidRPr="00BD1F84" w:rsidRDefault="002D1E6F" w:rsidP="007F2EAB">
      <w:pPr>
        <w:spacing w:after="0" w:line="360" w:lineRule="auto"/>
        <w:ind w:firstLine="567"/>
        <w:rPr>
          <w:iCs/>
        </w:rPr>
      </w:pPr>
      <w:proofErr w:type="spellStart"/>
      <w:r>
        <w:rPr>
          <w:iCs/>
        </w:rPr>
        <w:t>Pengujian</w:t>
      </w:r>
      <w:proofErr w:type="spellEnd"/>
      <w:r>
        <w:rPr>
          <w:iCs/>
        </w:rPr>
        <w:t xml:space="preserve"> </w:t>
      </w:r>
      <w:proofErr w:type="spellStart"/>
      <w:r>
        <w:rPr>
          <w:iCs/>
        </w:rPr>
        <w:t>menggunakan</w:t>
      </w:r>
      <w:proofErr w:type="spellEnd"/>
      <w:r>
        <w:rPr>
          <w:iCs/>
        </w:rPr>
        <w:t xml:space="preserve"> data </w:t>
      </w:r>
      <w:proofErr w:type="spellStart"/>
      <w:r w:rsidR="007F2EAB">
        <w:rPr>
          <w:iCs/>
        </w:rPr>
        <w:t>validasi</w:t>
      </w:r>
      <w:proofErr w:type="spellEnd"/>
      <w:r w:rsidR="007F2EAB">
        <w:rPr>
          <w:iCs/>
        </w:rPr>
        <w:t xml:space="preserve"> </w:t>
      </w:r>
      <w:proofErr w:type="spellStart"/>
      <w:r>
        <w:rPr>
          <w:iCs/>
        </w:rPr>
        <w:t>menunjukkan</w:t>
      </w:r>
      <w:proofErr w:type="spellEnd"/>
      <w:r>
        <w:rPr>
          <w:iCs/>
        </w:rPr>
        <w:t xml:space="preserve"> </w:t>
      </w:r>
      <w:proofErr w:type="spellStart"/>
      <w:r>
        <w:rPr>
          <w:iCs/>
        </w:rPr>
        <w:t>bahwa</w:t>
      </w:r>
      <w:proofErr w:type="spellEnd"/>
      <w:r>
        <w:rPr>
          <w:iCs/>
        </w:rPr>
        <w:t xml:space="preserve"> program </w:t>
      </w:r>
      <w:proofErr w:type="spellStart"/>
      <w:r>
        <w:rPr>
          <w:iCs/>
        </w:rPr>
        <w:t>dengan</w:t>
      </w:r>
      <w:proofErr w:type="spellEnd"/>
      <w:r>
        <w:rPr>
          <w:iCs/>
        </w:rPr>
        <w:t xml:space="preserve"> parameter yang </w:t>
      </w:r>
      <w:proofErr w:type="spellStart"/>
      <w:r>
        <w:rPr>
          <w:iCs/>
        </w:rPr>
        <w:t>telah</w:t>
      </w:r>
      <w:proofErr w:type="spellEnd"/>
      <w:r>
        <w:rPr>
          <w:iCs/>
        </w:rPr>
        <w:t xml:space="preserve"> </w:t>
      </w:r>
      <w:proofErr w:type="spellStart"/>
      <w:r>
        <w:rPr>
          <w:iCs/>
        </w:rPr>
        <w:t>ditentukan</w:t>
      </w:r>
      <w:proofErr w:type="spellEnd"/>
      <w:r>
        <w:rPr>
          <w:iCs/>
        </w:rPr>
        <w:t xml:space="preserve"> </w:t>
      </w:r>
      <w:proofErr w:type="spellStart"/>
      <w:r>
        <w:rPr>
          <w:iCs/>
        </w:rPr>
        <w:t>tidak</w:t>
      </w:r>
      <w:proofErr w:type="spellEnd"/>
      <w:r>
        <w:rPr>
          <w:iCs/>
        </w:rPr>
        <w:t xml:space="preserve"> </w:t>
      </w:r>
      <w:proofErr w:type="spellStart"/>
      <w:r>
        <w:rPr>
          <w:iCs/>
        </w:rPr>
        <w:t>dapat</w:t>
      </w:r>
      <w:proofErr w:type="spellEnd"/>
      <w:r>
        <w:rPr>
          <w:iCs/>
        </w:rPr>
        <w:t xml:space="preserve"> </w:t>
      </w:r>
      <w:proofErr w:type="spellStart"/>
      <w:r>
        <w:rPr>
          <w:iCs/>
        </w:rPr>
        <w:t>melakukan</w:t>
      </w:r>
      <w:proofErr w:type="spellEnd"/>
      <w:r>
        <w:rPr>
          <w:iCs/>
        </w:rPr>
        <w:t xml:space="preserve"> </w:t>
      </w:r>
      <w:r>
        <w:rPr>
          <w:i/>
        </w:rPr>
        <w:t xml:space="preserve">fault detection </w:t>
      </w:r>
      <w:proofErr w:type="spellStart"/>
      <w:r>
        <w:rPr>
          <w:iCs/>
        </w:rPr>
        <w:t>dengan</w:t>
      </w:r>
      <w:proofErr w:type="spellEnd"/>
      <w:r>
        <w:rPr>
          <w:iCs/>
        </w:rPr>
        <w:t xml:space="preserve"> </w:t>
      </w:r>
      <w:proofErr w:type="spellStart"/>
      <w:r>
        <w:rPr>
          <w:iCs/>
        </w:rPr>
        <w:t>akurat</w:t>
      </w:r>
      <w:proofErr w:type="spellEnd"/>
      <w:r w:rsidR="007F2EAB">
        <w:rPr>
          <w:iCs/>
        </w:rPr>
        <w:t xml:space="preserve">. </w:t>
      </w:r>
      <w:proofErr w:type="spellStart"/>
      <w:r>
        <w:rPr>
          <w:iCs/>
        </w:rPr>
        <w:t>Pengujian</w:t>
      </w:r>
      <w:proofErr w:type="spellEnd"/>
      <w:r>
        <w:rPr>
          <w:iCs/>
        </w:rPr>
        <w:t xml:space="preserve"> </w:t>
      </w:r>
      <w:proofErr w:type="spellStart"/>
      <w:r>
        <w:rPr>
          <w:iCs/>
        </w:rPr>
        <w:t>ini</w:t>
      </w:r>
      <w:proofErr w:type="spellEnd"/>
      <w:r>
        <w:rPr>
          <w:iCs/>
        </w:rPr>
        <w:t xml:space="preserve"> </w:t>
      </w:r>
      <w:proofErr w:type="spellStart"/>
      <w:r>
        <w:rPr>
          <w:iCs/>
        </w:rPr>
        <w:t>membuktikan</w:t>
      </w:r>
      <w:proofErr w:type="spellEnd"/>
      <w:r>
        <w:rPr>
          <w:iCs/>
        </w:rPr>
        <w:t xml:space="preserve"> </w:t>
      </w:r>
      <w:proofErr w:type="spellStart"/>
      <w:r>
        <w:rPr>
          <w:iCs/>
        </w:rPr>
        <w:t>bahwa</w:t>
      </w:r>
      <w:proofErr w:type="spellEnd"/>
      <w:r>
        <w:rPr>
          <w:iCs/>
        </w:rPr>
        <w:t xml:space="preserve"> parameter </w:t>
      </w:r>
      <w:proofErr w:type="spellStart"/>
      <w:r>
        <w:rPr>
          <w:iCs/>
        </w:rPr>
        <w:t>dari</w:t>
      </w:r>
      <w:proofErr w:type="spellEnd"/>
      <w:r>
        <w:rPr>
          <w:iCs/>
        </w:rPr>
        <w:t xml:space="preserve"> program yang </w:t>
      </w:r>
      <w:proofErr w:type="spellStart"/>
      <w:r>
        <w:rPr>
          <w:iCs/>
        </w:rPr>
        <w:t>dirancang</w:t>
      </w:r>
      <w:proofErr w:type="spellEnd"/>
      <w:r>
        <w:rPr>
          <w:iCs/>
        </w:rPr>
        <w:t xml:space="preserve"> </w:t>
      </w:r>
      <w:proofErr w:type="spellStart"/>
      <w:r>
        <w:rPr>
          <w:iCs/>
        </w:rPr>
        <w:t>tidak</w:t>
      </w:r>
      <w:proofErr w:type="spellEnd"/>
      <w:r>
        <w:rPr>
          <w:iCs/>
        </w:rPr>
        <w:t xml:space="preserve"> </w:t>
      </w:r>
      <w:proofErr w:type="spellStart"/>
      <w:r>
        <w:rPr>
          <w:iCs/>
        </w:rPr>
        <w:t>bersifat</w:t>
      </w:r>
      <w:proofErr w:type="spellEnd"/>
      <w:r>
        <w:rPr>
          <w:iCs/>
        </w:rPr>
        <w:t xml:space="preserve"> universal, parameter </w:t>
      </w:r>
      <w:proofErr w:type="spellStart"/>
      <w:r>
        <w:rPr>
          <w:iCs/>
        </w:rPr>
        <w:t>harus</w:t>
      </w:r>
      <w:proofErr w:type="spellEnd"/>
      <w:r>
        <w:rPr>
          <w:iCs/>
        </w:rPr>
        <w:t xml:space="preserve"> </w:t>
      </w:r>
      <w:proofErr w:type="spellStart"/>
      <w:r>
        <w:rPr>
          <w:iCs/>
        </w:rPr>
        <w:t>disesuaikan</w:t>
      </w:r>
      <w:proofErr w:type="spellEnd"/>
      <w:r>
        <w:rPr>
          <w:iCs/>
        </w:rPr>
        <w:t xml:space="preserve"> </w:t>
      </w:r>
      <w:proofErr w:type="spellStart"/>
      <w:r>
        <w:rPr>
          <w:iCs/>
        </w:rPr>
        <w:t>dengan</w:t>
      </w:r>
      <w:proofErr w:type="spellEnd"/>
      <w:r>
        <w:rPr>
          <w:iCs/>
        </w:rPr>
        <w:t xml:space="preserve"> </w:t>
      </w:r>
      <w:proofErr w:type="spellStart"/>
      <w:r>
        <w:rPr>
          <w:iCs/>
        </w:rPr>
        <w:t>karakteristik</w:t>
      </w:r>
      <w:proofErr w:type="spellEnd"/>
      <w:r>
        <w:rPr>
          <w:iCs/>
        </w:rPr>
        <w:t xml:space="preserve"> data </w:t>
      </w:r>
      <w:proofErr w:type="spellStart"/>
      <w:r>
        <w:rPr>
          <w:iCs/>
        </w:rPr>
        <w:t>dari</w:t>
      </w:r>
      <w:proofErr w:type="spellEnd"/>
      <w:r>
        <w:rPr>
          <w:iCs/>
        </w:rPr>
        <w:t xml:space="preserve"> </w:t>
      </w:r>
      <w:proofErr w:type="spellStart"/>
      <w:r>
        <w:rPr>
          <w:iCs/>
        </w:rPr>
        <w:t>tiap</w:t>
      </w:r>
      <w:proofErr w:type="spellEnd"/>
      <w:r>
        <w:rPr>
          <w:iCs/>
        </w:rPr>
        <w:t xml:space="preserve"> </w:t>
      </w:r>
      <w:proofErr w:type="spellStart"/>
      <w:r>
        <w:rPr>
          <w:iCs/>
        </w:rPr>
        <w:t>pabrik</w:t>
      </w:r>
      <w:proofErr w:type="spellEnd"/>
      <w:r>
        <w:rPr>
          <w:iCs/>
        </w:rPr>
        <w:t xml:space="preserve">. Pada </w:t>
      </w:r>
      <w:proofErr w:type="spellStart"/>
      <w:r>
        <w:rPr>
          <w:iCs/>
        </w:rPr>
        <w:t>bagian</w:t>
      </w:r>
      <w:proofErr w:type="spellEnd"/>
      <w:r>
        <w:rPr>
          <w:iCs/>
        </w:rPr>
        <w:t xml:space="preserve"> </w:t>
      </w:r>
      <w:proofErr w:type="spellStart"/>
      <w:r>
        <w:rPr>
          <w:iCs/>
        </w:rPr>
        <w:t>berikutnya</w:t>
      </w:r>
      <w:proofErr w:type="spellEnd"/>
      <w:r>
        <w:rPr>
          <w:iCs/>
        </w:rPr>
        <w:t xml:space="preserve">, </w:t>
      </w:r>
      <w:proofErr w:type="spellStart"/>
      <w:r>
        <w:rPr>
          <w:iCs/>
        </w:rPr>
        <w:t>penulis</w:t>
      </w:r>
      <w:proofErr w:type="spellEnd"/>
      <w:r>
        <w:rPr>
          <w:iCs/>
        </w:rPr>
        <w:t xml:space="preserve"> </w:t>
      </w:r>
      <w:proofErr w:type="spellStart"/>
      <w:r>
        <w:rPr>
          <w:iCs/>
        </w:rPr>
        <w:t>akan</w:t>
      </w:r>
      <w:proofErr w:type="spellEnd"/>
      <w:r>
        <w:rPr>
          <w:iCs/>
        </w:rPr>
        <w:t xml:space="preserve"> </w:t>
      </w:r>
      <w:proofErr w:type="spellStart"/>
      <w:r>
        <w:rPr>
          <w:iCs/>
        </w:rPr>
        <w:t>menguji</w:t>
      </w:r>
      <w:proofErr w:type="spellEnd"/>
      <w:r>
        <w:rPr>
          <w:iCs/>
        </w:rPr>
        <w:t xml:space="preserve"> parameter yang </w:t>
      </w:r>
      <w:proofErr w:type="spellStart"/>
      <w:r>
        <w:rPr>
          <w:iCs/>
        </w:rPr>
        <w:t>tepat</w:t>
      </w:r>
      <w:proofErr w:type="spellEnd"/>
      <w:r>
        <w:rPr>
          <w:iCs/>
        </w:rPr>
        <w:t xml:space="preserve"> </w:t>
      </w:r>
      <w:proofErr w:type="spellStart"/>
      <w:r>
        <w:rPr>
          <w:iCs/>
        </w:rPr>
        <w:t>untuk</w:t>
      </w:r>
      <w:proofErr w:type="spellEnd"/>
      <w:r>
        <w:rPr>
          <w:iCs/>
        </w:rPr>
        <w:t xml:space="preserve"> </w:t>
      </w:r>
      <w:proofErr w:type="spellStart"/>
      <w:r>
        <w:rPr>
          <w:iCs/>
        </w:rPr>
        <w:t>melakukan</w:t>
      </w:r>
      <w:proofErr w:type="spellEnd"/>
      <w:r>
        <w:rPr>
          <w:iCs/>
        </w:rPr>
        <w:t xml:space="preserve"> </w:t>
      </w:r>
      <w:r>
        <w:rPr>
          <w:i/>
        </w:rPr>
        <w:t xml:space="preserve">fault detection </w:t>
      </w:r>
      <w:proofErr w:type="spellStart"/>
      <w:r>
        <w:rPr>
          <w:iCs/>
        </w:rPr>
        <w:t>secara</w:t>
      </w:r>
      <w:proofErr w:type="spellEnd"/>
      <w:r>
        <w:rPr>
          <w:iCs/>
        </w:rPr>
        <w:t xml:space="preserve"> </w:t>
      </w:r>
      <w:proofErr w:type="spellStart"/>
      <w:r>
        <w:rPr>
          <w:iCs/>
        </w:rPr>
        <w:t>akurat</w:t>
      </w:r>
      <w:proofErr w:type="spellEnd"/>
      <w:r>
        <w:rPr>
          <w:iCs/>
        </w:rPr>
        <w:t xml:space="preserve"> </w:t>
      </w:r>
      <w:proofErr w:type="spellStart"/>
      <w:r>
        <w:rPr>
          <w:iCs/>
        </w:rPr>
        <w:t>menggunakan</w:t>
      </w:r>
      <w:proofErr w:type="spellEnd"/>
      <w:r>
        <w:rPr>
          <w:iCs/>
        </w:rPr>
        <w:t xml:space="preserve"> data </w:t>
      </w:r>
      <w:proofErr w:type="spellStart"/>
      <w:r>
        <w:rPr>
          <w:iCs/>
        </w:rPr>
        <w:t>dari</w:t>
      </w:r>
      <w:proofErr w:type="spellEnd"/>
      <w:r>
        <w:rPr>
          <w:iCs/>
        </w:rPr>
        <w:t xml:space="preserve"> </w:t>
      </w:r>
      <w:proofErr w:type="spellStart"/>
      <w:r>
        <w:rPr>
          <w:iCs/>
        </w:rPr>
        <w:t>penelitian</w:t>
      </w:r>
      <w:proofErr w:type="spellEnd"/>
      <w:r>
        <w:rPr>
          <w:iCs/>
        </w:rPr>
        <w:t xml:space="preserve"> </w:t>
      </w:r>
      <w:r>
        <w:rPr>
          <w:i/>
        </w:rPr>
        <w:t>brooks</w:t>
      </w:r>
      <w:r>
        <w:rPr>
          <w:iCs/>
        </w:rPr>
        <w:t xml:space="preserve">. </w:t>
      </w:r>
      <w:proofErr w:type="spellStart"/>
      <w:r>
        <w:rPr>
          <w:iCs/>
        </w:rPr>
        <w:t>Pengujian</w:t>
      </w:r>
      <w:proofErr w:type="spellEnd"/>
      <w:r>
        <w:rPr>
          <w:iCs/>
        </w:rPr>
        <w:t xml:space="preserve"> </w:t>
      </w:r>
      <w:proofErr w:type="spellStart"/>
      <w:r>
        <w:rPr>
          <w:iCs/>
        </w:rPr>
        <w:t>tersebut</w:t>
      </w:r>
      <w:proofErr w:type="spellEnd"/>
      <w:r>
        <w:rPr>
          <w:iCs/>
        </w:rPr>
        <w:t xml:space="preserve"> </w:t>
      </w:r>
      <w:proofErr w:type="spellStart"/>
      <w:r>
        <w:rPr>
          <w:iCs/>
        </w:rPr>
        <w:t>bertujuan</w:t>
      </w:r>
      <w:proofErr w:type="spellEnd"/>
      <w:r>
        <w:rPr>
          <w:iCs/>
        </w:rPr>
        <w:t xml:space="preserve"> </w:t>
      </w:r>
      <w:proofErr w:type="spellStart"/>
      <w:r>
        <w:rPr>
          <w:iCs/>
        </w:rPr>
        <w:t>untuk</w:t>
      </w:r>
      <w:proofErr w:type="spellEnd"/>
      <w:r>
        <w:rPr>
          <w:iCs/>
        </w:rPr>
        <w:t xml:space="preserve"> </w:t>
      </w:r>
      <w:proofErr w:type="spellStart"/>
      <w:r>
        <w:rPr>
          <w:iCs/>
        </w:rPr>
        <w:t>menguji</w:t>
      </w:r>
      <w:proofErr w:type="spellEnd"/>
      <w:r>
        <w:rPr>
          <w:iCs/>
        </w:rPr>
        <w:t xml:space="preserve"> </w:t>
      </w:r>
      <w:proofErr w:type="spellStart"/>
      <w:r>
        <w:rPr>
          <w:iCs/>
        </w:rPr>
        <w:t>apakah</w:t>
      </w:r>
      <w:proofErr w:type="spellEnd"/>
      <w:r>
        <w:rPr>
          <w:iCs/>
        </w:rPr>
        <w:t xml:space="preserve"> </w:t>
      </w:r>
      <w:proofErr w:type="spellStart"/>
      <w:r>
        <w:rPr>
          <w:iCs/>
        </w:rPr>
        <w:t>apabila</w:t>
      </w:r>
      <w:proofErr w:type="spellEnd"/>
      <w:r>
        <w:rPr>
          <w:iCs/>
        </w:rPr>
        <w:t xml:space="preserve"> parameter </w:t>
      </w:r>
      <w:proofErr w:type="spellStart"/>
      <w:r>
        <w:rPr>
          <w:iCs/>
        </w:rPr>
        <w:t>telah</w:t>
      </w:r>
      <w:proofErr w:type="spellEnd"/>
      <w:r>
        <w:rPr>
          <w:iCs/>
        </w:rPr>
        <w:t xml:space="preserve"> </w:t>
      </w:r>
      <w:proofErr w:type="spellStart"/>
      <w:r>
        <w:rPr>
          <w:iCs/>
        </w:rPr>
        <w:t>disesuaikan</w:t>
      </w:r>
      <w:proofErr w:type="spellEnd"/>
      <w:r>
        <w:rPr>
          <w:iCs/>
        </w:rPr>
        <w:t xml:space="preserve">, program </w:t>
      </w:r>
      <w:r>
        <w:rPr>
          <w:i/>
        </w:rPr>
        <w:t xml:space="preserve">fault detection </w:t>
      </w:r>
      <w:proofErr w:type="spellStart"/>
      <w:r>
        <w:rPr>
          <w:iCs/>
        </w:rPr>
        <w:t>dapat</w:t>
      </w:r>
      <w:proofErr w:type="spellEnd"/>
      <w:r>
        <w:rPr>
          <w:iCs/>
        </w:rPr>
        <w:t xml:space="preserve"> </w:t>
      </w:r>
      <w:proofErr w:type="spellStart"/>
      <w:r>
        <w:rPr>
          <w:iCs/>
        </w:rPr>
        <w:t>menghasilkan</w:t>
      </w:r>
      <w:proofErr w:type="spellEnd"/>
      <w:r>
        <w:rPr>
          <w:iCs/>
        </w:rPr>
        <w:t xml:space="preserve"> </w:t>
      </w:r>
      <w:proofErr w:type="spellStart"/>
      <w:r>
        <w:rPr>
          <w:iCs/>
        </w:rPr>
        <w:t>akurasi</w:t>
      </w:r>
      <w:proofErr w:type="spellEnd"/>
      <w:r>
        <w:rPr>
          <w:iCs/>
        </w:rPr>
        <w:t xml:space="preserve"> yang </w:t>
      </w:r>
      <w:proofErr w:type="spellStart"/>
      <w:r>
        <w:rPr>
          <w:iCs/>
        </w:rPr>
        <w:t>lebih</w:t>
      </w:r>
      <w:proofErr w:type="spellEnd"/>
      <w:r>
        <w:rPr>
          <w:iCs/>
        </w:rPr>
        <w:t xml:space="preserve"> </w:t>
      </w:r>
      <w:proofErr w:type="spellStart"/>
      <w:r>
        <w:rPr>
          <w:iCs/>
        </w:rPr>
        <w:t>baik</w:t>
      </w:r>
      <w:proofErr w:type="spellEnd"/>
      <w:r>
        <w:rPr>
          <w:iCs/>
        </w:rPr>
        <w:t>.</w:t>
      </w:r>
    </w:p>
    <w:p w14:paraId="49A491DF" w14:textId="7048F313" w:rsidR="00C84BCB" w:rsidRPr="00C84BCB" w:rsidRDefault="00D7324F" w:rsidP="009363F5">
      <w:pPr>
        <w:pStyle w:val="Heading3"/>
        <w:numPr>
          <w:ilvl w:val="0"/>
          <w:numId w:val="0"/>
        </w:numPr>
      </w:pPr>
      <w:bookmarkStart w:id="83" w:name="_Toc57984740"/>
      <w:r>
        <w:t xml:space="preserve">V.4.2. </w:t>
      </w:r>
      <w:proofErr w:type="spellStart"/>
      <w:r w:rsidR="002D1E6F">
        <w:t>Penyesuaian</w:t>
      </w:r>
      <w:proofErr w:type="spellEnd"/>
      <w:r w:rsidR="002D1E6F">
        <w:t xml:space="preserve"> Parameter Program </w:t>
      </w:r>
      <w:proofErr w:type="spellStart"/>
      <w:r w:rsidR="002D1E6F">
        <w:t>Untuk</w:t>
      </w:r>
      <w:proofErr w:type="spellEnd"/>
      <w:r w:rsidR="002D1E6F">
        <w:t xml:space="preserve"> Data </w:t>
      </w:r>
      <w:proofErr w:type="spellStart"/>
      <w:r w:rsidR="002D1E6F" w:rsidRPr="00CD665C">
        <w:t>Validasi</w:t>
      </w:r>
      <w:bookmarkEnd w:id="83"/>
      <w:proofErr w:type="spellEnd"/>
    </w:p>
    <w:p w14:paraId="55456E59" w14:textId="0A599DCF" w:rsidR="002D1E6F" w:rsidRPr="00FF7A1B" w:rsidRDefault="002D1E6F" w:rsidP="00B843E5">
      <w:pPr>
        <w:spacing w:line="360" w:lineRule="auto"/>
        <w:ind w:firstLine="426"/>
      </w:pPr>
      <w:proofErr w:type="spellStart"/>
      <w:r w:rsidRPr="009159E1">
        <w:t>Akurasi</w:t>
      </w:r>
      <w:proofErr w:type="spellEnd"/>
      <w:r w:rsidRPr="009159E1">
        <w:t xml:space="preserve"> yang </w:t>
      </w:r>
      <w:proofErr w:type="spellStart"/>
      <w:r w:rsidRPr="009159E1">
        <w:t>rendah</w:t>
      </w:r>
      <w:proofErr w:type="spellEnd"/>
      <w:r w:rsidRPr="009159E1">
        <w:t xml:space="preserve"> </w:t>
      </w:r>
      <w:r w:rsidR="00FF7A1B">
        <w:t xml:space="preserve">pada </w:t>
      </w:r>
      <w:proofErr w:type="spellStart"/>
      <w:r w:rsidR="00FF7A1B">
        <w:t>pengujian</w:t>
      </w:r>
      <w:proofErr w:type="spellEnd"/>
      <w:r w:rsidR="00FF7A1B">
        <w:t xml:space="preserve"> </w:t>
      </w:r>
      <w:proofErr w:type="spellStart"/>
      <w:r w:rsidR="00FF7A1B">
        <w:t>tersebut</w:t>
      </w:r>
      <w:proofErr w:type="spellEnd"/>
      <w:r w:rsidRPr="009159E1">
        <w:t xml:space="preserve"> </w:t>
      </w:r>
      <w:proofErr w:type="spellStart"/>
      <w:r w:rsidRPr="009159E1">
        <w:t>utamanya</w:t>
      </w:r>
      <w:proofErr w:type="spellEnd"/>
      <w:r w:rsidRPr="009159E1">
        <w:t xml:space="preserve"> </w:t>
      </w:r>
      <w:proofErr w:type="spellStart"/>
      <w:r w:rsidRPr="009159E1">
        <w:t>di</w:t>
      </w:r>
      <w:r w:rsidR="00FF7A1B">
        <w:t>karenakan</w:t>
      </w:r>
      <w:proofErr w:type="spellEnd"/>
      <w:r w:rsidR="00FF7A1B">
        <w:t xml:space="preserve"> </w:t>
      </w:r>
      <w:proofErr w:type="spellStart"/>
      <w:r w:rsidRPr="009159E1">
        <w:t>terdapat</w:t>
      </w:r>
      <w:proofErr w:type="spellEnd"/>
      <w:r w:rsidRPr="009159E1">
        <w:t xml:space="preserve"> </w:t>
      </w:r>
      <w:proofErr w:type="spellStart"/>
      <w:r w:rsidRPr="009159E1">
        <w:t>banyak</w:t>
      </w:r>
      <w:proofErr w:type="spellEnd"/>
      <w:r w:rsidRPr="009159E1">
        <w:t xml:space="preserve"> </w:t>
      </w:r>
      <w:proofErr w:type="spellStart"/>
      <w:r w:rsidRPr="009159E1">
        <w:t>kejadian</w:t>
      </w:r>
      <w:proofErr w:type="spellEnd"/>
      <w:r w:rsidRPr="009159E1">
        <w:t xml:space="preserve"> data </w:t>
      </w:r>
      <w:r w:rsidRPr="009159E1">
        <w:rPr>
          <w:i/>
          <w:iCs/>
        </w:rPr>
        <w:t xml:space="preserve">faulty </w:t>
      </w:r>
      <w:proofErr w:type="spellStart"/>
      <w:r w:rsidRPr="009159E1">
        <w:t>diproyeksikan</w:t>
      </w:r>
      <w:proofErr w:type="spellEnd"/>
      <w:r w:rsidRPr="009159E1">
        <w:t xml:space="preserve"> </w:t>
      </w:r>
      <w:proofErr w:type="spellStart"/>
      <w:r w:rsidRPr="009159E1">
        <w:t>secara</w:t>
      </w:r>
      <w:proofErr w:type="spellEnd"/>
      <w:r w:rsidRPr="009159E1">
        <w:t xml:space="preserve"> </w:t>
      </w:r>
      <w:proofErr w:type="spellStart"/>
      <w:r w:rsidRPr="009159E1">
        <w:t>bertumpukan</w:t>
      </w:r>
      <w:proofErr w:type="spellEnd"/>
      <w:r w:rsidRPr="009159E1">
        <w:t xml:space="preserve"> </w:t>
      </w:r>
      <w:proofErr w:type="spellStart"/>
      <w:r w:rsidRPr="009159E1">
        <w:t>dengan</w:t>
      </w:r>
      <w:proofErr w:type="spellEnd"/>
      <w:r w:rsidRPr="009159E1">
        <w:t xml:space="preserve"> data normal. </w:t>
      </w:r>
      <w:r w:rsidRPr="00FF7A1B">
        <w:t xml:space="preserve">Parameter yang </w:t>
      </w:r>
      <w:proofErr w:type="spellStart"/>
      <w:r w:rsidRPr="00FF7A1B">
        <w:t>mempengaruhi</w:t>
      </w:r>
      <w:proofErr w:type="spellEnd"/>
      <w:r w:rsidRPr="00FF7A1B">
        <w:t xml:space="preserve"> </w:t>
      </w:r>
      <w:proofErr w:type="spellStart"/>
      <w:r w:rsidRPr="00FF7A1B">
        <w:t>kejadian</w:t>
      </w:r>
      <w:proofErr w:type="spellEnd"/>
      <w:r w:rsidRPr="00FF7A1B">
        <w:t xml:space="preserve"> </w:t>
      </w:r>
      <w:proofErr w:type="spellStart"/>
      <w:r w:rsidRPr="00FF7A1B">
        <w:t>tersebut</w:t>
      </w:r>
      <w:proofErr w:type="spellEnd"/>
      <w:r w:rsidRPr="00FF7A1B">
        <w:t xml:space="preserve"> </w:t>
      </w:r>
      <w:proofErr w:type="spellStart"/>
      <w:r w:rsidRPr="00FF7A1B">
        <w:t>adalah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dan </w:t>
      </w:r>
      <w:proofErr w:type="spellStart"/>
      <w:r w:rsidRPr="00FF7A1B">
        <w:lastRenderedPageBreak/>
        <w:t>ukuran</w:t>
      </w:r>
      <w:proofErr w:type="spellEnd"/>
      <w:r w:rsidRPr="00FF7A1B">
        <w:t xml:space="preserve"> data </w:t>
      </w:r>
      <w:proofErr w:type="spellStart"/>
      <w:r w:rsidRPr="00FF7A1B">
        <w:t>referensi</w:t>
      </w:r>
      <w:proofErr w:type="spellEnd"/>
      <w:r w:rsidRPr="00FF7A1B">
        <w:t xml:space="preserve">. Nilai </w:t>
      </w:r>
      <w:r w:rsidR="008F50D0">
        <w:rPr>
          <w:rFonts w:eastAsia="Calibri" w:cs="Times New Roman"/>
          <w:lang w:val="de-DE"/>
        </w:rPr>
        <w:t>γ</w:t>
      </w:r>
      <w:r w:rsidR="008F50D0" w:rsidRPr="00FF7A1B">
        <w:t xml:space="preserve"> </w:t>
      </w:r>
      <w:proofErr w:type="spellStart"/>
      <w:r w:rsidRPr="00FF7A1B">
        <w:t>dapat</w:t>
      </w:r>
      <w:proofErr w:type="spellEnd"/>
      <w:r w:rsidRPr="00FF7A1B">
        <w:t xml:space="preserve"> </w:t>
      </w:r>
      <w:proofErr w:type="spellStart"/>
      <w:r w:rsidRPr="00FF7A1B">
        <w:t>mempengaruhi</w:t>
      </w:r>
      <w:proofErr w:type="spellEnd"/>
      <w:r w:rsidRPr="00FF7A1B">
        <w:t xml:space="preserve"> </w:t>
      </w:r>
      <w:proofErr w:type="spellStart"/>
      <w:r w:rsidRPr="00FF7A1B">
        <w:t>proyeksi</w:t>
      </w:r>
      <w:proofErr w:type="spellEnd"/>
      <w:r w:rsidRPr="00FF7A1B">
        <w:t xml:space="preserve"> </w:t>
      </w:r>
      <w:proofErr w:type="spellStart"/>
      <w:r w:rsidRPr="00FF7A1B">
        <w:t>dengan</w:t>
      </w:r>
      <w:proofErr w:type="spellEnd"/>
      <w:r w:rsidRPr="00FF7A1B">
        <w:t xml:space="preserve"> </w:t>
      </w:r>
      <w:proofErr w:type="spellStart"/>
      <w:r w:rsidRPr="00FF7A1B">
        <w:t>memperkecil</w:t>
      </w:r>
      <w:proofErr w:type="spellEnd"/>
      <w:r w:rsidRPr="00FF7A1B">
        <w:t xml:space="preserve"> </w:t>
      </w:r>
      <w:proofErr w:type="spellStart"/>
      <w:r w:rsidRPr="00FF7A1B">
        <w:t>pengaruh</w:t>
      </w:r>
      <w:proofErr w:type="spellEnd"/>
      <w:r w:rsidRPr="00FF7A1B">
        <w:t xml:space="preserve"> </w:t>
      </w:r>
      <w:proofErr w:type="spellStart"/>
      <w:r w:rsidRPr="00FF7A1B">
        <w:t>dari</w:t>
      </w:r>
      <w:proofErr w:type="spellEnd"/>
      <w:r w:rsidRPr="00FF7A1B">
        <w:t xml:space="preserve"> </w:t>
      </w:r>
      <w:proofErr w:type="spellStart"/>
      <w:r w:rsidRPr="00FF7A1B">
        <w:t>tiap</w:t>
      </w:r>
      <w:proofErr w:type="spellEnd"/>
      <w:r w:rsidRPr="00FF7A1B">
        <w:t xml:space="preserve"> data </w:t>
      </w:r>
      <w:proofErr w:type="spellStart"/>
      <w:r w:rsidRPr="00FF7A1B">
        <w:t>referensi</w:t>
      </w:r>
      <w:proofErr w:type="spellEnd"/>
      <w:r w:rsidRPr="00FF7A1B">
        <w:t xml:space="preserve"> </w:t>
      </w:r>
      <w:proofErr w:type="spellStart"/>
      <w:r w:rsidRPr="00FF7A1B">
        <w:t>sehingga</w:t>
      </w:r>
      <w:proofErr w:type="spellEnd"/>
      <w:r w:rsidRPr="00FF7A1B">
        <w:t xml:space="preserve"> </w:t>
      </w:r>
      <w:proofErr w:type="spellStart"/>
      <w:r w:rsidRPr="00FF7A1B">
        <w:t>proyeksi</w:t>
      </w:r>
      <w:proofErr w:type="spellEnd"/>
      <w:r w:rsidRPr="00FF7A1B">
        <w:t xml:space="preserve"> </w:t>
      </w:r>
      <w:proofErr w:type="spellStart"/>
      <w:r w:rsidRPr="00FF7A1B">
        <w:t>dari</w:t>
      </w:r>
      <w:proofErr w:type="spellEnd"/>
      <w:r w:rsidRPr="00FF7A1B">
        <w:t xml:space="preserve"> data </w:t>
      </w:r>
      <w:proofErr w:type="spellStart"/>
      <w:r w:rsidRPr="00FF7A1B">
        <w:t>referensi</w:t>
      </w:r>
      <w:proofErr w:type="spellEnd"/>
      <w:r w:rsidRPr="00FF7A1B">
        <w:t xml:space="preserve"> </w:t>
      </w:r>
      <w:proofErr w:type="spellStart"/>
      <w:r w:rsidRPr="00FF7A1B">
        <w:t>akan</w:t>
      </w:r>
      <w:proofErr w:type="spellEnd"/>
      <w:r w:rsidRPr="00FF7A1B">
        <w:t xml:space="preserve"> </w:t>
      </w:r>
      <w:proofErr w:type="spellStart"/>
      <w:r w:rsidRPr="00FF7A1B">
        <w:t>lebih</w:t>
      </w:r>
      <w:proofErr w:type="spellEnd"/>
      <w:r w:rsidRPr="00FF7A1B">
        <w:t xml:space="preserve"> </w:t>
      </w:r>
      <w:proofErr w:type="spellStart"/>
      <w:r w:rsidRPr="00FF7A1B">
        <w:t>menyebar</w:t>
      </w:r>
      <w:proofErr w:type="spellEnd"/>
      <w:r w:rsidRPr="00FF7A1B">
        <w:t xml:space="preserve">. </w:t>
      </w:r>
      <w:proofErr w:type="spellStart"/>
      <w:r w:rsidRPr="00FF7A1B">
        <w:t>Dengan</w:t>
      </w:r>
      <w:proofErr w:type="spellEnd"/>
      <w:r w:rsidRPr="00FF7A1B">
        <w:t xml:space="preserve"> </w:t>
      </w:r>
      <w:proofErr w:type="spellStart"/>
      <w:r w:rsidRPr="00FF7A1B">
        <w:t>mengecilnya</w:t>
      </w:r>
      <w:proofErr w:type="spellEnd"/>
      <w:r w:rsidRPr="00FF7A1B">
        <w:t xml:space="preserve"> </w:t>
      </w:r>
      <w:proofErr w:type="spellStart"/>
      <w:r w:rsidRPr="00FF7A1B">
        <w:t>pengaruh</w:t>
      </w:r>
      <w:proofErr w:type="spellEnd"/>
      <w:r w:rsidRPr="00FF7A1B">
        <w:t xml:space="preserve"> data </w:t>
      </w:r>
      <w:proofErr w:type="spellStart"/>
      <w:r w:rsidRPr="00FF7A1B">
        <w:t>referensi</w:t>
      </w:r>
      <w:proofErr w:type="spellEnd"/>
      <w:r w:rsidRPr="00FF7A1B">
        <w:t xml:space="preserve">, </w:t>
      </w:r>
      <w:proofErr w:type="spellStart"/>
      <w:r w:rsidRPr="00FF7A1B">
        <w:t>maka</w:t>
      </w:r>
      <w:proofErr w:type="spellEnd"/>
      <w:r w:rsidRPr="00FF7A1B">
        <w:t xml:space="preserve"> </w:t>
      </w:r>
      <w:proofErr w:type="spellStart"/>
      <w:r w:rsidRPr="00FF7A1B">
        <w:t>akan</w:t>
      </w:r>
      <w:proofErr w:type="spellEnd"/>
      <w:r w:rsidRPr="00FF7A1B">
        <w:t xml:space="preserve"> </w:t>
      </w:r>
      <w:proofErr w:type="spellStart"/>
      <w:r w:rsidRPr="00FF7A1B">
        <w:t>mengecil</w:t>
      </w:r>
      <w:proofErr w:type="spellEnd"/>
      <w:r w:rsidRPr="00FF7A1B">
        <w:t xml:space="preserve"> pula </w:t>
      </w:r>
      <w:proofErr w:type="spellStart"/>
      <w:r w:rsidRPr="00FF7A1B">
        <w:t>kejadian</w:t>
      </w:r>
      <w:proofErr w:type="spellEnd"/>
      <w:r w:rsidRPr="00FF7A1B">
        <w:t xml:space="preserve"> data normal dan data </w:t>
      </w:r>
      <w:proofErr w:type="spellStart"/>
      <w:r w:rsidRPr="00FF7A1B">
        <w:t>referensi</w:t>
      </w:r>
      <w:proofErr w:type="spellEnd"/>
      <w:r w:rsidRPr="00FF7A1B">
        <w:t xml:space="preserve"> </w:t>
      </w:r>
      <w:proofErr w:type="spellStart"/>
      <w:r w:rsidRPr="00FF7A1B">
        <w:t>diproyeksikan</w:t>
      </w:r>
      <w:proofErr w:type="spellEnd"/>
      <w:r w:rsidRPr="00FF7A1B">
        <w:t xml:space="preserve"> </w:t>
      </w:r>
      <w:proofErr w:type="spellStart"/>
      <w:r w:rsidRPr="00FF7A1B">
        <w:t>secara</w:t>
      </w:r>
      <w:proofErr w:type="spellEnd"/>
      <w:r w:rsidRPr="00FF7A1B">
        <w:t xml:space="preserve"> </w:t>
      </w:r>
      <w:proofErr w:type="spellStart"/>
      <w:r w:rsidRPr="00FF7A1B">
        <w:t>bertumpukan</w:t>
      </w:r>
      <w:proofErr w:type="spellEnd"/>
      <w:r w:rsidRPr="00FF7A1B">
        <w:t xml:space="preserve">. </w:t>
      </w:r>
      <w:proofErr w:type="spellStart"/>
      <w:r w:rsidRPr="00FF7A1B">
        <w:t>Pengujian</w:t>
      </w:r>
      <w:proofErr w:type="spellEnd"/>
      <w:r w:rsidRPr="00FF7A1B">
        <w:t xml:space="preserve"> </w:t>
      </w:r>
      <w:proofErr w:type="spellStart"/>
      <w:r w:rsidRPr="00FF7A1B">
        <w:t>ini</w:t>
      </w:r>
      <w:proofErr w:type="spellEnd"/>
      <w:r w:rsidRPr="00FF7A1B">
        <w:t xml:space="preserve"> </w:t>
      </w:r>
      <w:proofErr w:type="spellStart"/>
      <w:r w:rsidRPr="00FF7A1B">
        <w:t>akan</w:t>
      </w:r>
      <w:proofErr w:type="spellEnd"/>
      <w:r w:rsidRPr="00FF7A1B">
        <w:t xml:space="preserve"> </w:t>
      </w:r>
      <w:proofErr w:type="spellStart"/>
      <w:r w:rsidRPr="00FF7A1B">
        <w:t>membandingkan</w:t>
      </w:r>
      <w:proofErr w:type="spellEnd"/>
      <w:r w:rsidRPr="00FF7A1B">
        <w:t xml:space="preserve"> </w:t>
      </w:r>
      <w:proofErr w:type="spellStart"/>
      <w:r w:rsidRPr="00FF7A1B">
        <w:t>beberapa</w:t>
      </w:r>
      <w:proofErr w:type="spellEnd"/>
      <w:r w:rsidRPr="00FF7A1B">
        <w:t xml:space="preserve"> </w:t>
      </w:r>
      <w:proofErr w:type="spellStart"/>
      <w:r w:rsidRPr="00FF7A1B">
        <w:t>pengaruh</w:t>
      </w:r>
      <w:proofErr w:type="spellEnd"/>
      <w:r w:rsidRPr="00FF7A1B">
        <w:t xml:space="preserve"> </w:t>
      </w:r>
      <w:proofErr w:type="spellStart"/>
      <w:r w:rsidRPr="00FF7A1B">
        <w:t>nilai</w:t>
      </w:r>
      <w:proofErr w:type="spellEnd"/>
      <w:r w:rsidRPr="00FF7A1B">
        <w:t xml:space="preserve"> </w:t>
      </w:r>
      <w:r w:rsidR="008F50D0">
        <w:rPr>
          <w:rFonts w:eastAsia="Calibri" w:cs="Times New Roman"/>
          <w:lang w:val="de-DE"/>
        </w:rPr>
        <w:t>γ</w:t>
      </w:r>
      <w:r w:rsidR="008F50D0" w:rsidRPr="00FF7A1B">
        <w:t xml:space="preserve"> </w:t>
      </w:r>
      <w:r w:rsidRPr="00FF7A1B">
        <w:t xml:space="preserve">pada </w:t>
      </w:r>
      <w:proofErr w:type="spellStart"/>
      <w:r w:rsidRPr="00FF7A1B">
        <w:t>akurasi</w:t>
      </w:r>
      <w:proofErr w:type="spellEnd"/>
      <w:r w:rsidRPr="00FF7A1B">
        <w:t xml:space="preserve"> </w:t>
      </w:r>
      <w:r w:rsidRPr="00FF7A1B">
        <w:rPr>
          <w:i/>
          <w:iCs/>
        </w:rPr>
        <w:t xml:space="preserve">fault detection </w:t>
      </w:r>
      <w:proofErr w:type="spellStart"/>
      <w:r w:rsidRPr="00FF7A1B">
        <w:t>untuk</w:t>
      </w:r>
      <w:proofErr w:type="spellEnd"/>
      <w:r w:rsidRPr="00FF7A1B">
        <w:t xml:space="preserve"> data </w:t>
      </w:r>
      <w:proofErr w:type="spellStart"/>
      <w:r w:rsidR="00FF7A1B">
        <w:t>validasi</w:t>
      </w:r>
      <w:proofErr w:type="spellEnd"/>
      <w:r w:rsidRPr="00FF7A1B">
        <w:t>.</w:t>
      </w:r>
    </w:p>
    <w:p w14:paraId="2356B377" w14:textId="1707988A" w:rsidR="002D1E6F" w:rsidRPr="00965D16" w:rsidRDefault="00BE707C" w:rsidP="004970DD">
      <w:pPr>
        <w:spacing w:after="0" w:line="360" w:lineRule="auto"/>
        <w:ind w:firstLine="426"/>
        <w:rPr>
          <w:iCs/>
          <w:color w:val="FF0000"/>
        </w:rPr>
      </w:pPr>
      <w:r w:rsidRPr="00FF7A1B">
        <w:rPr>
          <w:noProof/>
        </w:rPr>
        <mc:AlternateContent>
          <mc:Choice Requires="wpg">
            <w:drawing>
              <wp:anchor distT="0" distB="0" distL="114300" distR="114300" simplePos="0" relativeHeight="251298816" behindDoc="0" locked="0" layoutInCell="1" allowOverlap="1" wp14:anchorId="15131AF1" wp14:editId="1C03B2C9">
                <wp:simplePos x="0" y="0"/>
                <wp:positionH relativeFrom="column">
                  <wp:posOffset>278113</wp:posOffset>
                </wp:positionH>
                <wp:positionV relativeFrom="paragraph">
                  <wp:posOffset>216691</wp:posOffset>
                </wp:positionV>
                <wp:extent cx="4572000" cy="2698115"/>
                <wp:effectExtent l="0" t="0" r="0" b="6985"/>
                <wp:wrapTopAndBottom/>
                <wp:docPr id="228" name="Group 228"/>
                <wp:cNvGraphicFramePr/>
                <a:graphic xmlns:a="http://schemas.openxmlformats.org/drawingml/2006/main">
                  <a:graphicData uri="http://schemas.microsoft.com/office/word/2010/wordprocessingGroup">
                    <wpg:wgp>
                      <wpg:cNvGrpSpPr/>
                      <wpg:grpSpPr>
                        <a:xfrm>
                          <a:off x="0" y="0"/>
                          <a:ext cx="4572000" cy="2698115"/>
                          <a:chOff x="0" y="53975"/>
                          <a:chExt cx="4855210" cy="3237865"/>
                        </a:xfrm>
                      </wpg:grpSpPr>
                      <wpg:graphicFrame>
                        <wpg:cNvPr id="62" name="Chart 62"/>
                        <wpg:cNvFrPr/>
                        <wpg:xfrm>
                          <a:off x="0" y="53975"/>
                          <a:ext cx="4855210" cy="2727325"/>
                        </wpg:xfrm>
                        <a:graphic>
                          <a:graphicData uri="http://schemas.openxmlformats.org/drawingml/2006/chart">
                            <c:chart xmlns:c="http://schemas.openxmlformats.org/drawingml/2006/chart" xmlns:r="http://schemas.openxmlformats.org/officeDocument/2006/relationships" r:id="rId92"/>
                          </a:graphicData>
                        </a:graphic>
                      </wpg:graphicFrame>
                      <wps:wsp>
                        <wps:cNvPr id="227" name="Text Box 227"/>
                        <wps:cNvSpPr txBox="1"/>
                        <wps:spPr>
                          <a:xfrm>
                            <a:off x="0" y="2781300"/>
                            <a:ext cx="4855210" cy="510540"/>
                          </a:xfrm>
                          <a:prstGeom prst="rect">
                            <a:avLst/>
                          </a:prstGeom>
                          <a:solidFill>
                            <a:prstClr val="white"/>
                          </a:solidFill>
                          <a:ln>
                            <a:noFill/>
                          </a:ln>
                        </wps:spPr>
                        <wps:txbx>
                          <w:txbxContent>
                            <w:p w14:paraId="497CE437" w14:textId="5829EDAF" w:rsidR="00913D30" w:rsidRPr="00B35B98" w:rsidRDefault="00913D30" w:rsidP="00C84BCB">
                              <w:pPr>
                                <w:pStyle w:val="Caption"/>
                                <w:rPr>
                                  <w:b/>
                                  <w:noProof/>
                                </w:rPr>
                              </w:pPr>
                              <w:r>
                                <w:t xml:space="preserve">Gambar </w:t>
                              </w:r>
                              <w:fldSimple w:instr=" STYLEREF 1 \s ">
                                <w:r>
                                  <w:rPr>
                                    <w:noProof/>
                                  </w:rPr>
                                  <w:t>V</w:t>
                                </w:r>
                              </w:fldSimple>
                              <w:r>
                                <w:t xml:space="preserve">.16 </w:t>
                              </w:r>
                              <w:proofErr w:type="spellStart"/>
                              <w:r>
                                <w:t>Akurasi</w:t>
                              </w:r>
                              <w:proofErr w:type="spellEnd"/>
                              <w:r>
                                <w:t xml:space="preserve"> Program Pada Data </w:t>
                              </w:r>
                              <w:proofErr w:type="spellStart"/>
                              <w:r>
                                <w:t>Validasi</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Referensi</w:t>
                              </w:r>
                              <w:proofErr w:type="spellEnd"/>
                              <w:r>
                                <w:t xml:space="preserve"> = 150 </w:t>
                              </w:r>
                              <w:proofErr w:type="spellStart"/>
                              <w:r>
                                <w:t>Dengan</w:t>
                              </w:r>
                              <w:proofErr w:type="spellEnd"/>
                              <w:r>
                                <w:t xml:space="preserve"> </w:t>
                              </w:r>
                              <w:proofErr w:type="spellStart"/>
                              <w:r>
                                <w:t>Variasi</w:t>
                              </w:r>
                              <w:proofErr w:type="spellEnd"/>
                              <w:r>
                                <w:t xml:space="preserve"> Nilai </w:t>
                              </w:r>
                              <w:r>
                                <w:rPr>
                                  <w:rFonts w:eastAsia="Calibri" w:cs="Times New Roman"/>
                                  <w:lang w:val="de-DE"/>
                                </w:rPr>
                                <w:t>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131AF1" id="Group 228" o:spid="_x0000_s1122" style="position:absolute;left:0;text-align:left;margin-left:21.9pt;margin-top:17.05pt;width:5in;height:212.45pt;z-index:251298816;mso-width-relative:margin;mso-height-relative:margin" coordorigin=",539" coordsize="48552,32378"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AoAAAAAAAAAIQDOxbEFcCgAAHAo&#10;AAAtAAAAZHJzL2VtYmVkZGluZ3MvTWljcm9zb2Z0X0V4Y2VsX1dvcmtzaGVldC54bHN4UEsDBBQA&#10;BgAIAAAAIQA3Mb2RewEAAIQFAAATAAgCW0NvbnRlbnRfVHlwZXNdLnhtbCCiBAIoo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">
                <v:shape id="Chart 62" o:spid="_x0000_s1123" type="#_x0000_t75" style="position:absolute;left:-64;top:466;width:48680;height:274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">
                  <v:imagedata r:id="rId93" o:title=""/>
                  <o:lock v:ext="edit" aspectratio="f"/>
                </v:shape>
                <v:shape id="Text Box 227" o:spid="_x0000_s1124" type="#_x0000_t202" style="position:absolute;top:27813;width:48552;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" stroked="f">
                  <v:textbox inset="0,0,0,0">
                    <w:txbxContent>
                      <w:p w14:paraId="497CE437" w14:textId="5829EDAF" w:rsidR="00913D30" w:rsidRPr="00B35B98" w:rsidRDefault="00913D30" w:rsidP="00C84BCB">
                        <w:pPr>
                          <w:pStyle w:val="Caption"/>
                          <w:rPr>
                            <w:b/>
                            <w:noProof/>
                          </w:rPr>
                        </w:pPr>
                        <w:r>
                          <w:t xml:space="preserve">Gambar </w:t>
                        </w:r>
                        <w:fldSimple w:instr=" STYLEREF 1 \s ">
                          <w:r>
                            <w:rPr>
                              <w:noProof/>
                            </w:rPr>
                            <w:t>V</w:t>
                          </w:r>
                        </w:fldSimple>
                        <w:r>
                          <w:t xml:space="preserve">.16 </w:t>
                        </w:r>
                        <w:proofErr w:type="spellStart"/>
                        <w:r>
                          <w:t>Akurasi</w:t>
                        </w:r>
                        <w:proofErr w:type="spellEnd"/>
                        <w:r>
                          <w:t xml:space="preserve"> Program Pada Data </w:t>
                        </w:r>
                        <w:proofErr w:type="spellStart"/>
                        <w:r>
                          <w:t>Validasi</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Referensi</w:t>
                        </w:r>
                        <w:proofErr w:type="spellEnd"/>
                        <w:r>
                          <w:t xml:space="preserve"> = 150 </w:t>
                        </w:r>
                        <w:proofErr w:type="spellStart"/>
                        <w:r>
                          <w:t>Dengan</w:t>
                        </w:r>
                        <w:proofErr w:type="spellEnd"/>
                        <w:r>
                          <w:t xml:space="preserve"> </w:t>
                        </w:r>
                        <w:proofErr w:type="spellStart"/>
                        <w:r>
                          <w:t>Variasi</w:t>
                        </w:r>
                        <w:proofErr w:type="spellEnd"/>
                        <w:r>
                          <w:t xml:space="preserve"> Nilai </w:t>
                        </w:r>
                        <w:r>
                          <w:rPr>
                            <w:rFonts w:eastAsia="Calibri" w:cs="Times New Roman"/>
                            <w:lang w:val="de-DE"/>
                          </w:rPr>
                          <w:t>γ</w:t>
                        </w:r>
                      </w:p>
                    </w:txbxContent>
                  </v:textbox>
                </v:shape>
                <w10:wrap type="topAndBottom"/>
              </v:group>
              <o:OLEObject Type="Embed" ProgID="Excel.Chart.8" ShapeID="Chart 62" DrawAspect="Content" ObjectID="_1670017776" r:id="rId94">
                <o:FieldCodes>\s</o:FieldCodes>
              </o:OLEObject>
            </w:pict>
          </mc:Fallback>
        </mc:AlternateContent>
      </w:r>
      <w:r w:rsidR="002D1E6F" w:rsidRPr="00FF7A1B">
        <w:rPr>
          <w:iCs/>
        </w:rPr>
        <w:t>Gambar V.</w:t>
      </w:r>
      <w:r w:rsidR="009363F5" w:rsidRPr="00FF7A1B">
        <w:rPr>
          <w:iCs/>
        </w:rPr>
        <w:t>1</w:t>
      </w:r>
      <w:r>
        <w:rPr>
          <w:iCs/>
        </w:rPr>
        <w:t>6</w:t>
      </w:r>
      <w:r w:rsidR="002D1E6F" w:rsidRPr="00FF7A1B">
        <w:rPr>
          <w:b/>
          <w:bCs/>
          <w:iCs/>
        </w:rPr>
        <w:t xml:space="preserve"> </w:t>
      </w:r>
      <w:proofErr w:type="spellStart"/>
      <w:r w:rsidR="002D1E6F" w:rsidRPr="00FF7A1B">
        <w:rPr>
          <w:iCs/>
        </w:rPr>
        <w:t>memberikan</w:t>
      </w:r>
      <w:proofErr w:type="spellEnd"/>
      <w:r w:rsidR="002D1E6F" w:rsidRPr="00FF7A1B">
        <w:rPr>
          <w:iCs/>
        </w:rPr>
        <w:t xml:space="preserve"> </w:t>
      </w:r>
      <w:proofErr w:type="spellStart"/>
      <w:r w:rsidR="002D1E6F" w:rsidRPr="00FF7A1B">
        <w:rPr>
          <w:iCs/>
        </w:rPr>
        <w:t>informasi</w:t>
      </w:r>
      <w:proofErr w:type="spellEnd"/>
      <w:r w:rsidR="002D1E6F" w:rsidRPr="00FF7A1B">
        <w:rPr>
          <w:iCs/>
        </w:rPr>
        <w:t xml:space="preserve"> </w:t>
      </w:r>
      <w:proofErr w:type="spellStart"/>
      <w:r w:rsidR="002D1E6F" w:rsidRPr="00FF7A1B">
        <w:rPr>
          <w:iCs/>
        </w:rPr>
        <w:t>mengenai</w:t>
      </w:r>
      <w:proofErr w:type="spellEnd"/>
      <w:r w:rsidR="002D1E6F" w:rsidRPr="00FF7A1B">
        <w:rPr>
          <w:iCs/>
        </w:rPr>
        <w:t xml:space="preserve"> </w:t>
      </w:r>
      <w:proofErr w:type="spellStart"/>
      <w:r w:rsidR="002D1E6F" w:rsidRPr="00FF7A1B">
        <w:rPr>
          <w:iCs/>
        </w:rPr>
        <w:t>akurasi</w:t>
      </w:r>
      <w:proofErr w:type="spellEnd"/>
      <w:r w:rsidR="002D1E6F" w:rsidRPr="00FF7A1B">
        <w:rPr>
          <w:iCs/>
        </w:rPr>
        <w:t xml:space="preserve"> </w:t>
      </w:r>
      <w:r w:rsidR="002D1E6F" w:rsidRPr="00FF7A1B">
        <w:rPr>
          <w:i/>
        </w:rPr>
        <w:t>fault detection</w:t>
      </w:r>
      <w:r w:rsidR="002D1E6F" w:rsidRPr="00FF7A1B">
        <w:rPr>
          <w:iCs/>
        </w:rPr>
        <w:t xml:space="preserve"> yang </w:t>
      </w:r>
      <w:proofErr w:type="spellStart"/>
      <w:r w:rsidR="002D1E6F" w:rsidRPr="00FF7A1B">
        <w:rPr>
          <w:iCs/>
        </w:rPr>
        <w:t>dihasilkan</w:t>
      </w:r>
      <w:proofErr w:type="spellEnd"/>
      <w:r w:rsidR="002D1E6F" w:rsidRPr="00FF7A1B">
        <w:rPr>
          <w:iCs/>
        </w:rPr>
        <w:t xml:space="preserve"> oleh program </w:t>
      </w:r>
      <w:proofErr w:type="spellStart"/>
      <w:r w:rsidR="002D1E6F" w:rsidRPr="00FF7A1B">
        <w:rPr>
          <w:iCs/>
        </w:rPr>
        <w:t>menggunakan</w:t>
      </w:r>
      <w:proofErr w:type="spellEnd"/>
      <w:r w:rsidR="002D1E6F" w:rsidRPr="00FF7A1B">
        <w:rPr>
          <w:iCs/>
        </w:rPr>
        <w:t xml:space="preserve"> </w:t>
      </w:r>
      <w:proofErr w:type="spellStart"/>
      <w:r w:rsidR="002D1E6F" w:rsidRPr="00FF7A1B">
        <w:rPr>
          <w:iCs/>
        </w:rPr>
        <w:t>nilai-nilai</w:t>
      </w:r>
      <w:proofErr w:type="spellEnd"/>
      <w:r w:rsidR="002D1E6F" w:rsidRPr="00FF7A1B">
        <w:rPr>
          <w:iCs/>
        </w:rPr>
        <w:t xml:space="preserve"> </w:t>
      </w:r>
      <w:r w:rsidR="008F50D0">
        <w:rPr>
          <w:rFonts w:eastAsia="Calibri" w:cs="Times New Roman"/>
          <w:lang w:val="de-DE"/>
        </w:rPr>
        <w:t>γ</w:t>
      </w:r>
      <w:r w:rsidR="008F50D0" w:rsidRPr="00FF7A1B">
        <w:rPr>
          <w:iCs/>
        </w:rPr>
        <w:t xml:space="preserve"> </w:t>
      </w:r>
      <w:proofErr w:type="spellStart"/>
      <w:r w:rsidR="002D1E6F" w:rsidRPr="00FF7A1B">
        <w:rPr>
          <w:iCs/>
        </w:rPr>
        <w:t>tertentu</w:t>
      </w:r>
      <w:proofErr w:type="spellEnd"/>
      <w:r w:rsidR="002D1E6F" w:rsidRPr="00FF7A1B">
        <w:rPr>
          <w:iCs/>
        </w:rPr>
        <w:t xml:space="preserve">. </w:t>
      </w:r>
      <w:proofErr w:type="spellStart"/>
      <w:r w:rsidR="002D1E6F" w:rsidRPr="00DC7D14">
        <w:rPr>
          <w:iCs/>
        </w:rPr>
        <w:t>Akurasi</w:t>
      </w:r>
      <w:proofErr w:type="spellEnd"/>
      <w:r w:rsidR="002D1E6F" w:rsidRPr="00DC7D14">
        <w:rPr>
          <w:iCs/>
        </w:rPr>
        <w:t xml:space="preserve"> paling </w:t>
      </w:r>
      <w:proofErr w:type="spellStart"/>
      <w:r w:rsidR="002D1E6F" w:rsidRPr="00DC7D14">
        <w:rPr>
          <w:iCs/>
        </w:rPr>
        <w:t>tinggi</w:t>
      </w:r>
      <w:proofErr w:type="spellEnd"/>
      <w:r w:rsidR="002D1E6F" w:rsidRPr="00DC7D14">
        <w:rPr>
          <w:iCs/>
        </w:rPr>
        <w:t xml:space="preserve"> </w:t>
      </w:r>
      <w:proofErr w:type="spellStart"/>
      <w:r w:rsidR="002D1E6F" w:rsidRPr="00DC7D14">
        <w:rPr>
          <w:iCs/>
        </w:rPr>
        <w:t>sebesar</w:t>
      </w:r>
      <w:proofErr w:type="spellEnd"/>
      <w:r w:rsidR="002D1E6F" w:rsidRPr="00DC7D14">
        <w:rPr>
          <w:iCs/>
        </w:rPr>
        <w:t xml:space="preserve"> </w:t>
      </w:r>
      <w:r w:rsidR="00DC7D14" w:rsidRPr="00DC7D14">
        <w:rPr>
          <w:iCs/>
        </w:rPr>
        <w:t>79</w:t>
      </w:r>
      <w:r w:rsidR="002D1E6F" w:rsidRPr="00DC7D14">
        <w:rPr>
          <w:iCs/>
        </w:rPr>
        <w:t>.</w:t>
      </w:r>
      <w:r w:rsidR="00DC7D14" w:rsidRPr="00DC7D14">
        <w:rPr>
          <w:iCs/>
        </w:rPr>
        <w:t>02%</w:t>
      </w:r>
      <w:r w:rsidR="002D1E6F" w:rsidRPr="00DC7D14">
        <w:rPr>
          <w:iCs/>
        </w:rPr>
        <w:t xml:space="preserve"> </w:t>
      </w:r>
      <w:proofErr w:type="spellStart"/>
      <w:r w:rsidR="002D1E6F" w:rsidRPr="00DC7D14">
        <w:rPr>
          <w:iCs/>
        </w:rPr>
        <w:t>dihasilkan</w:t>
      </w:r>
      <w:proofErr w:type="spellEnd"/>
      <w:r w:rsidR="002D1E6F" w:rsidRPr="00DC7D14">
        <w:rPr>
          <w:iCs/>
        </w:rPr>
        <w:t xml:space="preserve"> oleh </w:t>
      </w:r>
      <w:proofErr w:type="spellStart"/>
      <w:r w:rsidR="002D1E6F" w:rsidRPr="00DC7D14">
        <w:rPr>
          <w:iCs/>
        </w:rPr>
        <w:t>pengujian</w:t>
      </w:r>
      <w:proofErr w:type="spellEnd"/>
      <w:r w:rsidR="002D1E6F" w:rsidRPr="00DC7D14">
        <w:rPr>
          <w:iCs/>
        </w:rPr>
        <w:t xml:space="preserve"> </w:t>
      </w:r>
      <w:proofErr w:type="spellStart"/>
      <w:r w:rsidR="002D1E6F" w:rsidRPr="00DC7D14">
        <w:rPr>
          <w:iCs/>
        </w:rPr>
        <w:t>menggukan</w:t>
      </w:r>
      <w:proofErr w:type="spellEnd"/>
      <w:r w:rsidR="002D1E6F" w:rsidRPr="00DC7D14">
        <w:rPr>
          <w:iCs/>
        </w:rPr>
        <w:t xml:space="preserve"> </w:t>
      </w:r>
      <w:proofErr w:type="spellStart"/>
      <w:r w:rsidR="002D1E6F" w:rsidRPr="00DC7D14">
        <w:rPr>
          <w:iCs/>
        </w:rPr>
        <w:t>nilai</w:t>
      </w:r>
      <w:proofErr w:type="spellEnd"/>
      <w:r w:rsidR="002D1E6F" w:rsidRPr="00DC7D14">
        <w:rPr>
          <w:iCs/>
        </w:rPr>
        <w:t xml:space="preserve"> </w:t>
      </w:r>
      <w:r w:rsidR="008F50D0">
        <w:rPr>
          <w:rFonts w:eastAsia="Calibri" w:cs="Times New Roman"/>
          <w:lang w:val="de-DE"/>
        </w:rPr>
        <w:t>γ</w:t>
      </w:r>
      <w:r w:rsidR="008F50D0" w:rsidRPr="00DC7D14">
        <w:rPr>
          <w:iCs/>
        </w:rPr>
        <w:t xml:space="preserve"> </w:t>
      </w:r>
      <w:proofErr w:type="spellStart"/>
      <w:r w:rsidR="002D1E6F" w:rsidRPr="00DC7D14">
        <w:rPr>
          <w:iCs/>
        </w:rPr>
        <w:t>sebesar</w:t>
      </w:r>
      <w:proofErr w:type="spellEnd"/>
      <w:r w:rsidR="002D1E6F" w:rsidRPr="00DC7D14">
        <w:rPr>
          <w:iCs/>
        </w:rPr>
        <w:t xml:space="preserve"> </w:t>
      </w:r>
      <w:r w:rsidR="00FB0C7C" w:rsidRPr="005E3008">
        <w:t>5</w:t>
      </w:r>
      <w:r w:rsidR="00FB0C7C">
        <w:t>x10</w:t>
      </w:r>
      <w:r w:rsidR="00FB0C7C">
        <w:rPr>
          <w:vertAlign w:val="superscript"/>
        </w:rPr>
        <w:t xml:space="preserve">-5 </w:t>
      </w:r>
      <w:r w:rsidR="002D1E6F" w:rsidRPr="00DC7D14">
        <w:rPr>
          <w:iCs/>
        </w:rPr>
        <w:t xml:space="preserve">dan </w:t>
      </w:r>
      <w:proofErr w:type="spellStart"/>
      <w:r w:rsidR="002D1E6F" w:rsidRPr="00DC7D14">
        <w:rPr>
          <w:iCs/>
        </w:rPr>
        <w:t>akurasi</w:t>
      </w:r>
      <w:proofErr w:type="spellEnd"/>
      <w:r w:rsidR="002D1E6F" w:rsidRPr="00DC7D14">
        <w:rPr>
          <w:iCs/>
        </w:rPr>
        <w:t xml:space="preserve"> paling </w:t>
      </w:r>
      <w:proofErr w:type="spellStart"/>
      <w:r w:rsidR="002D1E6F" w:rsidRPr="00DC7D14">
        <w:rPr>
          <w:iCs/>
        </w:rPr>
        <w:t>rendah</w:t>
      </w:r>
      <w:proofErr w:type="spellEnd"/>
      <w:r w:rsidR="002D1E6F" w:rsidRPr="00DC7D14">
        <w:rPr>
          <w:iCs/>
        </w:rPr>
        <w:t xml:space="preserve"> </w:t>
      </w:r>
      <w:proofErr w:type="spellStart"/>
      <w:r w:rsidR="002D1E6F" w:rsidRPr="00DC7D14">
        <w:rPr>
          <w:iCs/>
        </w:rPr>
        <w:t>sebesar</w:t>
      </w:r>
      <w:proofErr w:type="spellEnd"/>
      <w:r w:rsidR="002D1E6F" w:rsidRPr="00DC7D14">
        <w:rPr>
          <w:iCs/>
        </w:rPr>
        <w:t xml:space="preserve"> </w:t>
      </w:r>
      <w:r w:rsidR="00DC7D14" w:rsidRPr="00DC7D14">
        <w:rPr>
          <w:iCs/>
        </w:rPr>
        <w:t>72</w:t>
      </w:r>
      <w:r w:rsidR="002D1E6F" w:rsidRPr="00DC7D14">
        <w:rPr>
          <w:iCs/>
        </w:rPr>
        <w:t>.</w:t>
      </w:r>
      <w:r w:rsidR="00DC7D14" w:rsidRPr="00DC7D14">
        <w:rPr>
          <w:iCs/>
        </w:rPr>
        <w:t>62%</w:t>
      </w:r>
      <w:r w:rsidR="002D1E6F" w:rsidRPr="00DC7D14">
        <w:rPr>
          <w:iCs/>
        </w:rPr>
        <w:t xml:space="preserve"> </w:t>
      </w:r>
      <w:proofErr w:type="spellStart"/>
      <w:r w:rsidR="002D1E6F" w:rsidRPr="00DC7D14">
        <w:rPr>
          <w:iCs/>
        </w:rPr>
        <w:t>dihasilkan</w:t>
      </w:r>
      <w:proofErr w:type="spellEnd"/>
      <w:r w:rsidR="002D1E6F" w:rsidRPr="00DC7D14">
        <w:rPr>
          <w:iCs/>
        </w:rPr>
        <w:t xml:space="preserve"> oleh </w:t>
      </w:r>
      <w:proofErr w:type="spellStart"/>
      <w:r w:rsidR="002D1E6F" w:rsidRPr="00DC7D14">
        <w:rPr>
          <w:iCs/>
        </w:rPr>
        <w:t>pengujian</w:t>
      </w:r>
      <w:proofErr w:type="spellEnd"/>
      <w:r w:rsidR="002D1E6F" w:rsidRPr="00DC7D14">
        <w:rPr>
          <w:iCs/>
        </w:rPr>
        <w:t xml:space="preserve"> </w:t>
      </w:r>
      <w:proofErr w:type="spellStart"/>
      <w:r w:rsidR="002D1E6F" w:rsidRPr="00DC7D14">
        <w:rPr>
          <w:iCs/>
        </w:rPr>
        <w:t>menggunakan</w:t>
      </w:r>
      <w:proofErr w:type="spellEnd"/>
      <w:r w:rsidR="002D1E6F" w:rsidRPr="00DC7D14">
        <w:rPr>
          <w:iCs/>
        </w:rPr>
        <w:t xml:space="preserve"> </w:t>
      </w:r>
      <w:proofErr w:type="spellStart"/>
      <w:r w:rsidR="002D1E6F" w:rsidRPr="00DC7D14">
        <w:rPr>
          <w:iCs/>
        </w:rPr>
        <w:t>nilai</w:t>
      </w:r>
      <w:proofErr w:type="spellEnd"/>
      <w:r w:rsidR="002D1E6F" w:rsidRPr="00DC7D14">
        <w:rPr>
          <w:iCs/>
        </w:rPr>
        <w:t xml:space="preserve"> </w:t>
      </w:r>
      <w:r w:rsidR="008F50D0">
        <w:rPr>
          <w:rFonts w:eastAsia="Calibri" w:cs="Times New Roman"/>
          <w:lang w:val="de-DE"/>
        </w:rPr>
        <w:t>γ</w:t>
      </w:r>
      <w:r w:rsidR="008F50D0" w:rsidRPr="00DC7D14">
        <w:rPr>
          <w:iCs/>
        </w:rPr>
        <w:t xml:space="preserve"> </w:t>
      </w:r>
      <w:proofErr w:type="spellStart"/>
      <w:r w:rsidR="002D1E6F" w:rsidRPr="00DC7D14">
        <w:rPr>
          <w:iCs/>
        </w:rPr>
        <w:t>sebesar</w:t>
      </w:r>
      <w:proofErr w:type="spellEnd"/>
      <w:r w:rsidR="002D1E6F" w:rsidRPr="00DC7D14">
        <w:rPr>
          <w:iCs/>
        </w:rPr>
        <w:t xml:space="preserve"> </w:t>
      </w:r>
      <w:r w:rsidR="00FB0C7C" w:rsidRPr="005E3008">
        <w:t>5</w:t>
      </w:r>
      <w:r w:rsidR="00FB0C7C">
        <w:t>x10</w:t>
      </w:r>
      <w:r w:rsidR="00FB0C7C">
        <w:rPr>
          <w:vertAlign w:val="superscript"/>
        </w:rPr>
        <w:t>-4</w:t>
      </w:r>
      <w:r w:rsidR="002D1E6F" w:rsidRPr="00DC7D14">
        <w:rPr>
          <w:iCs/>
        </w:rPr>
        <w:t>.</w:t>
      </w:r>
      <w:r w:rsidR="00DC7D14">
        <w:rPr>
          <w:iCs/>
          <w:color w:val="FF0000"/>
        </w:rPr>
        <w:t xml:space="preserve"> </w:t>
      </w:r>
      <w:r w:rsidR="00DC7D14" w:rsidRPr="00DC7D14">
        <w:rPr>
          <w:iCs/>
        </w:rPr>
        <w:t xml:space="preserve">Pada </w:t>
      </w:r>
      <w:r w:rsidR="008F50D0">
        <w:rPr>
          <w:rFonts w:eastAsia="Calibri" w:cs="Times New Roman"/>
          <w:lang w:val="de-DE"/>
        </w:rPr>
        <w:t>γ</w:t>
      </w:r>
      <w:r w:rsidR="008F50D0" w:rsidRPr="00DC7D14">
        <w:rPr>
          <w:iCs/>
        </w:rPr>
        <w:t xml:space="preserve"> </w:t>
      </w:r>
      <w:r w:rsidR="00FB0C7C" w:rsidRPr="005E3008">
        <w:t>5</w:t>
      </w:r>
      <w:r w:rsidR="00FB0C7C">
        <w:t>x10</w:t>
      </w:r>
      <w:r w:rsidR="00FB0C7C">
        <w:rPr>
          <w:vertAlign w:val="superscript"/>
        </w:rPr>
        <w:t xml:space="preserve">-2 </w:t>
      </w:r>
      <w:r w:rsidR="00DC7D14" w:rsidRPr="00DC7D14">
        <w:rPr>
          <w:iCs/>
        </w:rPr>
        <w:t xml:space="preserve">dan </w:t>
      </w:r>
      <w:r w:rsidR="00FB0C7C" w:rsidRPr="005E3008">
        <w:t>5</w:t>
      </w:r>
      <w:r w:rsidR="00FB0C7C">
        <w:t>x10</w:t>
      </w:r>
      <w:r w:rsidR="00FB0C7C">
        <w:rPr>
          <w:vertAlign w:val="superscript"/>
        </w:rPr>
        <w:t>-3</w:t>
      </w:r>
      <w:r w:rsidR="00DC7D14" w:rsidRPr="00DC7D14">
        <w:rPr>
          <w:iCs/>
        </w:rPr>
        <w:t xml:space="preserve">, data </w:t>
      </w:r>
      <w:r w:rsidR="00DC7D14" w:rsidRPr="00DC7D14">
        <w:rPr>
          <w:i/>
        </w:rPr>
        <w:t xml:space="preserve">faulty </w:t>
      </w:r>
      <w:proofErr w:type="spellStart"/>
      <w:r w:rsidR="00DC7D14" w:rsidRPr="00DC7D14">
        <w:rPr>
          <w:iCs/>
        </w:rPr>
        <w:t>diproyeksikan</w:t>
      </w:r>
      <w:proofErr w:type="spellEnd"/>
      <w:r w:rsidR="00DC7D14" w:rsidRPr="00DC7D14">
        <w:rPr>
          <w:iCs/>
        </w:rPr>
        <w:t xml:space="preserve"> </w:t>
      </w:r>
      <w:proofErr w:type="spellStart"/>
      <w:r w:rsidR="00DC7D14" w:rsidRPr="00DC7D14">
        <w:rPr>
          <w:iCs/>
        </w:rPr>
        <w:t>didalam</w:t>
      </w:r>
      <w:proofErr w:type="spellEnd"/>
      <w:r w:rsidR="00DC7D14" w:rsidRPr="00DC7D14">
        <w:rPr>
          <w:iCs/>
        </w:rPr>
        <w:t xml:space="preserve"> </w:t>
      </w:r>
      <w:proofErr w:type="spellStart"/>
      <w:r w:rsidR="00DC7D14" w:rsidRPr="00DC7D14">
        <w:rPr>
          <w:iCs/>
        </w:rPr>
        <w:t>persebaran</w:t>
      </w:r>
      <w:proofErr w:type="spellEnd"/>
      <w:r w:rsidR="00DC7D14" w:rsidRPr="00DC7D14">
        <w:rPr>
          <w:iCs/>
        </w:rPr>
        <w:t xml:space="preserve"> data </w:t>
      </w:r>
      <w:proofErr w:type="spellStart"/>
      <w:r w:rsidR="00DC7D14" w:rsidRPr="00DC7D14">
        <w:rPr>
          <w:iCs/>
        </w:rPr>
        <w:t>referensi</w:t>
      </w:r>
      <w:proofErr w:type="spellEnd"/>
      <w:r w:rsidR="00DC7D14" w:rsidRPr="00DC7D14">
        <w:rPr>
          <w:iCs/>
        </w:rPr>
        <w:t xml:space="preserve">, </w:t>
      </w:r>
      <w:proofErr w:type="spellStart"/>
      <w:r w:rsidR="00DC7D14" w:rsidRPr="00DC7D14">
        <w:rPr>
          <w:iCs/>
        </w:rPr>
        <w:t>sehingga</w:t>
      </w:r>
      <w:proofErr w:type="spellEnd"/>
      <w:r w:rsidR="00DC7D14" w:rsidRPr="00DC7D14">
        <w:rPr>
          <w:iCs/>
        </w:rPr>
        <w:t xml:space="preserve"> </w:t>
      </w:r>
      <w:proofErr w:type="spellStart"/>
      <w:r w:rsidR="00DC7D14" w:rsidRPr="00DC7D14">
        <w:rPr>
          <w:iCs/>
        </w:rPr>
        <w:t>banyak</w:t>
      </w:r>
      <w:proofErr w:type="spellEnd"/>
      <w:r w:rsidR="00DC7D14" w:rsidRPr="00DC7D14">
        <w:rPr>
          <w:iCs/>
        </w:rPr>
        <w:t xml:space="preserve"> </w:t>
      </w:r>
      <w:proofErr w:type="spellStart"/>
      <w:r w:rsidR="00DC7D14" w:rsidRPr="00DC7D14">
        <w:rPr>
          <w:iCs/>
        </w:rPr>
        <w:t>terjadi</w:t>
      </w:r>
      <w:proofErr w:type="spellEnd"/>
      <w:r w:rsidR="00DC7D14" w:rsidRPr="00DC7D14">
        <w:rPr>
          <w:iCs/>
        </w:rPr>
        <w:t xml:space="preserve"> </w:t>
      </w:r>
      <w:proofErr w:type="spellStart"/>
      <w:r w:rsidR="00DC7D14" w:rsidRPr="00DC7D14">
        <w:rPr>
          <w:iCs/>
        </w:rPr>
        <w:t>misklasifikasi</w:t>
      </w:r>
      <w:proofErr w:type="spellEnd"/>
      <w:r w:rsidR="00DC7D14" w:rsidRPr="00DC7D14">
        <w:rPr>
          <w:iCs/>
        </w:rPr>
        <w:t xml:space="preserve"> dan </w:t>
      </w:r>
      <w:proofErr w:type="spellStart"/>
      <w:r w:rsidR="00DC7D14" w:rsidRPr="00DC7D14">
        <w:rPr>
          <w:iCs/>
        </w:rPr>
        <w:t>menghasilkan</w:t>
      </w:r>
      <w:proofErr w:type="spellEnd"/>
      <w:r w:rsidR="00DC7D14" w:rsidRPr="00DC7D14">
        <w:rPr>
          <w:iCs/>
        </w:rPr>
        <w:t xml:space="preserve"> </w:t>
      </w:r>
      <w:proofErr w:type="spellStart"/>
      <w:r w:rsidR="00DC7D14" w:rsidRPr="00DC7D14">
        <w:rPr>
          <w:iCs/>
        </w:rPr>
        <w:t>akurasi</w:t>
      </w:r>
      <w:proofErr w:type="spellEnd"/>
      <w:r w:rsidR="00DC7D14" w:rsidRPr="00DC7D14">
        <w:rPr>
          <w:iCs/>
        </w:rPr>
        <w:t xml:space="preserve"> yang </w:t>
      </w:r>
      <w:proofErr w:type="spellStart"/>
      <w:r w:rsidR="00DC7D14" w:rsidRPr="00DC7D14">
        <w:rPr>
          <w:iCs/>
        </w:rPr>
        <w:t>rendah</w:t>
      </w:r>
      <w:proofErr w:type="spellEnd"/>
      <w:r w:rsidR="00965D16">
        <w:rPr>
          <w:iCs/>
        </w:rPr>
        <w:t xml:space="preserve">, </w:t>
      </w:r>
      <w:proofErr w:type="spellStart"/>
      <w:r w:rsidR="00965D16">
        <w:rPr>
          <w:iCs/>
        </w:rPr>
        <w:t>s</w:t>
      </w:r>
      <w:r w:rsidR="00BC52CD">
        <w:rPr>
          <w:iCs/>
        </w:rPr>
        <w:t>edangkan</w:t>
      </w:r>
      <w:proofErr w:type="spellEnd"/>
      <w:r w:rsidR="00BC52CD">
        <w:rPr>
          <w:iCs/>
        </w:rPr>
        <w:t xml:space="preserve"> pada </w:t>
      </w:r>
      <w:r w:rsidR="008F50D0">
        <w:rPr>
          <w:rFonts w:eastAsia="Calibri" w:cs="Times New Roman"/>
          <w:lang w:val="de-DE"/>
        </w:rPr>
        <w:t>γ</w:t>
      </w:r>
      <w:r w:rsidR="008F50D0">
        <w:rPr>
          <w:iCs/>
        </w:rPr>
        <w:t xml:space="preserve"> </w:t>
      </w:r>
      <w:proofErr w:type="spellStart"/>
      <w:r w:rsidR="00BC52CD">
        <w:rPr>
          <w:iCs/>
        </w:rPr>
        <w:t>sebesar</w:t>
      </w:r>
      <w:proofErr w:type="spellEnd"/>
      <w:r w:rsidR="00BC52CD">
        <w:rPr>
          <w:iCs/>
        </w:rPr>
        <w:t xml:space="preserve"> </w:t>
      </w:r>
      <w:r w:rsidR="00FB0C7C" w:rsidRPr="005E3008">
        <w:t>5</w:t>
      </w:r>
      <w:r w:rsidR="00FB0C7C">
        <w:t>x10</w:t>
      </w:r>
      <w:r w:rsidR="00FB0C7C">
        <w:rPr>
          <w:vertAlign w:val="superscript"/>
        </w:rPr>
        <w:t xml:space="preserve">-4 </w:t>
      </w:r>
      <w:proofErr w:type="spellStart"/>
      <w:r w:rsidR="00BC52CD">
        <w:rPr>
          <w:iCs/>
        </w:rPr>
        <w:t>hingga</w:t>
      </w:r>
      <w:proofErr w:type="spellEnd"/>
      <w:r w:rsidR="00BC52CD">
        <w:rPr>
          <w:iCs/>
        </w:rPr>
        <w:t xml:space="preserve"> 0</w:t>
      </w:r>
      <w:r w:rsidR="00965D16">
        <w:rPr>
          <w:iCs/>
        </w:rPr>
        <w:t>,</w:t>
      </w:r>
      <w:r w:rsidR="00BC52CD">
        <w:rPr>
          <w:iCs/>
        </w:rPr>
        <w:t xml:space="preserve">0000005, data </w:t>
      </w:r>
      <w:proofErr w:type="spellStart"/>
      <w:r w:rsidR="00BC52CD">
        <w:rPr>
          <w:iCs/>
        </w:rPr>
        <w:t>referensi</w:t>
      </w:r>
      <w:proofErr w:type="spellEnd"/>
      <w:r w:rsidR="00BC52CD">
        <w:rPr>
          <w:iCs/>
        </w:rPr>
        <w:t xml:space="preserve"> </w:t>
      </w:r>
      <w:proofErr w:type="spellStart"/>
      <w:r w:rsidR="00BC52CD">
        <w:rPr>
          <w:iCs/>
        </w:rPr>
        <w:t>diproyeksikan</w:t>
      </w:r>
      <w:proofErr w:type="spellEnd"/>
      <w:r w:rsidR="00BC52CD">
        <w:rPr>
          <w:iCs/>
        </w:rPr>
        <w:t xml:space="preserve"> </w:t>
      </w:r>
      <w:proofErr w:type="spellStart"/>
      <w:r w:rsidR="00BC52CD">
        <w:rPr>
          <w:iCs/>
        </w:rPr>
        <w:t>dengan</w:t>
      </w:r>
      <w:proofErr w:type="spellEnd"/>
      <w:r w:rsidR="00BC52CD">
        <w:rPr>
          <w:iCs/>
        </w:rPr>
        <w:t xml:space="preserve"> </w:t>
      </w:r>
      <w:proofErr w:type="spellStart"/>
      <w:r w:rsidR="00BC52CD">
        <w:rPr>
          <w:iCs/>
        </w:rPr>
        <w:t>sangat</w:t>
      </w:r>
      <w:proofErr w:type="spellEnd"/>
      <w:r w:rsidR="00BC52CD">
        <w:rPr>
          <w:iCs/>
        </w:rPr>
        <w:t xml:space="preserve"> </w:t>
      </w:r>
      <w:proofErr w:type="spellStart"/>
      <w:r w:rsidR="00BC52CD">
        <w:rPr>
          <w:iCs/>
        </w:rPr>
        <w:t>tersebar</w:t>
      </w:r>
      <w:proofErr w:type="spellEnd"/>
      <w:r w:rsidR="00BC52CD">
        <w:rPr>
          <w:iCs/>
        </w:rPr>
        <w:t xml:space="preserve"> pada </w:t>
      </w:r>
      <w:proofErr w:type="spellStart"/>
      <w:r w:rsidR="00BC52CD">
        <w:rPr>
          <w:iCs/>
        </w:rPr>
        <w:t>sebuah</w:t>
      </w:r>
      <w:proofErr w:type="spellEnd"/>
      <w:r w:rsidR="00BC52CD">
        <w:rPr>
          <w:iCs/>
        </w:rPr>
        <w:t xml:space="preserve"> garis diagonal</w:t>
      </w:r>
      <w:r w:rsidR="00965D16">
        <w:rPr>
          <w:iCs/>
        </w:rPr>
        <w:t xml:space="preserve">. Pada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FB0C7C" w:rsidRPr="005E3008">
        <w:t>5</w:t>
      </w:r>
      <w:r w:rsidR="00FB0C7C">
        <w:t>x10</w:t>
      </w:r>
      <w:r w:rsidR="00FB0C7C">
        <w:rPr>
          <w:vertAlign w:val="superscript"/>
        </w:rPr>
        <w:t xml:space="preserve">-4 </w:t>
      </w:r>
      <w:r w:rsidR="00965D16">
        <w:rPr>
          <w:iCs/>
        </w:rPr>
        <w:t xml:space="preserve">dan </w:t>
      </w:r>
      <w:r w:rsidR="00FB0C7C" w:rsidRPr="005E3008">
        <w:t>5</w:t>
      </w:r>
      <w:r w:rsidR="00FB0C7C">
        <w:t>x10</w:t>
      </w:r>
      <w:r w:rsidR="00FB0C7C">
        <w:rPr>
          <w:vertAlign w:val="superscript"/>
        </w:rPr>
        <w:t>-5</w:t>
      </w:r>
      <w:r w:rsidR="00965D16">
        <w:rPr>
          <w:iCs/>
        </w:rPr>
        <w:t xml:space="preserve">, data normal </w:t>
      </w:r>
      <w:proofErr w:type="spellStart"/>
      <w:r w:rsidR="00965D16">
        <w:rPr>
          <w:iCs/>
        </w:rPr>
        <w:t>diproyeksikan</w:t>
      </w:r>
      <w:proofErr w:type="spellEnd"/>
      <w:r w:rsidR="00965D16">
        <w:rPr>
          <w:iCs/>
        </w:rPr>
        <w:t xml:space="preserve"> </w:t>
      </w:r>
      <w:proofErr w:type="spellStart"/>
      <w:r w:rsidR="00965D16">
        <w:rPr>
          <w:iCs/>
        </w:rPr>
        <w:t>didalam</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sedangkan</w:t>
      </w:r>
      <w:proofErr w:type="spellEnd"/>
      <w:r w:rsidR="00965D16">
        <w:rPr>
          <w:iCs/>
        </w:rPr>
        <w:t xml:space="preserve"> data </w:t>
      </w:r>
      <w:r w:rsidR="00965D16">
        <w:rPr>
          <w:i/>
        </w:rPr>
        <w:t xml:space="preserve">faulty </w:t>
      </w:r>
      <w:proofErr w:type="spellStart"/>
      <w:r w:rsidR="00965D16">
        <w:rPr>
          <w:iCs/>
        </w:rPr>
        <w:t>diproyeksikan</w:t>
      </w:r>
      <w:proofErr w:type="spellEnd"/>
      <w:r w:rsidR="00965D16">
        <w:rPr>
          <w:iCs/>
        </w:rPr>
        <w:t xml:space="preserve"> </w:t>
      </w:r>
      <w:proofErr w:type="spellStart"/>
      <w:r w:rsidR="00965D16">
        <w:rPr>
          <w:iCs/>
        </w:rPr>
        <w:t>diluar</w:t>
      </w:r>
      <w:proofErr w:type="spellEnd"/>
      <w:r w:rsidR="00965D16">
        <w:rPr>
          <w:iCs/>
        </w:rPr>
        <w:t xml:space="preserve"> </w:t>
      </w:r>
      <w:proofErr w:type="spellStart"/>
      <w:r w:rsidR="00965D16">
        <w:rPr>
          <w:iCs/>
        </w:rPr>
        <w:t>persebaran</w:t>
      </w:r>
      <w:proofErr w:type="spellEnd"/>
      <w:r w:rsidR="00965D16">
        <w:rPr>
          <w:iCs/>
        </w:rPr>
        <w:t xml:space="preserve"> diagonal data </w:t>
      </w:r>
      <w:proofErr w:type="spellStart"/>
      <w:r w:rsidR="00965D16">
        <w:rPr>
          <w:iCs/>
        </w:rPr>
        <w:t>referensi</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memiliki</w:t>
      </w:r>
      <w:proofErr w:type="spellEnd"/>
      <w:r w:rsidR="00965D16">
        <w:rPr>
          <w:iCs/>
        </w:rPr>
        <w:t xml:space="preserve"> </w:t>
      </w:r>
      <w:proofErr w:type="spellStart"/>
      <w:r w:rsidR="00965D16">
        <w:rPr>
          <w:iCs/>
        </w:rPr>
        <w:t>akurasi</w:t>
      </w:r>
      <w:proofErr w:type="spellEnd"/>
      <w:r w:rsidR="00965D16">
        <w:rPr>
          <w:iCs/>
        </w:rPr>
        <w:t xml:space="preserve"> yang paling </w:t>
      </w:r>
      <w:proofErr w:type="spellStart"/>
      <w:r w:rsidR="00965D16">
        <w:rPr>
          <w:iCs/>
        </w:rPr>
        <w:t>baik</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pengujian</w:t>
      </w:r>
      <w:proofErr w:type="spellEnd"/>
      <w:r w:rsidR="00965D16">
        <w:rPr>
          <w:iCs/>
        </w:rPr>
        <w:t xml:space="preserve"> </w:t>
      </w:r>
      <w:proofErr w:type="spellStart"/>
      <w:r w:rsidR="00965D16">
        <w:rPr>
          <w:iCs/>
        </w:rPr>
        <w:t>menggunakan</w:t>
      </w:r>
      <w:proofErr w:type="spellEnd"/>
      <w:r w:rsidR="00965D16">
        <w:rPr>
          <w:iCs/>
        </w:rPr>
        <w:t xml:space="preserve">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r w:rsidR="00965D16">
        <w:rPr>
          <w:iCs/>
        </w:rPr>
        <w:t xml:space="preserve">lain. Pada </w:t>
      </w:r>
      <w:proofErr w:type="spellStart"/>
      <w:r w:rsidR="00965D16">
        <w:rPr>
          <w:iCs/>
        </w:rPr>
        <w:t>nilai</w:t>
      </w:r>
      <w:proofErr w:type="spellEnd"/>
      <w:r w:rsidR="00965D16">
        <w:rPr>
          <w:iCs/>
        </w:rPr>
        <w:t xml:space="preserve"> </w:t>
      </w:r>
      <w:r w:rsidR="008F50D0">
        <w:rPr>
          <w:rFonts w:eastAsia="Calibri" w:cs="Times New Roman"/>
          <w:lang w:val="de-DE"/>
        </w:rPr>
        <w:t>γ</w:t>
      </w:r>
      <w:r w:rsidR="008F50D0">
        <w:rPr>
          <w:iCs/>
        </w:rPr>
        <w:t xml:space="preserve"> </w:t>
      </w:r>
      <w:proofErr w:type="spellStart"/>
      <w:r w:rsidR="00965D16">
        <w:rPr>
          <w:iCs/>
        </w:rPr>
        <w:t>dibawah</w:t>
      </w:r>
      <w:proofErr w:type="spellEnd"/>
      <w:r w:rsidR="00965D16">
        <w:rPr>
          <w:iCs/>
        </w:rPr>
        <w:t xml:space="preserve"> </w:t>
      </w:r>
      <w:r w:rsidR="00FB0C7C" w:rsidRPr="005E3008">
        <w:t>5</w:t>
      </w:r>
      <w:r w:rsidR="00FB0C7C">
        <w:t>x10</w:t>
      </w:r>
      <w:r w:rsidR="00FB0C7C">
        <w:rPr>
          <w:vertAlign w:val="superscript"/>
        </w:rPr>
        <w:t>-5</w:t>
      </w:r>
      <w:r w:rsidR="00965D16">
        <w:rPr>
          <w:iCs/>
        </w:rPr>
        <w:t xml:space="preserve">, </w:t>
      </w:r>
      <w:proofErr w:type="spellStart"/>
      <w:r w:rsidR="00965D16">
        <w:rPr>
          <w:iCs/>
        </w:rPr>
        <w:t>persebaran</w:t>
      </w:r>
      <w:proofErr w:type="spellEnd"/>
      <w:r w:rsidR="00965D16">
        <w:rPr>
          <w:iCs/>
        </w:rPr>
        <w:t xml:space="preserve"> data </w:t>
      </w:r>
      <w:proofErr w:type="spellStart"/>
      <w:r w:rsidR="00965D16">
        <w:rPr>
          <w:iCs/>
        </w:rPr>
        <w:t>referensi</w:t>
      </w:r>
      <w:proofErr w:type="spellEnd"/>
      <w:r w:rsidR="00965D16">
        <w:rPr>
          <w:iCs/>
        </w:rPr>
        <w:t xml:space="preserve"> </w:t>
      </w:r>
      <w:proofErr w:type="spellStart"/>
      <w:r w:rsidR="00965D16">
        <w:rPr>
          <w:iCs/>
        </w:rPr>
        <w:t>terlalu</w:t>
      </w:r>
      <w:proofErr w:type="spellEnd"/>
      <w:r w:rsidR="00965D16">
        <w:rPr>
          <w:iCs/>
        </w:rPr>
        <w:t xml:space="preserve"> </w:t>
      </w:r>
      <w:proofErr w:type="spellStart"/>
      <w:r w:rsidR="00965D16">
        <w:rPr>
          <w:iCs/>
        </w:rPr>
        <w:t>besar</w:t>
      </w:r>
      <w:proofErr w:type="spellEnd"/>
      <w:r w:rsidR="00965D16">
        <w:rPr>
          <w:iCs/>
        </w:rPr>
        <w:t xml:space="preserve">, </w:t>
      </w:r>
      <w:proofErr w:type="spellStart"/>
      <w:r w:rsidR="00965D16">
        <w:rPr>
          <w:iCs/>
        </w:rPr>
        <w:t>sehingga</w:t>
      </w:r>
      <w:proofErr w:type="spellEnd"/>
      <w:r w:rsidR="00965D16">
        <w:rPr>
          <w:iCs/>
        </w:rPr>
        <w:t xml:space="preserve"> data normal dan </w:t>
      </w:r>
      <w:r w:rsidR="00965D16">
        <w:rPr>
          <w:iCs/>
        </w:rPr>
        <w:lastRenderedPageBreak/>
        <w:t xml:space="preserve">data </w:t>
      </w:r>
      <w:r w:rsidR="00965D16">
        <w:rPr>
          <w:i/>
        </w:rPr>
        <w:t xml:space="preserve">faulty </w:t>
      </w:r>
      <w:proofErr w:type="spellStart"/>
      <w:r w:rsidR="00965D16">
        <w:rPr>
          <w:iCs/>
        </w:rPr>
        <w:t>diproyeksikan</w:t>
      </w:r>
      <w:proofErr w:type="spellEnd"/>
      <w:r w:rsidR="00965D16">
        <w:rPr>
          <w:iCs/>
        </w:rPr>
        <w:t xml:space="preserve"> </w:t>
      </w:r>
      <w:proofErr w:type="spellStart"/>
      <w:r w:rsidR="00965D16">
        <w:rPr>
          <w:iCs/>
        </w:rPr>
        <w:t>diantara</w:t>
      </w:r>
      <w:proofErr w:type="spellEnd"/>
      <w:r w:rsidR="00965D16">
        <w:rPr>
          <w:iCs/>
        </w:rPr>
        <w:t xml:space="preserve"> </w:t>
      </w:r>
      <w:proofErr w:type="spellStart"/>
      <w:r w:rsidR="00965D16">
        <w:rPr>
          <w:iCs/>
        </w:rPr>
        <w:t>persebaran</w:t>
      </w:r>
      <w:proofErr w:type="spellEnd"/>
      <w:r w:rsidR="00965D16">
        <w:rPr>
          <w:iCs/>
        </w:rPr>
        <w:t xml:space="preserve"> garis diagonal </w:t>
      </w:r>
      <w:proofErr w:type="spellStart"/>
      <w:r w:rsidR="00965D16">
        <w:rPr>
          <w:iCs/>
        </w:rPr>
        <w:t>tersebut</w:t>
      </w:r>
      <w:proofErr w:type="spellEnd"/>
      <w:r w:rsidR="00965D16">
        <w:rPr>
          <w:iCs/>
        </w:rPr>
        <w:t xml:space="preserve"> </w:t>
      </w:r>
      <w:proofErr w:type="spellStart"/>
      <w:r w:rsidR="00965D16">
        <w:rPr>
          <w:iCs/>
        </w:rPr>
        <w:t>sehingga</w:t>
      </w:r>
      <w:proofErr w:type="spellEnd"/>
      <w:r w:rsidR="00965D16">
        <w:rPr>
          <w:iCs/>
        </w:rPr>
        <w:t xml:space="preserve"> </w:t>
      </w:r>
      <w:proofErr w:type="spellStart"/>
      <w:r w:rsidR="00965D16">
        <w:rPr>
          <w:iCs/>
        </w:rPr>
        <w:t>selain</w:t>
      </w:r>
      <w:proofErr w:type="spellEnd"/>
      <w:r w:rsidR="00965D16">
        <w:rPr>
          <w:iCs/>
        </w:rPr>
        <w:t xml:space="preserve"> K-</w:t>
      </w:r>
      <w:r w:rsidR="00965D16">
        <w:rPr>
          <w:i/>
        </w:rPr>
        <w:t xml:space="preserve">means clustering </w:t>
      </w:r>
      <w:proofErr w:type="spellStart"/>
      <w:r w:rsidR="00965D16">
        <w:rPr>
          <w:iCs/>
        </w:rPr>
        <w:t>akan</w:t>
      </w:r>
      <w:proofErr w:type="spellEnd"/>
      <w:r w:rsidR="00965D16">
        <w:rPr>
          <w:iCs/>
        </w:rPr>
        <w:t xml:space="preserve"> </w:t>
      </w:r>
      <w:proofErr w:type="spellStart"/>
      <w:r w:rsidR="00965D16">
        <w:rPr>
          <w:iCs/>
        </w:rPr>
        <w:t>rawan</w:t>
      </w:r>
      <w:proofErr w:type="spellEnd"/>
      <w:r w:rsidR="00965D16">
        <w:rPr>
          <w:iCs/>
        </w:rPr>
        <w:t xml:space="preserve"> </w:t>
      </w:r>
      <w:proofErr w:type="spellStart"/>
      <w:r w:rsidR="00965D16">
        <w:rPr>
          <w:iCs/>
        </w:rPr>
        <w:t>misklasifikasi</w:t>
      </w:r>
      <w:proofErr w:type="spellEnd"/>
      <w:r w:rsidR="00965D16">
        <w:rPr>
          <w:iCs/>
        </w:rPr>
        <w:t xml:space="preserve">, SVM juga </w:t>
      </w:r>
      <w:proofErr w:type="spellStart"/>
      <w:r w:rsidR="00965D16">
        <w:rPr>
          <w:iCs/>
        </w:rPr>
        <w:t>kesulitan</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membangun</w:t>
      </w:r>
      <w:proofErr w:type="spellEnd"/>
      <w:r w:rsidR="00965D16">
        <w:rPr>
          <w:iCs/>
        </w:rPr>
        <w:t xml:space="preserve"> </w:t>
      </w:r>
      <w:proofErr w:type="spellStart"/>
      <w:r w:rsidR="00965D16">
        <w:rPr>
          <w:iCs/>
        </w:rPr>
        <w:t>batas</w:t>
      </w:r>
      <w:proofErr w:type="spellEnd"/>
      <w:r w:rsidR="00965D16">
        <w:rPr>
          <w:iCs/>
        </w:rPr>
        <w:t xml:space="preserve"> </w:t>
      </w:r>
      <w:proofErr w:type="spellStart"/>
      <w:r w:rsidR="00965D16">
        <w:rPr>
          <w:iCs/>
        </w:rPr>
        <w:t>pemisah</w:t>
      </w:r>
      <w:proofErr w:type="spellEnd"/>
      <w:r w:rsidR="00965D16">
        <w:rPr>
          <w:iCs/>
        </w:rPr>
        <w:t xml:space="preserve"> yang </w:t>
      </w:r>
      <w:proofErr w:type="spellStart"/>
      <w:r w:rsidR="00965D16">
        <w:rPr>
          <w:iCs/>
        </w:rPr>
        <w:t>tepat</w:t>
      </w:r>
      <w:proofErr w:type="spellEnd"/>
      <w:r w:rsidR="00965D16">
        <w:rPr>
          <w:iCs/>
        </w:rPr>
        <w:t xml:space="preserve"> </w:t>
      </w:r>
      <w:proofErr w:type="spellStart"/>
      <w:r w:rsidR="00965D16">
        <w:rPr>
          <w:iCs/>
        </w:rPr>
        <w:t>untuk</w:t>
      </w:r>
      <w:proofErr w:type="spellEnd"/>
      <w:r w:rsidR="00965D16">
        <w:rPr>
          <w:iCs/>
        </w:rPr>
        <w:t xml:space="preserve"> </w:t>
      </w:r>
      <w:proofErr w:type="spellStart"/>
      <w:r w:rsidR="00965D16">
        <w:rPr>
          <w:iCs/>
        </w:rPr>
        <w:t>memisahkan</w:t>
      </w:r>
      <w:proofErr w:type="spellEnd"/>
      <w:r w:rsidR="00965D16">
        <w:rPr>
          <w:iCs/>
        </w:rPr>
        <w:t xml:space="preserve"> data normal dan data </w:t>
      </w:r>
      <w:r w:rsidR="00965D16">
        <w:rPr>
          <w:i/>
        </w:rPr>
        <w:t>faulty</w:t>
      </w:r>
      <w:r w:rsidR="00965D16">
        <w:rPr>
          <w:iCs/>
        </w:rPr>
        <w:t>.</w:t>
      </w:r>
    </w:p>
    <w:p w14:paraId="502F9147" w14:textId="7396AA53" w:rsidR="002D1E6F" w:rsidRPr="00FF7A1B" w:rsidRDefault="002D1E6F" w:rsidP="004970DD">
      <w:pPr>
        <w:spacing w:after="0" w:line="360" w:lineRule="auto"/>
        <w:ind w:firstLine="426"/>
      </w:pPr>
      <w:r w:rsidRPr="00FF7A1B">
        <w:rPr>
          <w:iCs/>
        </w:rPr>
        <w:t xml:space="preserve">Hal lain yang </w:t>
      </w:r>
      <w:proofErr w:type="spellStart"/>
      <w:r w:rsidRPr="00FF7A1B">
        <w:rPr>
          <w:iCs/>
        </w:rPr>
        <w:t>dapat</w:t>
      </w:r>
      <w:proofErr w:type="spellEnd"/>
      <w:r w:rsidRPr="00FF7A1B">
        <w:rPr>
          <w:iCs/>
        </w:rPr>
        <w:t xml:space="preserve"> </w:t>
      </w:r>
      <w:proofErr w:type="spellStart"/>
      <w:r w:rsidRPr="00FF7A1B">
        <w:rPr>
          <w:iCs/>
        </w:rPr>
        <w:t>menyebabkan</w:t>
      </w:r>
      <w:proofErr w:type="spellEnd"/>
      <w:r w:rsidRPr="00FF7A1B">
        <w:rPr>
          <w:iCs/>
        </w:rPr>
        <w:t xml:space="preserve"> </w:t>
      </w:r>
      <w:proofErr w:type="spellStart"/>
      <w:r w:rsidRPr="00FF7A1B">
        <w:rPr>
          <w:iCs/>
        </w:rPr>
        <w:t>akurasi</w:t>
      </w:r>
      <w:proofErr w:type="spellEnd"/>
      <w:r w:rsidRPr="00FF7A1B">
        <w:rPr>
          <w:iCs/>
        </w:rPr>
        <w:t xml:space="preserve"> </w:t>
      </w:r>
      <w:r w:rsidRPr="00FF7A1B">
        <w:rPr>
          <w:i/>
        </w:rPr>
        <w:t xml:space="preserve">fault detection </w:t>
      </w:r>
      <w:r w:rsidRPr="00FF7A1B">
        <w:rPr>
          <w:iCs/>
        </w:rPr>
        <w:t xml:space="preserve">yang </w:t>
      </w:r>
      <w:proofErr w:type="spellStart"/>
      <w:r w:rsidRPr="00FF7A1B">
        <w:rPr>
          <w:iCs/>
        </w:rPr>
        <w:t>rendah</w:t>
      </w:r>
      <w:proofErr w:type="spellEnd"/>
      <w:r w:rsidRPr="00FF7A1B">
        <w:rPr>
          <w:iCs/>
        </w:rPr>
        <w:t xml:space="preserve"> pada </w:t>
      </w:r>
      <w:proofErr w:type="spellStart"/>
      <w:r w:rsidRPr="00FF7A1B">
        <w:rPr>
          <w:iCs/>
        </w:rPr>
        <w:t>pengujian</w:t>
      </w:r>
      <w:proofErr w:type="spellEnd"/>
      <w:r w:rsidRPr="00FF7A1B">
        <w:rPr>
          <w:iCs/>
        </w:rPr>
        <w:t xml:space="preserve"> </w:t>
      </w:r>
      <w:proofErr w:type="spellStart"/>
      <w:r w:rsidRPr="00FF7A1B">
        <w:rPr>
          <w:iCs/>
        </w:rPr>
        <w:t>ini</w:t>
      </w:r>
      <w:proofErr w:type="spellEnd"/>
      <w:r w:rsidRPr="00FF7A1B">
        <w:rPr>
          <w:iCs/>
        </w:rPr>
        <w:t xml:space="preserve"> </w:t>
      </w:r>
      <w:proofErr w:type="spellStart"/>
      <w:r w:rsidRPr="00FF7A1B">
        <w:rPr>
          <w:iCs/>
        </w:rPr>
        <w:t>adalah</w:t>
      </w:r>
      <w:proofErr w:type="spellEnd"/>
      <w:r w:rsidRPr="00FF7A1B">
        <w:rPr>
          <w:iCs/>
        </w:rPr>
        <w:t xml:space="preserve"> </w:t>
      </w:r>
      <w:proofErr w:type="spellStart"/>
      <w:r w:rsidRPr="00FF7A1B">
        <w:rPr>
          <w:iCs/>
        </w:rPr>
        <w:t>karena</w:t>
      </w:r>
      <w:proofErr w:type="spellEnd"/>
      <w:r w:rsidRPr="00FF7A1B">
        <w:rPr>
          <w:iCs/>
        </w:rPr>
        <w:t xml:space="preserve"> pada data yang </w:t>
      </w:r>
      <w:proofErr w:type="spellStart"/>
      <w:r w:rsidRPr="00FF7A1B">
        <w:rPr>
          <w:iCs/>
        </w:rPr>
        <w:t>digunakan</w:t>
      </w:r>
      <w:proofErr w:type="spellEnd"/>
      <w:r w:rsidRPr="00FF7A1B">
        <w:rPr>
          <w:iCs/>
        </w:rPr>
        <w:t xml:space="preserve"> </w:t>
      </w:r>
      <w:proofErr w:type="spellStart"/>
      <w:r w:rsidRPr="00FF7A1B">
        <w:rPr>
          <w:iCs/>
        </w:rPr>
        <w:t>terdapat</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Secara</w:t>
      </w:r>
      <w:proofErr w:type="spellEnd"/>
      <w:r w:rsidRPr="00FF7A1B">
        <w:rPr>
          <w:iCs/>
        </w:rPr>
        <w:t xml:space="preserve"> </w:t>
      </w:r>
      <w:proofErr w:type="spellStart"/>
      <w:r w:rsidRPr="00FF7A1B">
        <w:rPr>
          <w:iCs/>
        </w:rPr>
        <w:t>spesifik</w:t>
      </w:r>
      <w:proofErr w:type="spellEnd"/>
      <w:r w:rsidRPr="00FF7A1B">
        <w:rPr>
          <w:iCs/>
        </w:rPr>
        <w:t xml:space="preserve">, 150 data </w:t>
      </w:r>
      <w:proofErr w:type="spellStart"/>
      <w:r w:rsidRPr="00FF7A1B">
        <w:rPr>
          <w:iCs/>
        </w:rPr>
        <w:t>awal</w:t>
      </w:r>
      <w:proofErr w:type="spellEnd"/>
      <w:r w:rsidRPr="00FF7A1B">
        <w:rPr>
          <w:iCs/>
        </w:rPr>
        <w:t xml:space="preserve"> yang </w:t>
      </w:r>
      <w:proofErr w:type="spellStart"/>
      <w:r w:rsidRPr="00FF7A1B">
        <w:rPr>
          <w:iCs/>
        </w:rPr>
        <w:t>digunakan</w:t>
      </w:r>
      <w:proofErr w:type="spellEnd"/>
      <w:r w:rsidRPr="00FF7A1B">
        <w:rPr>
          <w:iCs/>
        </w:rPr>
        <w:t xml:space="preserve"> oleh program </w:t>
      </w:r>
      <w:proofErr w:type="spellStart"/>
      <w:r w:rsidRPr="00FF7A1B">
        <w:rPr>
          <w:iCs/>
        </w:rPr>
        <w:t>sebagai</w:t>
      </w:r>
      <w:proofErr w:type="spellEnd"/>
      <w:r w:rsidRPr="00FF7A1B">
        <w:rPr>
          <w:iCs/>
        </w:rPr>
        <w:t xml:space="preserve"> data </w:t>
      </w:r>
      <w:proofErr w:type="spellStart"/>
      <w:r w:rsidRPr="00FF7A1B">
        <w:rPr>
          <w:iCs/>
        </w:rPr>
        <w:t>referensi</w:t>
      </w:r>
      <w:proofErr w:type="spellEnd"/>
      <w:r w:rsidRPr="00FF7A1B">
        <w:rPr>
          <w:iCs/>
        </w:rPr>
        <w:t xml:space="preserve"> </w:t>
      </w:r>
      <w:proofErr w:type="spellStart"/>
      <w:r w:rsidRPr="00FF7A1B">
        <w:rPr>
          <w:iCs/>
        </w:rPr>
        <w:t>tidak</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penuh</w:t>
      </w:r>
      <w:proofErr w:type="spellEnd"/>
      <w:r w:rsidRPr="00FF7A1B">
        <w:rPr>
          <w:iCs/>
        </w:rPr>
        <w:t xml:space="preserve"> </w:t>
      </w:r>
      <w:proofErr w:type="spellStart"/>
      <w:r w:rsidRPr="00FF7A1B">
        <w:rPr>
          <w:iCs/>
        </w:rPr>
        <w:t>mewakili</w:t>
      </w:r>
      <w:proofErr w:type="spellEnd"/>
      <w:r w:rsidRPr="00FF7A1B">
        <w:rPr>
          <w:iCs/>
        </w:rPr>
        <w:t xml:space="preserve"> data normal, </w:t>
      </w:r>
      <w:proofErr w:type="spellStart"/>
      <w:r w:rsidRPr="00FF7A1B">
        <w:rPr>
          <w:iCs/>
        </w:rPr>
        <w:t>sebagai</w:t>
      </w:r>
      <w:proofErr w:type="spellEnd"/>
      <w:r w:rsidRPr="00FF7A1B">
        <w:rPr>
          <w:iCs/>
        </w:rPr>
        <w:t xml:space="preserve"> </w:t>
      </w:r>
      <w:proofErr w:type="spellStart"/>
      <w:r w:rsidRPr="00FF7A1B">
        <w:rPr>
          <w:iCs/>
        </w:rPr>
        <w:t>akibatnya</w:t>
      </w:r>
      <w:proofErr w:type="spellEnd"/>
      <w:r w:rsidRPr="00FF7A1B">
        <w:rPr>
          <w:iCs/>
        </w:rPr>
        <w:t xml:space="preserve">, </w:t>
      </w:r>
      <w:proofErr w:type="spellStart"/>
      <w:r w:rsidRPr="00FF7A1B">
        <w:rPr>
          <w:iCs/>
        </w:rPr>
        <w:t>banyak</w:t>
      </w:r>
      <w:proofErr w:type="spellEnd"/>
      <w:r w:rsidRPr="00FF7A1B">
        <w:rPr>
          <w:iCs/>
        </w:rPr>
        <w:t xml:space="preserve"> data normal </w:t>
      </w:r>
      <w:proofErr w:type="spellStart"/>
      <w:r w:rsidRPr="00FF7A1B">
        <w:rPr>
          <w:iCs/>
        </w:rPr>
        <w:t>diproyeksikan</w:t>
      </w:r>
      <w:proofErr w:type="spellEnd"/>
      <w:r w:rsidRPr="00FF7A1B">
        <w:rPr>
          <w:iCs/>
        </w:rPr>
        <w:t xml:space="preserve"> </w:t>
      </w:r>
      <w:proofErr w:type="spellStart"/>
      <w:r w:rsidRPr="00FF7A1B">
        <w:rPr>
          <w:iCs/>
        </w:rPr>
        <w:t>diluar</w:t>
      </w:r>
      <w:proofErr w:type="spellEnd"/>
      <w:r w:rsidRPr="00FF7A1B">
        <w:rPr>
          <w:iCs/>
        </w:rPr>
        <w:t xml:space="preserve"> </w:t>
      </w:r>
      <w:proofErr w:type="spellStart"/>
      <w:r w:rsidRPr="00FF7A1B">
        <w:rPr>
          <w:iCs/>
        </w:rPr>
        <w:t>persebaran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kemudian</w:t>
      </w:r>
      <w:proofErr w:type="spellEnd"/>
      <w:r w:rsidRPr="00FF7A1B">
        <w:rPr>
          <w:iCs/>
        </w:rPr>
        <w:t xml:space="preserve"> </w:t>
      </w:r>
      <w:proofErr w:type="spellStart"/>
      <w:r w:rsidRPr="00FF7A1B">
        <w:rPr>
          <w:iCs/>
        </w:rPr>
        <w:t>membuat</w:t>
      </w:r>
      <w:proofErr w:type="spellEnd"/>
      <w:r w:rsidRPr="00FF7A1B">
        <w:rPr>
          <w:iCs/>
        </w:rPr>
        <w:t xml:space="preserve"> data </w:t>
      </w:r>
      <w:proofErr w:type="spellStart"/>
      <w:r w:rsidRPr="00FF7A1B">
        <w:rPr>
          <w:iCs/>
        </w:rPr>
        <w:t>tersebut</w:t>
      </w:r>
      <w:proofErr w:type="spellEnd"/>
      <w:r w:rsidRPr="00FF7A1B">
        <w:rPr>
          <w:iCs/>
        </w:rPr>
        <w:t xml:space="preserve"> </w:t>
      </w:r>
      <w:proofErr w:type="spellStart"/>
      <w:r w:rsidRPr="00FF7A1B">
        <w:rPr>
          <w:iCs/>
        </w:rPr>
        <w:t>diklasifikasikan</w:t>
      </w:r>
      <w:proofErr w:type="spellEnd"/>
      <w:r w:rsidRPr="00FF7A1B">
        <w:rPr>
          <w:iCs/>
        </w:rPr>
        <w:t xml:space="preserve"> </w:t>
      </w:r>
      <w:proofErr w:type="spellStart"/>
      <w:r w:rsidRPr="00FF7A1B">
        <w:rPr>
          <w:iCs/>
        </w:rPr>
        <w:t>sebagai</w:t>
      </w:r>
      <w:proofErr w:type="spellEnd"/>
      <w:r w:rsidRPr="00FF7A1B">
        <w:rPr>
          <w:iCs/>
        </w:rPr>
        <w:t xml:space="preserve"> data </w:t>
      </w:r>
      <w:r w:rsidRPr="00FF7A1B">
        <w:rPr>
          <w:i/>
        </w:rPr>
        <w:t>faulty</w:t>
      </w:r>
      <w:r w:rsidRPr="00FF7A1B">
        <w:rPr>
          <w:iCs/>
        </w:rPr>
        <w:t xml:space="preserve">. Sensor yang </w:t>
      </w:r>
      <w:proofErr w:type="spellStart"/>
      <w:r w:rsidRPr="00FF7A1B">
        <w:rPr>
          <w:iCs/>
        </w:rPr>
        <w:t>menghasilkan</w:t>
      </w:r>
      <w:proofErr w:type="spellEnd"/>
      <w:r w:rsidRPr="00FF7A1B">
        <w:rPr>
          <w:iCs/>
        </w:rPr>
        <w:t xml:space="preserve"> </w:t>
      </w:r>
      <w:proofErr w:type="spellStart"/>
      <w:r w:rsidRPr="00FF7A1B">
        <w:rPr>
          <w:iCs/>
        </w:rPr>
        <w:t>bacaan</w:t>
      </w:r>
      <w:proofErr w:type="spellEnd"/>
      <w:r w:rsidRPr="00FF7A1B">
        <w:rPr>
          <w:iCs/>
        </w:rPr>
        <w:t xml:space="preserve"> </w:t>
      </w:r>
      <w:proofErr w:type="spellStart"/>
      <w:r w:rsidRPr="00FF7A1B">
        <w:rPr>
          <w:iCs/>
        </w:rPr>
        <w:t>dengan</w:t>
      </w:r>
      <w:proofErr w:type="spellEnd"/>
      <w:r w:rsidRPr="00FF7A1B">
        <w:rPr>
          <w:iCs/>
        </w:rPr>
        <w:t xml:space="preserve"> </w:t>
      </w:r>
      <w:proofErr w:type="spellStart"/>
      <w:r w:rsidRPr="00FF7A1B">
        <w:rPr>
          <w:iCs/>
        </w:rPr>
        <w:t>variasi</w:t>
      </w:r>
      <w:proofErr w:type="spellEnd"/>
      <w:r w:rsidRPr="00FF7A1B">
        <w:rPr>
          <w:iCs/>
        </w:rPr>
        <w:t xml:space="preserve"> data normal </w:t>
      </w:r>
      <w:proofErr w:type="spellStart"/>
      <w:r w:rsidRPr="00FF7A1B">
        <w:rPr>
          <w:iCs/>
        </w:rPr>
        <w:t>khususnya</w:t>
      </w:r>
      <w:proofErr w:type="spellEnd"/>
      <w:r w:rsidRPr="00FF7A1B">
        <w:rPr>
          <w:iCs/>
        </w:rPr>
        <w:t xml:space="preserve"> </w:t>
      </w:r>
      <w:proofErr w:type="spellStart"/>
      <w:r w:rsidRPr="00FF7A1B">
        <w:rPr>
          <w:iCs/>
        </w:rPr>
        <w:t>adalah</w:t>
      </w:r>
      <w:proofErr w:type="spellEnd"/>
      <w:r w:rsidRPr="00FF7A1B">
        <w:rPr>
          <w:iCs/>
        </w:rPr>
        <w:t xml:space="preserve"> sensor AI2, yang </w:t>
      </w:r>
      <w:proofErr w:type="spellStart"/>
      <w:r w:rsidRPr="00FF7A1B">
        <w:rPr>
          <w:iCs/>
        </w:rPr>
        <w:t>memiliki</w:t>
      </w:r>
      <w:proofErr w:type="spellEnd"/>
      <w:r w:rsidRPr="00FF7A1B">
        <w:rPr>
          <w:iCs/>
        </w:rPr>
        <w:t xml:space="preserve"> </w:t>
      </w:r>
      <w:proofErr w:type="spellStart"/>
      <w:r w:rsidRPr="00FF7A1B">
        <w:rPr>
          <w:iCs/>
        </w:rPr>
        <w:t>bacaan</w:t>
      </w:r>
      <w:proofErr w:type="spellEnd"/>
      <w:r w:rsidRPr="00FF7A1B">
        <w:rPr>
          <w:iCs/>
        </w:rPr>
        <w:t xml:space="preserve"> %Fe yang </w:t>
      </w:r>
      <w:proofErr w:type="spellStart"/>
      <w:r w:rsidRPr="00FF7A1B">
        <w:rPr>
          <w:iCs/>
        </w:rPr>
        <w:t>sangat</w:t>
      </w:r>
      <w:proofErr w:type="spellEnd"/>
      <w:r w:rsidRPr="00FF7A1B">
        <w:rPr>
          <w:iCs/>
        </w:rPr>
        <w:t xml:space="preserve"> </w:t>
      </w:r>
      <w:proofErr w:type="spellStart"/>
      <w:r w:rsidRPr="00FF7A1B">
        <w:rPr>
          <w:iCs/>
        </w:rPr>
        <w:t>bervariasi</w:t>
      </w:r>
      <w:proofErr w:type="spellEnd"/>
      <w:r w:rsidRPr="00FF7A1B">
        <w:rPr>
          <w:iCs/>
        </w:rPr>
        <w:t xml:space="preserve"> </w:t>
      </w:r>
      <w:proofErr w:type="spellStart"/>
      <w:r w:rsidRPr="00FF7A1B">
        <w:rPr>
          <w:iCs/>
        </w:rPr>
        <w:t>serta</w:t>
      </w:r>
      <w:proofErr w:type="spellEnd"/>
      <w:r w:rsidRPr="00FF7A1B">
        <w:rPr>
          <w:iCs/>
        </w:rPr>
        <w:t xml:space="preserve"> sensor AI3. Pada </w:t>
      </w:r>
      <w:proofErr w:type="spellStart"/>
      <w:r w:rsidRPr="00FF7A1B">
        <w:rPr>
          <w:iCs/>
        </w:rPr>
        <w:t>kedua</w:t>
      </w:r>
      <w:proofErr w:type="spellEnd"/>
      <w:r w:rsidRPr="00FF7A1B">
        <w:rPr>
          <w:iCs/>
        </w:rPr>
        <w:t xml:space="preserve"> sensor </w:t>
      </w:r>
      <w:proofErr w:type="spellStart"/>
      <w:r w:rsidRPr="00FF7A1B">
        <w:rPr>
          <w:iCs/>
        </w:rPr>
        <w:t>tadi</w:t>
      </w:r>
      <w:proofErr w:type="spellEnd"/>
      <w:r w:rsidRPr="00FF7A1B">
        <w:rPr>
          <w:iCs/>
        </w:rPr>
        <w:t xml:space="preserve">, program </w:t>
      </w:r>
      <w:proofErr w:type="spellStart"/>
      <w:r w:rsidRPr="00FF7A1B">
        <w:rPr>
          <w:iCs/>
        </w:rPr>
        <w:t>dapat</w:t>
      </w:r>
      <w:proofErr w:type="spellEnd"/>
      <w:r w:rsidRPr="00FF7A1B">
        <w:rPr>
          <w:iCs/>
        </w:rPr>
        <w:t xml:space="preserve"> </w:t>
      </w:r>
      <w:proofErr w:type="spellStart"/>
      <w:r w:rsidRPr="00FF7A1B">
        <w:rPr>
          <w:iCs/>
        </w:rPr>
        <w:t>diuntungkan</w:t>
      </w:r>
      <w:proofErr w:type="spellEnd"/>
      <w:r w:rsidRPr="00FF7A1B">
        <w:rPr>
          <w:iCs/>
        </w:rPr>
        <w:t xml:space="preserve"> </w:t>
      </w:r>
      <w:proofErr w:type="spellStart"/>
      <w:r w:rsidRPr="00FF7A1B">
        <w:rPr>
          <w:iCs/>
        </w:rPr>
        <w:t>apabila</w:t>
      </w:r>
      <w:proofErr w:type="spellEnd"/>
      <w:r w:rsidRPr="00FF7A1B">
        <w:rPr>
          <w:iCs/>
        </w:rPr>
        <w:t xml:space="preserve"> </w:t>
      </w:r>
      <w:proofErr w:type="spellStart"/>
      <w:r w:rsidRPr="00FF7A1B">
        <w:rPr>
          <w:iCs/>
        </w:rPr>
        <w:t>menerima</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lebih</w:t>
      </w:r>
      <w:proofErr w:type="spellEnd"/>
      <w:r w:rsidRPr="00FF7A1B">
        <w:rPr>
          <w:iCs/>
        </w:rPr>
        <w:t xml:space="preserve"> </w:t>
      </w:r>
      <w:proofErr w:type="spellStart"/>
      <w:r w:rsidRPr="00FF7A1B">
        <w:rPr>
          <w:iCs/>
        </w:rPr>
        <w:t>banyak</w:t>
      </w:r>
      <w:proofErr w:type="spellEnd"/>
      <w:r w:rsidRPr="00FF7A1B">
        <w:rPr>
          <w:iCs/>
        </w:rPr>
        <w:t xml:space="preserve"> </w:t>
      </w:r>
      <w:proofErr w:type="spellStart"/>
      <w:r w:rsidRPr="00FF7A1B">
        <w:rPr>
          <w:iCs/>
        </w:rPr>
        <w:t>untuk</w:t>
      </w:r>
      <w:proofErr w:type="spellEnd"/>
      <w:r w:rsidRPr="00FF7A1B">
        <w:rPr>
          <w:iCs/>
        </w:rPr>
        <w:t xml:space="preserve"> </w:t>
      </w:r>
      <w:proofErr w:type="spellStart"/>
      <w:r w:rsidRPr="00FF7A1B">
        <w:rPr>
          <w:iCs/>
        </w:rPr>
        <w:t>mendapatkan</w:t>
      </w:r>
      <w:proofErr w:type="spellEnd"/>
      <w:r w:rsidRPr="00FF7A1B">
        <w:rPr>
          <w:iCs/>
        </w:rPr>
        <w:t xml:space="preserve"> data </w:t>
      </w:r>
      <w:proofErr w:type="spellStart"/>
      <w:r w:rsidRPr="00FF7A1B">
        <w:rPr>
          <w:iCs/>
        </w:rPr>
        <w:t>referensi</w:t>
      </w:r>
      <w:proofErr w:type="spellEnd"/>
      <w:r w:rsidRPr="00FF7A1B">
        <w:rPr>
          <w:iCs/>
        </w:rPr>
        <w:t xml:space="preserve"> yang </w:t>
      </w:r>
      <w:proofErr w:type="spellStart"/>
      <w:r w:rsidRPr="00FF7A1B">
        <w:rPr>
          <w:iCs/>
        </w:rPr>
        <w:t>mewakili</w:t>
      </w:r>
      <w:proofErr w:type="spellEnd"/>
      <w:r w:rsidRPr="00FF7A1B">
        <w:rPr>
          <w:iCs/>
        </w:rPr>
        <w:t xml:space="preserve"> </w:t>
      </w:r>
      <w:proofErr w:type="spellStart"/>
      <w:r w:rsidRPr="00FF7A1B">
        <w:rPr>
          <w:iCs/>
        </w:rPr>
        <w:t>variasi</w:t>
      </w:r>
      <w:proofErr w:type="spellEnd"/>
      <w:r w:rsidRPr="00FF7A1B">
        <w:rPr>
          <w:iCs/>
        </w:rPr>
        <w:t xml:space="preserve"> </w:t>
      </w:r>
      <w:proofErr w:type="spellStart"/>
      <w:r w:rsidRPr="00FF7A1B">
        <w:rPr>
          <w:iCs/>
        </w:rPr>
        <w:t>nilai</w:t>
      </w:r>
      <w:proofErr w:type="spellEnd"/>
      <w:r w:rsidRPr="00FF7A1B">
        <w:rPr>
          <w:iCs/>
        </w:rPr>
        <w:t xml:space="preserve"> data normal. </w:t>
      </w:r>
      <w:proofErr w:type="spellStart"/>
      <w:r w:rsidRPr="00FF7A1B">
        <w:rPr>
          <w:iCs/>
        </w:rPr>
        <w:t>Selain</w:t>
      </w:r>
      <w:proofErr w:type="spellEnd"/>
      <w:r w:rsidRPr="00FF7A1B">
        <w:rPr>
          <w:iCs/>
        </w:rPr>
        <w:t xml:space="preserve"> </w:t>
      </w:r>
      <w:proofErr w:type="spellStart"/>
      <w:r w:rsidRPr="00FF7A1B">
        <w:rPr>
          <w:iCs/>
        </w:rPr>
        <w:t>itu</w:t>
      </w:r>
      <w:proofErr w:type="spellEnd"/>
      <w:r w:rsidRPr="00FF7A1B">
        <w:rPr>
          <w:iCs/>
        </w:rPr>
        <w:t xml:space="preserve">, pada sensor FC4, FC5, FC6, FC7, FC8, dan FI1 </w:t>
      </w:r>
      <w:proofErr w:type="spellStart"/>
      <w:r w:rsidRPr="00FF7A1B">
        <w:rPr>
          <w:iCs/>
        </w:rPr>
        <w:t>terdapat</w:t>
      </w:r>
      <w:proofErr w:type="spellEnd"/>
      <w:r w:rsidRPr="00FF7A1B">
        <w:rPr>
          <w:iCs/>
        </w:rPr>
        <w:t xml:space="preserve"> </w:t>
      </w:r>
      <w:proofErr w:type="spellStart"/>
      <w:r w:rsidRPr="00FF7A1B">
        <w:rPr>
          <w:iCs/>
        </w:rPr>
        <w:t>penurunan</w:t>
      </w:r>
      <w:proofErr w:type="spellEnd"/>
      <w:r w:rsidRPr="00FF7A1B">
        <w:rPr>
          <w:iCs/>
        </w:rPr>
        <w:t xml:space="preserve"> </w:t>
      </w:r>
      <w:proofErr w:type="spellStart"/>
      <w:r w:rsidRPr="00FF7A1B">
        <w:rPr>
          <w:iCs/>
        </w:rPr>
        <w:t>pengukuran</w:t>
      </w:r>
      <w:proofErr w:type="spellEnd"/>
      <w:r w:rsidRPr="00FF7A1B">
        <w:rPr>
          <w:iCs/>
        </w:rPr>
        <w:t xml:space="preserve"> </w:t>
      </w:r>
      <w:proofErr w:type="spellStart"/>
      <w:r w:rsidRPr="00FF7A1B">
        <w:rPr>
          <w:iCs/>
        </w:rPr>
        <w:t>secara</w:t>
      </w:r>
      <w:proofErr w:type="spellEnd"/>
      <w:r w:rsidRPr="00FF7A1B">
        <w:rPr>
          <w:iCs/>
        </w:rPr>
        <w:t xml:space="preserve"> </w:t>
      </w:r>
      <w:proofErr w:type="spellStart"/>
      <w:r w:rsidRPr="00FF7A1B">
        <w:rPr>
          <w:iCs/>
        </w:rPr>
        <w:t>drastis</w:t>
      </w:r>
      <w:proofErr w:type="spellEnd"/>
      <w:r w:rsidRPr="00FF7A1B">
        <w:rPr>
          <w:iCs/>
        </w:rPr>
        <w:t xml:space="preserve"> </w:t>
      </w:r>
      <w:proofErr w:type="spellStart"/>
      <w:r w:rsidRPr="00FF7A1B">
        <w:rPr>
          <w:iCs/>
        </w:rPr>
        <w:t>namun</w:t>
      </w:r>
      <w:proofErr w:type="spellEnd"/>
      <w:r w:rsidRPr="00FF7A1B">
        <w:rPr>
          <w:iCs/>
        </w:rPr>
        <w:t xml:space="preserve"> </w:t>
      </w:r>
      <w:proofErr w:type="spellStart"/>
      <w:r w:rsidRPr="00FF7A1B">
        <w:rPr>
          <w:iCs/>
        </w:rPr>
        <w:t>tetap</w:t>
      </w:r>
      <w:proofErr w:type="spellEnd"/>
      <w:r w:rsidRPr="00FF7A1B">
        <w:rPr>
          <w:iCs/>
        </w:rPr>
        <w:t xml:space="preserve"> </w:t>
      </w:r>
      <w:proofErr w:type="spellStart"/>
      <w:r w:rsidRPr="00FF7A1B">
        <w:rPr>
          <w:iCs/>
        </w:rPr>
        <w:t>merupakan</w:t>
      </w:r>
      <w:proofErr w:type="spellEnd"/>
      <w:r w:rsidRPr="00FF7A1B">
        <w:rPr>
          <w:iCs/>
        </w:rPr>
        <w:t xml:space="preserve"> data normal. </w:t>
      </w:r>
      <w:proofErr w:type="spellStart"/>
      <w:r w:rsidRPr="00FF7A1B">
        <w:rPr>
          <w:iCs/>
        </w:rPr>
        <w:t>Penurunan</w:t>
      </w:r>
      <w:proofErr w:type="spellEnd"/>
      <w:r w:rsidRPr="00FF7A1B">
        <w:rPr>
          <w:iCs/>
        </w:rPr>
        <w:t xml:space="preserve"> </w:t>
      </w:r>
      <w:proofErr w:type="spellStart"/>
      <w:r w:rsidRPr="00FF7A1B">
        <w:rPr>
          <w:iCs/>
        </w:rPr>
        <w:t>tersebut</w:t>
      </w:r>
      <w:proofErr w:type="spellEnd"/>
      <w:r w:rsidRPr="00FF7A1B">
        <w:rPr>
          <w:iCs/>
        </w:rPr>
        <w:t xml:space="preserve"> </w:t>
      </w:r>
      <w:proofErr w:type="spellStart"/>
      <w:r w:rsidRPr="00FF7A1B">
        <w:rPr>
          <w:iCs/>
        </w:rPr>
        <w:t>terjadi</w:t>
      </w:r>
      <w:proofErr w:type="spellEnd"/>
      <w:r w:rsidRPr="00FF7A1B">
        <w:rPr>
          <w:iCs/>
        </w:rPr>
        <w:t xml:space="preserve"> </w:t>
      </w:r>
      <w:proofErr w:type="spellStart"/>
      <w:r w:rsidRPr="00FF7A1B">
        <w:rPr>
          <w:iCs/>
        </w:rPr>
        <w:t>tidak</w:t>
      </w:r>
      <w:proofErr w:type="spellEnd"/>
      <w:r w:rsidRPr="00FF7A1B">
        <w:rPr>
          <w:iCs/>
        </w:rPr>
        <w:t xml:space="preserve"> lama </w:t>
      </w:r>
      <w:proofErr w:type="spellStart"/>
      <w:r w:rsidRPr="00FF7A1B">
        <w:rPr>
          <w:iCs/>
        </w:rPr>
        <w:t>setelah</w:t>
      </w:r>
      <w:proofErr w:type="spellEnd"/>
      <w:r w:rsidRPr="00FF7A1B">
        <w:rPr>
          <w:iCs/>
        </w:rPr>
        <w:t xml:space="preserve"> </w:t>
      </w:r>
      <w:proofErr w:type="spellStart"/>
      <w:r w:rsidRPr="00FF7A1B">
        <w:rPr>
          <w:iCs/>
        </w:rPr>
        <w:t>batas</w:t>
      </w:r>
      <w:proofErr w:type="spellEnd"/>
      <w:r w:rsidRPr="00FF7A1B">
        <w:rPr>
          <w:iCs/>
        </w:rPr>
        <w:t xml:space="preserve"> data </w:t>
      </w:r>
      <w:r w:rsidRPr="00FF7A1B">
        <w:rPr>
          <w:i/>
        </w:rPr>
        <w:t xml:space="preserve">training </w:t>
      </w:r>
      <w:r w:rsidRPr="00FF7A1B">
        <w:t xml:space="preserve">yang </w:t>
      </w:r>
      <w:proofErr w:type="spellStart"/>
      <w:r w:rsidRPr="00FF7A1B">
        <w:t>digunakan</w:t>
      </w:r>
      <w:proofErr w:type="spellEnd"/>
      <w:r w:rsidRPr="00FF7A1B">
        <w:t xml:space="preserve"> pada </w:t>
      </w:r>
      <w:proofErr w:type="spellStart"/>
      <w:r w:rsidRPr="00FF7A1B">
        <w:t>penelitian</w:t>
      </w:r>
      <w:proofErr w:type="spellEnd"/>
      <w:r w:rsidRPr="00FF7A1B">
        <w:t xml:space="preserve"> </w:t>
      </w:r>
      <w:r w:rsidRPr="00FF7A1B">
        <w:rPr>
          <w:i/>
          <w:iCs/>
        </w:rPr>
        <w:t>brooks</w:t>
      </w:r>
      <w:r w:rsidRPr="00FF7A1B">
        <w:t xml:space="preserve">. Program </w:t>
      </w:r>
      <w:proofErr w:type="spellStart"/>
      <w:r w:rsidRPr="00FF7A1B">
        <w:t>dapat</w:t>
      </w:r>
      <w:proofErr w:type="spellEnd"/>
      <w:r w:rsidRPr="00FF7A1B">
        <w:t xml:space="preserve"> </w:t>
      </w:r>
      <w:proofErr w:type="spellStart"/>
      <w:r w:rsidRPr="00FF7A1B">
        <w:t>diuntungkan</w:t>
      </w:r>
      <w:proofErr w:type="spellEnd"/>
      <w:r w:rsidRPr="00FF7A1B">
        <w:t xml:space="preserve"> </w:t>
      </w:r>
      <w:proofErr w:type="spellStart"/>
      <w:r w:rsidRPr="00FF7A1B">
        <w:t>dengan</w:t>
      </w:r>
      <w:proofErr w:type="spellEnd"/>
      <w:r w:rsidRPr="00FF7A1B">
        <w:t xml:space="preserve"> </w:t>
      </w:r>
      <w:proofErr w:type="spellStart"/>
      <w:r w:rsidRPr="00FF7A1B">
        <w:t>menerima</w:t>
      </w:r>
      <w:proofErr w:type="spellEnd"/>
      <w:r w:rsidRPr="00FF7A1B">
        <w:t xml:space="preserve"> data </w:t>
      </w:r>
      <w:proofErr w:type="spellStart"/>
      <w:r w:rsidRPr="00FF7A1B">
        <w:t>tersebut</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roofErr w:type="spellStart"/>
      <w:r w:rsidRPr="00FF7A1B">
        <w:t>sayangnya</w:t>
      </w:r>
      <w:proofErr w:type="spellEnd"/>
      <w:r w:rsidRPr="00FF7A1B">
        <w:t xml:space="preserve"> pada </w:t>
      </w:r>
      <w:proofErr w:type="spellStart"/>
      <w:r w:rsidRPr="00FF7A1B">
        <w:t>waktu</w:t>
      </w:r>
      <w:proofErr w:type="spellEnd"/>
      <w:r w:rsidRPr="00FF7A1B">
        <w:t xml:space="preserve"> yang </w:t>
      </w:r>
      <w:proofErr w:type="spellStart"/>
      <w:r w:rsidRPr="00FF7A1B">
        <w:t>sama</w:t>
      </w:r>
      <w:proofErr w:type="spellEnd"/>
      <w:r w:rsidRPr="00FF7A1B">
        <w:t xml:space="preserve">, </w:t>
      </w:r>
      <w:proofErr w:type="spellStart"/>
      <w:r w:rsidRPr="00FF7A1B">
        <w:t>terdapat</w:t>
      </w:r>
      <w:proofErr w:type="spellEnd"/>
      <w:r w:rsidRPr="00FF7A1B">
        <w:t xml:space="preserve"> </w:t>
      </w:r>
      <w:proofErr w:type="spellStart"/>
      <w:r w:rsidRPr="00FF7A1B">
        <w:t>beberapa</w:t>
      </w:r>
      <w:proofErr w:type="spellEnd"/>
      <w:r w:rsidRPr="00FF7A1B">
        <w:t xml:space="preserve"> sensor </w:t>
      </w:r>
      <w:r w:rsidRPr="00FF7A1B">
        <w:rPr>
          <w:i/>
          <w:iCs/>
        </w:rPr>
        <w:t xml:space="preserve">fault </w:t>
      </w:r>
      <w:r w:rsidRPr="00FF7A1B">
        <w:t xml:space="preserve">pada sensor AI1 dan AI2 (yang </w:t>
      </w:r>
      <w:proofErr w:type="spellStart"/>
      <w:r w:rsidRPr="00FF7A1B">
        <w:t>tidak</w:t>
      </w:r>
      <w:proofErr w:type="spellEnd"/>
      <w:r w:rsidRPr="00FF7A1B">
        <w:t xml:space="preserve"> </w:t>
      </w:r>
      <w:proofErr w:type="spellStart"/>
      <w:r w:rsidRPr="00FF7A1B">
        <w:t>berhubungan</w:t>
      </w:r>
      <w:proofErr w:type="spellEnd"/>
      <w:r w:rsidRPr="00FF7A1B">
        <w:t xml:space="preserve"> </w:t>
      </w:r>
      <w:proofErr w:type="spellStart"/>
      <w:r w:rsidRPr="00FF7A1B">
        <w:t>dengan</w:t>
      </w:r>
      <w:proofErr w:type="spellEnd"/>
      <w:r w:rsidRPr="00FF7A1B">
        <w:t xml:space="preserve"> </w:t>
      </w:r>
      <w:proofErr w:type="spellStart"/>
      <w:r w:rsidRPr="00FF7A1B">
        <w:t>penurunan</w:t>
      </w:r>
      <w:proofErr w:type="spellEnd"/>
      <w:r w:rsidRPr="00FF7A1B">
        <w:t xml:space="preserve"> </w:t>
      </w:r>
      <w:proofErr w:type="spellStart"/>
      <w:r w:rsidRPr="00FF7A1B">
        <w:t>bacaan</w:t>
      </w:r>
      <w:proofErr w:type="spellEnd"/>
      <w:r w:rsidRPr="00FF7A1B">
        <w:t xml:space="preserve"> 6 sensor </w:t>
      </w:r>
      <w:proofErr w:type="spellStart"/>
      <w:r w:rsidRPr="00FF7A1B">
        <w:t>tadi</w:t>
      </w:r>
      <w:proofErr w:type="spellEnd"/>
      <w:r w:rsidRPr="00FF7A1B">
        <w:t xml:space="preserve">), </w:t>
      </w:r>
      <w:proofErr w:type="spellStart"/>
      <w:r w:rsidRPr="00FF7A1B">
        <w:t>sehingga</w:t>
      </w:r>
      <w:proofErr w:type="spellEnd"/>
      <w:r w:rsidRPr="00FF7A1B">
        <w:t xml:space="preserve"> data </w:t>
      </w:r>
      <w:proofErr w:type="spellStart"/>
      <w:r w:rsidRPr="00FF7A1B">
        <w:t>tersebut</w:t>
      </w:r>
      <w:proofErr w:type="spellEnd"/>
      <w:r w:rsidRPr="00FF7A1B">
        <w:t xml:space="preserve"> </w:t>
      </w:r>
      <w:proofErr w:type="spellStart"/>
      <w:r w:rsidRPr="00FF7A1B">
        <w:t>tidak</w:t>
      </w:r>
      <w:proofErr w:type="spellEnd"/>
      <w:r w:rsidRPr="00FF7A1B">
        <w:t xml:space="preserve"> </w:t>
      </w:r>
      <w:proofErr w:type="spellStart"/>
      <w:r w:rsidRPr="00FF7A1B">
        <w:t>dapat</w:t>
      </w:r>
      <w:proofErr w:type="spellEnd"/>
      <w:r w:rsidRPr="00FF7A1B">
        <w:t xml:space="preserve"> </w:t>
      </w:r>
      <w:proofErr w:type="spellStart"/>
      <w:r w:rsidRPr="00FF7A1B">
        <w:t>digunakan</w:t>
      </w:r>
      <w:proofErr w:type="spellEnd"/>
      <w:r w:rsidRPr="00FF7A1B">
        <w:t xml:space="preserve"> </w:t>
      </w:r>
      <w:proofErr w:type="spellStart"/>
      <w:r w:rsidRPr="00FF7A1B">
        <w:t>sebagai</w:t>
      </w:r>
      <w:proofErr w:type="spellEnd"/>
      <w:r w:rsidRPr="00FF7A1B">
        <w:t xml:space="preserve"> data </w:t>
      </w:r>
      <w:proofErr w:type="spellStart"/>
      <w:r w:rsidRPr="00FF7A1B">
        <w:t>referensi</w:t>
      </w:r>
      <w:proofErr w:type="spellEnd"/>
      <w:r w:rsidRPr="00FF7A1B">
        <w:t xml:space="preserve">. </w:t>
      </w:r>
    </w:p>
    <w:p w14:paraId="3FAE28E6" w14:textId="043F8066" w:rsidR="00B33A53" w:rsidRDefault="002D1E6F" w:rsidP="00CC6733">
      <w:pPr>
        <w:spacing w:after="0" w:line="360" w:lineRule="auto"/>
        <w:ind w:firstLine="426"/>
        <w:rPr>
          <w:rFonts w:cs="Times New Roman"/>
        </w:rPr>
      </w:pPr>
      <w:proofErr w:type="spellStart"/>
      <w:r w:rsidRPr="00BC52CD">
        <w:t>Pengujian</w:t>
      </w:r>
      <w:proofErr w:type="spellEnd"/>
      <w:r w:rsidRPr="00BC52CD">
        <w:t xml:space="preserve"> </w:t>
      </w:r>
      <w:proofErr w:type="spellStart"/>
      <w:r w:rsidRPr="00BC52CD">
        <w:t>berikut</w:t>
      </w:r>
      <w:proofErr w:type="spellEnd"/>
      <w:r w:rsidRPr="00BC52CD">
        <w:t xml:space="preserve"> </w:t>
      </w:r>
      <w:proofErr w:type="spellStart"/>
      <w:r w:rsidRPr="00BC52CD">
        <w:t>menggunakan</w:t>
      </w:r>
      <w:proofErr w:type="spellEnd"/>
      <w:r w:rsidRPr="00BC52CD">
        <w:t xml:space="preserve"> data </w:t>
      </w:r>
      <w:proofErr w:type="spellStart"/>
      <w:r w:rsidRPr="00BC52CD">
        <w:t>referensi</w:t>
      </w:r>
      <w:proofErr w:type="spellEnd"/>
      <w:r w:rsidRPr="00BC52CD">
        <w:t xml:space="preserve"> yang </w:t>
      </w:r>
      <w:proofErr w:type="spellStart"/>
      <w:r w:rsidRPr="00BC52CD">
        <w:t>sama</w:t>
      </w:r>
      <w:proofErr w:type="spellEnd"/>
      <w:r w:rsidRPr="00BC52CD">
        <w:t xml:space="preserve"> </w:t>
      </w:r>
      <w:proofErr w:type="spellStart"/>
      <w:r w:rsidRPr="00BC52CD">
        <w:t>dengan</w:t>
      </w:r>
      <w:proofErr w:type="spellEnd"/>
      <w:r w:rsidRPr="00BC52CD">
        <w:t xml:space="preserve"> data </w:t>
      </w:r>
      <w:r w:rsidRPr="00BC52CD">
        <w:rPr>
          <w:i/>
          <w:iCs/>
        </w:rPr>
        <w:t xml:space="preserve">training </w:t>
      </w:r>
      <w:r w:rsidRPr="00BC52CD">
        <w:t xml:space="preserve">pada </w:t>
      </w:r>
      <w:proofErr w:type="spellStart"/>
      <w:r w:rsidRPr="00BC52CD">
        <w:t>penelitian</w:t>
      </w:r>
      <w:proofErr w:type="spellEnd"/>
      <w:r w:rsidRPr="00BC52CD">
        <w:t xml:space="preserve"> </w:t>
      </w:r>
      <w:r w:rsidR="00FF7A1B" w:rsidRPr="00BC52CD">
        <w:t>B</w:t>
      </w:r>
      <w:r w:rsidRPr="00BC52CD">
        <w:t xml:space="preserve">rooks, </w:t>
      </w:r>
      <w:proofErr w:type="spellStart"/>
      <w:r w:rsidRPr="00BC52CD">
        <w:t>yakni</w:t>
      </w:r>
      <w:proofErr w:type="spellEnd"/>
      <w:r w:rsidRPr="00BC52CD">
        <w:t xml:space="preserve"> </w:t>
      </w:r>
      <w:proofErr w:type="spellStart"/>
      <w:r w:rsidRPr="00BC52CD">
        <w:t>sejumlah</w:t>
      </w:r>
      <w:proofErr w:type="spellEnd"/>
      <w:r w:rsidRPr="00BC52CD">
        <w:t xml:space="preserve"> 301 data </w:t>
      </w:r>
      <w:proofErr w:type="spellStart"/>
      <w:r w:rsidRPr="00BC52CD">
        <w:t>sejak</w:t>
      </w:r>
      <w:proofErr w:type="spellEnd"/>
      <w:r w:rsidRPr="00BC52CD">
        <w:t xml:space="preserve"> </w:t>
      </w:r>
      <w:r w:rsidRPr="00BC52CD">
        <w:rPr>
          <w:rFonts w:cs="Times New Roman"/>
        </w:rPr>
        <w:t xml:space="preserve">29 September 2015 </w:t>
      </w:r>
      <w:proofErr w:type="spellStart"/>
      <w:r w:rsidRPr="00BC52CD">
        <w:rPr>
          <w:rFonts w:cs="Times New Roman"/>
        </w:rPr>
        <w:t>pukul</w:t>
      </w:r>
      <w:proofErr w:type="spellEnd"/>
      <w:r w:rsidRPr="00BC52CD">
        <w:rPr>
          <w:rFonts w:cs="Times New Roman"/>
        </w:rPr>
        <w:t xml:space="preserve"> 02.00 </w:t>
      </w:r>
      <w:proofErr w:type="spellStart"/>
      <w:r w:rsidRPr="00BC52CD">
        <w:rPr>
          <w:rFonts w:cs="Times New Roman"/>
        </w:rPr>
        <w:t>hingga</w:t>
      </w:r>
      <w:proofErr w:type="spellEnd"/>
      <w:r w:rsidRPr="00BC52CD">
        <w:rPr>
          <w:rFonts w:cs="Times New Roman"/>
        </w:rPr>
        <w:t xml:space="preserve"> 1 </w:t>
      </w:r>
      <w:proofErr w:type="spellStart"/>
      <w:r w:rsidRPr="00BC52CD">
        <w:rPr>
          <w:rFonts w:cs="Times New Roman"/>
        </w:rPr>
        <w:t>Oktober</w:t>
      </w:r>
      <w:proofErr w:type="spellEnd"/>
      <w:r w:rsidRPr="00BC52CD">
        <w:rPr>
          <w:rFonts w:cs="Times New Roman"/>
        </w:rPr>
        <w:t xml:space="preserve"> 2015 </w:t>
      </w:r>
      <w:proofErr w:type="spellStart"/>
      <w:r w:rsidRPr="00BC52CD">
        <w:rPr>
          <w:rFonts w:cs="Times New Roman"/>
        </w:rPr>
        <w:t>pukul</w:t>
      </w:r>
      <w:proofErr w:type="spellEnd"/>
      <w:r w:rsidRPr="00BC52CD">
        <w:rPr>
          <w:rFonts w:cs="Times New Roman"/>
        </w:rPr>
        <w:t xml:space="preserve"> 04.00 dan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proofErr w:type="spellStart"/>
      <w:r w:rsidRPr="00BC52CD">
        <w:rPr>
          <w:rFonts w:cs="Times New Roman"/>
        </w:rPr>
        <w:t>sebesar</w:t>
      </w:r>
      <w:proofErr w:type="spellEnd"/>
      <w:r w:rsidRPr="00BC52CD">
        <w:rPr>
          <w:rFonts w:cs="Times New Roman"/>
        </w:rPr>
        <w:t xml:space="preserve"> </w:t>
      </w:r>
      <w:r w:rsidR="00FB0C7C" w:rsidRPr="005E3008">
        <w:t>5</w:t>
      </w:r>
      <w:r w:rsidR="00FB0C7C">
        <w:t>x10</w:t>
      </w:r>
      <w:r w:rsidR="00FB0C7C">
        <w:rPr>
          <w:vertAlign w:val="superscript"/>
        </w:rPr>
        <w:t>-3</w:t>
      </w:r>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data </w:t>
      </w:r>
      <w:proofErr w:type="spellStart"/>
      <w:r w:rsidRPr="00BC52CD">
        <w:rPr>
          <w:rFonts w:cs="Times New Roman"/>
        </w:rPr>
        <w:t>tersebut</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w:t>
      </w:r>
      <w:proofErr w:type="spellStart"/>
      <w:r w:rsidRPr="00BC52CD">
        <w:rPr>
          <w:rFonts w:cs="Times New Roman"/>
        </w:rPr>
        <w:t>karena</w:t>
      </w:r>
      <w:proofErr w:type="spellEnd"/>
      <w:r w:rsidRPr="00BC52CD">
        <w:rPr>
          <w:rFonts w:cs="Times New Roman"/>
        </w:rPr>
        <w:t xml:space="preserve"> </w:t>
      </w:r>
      <w:proofErr w:type="spellStart"/>
      <w:r w:rsidRPr="00BC52CD">
        <w:rPr>
          <w:rFonts w:cs="Times New Roman"/>
        </w:rPr>
        <w:t>memiliki</w:t>
      </w:r>
      <w:proofErr w:type="spellEnd"/>
      <w:r w:rsidRPr="00BC52CD">
        <w:rPr>
          <w:rFonts w:cs="Times New Roman"/>
        </w:rPr>
        <w:t xml:space="preserve"> </w:t>
      </w:r>
      <w:proofErr w:type="spellStart"/>
      <w:r w:rsidRPr="00BC52CD">
        <w:rPr>
          <w:rFonts w:cs="Times New Roman"/>
        </w:rPr>
        <w:t>variasi</w:t>
      </w:r>
      <w:proofErr w:type="spellEnd"/>
      <w:r w:rsidRPr="00BC52CD">
        <w:rPr>
          <w:rFonts w:cs="Times New Roman"/>
        </w:rPr>
        <w:t xml:space="preserve"> data normal yang </w:t>
      </w:r>
      <w:proofErr w:type="spellStart"/>
      <w:r w:rsidRPr="00BC52CD">
        <w:rPr>
          <w:rFonts w:cs="Times New Roman"/>
        </w:rPr>
        <w:t>lebih</w:t>
      </w:r>
      <w:proofErr w:type="spellEnd"/>
      <w:r w:rsidRPr="00BC52CD">
        <w:rPr>
          <w:rFonts w:cs="Times New Roman"/>
        </w:rPr>
        <w:t xml:space="preserve"> </w:t>
      </w:r>
      <w:proofErr w:type="spellStart"/>
      <w:r w:rsidRPr="00BC52CD">
        <w:rPr>
          <w:rFonts w:cs="Times New Roman"/>
        </w:rPr>
        <w:t>besar</w:t>
      </w:r>
      <w:proofErr w:type="spellEnd"/>
      <w:r w:rsidRPr="00BC52CD">
        <w:rPr>
          <w:rFonts w:cs="Times New Roman"/>
        </w:rPr>
        <w:t xml:space="preserve"> </w:t>
      </w:r>
      <w:proofErr w:type="spellStart"/>
      <w:r w:rsidRPr="00BC52CD">
        <w:rPr>
          <w:rFonts w:cs="Times New Roman"/>
        </w:rPr>
        <w:t>dibandingkan</w:t>
      </w:r>
      <w:proofErr w:type="spellEnd"/>
      <w:r w:rsidRPr="00BC52CD">
        <w:rPr>
          <w:rFonts w:cs="Times New Roman"/>
        </w:rPr>
        <w:t xml:space="preserve"> </w:t>
      </w:r>
      <w:proofErr w:type="spellStart"/>
      <w:r w:rsidRPr="00BC52CD">
        <w:rPr>
          <w:rFonts w:cs="Times New Roman"/>
        </w:rPr>
        <w:t>apabila</w:t>
      </w:r>
      <w:proofErr w:type="spellEnd"/>
      <w:r w:rsidRPr="00BC52CD">
        <w:rPr>
          <w:rFonts w:cs="Times New Roman"/>
        </w:rPr>
        <w:t xml:space="preserve"> </w:t>
      </w:r>
      <w:proofErr w:type="spellStart"/>
      <w:r w:rsidRPr="00BC52CD">
        <w:rPr>
          <w:rFonts w:cs="Times New Roman"/>
        </w:rPr>
        <w:t>hanya</w:t>
      </w:r>
      <w:proofErr w:type="spellEnd"/>
      <w:r w:rsidRPr="00BC52CD">
        <w:rPr>
          <w:rFonts w:cs="Times New Roman"/>
        </w:rPr>
        <w:t xml:space="preserve"> </w:t>
      </w:r>
      <w:proofErr w:type="spellStart"/>
      <w:r w:rsidRPr="00BC52CD">
        <w:rPr>
          <w:rFonts w:cs="Times New Roman"/>
        </w:rPr>
        <w:t>digunakan</w:t>
      </w:r>
      <w:proofErr w:type="spellEnd"/>
      <w:r w:rsidRPr="00BC52CD">
        <w:rPr>
          <w:rFonts w:cs="Times New Roman"/>
        </w:rPr>
        <w:t xml:space="preserve"> 150 data.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dilakukan</w:t>
      </w:r>
      <w:proofErr w:type="spellEnd"/>
      <w:r w:rsidRPr="00BC52CD">
        <w:rPr>
          <w:rFonts w:cs="Times New Roman"/>
        </w:rPr>
        <w:t xml:space="preserve"> </w:t>
      </w:r>
      <w:proofErr w:type="spellStart"/>
      <w:r w:rsidRPr="00BC52CD">
        <w:rPr>
          <w:rFonts w:cs="Times New Roman"/>
        </w:rPr>
        <w:t>menggunakan</w:t>
      </w:r>
      <w:proofErr w:type="spellEnd"/>
      <w:r w:rsidRPr="00BC52CD">
        <w:rPr>
          <w:rFonts w:cs="Times New Roman"/>
        </w:rPr>
        <w:t xml:space="preserve"> </w:t>
      </w:r>
      <w:proofErr w:type="spellStart"/>
      <w:r w:rsidRPr="00BC52CD">
        <w:rPr>
          <w:rFonts w:cs="Times New Roman"/>
        </w:rPr>
        <w:t>rentang</w:t>
      </w:r>
      <w:proofErr w:type="spellEnd"/>
      <w:r w:rsidRPr="00BC52CD">
        <w:rPr>
          <w:rFonts w:cs="Times New Roman"/>
        </w:rPr>
        <w:t xml:space="preserve"> </w:t>
      </w:r>
      <w:proofErr w:type="spellStart"/>
      <w:r w:rsidRPr="00BC52CD">
        <w:rPr>
          <w:rFonts w:cs="Times New Roman"/>
        </w:rPr>
        <w:t>nilai</w:t>
      </w:r>
      <w:proofErr w:type="spellEnd"/>
      <w:r w:rsidRPr="00BC52CD">
        <w:rPr>
          <w:rFonts w:cs="Times New Roman"/>
        </w:rPr>
        <w:t xml:space="preserve"> </w:t>
      </w:r>
      <w:r w:rsidR="008F50D0">
        <w:rPr>
          <w:rFonts w:eastAsia="Calibri" w:cs="Times New Roman"/>
          <w:lang w:val="de-DE"/>
        </w:rPr>
        <w:t>γ</w:t>
      </w:r>
      <w:r w:rsidR="008F50D0" w:rsidRPr="00BC52CD">
        <w:rPr>
          <w:rFonts w:cs="Times New Roman"/>
        </w:rPr>
        <w:t xml:space="preserve"> </w:t>
      </w:r>
      <w:r w:rsidRPr="00BC52CD">
        <w:rPr>
          <w:rFonts w:cs="Times New Roman"/>
        </w:rPr>
        <w:t xml:space="preserve">yang </w:t>
      </w:r>
      <w:proofErr w:type="spellStart"/>
      <w:r w:rsidRPr="00BC52CD">
        <w:rPr>
          <w:rFonts w:cs="Times New Roman"/>
        </w:rPr>
        <w:t>sama</w:t>
      </w:r>
      <w:proofErr w:type="spellEnd"/>
      <w:r w:rsidRPr="00BC52CD">
        <w:rPr>
          <w:rFonts w:cs="Times New Roman"/>
        </w:rPr>
        <w:t xml:space="preserve"> </w:t>
      </w:r>
      <w:proofErr w:type="spellStart"/>
      <w:r w:rsidRPr="00BC52CD">
        <w:rPr>
          <w:rFonts w:cs="Times New Roman"/>
        </w:rPr>
        <w:t>seperti</w:t>
      </w:r>
      <w:proofErr w:type="spellEnd"/>
      <w:r w:rsidRPr="00BC52CD">
        <w:rPr>
          <w:rFonts w:cs="Times New Roman"/>
        </w:rPr>
        <w:t xml:space="preserve">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sebelumnya</w:t>
      </w:r>
      <w:proofErr w:type="spellEnd"/>
      <w:r w:rsidRPr="00BC52CD">
        <w:rPr>
          <w:rFonts w:cs="Times New Roman"/>
        </w:rPr>
        <w:t xml:space="preserve">. Hasil </w:t>
      </w:r>
      <w:proofErr w:type="spellStart"/>
      <w:r w:rsidRPr="00BC52CD">
        <w:rPr>
          <w:rFonts w:cs="Times New Roman"/>
        </w:rPr>
        <w:t>pengujian</w:t>
      </w:r>
      <w:proofErr w:type="spellEnd"/>
      <w:r w:rsidRPr="00BC52CD">
        <w:rPr>
          <w:rFonts w:cs="Times New Roman"/>
        </w:rPr>
        <w:t xml:space="preserve"> </w:t>
      </w:r>
      <w:proofErr w:type="spellStart"/>
      <w:r w:rsidRPr="00BC52CD">
        <w:rPr>
          <w:rFonts w:cs="Times New Roman"/>
        </w:rPr>
        <w:t>dapat</w:t>
      </w:r>
      <w:proofErr w:type="spellEnd"/>
      <w:r w:rsidRPr="00BC52CD">
        <w:rPr>
          <w:rFonts w:cs="Times New Roman"/>
        </w:rPr>
        <w:t xml:space="preserve"> </w:t>
      </w:r>
      <w:proofErr w:type="spellStart"/>
      <w:r w:rsidRPr="00BC52CD">
        <w:rPr>
          <w:rFonts w:cs="Times New Roman"/>
        </w:rPr>
        <w:t>dilihat</w:t>
      </w:r>
      <w:proofErr w:type="spellEnd"/>
      <w:r w:rsidRPr="00BC52CD">
        <w:rPr>
          <w:rFonts w:cs="Times New Roman"/>
        </w:rPr>
        <w:t xml:space="preserve"> pada </w:t>
      </w:r>
      <w:r w:rsidR="009363F5" w:rsidRPr="00BC52CD">
        <w:rPr>
          <w:rFonts w:cs="Times New Roman"/>
        </w:rPr>
        <w:t>G</w:t>
      </w:r>
      <w:r w:rsidRPr="00BC52CD">
        <w:rPr>
          <w:rFonts w:cs="Times New Roman"/>
        </w:rPr>
        <w:t>ambar V.</w:t>
      </w:r>
      <w:r w:rsidR="009363F5" w:rsidRPr="00BC52CD">
        <w:rPr>
          <w:rFonts w:cs="Times New Roman"/>
        </w:rPr>
        <w:t>1</w:t>
      </w:r>
      <w:r w:rsidR="00BE707C">
        <w:rPr>
          <w:rFonts w:cs="Times New Roman"/>
        </w:rPr>
        <w:t>7</w:t>
      </w:r>
      <w:r w:rsidRPr="00BC52CD">
        <w:rPr>
          <w:rFonts w:cs="Times New Roman"/>
        </w:rPr>
        <w:t>.</w:t>
      </w:r>
    </w:p>
    <w:p w14:paraId="132D78B6" w14:textId="527CA5AC" w:rsidR="00FB0C7C" w:rsidRDefault="00FB0C7C" w:rsidP="00CC6733">
      <w:pPr>
        <w:spacing w:after="0" w:line="360" w:lineRule="auto"/>
        <w:ind w:firstLine="426"/>
        <w:rPr>
          <w:rFonts w:cs="Times New Roman"/>
        </w:rPr>
      </w:pPr>
    </w:p>
    <w:p w14:paraId="12ECA33C" w14:textId="77777777" w:rsidR="00FB0C7C" w:rsidRPr="00BC52CD" w:rsidRDefault="00FB0C7C" w:rsidP="00CC6733">
      <w:pPr>
        <w:spacing w:after="0" w:line="360" w:lineRule="auto"/>
        <w:ind w:firstLine="426"/>
        <w:rPr>
          <w:rFonts w:cs="Times New Roman"/>
        </w:rPr>
      </w:pPr>
    </w:p>
    <w:p w14:paraId="52CA2FAA" w14:textId="7563D663" w:rsidR="00940B1B" w:rsidRPr="00BE707C" w:rsidRDefault="00FB0C7C" w:rsidP="00BE707C">
      <w:pPr>
        <w:spacing w:after="0" w:line="360" w:lineRule="auto"/>
        <w:ind w:firstLine="426"/>
        <w:rPr>
          <w:rFonts w:cs="Times New Roman"/>
          <w:color w:val="FF0000"/>
        </w:rPr>
      </w:pPr>
      <w:r w:rsidRPr="00940B1B">
        <w:rPr>
          <w:noProof/>
        </w:rPr>
        <w:lastRenderedPageBreak/>
        <mc:AlternateContent>
          <mc:Choice Requires="wpg">
            <w:drawing>
              <wp:anchor distT="0" distB="0" distL="114300" distR="114300" simplePos="0" relativeHeight="251582976" behindDoc="0" locked="0" layoutInCell="1" allowOverlap="1" wp14:anchorId="235788BF" wp14:editId="54EE86C2">
                <wp:simplePos x="0" y="0"/>
                <wp:positionH relativeFrom="column">
                  <wp:posOffset>292537</wp:posOffset>
                </wp:positionH>
                <wp:positionV relativeFrom="paragraph">
                  <wp:posOffset>154437</wp:posOffset>
                </wp:positionV>
                <wp:extent cx="4382770" cy="2422525"/>
                <wp:effectExtent l="0" t="0" r="17780" b="0"/>
                <wp:wrapTopAndBottom/>
                <wp:docPr id="230" name="Group 230"/>
                <wp:cNvGraphicFramePr/>
                <a:graphic xmlns:a="http://schemas.openxmlformats.org/drawingml/2006/main">
                  <a:graphicData uri="http://schemas.microsoft.com/office/word/2010/wordprocessingGroup">
                    <wpg:wgp>
                      <wpg:cNvGrpSpPr/>
                      <wpg:grpSpPr>
                        <a:xfrm>
                          <a:off x="0" y="0"/>
                          <a:ext cx="4382770" cy="2422525"/>
                          <a:chOff x="0" y="0"/>
                          <a:chExt cx="5105400" cy="3366220"/>
                        </a:xfrm>
                      </wpg:grpSpPr>
                      <wpg:graphicFrame>
                        <wpg:cNvPr id="268" name="Chart 268"/>
                        <wpg:cNvFrPr/>
                        <wpg:xfrm>
                          <a:off x="0" y="0"/>
                          <a:ext cx="5105400" cy="2743200"/>
                        </wpg:xfrm>
                        <a:graphic>
                          <a:graphicData uri="http://schemas.openxmlformats.org/drawingml/2006/chart">
                            <c:chart xmlns:c="http://schemas.openxmlformats.org/drawingml/2006/chart" xmlns:r="http://schemas.openxmlformats.org/officeDocument/2006/relationships" r:id="rId95"/>
                          </a:graphicData>
                        </a:graphic>
                      </wpg:graphicFrame>
                      <wps:wsp>
                        <wps:cNvPr id="229" name="Text Box 229"/>
                        <wps:cNvSpPr txBox="1"/>
                        <wps:spPr>
                          <a:xfrm>
                            <a:off x="0" y="2800349"/>
                            <a:ext cx="5105400" cy="565871"/>
                          </a:xfrm>
                          <a:prstGeom prst="rect">
                            <a:avLst/>
                          </a:prstGeom>
                          <a:solidFill>
                            <a:prstClr val="white"/>
                          </a:solidFill>
                          <a:ln>
                            <a:noFill/>
                          </a:ln>
                        </wps:spPr>
                        <wps:txbx>
                          <w:txbxContent>
                            <w:p w14:paraId="46233380" w14:textId="4A5219DF" w:rsidR="00913D30" w:rsidRPr="00B00A67" w:rsidRDefault="00913D30" w:rsidP="009363F5">
                              <w:pPr>
                                <w:pStyle w:val="Caption"/>
                              </w:pPr>
                              <w:bookmarkStart w:id="84" w:name="_Toc59401886"/>
                              <w:r>
                                <w:t xml:space="preserve">Gambar </w:t>
                              </w:r>
                              <w:fldSimple w:instr=" STYLEREF 1 \s ">
                                <w:r w:rsidR="00C5300A">
                                  <w:rPr>
                                    <w:noProof/>
                                  </w:rPr>
                                  <w:t>V</w:t>
                                </w:r>
                              </w:fldSimple>
                              <w:r w:rsidR="00C5300A">
                                <w:t>.</w:t>
                              </w:r>
                              <w:fldSimple w:instr=" SEQ Gambar \* ARABIC \s 1 ">
                                <w:r w:rsidR="00C5300A">
                                  <w:rPr>
                                    <w:noProof/>
                                  </w:rPr>
                                  <w:t>8</w:t>
                                </w:r>
                              </w:fldSimple>
                              <w:r>
                                <w:t xml:space="preserve"> </w:t>
                              </w:r>
                              <w:proofErr w:type="spellStart"/>
                              <w:r>
                                <w:t>Akurasi</w:t>
                              </w:r>
                              <w:proofErr w:type="spellEnd"/>
                              <w:r>
                                <w:t xml:space="preserve"> Program Pada Data </w:t>
                              </w:r>
                              <w:proofErr w:type="spellStart"/>
                              <w:r>
                                <w:t>Validasi</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Referensi</w:t>
                              </w:r>
                              <w:proofErr w:type="spellEnd"/>
                              <w:r>
                                <w:t xml:space="preserve"> = 300 </w:t>
                              </w:r>
                              <w:proofErr w:type="spellStart"/>
                              <w:r>
                                <w:t>Dengan</w:t>
                              </w:r>
                              <w:proofErr w:type="spellEnd"/>
                              <w:r>
                                <w:t xml:space="preserve"> </w:t>
                              </w:r>
                              <w:proofErr w:type="spellStart"/>
                              <w:r>
                                <w:t>Variasi</w:t>
                              </w:r>
                              <w:proofErr w:type="spellEnd"/>
                              <w:r>
                                <w:t xml:space="preserve"> Nilai </w:t>
                              </w:r>
                              <w:r>
                                <w:rPr>
                                  <w:rFonts w:eastAsia="Calibri" w:cs="Times New Roman"/>
                                  <w:lang w:val="de-DE"/>
                                </w:rPr>
                                <w:t>γ</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5788BF" id="Group 230" o:spid="_x0000_s1125" style="position:absolute;left:0;text-align:left;margin-left:23.05pt;margin-top:12.15pt;width:345.1pt;height:190.75pt;z-index:251582976;mso-width-relative:margin;mso-height-relative:margin" coordsize="51054,33662"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AoAAAAAAAAAIQCzG+jB1CgAANQoAAAtAAAAZHJzL2VtYmVkZGluZ3MvTWljcm9zb2Z0X0V4Y2Vs&#10;X1dvcmtzaGVldC54bHN4UEsDBBQABgAIAAAAIQA3Mb2RewEAAIQFAAATAAgCW0NvbnRlbnRfVHlw&#10;ZXNdLnhtbC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">
                <v:shape id="Chart 268" o:spid="_x0000_s1126" type="#_x0000_t75" style="position:absolute;left:-71;top:-84;width:51198;height:276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">
                  <v:imagedata r:id="rId96" o:title=""/>
                  <o:lock v:ext="edit" aspectratio="f"/>
                </v:shape>
                <v:shape id="Text Box 229" o:spid="_x0000_s1127" type="#_x0000_t202" style="position:absolute;top:28003;width:51054;height:5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" stroked="f">
                  <v:textbox inset="0,0,0,0">
                    <w:txbxContent>
                      <w:p w14:paraId="46233380" w14:textId="4A5219DF" w:rsidR="00913D30" w:rsidRPr="00B00A67" w:rsidRDefault="00913D30" w:rsidP="009363F5">
                        <w:pPr>
                          <w:pStyle w:val="Caption"/>
                        </w:pPr>
                        <w:bookmarkStart w:id="85" w:name="_Toc59401886"/>
                        <w:r>
                          <w:t xml:space="preserve">Gambar </w:t>
                        </w:r>
                        <w:fldSimple w:instr=" STYLEREF 1 \s ">
                          <w:r w:rsidR="00C5300A">
                            <w:rPr>
                              <w:noProof/>
                            </w:rPr>
                            <w:t>V</w:t>
                          </w:r>
                        </w:fldSimple>
                        <w:r w:rsidR="00C5300A">
                          <w:t>.</w:t>
                        </w:r>
                        <w:fldSimple w:instr=" SEQ Gambar \* ARABIC \s 1 ">
                          <w:r w:rsidR="00C5300A">
                            <w:rPr>
                              <w:noProof/>
                            </w:rPr>
                            <w:t>8</w:t>
                          </w:r>
                        </w:fldSimple>
                        <w:r>
                          <w:t xml:space="preserve"> </w:t>
                        </w:r>
                        <w:proofErr w:type="spellStart"/>
                        <w:r>
                          <w:t>Akurasi</w:t>
                        </w:r>
                        <w:proofErr w:type="spellEnd"/>
                        <w:r>
                          <w:t xml:space="preserve"> Program Pada Data </w:t>
                        </w:r>
                        <w:proofErr w:type="spellStart"/>
                        <w:r>
                          <w:t>Validasi</w:t>
                        </w:r>
                        <w:proofErr w:type="spellEnd"/>
                        <w:r>
                          <w:t xml:space="preserve"> </w:t>
                        </w:r>
                        <w:proofErr w:type="spellStart"/>
                        <w:r>
                          <w:t>Menggunakan</w:t>
                        </w:r>
                        <w:proofErr w:type="spellEnd"/>
                        <w:r>
                          <w:t xml:space="preserve"> </w:t>
                        </w:r>
                        <w:proofErr w:type="spellStart"/>
                        <w:r>
                          <w:t>Ukuran</w:t>
                        </w:r>
                        <w:proofErr w:type="spellEnd"/>
                        <w:r>
                          <w:t xml:space="preserve"> </w:t>
                        </w:r>
                        <w:proofErr w:type="spellStart"/>
                        <w:r>
                          <w:t>Referensi</w:t>
                        </w:r>
                        <w:proofErr w:type="spellEnd"/>
                        <w:r>
                          <w:t xml:space="preserve"> = 300 </w:t>
                        </w:r>
                        <w:proofErr w:type="spellStart"/>
                        <w:r>
                          <w:t>Dengan</w:t>
                        </w:r>
                        <w:proofErr w:type="spellEnd"/>
                        <w:r>
                          <w:t xml:space="preserve"> </w:t>
                        </w:r>
                        <w:proofErr w:type="spellStart"/>
                        <w:r>
                          <w:t>Variasi</w:t>
                        </w:r>
                        <w:proofErr w:type="spellEnd"/>
                        <w:r>
                          <w:t xml:space="preserve"> Nilai </w:t>
                        </w:r>
                        <w:r>
                          <w:rPr>
                            <w:rFonts w:eastAsia="Calibri" w:cs="Times New Roman"/>
                            <w:lang w:val="de-DE"/>
                          </w:rPr>
                          <w:t>γ</w:t>
                        </w:r>
                        <w:bookmarkEnd w:id="85"/>
                      </w:p>
                    </w:txbxContent>
                  </v:textbox>
                </v:shape>
                <w10:wrap type="topAndBottom"/>
              </v:group>
              <o:OLEObject Type="Embed" ProgID="Excel.Chart.8" ShapeID="Chart 268" DrawAspect="Content" ObjectID="_1670017777" r:id="rId97">
                <o:FieldCodes>\s</o:FieldCodes>
              </o:OLEObject>
            </w:pict>
          </mc:Fallback>
        </mc:AlternateContent>
      </w:r>
      <w:proofErr w:type="spellStart"/>
      <w:r w:rsidR="00940B1B" w:rsidRPr="00940B1B">
        <w:rPr>
          <w:rFonts w:cs="Times New Roman"/>
        </w:rPr>
        <w:t>Mirip</w:t>
      </w:r>
      <w:proofErr w:type="spellEnd"/>
      <w:r w:rsidR="00940B1B" w:rsidRPr="00940B1B">
        <w:rPr>
          <w:rFonts w:cs="Times New Roman"/>
        </w:rPr>
        <w:t xml:space="preserve"> </w:t>
      </w:r>
      <w:proofErr w:type="spellStart"/>
      <w:r w:rsidR="00940B1B" w:rsidRPr="00940B1B">
        <w:rPr>
          <w:rFonts w:cs="Times New Roman"/>
        </w:rPr>
        <w:t>dengan</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150 </w:t>
      </w:r>
      <w:proofErr w:type="spellStart"/>
      <w:r w:rsidR="002D1E6F" w:rsidRPr="00940B1B">
        <w:rPr>
          <w:rFonts w:cs="Times New Roman"/>
        </w:rPr>
        <w:t>sampel</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apabila</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300 </w:t>
      </w:r>
      <w:proofErr w:type="spellStart"/>
      <w:r w:rsidR="002D1E6F" w:rsidRPr="00940B1B">
        <w:rPr>
          <w:rFonts w:cs="Times New Roman"/>
        </w:rPr>
        <w:t>sampel</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secara</w:t>
      </w:r>
      <w:proofErr w:type="spellEnd"/>
      <w:r w:rsidR="002D1E6F" w:rsidRPr="00940B1B">
        <w:rPr>
          <w:rFonts w:cs="Times New Roman"/>
        </w:rPr>
        <w:t xml:space="preserve"> </w:t>
      </w:r>
      <w:proofErr w:type="spellStart"/>
      <w:r w:rsidR="002D1E6F" w:rsidRPr="00940B1B">
        <w:rPr>
          <w:rFonts w:cs="Times New Roman"/>
        </w:rPr>
        <w:t>menyebar</w:t>
      </w:r>
      <w:proofErr w:type="spellEnd"/>
      <w:r w:rsidR="002D1E6F" w:rsidRPr="00940B1B">
        <w:rPr>
          <w:rFonts w:cs="Times New Roman"/>
        </w:rPr>
        <w:t xml:space="preserve"> </w:t>
      </w:r>
      <w:proofErr w:type="spellStart"/>
      <w:r w:rsidR="002D1E6F" w:rsidRPr="00940B1B">
        <w:rPr>
          <w:rFonts w:cs="Times New Roman"/>
        </w:rPr>
        <w:t>dalam</w:t>
      </w:r>
      <w:proofErr w:type="spellEnd"/>
      <w:r w:rsidR="002D1E6F" w:rsidRPr="00940B1B">
        <w:rPr>
          <w:rFonts w:cs="Times New Roman"/>
        </w:rPr>
        <w:t xml:space="preserve"> </w:t>
      </w:r>
      <w:proofErr w:type="spellStart"/>
      <w:r w:rsidR="002D1E6F" w:rsidRPr="00940B1B">
        <w:rPr>
          <w:rFonts w:cs="Times New Roman"/>
        </w:rPr>
        <w:t>sebuah</w:t>
      </w:r>
      <w:proofErr w:type="spellEnd"/>
      <w:r w:rsidR="002D1E6F" w:rsidRPr="00940B1B">
        <w:rPr>
          <w:rFonts w:cs="Times New Roman"/>
        </w:rPr>
        <w:t xml:space="preserve"> garis diagonal</w:t>
      </w:r>
      <w:r w:rsidR="00940B1B">
        <w:rPr>
          <w:rFonts w:cs="Times New Roman"/>
        </w:rPr>
        <w:t xml:space="preserve">. </w:t>
      </w:r>
      <w:r w:rsidR="002D1E6F" w:rsidRPr="00940B1B">
        <w:rPr>
          <w:rFonts w:cs="Times New Roman"/>
        </w:rPr>
        <w:t xml:space="preserve">Data </w:t>
      </w:r>
      <w:r w:rsidR="002D1E6F" w:rsidRPr="00940B1B">
        <w:rPr>
          <w:rFonts w:cs="Times New Roman"/>
          <w:i/>
          <w:iCs/>
        </w:rPr>
        <w:t xml:space="preserve">faulty </w:t>
      </w:r>
      <w:proofErr w:type="spellStart"/>
      <w:r w:rsidR="002D1E6F" w:rsidRPr="00940B1B">
        <w:rPr>
          <w:rFonts w:cs="Times New Roman"/>
        </w:rPr>
        <w:t>selalu</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jarang</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r w:rsidR="002D1E6F" w:rsidRPr="00940B1B">
        <w:rPr>
          <w:rFonts w:cs="Times New Roman"/>
          <w:i/>
          <w:iCs/>
        </w:rPr>
        <w:t xml:space="preserve">faulty </w:t>
      </w:r>
      <w:proofErr w:type="spellStart"/>
      <w:r w:rsidR="002D1E6F" w:rsidRPr="00940B1B">
        <w:rPr>
          <w:rFonts w:cs="Times New Roman"/>
        </w:rPr>
        <w:t>menjadi</w:t>
      </w:r>
      <w:proofErr w:type="spellEnd"/>
      <w:r w:rsidR="002D1E6F" w:rsidRPr="00940B1B">
        <w:rPr>
          <w:rFonts w:cs="Times New Roman"/>
        </w:rPr>
        <w:t xml:space="preserve"> data normal. </w:t>
      </w:r>
      <w:proofErr w:type="spellStart"/>
      <w:r w:rsidR="002D1E6F" w:rsidRPr="00940B1B">
        <w:rPr>
          <w:rFonts w:cs="Times New Roman"/>
        </w:rPr>
        <w:t>Misklasifikasi</w:t>
      </w:r>
      <w:proofErr w:type="spellEnd"/>
      <w:r w:rsidR="002D1E6F" w:rsidRPr="00940B1B">
        <w:rPr>
          <w:rFonts w:cs="Times New Roman"/>
        </w:rPr>
        <w:t xml:space="preserve"> </w:t>
      </w:r>
      <w:proofErr w:type="spellStart"/>
      <w:r w:rsidR="002D1E6F" w:rsidRPr="00940B1B">
        <w:rPr>
          <w:rFonts w:cs="Times New Roman"/>
        </w:rPr>
        <w:t>biasanya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w:t>
      </w:r>
      <w:proofErr w:type="spellStart"/>
      <w:r w:rsidR="002D1E6F" w:rsidRPr="00940B1B">
        <w:rPr>
          <w:rFonts w:cs="Times New Roman"/>
        </w:rPr>
        <w:t>akibat</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tersebar</w:t>
      </w:r>
      <w:proofErr w:type="spellEnd"/>
      <w:r w:rsidR="002D1E6F" w:rsidRPr="00940B1B">
        <w:rPr>
          <w:rFonts w:cs="Times New Roman"/>
        </w:rPr>
        <w:t xml:space="preserve">, </w:t>
      </w:r>
      <w:proofErr w:type="spellStart"/>
      <w:r w:rsidR="002D1E6F" w:rsidRPr="00940B1B">
        <w:rPr>
          <w:rFonts w:cs="Times New Roman"/>
        </w:rPr>
        <w:t>namun</w:t>
      </w:r>
      <w:proofErr w:type="spellEnd"/>
      <w:r w:rsidR="002D1E6F" w:rsidRPr="00940B1B">
        <w:rPr>
          <w:rFonts w:cs="Times New Roman"/>
        </w:rPr>
        <w:t xml:space="preserve"> </w:t>
      </w:r>
      <w:proofErr w:type="spellStart"/>
      <w:r w:rsidR="002D1E6F" w:rsidRPr="00940B1B">
        <w:rPr>
          <w:rFonts w:cs="Times New Roman"/>
        </w:rPr>
        <w:t>terproyeksikan</w:t>
      </w:r>
      <w:proofErr w:type="spellEnd"/>
      <w:r w:rsidR="002D1E6F" w:rsidRPr="00940B1B">
        <w:rPr>
          <w:rFonts w:cs="Times New Roman"/>
        </w:rPr>
        <w:t xml:space="preserve"> </w:t>
      </w:r>
      <w:proofErr w:type="spellStart"/>
      <w:r w:rsidR="002D1E6F" w:rsidRPr="00940B1B">
        <w:rPr>
          <w:rFonts w:cs="Times New Roman"/>
        </w:rPr>
        <w:t>terpisah</w:t>
      </w:r>
      <w:proofErr w:type="spellEnd"/>
      <w:r w:rsidR="002D1E6F" w:rsidRPr="00940B1B">
        <w:rPr>
          <w:rFonts w:cs="Times New Roman"/>
        </w:rPr>
        <w:t xml:space="preserve"> </w:t>
      </w:r>
      <w:proofErr w:type="spellStart"/>
      <w:r w:rsidR="002D1E6F" w:rsidRPr="00940B1B">
        <w:rPr>
          <w:rFonts w:cs="Times New Roman"/>
        </w:rPr>
        <w:t>dari</w:t>
      </w:r>
      <w:proofErr w:type="spellEnd"/>
      <w:r w:rsidR="002D1E6F" w:rsidRPr="00940B1B">
        <w:rPr>
          <w:rFonts w:cs="Times New Roman"/>
        </w:rPr>
        <w:t xml:space="preserve"> data </w:t>
      </w:r>
      <w:proofErr w:type="spellStart"/>
      <w:r w:rsidR="002D1E6F" w:rsidRPr="00940B1B">
        <w:rPr>
          <w:rFonts w:cs="Times New Roman"/>
        </w:rPr>
        <w:t>referensi</w:t>
      </w:r>
      <w:proofErr w:type="spellEnd"/>
      <w:r w:rsidR="002D1E6F" w:rsidRPr="00940B1B">
        <w:rPr>
          <w:rFonts w:cs="Times New Roman"/>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kemudian</w:t>
      </w:r>
      <w:proofErr w:type="spellEnd"/>
      <w:r w:rsidR="002D1E6F" w:rsidRPr="00940B1B">
        <w:rPr>
          <w:rFonts w:cs="Times New Roman"/>
        </w:rPr>
        <w:t xml:space="preserve"> </w:t>
      </w:r>
      <w:proofErr w:type="spellStart"/>
      <w:r w:rsidR="002D1E6F" w:rsidRPr="00940B1B">
        <w:rPr>
          <w:rFonts w:cs="Times New Roman"/>
        </w:rPr>
        <w:t>diklasifikasikan</w:t>
      </w:r>
      <w:proofErr w:type="spellEnd"/>
      <w:r w:rsidR="002D1E6F" w:rsidRPr="00940B1B">
        <w:rPr>
          <w:rFonts w:cs="Times New Roman"/>
        </w:rPr>
        <w:t xml:space="preserve"> </w:t>
      </w:r>
      <w:proofErr w:type="spellStart"/>
      <w:r w:rsidR="002D1E6F" w:rsidRPr="00940B1B">
        <w:rPr>
          <w:rFonts w:cs="Times New Roman"/>
        </w:rPr>
        <w:t>sebagai</w:t>
      </w:r>
      <w:proofErr w:type="spellEnd"/>
      <w:r w:rsidR="002D1E6F" w:rsidRPr="00940B1B">
        <w:rPr>
          <w:rFonts w:cs="Times New Roman"/>
        </w:rPr>
        <w:t xml:space="preserve"> data </w:t>
      </w:r>
      <w:r w:rsidR="002D1E6F" w:rsidRPr="00940B1B">
        <w:rPr>
          <w:rFonts w:cs="Times New Roman"/>
          <w:i/>
          <w:iCs/>
        </w:rPr>
        <w:t>faulty</w:t>
      </w:r>
      <w:r w:rsidR="002D1E6F" w:rsidRPr="00940B1B">
        <w:rPr>
          <w:rFonts w:cs="Times New Roman"/>
        </w:rPr>
        <w:t xml:space="preserve">. </w:t>
      </w:r>
      <w:proofErr w:type="spellStart"/>
      <w:r w:rsidR="002D1E6F" w:rsidRPr="00940B1B">
        <w:rPr>
          <w:rFonts w:cs="Times New Roman"/>
        </w:rPr>
        <w:t>Meskipun</w:t>
      </w:r>
      <w:proofErr w:type="spellEnd"/>
      <w:r w:rsidR="002D1E6F" w:rsidRPr="00940B1B">
        <w:rPr>
          <w:rFonts w:cs="Times New Roman"/>
        </w:rPr>
        <w:t xml:space="preserve"> </w:t>
      </w:r>
      <w:proofErr w:type="spellStart"/>
      <w:r w:rsidR="002D1E6F" w:rsidRPr="00940B1B">
        <w:rPr>
          <w:rFonts w:cs="Times New Roman"/>
        </w:rPr>
        <w:t>begitu</w:t>
      </w:r>
      <w:proofErr w:type="spellEnd"/>
      <w:r w:rsidR="002D1E6F" w:rsidRPr="00940B1B">
        <w:rPr>
          <w:rFonts w:cs="Times New Roman"/>
        </w:rPr>
        <w:t xml:space="preserve">, </w:t>
      </w:r>
      <w:proofErr w:type="spellStart"/>
      <w:r w:rsidR="002D1E6F" w:rsidRPr="00940B1B">
        <w:rPr>
          <w:rFonts w:cs="Times New Roman"/>
        </w:rPr>
        <w:t>terdapat</w:t>
      </w:r>
      <w:proofErr w:type="spellEnd"/>
      <w:r w:rsidR="002D1E6F" w:rsidRPr="00940B1B">
        <w:rPr>
          <w:rFonts w:cs="Times New Roman"/>
        </w:rPr>
        <w:t xml:space="preserve"> </w:t>
      </w:r>
      <w:proofErr w:type="spellStart"/>
      <w:r w:rsidR="002D1E6F" w:rsidRPr="00940B1B">
        <w:rPr>
          <w:rFonts w:cs="Times New Roman"/>
        </w:rPr>
        <w:t>sekelompok</w:t>
      </w:r>
      <w:proofErr w:type="spellEnd"/>
      <w:r w:rsidR="002D1E6F" w:rsidRPr="00940B1B">
        <w:rPr>
          <w:rFonts w:cs="Times New Roman"/>
        </w:rPr>
        <w:t xml:space="preserve"> data normal yang </w:t>
      </w:r>
      <w:proofErr w:type="spellStart"/>
      <w:r w:rsidR="002D1E6F" w:rsidRPr="00940B1B">
        <w:rPr>
          <w:rFonts w:cs="Times New Roman"/>
        </w:rPr>
        <w:t>masih</w:t>
      </w:r>
      <w:proofErr w:type="spellEnd"/>
      <w:r w:rsidR="002D1E6F" w:rsidRPr="00940B1B">
        <w:rPr>
          <w:rFonts w:cs="Times New Roman"/>
        </w:rPr>
        <w:t xml:space="preserve"> </w:t>
      </w:r>
      <w:proofErr w:type="spellStart"/>
      <w:r w:rsidR="002D1E6F" w:rsidRPr="00940B1B">
        <w:rPr>
          <w:rFonts w:cs="Times New Roman"/>
        </w:rPr>
        <w:t>diproyeksikan</w:t>
      </w:r>
      <w:proofErr w:type="spellEnd"/>
      <w:r w:rsidR="002D1E6F" w:rsidRPr="00940B1B">
        <w:rPr>
          <w:rFonts w:cs="Times New Roman"/>
        </w:rPr>
        <w:t xml:space="preserve"> </w:t>
      </w:r>
      <w:proofErr w:type="spellStart"/>
      <w:r w:rsidR="002D1E6F" w:rsidRPr="00940B1B">
        <w:rPr>
          <w:rFonts w:cs="Times New Roman"/>
        </w:rPr>
        <w:t>bertumpukan</w:t>
      </w:r>
      <w:proofErr w:type="spellEnd"/>
      <w:r w:rsidR="002D1E6F" w:rsidRPr="00940B1B">
        <w:rPr>
          <w:rFonts w:cs="Times New Roman"/>
        </w:rPr>
        <w:t xml:space="preserve"> </w:t>
      </w:r>
      <w:proofErr w:type="spellStart"/>
      <w:r w:rsidR="002D1E6F" w:rsidRPr="00940B1B">
        <w:rPr>
          <w:rFonts w:cs="Times New Roman"/>
        </w:rPr>
        <w:t>dengan</w:t>
      </w:r>
      <w:proofErr w:type="spellEnd"/>
      <w:r w:rsidR="002D1E6F" w:rsidRPr="00940B1B">
        <w:rPr>
          <w:rFonts w:cs="Times New Roman"/>
        </w:rPr>
        <w:t xml:space="preserve"> data </w:t>
      </w:r>
      <w:r w:rsidR="002D1E6F" w:rsidRPr="00940B1B">
        <w:rPr>
          <w:rFonts w:cs="Times New Roman"/>
          <w:i/>
          <w:iCs/>
        </w:rPr>
        <w:t>faulty</w:t>
      </w:r>
      <w:r w:rsidR="002D1E6F" w:rsidRPr="00940B1B">
        <w:rPr>
          <w:rFonts w:cs="Times New Roman"/>
        </w:rPr>
        <w:t xml:space="preserve"> </w:t>
      </w:r>
      <w:proofErr w:type="spellStart"/>
      <w:r w:rsidR="002D1E6F" w:rsidRPr="00940B1B">
        <w:rPr>
          <w:rFonts w:cs="Times New Roman"/>
        </w:rPr>
        <w:t>sehingga</w:t>
      </w:r>
      <w:proofErr w:type="spellEnd"/>
      <w:r w:rsidR="002D1E6F" w:rsidRPr="00940B1B">
        <w:rPr>
          <w:rFonts w:cs="Times New Roman"/>
        </w:rPr>
        <w:t xml:space="preserve"> </w:t>
      </w:r>
      <w:proofErr w:type="spellStart"/>
      <w:r w:rsidR="002D1E6F" w:rsidRPr="00940B1B">
        <w:rPr>
          <w:rFonts w:cs="Times New Roman"/>
        </w:rPr>
        <w:t>terjadi</w:t>
      </w:r>
      <w:proofErr w:type="spellEnd"/>
      <w:r w:rsidR="002D1E6F" w:rsidRPr="00940B1B">
        <w:rPr>
          <w:rFonts w:cs="Times New Roman"/>
        </w:rPr>
        <w:t xml:space="preserve"> </w:t>
      </w:r>
      <w:proofErr w:type="spellStart"/>
      <w:r w:rsidR="002D1E6F" w:rsidRPr="00940B1B">
        <w:rPr>
          <w:rFonts w:cs="Times New Roman"/>
        </w:rPr>
        <w:t>misklasifikasi</w:t>
      </w:r>
      <w:proofErr w:type="spellEnd"/>
      <w:r w:rsidR="002D1E6F" w:rsidRPr="00940B1B">
        <w:rPr>
          <w:rFonts w:cs="Times New Roman"/>
        </w:rPr>
        <w:t xml:space="preserve">. Dari </w:t>
      </w:r>
      <w:proofErr w:type="spellStart"/>
      <w:r w:rsidR="002D1E6F" w:rsidRPr="00940B1B">
        <w:rPr>
          <w:rFonts w:cs="Times New Roman"/>
        </w:rPr>
        <w:t>pengujian</w:t>
      </w:r>
      <w:proofErr w:type="spellEnd"/>
      <w:r w:rsidR="002D1E6F" w:rsidRPr="00940B1B">
        <w:rPr>
          <w:rFonts w:cs="Times New Roman"/>
        </w:rPr>
        <w:t xml:space="preserve"> yang </w:t>
      </w:r>
      <w:proofErr w:type="spellStart"/>
      <w:r w:rsidR="002D1E6F" w:rsidRPr="00940B1B">
        <w:rPr>
          <w:rFonts w:cs="Times New Roman"/>
        </w:rPr>
        <w:t>dilakukan</w:t>
      </w:r>
      <w:proofErr w:type="spellEnd"/>
      <w:r w:rsidR="002D1E6F" w:rsidRPr="00940B1B">
        <w:rPr>
          <w:rFonts w:cs="Times New Roman"/>
        </w:rPr>
        <w:t xml:space="preserve"> </w:t>
      </w:r>
      <w:proofErr w:type="spellStart"/>
      <w:r w:rsidR="002D1E6F" w:rsidRPr="00940B1B">
        <w:rPr>
          <w:rFonts w:cs="Times New Roman"/>
        </w:rPr>
        <w:t>didapatkan</w:t>
      </w:r>
      <w:proofErr w:type="spellEnd"/>
      <w:r w:rsidR="002D1E6F" w:rsidRPr="00940B1B">
        <w:rPr>
          <w:rFonts w:cs="Times New Roman"/>
        </w:rPr>
        <w:t xml:space="preserve"> </w:t>
      </w:r>
      <w:proofErr w:type="spellStart"/>
      <w:r w:rsidR="002D1E6F" w:rsidRPr="00940B1B">
        <w:rPr>
          <w:rFonts w:cs="Times New Roman"/>
        </w:rPr>
        <w:t>bahwa</w:t>
      </w:r>
      <w:proofErr w:type="spellEnd"/>
      <w:r w:rsidR="002D1E6F" w:rsidRPr="00940B1B">
        <w:rPr>
          <w:rFonts w:cs="Times New Roman"/>
        </w:rPr>
        <w:t xml:space="preserve"> </w:t>
      </w:r>
      <w:proofErr w:type="spellStart"/>
      <w:r w:rsidR="002D1E6F" w:rsidRPr="00940B1B">
        <w:rPr>
          <w:rFonts w:cs="Times New Roman"/>
        </w:rPr>
        <w:t>akurasi</w:t>
      </w:r>
      <w:proofErr w:type="spellEnd"/>
      <w:r w:rsidR="002D1E6F" w:rsidRPr="00940B1B">
        <w:rPr>
          <w:rFonts w:cs="Times New Roman"/>
        </w:rPr>
        <w:t xml:space="preserve"> paling </w:t>
      </w:r>
      <w:proofErr w:type="spellStart"/>
      <w:r w:rsidR="002D1E6F" w:rsidRPr="00940B1B">
        <w:rPr>
          <w:rFonts w:cs="Times New Roman"/>
        </w:rPr>
        <w:t>rendah</w:t>
      </w:r>
      <w:proofErr w:type="spellEnd"/>
      <w:r w:rsidR="002D1E6F"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00940B1B" w:rsidRPr="00940B1B">
        <w:rPr>
          <w:rFonts w:cs="Times New Roman"/>
        </w:rPr>
        <w:t>61</w:t>
      </w:r>
      <w:r w:rsidR="002D1E6F" w:rsidRPr="00940B1B">
        <w:rPr>
          <w:rFonts w:cs="Times New Roman"/>
        </w:rPr>
        <w:t>,</w:t>
      </w:r>
      <w:r w:rsidR="00940B1B" w:rsidRPr="00940B1B">
        <w:rPr>
          <w:rFonts w:cs="Times New Roman"/>
        </w:rPr>
        <w:t>31</w:t>
      </w:r>
      <w:r w:rsidR="002D1E6F" w:rsidRPr="00940B1B">
        <w:rPr>
          <w:rFonts w:cs="Times New Roman"/>
        </w:rPr>
        <w:t xml:space="preserve">% </w:t>
      </w:r>
      <w:proofErr w:type="spellStart"/>
      <w:r w:rsidR="002D1E6F" w:rsidRPr="00940B1B">
        <w:rPr>
          <w:rFonts w:cs="Times New Roman"/>
        </w:rPr>
        <w:t>dihasilkan</w:t>
      </w:r>
      <w:proofErr w:type="spellEnd"/>
      <w:r w:rsidR="002D1E6F" w:rsidRPr="00940B1B">
        <w:rPr>
          <w:rFonts w:cs="Times New Roman"/>
        </w:rPr>
        <w:t xml:space="preserve"> oleh </w:t>
      </w:r>
      <w:proofErr w:type="spellStart"/>
      <w:r w:rsidR="002D1E6F" w:rsidRPr="00940B1B">
        <w:rPr>
          <w:rFonts w:cs="Times New Roman"/>
        </w:rPr>
        <w:t>pengujian</w:t>
      </w:r>
      <w:proofErr w:type="spellEnd"/>
      <w:r w:rsidR="002D1E6F" w:rsidRPr="00940B1B">
        <w:rPr>
          <w:rFonts w:cs="Times New Roman"/>
        </w:rPr>
        <w:t xml:space="preserve"> </w:t>
      </w:r>
      <w:proofErr w:type="spellStart"/>
      <w:r w:rsidR="002D1E6F" w:rsidRPr="00940B1B">
        <w:rPr>
          <w:rFonts w:cs="Times New Roman"/>
        </w:rPr>
        <w:t>menggunakan</w:t>
      </w:r>
      <w:proofErr w:type="spellEnd"/>
      <w:r w:rsidR="002D1E6F"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2D1E6F" w:rsidRPr="00940B1B">
        <w:rPr>
          <w:rFonts w:cs="Times New Roman"/>
        </w:rPr>
        <w:t>sebesar</w:t>
      </w:r>
      <w:proofErr w:type="spellEnd"/>
      <w:r w:rsidR="002D1E6F" w:rsidRPr="00940B1B">
        <w:rPr>
          <w:rFonts w:cs="Times New Roman"/>
        </w:rPr>
        <w:t xml:space="preserve"> </w:t>
      </w:r>
      <w:r w:rsidRPr="005E3008">
        <w:t>5</w:t>
      </w:r>
      <w:r>
        <w:t>x10</w:t>
      </w:r>
      <w:r>
        <w:rPr>
          <w:vertAlign w:val="superscript"/>
        </w:rPr>
        <w:t>-7</w:t>
      </w:r>
      <w:r w:rsidR="00940B1B" w:rsidRPr="00940B1B">
        <w:rPr>
          <w:rFonts w:cs="Times New Roman"/>
        </w:rPr>
        <w:t xml:space="preserve">. </w:t>
      </w:r>
      <w:proofErr w:type="spellStart"/>
      <w:r w:rsidR="00940B1B" w:rsidRPr="00940B1B">
        <w:rPr>
          <w:rFonts w:cs="Times New Roman"/>
        </w:rPr>
        <w:t>Akurasi</w:t>
      </w:r>
      <w:proofErr w:type="spellEnd"/>
      <w:r w:rsidR="00940B1B" w:rsidRPr="00940B1B">
        <w:rPr>
          <w:rFonts w:cs="Times New Roman"/>
        </w:rPr>
        <w:t xml:space="preserve"> paling </w:t>
      </w:r>
      <w:proofErr w:type="spellStart"/>
      <w:r w:rsidR="00940B1B" w:rsidRPr="00940B1B">
        <w:rPr>
          <w:rFonts w:cs="Times New Roman"/>
        </w:rPr>
        <w:t>tinggi</w:t>
      </w:r>
      <w:proofErr w:type="spellEnd"/>
      <w:r w:rsidR="00940B1B" w:rsidRPr="00940B1B">
        <w:rPr>
          <w:rFonts w:cs="Times New Roman"/>
        </w:rPr>
        <w:t xml:space="preserve"> </w:t>
      </w:r>
      <w:proofErr w:type="spellStart"/>
      <w:r w:rsidR="00940B1B" w:rsidRPr="00940B1B">
        <w:rPr>
          <w:rFonts w:cs="Times New Roman"/>
        </w:rPr>
        <w:t>dihasilkan</w:t>
      </w:r>
      <w:proofErr w:type="spellEnd"/>
      <w:r w:rsidR="00940B1B" w:rsidRPr="00940B1B">
        <w:rPr>
          <w:rFonts w:cs="Times New Roman"/>
        </w:rPr>
        <w:t xml:space="preserve"> oleh </w:t>
      </w:r>
      <w:proofErr w:type="spellStart"/>
      <w:r w:rsidR="00940B1B" w:rsidRPr="00940B1B">
        <w:rPr>
          <w:rFonts w:cs="Times New Roman"/>
        </w:rPr>
        <w:t>pengujian</w:t>
      </w:r>
      <w:proofErr w:type="spellEnd"/>
      <w:r w:rsidR="00940B1B" w:rsidRPr="00940B1B">
        <w:rPr>
          <w:rFonts w:cs="Times New Roman"/>
        </w:rPr>
        <w:t xml:space="preserve"> </w:t>
      </w:r>
      <w:proofErr w:type="spellStart"/>
      <w:r w:rsidR="00940B1B" w:rsidRPr="00940B1B">
        <w:rPr>
          <w:rFonts w:cs="Times New Roman"/>
        </w:rPr>
        <w:t>menggunakan</w:t>
      </w:r>
      <w:proofErr w:type="spellEnd"/>
      <w:r w:rsidR="00940B1B" w:rsidRPr="00940B1B">
        <w:rPr>
          <w:rFonts w:cs="Times New Roman"/>
        </w:rPr>
        <w:t xml:space="preserve"> </w:t>
      </w:r>
      <w:proofErr w:type="spellStart"/>
      <w:r w:rsidR="00940B1B" w:rsidRPr="00940B1B">
        <w:rPr>
          <w:rFonts w:cs="Times New Roman"/>
        </w:rPr>
        <w:t>nilai</w:t>
      </w:r>
      <w:proofErr w:type="spellEnd"/>
      <w:r w:rsidR="00940B1B" w:rsidRPr="00940B1B">
        <w:rPr>
          <w:rFonts w:cs="Times New Roman"/>
        </w:rPr>
        <w:t xml:space="preserve"> </w:t>
      </w:r>
      <w:r w:rsidR="008F50D0">
        <w:rPr>
          <w:rFonts w:eastAsia="Calibri" w:cs="Times New Roman"/>
          <w:lang w:val="de-DE"/>
        </w:rPr>
        <w:t>γ</w:t>
      </w:r>
      <w:r w:rsidR="008F50D0"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w:t>
      </w:r>
      <w:r w:rsidRPr="005E3008">
        <w:t>5</w:t>
      </w:r>
      <w:r>
        <w:t>x10</w:t>
      </w:r>
      <w:r>
        <w:rPr>
          <w:vertAlign w:val="superscript"/>
        </w:rPr>
        <w:t xml:space="preserve">-5 </w:t>
      </w:r>
      <w:proofErr w:type="spellStart"/>
      <w:r w:rsidR="00940B1B" w:rsidRPr="00940B1B">
        <w:rPr>
          <w:rFonts w:cs="Times New Roman"/>
        </w:rPr>
        <w:t>yakni</w:t>
      </w:r>
      <w:proofErr w:type="spellEnd"/>
      <w:r w:rsidR="00940B1B" w:rsidRPr="00940B1B">
        <w:rPr>
          <w:rFonts w:cs="Times New Roman"/>
        </w:rPr>
        <w:t xml:space="preserve"> </w:t>
      </w:r>
      <w:proofErr w:type="spellStart"/>
      <w:r w:rsidR="00940B1B" w:rsidRPr="00940B1B">
        <w:rPr>
          <w:rFonts w:cs="Times New Roman"/>
        </w:rPr>
        <w:t>sebesar</w:t>
      </w:r>
      <w:proofErr w:type="spellEnd"/>
      <w:r w:rsidR="00940B1B" w:rsidRPr="00940B1B">
        <w:rPr>
          <w:rFonts w:cs="Times New Roman"/>
        </w:rPr>
        <w:t xml:space="preserve"> 75,54%.</w:t>
      </w:r>
    </w:p>
    <w:p w14:paraId="7BF98F45" w14:textId="35A3A94E" w:rsidR="00CA6B28" w:rsidRPr="00A74968" w:rsidRDefault="002D1E6F" w:rsidP="007D09A3">
      <w:pPr>
        <w:spacing w:line="360" w:lineRule="auto"/>
        <w:ind w:firstLine="426"/>
        <w:rPr>
          <w:rFonts w:cs="Times New Roman"/>
        </w:rPr>
      </w:pP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w:t>
      </w:r>
      <w:proofErr w:type="spellStart"/>
      <w:r>
        <w:rPr>
          <w:rFonts w:cs="Times New Roman"/>
        </w:rPr>
        <w:t>meskipun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w:t>
      </w:r>
      <w:proofErr w:type="spellStart"/>
      <w:r>
        <w:rPr>
          <w:rFonts w:cs="Times New Roman"/>
        </w:rPr>
        <w:t>memiliki</w:t>
      </w:r>
      <w:proofErr w:type="spellEnd"/>
      <w:r>
        <w:rPr>
          <w:rFonts w:cs="Times New Roman"/>
        </w:rPr>
        <w:t xml:space="preserve"> </w:t>
      </w:r>
      <w:proofErr w:type="spellStart"/>
      <w:r>
        <w:rPr>
          <w:rFonts w:cs="Times New Roman"/>
        </w:rPr>
        <w:t>variasi</w:t>
      </w:r>
      <w:proofErr w:type="spellEnd"/>
      <w:r>
        <w:rPr>
          <w:rFonts w:cs="Times New Roman"/>
        </w:rPr>
        <w:t xml:space="preserve"> data yang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daripada</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namun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tertinggi</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dihasilkan</w:t>
      </w:r>
      <w:proofErr w:type="spellEnd"/>
      <w:r>
        <w:rPr>
          <w:rFonts w:cs="Times New Roman"/>
        </w:rPr>
        <w:t xml:space="preserve"> oleh </w:t>
      </w:r>
      <w:proofErr w:type="spellStart"/>
      <w:r>
        <w:rPr>
          <w:rFonts w:cs="Times New Roman"/>
        </w:rPr>
        <w:t>pengujian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ukuran</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300. Pada </w:t>
      </w:r>
      <w:proofErr w:type="spellStart"/>
      <w:r>
        <w:rPr>
          <w:rFonts w:cs="Times New Roman"/>
        </w:rPr>
        <w:t>rentang</w:t>
      </w:r>
      <w:proofErr w:type="spellEnd"/>
      <w:r>
        <w:rPr>
          <w:rFonts w:cs="Times New Roman"/>
        </w:rPr>
        <w:t xml:space="preserve"> </w:t>
      </w:r>
      <w:proofErr w:type="spellStart"/>
      <w:r>
        <w:rPr>
          <w:rFonts w:cs="Times New Roman"/>
        </w:rPr>
        <w:t>nilai</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diuji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persebaran</w:t>
      </w:r>
      <w:proofErr w:type="spellEnd"/>
      <w:r>
        <w:rPr>
          <w:rFonts w:cs="Times New Roman"/>
        </w:rPr>
        <w:t xml:space="preserve"> yang </w:t>
      </w:r>
      <w:proofErr w:type="spellStart"/>
      <w:r>
        <w:rPr>
          <w:rFonts w:cs="Times New Roman"/>
        </w:rPr>
        <w:t>relatif</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dibandingkan</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ukuran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sebesar</w:t>
      </w:r>
      <w:proofErr w:type="spellEnd"/>
      <w:r>
        <w:rPr>
          <w:rFonts w:cs="Times New Roman"/>
        </w:rPr>
        <w:t xml:space="preserve"> 150, </w:t>
      </w:r>
      <w:proofErr w:type="spellStart"/>
      <w:r>
        <w:rPr>
          <w:rFonts w:cs="Times New Roman"/>
        </w:rPr>
        <w:t>hal</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dikarenakan</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memiliki</w:t>
      </w:r>
      <w:proofErr w:type="spellEnd"/>
      <w:r>
        <w:rPr>
          <w:rFonts w:cs="Times New Roman"/>
        </w:rPr>
        <w:t xml:space="preserve"> </w:t>
      </w:r>
      <w:proofErr w:type="spellStart"/>
      <w:r>
        <w:rPr>
          <w:rFonts w:cs="Times New Roman"/>
        </w:rPr>
        <w:t>variansi</w:t>
      </w:r>
      <w:proofErr w:type="spellEnd"/>
      <w:r>
        <w:rPr>
          <w:rFonts w:cs="Times New Roman"/>
        </w:rPr>
        <w:t xml:space="preserve"> yang </w:t>
      </w:r>
      <w:proofErr w:type="spellStart"/>
      <w:r>
        <w:rPr>
          <w:rFonts w:cs="Times New Roman"/>
        </w:rPr>
        <w:t>besar</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secara</w:t>
      </w:r>
      <w:proofErr w:type="spellEnd"/>
      <w:r>
        <w:rPr>
          <w:rFonts w:cs="Times New Roman"/>
        </w:rPr>
        <w:t xml:space="preserve"> </w:t>
      </w:r>
      <w:proofErr w:type="spellStart"/>
      <w:r>
        <w:rPr>
          <w:rFonts w:cs="Times New Roman"/>
        </w:rPr>
        <w:t>terpisah</w:t>
      </w:r>
      <w:proofErr w:type="spellEnd"/>
      <w:r>
        <w:rPr>
          <w:rFonts w:cs="Times New Roman"/>
        </w:rPr>
        <w:t xml:space="preserve"> </w:t>
      </w:r>
      <w:proofErr w:type="spellStart"/>
      <w:r>
        <w:rPr>
          <w:rFonts w:cs="Times New Roman"/>
        </w:rPr>
        <w:t>apabila</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008F50D0">
        <w:rPr>
          <w:rFonts w:eastAsia="Calibri" w:cs="Times New Roman"/>
          <w:lang w:val="de-DE"/>
        </w:rPr>
        <w:t>γ</w:t>
      </w:r>
      <w:r w:rsidR="008F50D0">
        <w:rPr>
          <w:rFonts w:cs="Times New Roman"/>
        </w:rPr>
        <w:t xml:space="preserve"> </w:t>
      </w:r>
      <w:r>
        <w:rPr>
          <w:rFonts w:cs="Times New Roman"/>
        </w:rPr>
        <w:t xml:space="preserve">yang </w:t>
      </w:r>
      <w:proofErr w:type="spellStart"/>
      <w:r>
        <w:rPr>
          <w:rFonts w:cs="Times New Roman"/>
        </w:rPr>
        <w:t>kecil</w:t>
      </w:r>
      <w:proofErr w:type="spellEnd"/>
      <w:r>
        <w:rPr>
          <w:rFonts w:cs="Times New Roman"/>
        </w:rPr>
        <w:t xml:space="preserve">. </w:t>
      </w:r>
      <w:proofErr w:type="spellStart"/>
      <w:r w:rsidR="00A74968">
        <w:rPr>
          <w:rFonts w:cs="Times New Roman"/>
        </w:rPr>
        <w:t>Selain</w:t>
      </w:r>
      <w:proofErr w:type="spellEnd"/>
      <w:r w:rsidR="00A74968">
        <w:rPr>
          <w:rFonts w:cs="Times New Roman"/>
        </w:rPr>
        <w:t xml:space="preserve"> </w:t>
      </w:r>
      <w:proofErr w:type="spellStart"/>
      <w:r w:rsidR="00A74968">
        <w:rPr>
          <w:rFonts w:cs="Times New Roman"/>
        </w:rPr>
        <w:t>itu</w:t>
      </w:r>
      <w:proofErr w:type="spellEnd"/>
      <w:r w:rsidR="00A74968">
        <w:rPr>
          <w:rFonts w:cs="Times New Roman"/>
        </w:rPr>
        <w:t xml:space="preserve">, </w:t>
      </w:r>
      <w:proofErr w:type="spellStart"/>
      <w:r w:rsidR="00A74968">
        <w:rPr>
          <w:rFonts w:cs="Times New Roman"/>
        </w:rPr>
        <w:t>dapat</w:t>
      </w:r>
      <w:proofErr w:type="spellEnd"/>
      <w:r w:rsidR="00A74968">
        <w:rPr>
          <w:rFonts w:cs="Times New Roman"/>
        </w:rPr>
        <w:t xml:space="preserve"> </w:t>
      </w:r>
      <w:proofErr w:type="spellStart"/>
      <w:r w:rsidR="00A74968">
        <w:rPr>
          <w:rFonts w:cs="Times New Roman"/>
        </w:rPr>
        <w:t>dilihat</w:t>
      </w:r>
      <w:proofErr w:type="spellEnd"/>
      <w:r w:rsidR="00A74968">
        <w:rPr>
          <w:rFonts w:cs="Times New Roman"/>
        </w:rPr>
        <w:t xml:space="preserve"> pula </w:t>
      </w:r>
      <w:proofErr w:type="spellStart"/>
      <w:r w:rsidR="00A74968">
        <w:rPr>
          <w:rFonts w:cs="Times New Roman"/>
        </w:rPr>
        <w:t>bahwa</w:t>
      </w:r>
      <w:proofErr w:type="spellEnd"/>
      <w:r w:rsidR="00A74968">
        <w:rPr>
          <w:rFonts w:cs="Times New Roman"/>
        </w:rPr>
        <w:t xml:space="preserve"> </w:t>
      </w:r>
      <w:proofErr w:type="spellStart"/>
      <w:r w:rsidR="00A74968">
        <w:rPr>
          <w:rFonts w:cs="Times New Roman"/>
        </w:rPr>
        <w:t>penyetelan</w:t>
      </w:r>
      <w:proofErr w:type="spellEnd"/>
      <w:r w:rsidR="00A74968">
        <w:rPr>
          <w:rFonts w:cs="Times New Roman"/>
        </w:rPr>
        <w:t xml:space="preserve"> </w:t>
      </w:r>
      <w:proofErr w:type="spellStart"/>
      <w:r w:rsidR="00A74968">
        <w:rPr>
          <w:rFonts w:cs="Times New Roman"/>
        </w:rPr>
        <w:t>nilai</w:t>
      </w:r>
      <w:proofErr w:type="spellEnd"/>
      <w:r w:rsidR="00A74968">
        <w:rPr>
          <w:rFonts w:cs="Times New Roman"/>
        </w:rPr>
        <w:t xml:space="preserve"> </w:t>
      </w:r>
      <w:r w:rsidR="008F50D0">
        <w:rPr>
          <w:rFonts w:eastAsia="Calibri" w:cs="Times New Roman"/>
          <w:lang w:val="de-DE"/>
        </w:rPr>
        <w:t>γ</w:t>
      </w:r>
      <w:r w:rsidR="008F50D0">
        <w:rPr>
          <w:rFonts w:cs="Times New Roman"/>
        </w:rPr>
        <w:t xml:space="preserve"> </w:t>
      </w:r>
      <w:r w:rsidR="00A74968">
        <w:rPr>
          <w:rFonts w:cs="Times New Roman"/>
        </w:rPr>
        <w:t xml:space="preserve">dan </w:t>
      </w:r>
      <w:proofErr w:type="spellStart"/>
      <w:r w:rsidR="00A74968">
        <w:rPr>
          <w:rFonts w:cs="Times New Roman"/>
        </w:rPr>
        <w:t>ukuran</w:t>
      </w:r>
      <w:proofErr w:type="spellEnd"/>
      <w:r w:rsidR="00A74968">
        <w:rPr>
          <w:rFonts w:cs="Times New Roman"/>
        </w:rPr>
        <w:t xml:space="preserve"> data </w:t>
      </w:r>
      <w:proofErr w:type="spellStart"/>
      <w:r w:rsidR="00A74968">
        <w:rPr>
          <w:rFonts w:cs="Times New Roman"/>
        </w:rPr>
        <w:t>referensi</w:t>
      </w:r>
      <w:proofErr w:type="spellEnd"/>
      <w:r w:rsidR="00A74968">
        <w:rPr>
          <w:rFonts w:cs="Times New Roman"/>
        </w:rPr>
        <w:t xml:space="preserve"> </w:t>
      </w:r>
      <w:proofErr w:type="spellStart"/>
      <w:r w:rsidR="00A74968">
        <w:rPr>
          <w:rFonts w:cs="Times New Roman"/>
        </w:rPr>
        <w:t>tidak</w:t>
      </w:r>
      <w:proofErr w:type="spellEnd"/>
      <w:r w:rsidR="00A74968">
        <w:rPr>
          <w:rFonts w:cs="Times New Roman"/>
        </w:rPr>
        <w:t xml:space="preserve"> </w:t>
      </w:r>
      <w:proofErr w:type="spellStart"/>
      <w:r w:rsidR="00A74968">
        <w:rPr>
          <w:rFonts w:cs="Times New Roman"/>
        </w:rPr>
        <w:lastRenderedPageBreak/>
        <w:t>menghasilkan</w:t>
      </w:r>
      <w:proofErr w:type="spellEnd"/>
      <w:r w:rsidR="00A74968">
        <w:rPr>
          <w:rFonts w:cs="Times New Roman"/>
        </w:rPr>
        <w:t xml:space="preserve"> </w:t>
      </w:r>
      <w:proofErr w:type="spellStart"/>
      <w:r w:rsidR="00A74968">
        <w:rPr>
          <w:rFonts w:cs="Times New Roman"/>
        </w:rPr>
        <w:t>akurasi</w:t>
      </w:r>
      <w:proofErr w:type="spellEnd"/>
      <w:r w:rsidR="00A74968">
        <w:rPr>
          <w:rFonts w:cs="Times New Roman"/>
        </w:rPr>
        <w:t xml:space="preserve"> yang </w:t>
      </w:r>
      <w:proofErr w:type="spellStart"/>
      <w:r w:rsidR="00A74968">
        <w:rPr>
          <w:rFonts w:cs="Times New Roman"/>
        </w:rPr>
        <w:t>lebih</w:t>
      </w:r>
      <w:proofErr w:type="spellEnd"/>
      <w:r w:rsidR="00A74968">
        <w:rPr>
          <w:rFonts w:cs="Times New Roman"/>
        </w:rPr>
        <w:t xml:space="preserve"> </w:t>
      </w:r>
      <w:proofErr w:type="spellStart"/>
      <w:r w:rsidR="00A74968">
        <w:rPr>
          <w:rFonts w:cs="Times New Roman"/>
        </w:rPr>
        <w:t>tinggi</w:t>
      </w:r>
      <w:proofErr w:type="spellEnd"/>
      <w:r w:rsidR="00A74968">
        <w:rPr>
          <w:rFonts w:cs="Times New Roman"/>
        </w:rPr>
        <w:t xml:space="preserve"> </w:t>
      </w:r>
      <w:proofErr w:type="spellStart"/>
      <w:r w:rsidR="00A74968">
        <w:rPr>
          <w:rFonts w:cs="Times New Roman"/>
        </w:rPr>
        <w:t>dibandingkan</w:t>
      </w:r>
      <w:proofErr w:type="spellEnd"/>
      <w:r w:rsidR="00A74968">
        <w:rPr>
          <w:rFonts w:cs="Times New Roman"/>
        </w:rPr>
        <w:t xml:space="preserve"> </w:t>
      </w:r>
      <w:proofErr w:type="spellStart"/>
      <w:r w:rsidR="00A74968">
        <w:rPr>
          <w:rFonts w:cs="Times New Roman"/>
        </w:rPr>
        <w:t>apabila</w:t>
      </w:r>
      <w:proofErr w:type="spellEnd"/>
      <w:r w:rsidR="00A74968">
        <w:rPr>
          <w:rFonts w:cs="Times New Roman"/>
        </w:rPr>
        <w:t xml:space="preserve"> </w:t>
      </w:r>
      <w:proofErr w:type="spellStart"/>
      <w:r w:rsidR="00A74968">
        <w:rPr>
          <w:rFonts w:cs="Times New Roman"/>
        </w:rPr>
        <w:t>digunakan</w:t>
      </w:r>
      <w:proofErr w:type="spellEnd"/>
      <w:r w:rsidR="00A74968">
        <w:rPr>
          <w:rFonts w:cs="Times New Roman"/>
        </w:rPr>
        <w:t xml:space="preserve"> parameter </w:t>
      </w:r>
      <w:r w:rsidR="00A74968">
        <w:rPr>
          <w:rFonts w:cs="Times New Roman"/>
          <w:i/>
          <w:iCs/>
        </w:rPr>
        <w:t xml:space="preserve">default </w:t>
      </w:r>
      <w:proofErr w:type="spellStart"/>
      <w:r w:rsidR="00A74968">
        <w:rPr>
          <w:rFonts w:cs="Times New Roman"/>
        </w:rPr>
        <w:t>dari</w:t>
      </w:r>
      <w:proofErr w:type="spellEnd"/>
      <w:r w:rsidR="00A74968">
        <w:rPr>
          <w:rFonts w:cs="Times New Roman"/>
        </w:rPr>
        <w:t xml:space="preserve"> program.</w:t>
      </w:r>
    </w:p>
    <w:p w14:paraId="2A4E2924" w14:textId="0D1503C3" w:rsidR="009E40DB" w:rsidRPr="000E0E8A" w:rsidRDefault="009E40DB" w:rsidP="00765001">
      <w:pPr>
        <w:spacing w:line="360" w:lineRule="auto"/>
        <w:jc w:val="left"/>
        <w:rPr>
          <w:rFonts w:cs="Times New Roman"/>
        </w:rPr>
        <w:sectPr w:rsidR="009E40DB" w:rsidRPr="000E0E8A">
          <w:headerReference w:type="default" r:id="rId98"/>
          <w:footerReference w:type="default" r:id="rId99"/>
          <w:type w:val="continuous"/>
          <w:pgSz w:w="11906" w:h="16838"/>
          <w:pgMar w:top="2268" w:right="1701" w:bottom="1701" w:left="2268" w:header="720" w:footer="720" w:gutter="0"/>
          <w:cols w:space="720"/>
          <w:docGrid w:linePitch="360"/>
        </w:sectPr>
      </w:pP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lastRenderedPageBreak/>
        <w:br/>
      </w:r>
      <w:bookmarkStart w:id="86" w:name="_Toc57984742"/>
      <w:r w:rsidRPr="00944E0B">
        <w:rPr>
          <w:rFonts w:cs="Times New Roman"/>
        </w:rPr>
        <w:t>KESIMPULAN DAN SARAN</w:t>
      </w:r>
      <w:bookmarkEnd w:id="86"/>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87" w:name="_Toc57984743"/>
      <w:r w:rsidRPr="00944E0B">
        <w:rPr>
          <w:rFonts w:cs="Times New Roman"/>
        </w:rPr>
        <w:t>Kesimpulan</w:t>
      </w:r>
      <w:bookmarkEnd w:id="87"/>
    </w:p>
    <w:p w14:paraId="76FDCD1F" w14:textId="1D54E54F" w:rsidR="00E24B27" w:rsidRDefault="00B843E5" w:rsidP="00B843E5">
      <w:pPr>
        <w:spacing w:after="0" w:line="360" w:lineRule="auto"/>
        <w:rPr>
          <w:rFonts w:cs="Times New Roman"/>
        </w:rPr>
      </w:pPr>
      <w:r>
        <w:rPr>
          <w:rFonts w:cs="Times New Roman"/>
        </w:rPr>
        <w:tab/>
      </w:r>
      <w:proofErr w:type="spellStart"/>
      <w:r w:rsidR="008B2B42">
        <w:rPr>
          <w:rFonts w:cs="Times New Roman"/>
        </w:rPr>
        <w:t>Penelitian</w:t>
      </w:r>
      <w:proofErr w:type="spellEnd"/>
      <w:r w:rsidR="008B2B42">
        <w:rPr>
          <w:rFonts w:cs="Times New Roman"/>
        </w:rPr>
        <w:t xml:space="preserve"> yang </w:t>
      </w:r>
      <w:proofErr w:type="spellStart"/>
      <w:r w:rsidR="008B2B42">
        <w:rPr>
          <w:rFonts w:cs="Times New Roman"/>
        </w:rPr>
        <w:t>telah</w:t>
      </w:r>
      <w:proofErr w:type="spellEnd"/>
      <w:r w:rsidR="008B2B42">
        <w:rPr>
          <w:rFonts w:cs="Times New Roman"/>
        </w:rPr>
        <w:t xml:space="preserve"> </w:t>
      </w:r>
      <w:proofErr w:type="spellStart"/>
      <w:r w:rsidR="008B2B42">
        <w:rPr>
          <w:rFonts w:cs="Times New Roman"/>
        </w:rPr>
        <w:t>dilakukan</w:t>
      </w:r>
      <w:proofErr w:type="spellEnd"/>
      <w:r w:rsidR="004B73D0">
        <w:rPr>
          <w:rFonts w:cs="Times New Roman"/>
        </w:rPr>
        <w:t xml:space="preserve"> </w:t>
      </w:r>
      <w:proofErr w:type="spellStart"/>
      <w:r w:rsidR="004B73D0">
        <w:rPr>
          <w:rFonts w:cs="Times New Roman"/>
        </w:rPr>
        <w:t>bertujuan</w:t>
      </w:r>
      <w:proofErr w:type="spellEnd"/>
      <w:r w:rsidR="004B73D0">
        <w:rPr>
          <w:rFonts w:cs="Times New Roman"/>
        </w:rPr>
        <w:t xml:space="preserve"> </w:t>
      </w:r>
      <w:proofErr w:type="spellStart"/>
      <w:r w:rsidR="004B73D0">
        <w:rPr>
          <w:rFonts w:cs="Times New Roman"/>
        </w:rPr>
        <w:t>untuk</w:t>
      </w:r>
      <w:proofErr w:type="spellEnd"/>
      <w:r w:rsidR="004B73D0">
        <w:rPr>
          <w:rFonts w:cs="Times New Roman"/>
        </w:rPr>
        <w:t xml:space="preserve"> </w:t>
      </w:r>
      <w:proofErr w:type="spellStart"/>
      <w:r w:rsidR="004B73D0">
        <w:rPr>
          <w:rFonts w:cs="Times New Roman"/>
        </w:rPr>
        <w:t>merancang</w:t>
      </w:r>
      <w:proofErr w:type="spellEnd"/>
      <w:r w:rsidR="004B73D0">
        <w:rPr>
          <w:rFonts w:cs="Times New Roman"/>
        </w:rPr>
        <w:t xml:space="preserve"> dan</w:t>
      </w:r>
      <w:r w:rsidR="0039307A">
        <w:rPr>
          <w:rFonts w:cs="Times New Roman"/>
        </w:rPr>
        <w:t xml:space="preserve"> </w:t>
      </w:r>
      <w:proofErr w:type="spellStart"/>
      <w:r w:rsidR="00766FFA">
        <w:rPr>
          <w:rFonts w:cs="Times New Roman"/>
        </w:rPr>
        <w:t>menguji</w:t>
      </w:r>
      <w:proofErr w:type="spellEnd"/>
      <w:r w:rsidR="0039307A">
        <w:rPr>
          <w:rFonts w:cs="Times New Roman"/>
        </w:rPr>
        <w:t xml:space="preserve"> </w:t>
      </w:r>
      <w:proofErr w:type="spellStart"/>
      <w:r w:rsidR="0039307A">
        <w:rPr>
          <w:rFonts w:cs="Times New Roman"/>
        </w:rPr>
        <w:t>performa</w:t>
      </w:r>
      <w:proofErr w:type="spellEnd"/>
      <w:r w:rsidR="0039307A">
        <w:rPr>
          <w:rFonts w:cs="Times New Roman"/>
        </w:rPr>
        <w:t xml:space="preserve"> </w:t>
      </w:r>
      <w:proofErr w:type="spellStart"/>
      <w:r w:rsidR="0039307A">
        <w:rPr>
          <w:rFonts w:cs="Times New Roman"/>
        </w:rPr>
        <w:t>dari</w:t>
      </w:r>
      <w:proofErr w:type="spellEnd"/>
      <w:r w:rsidR="0039307A">
        <w:rPr>
          <w:rFonts w:cs="Times New Roman"/>
        </w:rPr>
        <w:t xml:space="preserve"> program </w:t>
      </w:r>
      <w:proofErr w:type="spellStart"/>
      <w:r w:rsidR="0039307A">
        <w:rPr>
          <w:rFonts w:cs="Times New Roman"/>
        </w:rPr>
        <w:t>untuk</w:t>
      </w:r>
      <w:proofErr w:type="spellEnd"/>
      <w:r w:rsidR="0039307A">
        <w:rPr>
          <w:rFonts w:cs="Times New Roman"/>
        </w:rPr>
        <w:t xml:space="preserve"> </w:t>
      </w:r>
      <w:proofErr w:type="spellStart"/>
      <w:r w:rsidR="0039307A">
        <w:rPr>
          <w:rFonts w:cs="Times New Roman"/>
        </w:rPr>
        <w:t>melakukan</w:t>
      </w:r>
      <w:proofErr w:type="spellEnd"/>
      <w:r w:rsidR="0039307A">
        <w:rPr>
          <w:rFonts w:cs="Times New Roman"/>
        </w:rPr>
        <w:t xml:space="preserve"> </w:t>
      </w:r>
      <w:r w:rsidR="0039307A">
        <w:rPr>
          <w:rFonts w:cs="Times New Roman"/>
          <w:i/>
          <w:iCs/>
        </w:rPr>
        <w:t xml:space="preserve">fault detection </w:t>
      </w:r>
      <w:proofErr w:type="spellStart"/>
      <w:r w:rsidR="006F3946">
        <w:rPr>
          <w:rFonts w:cs="Times New Roman"/>
        </w:rPr>
        <w:t>dengan</w:t>
      </w:r>
      <w:proofErr w:type="spellEnd"/>
      <w:r w:rsidR="006F3946">
        <w:rPr>
          <w:rFonts w:cs="Times New Roman"/>
        </w:rPr>
        <w:t xml:space="preserve"> </w:t>
      </w:r>
      <w:proofErr w:type="spellStart"/>
      <w:r w:rsidR="006F3946">
        <w:rPr>
          <w:rFonts w:cs="Times New Roman"/>
        </w:rPr>
        <w:t>fase</w:t>
      </w:r>
      <w:proofErr w:type="spellEnd"/>
      <w:r w:rsidR="006F3946">
        <w:rPr>
          <w:rFonts w:cs="Times New Roman"/>
        </w:rPr>
        <w:t xml:space="preserve"> </w:t>
      </w:r>
      <w:r w:rsidR="006F3946">
        <w:rPr>
          <w:rFonts w:cs="Times New Roman"/>
          <w:i/>
          <w:iCs/>
        </w:rPr>
        <w:t xml:space="preserve">training </w:t>
      </w:r>
      <w:proofErr w:type="spellStart"/>
      <w:r w:rsidR="006F3946">
        <w:rPr>
          <w:rFonts w:cs="Times New Roman"/>
        </w:rPr>
        <w:t>secara</w:t>
      </w:r>
      <w:proofErr w:type="spellEnd"/>
      <w:r w:rsidR="006F3946">
        <w:rPr>
          <w:rFonts w:cs="Times New Roman"/>
        </w:rPr>
        <w:t xml:space="preserve"> </w:t>
      </w:r>
      <w:r w:rsidR="006F3946">
        <w:rPr>
          <w:rFonts w:cs="Times New Roman"/>
          <w:i/>
          <w:iCs/>
        </w:rPr>
        <w:t>on-the-fly</w:t>
      </w:r>
      <w:r w:rsidR="006F3946">
        <w:rPr>
          <w:rFonts w:cs="Times New Roman"/>
        </w:rPr>
        <w:t xml:space="preserve">, </w:t>
      </w:r>
      <w:proofErr w:type="spellStart"/>
      <w:r w:rsidR="0050730D">
        <w:rPr>
          <w:rFonts w:cs="Times New Roman"/>
        </w:rPr>
        <w:t>sehingga</w:t>
      </w:r>
      <w:proofErr w:type="spellEnd"/>
      <w:r w:rsidR="006F3946">
        <w:rPr>
          <w:rFonts w:cs="Times New Roman"/>
        </w:rPr>
        <w:t xml:space="preserve"> </w:t>
      </w:r>
      <w:proofErr w:type="spellStart"/>
      <w:r w:rsidR="006F3946">
        <w:rPr>
          <w:rFonts w:cs="Times New Roman"/>
        </w:rPr>
        <w:t>tiap</w:t>
      </w:r>
      <w:proofErr w:type="spellEnd"/>
      <w:r w:rsidR="006F3946">
        <w:rPr>
          <w:rFonts w:cs="Times New Roman"/>
        </w:rPr>
        <w:t xml:space="preserve"> </w:t>
      </w:r>
      <w:proofErr w:type="spellStart"/>
      <w:r w:rsidR="006F3946">
        <w:rPr>
          <w:rFonts w:cs="Times New Roman"/>
        </w:rPr>
        <w:t>sampel</w:t>
      </w:r>
      <w:proofErr w:type="spellEnd"/>
      <w:r w:rsidR="006F3946">
        <w:rPr>
          <w:rFonts w:cs="Times New Roman"/>
        </w:rPr>
        <w:t xml:space="preserve"> </w:t>
      </w:r>
      <w:proofErr w:type="spellStart"/>
      <w:r w:rsidR="006F3946">
        <w:rPr>
          <w:rFonts w:cs="Times New Roman"/>
        </w:rPr>
        <w:t>masuk</w:t>
      </w:r>
      <w:proofErr w:type="spellEnd"/>
      <w:r w:rsidR="006F3946">
        <w:rPr>
          <w:rFonts w:cs="Times New Roman"/>
        </w:rPr>
        <w:t xml:space="preserve"> </w:t>
      </w:r>
      <w:proofErr w:type="spellStart"/>
      <w:r w:rsidR="006F3946">
        <w:rPr>
          <w:rFonts w:cs="Times New Roman"/>
        </w:rPr>
        <w:t>kedalam</w:t>
      </w:r>
      <w:proofErr w:type="spellEnd"/>
      <w:r w:rsidR="006F3946">
        <w:rPr>
          <w:rFonts w:cs="Times New Roman"/>
        </w:rPr>
        <w:t xml:space="preserve"> program </w:t>
      </w:r>
      <w:proofErr w:type="spellStart"/>
      <w:r w:rsidR="006F3946">
        <w:rPr>
          <w:rFonts w:cs="Times New Roman"/>
        </w:rPr>
        <w:t>satu</w:t>
      </w:r>
      <w:proofErr w:type="spellEnd"/>
      <w:r w:rsidR="006F3946">
        <w:rPr>
          <w:rFonts w:cs="Times New Roman"/>
        </w:rPr>
        <w:t xml:space="preserve"> per </w:t>
      </w:r>
      <w:proofErr w:type="spellStart"/>
      <w:r w:rsidR="006F3946">
        <w:rPr>
          <w:rFonts w:cs="Times New Roman"/>
        </w:rPr>
        <w:t>satu</w:t>
      </w:r>
      <w:proofErr w:type="spellEnd"/>
      <w:r w:rsidR="00090E49">
        <w:rPr>
          <w:rFonts w:cs="Times New Roman"/>
        </w:rPr>
        <w:t xml:space="preserve">, </w:t>
      </w:r>
      <w:proofErr w:type="spellStart"/>
      <w:r w:rsidR="006F3946">
        <w:rPr>
          <w:rFonts w:cs="Times New Roman"/>
        </w:rPr>
        <w:t>meniru</w:t>
      </w:r>
      <w:proofErr w:type="spellEnd"/>
      <w:r w:rsidR="006F3946">
        <w:rPr>
          <w:rFonts w:cs="Times New Roman"/>
        </w:rPr>
        <w:t xml:space="preserve"> </w:t>
      </w:r>
      <w:proofErr w:type="spellStart"/>
      <w:r w:rsidR="006F3946">
        <w:rPr>
          <w:rFonts w:cs="Times New Roman"/>
        </w:rPr>
        <w:t>kegiatan</w:t>
      </w:r>
      <w:proofErr w:type="spellEnd"/>
      <w:r w:rsidR="006F3946">
        <w:rPr>
          <w:rFonts w:cs="Times New Roman"/>
        </w:rPr>
        <w:t xml:space="preserve"> </w:t>
      </w:r>
      <w:proofErr w:type="spellStart"/>
      <w:r w:rsidR="00090E49">
        <w:rPr>
          <w:rFonts w:cs="Times New Roman"/>
        </w:rPr>
        <w:t>kumpulan</w:t>
      </w:r>
      <w:proofErr w:type="spellEnd"/>
      <w:r w:rsidR="00090E49">
        <w:rPr>
          <w:rFonts w:cs="Times New Roman"/>
        </w:rPr>
        <w:t xml:space="preserve"> </w:t>
      </w:r>
      <w:r w:rsidR="006F3946">
        <w:rPr>
          <w:rFonts w:cs="Times New Roman"/>
        </w:rPr>
        <w:t xml:space="preserve">sensor </w:t>
      </w:r>
      <w:proofErr w:type="spellStart"/>
      <w:r w:rsidR="006F3946">
        <w:rPr>
          <w:rFonts w:cs="Times New Roman"/>
        </w:rPr>
        <w:t>sebuah</w:t>
      </w:r>
      <w:proofErr w:type="spellEnd"/>
      <w:r w:rsidR="006F3946">
        <w:rPr>
          <w:rFonts w:cs="Times New Roman"/>
        </w:rPr>
        <w:t xml:space="preserve"> </w:t>
      </w:r>
      <w:proofErr w:type="spellStart"/>
      <w:r w:rsidR="006F3946">
        <w:rPr>
          <w:rFonts w:cs="Times New Roman"/>
        </w:rPr>
        <w:t>pabrik</w:t>
      </w:r>
      <w:proofErr w:type="spellEnd"/>
      <w:r w:rsidR="006F3946">
        <w:rPr>
          <w:rFonts w:cs="Times New Roman"/>
        </w:rPr>
        <w:t xml:space="preserve"> </w:t>
      </w:r>
      <w:proofErr w:type="spellStart"/>
      <w:r w:rsidR="006F3946">
        <w:rPr>
          <w:rFonts w:cs="Times New Roman"/>
        </w:rPr>
        <w:t>kimia</w:t>
      </w:r>
      <w:proofErr w:type="spellEnd"/>
      <w:r w:rsidR="006F3946">
        <w:rPr>
          <w:rFonts w:cs="Times New Roman"/>
        </w:rPr>
        <w:t xml:space="preserve"> yang </w:t>
      </w:r>
      <w:proofErr w:type="spellStart"/>
      <w:r w:rsidR="006F3946">
        <w:rPr>
          <w:rFonts w:cs="Times New Roman"/>
        </w:rPr>
        <w:t>memiliki</w:t>
      </w:r>
      <w:proofErr w:type="spellEnd"/>
      <w:r w:rsidR="006F3946">
        <w:rPr>
          <w:rFonts w:cs="Times New Roman"/>
        </w:rPr>
        <w:t xml:space="preserve"> </w:t>
      </w:r>
      <w:proofErr w:type="spellStart"/>
      <w:r w:rsidR="006F3946">
        <w:rPr>
          <w:rFonts w:cs="Times New Roman"/>
        </w:rPr>
        <w:t>waktu</w:t>
      </w:r>
      <w:proofErr w:type="spellEnd"/>
      <w:r w:rsidR="006F3946">
        <w:rPr>
          <w:rFonts w:cs="Times New Roman"/>
        </w:rPr>
        <w:t xml:space="preserve"> </w:t>
      </w:r>
      <w:proofErr w:type="spellStart"/>
      <w:r w:rsidR="006F3946">
        <w:rPr>
          <w:rFonts w:cs="Times New Roman"/>
        </w:rPr>
        <w:t>cuplikan</w:t>
      </w:r>
      <w:proofErr w:type="spellEnd"/>
      <w:r w:rsidR="006F3946">
        <w:rPr>
          <w:rFonts w:cs="Times New Roman"/>
        </w:rPr>
        <w:t xml:space="preserve"> </w:t>
      </w:r>
      <w:proofErr w:type="spellStart"/>
      <w:r w:rsidR="006F3946">
        <w:rPr>
          <w:rFonts w:cs="Times New Roman"/>
        </w:rPr>
        <w:t>tertentu</w:t>
      </w:r>
      <w:proofErr w:type="spellEnd"/>
      <w:r w:rsidR="006F3946">
        <w:rPr>
          <w:rFonts w:cs="Times New Roman"/>
        </w:rPr>
        <w:t xml:space="preserve">. </w:t>
      </w:r>
      <w:proofErr w:type="spellStart"/>
      <w:r w:rsidR="00090E49">
        <w:rPr>
          <w:rFonts w:cs="Times New Roman"/>
        </w:rPr>
        <w:t>Beberapa</w:t>
      </w:r>
      <w:proofErr w:type="spellEnd"/>
      <w:r w:rsidR="00090E49">
        <w:rPr>
          <w:rFonts w:cs="Times New Roman"/>
        </w:rPr>
        <w:t xml:space="preserve"> </w:t>
      </w:r>
      <w:proofErr w:type="spellStart"/>
      <w:r w:rsidR="00090E49">
        <w:rPr>
          <w:rFonts w:cs="Times New Roman"/>
        </w:rPr>
        <w:t>sampel</w:t>
      </w:r>
      <w:proofErr w:type="spellEnd"/>
      <w:r w:rsidR="00090E49">
        <w:rPr>
          <w:rFonts w:cs="Times New Roman"/>
        </w:rPr>
        <w:t xml:space="preserve"> </w:t>
      </w:r>
      <w:proofErr w:type="spellStart"/>
      <w:r w:rsidR="00090E49">
        <w:rPr>
          <w:rFonts w:cs="Times New Roman"/>
        </w:rPr>
        <w:t>pertama</w:t>
      </w:r>
      <w:proofErr w:type="spellEnd"/>
      <w:r w:rsidR="00090E49">
        <w:rPr>
          <w:rFonts w:cs="Times New Roman"/>
        </w:rPr>
        <w:t xml:space="preserve"> yang </w:t>
      </w:r>
      <w:proofErr w:type="spellStart"/>
      <w:r w:rsidR="00090E49">
        <w:rPr>
          <w:rFonts w:cs="Times New Roman"/>
        </w:rPr>
        <w:t>masuk</w:t>
      </w:r>
      <w:proofErr w:type="spellEnd"/>
      <w:r w:rsidR="00090E49">
        <w:rPr>
          <w:rFonts w:cs="Times New Roman"/>
        </w:rPr>
        <w:t xml:space="preserve"> </w:t>
      </w:r>
      <w:proofErr w:type="spellStart"/>
      <w:r w:rsidR="00090E49">
        <w:rPr>
          <w:rFonts w:cs="Times New Roman"/>
        </w:rPr>
        <w:t>akan</w:t>
      </w:r>
      <w:proofErr w:type="spellEnd"/>
      <w:r w:rsidR="00090E49">
        <w:rPr>
          <w:rFonts w:cs="Times New Roman"/>
        </w:rPr>
        <w:t xml:space="preserve"> </w:t>
      </w:r>
      <w:proofErr w:type="spellStart"/>
      <w:r w:rsidR="00090E49">
        <w:rPr>
          <w:rFonts w:cs="Times New Roman"/>
        </w:rPr>
        <w:t>digolongkan</w:t>
      </w:r>
      <w:proofErr w:type="spellEnd"/>
      <w:r w:rsidR="00090E49">
        <w:rPr>
          <w:rFonts w:cs="Times New Roman"/>
        </w:rPr>
        <w:t xml:space="preserve"> </w:t>
      </w:r>
      <w:proofErr w:type="spellStart"/>
      <w:r w:rsidR="00090E49">
        <w:rPr>
          <w:rFonts w:cs="Times New Roman"/>
        </w:rPr>
        <w:t>sebagai</w:t>
      </w:r>
      <w:proofErr w:type="spellEnd"/>
      <w:r w:rsidR="00090E49">
        <w:rPr>
          <w:rFonts w:cs="Times New Roman"/>
        </w:rPr>
        <w:t xml:space="preserve"> data </w:t>
      </w:r>
      <w:proofErr w:type="spellStart"/>
      <w:r w:rsidR="00090E49">
        <w:rPr>
          <w:rFonts w:cs="Times New Roman"/>
        </w:rPr>
        <w:t>referensi</w:t>
      </w:r>
      <w:proofErr w:type="spellEnd"/>
      <w:r w:rsidR="00090E49">
        <w:rPr>
          <w:rFonts w:cs="Times New Roman"/>
        </w:rPr>
        <w:t xml:space="preserve">, </w:t>
      </w:r>
      <w:proofErr w:type="spellStart"/>
      <w:r w:rsidR="00090E49">
        <w:rPr>
          <w:rFonts w:cs="Times New Roman"/>
        </w:rPr>
        <w:t>yakni</w:t>
      </w:r>
      <w:proofErr w:type="spellEnd"/>
      <w:r w:rsidR="00090E49">
        <w:rPr>
          <w:rFonts w:cs="Times New Roman"/>
        </w:rPr>
        <w:t xml:space="preserve"> </w:t>
      </w:r>
      <w:proofErr w:type="spellStart"/>
      <w:r w:rsidR="00090E49">
        <w:rPr>
          <w:rFonts w:cs="Times New Roman"/>
        </w:rPr>
        <w:t>acuan</w:t>
      </w:r>
      <w:proofErr w:type="spellEnd"/>
      <w:r w:rsidR="00090E49">
        <w:rPr>
          <w:rFonts w:cs="Times New Roman"/>
        </w:rPr>
        <w:t xml:space="preserve"> data normal </w:t>
      </w:r>
      <w:proofErr w:type="spellStart"/>
      <w:r w:rsidR="00090E49">
        <w:rPr>
          <w:rFonts w:cs="Times New Roman"/>
        </w:rPr>
        <w:t>untuk</w:t>
      </w:r>
      <w:proofErr w:type="spellEnd"/>
      <w:r w:rsidR="00090E49">
        <w:rPr>
          <w:rFonts w:cs="Times New Roman"/>
        </w:rPr>
        <w:t xml:space="preserve"> program. </w:t>
      </w:r>
      <w:r w:rsidR="00766FFA">
        <w:rPr>
          <w:rFonts w:cs="Times New Roman"/>
        </w:rPr>
        <w:t xml:space="preserve">Program yang </w:t>
      </w:r>
      <w:proofErr w:type="spellStart"/>
      <w:r w:rsidR="00766FFA">
        <w:rPr>
          <w:rFonts w:cs="Times New Roman"/>
        </w:rPr>
        <w:t>dirancang</w:t>
      </w:r>
      <w:proofErr w:type="spellEnd"/>
      <w:r w:rsidR="00766FFA">
        <w:rPr>
          <w:rFonts w:cs="Times New Roman"/>
        </w:rPr>
        <w:t xml:space="preserve"> </w:t>
      </w:r>
      <w:proofErr w:type="spellStart"/>
      <w:r w:rsidR="00766FFA">
        <w:rPr>
          <w:rFonts w:cs="Times New Roman"/>
        </w:rPr>
        <w:t>menggunakan</w:t>
      </w:r>
      <w:proofErr w:type="spellEnd"/>
      <w:r w:rsidR="00766FFA">
        <w:rPr>
          <w:rFonts w:cs="Times New Roman"/>
        </w:rPr>
        <w:t xml:space="preserve"> </w:t>
      </w:r>
      <w:proofErr w:type="spellStart"/>
      <w:r w:rsidR="006F3946">
        <w:rPr>
          <w:rFonts w:cs="Times New Roman"/>
        </w:rPr>
        <w:t>teknik</w:t>
      </w:r>
      <w:proofErr w:type="spellEnd"/>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w:t>
      </w:r>
      <w:proofErr w:type="spellStart"/>
      <w:r w:rsidR="00766FFA">
        <w:rPr>
          <w:rFonts w:cs="Times New Roman"/>
        </w:rPr>
        <w:t>masuk</w:t>
      </w:r>
      <w:proofErr w:type="spellEnd"/>
      <w:r w:rsidR="00766FFA">
        <w:rPr>
          <w:rFonts w:cs="Times New Roman"/>
        </w:rPr>
        <w:t xml:space="preserve"> </w:t>
      </w:r>
      <w:proofErr w:type="spellStart"/>
      <w:r w:rsidR="00766FFA">
        <w:rPr>
          <w:rFonts w:cs="Times New Roman"/>
        </w:rPr>
        <w:t>akan</w:t>
      </w:r>
      <w:proofErr w:type="spellEnd"/>
      <w:r w:rsidR="00766FFA">
        <w:rPr>
          <w:rFonts w:cs="Times New Roman"/>
        </w:rPr>
        <w:t xml:space="preserve"> </w:t>
      </w:r>
      <w:proofErr w:type="spellStart"/>
      <w:r w:rsidR="00766FFA">
        <w:rPr>
          <w:rFonts w:cs="Times New Roman"/>
        </w:rPr>
        <w:t>diolah</w:t>
      </w:r>
      <w:proofErr w:type="spellEnd"/>
      <w:r w:rsidR="00766FFA">
        <w:rPr>
          <w:rFonts w:cs="Times New Roman"/>
        </w:rPr>
        <w:t xml:space="preserve"> oleh </w:t>
      </w:r>
      <w:proofErr w:type="spellStart"/>
      <w:r w:rsidR="00766FFA">
        <w:rPr>
          <w:rFonts w:cs="Times New Roman"/>
        </w:rPr>
        <w:t>metode</w:t>
      </w:r>
      <w:proofErr w:type="spellEnd"/>
      <w:r w:rsidR="00766FFA">
        <w:rPr>
          <w:rFonts w:cs="Times New Roman"/>
        </w:rPr>
        <w:t xml:space="preserve"> </w:t>
      </w:r>
      <w:r w:rsidR="00766FFA">
        <w:rPr>
          <w:rFonts w:cs="Times New Roman"/>
          <w:i/>
          <w:iCs/>
        </w:rPr>
        <w:t>clustering</w:t>
      </w:r>
      <w:r w:rsidR="00766FFA">
        <w:rPr>
          <w:rFonts w:cs="Times New Roman"/>
        </w:rPr>
        <w:t xml:space="preserve"> </w:t>
      </w:r>
      <w:proofErr w:type="spellStart"/>
      <w:r w:rsidR="00766FFA">
        <w:rPr>
          <w:rFonts w:cs="Times New Roman"/>
        </w:rPr>
        <w:t>untuk</w:t>
      </w:r>
      <w:proofErr w:type="spellEnd"/>
      <w:r w:rsidR="00766FFA">
        <w:rPr>
          <w:rFonts w:cs="Times New Roman"/>
        </w:rPr>
        <w:t xml:space="preserve"> </w:t>
      </w:r>
      <w:proofErr w:type="spellStart"/>
      <w:r w:rsidR="00766FFA">
        <w:rPr>
          <w:rFonts w:cs="Times New Roman"/>
        </w:rPr>
        <w:t>memberi</w:t>
      </w:r>
      <w:proofErr w:type="spellEnd"/>
      <w:r w:rsidR="00766FFA">
        <w:rPr>
          <w:rFonts w:cs="Times New Roman"/>
        </w:rPr>
        <w:t xml:space="preserve"> label </w:t>
      </w:r>
      <w:proofErr w:type="spellStart"/>
      <w:r w:rsidR="00766FFA">
        <w:rPr>
          <w:rFonts w:cs="Times New Roman"/>
        </w:rPr>
        <w:t>dari</w:t>
      </w:r>
      <w:proofErr w:type="spellEnd"/>
      <w:r w:rsidR="00766FFA">
        <w:rPr>
          <w:rFonts w:cs="Times New Roman"/>
        </w:rPr>
        <w:t xml:space="preserve"> </w:t>
      </w:r>
      <w:proofErr w:type="spellStart"/>
      <w:r w:rsidR="00766FFA">
        <w:rPr>
          <w:rFonts w:cs="Times New Roman"/>
        </w:rPr>
        <w:t>tiap</w:t>
      </w:r>
      <w:proofErr w:type="spellEnd"/>
      <w:r w:rsidR="00766FFA">
        <w:rPr>
          <w:rFonts w:cs="Times New Roman"/>
        </w:rPr>
        <w:t xml:space="preserve"> data</w:t>
      </w:r>
      <w:r w:rsidR="004B73D0">
        <w:rPr>
          <w:rFonts w:cs="Times New Roman"/>
        </w:rPr>
        <w:t xml:space="preserve"> dan </w:t>
      </w:r>
      <w:proofErr w:type="spellStart"/>
      <w:r w:rsidR="004B73D0">
        <w:rPr>
          <w:rFonts w:cs="Times New Roman"/>
        </w:rPr>
        <w:t>dilanjutkan</w:t>
      </w:r>
      <w:proofErr w:type="spellEnd"/>
      <w:r w:rsidR="004B73D0">
        <w:rPr>
          <w:rFonts w:cs="Times New Roman"/>
        </w:rPr>
        <w:t xml:space="preserve"> </w:t>
      </w:r>
      <w:proofErr w:type="spellStart"/>
      <w:r w:rsidR="004B73D0">
        <w:rPr>
          <w:rFonts w:cs="Times New Roman"/>
        </w:rPr>
        <w:t>dengan</w:t>
      </w:r>
      <w:proofErr w:type="spellEnd"/>
      <w:r w:rsidR="004B73D0">
        <w:rPr>
          <w:rFonts w:cs="Times New Roman"/>
        </w:rPr>
        <w:t xml:space="preserve"> </w:t>
      </w:r>
      <w:r w:rsidR="004B73D0">
        <w:rPr>
          <w:rFonts w:cs="Times New Roman"/>
          <w:i/>
          <w:iCs/>
        </w:rPr>
        <w:t xml:space="preserve">classification </w:t>
      </w:r>
      <w:proofErr w:type="spellStart"/>
      <w:r w:rsidR="004B73D0">
        <w:rPr>
          <w:rFonts w:cs="Times New Roman"/>
        </w:rPr>
        <w:t>menggunakan</w:t>
      </w:r>
      <w:proofErr w:type="spellEnd"/>
      <w:r w:rsidR="004B73D0">
        <w:rPr>
          <w:rFonts w:cs="Times New Roman"/>
        </w:rPr>
        <w:t xml:space="preserve"> SV</w:t>
      </w:r>
      <w:r w:rsidR="00E24B27">
        <w:rPr>
          <w:rFonts w:cs="Times New Roman"/>
        </w:rPr>
        <w:t>M.</w:t>
      </w:r>
    </w:p>
    <w:p w14:paraId="6E77349E" w14:textId="4753D0DE" w:rsidR="00E24B27" w:rsidRPr="00AC4086" w:rsidRDefault="00E24B27" w:rsidP="00B843E5">
      <w:pPr>
        <w:spacing w:after="0" w:line="360" w:lineRule="auto"/>
        <w:rPr>
          <w:rFonts w:cs="Times New Roman"/>
        </w:rPr>
      </w:pPr>
      <w:r>
        <w:rPr>
          <w:rFonts w:cs="Times New Roman"/>
        </w:rPr>
        <w:tab/>
        <w:t xml:space="preserve">Pada program yang </w:t>
      </w:r>
      <w:proofErr w:type="spellStart"/>
      <w:r>
        <w:rPr>
          <w:rFonts w:cs="Times New Roman"/>
        </w:rPr>
        <w:t>dirancang</w:t>
      </w:r>
      <w:proofErr w:type="spellEnd"/>
      <w:r>
        <w:rPr>
          <w:rFonts w:cs="Times New Roman"/>
        </w:rPr>
        <w:t xml:space="preserve">, </w:t>
      </w:r>
      <w:proofErr w:type="spellStart"/>
      <w:r>
        <w:rPr>
          <w:rFonts w:cs="Times New Roman"/>
        </w:rPr>
        <w:t>sampel-sampel</w:t>
      </w:r>
      <w:proofErr w:type="spellEnd"/>
      <w:r>
        <w:rPr>
          <w:rFonts w:cs="Times New Roman"/>
        </w:rPr>
        <w:t xml:space="preserve"> yang </w:t>
      </w:r>
      <w:proofErr w:type="spellStart"/>
      <w:r>
        <w:rPr>
          <w:rFonts w:cs="Times New Roman"/>
        </w:rPr>
        <w:t>pertama</w:t>
      </w:r>
      <w:proofErr w:type="spellEnd"/>
      <w:r>
        <w:rPr>
          <w:rFonts w:cs="Times New Roman"/>
        </w:rPr>
        <w:t xml:space="preserve"> </w:t>
      </w:r>
      <w:proofErr w:type="spellStart"/>
      <w:r>
        <w:rPr>
          <w:rFonts w:cs="Times New Roman"/>
        </w:rPr>
        <w:t>masuk</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program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data </w:t>
      </w:r>
      <w:proofErr w:type="spellStart"/>
      <w:r>
        <w:rPr>
          <w:rFonts w:cs="Times New Roman"/>
        </w:rPr>
        <w:t>referensi</w:t>
      </w:r>
      <w:proofErr w:type="spellEnd"/>
      <w:r>
        <w:rPr>
          <w:rFonts w:cs="Times New Roman"/>
        </w:rPr>
        <w:t xml:space="preserve">, </w:t>
      </w:r>
      <w:proofErr w:type="spellStart"/>
      <w:r>
        <w:rPr>
          <w:rFonts w:cs="Times New Roman"/>
        </w:rPr>
        <w:t>yakni</w:t>
      </w:r>
      <w:proofErr w:type="spellEnd"/>
      <w:r>
        <w:rPr>
          <w:rFonts w:cs="Times New Roman"/>
        </w:rPr>
        <w:t xml:space="preserve"> </w:t>
      </w:r>
      <w:proofErr w:type="spellStart"/>
      <w:r>
        <w:rPr>
          <w:rFonts w:cs="Times New Roman"/>
        </w:rPr>
        <w:t>acuan</w:t>
      </w:r>
      <w:proofErr w:type="spellEnd"/>
      <w:r>
        <w:rPr>
          <w:rFonts w:cs="Times New Roman"/>
        </w:rPr>
        <w:t xml:space="preserve"> data normal </w:t>
      </w:r>
      <w:proofErr w:type="spellStart"/>
      <w:r>
        <w:rPr>
          <w:rFonts w:cs="Times New Roman"/>
        </w:rPr>
        <w:t>bagi</w:t>
      </w:r>
      <w:proofErr w:type="spellEnd"/>
      <w:r>
        <w:rPr>
          <w:rFonts w:cs="Times New Roman"/>
        </w:rPr>
        <w:t xml:space="preserve"> program. Data </w:t>
      </w:r>
      <w:proofErr w:type="spellStart"/>
      <w:r>
        <w:rPr>
          <w:rFonts w:cs="Times New Roman"/>
        </w:rPr>
        <w:t>referensi</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membangun</w:t>
      </w:r>
      <w:proofErr w:type="spellEnd"/>
      <w:r>
        <w:rPr>
          <w:rFonts w:cs="Times New Roman"/>
        </w:rPr>
        <w:t xml:space="preserve"> </w:t>
      </w:r>
      <w:proofErr w:type="spellStart"/>
      <w:r>
        <w:rPr>
          <w:rFonts w:cs="Times New Roman"/>
        </w:rPr>
        <w:t>matriks</w:t>
      </w:r>
      <w:proofErr w:type="spellEnd"/>
      <w:r>
        <w:rPr>
          <w:rFonts w:cs="Times New Roman"/>
        </w:rPr>
        <w:t xml:space="preserve"> KFDA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memperkecil</w:t>
      </w:r>
      <w:proofErr w:type="spellEnd"/>
      <w:r>
        <w:rPr>
          <w:rFonts w:cs="Times New Roman"/>
        </w:rPr>
        <w:t xml:space="preserve"> </w:t>
      </w:r>
      <w:proofErr w:type="spellStart"/>
      <w:r>
        <w:rPr>
          <w:rFonts w:cs="Times New Roman"/>
        </w:rPr>
        <w:t>jumlah</w:t>
      </w:r>
      <w:proofErr w:type="spellEnd"/>
      <w:r>
        <w:rPr>
          <w:rFonts w:cs="Times New Roman"/>
        </w:rPr>
        <w:t xml:space="preserve"> </w:t>
      </w:r>
      <w:r>
        <w:rPr>
          <w:rFonts w:cs="Times New Roman"/>
          <w:i/>
          <w:iCs/>
        </w:rPr>
        <w:t xml:space="preserve">feature </w:t>
      </w:r>
      <w:proofErr w:type="spellStart"/>
      <w:r>
        <w:rPr>
          <w:rFonts w:cs="Times New Roman"/>
        </w:rPr>
        <w:t>dari</w:t>
      </w:r>
      <w:proofErr w:type="spellEnd"/>
      <w:r>
        <w:rPr>
          <w:rFonts w:cs="Times New Roman"/>
        </w:rPr>
        <w:t xml:space="preserve"> data program </w:t>
      </w:r>
      <w:proofErr w:type="spellStart"/>
      <w:r>
        <w:rPr>
          <w:rFonts w:cs="Times New Roman"/>
        </w:rPr>
        <w:t>menjadi</w:t>
      </w:r>
      <w:proofErr w:type="spellEnd"/>
      <w:r>
        <w:rPr>
          <w:rFonts w:cs="Times New Roman"/>
        </w:rPr>
        <w:t xml:space="preserve"> 2, </w:t>
      </w:r>
      <w:proofErr w:type="spellStart"/>
      <w:r>
        <w:rPr>
          <w:rFonts w:cs="Times New Roman"/>
        </w:rPr>
        <w:t>sehingga</w:t>
      </w:r>
      <w:proofErr w:type="spellEnd"/>
      <w:r>
        <w:rPr>
          <w:rFonts w:cs="Times New Roman"/>
        </w:rPr>
        <w:t xml:space="preserve"> data </w:t>
      </w:r>
      <w:proofErr w:type="spellStart"/>
      <w:r>
        <w:rPr>
          <w:rFonts w:cs="Times New Roman"/>
        </w:rPr>
        <w:t>dapat</w:t>
      </w:r>
      <w:proofErr w:type="spellEnd"/>
      <w:r>
        <w:rPr>
          <w:rFonts w:cs="Times New Roman"/>
        </w:rPr>
        <w:t xml:space="preserve"> </w:t>
      </w:r>
      <w:proofErr w:type="spellStart"/>
      <w:r>
        <w:rPr>
          <w:rFonts w:cs="Times New Roman"/>
        </w:rPr>
        <w:t>diproyeksikan</w:t>
      </w:r>
      <w:proofErr w:type="spellEnd"/>
      <w:r>
        <w:rPr>
          <w:rFonts w:cs="Times New Roman"/>
        </w:rPr>
        <w:t xml:space="preserve"> </w:t>
      </w:r>
      <w:proofErr w:type="spellStart"/>
      <w:r>
        <w:rPr>
          <w:rFonts w:cs="Times New Roman"/>
        </w:rPr>
        <w:t>kedalam</w:t>
      </w:r>
      <w:proofErr w:type="spellEnd"/>
      <w:r>
        <w:rPr>
          <w:rFonts w:cs="Times New Roman"/>
        </w:rPr>
        <w:t xml:space="preserve"> </w:t>
      </w:r>
      <w:proofErr w:type="spellStart"/>
      <w:r>
        <w:rPr>
          <w:rFonts w:cs="Times New Roman"/>
        </w:rPr>
        <w:t>grafik</w:t>
      </w:r>
      <w:proofErr w:type="spellEnd"/>
      <w:r>
        <w:rPr>
          <w:rFonts w:cs="Times New Roman"/>
        </w:rPr>
        <w:t xml:space="preserve"> 2 </w:t>
      </w:r>
      <w:proofErr w:type="spellStart"/>
      <w:r>
        <w:rPr>
          <w:rFonts w:cs="Times New Roman"/>
        </w:rPr>
        <w:t>dimensi</w:t>
      </w:r>
      <w:proofErr w:type="spellEnd"/>
      <w:r>
        <w:rPr>
          <w:rFonts w:cs="Times New Roman"/>
        </w:rPr>
        <w:t xml:space="preserve">. </w:t>
      </w:r>
      <w:r w:rsidR="004000BF">
        <w:rPr>
          <w:rFonts w:cs="Times New Roman"/>
        </w:rPr>
        <w:t xml:space="preserve">Setelah </w:t>
      </w:r>
      <w:proofErr w:type="spellStart"/>
      <w:r w:rsidR="004000BF">
        <w:rPr>
          <w:rFonts w:cs="Times New Roman"/>
        </w:rPr>
        <w:t>itu</w:t>
      </w:r>
      <w:proofErr w:type="spellEnd"/>
      <w:r w:rsidR="004000BF">
        <w:rPr>
          <w:rFonts w:cs="Times New Roman"/>
        </w:rPr>
        <w:t xml:space="preserve">, </w:t>
      </w:r>
      <w:proofErr w:type="spellStart"/>
      <w:r w:rsidR="004000BF">
        <w:rPr>
          <w:rFonts w:cs="Times New Roman"/>
        </w:rPr>
        <w:t>sampel-sampel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dimasukkan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w:t>
      </w:r>
      <w:r w:rsidR="004000BF">
        <w:rPr>
          <w:rFonts w:cs="Times New Roman"/>
          <w:i/>
          <w:iCs/>
        </w:rPr>
        <w:t xml:space="preserve">buffer </w:t>
      </w:r>
      <w:proofErr w:type="spellStart"/>
      <w:r w:rsidR="004000BF">
        <w:rPr>
          <w:rFonts w:cs="Times New Roman"/>
        </w:rPr>
        <w:t>untuk</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Terdapat</w:t>
      </w:r>
      <w:proofErr w:type="spellEnd"/>
      <w:r w:rsidR="004000BF">
        <w:rPr>
          <w:rFonts w:cs="Times New Roman"/>
        </w:rPr>
        <w:t xml:space="preserve"> 3 </w:t>
      </w:r>
      <w:proofErr w:type="spellStart"/>
      <w:r w:rsidR="004000BF">
        <w:rPr>
          <w:rFonts w:cs="Times New Roman"/>
        </w:rPr>
        <w:t>tahap</w:t>
      </w:r>
      <w:proofErr w:type="spellEnd"/>
      <w:r w:rsidR="004000BF">
        <w:rPr>
          <w:rFonts w:cs="Times New Roman"/>
        </w:rPr>
        <w:t xml:space="preserve"> </w:t>
      </w:r>
      <w:proofErr w:type="spellStart"/>
      <w:r w:rsidR="004000BF">
        <w:rPr>
          <w:rFonts w:cs="Times New Roman"/>
        </w:rPr>
        <w:t>utama</w:t>
      </w:r>
      <w:proofErr w:type="spellEnd"/>
      <w:r w:rsidR="004000BF">
        <w:rPr>
          <w:rFonts w:cs="Times New Roman"/>
        </w:rPr>
        <w:t xml:space="preserve"> </w:t>
      </w:r>
      <w:proofErr w:type="spellStart"/>
      <w:r w:rsidR="004000BF">
        <w:rPr>
          <w:rFonts w:cs="Times New Roman"/>
        </w:rPr>
        <w:t>ketika</w:t>
      </w:r>
      <w:proofErr w:type="spellEnd"/>
      <w:r w:rsidR="004000BF">
        <w:rPr>
          <w:rFonts w:cs="Times New Roman"/>
        </w:rPr>
        <w:t xml:space="preserve">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masuk</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program, </w:t>
      </w:r>
      <w:r w:rsidR="004000BF">
        <w:rPr>
          <w:rFonts w:cs="Times New Roman"/>
          <w:i/>
          <w:iCs/>
        </w:rPr>
        <w:t>pre-processing, clustering</w:t>
      </w:r>
      <w:r w:rsidR="004000BF">
        <w:rPr>
          <w:rFonts w:cs="Times New Roman"/>
        </w:rPr>
        <w:t xml:space="preserve">, </w:t>
      </w:r>
      <w:r w:rsidR="004000BF">
        <w:rPr>
          <w:rFonts w:cs="Times New Roman"/>
          <w:i/>
          <w:iCs/>
        </w:rPr>
        <w:t>classification</w:t>
      </w:r>
      <w:r w:rsidR="004000BF">
        <w:rPr>
          <w:rFonts w:cs="Times New Roman"/>
        </w:rPr>
        <w:t xml:space="preserve">. Setelah data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proofErr w:type="spellStart"/>
      <w:r w:rsidR="004000BF" w:rsidRP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w:t>
      </w:r>
      <w:proofErr w:type="spellStart"/>
      <w:r w:rsidR="004000BF">
        <w:rPr>
          <w:rFonts w:cs="Times New Roman"/>
        </w:rPr>
        <w:t>akan</w:t>
      </w:r>
      <w:proofErr w:type="spellEnd"/>
      <w:r w:rsidR="004000BF">
        <w:rPr>
          <w:rFonts w:cs="Times New Roman"/>
        </w:rPr>
        <w:t xml:space="preserve"> </w:t>
      </w:r>
      <w:proofErr w:type="spellStart"/>
      <w:r w:rsidR="004000BF">
        <w:rPr>
          <w:rFonts w:cs="Times New Roman"/>
        </w:rPr>
        <w:t>diproyeksikan</w:t>
      </w:r>
      <w:proofErr w:type="spellEnd"/>
      <w:r w:rsidR="004000BF">
        <w:rPr>
          <w:rFonts w:cs="Times New Roman"/>
        </w:rPr>
        <w:t xml:space="preserve"> </w:t>
      </w:r>
      <w:proofErr w:type="spellStart"/>
      <w:r w:rsidR="004000BF">
        <w:rPr>
          <w:rFonts w:cs="Times New Roman"/>
        </w:rPr>
        <w:t>kedalam</w:t>
      </w:r>
      <w:proofErr w:type="spellEnd"/>
      <w:r w:rsidR="004000BF">
        <w:rPr>
          <w:rFonts w:cs="Times New Roman"/>
        </w:rPr>
        <w:t xml:space="preserve"> KFDA </w:t>
      </w:r>
      <w:r w:rsidR="004000BF">
        <w:rPr>
          <w:rFonts w:cs="Times New Roman"/>
          <w:i/>
          <w:iCs/>
        </w:rPr>
        <w:t xml:space="preserve">feature space </w:t>
      </w:r>
      <w:proofErr w:type="spellStart"/>
      <w:r w:rsidR="004000BF">
        <w:rPr>
          <w:rFonts w:cs="Times New Roman"/>
        </w:rPr>
        <w:t>menggunakan</w:t>
      </w:r>
      <w:proofErr w:type="spellEnd"/>
      <w:r w:rsidR="004000BF">
        <w:rPr>
          <w:rFonts w:cs="Times New Roman"/>
        </w:rPr>
        <w:t xml:space="preserve"> </w:t>
      </w:r>
      <w:proofErr w:type="spellStart"/>
      <w:r w:rsidR="004000BF">
        <w:rPr>
          <w:rFonts w:cs="Times New Roman"/>
        </w:rPr>
        <w:t>matriks</w:t>
      </w:r>
      <w:proofErr w:type="spellEnd"/>
      <w:r w:rsidR="004000BF">
        <w:rPr>
          <w:rFonts w:cs="Times New Roman"/>
        </w:rPr>
        <w:t xml:space="preserve"> KFDA.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baru</w:t>
      </w:r>
      <w:proofErr w:type="spellEnd"/>
      <w:r w:rsidR="004000BF">
        <w:rPr>
          <w:rFonts w:cs="Times New Roman"/>
        </w:rPr>
        <w:t xml:space="preserve"> dan </w:t>
      </w:r>
      <w:proofErr w:type="spellStart"/>
      <w:r w:rsidR="004000BF">
        <w:rPr>
          <w:rFonts w:cs="Times New Roman"/>
        </w:rPr>
        <w:t>sampel</w:t>
      </w:r>
      <w:proofErr w:type="spellEnd"/>
      <w:r w:rsidR="004000BF">
        <w:rPr>
          <w:rFonts w:cs="Times New Roman"/>
        </w:rPr>
        <w:t xml:space="preserve"> </w:t>
      </w:r>
      <w:proofErr w:type="spellStart"/>
      <w:r w:rsidR="004000BF">
        <w:rPr>
          <w:rFonts w:cs="Times New Roman"/>
        </w:rPr>
        <w:t>lainnya</w:t>
      </w:r>
      <w:proofErr w:type="spellEnd"/>
      <w:r w:rsidR="004000BF">
        <w:rPr>
          <w:rFonts w:cs="Times New Roman"/>
        </w:rPr>
        <w:t xml:space="preserve"> </w:t>
      </w:r>
      <w:proofErr w:type="spellStart"/>
      <w:r w:rsidR="004000BF">
        <w:rPr>
          <w:rFonts w:cs="Times New Roman"/>
        </w:rPr>
        <w:t>didalam</w:t>
      </w:r>
      <w:proofErr w:type="spellEnd"/>
      <w:r w:rsidR="004000BF">
        <w:rPr>
          <w:rFonts w:cs="Times New Roman"/>
        </w:rPr>
        <w:t xml:space="preserve"> </w:t>
      </w:r>
      <w:r w:rsidR="004000BF">
        <w:rPr>
          <w:rFonts w:cs="Times New Roman"/>
          <w:i/>
          <w:iCs/>
        </w:rPr>
        <w:t xml:space="preserve">buffer </w:t>
      </w:r>
      <w:proofErr w:type="spellStart"/>
      <w:r w:rsidR="004000BF">
        <w:rPr>
          <w:rFonts w:cs="Times New Roman"/>
        </w:rPr>
        <w:t>kemudian</w:t>
      </w:r>
      <w:proofErr w:type="spellEnd"/>
      <w:r w:rsidR="004000BF">
        <w:rPr>
          <w:rFonts w:cs="Times New Roman"/>
        </w:rPr>
        <w:t xml:space="preserve"> </w:t>
      </w:r>
      <w:proofErr w:type="spellStart"/>
      <w:r w:rsidR="004000BF">
        <w:rPr>
          <w:rFonts w:cs="Times New Roman"/>
        </w:rPr>
        <w:t>diolah</w:t>
      </w:r>
      <w:proofErr w:type="spellEnd"/>
      <w:r w:rsidR="004000BF">
        <w:rPr>
          <w:rFonts w:cs="Times New Roman"/>
        </w:rPr>
        <w:t xml:space="preserve"> </w:t>
      </w:r>
      <w:proofErr w:type="spellStart"/>
      <w:r w:rsidR="004000BF">
        <w:rPr>
          <w:rFonts w:cs="Times New Roman"/>
        </w:rPr>
        <w:t>dengan</w:t>
      </w:r>
      <w:proofErr w:type="spellEnd"/>
      <w:r w:rsidR="004000BF">
        <w:rPr>
          <w:rFonts w:cs="Times New Roman"/>
        </w:rPr>
        <w:t xml:space="preserve"> </w:t>
      </w:r>
      <w:proofErr w:type="spellStart"/>
      <w:r w:rsidR="004000BF">
        <w:rPr>
          <w:rFonts w:cs="Times New Roman"/>
        </w:rPr>
        <w:t>metode</w:t>
      </w:r>
      <w:proofErr w:type="spellEnd"/>
      <w:r w:rsidR="004000BF">
        <w:rPr>
          <w:rFonts w:cs="Times New Roman"/>
        </w:rPr>
        <w:t xml:space="preserve"> </w:t>
      </w:r>
      <w:r w:rsidR="004000BF">
        <w:rPr>
          <w:rFonts w:cs="Times New Roman"/>
          <w:i/>
          <w:iCs/>
        </w:rPr>
        <w:t>clustering</w:t>
      </w:r>
      <w:r w:rsidR="00AC4086">
        <w:rPr>
          <w:rFonts w:cs="Times New Roman"/>
          <w:i/>
          <w:iCs/>
        </w:rPr>
        <w:t xml:space="preserve"> </w:t>
      </w:r>
      <w:proofErr w:type="spellStart"/>
      <w:r w:rsidR="00AC4086">
        <w:rPr>
          <w:rFonts w:cs="Times New Roman"/>
        </w:rPr>
        <w:t>berupa</w:t>
      </w:r>
      <w:proofErr w:type="spellEnd"/>
      <w:r w:rsidR="00AC4086">
        <w:rPr>
          <w:rFonts w:cs="Times New Roman"/>
        </w:rPr>
        <w:t xml:space="preserve"> </w:t>
      </w:r>
      <w:r w:rsidR="00AC4086">
        <w:rPr>
          <w:rFonts w:cs="Times New Roman"/>
          <w:i/>
          <w:iCs/>
        </w:rPr>
        <w:t>k-means clustering</w:t>
      </w:r>
      <w:r w:rsidR="004000BF">
        <w:rPr>
          <w:rFonts w:cs="Times New Roman"/>
          <w:i/>
          <w:iCs/>
        </w:rPr>
        <w:t xml:space="preserve"> </w:t>
      </w:r>
      <w:proofErr w:type="spellStart"/>
      <w:r w:rsidR="004000BF">
        <w:rPr>
          <w:rFonts w:cs="Times New Roman"/>
        </w:rPr>
        <w:t>untuk</w:t>
      </w:r>
      <w:proofErr w:type="spellEnd"/>
      <w:r w:rsidR="004000BF">
        <w:rPr>
          <w:rFonts w:cs="Times New Roman"/>
        </w:rPr>
        <w:t xml:space="preserve"> </w:t>
      </w:r>
      <w:proofErr w:type="spellStart"/>
      <w:r w:rsidR="00AC4086">
        <w:rPr>
          <w:rFonts w:cs="Times New Roman"/>
        </w:rPr>
        <w:t>mendapatkan</w:t>
      </w:r>
      <w:proofErr w:type="spellEnd"/>
      <w:r w:rsidR="00AC4086">
        <w:rPr>
          <w:rFonts w:cs="Times New Roman"/>
        </w:rPr>
        <w:t xml:space="preserve"> label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tiap</w:t>
      </w:r>
      <w:proofErr w:type="spellEnd"/>
      <w:r w:rsidR="00AC4086">
        <w:rPr>
          <w:rFonts w:cs="Times New Roman"/>
        </w:rPr>
        <w:t xml:space="preserve"> </w:t>
      </w:r>
      <w:proofErr w:type="spellStart"/>
      <w:r w:rsidR="00AC4086">
        <w:rPr>
          <w:rFonts w:cs="Times New Roman"/>
        </w:rPr>
        <w:t>sampel</w:t>
      </w:r>
      <w:proofErr w:type="spellEnd"/>
      <w:r w:rsidR="00AC4086">
        <w:rPr>
          <w:rFonts w:cs="Times New Roman"/>
        </w:rPr>
        <w:t xml:space="preserve">. </w:t>
      </w:r>
      <w:proofErr w:type="spellStart"/>
      <w:r w:rsidR="00AC4086">
        <w:rPr>
          <w:rFonts w:cs="Times New Roman"/>
        </w:rPr>
        <w:t>Metode</w:t>
      </w:r>
      <w:proofErr w:type="spellEnd"/>
      <w:r w:rsidR="00AC4086">
        <w:rPr>
          <w:rFonts w:cs="Times New Roman"/>
        </w:rPr>
        <w:t xml:space="preserve"> </w:t>
      </w:r>
      <w:r w:rsidR="00AC4086">
        <w:rPr>
          <w:rFonts w:cs="Times New Roman"/>
          <w:i/>
          <w:iCs/>
        </w:rPr>
        <w:t xml:space="preserve">classification </w:t>
      </w:r>
      <w:proofErr w:type="spellStart"/>
      <w:r w:rsidR="00AC4086">
        <w:rPr>
          <w:rFonts w:cs="Times New Roman"/>
        </w:rPr>
        <w:t>berupa</w:t>
      </w:r>
      <w:proofErr w:type="spellEnd"/>
      <w:r w:rsidR="00AC4086">
        <w:rPr>
          <w:rFonts w:cs="Times New Roman"/>
        </w:rPr>
        <w:t xml:space="preserve"> SVM </w:t>
      </w:r>
      <w:proofErr w:type="spellStart"/>
      <w:r w:rsidR="00AC4086">
        <w:rPr>
          <w:rFonts w:cs="Times New Roman"/>
        </w:rPr>
        <w:t>kemudian</w:t>
      </w:r>
      <w:proofErr w:type="spellEnd"/>
      <w:r w:rsidR="00AC4086">
        <w:rPr>
          <w:rFonts w:cs="Times New Roman"/>
        </w:rPr>
        <w:t xml:space="preserve"> </w:t>
      </w:r>
      <w:proofErr w:type="spellStart"/>
      <w:r w:rsidR="00AC4086">
        <w:rPr>
          <w:rFonts w:cs="Times New Roman"/>
        </w:rPr>
        <w:t>digunakan</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membuat</w:t>
      </w:r>
      <w:proofErr w:type="spellEnd"/>
      <w:r w:rsidR="00AC4086">
        <w:rPr>
          <w:rFonts w:cs="Times New Roman"/>
        </w:rPr>
        <w:t xml:space="preserve"> garis </w:t>
      </w:r>
      <w:proofErr w:type="spellStart"/>
      <w:r w:rsidR="00AC4086">
        <w:rPr>
          <w:rFonts w:cs="Times New Roman"/>
        </w:rPr>
        <w:t>pemisah</w:t>
      </w:r>
      <w:proofErr w:type="spellEnd"/>
      <w:r w:rsidR="00AC4086">
        <w:rPr>
          <w:rFonts w:cs="Times New Roman"/>
        </w:rPr>
        <w:t xml:space="preserve"> yang optimum </w:t>
      </w:r>
      <w:proofErr w:type="spellStart"/>
      <w:r w:rsidR="00AC4086">
        <w:rPr>
          <w:rFonts w:cs="Times New Roman"/>
        </w:rPr>
        <w:t>antara</w:t>
      </w:r>
      <w:proofErr w:type="spellEnd"/>
      <w:r w:rsidR="00AC4086">
        <w:rPr>
          <w:rFonts w:cs="Times New Roman"/>
        </w:rPr>
        <w:t xml:space="preserve"> data </w:t>
      </w:r>
      <w:proofErr w:type="spellStart"/>
      <w:r w:rsidR="00AC4086">
        <w:rPr>
          <w:rFonts w:cs="Times New Roman"/>
          <w:i/>
          <w:iCs/>
        </w:rPr>
        <w:t>referensi</w:t>
      </w:r>
      <w:proofErr w:type="spellEnd"/>
      <w:r w:rsidR="00AC4086">
        <w:rPr>
          <w:rFonts w:cs="Times New Roman"/>
        </w:rPr>
        <w:t xml:space="preserve"> dan data normal </w:t>
      </w:r>
      <w:proofErr w:type="spellStart"/>
      <w:r w:rsidR="00AC4086">
        <w:rPr>
          <w:rFonts w:cs="Times New Roman"/>
        </w:rPr>
        <w:t>dengan</w:t>
      </w:r>
      <w:proofErr w:type="spellEnd"/>
      <w:r w:rsidR="00AC4086">
        <w:rPr>
          <w:rFonts w:cs="Times New Roman"/>
        </w:rPr>
        <w:t xml:space="preserve"> data </w:t>
      </w:r>
      <w:r w:rsidR="00AC4086">
        <w:rPr>
          <w:rFonts w:cs="Times New Roman"/>
          <w:i/>
          <w:iCs/>
        </w:rPr>
        <w:t>faulty</w:t>
      </w:r>
      <w:r w:rsidR="00AC4086">
        <w:rPr>
          <w:rFonts w:cs="Times New Roman"/>
        </w:rPr>
        <w:t>.</w:t>
      </w:r>
    </w:p>
    <w:p w14:paraId="20C12DD9" w14:textId="3649B578" w:rsidR="00AC4086" w:rsidRPr="00944E0B" w:rsidRDefault="00E24B27" w:rsidP="00B843E5">
      <w:pPr>
        <w:spacing w:after="0" w:line="360" w:lineRule="auto"/>
        <w:rPr>
          <w:rFonts w:cs="Times New Roman"/>
        </w:rPr>
        <w:sectPr w:rsidR="00AC4086" w:rsidRPr="00944E0B">
          <w:headerReference w:type="default" r:id="rId100"/>
          <w:footerReference w:type="default" r:id="rId101"/>
          <w:pgSz w:w="11906" w:h="16838"/>
          <w:pgMar w:top="2268" w:right="1701" w:bottom="1701" w:left="2268" w:header="720" w:footer="720" w:gutter="0"/>
          <w:cols w:space="720"/>
          <w:docGrid w:linePitch="360"/>
        </w:sectPr>
      </w:pPr>
      <w:r>
        <w:rPr>
          <w:rFonts w:cs="Times New Roman"/>
        </w:rPr>
        <w:tab/>
        <w:t xml:space="preserve">Program yang </w:t>
      </w:r>
      <w:proofErr w:type="spellStart"/>
      <w:r>
        <w:rPr>
          <w:rFonts w:cs="Times New Roman"/>
        </w:rPr>
        <w:t>dirancang</w:t>
      </w:r>
      <w:proofErr w:type="spellEnd"/>
      <w:r>
        <w:rPr>
          <w:rFonts w:cs="Times New Roman"/>
        </w:rPr>
        <w:t xml:space="preserve"> </w:t>
      </w:r>
      <w:proofErr w:type="spellStart"/>
      <w:r>
        <w:rPr>
          <w:rFonts w:cs="Times New Roman"/>
        </w:rPr>
        <w:t>mendapatkan</w:t>
      </w:r>
      <w:proofErr w:type="spellEnd"/>
      <w:r>
        <w:rPr>
          <w:rFonts w:cs="Times New Roman"/>
        </w:rPr>
        <w:t xml:space="preserve"> </w:t>
      </w:r>
      <w:proofErr w:type="spellStart"/>
      <w:r>
        <w:rPr>
          <w:rFonts w:cs="Times New Roman"/>
        </w:rPr>
        <w:t>akurasi</w:t>
      </w:r>
      <w:proofErr w:type="spellEnd"/>
      <w:r>
        <w:rPr>
          <w:rFonts w:cs="Times New Roman"/>
        </w:rPr>
        <w:t xml:space="preserve"> </w:t>
      </w:r>
      <w:proofErr w:type="spellStart"/>
      <w:r>
        <w:rPr>
          <w:rFonts w:cs="Times New Roman"/>
        </w:rPr>
        <w:t>sebesar</w:t>
      </w:r>
      <w:proofErr w:type="spellEnd"/>
      <w:r>
        <w:rPr>
          <w:rFonts w:cs="Times New Roman"/>
        </w:rPr>
        <w:t xml:space="preserve"> </w:t>
      </w:r>
      <w:r w:rsidR="00AC4086">
        <w:rPr>
          <w:rFonts w:cs="Times New Roman"/>
        </w:rPr>
        <w:t>7</w:t>
      </w:r>
      <w:r w:rsidR="003D0A67">
        <w:rPr>
          <w:rFonts w:cs="Times New Roman"/>
        </w:rPr>
        <w:t>1</w:t>
      </w:r>
      <w:r w:rsidR="00AC4086">
        <w:rPr>
          <w:rFonts w:cs="Times New Roman"/>
        </w:rPr>
        <w:t>,</w:t>
      </w:r>
      <w:r w:rsidR="003D0A67">
        <w:rPr>
          <w:rFonts w:cs="Times New Roman"/>
        </w:rPr>
        <w:t>2</w:t>
      </w:r>
      <w:r w:rsidR="00AC4086">
        <w:rPr>
          <w:rFonts w:cs="Times New Roman"/>
        </w:rPr>
        <w:t xml:space="preserve">% pada </w:t>
      </w:r>
      <w:proofErr w:type="spellStart"/>
      <w:r w:rsidR="00AC4086">
        <w:rPr>
          <w:rFonts w:cs="Times New Roman"/>
        </w:rPr>
        <w:t>kumpulan</w:t>
      </w:r>
      <w:proofErr w:type="spellEnd"/>
      <w:r w:rsidR="00AC4086">
        <w:rPr>
          <w:rFonts w:cs="Times New Roman"/>
        </w:rPr>
        <w:t xml:space="preserve"> data </w:t>
      </w:r>
      <w:proofErr w:type="spellStart"/>
      <w:r w:rsidR="003D0A67">
        <w:rPr>
          <w:rFonts w:cs="Times New Roman"/>
        </w:rPr>
        <w:t>latih</w:t>
      </w:r>
      <w:proofErr w:type="spellEnd"/>
      <w:r w:rsidR="00AC4086">
        <w:rPr>
          <w:rFonts w:cs="Times New Roman"/>
        </w:rPr>
        <w:t xml:space="preserve"> dan </w:t>
      </w:r>
      <w:proofErr w:type="spellStart"/>
      <w:r w:rsidR="00AC4086">
        <w:rPr>
          <w:rFonts w:cs="Times New Roman"/>
        </w:rPr>
        <w:t>mendapatkan</w:t>
      </w:r>
      <w:proofErr w:type="spellEnd"/>
      <w:r w:rsidR="00AC4086">
        <w:rPr>
          <w:rFonts w:cs="Times New Roman"/>
        </w:rPr>
        <w:t xml:space="preserve"> </w:t>
      </w:r>
      <w:proofErr w:type="spellStart"/>
      <w:r w:rsidR="00AC4086">
        <w:rPr>
          <w:rFonts w:cs="Times New Roman"/>
        </w:rPr>
        <w:t>akurasi</w:t>
      </w:r>
      <w:proofErr w:type="spellEnd"/>
      <w:r w:rsidR="00AC4086">
        <w:rPr>
          <w:rFonts w:cs="Times New Roman"/>
        </w:rPr>
        <w:t xml:space="preserve"> </w:t>
      </w:r>
      <w:proofErr w:type="spellStart"/>
      <w:r w:rsidR="00AC4086">
        <w:rPr>
          <w:rFonts w:cs="Times New Roman"/>
        </w:rPr>
        <w:t>hingga</w:t>
      </w:r>
      <w:proofErr w:type="spellEnd"/>
      <w:r w:rsidR="00AC4086">
        <w:rPr>
          <w:rFonts w:cs="Times New Roman"/>
        </w:rPr>
        <w:t xml:space="preserve"> </w:t>
      </w:r>
      <w:r w:rsidR="003D0A67">
        <w:rPr>
          <w:rFonts w:cs="Times New Roman"/>
        </w:rPr>
        <w:t>79</w:t>
      </w:r>
      <w:r w:rsidR="00AC4086">
        <w:rPr>
          <w:rFonts w:cs="Times New Roman"/>
        </w:rPr>
        <w:t>,</w:t>
      </w:r>
      <w:r w:rsidR="003D0A67">
        <w:rPr>
          <w:rFonts w:cs="Times New Roman"/>
        </w:rPr>
        <w:t>02</w:t>
      </w:r>
      <w:r w:rsidR="00AC4086">
        <w:rPr>
          <w:rFonts w:cs="Times New Roman"/>
        </w:rPr>
        <w:t xml:space="preserve">% pada </w:t>
      </w:r>
      <w:proofErr w:type="spellStart"/>
      <w:r w:rsidR="00AC4086">
        <w:rPr>
          <w:rFonts w:cs="Times New Roman"/>
        </w:rPr>
        <w:t>kumpulan</w:t>
      </w:r>
      <w:proofErr w:type="spellEnd"/>
      <w:r w:rsidR="00AC4086">
        <w:rPr>
          <w:rFonts w:cs="Times New Roman"/>
        </w:rPr>
        <w:t xml:space="preserve"> data pada </w:t>
      </w:r>
      <w:proofErr w:type="spellStart"/>
      <w:r w:rsidR="003D0A67">
        <w:rPr>
          <w:rFonts w:cs="Times New Roman"/>
        </w:rPr>
        <w:t>validasi</w:t>
      </w:r>
      <w:proofErr w:type="spellEnd"/>
      <w:r w:rsidR="00AC4086">
        <w:rPr>
          <w:rFonts w:cs="Times New Roman"/>
        </w:rPr>
        <w:t xml:space="preserve">. Dari </w:t>
      </w:r>
      <w:proofErr w:type="spellStart"/>
      <w:r w:rsidR="00AC4086">
        <w:rPr>
          <w:rFonts w:cs="Times New Roman"/>
        </w:rPr>
        <w:t>penelitian</w:t>
      </w:r>
      <w:proofErr w:type="spellEnd"/>
      <w:r w:rsidR="00AC4086">
        <w:rPr>
          <w:rFonts w:cs="Times New Roman"/>
        </w:rPr>
        <w:t xml:space="preserve"> yang </w:t>
      </w:r>
      <w:proofErr w:type="spellStart"/>
      <w:r w:rsidR="00AC4086">
        <w:rPr>
          <w:rFonts w:cs="Times New Roman"/>
        </w:rPr>
        <w:t>dilakukan</w:t>
      </w:r>
      <w:proofErr w:type="spellEnd"/>
      <w:r w:rsidR="00AC4086">
        <w:rPr>
          <w:rFonts w:cs="Times New Roman"/>
        </w:rPr>
        <w:t xml:space="preserve"> juga </w:t>
      </w:r>
      <w:proofErr w:type="spellStart"/>
      <w:r w:rsidR="00AC4086">
        <w:rPr>
          <w:rFonts w:cs="Times New Roman"/>
        </w:rPr>
        <w:t>disimpulkan</w:t>
      </w:r>
      <w:proofErr w:type="spellEnd"/>
      <w:r w:rsidR="00AC4086">
        <w:rPr>
          <w:rFonts w:cs="Times New Roman"/>
        </w:rPr>
        <w:t xml:space="preserve"> </w:t>
      </w:r>
      <w:proofErr w:type="spellStart"/>
      <w:r w:rsidR="00AC4086">
        <w:rPr>
          <w:rFonts w:cs="Times New Roman"/>
        </w:rPr>
        <w:t>bahwa</w:t>
      </w:r>
      <w:proofErr w:type="spellEnd"/>
      <w:r w:rsidR="00AC4086">
        <w:rPr>
          <w:rFonts w:cs="Times New Roman"/>
        </w:rPr>
        <w:t xml:space="preserve"> </w:t>
      </w:r>
      <w:proofErr w:type="spellStart"/>
      <w:r w:rsidR="00AC4086">
        <w:rPr>
          <w:rFonts w:cs="Times New Roman"/>
        </w:rPr>
        <w:t>untuk</w:t>
      </w:r>
      <w:proofErr w:type="spellEnd"/>
      <w:r w:rsidR="00AC4086">
        <w:rPr>
          <w:rFonts w:cs="Times New Roman"/>
        </w:rPr>
        <w:t xml:space="preserve"> </w:t>
      </w:r>
      <w:proofErr w:type="spellStart"/>
      <w:r w:rsidR="00AC4086">
        <w:rPr>
          <w:rFonts w:cs="Times New Roman"/>
        </w:rPr>
        <w:t>setiap</w:t>
      </w:r>
      <w:proofErr w:type="spellEnd"/>
      <w:r w:rsidR="00AC4086">
        <w:rPr>
          <w:rFonts w:cs="Times New Roman"/>
        </w:rPr>
        <w:t xml:space="preserve"> </w:t>
      </w:r>
      <w:proofErr w:type="spellStart"/>
      <w:r w:rsidR="00AC4086">
        <w:rPr>
          <w:rFonts w:cs="Times New Roman"/>
        </w:rPr>
        <w:t>pabrik</w:t>
      </w:r>
      <w:proofErr w:type="spellEnd"/>
      <w:r w:rsidR="00AC4086">
        <w:rPr>
          <w:rFonts w:cs="Times New Roman"/>
        </w:rPr>
        <w:t xml:space="preserve">, parameter </w:t>
      </w:r>
      <w:proofErr w:type="spellStart"/>
      <w:r w:rsidR="00AC4086">
        <w:rPr>
          <w:rFonts w:cs="Times New Roman"/>
        </w:rPr>
        <w:t>dari</w:t>
      </w:r>
      <w:proofErr w:type="spellEnd"/>
      <w:r w:rsidR="00AC4086">
        <w:rPr>
          <w:rFonts w:cs="Times New Roman"/>
        </w:rPr>
        <w:t xml:space="preserve"> program </w:t>
      </w:r>
      <w:proofErr w:type="spellStart"/>
      <w:r w:rsidR="00AC4086">
        <w:rPr>
          <w:rFonts w:cs="Times New Roman"/>
        </w:rPr>
        <w:t>harus</w:t>
      </w:r>
      <w:proofErr w:type="spellEnd"/>
      <w:r w:rsidR="00AC4086">
        <w:rPr>
          <w:rFonts w:cs="Times New Roman"/>
        </w:rPr>
        <w:t xml:space="preserve"> </w:t>
      </w:r>
      <w:proofErr w:type="spellStart"/>
      <w:r w:rsidR="00AC4086">
        <w:rPr>
          <w:rFonts w:cs="Times New Roman"/>
        </w:rPr>
        <w:t>disesuaikan</w:t>
      </w:r>
      <w:proofErr w:type="spellEnd"/>
      <w:r w:rsidR="00AC4086">
        <w:rPr>
          <w:rFonts w:cs="Times New Roman"/>
        </w:rPr>
        <w:t xml:space="preserve"> </w:t>
      </w:r>
      <w:proofErr w:type="spellStart"/>
      <w:r w:rsidR="00AC4086">
        <w:rPr>
          <w:rFonts w:cs="Times New Roman"/>
        </w:rPr>
        <w:t>terlebih</w:t>
      </w:r>
      <w:proofErr w:type="spellEnd"/>
      <w:r w:rsidR="00AC4086">
        <w:rPr>
          <w:rFonts w:cs="Times New Roman"/>
        </w:rPr>
        <w:t xml:space="preserve"> </w:t>
      </w:r>
      <w:proofErr w:type="spellStart"/>
      <w:r w:rsidR="00AC4086">
        <w:rPr>
          <w:rFonts w:cs="Times New Roman"/>
        </w:rPr>
        <w:t>dahulu</w:t>
      </w:r>
      <w:proofErr w:type="spellEnd"/>
      <w:r w:rsidR="00AC4086">
        <w:rPr>
          <w:rFonts w:cs="Times New Roman"/>
        </w:rPr>
        <w:t xml:space="preserve"> </w:t>
      </w:r>
      <w:proofErr w:type="spellStart"/>
      <w:r w:rsidR="00AC4086">
        <w:rPr>
          <w:rFonts w:cs="Times New Roman"/>
        </w:rPr>
        <w:t>dengan</w:t>
      </w:r>
      <w:proofErr w:type="spellEnd"/>
      <w:r w:rsidR="00AC4086">
        <w:rPr>
          <w:rFonts w:cs="Times New Roman"/>
        </w:rPr>
        <w:t xml:space="preserve"> </w:t>
      </w:r>
      <w:proofErr w:type="spellStart"/>
      <w:r w:rsidR="00AC4086">
        <w:rPr>
          <w:rFonts w:cs="Times New Roman"/>
        </w:rPr>
        <w:lastRenderedPageBreak/>
        <w:t>karakteristik</w:t>
      </w:r>
      <w:proofErr w:type="spellEnd"/>
      <w:r w:rsidR="00AC4086">
        <w:rPr>
          <w:rFonts w:cs="Times New Roman"/>
        </w:rPr>
        <w:t xml:space="preserve"> data </w:t>
      </w:r>
      <w:proofErr w:type="spellStart"/>
      <w:r w:rsidR="00AC4086">
        <w:rPr>
          <w:rFonts w:cs="Times New Roman"/>
        </w:rPr>
        <w:t>dari</w:t>
      </w:r>
      <w:proofErr w:type="spellEnd"/>
      <w:r w:rsidR="00AC4086">
        <w:rPr>
          <w:rFonts w:cs="Times New Roman"/>
        </w:rPr>
        <w:t xml:space="preserve"> </w:t>
      </w:r>
      <w:proofErr w:type="spellStart"/>
      <w:r w:rsidR="00AC4086">
        <w:rPr>
          <w:rFonts w:cs="Times New Roman"/>
        </w:rPr>
        <w:t>pabrik</w:t>
      </w:r>
      <w:proofErr w:type="spellEnd"/>
      <w:r w:rsidR="00AC4086">
        <w:rPr>
          <w:rFonts w:cs="Times New Roman"/>
        </w:rPr>
        <w:t xml:space="preserve">. Pada </w:t>
      </w:r>
      <w:proofErr w:type="spellStart"/>
      <w:r w:rsidR="00AC4086">
        <w:rPr>
          <w:rFonts w:cs="Times New Roman"/>
        </w:rPr>
        <w:t>penelitian</w:t>
      </w:r>
      <w:proofErr w:type="spellEnd"/>
      <w:r w:rsidR="00AC4086">
        <w:rPr>
          <w:rFonts w:cs="Times New Roman"/>
        </w:rPr>
        <w:t xml:space="preserve"> </w:t>
      </w:r>
      <w:proofErr w:type="spellStart"/>
      <w:r w:rsidR="00AC4086">
        <w:rPr>
          <w:rFonts w:cs="Times New Roman"/>
        </w:rPr>
        <w:t>ini</w:t>
      </w:r>
      <w:proofErr w:type="spellEnd"/>
      <w:r w:rsidR="00AC4086">
        <w:rPr>
          <w:rFonts w:cs="Times New Roman"/>
        </w:rPr>
        <w:t xml:space="preserve">, parameter yang </w:t>
      </w:r>
      <w:proofErr w:type="spellStart"/>
      <w:r w:rsidR="003D0A67">
        <w:rPr>
          <w:rFonts w:cs="Times New Roman"/>
        </w:rPr>
        <w:t>disetel</w:t>
      </w:r>
      <w:proofErr w:type="spellEnd"/>
      <w:r w:rsidR="00AC4086">
        <w:rPr>
          <w:rFonts w:cs="Times New Roman"/>
        </w:rPr>
        <w:t xml:space="preserve"> </w:t>
      </w:r>
      <w:proofErr w:type="spellStart"/>
      <w:r w:rsidR="00AC4086">
        <w:rPr>
          <w:rFonts w:cs="Times New Roman"/>
        </w:rPr>
        <w:t>adalah</w:t>
      </w:r>
      <w:proofErr w:type="spellEnd"/>
      <w:r w:rsidR="00AC4086">
        <w:rPr>
          <w:rFonts w:cs="Times New Roman"/>
        </w:rPr>
        <w:t xml:space="preserve"> </w:t>
      </w:r>
      <w:proofErr w:type="spellStart"/>
      <w:r w:rsidR="00AC4086">
        <w:rPr>
          <w:rFonts w:cs="Times New Roman"/>
        </w:rPr>
        <w:t>nilai</w:t>
      </w:r>
      <w:proofErr w:type="spellEnd"/>
      <w:r w:rsidR="00AC4086">
        <w:rPr>
          <w:rFonts w:cs="Times New Roman"/>
        </w:rPr>
        <w:t xml:space="preserve"> </w:t>
      </w:r>
      <w:r w:rsidR="008F50D0">
        <w:rPr>
          <w:rFonts w:eastAsia="Calibri" w:cs="Times New Roman"/>
          <w:lang w:val="de-DE"/>
        </w:rPr>
        <w:t>γ</w:t>
      </w:r>
      <w:r w:rsidR="008F50D0">
        <w:rPr>
          <w:rFonts w:cs="Times New Roman"/>
        </w:rPr>
        <w:t xml:space="preserve"> </w:t>
      </w:r>
      <w:r w:rsidR="00AC4086">
        <w:rPr>
          <w:rFonts w:cs="Times New Roman"/>
        </w:rPr>
        <w:t xml:space="preserve">dan </w:t>
      </w:r>
      <w:proofErr w:type="spellStart"/>
      <w:r w:rsidR="00AC4086">
        <w:rPr>
          <w:rFonts w:cs="Times New Roman"/>
        </w:rPr>
        <w:t>ukuran</w:t>
      </w:r>
      <w:proofErr w:type="spellEnd"/>
      <w:r w:rsidR="00AC4086">
        <w:rPr>
          <w:rFonts w:cs="Times New Roman"/>
        </w:rPr>
        <w:t xml:space="preserve"> data </w:t>
      </w:r>
      <w:proofErr w:type="spellStart"/>
      <w:r w:rsidR="00AC4086">
        <w:rPr>
          <w:rFonts w:cs="Times New Roman"/>
        </w:rPr>
        <w:t>referensi</w:t>
      </w:r>
      <w:proofErr w:type="spellEnd"/>
      <w:r w:rsidR="00AC4086">
        <w:rPr>
          <w:rFonts w:cs="Times New Roman"/>
        </w:rPr>
        <w:t>.</w:t>
      </w:r>
      <w:r w:rsidR="00710DD4">
        <w:rPr>
          <w:rFonts w:cs="Times New Roman"/>
        </w:rPr>
        <w:tab/>
      </w:r>
    </w:p>
    <w:p w14:paraId="2E08A816" w14:textId="77777777" w:rsidR="00AE3406" w:rsidRPr="00944E0B" w:rsidRDefault="00363AA7">
      <w:pPr>
        <w:pStyle w:val="Heading2"/>
        <w:spacing w:line="360" w:lineRule="auto"/>
        <w:rPr>
          <w:rFonts w:cs="Times New Roman"/>
        </w:rPr>
      </w:pPr>
      <w:bookmarkStart w:id="88" w:name="_Toc57984744"/>
      <w:r w:rsidRPr="00944E0B">
        <w:rPr>
          <w:rFonts w:cs="Times New Roman"/>
        </w:rPr>
        <w:t>Saran</w:t>
      </w:r>
      <w:bookmarkEnd w:id="88"/>
    </w:p>
    <w:p w14:paraId="4D527FEF" w14:textId="7A1EC4A7"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871886">
        <w:rPr>
          <w:rFonts w:cs="Times New Roman"/>
          <w:i/>
          <w:iCs/>
          <w:lang w:val="de-DE"/>
        </w:rPr>
        <w:t xml:space="preserve">fault detection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92E8C">
        <w:rPr>
          <w:rFonts w:cs="Times New Roman"/>
          <w:i/>
          <w:iCs/>
          <w:lang w:val="de-DE"/>
        </w:rPr>
        <w:t xml:space="preserve">fault detection </w:t>
      </w:r>
      <w:r w:rsidR="00B92E8C">
        <w:rPr>
          <w:rFonts w:cs="Times New Roman"/>
          <w:lang w:val="de-DE"/>
        </w:rPr>
        <w:t xml:space="preserve">yang optimum. Studi lebih lanjut juga diperlukan untuk </w:t>
      </w:r>
      <w:r w:rsidR="00871886">
        <w:rPr>
          <w:rFonts w:cs="Times New Roman"/>
          <w:lang w:val="de-DE"/>
        </w:rPr>
        <w:t xml:space="preserve">menguji metode </w:t>
      </w:r>
      <w:r w:rsidR="00871886">
        <w:rPr>
          <w:rFonts w:cs="Times New Roman"/>
          <w:i/>
          <w:iCs/>
          <w:lang w:val="de-DE"/>
        </w:rPr>
        <w:t>feature extraction</w:t>
      </w:r>
      <w:r w:rsidR="00871886">
        <w:rPr>
          <w:rFonts w:cs="Times New Roman"/>
          <w:lang w:val="de-DE"/>
        </w:rPr>
        <w:t xml:space="preserve">, </w:t>
      </w:r>
      <w:r w:rsidR="00871886">
        <w:rPr>
          <w:rFonts w:cs="Times New Roman"/>
          <w:i/>
          <w:iCs/>
          <w:lang w:val="de-DE"/>
        </w:rPr>
        <w:t>clustering</w:t>
      </w:r>
      <w:r w:rsidR="00871886">
        <w:rPr>
          <w:rFonts w:cs="Times New Roman"/>
          <w:lang w:val="de-DE"/>
        </w:rPr>
        <w:t xml:space="preserve">, dan </w:t>
      </w:r>
      <w:r w:rsidR="00871886">
        <w:rPr>
          <w:rFonts w:cs="Times New Roman"/>
          <w:i/>
          <w:iCs/>
          <w:lang w:val="de-DE"/>
        </w:rPr>
        <w:t xml:space="preserve">classification </w:t>
      </w:r>
      <w:r w:rsidR="00871886">
        <w:rPr>
          <w:rFonts w:cs="Times New Roman"/>
          <w:lang w:val="de-DE"/>
        </w:rPr>
        <w:t xml:space="preserve">yang optimum untuk diimplementasikan pada program yang dirancang.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2"/>
          <w:footerReference w:type="default" r:id="rId103"/>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Content>
        <w:p w14:paraId="1221F2B4" w14:textId="77777777" w:rsidR="00AE3406" w:rsidRPr="00944E0B" w:rsidRDefault="00AE3406">
          <w:pPr>
            <w:spacing w:after="0" w:line="360" w:lineRule="auto"/>
            <w:rPr>
              <w:rFonts w:cs="Times New Roman"/>
            </w:rPr>
            <w:sectPr w:rsidR="00AE3406" w:rsidRPr="00944E0B">
              <w:headerReference w:type="default" r:id="rId104"/>
              <w:footerReference w:type="default" r:id="rId105"/>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89" w:name="_Toc57984745"/>
          <w:r w:rsidRPr="00944E0B">
            <w:rPr>
              <w:rFonts w:cs="Times New Roman"/>
            </w:rPr>
            <w:t>DAFTAR PUSTAKA</w:t>
          </w:r>
          <w:bookmarkEnd w:id="89"/>
        </w:p>
        <w:p w14:paraId="525CB411" w14:textId="035790E4" w:rsidR="002E5FBF" w:rsidRPr="002E5FBF" w:rsidRDefault="00466392" w:rsidP="002E5FBF">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E5FBF" w:rsidRPr="002E5FBF">
            <w:rPr>
              <w:rFonts w:cs="Times New Roman"/>
              <w:noProof/>
              <w:szCs w:val="24"/>
            </w:rPr>
            <w:t>[1]</w:t>
          </w:r>
          <w:r w:rsidR="002E5FBF" w:rsidRPr="002E5FBF">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2E5FBF" w:rsidRPr="002E5FBF">
            <w:rPr>
              <w:rFonts w:cs="Times New Roman"/>
              <w:i/>
              <w:iCs/>
              <w:noProof/>
              <w:szCs w:val="24"/>
            </w:rPr>
            <w:t>Chemom. Intell. Lab. Syst.</w:t>
          </w:r>
          <w:r w:rsidR="002E5FBF" w:rsidRPr="002E5FBF">
            <w:rPr>
              <w:rFonts w:cs="Times New Roman"/>
              <w:noProof/>
              <w:szCs w:val="24"/>
            </w:rPr>
            <w:t>, vol. 50, no. 2, pp. 243–252, 2000, doi: 10.1016/S0169-7439(99)00061-1.</w:t>
          </w:r>
        </w:p>
        <w:p w14:paraId="4974C8D1"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[2]</w:t>
          </w:r>
          <w:r w:rsidRPr="002E5FBF">
            <w:rPr>
              <w:rFonts w:cs="Times New Roman"/>
              <w:noProof/>
              <w:szCs w:val="24"/>
            </w:rPr>
            <w:tab/>
            <w:t xml:space="preserve">J. Liu, Y. F. Li, and E. Zio, “A SVM framework for fault detection of the braking system in a high speed train,” </w:t>
          </w:r>
          <w:r w:rsidRPr="002E5FBF">
            <w:rPr>
              <w:rFonts w:cs="Times New Roman"/>
              <w:i/>
              <w:iCs/>
              <w:noProof/>
              <w:szCs w:val="24"/>
            </w:rPr>
            <w:t>Mech. Syst. Signal Process.</w:t>
          </w:r>
          <w:r w:rsidRPr="002E5FBF">
            <w:rPr>
              <w:rFonts w:cs="Times New Roman"/>
              <w:noProof/>
              <w:szCs w:val="24"/>
            </w:rPr>
            <w:t>, vol. 87, no. August 2016, pp. 401–409, 2017, doi: 10.1016/j.ymssp.2016.10.034.</w:t>
          </w:r>
        </w:p>
        <w:p w14:paraId="2048CF32"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[3]</w:t>
          </w:r>
          <w:r w:rsidRPr="002E5FBF">
            <w:rPr>
              <w:rFonts w:cs="Times New Roman"/>
              <w:noProof/>
              <w:szCs w:val="24"/>
            </w:rPr>
            <w:tab/>
            <w:t xml:space="preserve">K. Y. Chen, L. S. Chen, M. C. Chen, and C. L. Lee, “Using SVM based method for equipment fault detection in a thermal power plant,” </w:t>
          </w:r>
          <w:r w:rsidRPr="002E5FBF">
            <w:rPr>
              <w:rFonts w:cs="Times New Roman"/>
              <w:i/>
              <w:iCs/>
              <w:noProof/>
              <w:szCs w:val="24"/>
            </w:rPr>
            <w:t>Comput. Ind.</w:t>
          </w:r>
          <w:r w:rsidRPr="002E5FBF">
            <w:rPr>
              <w:rFonts w:cs="Times New Roman"/>
              <w:noProof/>
              <w:szCs w:val="24"/>
            </w:rPr>
            <w:t>, vol. 62, no. 1, pp. 42–50, 2011, doi: 10.1016/j.compind.2010.05.013.</w:t>
          </w:r>
        </w:p>
        <w:p w14:paraId="24417FC4"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[4]</w:t>
          </w:r>
          <w:r w:rsidRPr="002E5FBF">
            <w:rPr>
              <w:rFonts w:cs="Times New Roman"/>
              <w:noProof/>
              <w:szCs w:val="24"/>
            </w:rPr>
            <w:tab/>
            <w:t xml:space="preserve">Z. M. Hira and D. F. Gillies, “A Review of Feature Selection and Feature Extraction Methods Applied on Microarray Data,” </w:t>
          </w:r>
          <w:r w:rsidRPr="002E5FBF">
            <w:rPr>
              <w:rFonts w:cs="Times New Roman"/>
              <w:i/>
              <w:iCs/>
              <w:noProof/>
              <w:szCs w:val="24"/>
            </w:rPr>
            <w:t>Comput. Math. Methods Med.</w:t>
          </w:r>
          <w:r w:rsidRPr="002E5FBF">
            <w:rPr>
              <w:rFonts w:cs="Times New Roman"/>
              <w:noProof/>
              <w:szCs w:val="24"/>
            </w:rPr>
            <w:t>, vol. 2015, no. 1, pp. 2–4, 2015, [Online]. Available: http://dx.doi.org/10.1155/2015/.</w:t>
          </w:r>
        </w:p>
        <w:p w14:paraId="7FCF4A6E"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[5]</w:t>
          </w:r>
          <w:r w:rsidRPr="002E5FBF">
            <w:rPr>
              <w:rFonts w:cs="Times New Roman"/>
              <w:noProof/>
              <w:szCs w:val="24"/>
            </w:rPr>
            <w:tab/>
            <w:t xml:space="preserve">J. Yang, Z. Jin, J. Y. Yang, D. Zhang, and A. F. Frangi, “Essence of kernel Fisher discriminant: KPCA plus LDA,” </w:t>
          </w:r>
          <w:r w:rsidRPr="002E5FBF">
            <w:rPr>
              <w:rFonts w:cs="Times New Roman"/>
              <w:i/>
              <w:iCs/>
              <w:noProof/>
              <w:szCs w:val="24"/>
            </w:rPr>
            <w:t>Pattern Recognit.</w:t>
          </w:r>
          <w:r w:rsidRPr="002E5FBF">
            <w:rPr>
              <w:rFonts w:cs="Times New Roman"/>
              <w:noProof/>
              <w:szCs w:val="24"/>
            </w:rPr>
            <w:t>, vol. 37, no. 10, pp. 2097–2100, 2004, doi: 10.1016/j.patcog.2003.10.015.</w:t>
          </w:r>
        </w:p>
        <w:p w14:paraId="4E67620F"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[6]</w:t>
          </w:r>
          <w:r w:rsidRPr="002E5FBF">
            <w:rPr>
              <w:rFonts w:cs="Times New Roman"/>
              <w:noProof/>
              <w:szCs w:val="24"/>
            </w:rPr>
            <w:tab/>
            <w:t xml:space="preserve">Z. B. Zhu and Z. H. Song, “A novel fault diagnosis system using pattern classification on kernel FDA subspace,” </w:t>
          </w:r>
          <w:r w:rsidRPr="002E5FBF">
            <w:rPr>
              <w:rFonts w:cs="Times New Roman"/>
              <w:i/>
              <w:iCs/>
              <w:noProof/>
              <w:szCs w:val="24"/>
            </w:rPr>
            <w:t>Expert Syst. Appl.</w:t>
          </w:r>
          <w:r w:rsidRPr="002E5FBF">
            <w:rPr>
              <w:rFonts w:cs="Times New Roman"/>
              <w:noProof/>
              <w:szCs w:val="24"/>
            </w:rPr>
            <w:t>, vol. 38, no. 6, pp. 6895–6905, 2011, doi: 10.1016/j.eswa.2010.12.034.</w:t>
          </w:r>
        </w:p>
        <w:p w14:paraId="6F29BC47"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[7]</w:t>
          </w:r>
          <w:r w:rsidRPr="002E5FBF">
            <w:rPr>
              <w:rFonts w:cs="Times New Roman"/>
              <w:noProof/>
              <w:szCs w:val="24"/>
            </w:rPr>
            <w:tab/>
            <w:t>Y. C. A. P. Reddy, P. Viswanath, and B. E. Reddy, “Semi - supervised learning : a brief review,” vol. 7, pp. 81–85, 2018.</w:t>
          </w:r>
        </w:p>
        <w:p w14:paraId="2F28E009"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[8]</w:t>
          </w:r>
          <w:r w:rsidRPr="002E5FBF">
            <w:rPr>
              <w:rFonts w:cs="Times New Roman"/>
              <w:noProof/>
              <w:szCs w:val="24"/>
            </w:rPr>
            <w:tab/>
            <w:t xml:space="preserve">N. Amruthnath and T. Gupta, “Fault Diagnosis Using Clustering. What Statistical Test To Use for Hypothesis Testing?,” </w:t>
          </w:r>
          <w:r w:rsidRPr="002E5FBF">
            <w:rPr>
              <w:rFonts w:cs="Times New Roman"/>
              <w:i/>
              <w:iCs/>
              <w:noProof/>
              <w:szCs w:val="24"/>
            </w:rPr>
            <w:t>arXiv</w:t>
          </w:r>
          <w:r w:rsidRPr="002E5FBF">
            <w:rPr>
              <w:rFonts w:cs="Times New Roman"/>
              <w:noProof/>
              <w:szCs w:val="24"/>
            </w:rPr>
            <w:t>, vol. 6, no. 1, pp. 17–33, 2019, doi: 10.5121/mlaij.2019.6102.</w:t>
          </w:r>
        </w:p>
        <w:p w14:paraId="4E279701"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[9]</w:t>
          </w:r>
          <w:r w:rsidRPr="002E5FBF">
            <w:rPr>
              <w:rFonts w:cs="Times New Roman"/>
              <w:noProof/>
              <w:szCs w:val="24"/>
            </w:rPr>
            <w:tab/>
            <w:t xml:space="preserve">A. Hajj Hassan, S. Lambert-Lacroix, and F. Pasqualini, “Real-Time Fault Detection in Semiconductor Using One-Class Support Vector Machines,” </w:t>
          </w:r>
          <w:r w:rsidRPr="002E5FBF">
            <w:rPr>
              <w:rFonts w:cs="Times New Roman"/>
              <w:i/>
              <w:iCs/>
              <w:noProof/>
              <w:szCs w:val="24"/>
            </w:rPr>
            <w:t>Int. J. Comput. Theory Eng.</w:t>
          </w:r>
          <w:r w:rsidRPr="002E5FBF">
            <w:rPr>
              <w:rFonts w:cs="Times New Roman"/>
              <w:noProof/>
              <w:szCs w:val="24"/>
            </w:rPr>
            <w:t>, vol. 7, no. 3, pp. 191–196, 2015, doi: 10.7763/ijcte.2015.v7.955.</w:t>
          </w:r>
        </w:p>
        <w:p w14:paraId="5FD8E41E"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[10]</w:t>
          </w:r>
          <w:r w:rsidRPr="002E5FBF">
            <w:rPr>
              <w:rFonts w:cs="Times New Roman"/>
              <w:noProof/>
              <w:szCs w:val="24"/>
            </w:rPr>
            <w:tab/>
            <w:t xml:space="preserve">R. Chitrakar and H. Chuanhe, “Anomaly detection using Support Vector Machine classification with k-Medoids clustering,” </w:t>
          </w:r>
          <w:r w:rsidRPr="002E5FBF">
            <w:rPr>
              <w:rFonts w:cs="Times New Roman"/>
              <w:i/>
              <w:iCs/>
              <w:noProof/>
              <w:szCs w:val="24"/>
            </w:rPr>
            <w:t>Asian Himalayas Int. Conf. Internet</w:t>
          </w:r>
          <w:r w:rsidRPr="002E5FBF">
            <w:rPr>
              <w:rFonts w:cs="Times New Roman"/>
              <w:noProof/>
              <w:szCs w:val="24"/>
            </w:rPr>
            <w:t>, pp. 1–5, 2012, doi: 10.1109/AHICI.2012.6408446.</w:t>
          </w:r>
        </w:p>
        <w:p w14:paraId="1EB43C2D"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[11]</w:t>
          </w:r>
          <w:r w:rsidRPr="002E5FBF">
            <w:rPr>
              <w:rFonts w:cs="Times New Roman"/>
              <w:noProof/>
              <w:szCs w:val="24"/>
            </w:rPr>
            <w:tab/>
            <w:t xml:space="preserve">A. Albalate, A. Suchindranath, D. Suendermann, and W. Minker, “A semi-supervised cluster-and-label approach for utterance classification,” </w:t>
          </w:r>
          <w:r w:rsidRPr="002E5FBF">
            <w:rPr>
              <w:rFonts w:cs="Times New Roman"/>
              <w:i/>
              <w:iCs/>
              <w:noProof/>
              <w:szCs w:val="24"/>
            </w:rPr>
            <w:t>Proc. 11th Annu. Conf. Int. Speech Commun. Assoc. INTERSPEECH 2010</w:t>
          </w:r>
          <w:r w:rsidRPr="002E5FBF">
            <w:rPr>
              <w:rFonts w:cs="Times New Roman"/>
              <w:noProof/>
              <w:szCs w:val="24"/>
            </w:rPr>
            <w:t>, pp. 2510–2513, 2010.</w:t>
          </w:r>
        </w:p>
        <w:p w14:paraId="037545B2"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lastRenderedPageBreak/>
            <w:t>[12]</w:t>
          </w:r>
          <w:r w:rsidRPr="002E5FBF">
            <w:rPr>
              <w:rFonts w:cs="Times New Roman"/>
              <w:noProof/>
              <w:szCs w:val="24"/>
            </w:rPr>
            <w:tab/>
            <w:t xml:space="preserve">S. Yin, X. Gao, H. R. Karimi, and X. Zhu, “Study on support vector machine-based fault detection in Tennessee Eastman process,” </w:t>
          </w:r>
          <w:r w:rsidRPr="002E5FBF">
            <w:rPr>
              <w:rFonts w:cs="Times New Roman"/>
              <w:i/>
              <w:iCs/>
              <w:noProof/>
              <w:szCs w:val="24"/>
            </w:rPr>
            <w:t>Abstr. Appl. Anal.</w:t>
          </w:r>
          <w:r w:rsidRPr="002E5FBF">
            <w:rPr>
              <w:rFonts w:cs="Times New Roman"/>
              <w:noProof/>
              <w:szCs w:val="24"/>
            </w:rPr>
            <w:t>, vol. 2014, 2014, doi: 10.1155/2014/836895.</w:t>
          </w:r>
        </w:p>
        <w:p w14:paraId="44FF6BBF"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[13]</w:t>
          </w:r>
          <w:r w:rsidRPr="002E5FBF">
            <w:rPr>
              <w:rFonts w:cs="Times New Roman"/>
              <w:noProof/>
              <w:szCs w:val="24"/>
            </w:rPr>
            <w:tab/>
            <w:t xml:space="preserve">C.-W. Hsu and C.-J. Lin, “A comparison of methods for multi-class support vector machines,” </w:t>
          </w:r>
          <w:r w:rsidRPr="002E5FBF">
            <w:rPr>
              <w:rFonts w:cs="Times New Roman"/>
              <w:i/>
              <w:iCs/>
              <w:noProof/>
              <w:szCs w:val="24"/>
            </w:rPr>
            <w:t>Lect. Notes Comput. Sci.</w:t>
          </w:r>
          <w:r w:rsidRPr="002E5FBF">
            <w:rPr>
              <w:rFonts w:cs="Times New Roman"/>
              <w:noProof/>
              <w:szCs w:val="24"/>
            </w:rPr>
            <w:t>, vol. 13, no. 2, pp. 415–425, 2002, doi: 10.1109/72.991427.</w:t>
          </w:r>
        </w:p>
        <w:p w14:paraId="15D54D10"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[14]</w:t>
          </w:r>
          <w:r w:rsidRPr="002E5FBF">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2E5FBF">
            <w:rPr>
              <w:rFonts w:cs="Times New Roman"/>
              <w:i/>
              <w:iCs/>
              <w:noProof/>
              <w:szCs w:val="24"/>
            </w:rPr>
            <w:t>Adv. Mech. Eng.</w:t>
          </w:r>
          <w:r w:rsidRPr="002E5FBF">
            <w:rPr>
              <w:rFonts w:cs="Times New Roman"/>
              <w:noProof/>
              <w:szCs w:val="24"/>
            </w:rPr>
            <w:t>, vol. 8, no. 1, pp. 1–6, 2016, doi: 10.1177/1687814016629345.</w:t>
          </w:r>
        </w:p>
        <w:p w14:paraId="32FA2E03"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[15]</w:t>
          </w:r>
          <w:r w:rsidRPr="002E5FBF">
            <w:rPr>
              <w:rFonts w:cs="Times New Roman"/>
              <w:noProof/>
              <w:szCs w:val="24"/>
            </w:rPr>
            <w:tab/>
            <w:t>J. MacQueen, “SOME METHODS FOR CLASSIFICATION AND ANALYSIS OF MULTIVARIATE OBSERVATIONS,” 1967, doi: 10.1.1.308.8619.</w:t>
          </w:r>
        </w:p>
        <w:p w14:paraId="42C402B4"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[16]</w:t>
          </w:r>
          <w:r w:rsidRPr="002E5FBF">
            <w:rPr>
              <w:rFonts w:cs="Times New Roman"/>
              <w:noProof/>
              <w:szCs w:val="24"/>
            </w:rPr>
            <w:tab/>
            <w:t xml:space="preserve">D. Arthur and S. Vassilvitskii, “k-means++: The Advantages of Careful Seeding,” in </w:t>
          </w:r>
          <w:r w:rsidRPr="002E5FBF">
            <w:rPr>
              <w:rFonts w:cs="Times New Roman"/>
              <w:i/>
              <w:iCs/>
              <w:noProof/>
              <w:szCs w:val="24"/>
            </w:rPr>
            <w:t>SODA ’07: Proceedings of the eighteenth annual ACM-SIAM symposium on Discrete algorithms</w:t>
          </w:r>
          <w:r w:rsidRPr="002E5FBF">
            <w:rPr>
              <w:rFonts w:cs="Times New Roman"/>
              <w:noProof/>
              <w:szCs w:val="24"/>
            </w:rPr>
            <w:t>, 2007, pp. 1027–1035.</w:t>
          </w:r>
        </w:p>
        <w:p w14:paraId="74A89685"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[17]</w:t>
          </w:r>
          <w:r w:rsidRPr="002E5FBF">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02A35213"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[18]</w:t>
          </w:r>
          <w:r w:rsidRPr="002E5FBF">
            <w:rPr>
              <w:rFonts w:cs="Times New Roman"/>
              <w:noProof/>
              <w:szCs w:val="24"/>
            </w:rPr>
            <w:tab/>
            <w:t xml:space="preserve">E. Schubert, J. Sander, M. Ester, H. P. Kriegel, and X. Xu, “DBSCAN Revisited, Revisited,” </w:t>
          </w:r>
          <w:r w:rsidRPr="002E5FBF">
            <w:rPr>
              <w:rFonts w:cs="Times New Roman"/>
              <w:i/>
              <w:iCs/>
              <w:noProof/>
              <w:szCs w:val="24"/>
            </w:rPr>
            <w:t>ACM Trans. Database Syst.</w:t>
          </w:r>
          <w:r w:rsidRPr="002E5FBF">
            <w:rPr>
              <w:rFonts w:cs="Times New Roman"/>
              <w:noProof/>
              <w:szCs w:val="24"/>
            </w:rPr>
            <w:t>, vol. 42, no. 3, pp. 1–21, 2017, doi: 10.1145/3068335.</w:t>
          </w:r>
        </w:p>
        <w:p w14:paraId="4E9049CA"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[19]</w:t>
          </w:r>
          <w:r w:rsidRPr="002E5FBF">
            <w:rPr>
              <w:rFonts w:cs="Times New Roman"/>
              <w:noProof/>
              <w:szCs w:val="24"/>
            </w:rPr>
            <w:tab/>
            <w:t xml:space="preserve">A. Ng, “CS229 Lecture notes Margins : SVM,” </w:t>
          </w:r>
          <w:r w:rsidRPr="002E5FBF">
            <w:rPr>
              <w:rFonts w:cs="Times New Roman"/>
              <w:i/>
              <w:iCs/>
              <w:noProof/>
              <w:szCs w:val="24"/>
            </w:rPr>
            <w:t>Intell. Syst. their Appl. IEEE</w:t>
          </w:r>
          <w:r w:rsidRPr="002E5FBF">
            <w:rPr>
              <w:rFonts w:cs="Times New Roman"/>
              <w:noProof/>
              <w:szCs w:val="24"/>
            </w:rPr>
            <w:t>, vol. pt.1, no. x, pp. 1–25, 2012, [Online]. Available: http://www.stanford.edu/class/cs229/notes/cs229-notes3.pdf.</w:t>
          </w:r>
        </w:p>
        <w:p w14:paraId="106BAEA4"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[20]</w:t>
          </w:r>
          <w:r w:rsidRPr="002E5FBF">
            <w:rPr>
              <w:rFonts w:cs="Times New Roman"/>
              <w:noProof/>
              <w:szCs w:val="24"/>
            </w:rPr>
            <w:tab/>
            <w:t xml:space="preserve">L. J. P. Van Der Maaten, E. O. Postma, and H. J. Van Den Herik, “Dimensionality Reduction: A Comparative Review,” </w:t>
          </w:r>
          <w:r w:rsidRPr="002E5FBF">
            <w:rPr>
              <w:rFonts w:cs="Times New Roman"/>
              <w:i/>
              <w:iCs/>
              <w:noProof/>
              <w:szCs w:val="24"/>
            </w:rPr>
            <w:t>J. Mach. Learn. Res.</w:t>
          </w:r>
          <w:r w:rsidRPr="002E5FBF">
            <w:rPr>
              <w:rFonts w:cs="Times New Roman"/>
              <w:noProof/>
              <w:szCs w:val="24"/>
            </w:rPr>
            <w:t>, vol. 10, pp. 1–41, 2009, doi: 10.1080/13506280444000102.</w:t>
          </w:r>
        </w:p>
        <w:p w14:paraId="0E179569"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[21]</w:t>
          </w:r>
          <w:r w:rsidRPr="002E5FBF">
            <w:rPr>
              <w:rFonts w:cs="Times New Roman"/>
              <w:noProof/>
              <w:szCs w:val="24"/>
            </w:rPr>
            <w:tab/>
            <w:t xml:space="preserve">Q. Yang and K. A. Loparo, “Model-based and data driven fault diagnosis methods with applications to process monitoring,” </w:t>
          </w:r>
          <w:r w:rsidRPr="002E5FBF">
            <w:rPr>
              <w:rFonts w:cs="Times New Roman"/>
              <w:i/>
              <w:iCs/>
              <w:noProof/>
              <w:szCs w:val="24"/>
            </w:rPr>
            <w:t>Case West. Reserv. Univ.</w:t>
          </w:r>
          <w:r w:rsidRPr="002E5FBF">
            <w:rPr>
              <w:rFonts w:cs="Times New Roman"/>
              <w:noProof/>
              <w:szCs w:val="24"/>
            </w:rPr>
            <w:t>, no. May, pp. 1–191, 2004.</w:t>
          </w:r>
        </w:p>
        <w:p w14:paraId="39CB89BA"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[22]</w:t>
          </w:r>
          <w:r w:rsidRPr="002E5FBF">
            <w:rPr>
              <w:rFonts w:cs="Times New Roman"/>
              <w:noProof/>
              <w:szCs w:val="24"/>
            </w:rPr>
            <w:tab/>
            <w:t xml:space="preserve">R. Isermann, “Model-based fault-detection and diagnosis - Status and applications,” </w:t>
          </w:r>
          <w:r w:rsidRPr="002E5FBF">
            <w:rPr>
              <w:rFonts w:cs="Times New Roman"/>
              <w:i/>
              <w:iCs/>
              <w:noProof/>
              <w:szCs w:val="24"/>
            </w:rPr>
            <w:t>Annu. Rev. Control</w:t>
          </w:r>
          <w:r w:rsidRPr="002E5FBF">
            <w:rPr>
              <w:rFonts w:cs="Times New Roman"/>
              <w:noProof/>
              <w:szCs w:val="24"/>
            </w:rPr>
            <w:t>, vol. 29, no. 1, pp. 71–85, 2005, doi: 10.1016/j.arcontrol.2004.12.002.</w:t>
          </w:r>
        </w:p>
        <w:p w14:paraId="506F8155"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[23]</w:t>
          </w:r>
          <w:r w:rsidRPr="002E5FBF">
            <w:rPr>
              <w:rFonts w:cs="Times New Roman"/>
              <w:noProof/>
              <w:szCs w:val="24"/>
            </w:rPr>
            <w:tab/>
            <w:t xml:space="preserve">Y. J. Yoo, “Data-driven fault detection process using correlation based clustering,” </w:t>
          </w:r>
          <w:r w:rsidRPr="002E5FBF">
            <w:rPr>
              <w:rFonts w:cs="Times New Roman"/>
              <w:i/>
              <w:iCs/>
              <w:noProof/>
              <w:szCs w:val="24"/>
            </w:rPr>
            <w:t>Comput. Ind.</w:t>
          </w:r>
          <w:r w:rsidRPr="002E5FBF">
            <w:rPr>
              <w:rFonts w:cs="Times New Roman"/>
              <w:noProof/>
              <w:szCs w:val="24"/>
            </w:rPr>
            <w:t>, vol. 122, p. 103279, 2020, doi: 10.1016/j.compind.2020.103279.</w:t>
          </w:r>
        </w:p>
        <w:p w14:paraId="60C16EC5" w14:textId="77777777" w:rsidR="002E5FBF" w:rsidRPr="002E5FBF" w:rsidRDefault="002E5FBF" w:rsidP="002E5FBF">
          <w:pPr>
            <w:widowControl w:val="0"/>
            <w:autoSpaceDE w:val="0"/>
            <w:autoSpaceDN w:val="0"/>
            <w:adjustRightInd w:val="0"/>
            <w:spacing w:line="240" w:lineRule="auto"/>
            <w:ind w:left="640" w:hanging="640"/>
            <w:rPr>
              <w:rFonts w:cs="Times New Roman"/>
              <w:noProof/>
              <w:szCs w:val="24"/>
            </w:rPr>
          </w:pPr>
          <w:r w:rsidRPr="002E5FBF">
            <w:rPr>
              <w:rFonts w:cs="Times New Roman"/>
              <w:noProof/>
              <w:szCs w:val="24"/>
            </w:rPr>
            <w:t>[24]</w:t>
          </w:r>
          <w:r w:rsidRPr="002E5FBF">
            <w:rPr>
              <w:rFonts w:cs="Times New Roman"/>
              <w:noProof/>
              <w:szCs w:val="24"/>
            </w:rPr>
            <w:tab/>
            <w:t xml:space="preserve">V. Lampkin, W. T. Leong, L. Olivera, S. Rawat, N. Subrahmanyam, and R. </w:t>
          </w:r>
          <w:r w:rsidRPr="002E5FBF">
            <w:rPr>
              <w:rFonts w:cs="Times New Roman"/>
              <w:noProof/>
              <w:szCs w:val="24"/>
            </w:rPr>
            <w:lastRenderedPageBreak/>
            <w:t xml:space="preserve">Xiang, “Building Smarter Planet Solutions with MQTT and IBM WebSphere MQ Telemetry,” </w:t>
          </w:r>
          <w:r w:rsidRPr="002E5FBF">
            <w:rPr>
              <w:rFonts w:cs="Times New Roman"/>
              <w:i/>
              <w:iCs/>
              <w:noProof/>
              <w:szCs w:val="24"/>
            </w:rPr>
            <w:t>IBM Redbooks</w:t>
          </w:r>
          <w:r w:rsidRPr="002E5FBF">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77C3740C" w14:textId="77777777" w:rsidR="002E5FBF" w:rsidRPr="002E5FBF" w:rsidRDefault="002E5FBF" w:rsidP="002E5FBF">
          <w:pPr>
            <w:widowControl w:val="0"/>
            <w:autoSpaceDE w:val="0"/>
            <w:autoSpaceDN w:val="0"/>
            <w:adjustRightInd w:val="0"/>
            <w:spacing w:line="240" w:lineRule="auto"/>
            <w:ind w:left="640" w:hanging="640"/>
            <w:rPr>
              <w:rFonts w:cs="Times New Roman"/>
              <w:noProof/>
            </w:rPr>
          </w:pPr>
          <w:r w:rsidRPr="002E5FBF">
            <w:rPr>
              <w:rFonts w:cs="Times New Roman"/>
              <w:noProof/>
              <w:szCs w:val="24"/>
            </w:rPr>
            <w:t>[25]</w:t>
          </w:r>
          <w:r w:rsidRPr="002E5FBF">
            <w:rPr>
              <w:rFonts w:cs="Times New Roman"/>
              <w:noProof/>
              <w:szCs w:val="24"/>
            </w:rPr>
            <w:tab/>
            <w:t>R. G. Brereton and G. R. Lloyd, “Support Vector Machines for classification and regression,” 1998. doi: 10.1039/b918972f.</w:t>
          </w:r>
        </w:p>
        <w:p w14:paraId="6E93E064" w14:textId="3FA19247" w:rsidR="00EA1B66" w:rsidRPr="00466392" w:rsidRDefault="00466392" w:rsidP="00466392">
          <w:r>
            <w:fldChar w:fldCharType="end"/>
          </w:r>
        </w:p>
        <w:p w14:paraId="3A1461A0" w14:textId="77777777" w:rsidR="00AE3406" w:rsidRPr="00944E0B" w:rsidRDefault="0007795F" w:rsidP="00EA1B66">
          <w:pPr>
            <w:spacing w:after="0" w:line="360" w:lineRule="auto"/>
            <w:rPr>
              <w:rFonts w:cs="Times New Roman"/>
            </w:rPr>
            <w:sectPr w:rsidR="00AE3406" w:rsidRPr="00944E0B">
              <w:headerReference w:type="default" r:id="rId106"/>
              <w:footerReference w:type="default" r:id="rId107"/>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90" w:name="_Toc57984746"/>
      <w:r w:rsidRPr="00944E0B">
        <w:t>LAMPIR</w:t>
      </w:r>
      <w:bookmarkEnd w:id="90"/>
      <w:r w:rsidR="00A351AB">
        <w:t>A</w:t>
      </w:r>
      <w:r w:rsidR="00675C21">
        <w:t>N</w:t>
      </w:r>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9FB14" w14:textId="77777777" w:rsidR="00090A89" w:rsidRDefault="00090A89">
      <w:pPr>
        <w:spacing w:after="0" w:line="240" w:lineRule="auto"/>
      </w:pPr>
      <w:r>
        <w:separator/>
      </w:r>
    </w:p>
  </w:endnote>
  <w:endnote w:type="continuationSeparator" w:id="0">
    <w:p w14:paraId="782136AF" w14:textId="77777777" w:rsidR="00090A89" w:rsidRDefault="00090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Content>
      <w:p w14:paraId="1FE3C531" w14:textId="77777777" w:rsidR="00913D30" w:rsidRDefault="00913D30">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913D30" w:rsidRDefault="00913D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913D30" w:rsidRDefault="00913D30">
    <w:pPr>
      <w:pStyle w:val="Footer"/>
      <w:jc w:val="center"/>
    </w:pPr>
  </w:p>
  <w:p w14:paraId="2A824E23" w14:textId="77777777" w:rsidR="00913D30" w:rsidRDefault="00913D3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913D30" w:rsidRDefault="00913D30">
    <w:pPr>
      <w:pStyle w:val="Footer"/>
      <w:jc w:val="center"/>
    </w:pPr>
  </w:p>
  <w:p w14:paraId="6FF26BBE" w14:textId="77777777" w:rsidR="00913D30" w:rsidRDefault="00913D3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913D30" w:rsidRDefault="00913D30">
    <w:pPr>
      <w:pStyle w:val="Footer"/>
      <w:jc w:val="center"/>
    </w:pPr>
  </w:p>
  <w:p w14:paraId="39EE518D" w14:textId="77777777" w:rsidR="00913D30" w:rsidRDefault="00913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913D30" w:rsidRDefault="00913D3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913D30" w:rsidRDefault="00913D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Content>
      <w:p w14:paraId="7162F66A" w14:textId="77777777" w:rsidR="00913D30" w:rsidRDefault="00913D30">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913D30" w:rsidRDefault="00913D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Content>
      <w:p w14:paraId="7F822EA7" w14:textId="77777777" w:rsidR="00913D30" w:rsidRDefault="00913D30">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913D30" w:rsidRDefault="00913D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Content>
      <w:p w14:paraId="64B6450A" w14:textId="77777777" w:rsidR="00913D30" w:rsidRDefault="00913D30">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913D30" w:rsidRDefault="00913D3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913D30" w:rsidRDefault="00913D30">
    <w:pPr>
      <w:pStyle w:val="Footer"/>
      <w:jc w:val="center"/>
    </w:pPr>
  </w:p>
  <w:p w14:paraId="19AD1072" w14:textId="77777777" w:rsidR="00913D30" w:rsidRDefault="00913D3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77777777" w:rsidR="00913D30" w:rsidRDefault="00913D30">
    <w:pPr>
      <w:pStyle w:val="Footer"/>
      <w:jc w:val="center"/>
    </w:pPr>
  </w:p>
  <w:p w14:paraId="46DD587B" w14:textId="77777777" w:rsidR="00913D30" w:rsidRDefault="00913D3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913D30" w:rsidRDefault="00913D30">
    <w:pPr>
      <w:pStyle w:val="Footer"/>
      <w:jc w:val="center"/>
    </w:pPr>
  </w:p>
  <w:p w14:paraId="6B9999D4" w14:textId="77777777" w:rsidR="00913D30" w:rsidRDefault="00913D3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Content>
      <w:p w14:paraId="438B9500" w14:textId="77777777" w:rsidR="00913D30" w:rsidRDefault="00913D30">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913D30" w:rsidRDefault="00913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93C77" w14:textId="77777777" w:rsidR="00090A89" w:rsidRDefault="00090A89">
      <w:pPr>
        <w:spacing w:after="0" w:line="240" w:lineRule="auto"/>
      </w:pPr>
      <w:r>
        <w:separator/>
      </w:r>
    </w:p>
  </w:footnote>
  <w:footnote w:type="continuationSeparator" w:id="0">
    <w:p w14:paraId="547143D2" w14:textId="77777777" w:rsidR="00090A89" w:rsidRDefault="00090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Content>
      <w:p w14:paraId="7C08B859" w14:textId="77777777" w:rsidR="00913D30" w:rsidRDefault="00913D30">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Content>
      <w:p w14:paraId="75953BDE" w14:textId="77777777" w:rsidR="00913D30" w:rsidRDefault="00913D30">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Content>
      <w:p w14:paraId="7926B87E" w14:textId="77777777" w:rsidR="00913D30" w:rsidRDefault="00913D30">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913D30" w:rsidRDefault="00913D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913D30" w:rsidRDefault="00913D30">
    <w:pPr>
      <w:pStyle w:val="Header"/>
      <w:jc w:val="right"/>
    </w:pPr>
  </w:p>
  <w:p w14:paraId="13482C67" w14:textId="77777777" w:rsidR="00913D30" w:rsidRDefault="00913D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Content>
      <w:p w14:paraId="49A0B3DE" w14:textId="77777777" w:rsidR="00913D30" w:rsidRDefault="00913D30">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913D30" w:rsidRDefault="00913D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Content>
      <w:p w14:paraId="3FC6A477" w14:textId="77777777" w:rsidR="00913D30" w:rsidRDefault="00913D30">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913D30" w:rsidRDefault="00913D3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Content>
      <w:p w14:paraId="24CF3B05" w14:textId="77777777" w:rsidR="00913D30" w:rsidRDefault="00913D30">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913D30" w:rsidRDefault="00913D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913D30" w:rsidRDefault="00913D30">
    <w:pPr>
      <w:pStyle w:val="Header"/>
      <w:jc w:val="right"/>
    </w:pPr>
  </w:p>
  <w:p w14:paraId="56B205E7" w14:textId="77777777" w:rsidR="00913D30" w:rsidRDefault="00913D3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Content>
      <w:p w14:paraId="7B755A21" w14:textId="77777777" w:rsidR="00913D30" w:rsidRDefault="00913D30">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913D30" w:rsidRDefault="00913D3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Content>
      <w:p w14:paraId="624A5BE0" w14:textId="77777777" w:rsidR="00913D30" w:rsidRDefault="00913D30">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913D30" w:rsidRDefault="00913D3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Content>
      <w:p w14:paraId="50A30695" w14:textId="77777777" w:rsidR="00913D30" w:rsidRDefault="00913D30">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913D30" w:rsidRDefault="00913D30">
    <w:pPr>
      <w:pStyle w:val="Header"/>
      <w:ind w:right="360"/>
      <w:jc w:val="right"/>
    </w:pPr>
  </w:p>
  <w:p w14:paraId="57680FFE" w14:textId="77777777" w:rsidR="00913D30" w:rsidRDefault="00913D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9"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2"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9"/>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3"/>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0"/>
  </w:num>
  <w:num w:numId="16">
    <w:abstractNumId w:val="1"/>
  </w:num>
  <w:num w:numId="17">
    <w:abstractNumId w:val="16"/>
  </w:num>
  <w:num w:numId="18">
    <w:abstractNumId w:val="14"/>
  </w:num>
  <w:num w:numId="19">
    <w:abstractNumId w:val="15"/>
  </w:num>
  <w:num w:numId="20">
    <w:abstractNumId w:val="17"/>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0487"/>
    <w:rsid w:val="000006A7"/>
    <w:rsid w:val="00000D04"/>
    <w:rsid w:val="0000134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7F4"/>
    <w:rsid w:val="00037333"/>
    <w:rsid w:val="00040609"/>
    <w:rsid w:val="00040772"/>
    <w:rsid w:val="00040A3F"/>
    <w:rsid w:val="000417A3"/>
    <w:rsid w:val="00041805"/>
    <w:rsid w:val="00043F98"/>
    <w:rsid w:val="00045B7B"/>
    <w:rsid w:val="000467C9"/>
    <w:rsid w:val="0004736E"/>
    <w:rsid w:val="00050D23"/>
    <w:rsid w:val="00050FAC"/>
    <w:rsid w:val="0005272E"/>
    <w:rsid w:val="00052C04"/>
    <w:rsid w:val="00053715"/>
    <w:rsid w:val="00054E85"/>
    <w:rsid w:val="0005722D"/>
    <w:rsid w:val="00057A96"/>
    <w:rsid w:val="00057EFD"/>
    <w:rsid w:val="00061021"/>
    <w:rsid w:val="0006127D"/>
    <w:rsid w:val="00061342"/>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E58"/>
    <w:rsid w:val="00090A89"/>
    <w:rsid w:val="00090E49"/>
    <w:rsid w:val="00091E94"/>
    <w:rsid w:val="00092FA5"/>
    <w:rsid w:val="0009380A"/>
    <w:rsid w:val="000944BB"/>
    <w:rsid w:val="0009704C"/>
    <w:rsid w:val="000A0B70"/>
    <w:rsid w:val="000A2789"/>
    <w:rsid w:val="000A2BC7"/>
    <w:rsid w:val="000A2D95"/>
    <w:rsid w:val="000A6A16"/>
    <w:rsid w:val="000A6C07"/>
    <w:rsid w:val="000A7DC3"/>
    <w:rsid w:val="000B6919"/>
    <w:rsid w:val="000B6A48"/>
    <w:rsid w:val="000B6BC8"/>
    <w:rsid w:val="000B7BDC"/>
    <w:rsid w:val="000C263D"/>
    <w:rsid w:val="000C31CD"/>
    <w:rsid w:val="000C3FF8"/>
    <w:rsid w:val="000C54AD"/>
    <w:rsid w:val="000C7A5D"/>
    <w:rsid w:val="000D0487"/>
    <w:rsid w:val="000D3533"/>
    <w:rsid w:val="000D46E1"/>
    <w:rsid w:val="000D4C24"/>
    <w:rsid w:val="000D50F1"/>
    <w:rsid w:val="000D5E55"/>
    <w:rsid w:val="000E0806"/>
    <w:rsid w:val="000E0983"/>
    <w:rsid w:val="000E0E8A"/>
    <w:rsid w:val="000E1217"/>
    <w:rsid w:val="000E173B"/>
    <w:rsid w:val="000E1994"/>
    <w:rsid w:val="000E19C5"/>
    <w:rsid w:val="000E40EF"/>
    <w:rsid w:val="000E54F2"/>
    <w:rsid w:val="000E57DD"/>
    <w:rsid w:val="000E5807"/>
    <w:rsid w:val="000E6C91"/>
    <w:rsid w:val="000E73F1"/>
    <w:rsid w:val="000F00CC"/>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566"/>
    <w:rsid w:val="00151882"/>
    <w:rsid w:val="0015273A"/>
    <w:rsid w:val="00161A8B"/>
    <w:rsid w:val="00161D87"/>
    <w:rsid w:val="001630CA"/>
    <w:rsid w:val="00166113"/>
    <w:rsid w:val="00166C81"/>
    <w:rsid w:val="00172A51"/>
    <w:rsid w:val="00172F8A"/>
    <w:rsid w:val="00173A4B"/>
    <w:rsid w:val="00173F2B"/>
    <w:rsid w:val="001743F6"/>
    <w:rsid w:val="00174976"/>
    <w:rsid w:val="00177098"/>
    <w:rsid w:val="00180BBA"/>
    <w:rsid w:val="00180C99"/>
    <w:rsid w:val="001815ED"/>
    <w:rsid w:val="00181FFA"/>
    <w:rsid w:val="00182693"/>
    <w:rsid w:val="00183802"/>
    <w:rsid w:val="00184C69"/>
    <w:rsid w:val="00184ECB"/>
    <w:rsid w:val="00187031"/>
    <w:rsid w:val="0018798A"/>
    <w:rsid w:val="00192AB8"/>
    <w:rsid w:val="00196570"/>
    <w:rsid w:val="00196DEC"/>
    <w:rsid w:val="001A03E2"/>
    <w:rsid w:val="001A04D0"/>
    <w:rsid w:val="001A18E6"/>
    <w:rsid w:val="001A23C2"/>
    <w:rsid w:val="001A4C7E"/>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60A3"/>
    <w:rsid w:val="001F75A2"/>
    <w:rsid w:val="00200C45"/>
    <w:rsid w:val="00204D55"/>
    <w:rsid w:val="00205C5D"/>
    <w:rsid w:val="00210B14"/>
    <w:rsid w:val="00210B47"/>
    <w:rsid w:val="00211B7A"/>
    <w:rsid w:val="00212986"/>
    <w:rsid w:val="00212AF0"/>
    <w:rsid w:val="002136D4"/>
    <w:rsid w:val="002136F3"/>
    <w:rsid w:val="0021560E"/>
    <w:rsid w:val="002200E6"/>
    <w:rsid w:val="002241D7"/>
    <w:rsid w:val="00224A19"/>
    <w:rsid w:val="0023143E"/>
    <w:rsid w:val="002315CD"/>
    <w:rsid w:val="00231C15"/>
    <w:rsid w:val="0023242F"/>
    <w:rsid w:val="00233EDF"/>
    <w:rsid w:val="002345F2"/>
    <w:rsid w:val="0023598E"/>
    <w:rsid w:val="00235BA7"/>
    <w:rsid w:val="00237092"/>
    <w:rsid w:val="00241D2E"/>
    <w:rsid w:val="00241E48"/>
    <w:rsid w:val="00243F39"/>
    <w:rsid w:val="0024467A"/>
    <w:rsid w:val="002457E3"/>
    <w:rsid w:val="00250A58"/>
    <w:rsid w:val="002516AA"/>
    <w:rsid w:val="002534F3"/>
    <w:rsid w:val="002535C3"/>
    <w:rsid w:val="00255CE8"/>
    <w:rsid w:val="002565C8"/>
    <w:rsid w:val="002600B0"/>
    <w:rsid w:val="00260566"/>
    <w:rsid w:val="00261685"/>
    <w:rsid w:val="00262CD0"/>
    <w:rsid w:val="002632E3"/>
    <w:rsid w:val="00265DD0"/>
    <w:rsid w:val="00270F33"/>
    <w:rsid w:val="0027161B"/>
    <w:rsid w:val="00271658"/>
    <w:rsid w:val="00271E69"/>
    <w:rsid w:val="00275EDB"/>
    <w:rsid w:val="00280992"/>
    <w:rsid w:val="0028379C"/>
    <w:rsid w:val="00285D46"/>
    <w:rsid w:val="00286869"/>
    <w:rsid w:val="00286C73"/>
    <w:rsid w:val="00290139"/>
    <w:rsid w:val="00291E22"/>
    <w:rsid w:val="0029537D"/>
    <w:rsid w:val="00296720"/>
    <w:rsid w:val="002A0F6C"/>
    <w:rsid w:val="002A12A0"/>
    <w:rsid w:val="002A2DF3"/>
    <w:rsid w:val="002A2EA7"/>
    <w:rsid w:val="002A355B"/>
    <w:rsid w:val="002A3990"/>
    <w:rsid w:val="002A40C8"/>
    <w:rsid w:val="002B0ABC"/>
    <w:rsid w:val="002B102C"/>
    <w:rsid w:val="002B1996"/>
    <w:rsid w:val="002B2411"/>
    <w:rsid w:val="002B5389"/>
    <w:rsid w:val="002B5C12"/>
    <w:rsid w:val="002B7175"/>
    <w:rsid w:val="002C0222"/>
    <w:rsid w:val="002C0A8C"/>
    <w:rsid w:val="002C1B5C"/>
    <w:rsid w:val="002C1B93"/>
    <w:rsid w:val="002C1DDA"/>
    <w:rsid w:val="002C1F2B"/>
    <w:rsid w:val="002C3DBD"/>
    <w:rsid w:val="002C6D39"/>
    <w:rsid w:val="002C7227"/>
    <w:rsid w:val="002C723D"/>
    <w:rsid w:val="002D1DE6"/>
    <w:rsid w:val="002D1E6F"/>
    <w:rsid w:val="002D3430"/>
    <w:rsid w:val="002D377D"/>
    <w:rsid w:val="002D3CD7"/>
    <w:rsid w:val="002D4146"/>
    <w:rsid w:val="002D6FF6"/>
    <w:rsid w:val="002E32C9"/>
    <w:rsid w:val="002E42FB"/>
    <w:rsid w:val="002E5FBF"/>
    <w:rsid w:val="002E6FE7"/>
    <w:rsid w:val="002E79ED"/>
    <w:rsid w:val="002F05A9"/>
    <w:rsid w:val="002F0AE4"/>
    <w:rsid w:val="002F3A81"/>
    <w:rsid w:val="002F3E43"/>
    <w:rsid w:val="002F5FDA"/>
    <w:rsid w:val="002F762D"/>
    <w:rsid w:val="00301990"/>
    <w:rsid w:val="00301B86"/>
    <w:rsid w:val="00302E0A"/>
    <w:rsid w:val="00305E10"/>
    <w:rsid w:val="003069F8"/>
    <w:rsid w:val="00312B4C"/>
    <w:rsid w:val="00316735"/>
    <w:rsid w:val="003200CE"/>
    <w:rsid w:val="003204EE"/>
    <w:rsid w:val="00322200"/>
    <w:rsid w:val="003225ED"/>
    <w:rsid w:val="003237DA"/>
    <w:rsid w:val="00323966"/>
    <w:rsid w:val="00323C08"/>
    <w:rsid w:val="00331E2B"/>
    <w:rsid w:val="003324E3"/>
    <w:rsid w:val="00333317"/>
    <w:rsid w:val="00333C79"/>
    <w:rsid w:val="003345D8"/>
    <w:rsid w:val="00334881"/>
    <w:rsid w:val="00335012"/>
    <w:rsid w:val="00335897"/>
    <w:rsid w:val="00335C09"/>
    <w:rsid w:val="00337764"/>
    <w:rsid w:val="003419AF"/>
    <w:rsid w:val="003429C8"/>
    <w:rsid w:val="0034687C"/>
    <w:rsid w:val="00346BEC"/>
    <w:rsid w:val="0034719A"/>
    <w:rsid w:val="00347A7E"/>
    <w:rsid w:val="003505F6"/>
    <w:rsid w:val="00352B09"/>
    <w:rsid w:val="00352F9B"/>
    <w:rsid w:val="00354F09"/>
    <w:rsid w:val="003600EC"/>
    <w:rsid w:val="00360ACF"/>
    <w:rsid w:val="003636BD"/>
    <w:rsid w:val="00363AA7"/>
    <w:rsid w:val="00364293"/>
    <w:rsid w:val="003658DE"/>
    <w:rsid w:val="0036780F"/>
    <w:rsid w:val="00370683"/>
    <w:rsid w:val="00374E66"/>
    <w:rsid w:val="003759D4"/>
    <w:rsid w:val="00377263"/>
    <w:rsid w:val="0037781E"/>
    <w:rsid w:val="003828BC"/>
    <w:rsid w:val="00383BA5"/>
    <w:rsid w:val="00383CCD"/>
    <w:rsid w:val="00390A69"/>
    <w:rsid w:val="003921EB"/>
    <w:rsid w:val="0039307A"/>
    <w:rsid w:val="00393E14"/>
    <w:rsid w:val="003944CD"/>
    <w:rsid w:val="00396F6D"/>
    <w:rsid w:val="00397094"/>
    <w:rsid w:val="003A0196"/>
    <w:rsid w:val="003A4358"/>
    <w:rsid w:val="003A6C15"/>
    <w:rsid w:val="003B0F5E"/>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74F7"/>
    <w:rsid w:val="004000BF"/>
    <w:rsid w:val="004007A9"/>
    <w:rsid w:val="004022F1"/>
    <w:rsid w:val="00402605"/>
    <w:rsid w:val="00403099"/>
    <w:rsid w:val="004044EC"/>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1FC8"/>
    <w:rsid w:val="004324FF"/>
    <w:rsid w:val="004331F6"/>
    <w:rsid w:val="004346D0"/>
    <w:rsid w:val="00437C54"/>
    <w:rsid w:val="00437C73"/>
    <w:rsid w:val="00441FBA"/>
    <w:rsid w:val="004427CD"/>
    <w:rsid w:val="00442A2B"/>
    <w:rsid w:val="00443951"/>
    <w:rsid w:val="004455CA"/>
    <w:rsid w:val="004456F0"/>
    <w:rsid w:val="0044608B"/>
    <w:rsid w:val="00450D9C"/>
    <w:rsid w:val="00451324"/>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63CB"/>
    <w:rsid w:val="00477456"/>
    <w:rsid w:val="00480EC4"/>
    <w:rsid w:val="00481E57"/>
    <w:rsid w:val="0048350E"/>
    <w:rsid w:val="0048625E"/>
    <w:rsid w:val="00491646"/>
    <w:rsid w:val="00492B02"/>
    <w:rsid w:val="00493ABA"/>
    <w:rsid w:val="004970DD"/>
    <w:rsid w:val="00497977"/>
    <w:rsid w:val="004A0ACB"/>
    <w:rsid w:val="004A35FC"/>
    <w:rsid w:val="004A3F0A"/>
    <w:rsid w:val="004B44BD"/>
    <w:rsid w:val="004B5266"/>
    <w:rsid w:val="004B56A1"/>
    <w:rsid w:val="004B73D0"/>
    <w:rsid w:val="004B77CB"/>
    <w:rsid w:val="004C302A"/>
    <w:rsid w:val="004C39F9"/>
    <w:rsid w:val="004C7053"/>
    <w:rsid w:val="004C7B4D"/>
    <w:rsid w:val="004D163C"/>
    <w:rsid w:val="004D59A8"/>
    <w:rsid w:val="004D5A1C"/>
    <w:rsid w:val="004D6495"/>
    <w:rsid w:val="004D6EE0"/>
    <w:rsid w:val="004E28C6"/>
    <w:rsid w:val="004E5058"/>
    <w:rsid w:val="004E7C64"/>
    <w:rsid w:val="004F008A"/>
    <w:rsid w:val="004F10C1"/>
    <w:rsid w:val="004F3997"/>
    <w:rsid w:val="004F4AE2"/>
    <w:rsid w:val="004F5E71"/>
    <w:rsid w:val="004F64C2"/>
    <w:rsid w:val="004F7503"/>
    <w:rsid w:val="00504A3F"/>
    <w:rsid w:val="0050730D"/>
    <w:rsid w:val="0050760B"/>
    <w:rsid w:val="005112B2"/>
    <w:rsid w:val="00511BAC"/>
    <w:rsid w:val="00512132"/>
    <w:rsid w:val="005140A5"/>
    <w:rsid w:val="00514E3C"/>
    <w:rsid w:val="00515633"/>
    <w:rsid w:val="00522AE1"/>
    <w:rsid w:val="005260E3"/>
    <w:rsid w:val="005266D7"/>
    <w:rsid w:val="00526F14"/>
    <w:rsid w:val="00530865"/>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313F"/>
    <w:rsid w:val="0055358E"/>
    <w:rsid w:val="00554CEB"/>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187B"/>
    <w:rsid w:val="00581E83"/>
    <w:rsid w:val="00582C7F"/>
    <w:rsid w:val="005851CC"/>
    <w:rsid w:val="005866D9"/>
    <w:rsid w:val="00586702"/>
    <w:rsid w:val="00586D35"/>
    <w:rsid w:val="00587BB6"/>
    <w:rsid w:val="00587D6E"/>
    <w:rsid w:val="00590520"/>
    <w:rsid w:val="00590A92"/>
    <w:rsid w:val="00590E29"/>
    <w:rsid w:val="00593897"/>
    <w:rsid w:val="00596362"/>
    <w:rsid w:val="005976AF"/>
    <w:rsid w:val="005A0E58"/>
    <w:rsid w:val="005A14B5"/>
    <w:rsid w:val="005A4991"/>
    <w:rsid w:val="005A53E3"/>
    <w:rsid w:val="005A5B95"/>
    <w:rsid w:val="005A5EA4"/>
    <w:rsid w:val="005A71A7"/>
    <w:rsid w:val="005A7751"/>
    <w:rsid w:val="005A7A3A"/>
    <w:rsid w:val="005B44C3"/>
    <w:rsid w:val="005B459F"/>
    <w:rsid w:val="005B507E"/>
    <w:rsid w:val="005B66CF"/>
    <w:rsid w:val="005B6B54"/>
    <w:rsid w:val="005B7CAA"/>
    <w:rsid w:val="005C0796"/>
    <w:rsid w:val="005C396D"/>
    <w:rsid w:val="005C5535"/>
    <w:rsid w:val="005C562D"/>
    <w:rsid w:val="005C5A49"/>
    <w:rsid w:val="005C6978"/>
    <w:rsid w:val="005D04F2"/>
    <w:rsid w:val="005D273A"/>
    <w:rsid w:val="005D4B26"/>
    <w:rsid w:val="005D698B"/>
    <w:rsid w:val="005D6C78"/>
    <w:rsid w:val="005D6DA4"/>
    <w:rsid w:val="005D7563"/>
    <w:rsid w:val="005E012A"/>
    <w:rsid w:val="005E1BA4"/>
    <w:rsid w:val="005E3008"/>
    <w:rsid w:val="005E6430"/>
    <w:rsid w:val="005E72DD"/>
    <w:rsid w:val="005E738B"/>
    <w:rsid w:val="005F054B"/>
    <w:rsid w:val="005F0E40"/>
    <w:rsid w:val="005F19F8"/>
    <w:rsid w:val="005F1D63"/>
    <w:rsid w:val="005F2E65"/>
    <w:rsid w:val="00600DAF"/>
    <w:rsid w:val="00602321"/>
    <w:rsid w:val="0060488A"/>
    <w:rsid w:val="00604DF3"/>
    <w:rsid w:val="006060F8"/>
    <w:rsid w:val="006061B1"/>
    <w:rsid w:val="006100BF"/>
    <w:rsid w:val="0061073D"/>
    <w:rsid w:val="006132C3"/>
    <w:rsid w:val="00614637"/>
    <w:rsid w:val="00616109"/>
    <w:rsid w:val="00620587"/>
    <w:rsid w:val="00622708"/>
    <w:rsid w:val="00622A35"/>
    <w:rsid w:val="006231B3"/>
    <w:rsid w:val="006246AD"/>
    <w:rsid w:val="00624877"/>
    <w:rsid w:val="00626530"/>
    <w:rsid w:val="00626E23"/>
    <w:rsid w:val="00630383"/>
    <w:rsid w:val="00635CED"/>
    <w:rsid w:val="00642E2C"/>
    <w:rsid w:val="00644B5F"/>
    <w:rsid w:val="00652D96"/>
    <w:rsid w:val="00652D99"/>
    <w:rsid w:val="00656D23"/>
    <w:rsid w:val="00657B93"/>
    <w:rsid w:val="00660EC1"/>
    <w:rsid w:val="006628B1"/>
    <w:rsid w:val="00664CF1"/>
    <w:rsid w:val="0066601F"/>
    <w:rsid w:val="0066656D"/>
    <w:rsid w:val="006724AB"/>
    <w:rsid w:val="00675C21"/>
    <w:rsid w:val="0067629F"/>
    <w:rsid w:val="0067637C"/>
    <w:rsid w:val="006763FB"/>
    <w:rsid w:val="00677B87"/>
    <w:rsid w:val="006811D5"/>
    <w:rsid w:val="0068120F"/>
    <w:rsid w:val="006820BA"/>
    <w:rsid w:val="00682253"/>
    <w:rsid w:val="00690021"/>
    <w:rsid w:val="00693E53"/>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60D9"/>
    <w:rsid w:val="006B7A66"/>
    <w:rsid w:val="006C1129"/>
    <w:rsid w:val="006C2A28"/>
    <w:rsid w:val="006C44E6"/>
    <w:rsid w:val="006C5093"/>
    <w:rsid w:val="006C5648"/>
    <w:rsid w:val="006D5CDD"/>
    <w:rsid w:val="006D5DCF"/>
    <w:rsid w:val="006D6568"/>
    <w:rsid w:val="006D6C17"/>
    <w:rsid w:val="006E264B"/>
    <w:rsid w:val="006E36DD"/>
    <w:rsid w:val="006E680C"/>
    <w:rsid w:val="006F336A"/>
    <w:rsid w:val="006F34BA"/>
    <w:rsid w:val="006F3946"/>
    <w:rsid w:val="006F436B"/>
    <w:rsid w:val="006F446F"/>
    <w:rsid w:val="006F4B3E"/>
    <w:rsid w:val="006F657A"/>
    <w:rsid w:val="007020A8"/>
    <w:rsid w:val="007020E3"/>
    <w:rsid w:val="0070341C"/>
    <w:rsid w:val="00705063"/>
    <w:rsid w:val="007108A5"/>
    <w:rsid w:val="00710DD4"/>
    <w:rsid w:val="007111AB"/>
    <w:rsid w:val="00712CF8"/>
    <w:rsid w:val="00712D1B"/>
    <w:rsid w:val="00713FE3"/>
    <w:rsid w:val="0071401C"/>
    <w:rsid w:val="007144C6"/>
    <w:rsid w:val="007150B0"/>
    <w:rsid w:val="00715C02"/>
    <w:rsid w:val="00717440"/>
    <w:rsid w:val="007264D9"/>
    <w:rsid w:val="007272BD"/>
    <w:rsid w:val="007303D5"/>
    <w:rsid w:val="0073061E"/>
    <w:rsid w:val="00732827"/>
    <w:rsid w:val="007337FC"/>
    <w:rsid w:val="00733A94"/>
    <w:rsid w:val="00735430"/>
    <w:rsid w:val="00736353"/>
    <w:rsid w:val="0073673C"/>
    <w:rsid w:val="00737FE8"/>
    <w:rsid w:val="007415AA"/>
    <w:rsid w:val="007419FE"/>
    <w:rsid w:val="00743B3B"/>
    <w:rsid w:val="00743D26"/>
    <w:rsid w:val="007446D7"/>
    <w:rsid w:val="0074491B"/>
    <w:rsid w:val="00750E66"/>
    <w:rsid w:val="007520B7"/>
    <w:rsid w:val="0075261A"/>
    <w:rsid w:val="0075300D"/>
    <w:rsid w:val="00756A00"/>
    <w:rsid w:val="00760866"/>
    <w:rsid w:val="00762FCD"/>
    <w:rsid w:val="0076312F"/>
    <w:rsid w:val="00763939"/>
    <w:rsid w:val="0076451B"/>
    <w:rsid w:val="00764B14"/>
    <w:rsid w:val="00765001"/>
    <w:rsid w:val="00765D76"/>
    <w:rsid w:val="00766FFA"/>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20D7"/>
    <w:rsid w:val="00794143"/>
    <w:rsid w:val="00794A15"/>
    <w:rsid w:val="00795923"/>
    <w:rsid w:val="00795D9A"/>
    <w:rsid w:val="00797858"/>
    <w:rsid w:val="007A1B4F"/>
    <w:rsid w:val="007A23F1"/>
    <w:rsid w:val="007A2950"/>
    <w:rsid w:val="007B3089"/>
    <w:rsid w:val="007B697F"/>
    <w:rsid w:val="007B7341"/>
    <w:rsid w:val="007C01F9"/>
    <w:rsid w:val="007C043B"/>
    <w:rsid w:val="007C2375"/>
    <w:rsid w:val="007C2B62"/>
    <w:rsid w:val="007C3925"/>
    <w:rsid w:val="007C476F"/>
    <w:rsid w:val="007C4897"/>
    <w:rsid w:val="007C4DFD"/>
    <w:rsid w:val="007C50E0"/>
    <w:rsid w:val="007C511B"/>
    <w:rsid w:val="007C62B8"/>
    <w:rsid w:val="007C769C"/>
    <w:rsid w:val="007C7F36"/>
    <w:rsid w:val="007D09A3"/>
    <w:rsid w:val="007D116A"/>
    <w:rsid w:val="007D27C6"/>
    <w:rsid w:val="007E138A"/>
    <w:rsid w:val="007E13AE"/>
    <w:rsid w:val="007E2897"/>
    <w:rsid w:val="007E3B8E"/>
    <w:rsid w:val="007E43E8"/>
    <w:rsid w:val="007E57FA"/>
    <w:rsid w:val="007E61C9"/>
    <w:rsid w:val="007E6354"/>
    <w:rsid w:val="007E7146"/>
    <w:rsid w:val="007F0423"/>
    <w:rsid w:val="007F09BA"/>
    <w:rsid w:val="007F2EAB"/>
    <w:rsid w:val="007F39B8"/>
    <w:rsid w:val="00800D30"/>
    <w:rsid w:val="00801C7B"/>
    <w:rsid w:val="008025E6"/>
    <w:rsid w:val="008032A1"/>
    <w:rsid w:val="00803524"/>
    <w:rsid w:val="00803689"/>
    <w:rsid w:val="00805070"/>
    <w:rsid w:val="0081002A"/>
    <w:rsid w:val="00810373"/>
    <w:rsid w:val="00811B1D"/>
    <w:rsid w:val="00811CC0"/>
    <w:rsid w:val="008128A4"/>
    <w:rsid w:val="00812BB7"/>
    <w:rsid w:val="0081407B"/>
    <w:rsid w:val="0081640C"/>
    <w:rsid w:val="00820336"/>
    <w:rsid w:val="00823561"/>
    <w:rsid w:val="008237A5"/>
    <w:rsid w:val="00827899"/>
    <w:rsid w:val="00827DD5"/>
    <w:rsid w:val="00827F38"/>
    <w:rsid w:val="008324B4"/>
    <w:rsid w:val="0083308F"/>
    <w:rsid w:val="00842A00"/>
    <w:rsid w:val="00846417"/>
    <w:rsid w:val="0084789B"/>
    <w:rsid w:val="008478E7"/>
    <w:rsid w:val="0085079F"/>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7ACC"/>
    <w:rsid w:val="00890D36"/>
    <w:rsid w:val="008926AC"/>
    <w:rsid w:val="00892B29"/>
    <w:rsid w:val="00892FF6"/>
    <w:rsid w:val="00895286"/>
    <w:rsid w:val="0089755E"/>
    <w:rsid w:val="008A2139"/>
    <w:rsid w:val="008A44AE"/>
    <w:rsid w:val="008A59D7"/>
    <w:rsid w:val="008A7821"/>
    <w:rsid w:val="008A7B35"/>
    <w:rsid w:val="008B0B6B"/>
    <w:rsid w:val="008B0E7E"/>
    <w:rsid w:val="008B2B42"/>
    <w:rsid w:val="008B43BB"/>
    <w:rsid w:val="008B67F1"/>
    <w:rsid w:val="008B692C"/>
    <w:rsid w:val="008B7B3D"/>
    <w:rsid w:val="008C0930"/>
    <w:rsid w:val="008C0DB7"/>
    <w:rsid w:val="008C248B"/>
    <w:rsid w:val="008C42AB"/>
    <w:rsid w:val="008C5766"/>
    <w:rsid w:val="008C5F65"/>
    <w:rsid w:val="008C6415"/>
    <w:rsid w:val="008C7392"/>
    <w:rsid w:val="008C7B14"/>
    <w:rsid w:val="008D008C"/>
    <w:rsid w:val="008D09CF"/>
    <w:rsid w:val="008D0B48"/>
    <w:rsid w:val="008D27F9"/>
    <w:rsid w:val="008D2D5D"/>
    <w:rsid w:val="008D35E4"/>
    <w:rsid w:val="008D6919"/>
    <w:rsid w:val="008D6DF1"/>
    <w:rsid w:val="008D6EDB"/>
    <w:rsid w:val="008E0540"/>
    <w:rsid w:val="008E458D"/>
    <w:rsid w:val="008E5F0A"/>
    <w:rsid w:val="008E6286"/>
    <w:rsid w:val="008E69E3"/>
    <w:rsid w:val="008E751C"/>
    <w:rsid w:val="008E7BE4"/>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59A2"/>
    <w:rsid w:val="00926100"/>
    <w:rsid w:val="00927BA9"/>
    <w:rsid w:val="00930126"/>
    <w:rsid w:val="00930AEA"/>
    <w:rsid w:val="00930FBF"/>
    <w:rsid w:val="00932D6B"/>
    <w:rsid w:val="00933045"/>
    <w:rsid w:val="009363F5"/>
    <w:rsid w:val="00936874"/>
    <w:rsid w:val="00940B1B"/>
    <w:rsid w:val="0094275B"/>
    <w:rsid w:val="00944767"/>
    <w:rsid w:val="00944E0B"/>
    <w:rsid w:val="00946343"/>
    <w:rsid w:val="00946375"/>
    <w:rsid w:val="009509B1"/>
    <w:rsid w:val="0095159D"/>
    <w:rsid w:val="00951D09"/>
    <w:rsid w:val="00952AB8"/>
    <w:rsid w:val="009564BB"/>
    <w:rsid w:val="009569EC"/>
    <w:rsid w:val="00956C45"/>
    <w:rsid w:val="0096281C"/>
    <w:rsid w:val="00963B1C"/>
    <w:rsid w:val="00964A6D"/>
    <w:rsid w:val="009652BE"/>
    <w:rsid w:val="00965D16"/>
    <w:rsid w:val="00966BBF"/>
    <w:rsid w:val="00970871"/>
    <w:rsid w:val="00971377"/>
    <w:rsid w:val="009725D5"/>
    <w:rsid w:val="0097291F"/>
    <w:rsid w:val="00975C87"/>
    <w:rsid w:val="00982634"/>
    <w:rsid w:val="0099299A"/>
    <w:rsid w:val="00995469"/>
    <w:rsid w:val="0099606C"/>
    <w:rsid w:val="009960F5"/>
    <w:rsid w:val="009963C5"/>
    <w:rsid w:val="00996556"/>
    <w:rsid w:val="00996BCC"/>
    <w:rsid w:val="00997F12"/>
    <w:rsid w:val="009A2C3A"/>
    <w:rsid w:val="009A5167"/>
    <w:rsid w:val="009A5CA3"/>
    <w:rsid w:val="009B0E7C"/>
    <w:rsid w:val="009B14DC"/>
    <w:rsid w:val="009B19AC"/>
    <w:rsid w:val="009B1DC9"/>
    <w:rsid w:val="009B6F7C"/>
    <w:rsid w:val="009B7D85"/>
    <w:rsid w:val="009C16B2"/>
    <w:rsid w:val="009C1CA0"/>
    <w:rsid w:val="009C2361"/>
    <w:rsid w:val="009C3804"/>
    <w:rsid w:val="009C41C9"/>
    <w:rsid w:val="009D2CDD"/>
    <w:rsid w:val="009D6E15"/>
    <w:rsid w:val="009E0588"/>
    <w:rsid w:val="009E1E1F"/>
    <w:rsid w:val="009E2C3B"/>
    <w:rsid w:val="009E40DB"/>
    <w:rsid w:val="009E5CBA"/>
    <w:rsid w:val="009E5E20"/>
    <w:rsid w:val="009E62BB"/>
    <w:rsid w:val="009E62E5"/>
    <w:rsid w:val="009F0007"/>
    <w:rsid w:val="009F2D98"/>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568A"/>
    <w:rsid w:val="00A15C6C"/>
    <w:rsid w:val="00A1603B"/>
    <w:rsid w:val="00A20302"/>
    <w:rsid w:val="00A20382"/>
    <w:rsid w:val="00A20A4F"/>
    <w:rsid w:val="00A24B55"/>
    <w:rsid w:val="00A26466"/>
    <w:rsid w:val="00A26792"/>
    <w:rsid w:val="00A30653"/>
    <w:rsid w:val="00A30E86"/>
    <w:rsid w:val="00A32265"/>
    <w:rsid w:val="00A326CB"/>
    <w:rsid w:val="00A34283"/>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B77"/>
    <w:rsid w:val="00A6740F"/>
    <w:rsid w:val="00A70479"/>
    <w:rsid w:val="00A71B3B"/>
    <w:rsid w:val="00A72346"/>
    <w:rsid w:val="00A724C8"/>
    <w:rsid w:val="00A74968"/>
    <w:rsid w:val="00A75380"/>
    <w:rsid w:val="00A804CB"/>
    <w:rsid w:val="00A81AFE"/>
    <w:rsid w:val="00A8223E"/>
    <w:rsid w:val="00A83CA1"/>
    <w:rsid w:val="00A84085"/>
    <w:rsid w:val="00A842B0"/>
    <w:rsid w:val="00A9086D"/>
    <w:rsid w:val="00A95A4A"/>
    <w:rsid w:val="00A96588"/>
    <w:rsid w:val="00AA0F6F"/>
    <w:rsid w:val="00AA2976"/>
    <w:rsid w:val="00AA2D2C"/>
    <w:rsid w:val="00AA3362"/>
    <w:rsid w:val="00AA4A99"/>
    <w:rsid w:val="00AA5CE9"/>
    <w:rsid w:val="00AB33BB"/>
    <w:rsid w:val="00AB5A35"/>
    <w:rsid w:val="00AB5ADD"/>
    <w:rsid w:val="00AB5BB5"/>
    <w:rsid w:val="00AB65FA"/>
    <w:rsid w:val="00AB763F"/>
    <w:rsid w:val="00AC3273"/>
    <w:rsid w:val="00AC3D33"/>
    <w:rsid w:val="00AC4086"/>
    <w:rsid w:val="00AC5C93"/>
    <w:rsid w:val="00AC6A76"/>
    <w:rsid w:val="00AC70F3"/>
    <w:rsid w:val="00AD424D"/>
    <w:rsid w:val="00AD4A14"/>
    <w:rsid w:val="00AD60EC"/>
    <w:rsid w:val="00AE1553"/>
    <w:rsid w:val="00AE1BAC"/>
    <w:rsid w:val="00AE2224"/>
    <w:rsid w:val="00AE2D29"/>
    <w:rsid w:val="00AE3406"/>
    <w:rsid w:val="00AE3B4A"/>
    <w:rsid w:val="00AE4BFD"/>
    <w:rsid w:val="00AE7C27"/>
    <w:rsid w:val="00AF6DFB"/>
    <w:rsid w:val="00AF77A3"/>
    <w:rsid w:val="00B00825"/>
    <w:rsid w:val="00B011ED"/>
    <w:rsid w:val="00B0139F"/>
    <w:rsid w:val="00B01589"/>
    <w:rsid w:val="00B02E07"/>
    <w:rsid w:val="00B047C7"/>
    <w:rsid w:val="00B0663B"/>
    <w:rsid w:val="00B07CB6"/>
    <w:rsid w:val="00B125F7"/>
    <w:rsid w:val="00B1263E"/>
    <w:rsid w:val="00B1294A"/>
    <w:rsid w:val="00B12ECB"/>
    <w:rsid w:val="00B1330B"/>
    <w:rsid w:val="00B1479B"/>
    <w:rsid w:val="00B14CD0"/>
    <w:rsid w:val="00B15A1A"/>
    <w:rsid w:val="00B21C42"/>
    <w:rsid w:val="00B22921"/>
    <w:rsid w:val="00B258A7"/>
    <w:rsid w:val="00B325A1"/>
    <w:rsid w:val="00B329EC"/>
    <w:rsid w:val="00B33A53"/>
    <w:rsid w:val="00B357F0"/>
    <w:rsid w:val="00B401AE"/>
    <w:rsid w:val="00B407B2"/>
    <w:rsid w:val="00B424E6"/>
    <w:rsid w:val="00B451B7"/>
    <w:rsid w:val="00B455CF"/>
    <w:rsid w:val="00B46F26"/>
    <w:rsid w:val="00B5006B"/>
    <w:rsid w:val="00B51375"/>
    <w:rsid w:val="00B51A43"/>
    <w:rsid w:val="00B52DB0"/>
    <w:rsid w:val="00B533E8"/>
    <w:rsid w:val="00B54AD8"/>
    <w:rsid w:val="00B55E34"/>
    <w:rsid w:val="00B560C7"/>
    <w:rsid w:val="00B57ABE"/>
    <w:rsid w:val="00B57C6C"/>
    <w:rsid w:val="00B57C83"/>
    <w:rsid w:val="00B601B1"/>
    <w:rsid w:val="00B61816"/>
    <w:rsid w:val="00B6417D"/>
    <w:rsid w:val="00B65D06"/>
    <w:rsid w:val="00B70640"/>
    <w:rsid w:val="00B71F6C"/>
    <w:rsid w:val="00B801EB"/>
    <w:rsid w:val="00B803FF"/>
    <w:rsid w:val="00B81214"/>
    <w:rsid w:val="00B81C18"/>
    <w:rsid w:val="00B82004"/>
    <w:rsid w:val="00B83171"/>
    <w:rsid w:val="00B83BD0"/>
    <w:rsid w:val="00B843E5"/>
    <w:rsid w:val="00B84AFE"/>
    <w:rsid w:val="00B8624A"/>
    <w:rsid w:val="00B8733D"/>
    <w:rsid w:val="00B92E8C"/>
    <w:rsid w:val="00B938D6"/>
    <w:rsid w:val="00B953BD"/>
    <w:rsid w:val="00BA07D0"/>
    <w:rsid w:val="00BA26EF"/>
    <w:rsid w:val="00BA553B"/>
    <w:rsid w:val="00BA6020"/>
    <w:rsid w:val="00BA6E9E"/>
    <w:rsid w:val="00BA7485"/>
    <w:rsid w:val="00BA7E71"/>
    <w:rsid w:val="00BB0982"/>
    <w:rsid w:val="00BB1042"/>
    <w:rsid w:val="00BB1662"/>
    <w:rsid w:val="00BB171B"/>
    <w:rsid w:val="00BB32BD"/>
    <w:rsid w:val="00BB5348"/>
    <w:rsid w:val="00BB5EA3"/>
    <w:rsid w:val="00BC303C"/>
    <w:rsid w:val="00BC455A"/>
    <w:rsid w:val="00BC4A4C"/>
    <w:rsid w:val="00BC52CD"/>
    <w:rsid w:val="00BC7ADC"/>
    <w:rsid w:val="00BD19DD"/>
    <w:rsid w:val="00BD277F"/>
    <w:rsid w:val="00BD28C7"/>
    <w:rsid w:val="00BD2C10"/>
    <w:rsid w:val="00BD42E6"/>
    <w:rsid w:val="00BD54B7"/>
    <w:rsid w:val="00BD5948"/>
    <w:rsid w:val="00BE0044"/>
    <w:rsid w:val="00BE2FD1"/>
    <w:rsid w:val="00BE5794"/>
    <w:rsid w:val="00BE707C"/>
    <w:rsid w:val="00BF0964"/>
    <w:rsid w:val="00BF13EF"/>
    <w:rsid w:val="00BF2B8C"/>
    <w:rsid w:val="00BF6A93"/>
    <w:rsid w:val="00C00695"/>
    <w:rsid w:val="00C029BB"/>
    <w:rsid w:val="00C04F42"/>
    <w:rsid w:val="00C05F60"/>
    <w:rsid w:val="00C1050E"/>
    <w:rsid w:val="00C109C6"/>
    <w:rsid w:val="00C12B18"/>
    <w:rsid w:val="00C12B87"/>
    <w:rsid w:val="00C16001"/>
    <w:rsid w:val="00C22E1D"/>
    <w:rsid w:val="00C249C8"/>
    <w:rsid w:val="00C27B7E"/>
    <w:rsid w:val="00C309D0"/>
    <w:rsid w:val="00C33E81"/>
    <w:rsid w:val="00C35B26"/>
    <w:rsid w:val="00C372B5"/>
    <w:rsid w:val="00C40C70"/>
    <w:rsid w:val="00C465C7"/>
    <w:rsid w:val="00C506BA"/>
    <w:rsid w:val="00C50A55"/>
    <w:rsid w:val="00C51920"/>
    <w:rsid w:val="00C529B8"/>
    <w:rsid w:val="00C5300A"/>
    <w:rsid w:val="00C54AA7"/>
    <w:rsid w:val="00C5567B"/>
    <w:rsid w:val="00C5571F"/>
    <w:rsid w:val="00C56436"/>
    <w:rsid w:val="00C57B37"/>
    <w:rsid w:val="00C626F8"/>
    <w:rsid w:val="00C6716D"/>
    <w:rsid w:val="00C704F7"/>
    <w:rsid w:val="00C72A87"/>
    <w:rsid w:val="00C74AD3"/>
    <w:rsid w:val="00C7614F"/>
    <w:rsid w:val="00C77254"/>
    <w:rsid w:val="00C77403"/>
    <w:rsid w:val="00C8095A"/>
    <w:rsid w:val="00C81AE4"/>
    <w:rsid w:val="00C81D58"/>
    <w:rsid w:val="00C84BCB"/>
    <w:rsid w:val="00C8710C"/>
    <w:rsid w:val="00C90BCE"/>
    <w:rsid w:val="00C93E0F"/>
    <w:rsid w:val="00CA4DE3"/>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2EF2"/>
    <w:rsid w:val="00CE5D23"/>
    <w:rsid w:val="00CE6245"/>
    <w:rsid w:val="00CE7621"/>
    <w:rsid w:val="00CF120F"/>
    <w:rsid w:val="00CF18B3"/>
    <w:rsid w:val="00CF3235"/>
    <w:rsid w:val="00CF40EE"/>
    <w:rsid w:val="00CF4AE9"/>
    <w:rsid w:val="00CF4E0D"/>
    <w:rsid w:val="00CF4E16"/>
    <w:rsid w:val="00CF62E2"/>
    <w:rsid w:val="00CF7076"/>
    <w:rsid w:val="00CF7ED4"/>
    <w:rsid w:val="00D02AE0"/>
    <w:rsid w:val="00D04143"/>
    <w:rsid w:val="00D06C38"/>
    <w:rsid w:val="00D10C86"/>
    <w:rsid w:val="00D11C38"/>
    <w:rsid w:val="00D11E1E"/>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665B"/>
    <w:rsid w:val="00D569CA"/>
    <w:rsid w:val="00D57EAD"/>
    <w:rsid w:val="00D61A5D"/>
    <w:rsid w:val="00D639FD"/>
    <w:rsid w:val="00D6614C"/>
    <w:rsid w:val="00D668E1"/>
    <w:rsid w:val="00D66BF4"/>
    <w:rsid w:val="00D66E7C"/>
    <w:rsid w:val="00D72862"/>
    <w:rsid w:val="00D72C3E"/>
    <w:rsid w:val="00D7324F"/>
    <w:rsid w:val="00D736D4"/>
    <w:rsid w:val="00D73DBE"/>
    <w:rsid w:val="00D73E52"/>
    <w:rsid w:val="00D76613"/>
    <w:rsid w:val="00D81A22"/>
    <w:rsid w:val="00D81AB4"/>
    <w:rsid w:val="00D81E70"/>
    <w:rsid w:val="00D83455"/>
    <w:rsid w:val="00D83CC2"/>
    <w:rsid w:val="00D85F32"/>
    <w:rsid w:val="00D87776"/>
    <w:rsid w:val="00D90D46"/>
    <w:rsid w:val="00D92CB0"/>
    <w:rsid w:val="00D92D64"/>
    <w:rsid w:val="00D94490"/>
    <w:rsid w:val="00D958EA"/>
    <w:rsid w:val="00D97312"/>
    <w:rsid w:val="00D97AD8"/>
    <w:rsid w:val="00DA0EA9"/>
    <w:rsid w:val="00DA1EB4"/>
    <w:rsid w:val="00DA3D91"/>
    <w:rsid w:val="00DA4A4F"/>
    <w:rsid w:val="00DA4C06"/>
    <w:rsid w:val="00DA51B2"/>
    <w:rsid w:val="00DB2157"/>
    <w:rsid w:val="00DB4CC1"/>
    <w:rsid w:val="00DB4DBC"/>
    <w:rsid w:val="00DC3176"/>
    <w:rsid w:val="00DC3619"/>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3C5"/>
    <w:rsid w:val="00DE7CB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40D11"/>
    <w:rsid w:val="00E42710"/>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234B"/>
    <w:rsid w:val="00E838E1"/>
    <w:rsid w:val="00E854AE"/>
    <w:rsid w:val="00E87B84"/>
    <w:rsid w:val="00E92F8F"/>
    <w:rsid w:val="00E9353D"/>
    <w:rsid w:val="00E95A01"/>
    <w:rsid w:val="00E964D0"/>
    <w:rsid w:val="00E96DDE"/>
    <w:rsid w:val="00E971B5"/>
    <w:rsid w:val="00E97CBF"/>
    <w:rsid w:val="00EA1B66"/>
    <w:rsid w:val="00EA2262"/>
    <w:rsid w:val="00EA3A1D"/>
    <w:rsid w:val="00EB0B0C"/>
    <w:rsid w:val="00EB25A7"/>
    <w:rsid w:val="00EB576B"/>
    <w:rsid w:val="00EB702D"/>
    <w:rsid w:val="00EB73A4"/>
    <w:rsid w:val="00EC0F3D"/>
    <w:rsid w:val="00EC2064"/>
    <w:rsid w:val="00EC3D29"/>
    <w:rsid w:val="00EC4B88"/>
    <w:rsid w:val="00EC530B"/>
    <w:rsid w:val="00EC5B07"/>
    <w:rsid w:val="00EC5BDC"/>
    <w:rsid w:val="00EC6C85"/>
    <w:rsid w:val="00ED0F73"/>
    <w:rsid w:val="00ED1A1B"/>
    <w:rsid w:val="00ED2622"/>
    <w:rsid w:val="00ED3618"/>
    <w:rsid w:val="00ED4B8B"/>
    <w:rsid w:val="00ED5EFF"/>
    <w:rsid w:val="00ED674D"/>
    <w:rsid w:val="00ED68D2"/>
    <w:rsid w:val="00EE0A88"/>
    <w:rsid w:val="00EE18DC"/>
    <w:rsid w:val="00EE1E77"/>
    <w:rsid w:val="00EE20A2"/>
    <w:rsid w:val="00EE2A49"/>
    <w:rsid w:val="00EE5832"/>
    <w:rsid w:val="00EE5E9A"/>
    <w:rsid w:val="00EE6F44"/>
    <w:rsid w:val="00EE7030"/>
    <w:rsid w:val="00EE7F27"/>
    <w:rsid w:val="00EF00FD"/>
    <w:rsid w:val="00EF03C8"/>
    <w:rsid w:val="00EF30F3"/>
    <w:rsid w:val="00EF3710"/>
    <w:rsid w:val="00EF494A"/>
    <w:rsid w:val="00EF5C9D"/>
    <w:rsid w:val="00EF648A"/>
    <w:rsid w:val="00F01F66"/>
    <w:rsid w:val="00F043AD"/>
    <w:rsid w:val="00F04446"/>
    <w:rsid w:val="00F04C30"/>
    <w:rsid w:val="00F072A2"/>
    <w:rsid w:val="00F11CF8"/>
    <w:rsid w:val="00F13A89"/>
    <w:rsid w:val="00F14460"/>
    <w:rsid w:val="00F169FA"/>
    <w:rsid w:val="00F16C1B"/>
    <w:rsid w:val="00F17B80"/>
    <w:rsid w:val="00F227BC"/>
    <w:rsid w:val="00F2334F"/>
    <w:rsid w:val="00F238D1"/>
    <w:rsid w:val="00F24785"/>
    <w:rsid w:val="00F256C9"/>
    <w:rsid w:val="00F26599"/>
    <w:rsid w:val="00F2707E"/>
    <w:rsid w:val="00F3001A"/>
    <w:rsid w:val="00F30A3F"/>
    <w:rsid w:val="00F31645"/>
    <w:rsid w:val="00F31CDF"/>
    <w:rsid w:val="00F320F5"/>
    <w:rsid w:val="00F32F98"/>
    <w:rsid w:val="00F36BB7"/>
    <w:rsid w:val="00F37762"/>
    <w:rsid w:val="00F4094C"/>
    <w:rsid w:val="00F45850"/>
    <w:rsid w:val="00F45948"/>
    <w:rsid w:val="00F474D6"/>
    <w:rsid w:val="00F50BB4"/>
    <w:rsid w:val="00F51322"/>
    <w:rsid w:val="00F51B9D"/>
    <w:rsid w:val="00F5392A"/>
    <w:rsid w:val="00F53F0D"/>
    <w:rsid w:val="00F546F5"/>
    <w:rsid w:val="00F55428"/>
    <w:rsid w:val="00F561C8"/>
    <w:rsid w:val="00F57AA2"/>
    <w:rsid w:val="00F601F0"/>
    <w:rsid w:val="00F60287"/>
    <w:rsid w:val="00F61380"/>
    <w:rsid w:val="00F620D3"/>
    <w:rsid w:val="00F63994"/>
    <w:rsid w:val="00F63EB3"/>
    <w:rsid w:val="00F642BE"/>
    <w:rsid w:val="00F64D9E"/>
    <w:rsid w:val="00F65108"/>
    <w:rsid w:val="00F70DF1"/>
    <w:rsid w:val="00F747DF"/>
    <w:rsid w:val="00F754FA"/>
    <w:rsid w:val="00F77E16"/>
    <w:rsid w:val="00F802C1"/>
    <w:rsid w:val="00F837F3"/>
    <w:rsid w:val="00F843E4"/>
    <w:rsid w:val="00F85D3C"/>
    <w:rsid w:val="00F92825"/>
    <w:rsid w:val="00F937B4"/>
    <w:rsid w:val="00F94BC3"/>
    <w:rsid w:val="00F95910"/>
    <w:rsid w:val="00F96F57"/>
    <w:rsid w:val="00F979CC"/>
    <w:rsid w:val="00FA01DB"/>
    <w:rsid w:val="00FA16D8"/>
    <w:rsid w:val="00FA5103"/>
    <w:rsid w:val="00FA7C6D"/>
    <w:rsid w:val="00FB0C5D"/>
    <w:rsid w:val="00FB0C7C"/>
    <w:rsid w:val="00FB367D"/>
    <w:rsid w:val="00FB4218"/>
    <w:rsid w:val="00FB7512"/>
    <w:rsid w:val="00FC0C13"/>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D99"/>
    <w:rsid w:val="00FE6619"/>
    <w:rsid w:val="00FE6D92"/>
    <w:rsid w:val="00FF04D2"/>
    <w:rsid w:val="00FF145F"/>
    <w:rsid w:val="00FF1C0D"/>
    <w:rsid w:val="00FF488E"/>
    <w:rsid w:val="00FF5526"/>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ndri\OneDrive\Desktop\Tugas%20Akhir%20-%20Reza%20Andriady%20-%2044976.docx" TargetMode="External"/><Relationship Id="rId21" Type="http://schemas.openxmlformats.org/officeDocument/2006/relationships/hyperlink" Target="file:///C:\Users\andri\OneDrive\Desktop\Tugas%20Akhir%20-%20Reza%20Andriady%20-%2044976.docx" TargetMode="External"/><Relationship Id="rId42" Type="http://schemas.openxmlformats.org/officeDocument/2006/relationships/footer" Target="footer7.xm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chart" Target="charts/chart3.xml"/><Relationship Id="rId84" Type="http://schemas.openxmlformats.org/officeDocument/2006/relationships/image" Target="media/image39.png"/><Relationship Id="rId89"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file:///C:\Users\andri\OneDrive\Desktop\Tugas%20Akhir%20-%20Reza%20Andriady%20-%2044976.docx" TargetMode="External"/><Relationship Id="rId29" Type="http://schemas.openxmlformats.org/officeDocument/2006/relationships/header" Target="header3.xml"/><Relationship Id="rId107" Type="http://schemas.openxmlformats.org/officeDocument/2006/relationships/footer" Target="footer12.xml"/><Relationship Id="rId11" Type="http://schemas.openxmlformats.org/officeDocument/2006/relationships/footer" Target="footer1.xml"/><Relationship Id="rId24" Type="http://schemas.openxmlformats.org/officeDocument/2006/relationships/hyperlink" Target="file:///C:\Users\andri\OneDrive\Desktop\Tugas%20Akhir%20-%20Reza%20Andriady%20-%2044976.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chart" Target="charts/chart1.xml"/><Relationship Id="rId74" Type="http://schemas.openxmlformats.org/officeDocument/2006/relationships/chart" Target="charts/chart9.xml"/><Relationship Id="rId79" Type="http://schemas.openxmlformats.org/officeDocument/2006/relationships/oleObject" Target="embeddings/Microsoft_Excel_Chart.xls"/><Relationship Id="rId87" Type="http://schemas.openxmlformats.org/officeDocument/2006/relationships/image" Target="media/image40.png"/><Relationship Id="rId102"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oleObject" Target="embeddings/Microsoft_Excel_Chart3.xls"/><Relationship Id="rId90" Type="http://schemas.openxmlformats.org/officeDocument/2006/relationships/chart" Target="charts/chart13.xml"/><Relationship Id="rId95" Type="http://schemas.openxmlformats.org/officeDocument/2006/relationships/chart" Target="charts/chart15.xml"/><Relationship Id="rId19" Type="http://schemas.openxmlformats.org/officeDocument/2006/relationships/hyperlink" Target="file:///C:\Users\andri\OneDrive\Desktop\Tugas%20Akhir%20-%20Reza%20Andriady%20-%2044976.docx" TargetMode="External"/><Relationship Id="rId14" Type="http://schemas.openxmlformats.org/officeDocument/2006/relationships/footer" Target="footer4.xml"/><Relationship Id="rId22" Type="http://schemas.openxmlformats.org/officeDocument/2006/relationships/hyperlink" Target="file:///C:\Users\andri\OneDrive\Desktop\Tugas%20Akhir%20-%20Reza%20Andriady%20-%2044976.docx" TargetMode="External"/><Relationship Id="rId27" Type="http://schemas.openxmlformats.org/officeDocument/2006/relationships/header" Target="header2.xml"/><Relationship Id="rId30" Type="http://schemas.openxmlformats.org/officeDocument/2006/relationships/footer" Target="footer6.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chart" Target="charts/chart4.xml"/><Relationship Id="rId77" Type="http://schemas.openxmlformats.org/officeDocument/2006/relationships/image" Target="media/image37.png"/><Relationship Id="rId100" Type="http://schemas.openxmlformats.org/officeDocument/2006/relationships/header" Target="header6.xml"/><Relationship Id="rId105"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chart" Target="charts/chart7.xml"/><Relationship Id="rId80" Type="http://schemas.openxmlformats.org/officeDocument/2006/relationships/oleObject" Target="embeddings/Microsoft_Excel_Chart1.xls"/><Relationship Id="rId85" Type="http://schemas.openxmlformats.org/officeDocument/2006/relationships/oleObject" Target="embeddings/Microsoft_Excel_Chart4.xls"/><Relationship Id="rId93" Type="http://schemas.openxmlformats.org/officeDocument/2006/relationships/image" Target="media/image43.png"/><Relationship Id="rId98"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andri\OneDrive\Desktop\Tugas%20Akhir%20-%20Reza%20Andriady%20-%2044976.docx" TargetMode="External"/><Relationship Id="rId25" Type="http://schemas.openxmlformats.org/officeDocument/2006/relationships/hyperlink" Target="file:///C:\Users\andri\OneDrive\Desktop\Tugas%20Akhir%20-%20Reza%20Andriady%20-%2044976.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chart" Target="charts/chart2.xml"/><Relationship Id="rId103" Type="http://schemas.openxmlformats.org/officeDocument/2006/relationships/footer" Target="footer10.xml"/><Relationship Id="rId108" Type="http://schemas.openxmlformats.org/officeDocument/2006/relationships/fontTable" Target="fontTable.xml"/><Relationship Id="rId20" Type="http://schemas.openxmlformats.org/officeDocument/2006/relationships/hyperlink" Target="file:///C:\Users\andri\OneDrive\Desktop\Tugas%20Akhir%20-%20Reza%20Andriady%20-%2044976.docx" TargetMode="External"/><Relationship Id="rId41" Type="http://schemas.openxmlformats.org/officeDocument/2006/relationships/header" Target="header4.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chart" Target="charts/chart5.xml"/><Relationship Id="rId75" Type="http://schemas.openxmlformats.org/officeDocument/2006/relationships/image" Target="media/image35.png"/><Relationship Id="rId83" Type="http://schemas.openxmlformats.org/officeDocument/2006/relationships/chart" Target="charts/chart10.xml"/><Relationship Id="rId88" Type="http://schemas.openxmlformats.org/officeDocument/2006/relationships/chart" Target="charts/chart12.xml"/><Relationship Id="rId91" Type="http://schemas.openxmlformats.org/officeDocument/2006/relationships/image" Target="media/image42.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ndri\OneDrive\Desktop\Tugas%20Akhir%20-%20Reza%20Andriady%20-%2044976.docx" TargetMode="External"/><Relationship Id="rId23" Type="http://schemas.openxmlformats.org/officeDocument/2006/relationships/hyperlink" Target="file:///C:\Users\andri\OneDrive\Desktop\Tugas%20Akhir%20-%20Reza%20Andriady%20-%2044976.docx" TargetMode="External"/><Relationship Id="rId28" Type="http://schemas.openxmlformats.org/officeDocument/2006/relationships/footer" Target="footer5.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header" Target="header9.xml"/><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chart" Target="charts/chart8.xml"/><Relationship Id="rId78" Type="http://schemas.openxmlformats.org/officeDocument/2006/relationships/image" Target="media/image38.png"/><Relationship Id="rId81" Type="http://schemas.openxmlformats.org/officeDocument/2006/relationships/oleObject" Target="embeddings/Microsoft_Excel_Chart2.xls"/><Relationship Id="rId86" Type="http://schemas.openxmlformats.org/officeDocument/2006/relationships/chart" Target="charts/chart11.xml"/><Relationship Id="rId94" Type="http://schemas.openxmlformats.org/officeDocument/2006/relationships/oleObject" Target="embeddings/Microsoft_Excel_Chart5.xls"/><Relationship Id="rId99" Type="http://schemas.openxmlformats.org/officeDocument/2006/relationships/footer" Target="footer8.xml"/><Relationship Id="rId101"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C:\Users\andri\OneDrive\Desktop\Tugas%20Akhir%20-%20Reza%20Andriady%20-%2044976.docx" TargetMode="External"/><Relationship Id="rId39" Type="http://schemas.openxmlformats.org/officeDocument/2006/relationships/image" Target="media/image10.png"/><Relationship Id="rId109" Type="http://schemas.openxmlformats.org/officeDocument/2006/relationships/theme" Target="theme/theme1.xml"/><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6.png"/><Relationship Id="rId97" Type="http://schemas.openxmlformats.org/officeDocument/2006/relationships/oleObject" Target="embeddings/Microsoft_Excel_Chart6.xls"/><Relationship Id="rId104"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chart" Target="charts/chart6.xml"/><Relationship Id="rId92"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Kuliah\Skripsi\Skripsi%20Python\Program\Fault%20Detection-Arzy\Results\DatasetRz.xlsx" TargetMode="Externa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6.xml"/><Relationship Id="rId1" Type="http://schemas.microsoft.com/office/2011/relationships/chartStyle" Target="style6.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E24F-4728-BECD-395A3017A429}"/>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E24F-4728-BECD-395A3017A429}"/>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E24F-4728-BECD-395A3017A429}"/>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E24F-4728-BECD-395A3017A429}"/>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406356478167502"/>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Reference</a:t>
                </a:r>
                <a:r>
                  <a:rPr lang="en-US" baseline="0"/>
                  <a:t> Size</a:t>
                </a:r>
                <a:endParaRPr lang="en-US"/>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4"/>
          <c:order val="0"/>
          <c:tx>
            <c:v>Bobot Kelas 1</c:v>
          </c:tx>
          <c:invertIfNegative val="0"/>
          <c:val>
            <c:numRef>
              <c:f>Sheet1!$AI$2272</c:f>
              <c:numCache>
                <c:formatCode>General</c:formatCode>
                <c:ptCount val="1"/>
                <c:pt idx="0">
                  <c:v>69.436123348017517</c:v>
                </c:pt>
              </c:numCache>
            </c:numRef>
          </c:val>
          <c:extLst>
            <c:ext xmlns:c16="http://schemas.microsoft.com/office/drawing/2014/chart" uri="{C3380CC4-5D6E-409C-BE32-E72D297353CC}">
              <c16:uniqueId val="{00000000-1E46-4014-8E12-C860B4AC4644}"/>
            </c:ext>
          </c:extLst>
        </c:ser>
        <c:ser>
          <c:idx val="5"/>
          <c:order val="1"/>
          <c:tx>
            <c:v>Bobot Kelas 0,8</c:v>
          </c:tx>
          <c:invertIfNegative val="0"/>
          <c:val>
            <c:numRef>
              <c:f>Sheet1!$AJ$2272</c:f>
              <c:numCache>
                <c:formatCode>General</c:formatCode>
                <c:ptCount val="1"/>
                <c:pt idx="0">
                  <c:v>70.045814977973492</c:v>
                </c:pt>
              </c:numCache>
            </c:numRef>
          </c:val>
          <c:extLst>
            <c:ext xmlns:c16="http://schemas.microsoft.com/office/drawing/2014/chart" uri="{C3380CC4-5D6E-409C-BE32-E72D297353CC}">
              <c16:uniqueId val="{00000001-1E46-4014-8E12-C860B4AC4644}"/>
            </c:ext>
          </c:extLst>
        </c:ser>
        <c:ser>
          <c:idx val="6"/>
          <c:order val="2"/>
          <c:tx>
            <c:v>Bobot Kelas 0,5</c:v>
          </c:tx>
          <c:invertIfNegative val="0"/>
          <c:val>
            <c:numRef>
              <c:f>Sheet1!$AK$2272</c:f>
              <c:numCache>
                <c:formatCode>General</c:formatCode>
                <c:ptCount val="1"/>
                <c:pt idx="0">
                  <c:v>71.203524229075072</c:v>
                </c:pt>
              </c:numCache>
            </c:numRef>
          </c:val>
          <c:extLst>
            <c:ext xmlns:c16="http://schemas.microsoft.com/office/drawing/2014/chart" uri="{C3380CC4-5D6E-409C-BE32-E72D297353CC}">
              <c16:uniqueId val="{00000002-1E46-4014-8E12-C860B4AC4644}"/>
            </c:ext>
          </c:extLst>
        </c:ser>
        <c:ser>
          <c:idx val="7"/>
          <c:order val="3"/>
          <c:tx>
            <c:v>Bobot Kelas 0,3</c:v>
          </c:tx>
          <c:invertIfNegative val="0"/>
          <c:val>
            <c:numRef>
              <c:f>Sheet1!$AL$2272</c:f>
              <c:numCache>
                <c:formatCode>General</c:formatCode>
                <c:ptCount val="1"/>
                <c:pt idx="0">
                  <c:v>70.979735682819594</c:v>
                </c:pt>
              </c:numCache>
            </c:numRef>
          </c:val>
          <c:extLst>
            <c:ext xmlns:c16="http://schemas.microsoft.com/office/drawing/2014/chart" uri="{C3380CC4-5D6E-409C-BE32-E72D297353CC}">
              <c16:uniqueId val="{00000003-1E46-4014-8E12-C860B4AC4644}"/>
            </c:ext>
          </c:extLst>
        </c:ser>
        <c:dLbls>
          <c:showLegendKey val="0"/>
          <c:showVal val="0"/>
          <c:showCatName val="0"/>
          <c:showSerName val="0"/>
          <c:showPercent val="0"/>
          <c:showBubbleSize val="0"/>
        </c:dLbls>
        <c:gapWidth val="75"/>
        <c:overlap val="-25"/>
        <c:axId val="96791168"/>
        <c:axId val="97583488"/>
      </c:barChart>
      <c:catAx>
        <c:axId val="96791168"/>
        <c:scaling>
          <c:orientation val="minMax"/>
        </c:scaling>
        <c:delete val="1"/>
        <c:axPos val="b"/>
        <c:majorTickMark val="none"/>
        <c:minorTickMark val="none"/>
        <c:tickLblPos val="nextTo"/>
        <c:crossAx val="97583488"/>
        <c:crosses val="autoZero"/>
        <c:auto val="1"/>
        <c:lblAlgn val="ctr"/>
        <c:lblOffset val="100"/>
        <c:noMultiLvlLbl val="0"/>
      </c:catAx>
      <c:valAx>
        <c:axId val="97583488"/>
        <c:scaling>
          <c:orientation val="minMax"/>
        </c:scaling>
        <c:delete val="0"/>
        <c:axPos val="l"/>
        <c:majorGridlines/>
        <c:numFmt formatCode="General" sourceLinked="1"/>
        <c:majorTickMark val="none"/>
        <c:minorTickMark val="none"/>
        <c:tickLblPos val="nextTo"/>
        <c:spPr>
          <a:ln w="9525">
            <a:noFill/>
          </a:ln>
        </c:spPr>
        <c:crossAx val="96791168"/>
        <c:crosses val="autoZero"/>
        <c:crossBetween val="between"/>
      </c:valAx>
    </c:plotArea>
    <c:legend>
      <c:legendPos val="b"/>
      <c:layout>
        <c:manualLayout>
          <c:xMode val="edge"/>
          <c:yMode val="edge"/>
          <c:x val="5.5180630511073754E-2"/>
          <c:y val="0.84643617761772949"/>
          <c:w val="0.88464458796583012"/>
          <c:h val="0.13402781035916264"/>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v>Fault 2</c:v>
          </c:tx>
          <c:invertIfNegative val="0"/>
          <c:cat>
            <c:strRef>
              <c:f>Sheet1!$T$24:$AA$24</c:f>
              <c:strCache>
                <c:ptCount val="4"/>
                <c:pt idx="0">
                  <c:v>Bobot Kelas 1</c:v>
                </c:pt>
                <c:pt idx="1">
                  <c:v>Bobot Kelas 08</c:v>
                </c:pt>
                <c:pt idx="2">
                  <c:v>Bobot Kelas 05</c:v>
                </c:pt>
                <c:pt idx="3">
                  <c:v>Bobot Kelas 03</c:v>
                </c:pt>
              </c:strCache>
            </c:strRef>
          </c:cat>
          <c:val>
            <c:numRef>
              <c:f>Sheet1!$T$26:$AA$26</c:f>
              <c:numCache>
                <c:formatCode>General</c:formatCode>
                <c:ptCount val="4"/>
                <c:pt idx="0">
                  <c:v>88.145833333333329</c:v>
                </c:pt>
                <c:pt idx="1">
                  <c:v>88.441666666666677</c:v>
                </c:pt>
                <c:pt idx="2">
                  <c:v>88.962500000000006</c:v>
                </c:pt>
                <c:pt idx="3">
                  <c:v>88.875</c:v>
                </c:pt>
              </c:numCache>
            </c:numRef>
          </c:val>
          <c:extLst>
            <c:ext xmlns:c16="http://schemas.microsoft.com/office/drawing/2014/chart" uri="{C3380CC4-5D6E-409C-BE32-E72D297353CC}">
              <c16:uniqueId val="{00000000-663F-4918-AE5E-74AE1065C6FC}"/>
            </c:ext>
          </c:extLst>
        </c:ser>
        <c:ser>
          <c:idx val="2"/>
          <c:order val="1"/>
          <c:tx>
            <c:v>Fault 5</c:v>
          </c:tx>
          <c:invertIfNegative val="0"/>
          <c:cat>
            <c:strRef>
              <c:f>Sheet1!$T$24:$AA$24</c:f>
              <c:strCache>
                <c:ptCount val="4"/>
                <c:pt idx="0">
                  <c:v>Bobot Kelas 1</c:v>
                </c:pt>
                <c:pt idx="1">
                  <c:v>Bobot Kelas 08</c:v>
                </c:pt>
                <c:pt idx="2">
                  <c:v>Bobot Kelas 05</c:v>
                </c:pt>
                <c:pt idx="3">
                  <c:v>Bobot Kelas 03</c:v>
                </c:pt>
              </c:strCache>
            </c:strRef>
          </c:cat>
          <c:val>
            <c:numRef>
              <c:f>Sheet1!$T$27:$AA$27</c:f>
              <c:numCache>
                <c:formatCode>General</c:formatCode>
                <c:ptCount val="4"/>
                <c:pt idx="0">
                  <c:v>30.020833333333346</c:v>
                </c:pt>
                <c:pt idx="1">
                  <c:v>31.537500000000012</c:v>
                </c:pt>
                <c:pt idx="2">
                  <c:v>36.608333333333341</c:v>
                </c:pt>
                <c:pt idx="3">
                  <c:v>40.10000000000003</c:v>
                </c:pt>
              </c:numCache>
            </c:numRef>
          </c:val>
          <c:extLst>
            <c:ext xmlns:c16="http://schemas.microsoft.com/office/drawing/2014/chart" uri="{C3380CC4-5D6E-409C-BE32-E72D297353CC}">
              <c16:uniqueId val="{00000001-663F-4918-AE5E-74AE1065C6FC}"/>
            </c:ext>
          </c:extLst>
        </c:ser>
        <c:ser>
          <c:idx val="3"/>
          <c:order val="2"/>
          <c:tx>
            <c:v>Fault 6</c:v>
          </c:tx>
          <c:invertIfNegative val="0"/>
          <c:cat>
            <c:strRef>
              <c:f>Sheet1!$T$24:$AA$24</c:f>
              <c:strCache>
                <c:ptCount val="4"/>
                <c:pt idx="0">
                  <c:v>Bobot Kelas 1</c:v>
                </c:pt>
                <c:pt idx="1">
                  <c:v>Bobot Kelas 08</c:v>
                </c:pt>
                <c:pt idx="2">
                  <c:v>Bobot Kelas 05</c:v>
                </c:pt>
                <c:pt idx="3">
                  <c:v>Bobot Kelas 03</c:v>
                </c:pt>
              </c:strCache>
            </c:strRef>
          </c:cat>
          <c:val>
            <c:numRef>
              <c:f>Sheet1!$T$28:$AA$28</c:f>
              <c:numCache>
                <c:formatCode>General</c:formatCode>
                <c:ptCount val="4"/>
                <c:pt idx="0">
                  <c:v>90.837499999999991</c:v>
                </c:pt>
                <c:pt idx="1">
                  <c:v>90.920833333333334</c:v>
                </c:pt>
                <c:pt idx="2">
                  <c:v>91.158333333333331</c:v>
                </c:pt>
                <c:pt idx="3">
                  <c:v>91.645833333333329</c:v>
                </c:pt>
              </c:numCache>
            </c:numRef>
          </c:val>
          <c:extLst>
            <c:ext xmlns:c16="http://schemas.microsoft.com/office/drawing/2014/chart" uri="{C3380CC4-5D6E-409C-BE32-E72D297353CC}">
              <c16:uniqueId val="{00000002-663F-4918-AE5E-74AE1065C6FC}"/>
            </c:ext>
          </c:extLst>
        </c:ser>
        <c:ser>
          <c:idx val="4"/>
          <c:order val="3"/>
          <c:tx>
            <c:v>Fault 7</c:v>
          </c:tx>
          <c:invertIfNegative val="0"/>
          <c:cat>
            <c:strRef>
              <c:f>Sheet1!$T$24:$AA$24</c:f>
              <c:strCache>
                <c:ptCount val="4"/>
                <c:pt idx="0">
                  <c:v>Bobot Kelas 1</c:v>
                </c:pt>
                <c:pt idx="1">
                  <c:v>Bobot Kelas 08</c:v>
                </c:pt>
                <c:pt idx="2">
                  <c:v>Bobot Kelas 05</c:v>
                </c:pt>
                <c:pt idx="3">
                  <c:v>Bobot Kelas 03</c:v>
                </c:pt>
              </c:strCache>
            </c:strRef>
          </c:cat>
          <c:val>
            <c:numRef>
              <c:f>Sheet1!$T$29:$AA$29</c:f>
              <c:numCache>
                <c:formatCode>General</c:formatCode>
                <c:ptCount val="4"/>
                <c:pt idx="0">
                  <c:v>47.787500000000009</c:v>
                </c:pt>
                <c:pt idx="1">
                  <c:v>49.083333333333393</c:v>
                </c:pt>
                <c:pt idx="2">
                  <c:v>51.55</c:v>
                </c:pt>
                <c:pt idx="3">
                  <c:v>54.48333333333332</c:v>
                </c:pt>
              </c:numCache>
            </c:numRef>
          </c:val>
          <c:extLst>
            <c:ext xmlns:c16="http://schemas.microsoft.com/office/drawing/2014/chart" uri="{C3380CC4-5D6E-409C-BE32-E72D297353CC}">
              <c16:uniqueId val="{00000003-663F-4918-AE5E-74AE1065C6FC}"/>
            </c:ext>
          </c:extLst>
        </c:ser>
        <c:dLbls>
          <c:showLegendKey val="0"/>
          <c:showVal val="0"/>
          <c:showCatName val="0"/>
          <c:showSerName val="0"/>
          <c:showPercent val="0"/>
          <c:showBubbleSize val="0"/>
        </c:dLbls>
        <c:gapWidth val="150"/>
        <c:axId val="97614080"/>
        <c:axId val="97619968"/>
      </c:barChart>
      <c:catAx>
        <c:axId val="97614080"/>
        <c:scaling>
          <c:orientation val="minMax"/>
        </c:scaling>
        <c:delete val="0"/>
        <c:axPos val="b"/>
        <c:numFmt formatCode="General" sourceLinked="0"/>
        <c:majorTickMark val="out"/>
        <c:minorTickMark val="none"/>
        <c:tickLblPos val="nextTo"/>
        <c:crossAx val="97619968"/>
        <c:crosses val="autoZero"/>
        <c:auto val="1"/>
        <c:lblAlgn val="ctr"/>
        <c:lblOffset val="100"/>
        <c:noMultiLvlLbl val="0"/>
      </c:catAx>
      <c:valAx>
        <c:axId val="97619968"/>
        <c:scaling>
          <c:orientation val="minMax"/>
        </c:scaling>
        <c:delete val="0"/>
        <c:axPos val="l"/>
        <c:majorGridlines/>
        <c:numFmt formatCode="General" sourceLinked="1"/>
        <c:majorTickMark val="out"/>
        <c:minorTickMark val="none"/>
        <c:tickLblPos val="nextTo"/>
        <c:crossAx val="97614080"/>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7623213764946"/>
          <c:y val="3.1496509744792539E-2"/>
          <c:w val="0.8444969378827647"/>
          <c:h val="0.76655899927402693"/>
        </c:manualLayout>
      </c:layout>
      <c:barChart>
        <c:barDir val="col"/>
        <c:grouping val="clustered"/>
        <c:varyColors val="0"/>
        <c:ser>
          <c:idx val="4"/>
          <c:order val="0"/>
          <c:tx>
            <c:v>Bobot Kelas 1</c:v>
          </c:tx>
          <c:invertIfNegative val="0"/>
          <c:val>
            <c:numRef>
              <c:f>[DatasetRz.xlsx]Sheet1!$AI$353</c:f>
              <c:numCache>
                <c:formatCode>General</c:formatCode>
                <c:ptCount val="1"/>
                <c:pt idx="0">
                  <c:v>98.170940170940028</c:v>
                </c:pt>
              </c:numCache>
            </c:numRef>
          </c:val>
          <c:extLst>
            <c:ext xmlns:c16="http://schemas.microsoft.com/office/drawing/2014/chart" uri="{C3380CC4-5D6E-409C-BE32-E72D297353CC}">
              <c16:uniqueId val="{00000000-B6AF-44FE-A46B-A39905461A07}"/>
            </c:ext>
          </c:extLst>
        </c:ser>
        <c:ser>
          <c:idx val="5"/>
          <c:order val="1"/>
          <c:tx>
            <c:v>Bobot Kelas 0,8</c:v>
          </c:tx>
          <c:invertIfNegative val="0"/>
          <c:val>
            <c:numRef>
              <c:f>[DatasetRz.xlsx]Sheet1!$AJ$353</c:f>
              <c:numCache>
                <c:formatCode>General</c:formatCode>
                <c:ptCount val="1"/>
                <c:pt idx="0">
                  <c:v>97.737891737891445</c:v>
                </c:pt>
              </c:numCache>
            </c:numRef>
          </c:val>
          <c:extLst>
            <c:ext xmlns:c16="http://schemas.microsoft.com/office/drawing/2014/chart" uri="{C3380CC4-5D6E-409C-BE32-E72D297353CC}">
              <c16:uniqueId val="{00000001-B6AF-44FE-A46B-A39905461A07}"/>
            </c:ext>
          </c:extLst>
        </c:ser>
        <c:ser>
          <c:idx val="6"/>
          <c:order val="2"/>
          <c:tx>
            <c:v>Bobot Kelas 0,5</c:v>
          </c:tx>
          <c:invertIfNegative val="0"/>
          <c:val>
            <c:numRef>
              <c:f>[DatasetRz.xlsx]Sheet1!$AK$353</c:f>
              <c:numCache>
                <c:formatCode>General</c:formatCode>
                <c:ptCount val="1"/>
                <c:pt idx="0">
                  <c:v>93.857549857549628</c:v>
                </c:pt>
              </c:numCache>
            </c:numRef>
          </c:val>
          <c:extLst>
            <c:ext xmlns:c16="http://schemas.microsoft.com/office/drawing/2014/chart" uri="{C3380CC4-5D6E-409C-BE32-E72D297353CC}">
              <c16:uniqueId val="{00000002-B6AF-44FE-A46B-A39905461A07}"/>
            </c:ext>
          </c:extLst>
        </c:ser>
        <c:ser>
          <c:idx val="7"/>
          <c:order val="3"/>
          <c:tx>
            <c:v>Bobot Kelas 0,3</c:v>
          </c:tx>
          <c:invertIfNegative val="0"/>
          <c:val>
            <c:numRef>
              <c:f>[DatasetRz.xlsx]Sheet1!$AL$353</c:f>
              <c:numCache>
                <c:formatCode>General</c:formatCode>
                <c:ptCount val="1"/>
                <c:pt idx="0">
                  <c:v>83.054131054131091</c:v>
                </c:pt>
              </c:numCache>
            </c:numRef>
          </c:val>
          <c:extLst>
            <c:ext xmlns:c16="http://schemas.microsoft.com/office/drawing/2014/chart" uri="{C3380CC4-5D6E-409C-BE32-E72D297353CC}">
              <c16:uniqueId val="{00000003-B6AF-44FE-A46B-A39905461A07}"/>
            </c:ext>
          </c:extLst>
        </c:ser>
        <c:dLbls>
          <c:showLegendKey val="0"/>
          <c:showVal val="0"/>
          <c:showCatName val="0"/>
          <c:showSerName val="0"/>
          <c:showPercent val="0"/>
          <c:showBubbleSize val="0"/>
        </c:dLbls>
        <c:gapWidth val="75"/>
        <c:overlap val="-25"/>
        <c:axId val="39792000"/>
        <c:axId val="39818752"/>
      </c:barChart>
      <c:catAx>
        <c:axId val="39792000"/>
        <c:scaling>
          <c:orientation val="minMax"/>
        </c:scaling>
        <c:delete val="1"/>
        <c:axPos val="b"/>
        <c:majorTickMark val="none"/>
        <c:minorTickMark val="none"/>
        <c:tickLblPos val="nextTo"/>
        <c:crossAx val="39818752"/>
        <c:crosses val="autoZero"/>
        <c:auto val="1"/>
        <c:lblAlgn val="ctr"/>
        <c:lblOffset val="100"/>
        <c:noMultiLvlLbl val="0"/>
      </c:catAx>
      <c:valAx>
        <c:axId val="39818752"/>
        <c:scaling>
          <c:orientation val="minMax"/>
        </c:scaling>
        <c:delete val="0"/>
        <c:axPos val="l"/>
        <c:majorGridlines/>
        <c:numFmt formatCode="General" sourceLinked="1"/>
        <c:majorTickMark val="none"/>
        <c:minorTickMark val="none"/>
        <c:tickLblPos val="nextTo"/>
        <c:spPr>
          <a:ln w="9525">
            <a:noFill/>
          </a:ln>
        </c:spPr>
        <c:crossAx val="39792000"/>
        <c:crosses val="autoZero"/>
        <c:crossBetween val="between"/>
      </c:valAx>
    </c:plotArea>
    <c:legend>
      <c:legendPos val="b"/>
      <c:layout>
        <c:manualLayout>
          <c:xMode val="edge"/>
          <c:yMode val="edge"/>
          <c:x val="0.22184718576844561"/>
          <c:y val="0.82146624225163345"/>
          <c:w val="0.56612598425196847"/>
          <c:h val="0.16333182839382443"/>
        </c:manualLayou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4.3910032079323418E-2"/>
          <c:y val="2.1795713035870516E-2"/>
          <c:w val="0.9190529308836396"/>
          <c:h val="0.81710973628296468"/>
        </c:manualLayout>
      </c:layout>
      <c:barChart>
        <c:barDir val="col"/>
        <c:grouping val="clustered"/>
        <c:varyColors val="0"/>
        <c:ser>
          <c:idx val="0"/>
          <c:order val="0"/>
          <c:tx>
            <c:strRef>
              <c:f>Sheet1!$B$1</c:f>
              <c:strCache>
                <c:ptCount val="1"/>
                <c:pt idx="0">
                  <c:v>0.05</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56.32</c:v>
                </c:pt>
              </c:numCache>
            </c:numRef>
          </c:val>
          <c:extLst>
            <c:ext xmlns:c16="http://schemas.microsoft.com/office/drawing/2014/chart" uri="{C3380CC4-5D6E-409C-BE32-E72D297353CC}">
              <c16:uniqueId val="{00000000-4174-44E2-B611-032659371D1C}"/>
            </c:ext>
          </c:extLst>
        </c:ser>
        <c:ser>
          <c:idx val="1"/>
          <c:order val="1"/>
          <c:tx>
            <c:strRef>
              <c:f>Sheet1!$C$1</c:f>
              <c:strCache>
                <c:ptCount val="1"/>
                <c:pt idx="0">
                  <c:v>0.005</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General</c:formatCode>
                <c:ptCount val="1"/>
                <c:pt idx="0">
                  <c:v>50.28</c:v>
                </c:pt>
              </c:numCache>
            </c:numRef>
          </c:val>
          <c:extLst>
            <c:ext xmlns:c16="http://schemas.microsoft.com/office/drawing/2014/chart" uri="{C3380CC4-5D6E-409C-BE32-E72D297353CC}">
              <c16:uniqueId val="{00000001-4174-44E2-B611-032659371D1C}"/>
            </c:ext>
          </c:extLst>
        </c:ser>
        <c:ser>
          <c:idx val="2"/>
          <c:order val="2"/>
          <c:tx>
            <c:strRef>
              <c:f>Sheet1!$D$1</c:f>
              <c:strCache>
                <c:ptCount val="1"/>
                <c:pt idx="0">
                  <c:v>0.0005</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General</c:formatCode>
                <c:ptCount val="1"/>
                <c:pt idx="0">
                  <c:v>72.62</c:v>
                </c:pt>
              </c:numCache>
            </c:numRef>
          </c:val>
          <c:extLst>
            <c:ext xmlns:c16="http://schemas.microsoft.com/office/drawing/2014/chart" uri="{C3380CC4-5D6E-409C-BE32-E72D297353CC}">
              <c16:uniqueId val="{00000002-4174-44E2-B611-032659371D1C}"/>
            </c:ext>
          </c:extLst>
        </c:ser>
        <c:ser>
          <c:idx val="3"/>
          <c:order val="3"/>
          <c:tx>
            <c:strRef>
              <c:f>Sheet1!$E$1</c:f>
              <c:strCache>
                <c:ptCount val="1"/>
                <c:pt idx="0">
                  <c:v>0.00005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79.02</c:v>
                </c:pt>
              </c:numCache>
            </c:numRef>
          </c:val>
          <c:extLst>
            <c:ext xmlns:c16="http://schemas.microsoft.com/office/drawing/2014/chart" uri="{C3380CC4-5D6E-409C-BE32-E72D297353CC}">
              <c16:uniqueId val="{00000003-4174-44E2-B611-032659371D1C}"/>
            </c:ext>
          </c:extLst>
        </c:ser>
        <c:ser>
          <c:idx val="4"/>
          <c:order val="4"/>
          <c:tx>
            <c:strRef>
              <c:f>Sheet1!$F$1</c:f>
              <c:strCache>
                <c:ptCount val="1"/>
                <c:pt idx="0">
                  <c:v>0.000005</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61.34</c:v>
                </c:pt>
              </c:numCache>
            </c:numRef>
          </c:val>
          <c:extLst>
            <c:ext xmlns:c16="http://schemas.microsoft.com/office/drawing/2014/chart" uri="{C3380CC4-5D6E-409C-BE32-E72D297353CC}">
              <c16:uniqueId val="{00000004-4174-44E2-B611-032659371D1C}"/>
            </c:ext>
          </c:extLst>
        </c:ser>
        <c:ser>
          <c:idx val="5"/>
          <c:order val="5"/>
          <c:tx>
            <c:strRef>
              <c:f>Sheet1!$G$1</c:f>
              <c:strCache>
                <c:ptCount val="1"/>
                <c:pt idx="0">
                  <c:v>0.0000005</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61.34</c:v>
                </c:pt>
              </c:numCache>
            </c:numRef>
          </c:val>
          <c:extLst>
            <c:ext xmlns:c16="http://schemas.microsoft.com/office/drawing/2014/chart" uri="{C3380CC4-5D6E-409C-BE32-E72D297353CC}">
              <c16:uniqueId val="{00000005-4174-44E2-B611-032659371D1C}"/>
            </c:ext>
          </c:extLst>
        </c:ser>
        <c:dLbls>
          <c:showLegendKey val="0"/>
          <c:showVal val="0"/>
          <c:showCatName val="0"/>
          <c:showSerName val="0"/>
          <c:showPercent val="0"/>
          <c:showBubbleSize val="0"/>
        </c:dLbls>
        <c:gapWidth val="219"/>
        <c:overlap val="-27"/>
        <c:axId val="741264664"/>
        <c:axId val="741260400"/>
      </c:barChart>
      <c:catAx>
        <c:axId val="741264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0400"/>
        <c:crosses val="autoZero"/>
        <c:auto val="1"/>
        <c:lblAlgn val="ctr"/>
        <c:lblOffset val="100"/>
        <c:noMultiLvlLbl val="0"/>
      </c:catAx>
      <c:valAx>
        <c:axId val="741260400"/>
        <c:scaling>
          <c:orientation val="minMax"/>
          <c:max val="90"/>
          <c:min val="40"/>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64664"/>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5.E+03</c:v>
                </c:pt>
              </c:strCache>
            </c:strRef>
          </c:tx>
          <c:spPr>
            <a:solidFill>
              <a:schemeClr val="accent1"/>
            </a:solidFill>
            <a:ln>
              <a:noFill/>
            </a:ln>
            <a:effectLst/>
          </c:spPr>
          <c:invertIfNegative val="0"/>
          <c:cat>
            <c:numRef>
              <c:f>Sheet1!$A$2</c:f>
              <c:numCache>
                <c:formatCode>General</c:formatCode>
                <c:ptCount val="1"/>
              </c:numCache>
            </c:numRef>
          </c:cat>
          <c:val>
            <c:numRef>
              <c:f>Sheet1!$B$2</c:f>
              <c:numCache>
                <c:formatCode>0.00</c:formatCode>
                <c:ptCount val="1"/>
                <c:pt idx="0">
                  <c:v>61.37</c:v>
                </c:pt>
              </c:numCache>
            </c:numRef>
          </c:val>
          <c:extLst>
            <c:ext xmlns:c16="http://schemas.microsoft.com/office/drawing/2014/chart" uri="{C3380CC4-5D6E-409C-BE32-E72D297353CC}">
              <c16:uniqueId val="{00000000-B788-483B-8687-3CB63573FE60}"/>
            </c:ext>
          </c:extLst>
        </c:ser>
        <c:ser>
          <c:idx val="1"/>
          <c:order val="1"/>
          <c:tx>
            <c:strRef>
              <c:f>Sheet1!$C$1</c:f>
              <c:strCache>
                <c:ptCount val="1"/>
                <c:pt idx="0">
                  <c:v>5.E-03</c:v>
                </c:pt>
              </c:strCache>
            </c:strRef>
          </c:tx>
          <c:spPr>
            <a:solidFill>
              <a:schemeClr val="accent2"/>
            </a:solidFill>
            <a:ln>
              <a:noFill/>
            </a:ln>
            <a:effectLst/>
          </c:spPr>
          <c:invertIfNegative val="0"/>
          <c:cat>
            <c:numRef>
              <c:f>Sheet1!$A$2</c:f>
              <c:numCache>
                <c:formatCode>General</c:formatCode>
                <c:ptCount val="1"/>
              </c:numCache>
            </c:numRef>
          </c:cat>
          <c:val>
            <c:numRef>
              <c:f>Sheet1!$C$2</c:f>
              <c:numCache>
                <c:formatCode>0.00</c:formatCode>
                <c:ptCount val="1"/>
                <c:pt idx="0">
                  <c:v>65.86</c:v>
                </c:pt>
              </c:numCache>
            </c:numRef>
          </c:val>
          <c:extLst>
            <c:ext xmlns:c16="http://schemas.microsoft.com/office/drawing/2014/chart" uri="{C3380CC4-5D6E-409C-BE32-E72D297353CC}">
              <c16:uniqueId val="{00000001-B788-483B-8687-3CB63573FE60}"/>
            </c:ext>
          </c:extLst>
        </c:ser>
        <c:ser>
          <c:idx val="2"/>
          <c:order val="2"/>
          <c:tx>
            <c:strRef>
              <c:f>Sheet1!$D$1</c:f>
              <c:strCache>
                <c:ptCount val="1"/>
                <c:pt idx="0">
                  <c:v>5.E-04</c:v>
                </c:pt>
              </c:strCache>
            </c:strRef>
          </c:tx>
          <c:spPr>
            <a:solidFill>
              <a:schemeClr val="accent3"/>
            </a:solidFill>
            <a:ln>
              <a:noFill/>
            </a:ln>
            <a:effectLst/>
          </c:spPr>
          <c:invertIfNegative val="0"/>
          <c:cat>
            <c:numRef>
              <c:f>Sheet1!$A$2</c:f>
              <c:numCache>
                <c:formatCode>General</c:formatCode>
                <c:ptCount val="1"/>
              </c:numCache>
            </c:numRef>
          </c:cat>
          <c:val>
            <c:numRef>
              <c:f>Sheet1!$D$2</c:f>
              <c:numCache>
                <c:formatCode>0.00</c:formatCode>
                <c:ptCount val="1"/>
                <c:pt idx="0">
                  <c:v>75.180000000000007</c:v>
                </c:pt>
              </c:numCache>
            </c:numRef>
          </c:val>
          <c:extLst>
            <c:ext xmlns:c16="http://schemas.microsoft.com/office/drawing/2014/chart" uri="{C3380CC4-5D6E-409C-BE32-E72D297353CC}">
              <c16:uniqueId val="{00000002-B788-483B-8687-3CB63573FE60}"/>
            </c:ext>
          </c:extLst>
        </c:ser>
        <c:ser>
          <c:idx val="3"/>
          <c:order val="3"/>
          <c:tx>
            <c:strRef>
              <c:f>Sheet1!$E$1</c:f>
              <c:strCache>
                <c:ptCount val="1"/>
                <c:pt idx="0">
                  <c:v>5.E-05</c:v>
                </c:pt>
              </c:strCache>
            </c:strRef>
          </c:tx>
          <c:spPr>
            <a:solidFill>
              <a:schemeClr val="accent4"/>
            </a:solidFill>
            <a:ln>
              <a:noFill/>
            </a:ln>
            <a:effectLst/>
          </c:spPr>
          <c:invertIfNegative val="0"/>
          <c:cat>
            <c:numRef>
              <c:f>Sheet1!$A$2</c:f>
              <c:numCache>
                <c:formatCode>General</c:formatCode>
                <c:ptCount val="1"/>
              </c:numCache>
            </c:numRef>
          </c:cat>
          <c:val>
            <c:numRef>
              <c:f>Sheet1!$E$2</c:f>
              <c:numCache>
                <c:formatCode>General</c:formatCode>
                <c:ptCount val="1"/>
                <c:pt idx="0">
                  <c:v>75.540000000000006</c:v>
                </c:pt>
              </c:numCache>
            </c:numRef>
          </c:val>
          <c:extLst>
            <c:ext xmlns:c16="http://schemas.microsoft.com/office/drawing/2014/chart" uri="{C3380CC4-5D6E-409C-BE32-E72D297353CC}">
              <c16:uniqueId val="{00000003-B788-483B-8687-3CB63573FE60}"/>
            </c:ext>
          </c:extLst>
        </c:ser>
        <c:ser>
          <c:idx val="4"/>
          <c:order val="4"/>
          <c:tx>
            <c:strRef>
              <c:f>Sheet1!$F$1</c:f>
              <c:strCache>
                <c:ptCount val="1"/>
                <c:pt idx="0">
                  <c:v>5.E-06</c:v>
                </c:pt>
              </c:strCache>
            </c:strRef>
          </c:tx>
          <c:spPr>
            <a:solidFill>
              <a:schemeClr val="accent5"/>
            </a:solidFill>
            <a:ln>
              <a:noFill/>
            </a:ln>
            <a:effectLst/>
          </c:spPr>
          <c:invertIfNegative val="0"/>
          <c:cat>
            <c:numRef>
              <c:f>Sheet1!$A$2</c:f>
              <c:numCache>
                <c:formatCode>General</c:formatCode>
                <c:ptCount val="1"/>
              </c:numCache>
            </c:numRef>
          </c:cat>
          <c:val>
            <c:numRef>
              <c:f>Sheet1!$F$2</c:f>
              <c:numCache>
                <c:formatCode>General</c:formatCode>
                <c:ptCount val="1"/>
                <c:pt idx="0">
                  <c:v>61.37</c:v>
                </c:pt>
              </c:numCache>
            </c:numRef>
          </c:val>
          <c:extLst>
            <c:ext xmlns:c16="http://schemas.microsoft.com/office/drawing/2014/chart" uri="{C3380CC4-5D6E-409C-BE32-E72D297353CC}">
              <c16:uniqueId val="{00000004-B788-483B-8687-3CB63573FE60}"/>
            </c:ext>
          </c:extLst>
        </c:ser>
        <c:ser>
          <c:idx val="5"/>
          <c:order val="5"/>
          <c:tx>
            <c:strRef>
              <c:f>Sheet1!$G$1</c:f>
              <c:strCache>
                <c:ptCount val="1"/>
                <c:pt idx="0">
                  <c:v>5.E-07</c:v>
                </c:pt>
              </c:strCache>
            </c:strRef>
          </c:tx>
          <c:spPr>
            <a:solidFill>
              <a:schemeClr val="accent6"/>
            </a:solidFill>
            <a:ln>
              <a:noFill/>
            </a:ln>
            <a:effectLst/>
          </c:spPr>
          <c:invertIfNegative val="0"/>
          <c:cat>
            <c:numRef>
              <c:f>Sheet1!$A$2</c:f>
              <c:numCache>
                <c:formatCode>General</c:formatCode>
                <c:ptCount val="1"/>
              </c:numCache>
            </c:numRef>
          </c:cat>
          <c:val>
            <c:numRef>
              <c:f>Sheet1!$G$2</c:f>
              <c:numCache>
                <c:formatCode>General</c:formatCode>
                <c:ptCount val="1"/>
                <c:pt idx="0">
                  <c:v>61.31</c:v>
                </c:pt>
              </c:numCache>
            </c:numRef>
          </c:val>
          <c:extLst>
            <c:ext xmlns:c16="http://schemas.microsoft.com/office/drawing/2014/chart" uri="{C3380CC4-5D6E-409C-BE32-E72D297353CC}">
              <c16:uniqueId val="{00000005-B788-483B-8687-3CB63573FE60}"/>
            </c:ext>
          </c:extLst>
        </c:ser>
        <c:dLbls>
          <c:showLegendKey val="0"/>
          <c:showVal val="0"/>
          <c:showCatName val="0"/>
          <c:showSerName val="0"/>
          <c:showPercent val="0"/>
          <c:showBubbleSize val="0"/>
        </c:dLbls>
        <c:gapWidth val="219"/>
        <c:overlap val="-27"/>
        <c:axId val="741243016"/>
        <c:axId val="741244656"/>
      </c:barChart>
      <c:catAx>
        <c:axId val="74124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4656"/>
        <c:crosses val="autoZero"/>
        <c:auto val="1"/>
        <c:lblAlgn val="ctr"/>
        <c:lblOffset val="100"/>
        <c:noMultiLvlLbl val="0"/>
      </c:catAx>
      <c:valAx>
        <c:axId val="741244656"/>
        <c:scaling>
          <c:orientation val="minMax"/>
          <c:max val="80"/>
          <c:min val="5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243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11E9-4DE7-9609-118DCAECE84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11E9-4DE7-9609-118DCAECE84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11E9-4DE7-9609-118DCAECE84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11E9-4DE7-9609-118DCAECE84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391B-4F1D-8837-AF3C71377C41}"/>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391B-4F1D-8837-AF3C71377C41}"/>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391B-4F1D-8837-AF3C71377C41}"/>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391B-4F1D-8837-AF3C71377C41}"/>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4A85-4EE9-9C3F-7C64D8B8C3F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4A85-4EE9-9C3F-7C64D8B8C3F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4A85-4EE9-9C3F-7C64D8B8C3F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4A85-4EE9-9C3F-7C64D8B8C3F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C99B-437C-9EA2-C47F0EA6E902}"/>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C99B-437C-9EA2-C47F0EA6E902}"/>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C99B-437C-9EA2-C47F0EA6E902}"/>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C99B-437C-9EA2-C47F0EA6E902}"/>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0C10-452A-901D-714F39C66C7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0C10-452A-901D-714F39C66C7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0C10-452A-901D-714F39C66C7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0C10-452A-901D-714F39C66C7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8285-4B1A-BA07-D423343D6D7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8285-4B1A-BA07-D423343D6D7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8285-4B1A-BA07-D423343D6D7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8285-4B1A-BA07-D423343D6D7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1980-42A9-BE3A-947586B95785}"/>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1980-42A9-BE3A-947586B95785}"/>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1980-42A9-BE3A-947586B95785}"/>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1980-42A9-BE3A-947586B95785}"/>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1B11-4EDD-86C2-AFE5203AB7A9}"/>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1B11-4EDD-86C2-AFE5203AB7A9}"/>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1B11-4EDD-86C2-AFE5203AB7A9}"/>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1B11-4EDD-86C2-AFE5203AB7A9}"/>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25264656745156894"/>
          <c:y val="0.73883205283123221"/>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0.79893</cdr:x>
      <cdr:y>0.25334</cdr:y>
    </cdr:from>
    <cdr:to>
      <cdr:x>0.9754</cdr:x>
      <cdr:y>0.41168</cdr:y>
    </cdr:to>
    <cdr:sp macro="" textlink="">
      <cdr:nvSpPr>
        <cdr:cNvPr id="2" name="Text Box 1"/>
        <cdr:cNvSpPr txBox="1"/>
      </cdr:nvSpPr>
      <cdr:spPr>
        <a:xfrm xmlns:a="http://schemas.openxmlformats.org/drawingml/2006/main">
          <a:off x="2264128" y="674253"/>
          <a:ext cx="500107" cy="42141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Buffer</a:t>
          </a:r>
        </a:p>
        <a:p xmlns:a="http://schemas.openxmlformats.org/drawingml/2006/main">
          <a:pPr algn="ctr"/>
          <a:r>
            <a:rPr lang="en-US" sz="800" b="1"/>
            <a:t>Size:</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0.29673</cdr:x>
      <cdr:y>0.94047</cdr:y>
    </cdr:to>
    <cdr:sp macro="" textlink="">
      <cdr:nvSpPr>
        <cdr:cNvPr id="3" name="Text Box 1"/>
        <cdr:cNvSpPr txBox="1"/>
      </cdr:nvSpPr>
      <cdr:spPr>
        <a:xfrm xmlns:a="http://schemas.openxmlformats.org/drawingml/2006/main">
          <a:off x="114595" y="2113516"/>
          <a:ext cx="765544" cy="4359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Buffer</a:t>
          </a:r>
          <a:br>
            <a:rPr lang="en-US" b="1"/>
          </a:br>
          <a:r>
            <a:rPr lang="en-US" b="1"/>
            <a:t>Size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1</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17</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8</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18</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19</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2</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3</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9</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7</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6</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4</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20</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21</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13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15</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14</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22</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23</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16</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10</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F4DF075-5399-44B4-B53A-BCE3669A6CE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10980</TotalTime>
  <Pages>103</Pages>
  <Words>34670</Words>
  <Characters>197623</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231830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Alexander Agung</dc:creator>
  <cp:lastModifiedBy>Reza Andriady</cp:lastModifiedBy>
  <cp:revision>289</cp:revision>
  <cp:lastPrinted>2020-07-29T13:33:00Z</cp:lastPrinted>
  <dcterms:created xsi:type="dcterms:W3CDTF">2019-01-07T07:01:00Z</dcterms:created>
  <dcterms:modified xsi:type="dcterms:W3CDTF">2020-12-20T18:01:00Z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
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9468075"/>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9468076"/>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54144" behindDoc="0" locked="0" layoutInCell="1" allowOverlap="1" wp14:anchorId="7B2755D6" wp14:editId="37D04CEF">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E96541" w:rsidRDefault="00E96541">
                            <w:pPr>
                              <w:spacing w:line="240" w:lineRule="auto"/>
                              <w:rPr>
                                <w:sz w:val="20"/>
                                <w:szCs w:val="20"/>
                                <w:lang w:val="sv-SE"/>
                              </w:rPr>
                            </w:pPr>
                            <w:r>
                              <w:rPr>
                                <w:sz w:val="20"/>
                                <w:szCs w:val="20"/>
                                <w:lang w:val="sv-SE"/>
                              </w:rPr>
                              <w:t>Materai</w:t>
                            </w:r>
                          </w:p>
                          <w:p w14:paraId="5173AB8B" w14:textId="77777777" w:rsidR="00E96541" w:rsidRDefault="00E96541">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E96541" w:rsidRDefault="00E96541">
                      <w:pPr>
                        <w:spacing w:line="240" w:lineRule="auto"/>
                        <w:rPr>
                          <w:sz w:val="20"/>
                          <w:szCs w:val="20"/>
                          <w:lang w:val="sv-SE"/>
                        </w:rPr>
                      </w:pPr>
                      <w:r>
                        <w:rPr>
                          <w:sz w:val="20"/>
                          <w:szCs w:val="20"/>
                          <w:lang w:val="sv-SE"/>
                        </w:rPr>
                        <w:t>Materai</w:t>
                      </w:r>
                    </w:p>
                    <w:p w14:paraId="5173AB8B" w14:textId="77777777" w:rsidR="00E96541" w:rsidRDefault="00E96541">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59468077"/>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9468078"/>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9468079"/>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68BA8CDF" w14:textId="636F6204" w:rsidR="000F17D4"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9468075" w:history="1">
            <w:r w:rsidR="000F17D4" w:rsidRPr="00FF78BE">
              <w:rPr>
                <w:rStyle w:val="Hyperlink"/>
                <w:rFonts w:cs="Times New Roman"/>
                <w:noProof/>
              </w:rPr>
              <w:t>HALAMAN JUDUL</w:t>
            </w:r>
            <w:r w:rsidR="000F17D4">
              <w:rPr>
                <w:noProof/>
                <w:webHidden/>
              </w:rPr>
              <w:tab/>
            </w:r>
            <w:r w:rsidR="000F17D4">
              <w:rPr>
                <w:noProof/>
                <w:webHidden/>
              </w:rPr>
              <w:fldChar w:fldCharType="begin"/>
            </w:r>
            <w:r w:rsidR="000F17D4">
              <w:rPr>
                <w:noProof/>
                <w:webHidden/>
              </w:rPr>
              <w:instrText xml:space="preserve"> PAGEREF _Toc59468075 \h </w:instrText>
            </w:r>
            <w:r w:rsidR="000F17D4">
              <w:rPr>
                <w:noProof/>
                <w:webHidden/>
              </w:rPr>
            </w:r>
            <w:r w:rsidR="000F17D4">
              <w:rPr>
                <w:noProof/>
                <w:webHidden/>
              </w:rPr>
              <w:fldChar w:fldCharType="separate"/>
            </w:r>
            <w:r w:rsidR="000F17D4">
              <w:rPr>
                <w:noProof/>
                <w:webHidden/>
              </w:rPr>
              <w:t>i</w:t>
            </w:r>
            <w:r w:rsidR="000F17D4">
              <w:rPr>
                <w:noProof/>
                <w:webHidden/>
              </w:rPr>
              <w:fldChar w:fldCharType="end"/>
            </w:r>
          </w:hyperlink>
        </w:p>
        <w:p w14:paraId="57BB2D36" w14:textId="445E0DA2" w:rsidR="000F17D4" w:rsidRDefault="003A7DC9">
          <w:pPr>
            <w:pStyle w:val="TOC1"/>
            <w:rPr>
              <w:rFonts w:asciiTheme="minorHAnsi" w:eastAsiaTheme="minorEastAsia" w:hAnsiTheme="minorHAnsi"/>
              <w:noProof/>
              <w:sz w:val="22"/>
              <w:lang w:val="en-ID" w:eastAsia="en-ID"/>
            </w:rPr>
          </w:pPr>
          <w:hyperlink w:anchor="_Toc59468076" w:history="1">
            <w:r w:rsidR="000F17D4" w:rsidRPr="00FF78BE">
              <w:rPr>
                <w:rStyle w:val="Hyperlink"/>
                <w:rFonts w:cs="Times New Roman"/>
                <w:noProof/>
              </w:rPr>
              <w:t>PERNYATAAN BEBAS PLAGIARISME</w:t>
            </w:r>
            <w:r w:rsidR="000F17D4">
              <w:rPr>
                <w:noProof/>
                <w:webHidden/>
              </w:rPr>
              <w:tab/>
            </w:r>
            <w:r w:rsidR="000F17D4">
              <w:rPr>
                <w:noProof/>
                <w:webHidden/>
              </w:rPr>
              <w:fldChar w:fldCharType="begin"/>
            </w:r>
            <w:r w:rsidR="000F17D4">
              <w:rPr>
                <w:noProof/>
                <w:webHidden/>
              </w:rPr>
              <w:instrText xml:space="preserve"> PAGEREF _Toc59468076 \h </w:instrText>
            </w:r>
            <w:r w:rsidR="000F17D4">
              <w:rPr>
                <w:noProof/>
                <w:webHidden/>
              </w:rPr>
            </w:r>
            <w:r w:rsidR="000F17D4">
              <w:rPr>
                <w:noProof/>
                <w:webHidden/>
              </w:rPr>
              <w:fldChar w:fldCharType="separate"/>
            </w:r>
            <w:r w:rsidR="000F17D4">
              <w:rPr>
                <w:noProof/>
                <w:webHidden/>
              </w:rPr>
              <w:t>ii</w:t>
            </w:r>
            <w:r w:rsidR="000F17D4">
              <w:rPr>
                <w:noProof/>
                <w:webHidden/>
              </w:rPr>
              <w:fldChar w:fldCharType="end"/>
            </w:r>
          </w:hyperlink>
        </w:p>
        <w:p w14:paraId="42C26787" w14:textId="7A67B85A" w:rsidR="000F17D4" w:rsidRDefault="003A7DC9">
          <w:pPr>
            <w:pStyle w:val="TOC1"/>
            <w:rPr>
              <w:rFonts w:asciiTheme="minorHAnsi" w:eastAsiaTheme="minorEastAsia" w:hAnsiTheme="minorHAnsi"/>
              <w:noProof/>
              <w:sz w:val="22"/>
              <w:lang w:val="en-ID" w:eastAsia="en-ID"/>
            </w:rPr>
          </w:pPr>
          <w:hyperlink w:anchor="_Toc59468077" w:history="1">
            <w:r w:rsidR="000F17D4" w:rsidRPr="00FF78BE">
              <w:rPr>
                <w:rStyle w:val="Hyperlink"/>
                <w:rFonts w:cs="Times New Roman"/>
                <w:noProof/>
              </w:rPr>
              <w:t>HALAMAN PERSEMBAHAN</w:t>
            </w:r>
            <w:r w:rsidR="000F17D4">
              <w:rPr>
                <w:noProof/>
                <w:webHidden/>
              </w:rPr>
              <w:tab/>
            </w:r>
            <w:r w:rsidR="000F17D4">
              <w:rPr>
                <w:noProof/>
                <w:webHidden/>
              </w:rPr>
              <w:fldChar w:fldCharType="begin"/>
            </w:r>
            <w:r w:rsidR="000F17D4">
              <w:rPr>
                <w:noProof/>
                <w:webHidden/>
              </w:rPr>
              <w:instrText xml:space="preserve"> PAGEREF _Toc59468077 \h </w:instrText>
            </w:r>
            <w:r w:rsidR="000F17D4">
              <w:rPr>
                <w:noProof/>
                <w:webHidden/>
              </w:rPr>
            </w:r>
            <w:r w:rsidR="000F17D4">
              <w:rPr>
                <w:noProof/>
                <w:webHidden/>
              </w:rPr>
              <w:fldChar w:fldCharType="separate"/>
            </w:r>
            <w:r w:rsidR="000F17D4">
              <w:rPr>
                <w:noProof/>
                <w:webHidden/>
              </w:rPr>
              <w:t>iv</w:t>
            </w:r>
            <w:r w:rsidR="000F17D4">
              <w:rPr>
                <w:noProof/>
                <w:webHidden/>
              </w:rPr>
              <w:fldChar w:fldCharType="end"/>
            </w:r>
          </w:hyperlink>
        </w:p>
        <w:p w14:paraId="370A8A00" w14:textId="6C47EE48" w:rsidR="000F17D4" w:rsidRDefault="003A7DC9">
          <w:pPr>
            <w:pStyle w:val="TOC1"/>
            <w:rPr>
              <w:rFonts w:asciiTheme="minorHAnsi" w:eastAsiaTheme="minorEastAsia" w:hAnsiTheme="minorHAnsi"/>
              <w:noProof/>
              <w:sz w:val="22"/>
              <w:lang w:val="en-ID" w:eastAsia="en-ID"/>
            </w:rPr>
          </w:pPr>
          <w:hyperlink w:anchor="_Toc59468078" w:history="1">
            <w:r w:rsidR="000F17D4" w:rsidRPr="00FF78BE">
              <w:rPr>
                <w:rStyle w:val="Hyperlink"/>
                <w:rFonts w:cs="Times New Roman"/>
                <w:noProof/>
              </w:rPr>
              <w:t>KATA PENGANTAR</w:t>
            </w:r>
            <w:r w:rsidR="000F17D4">
              <w:rPr>
                <w:noProof/>
                <w:webHidden/>
              </w:rPr>
              <w:tab/>
            </w:r>
            <w:r w:rsidR="000F17D4">
              <w:rPr>
                <w:noProof/>
                <w:webHidden/>
              </w:rPr>
              <w:fldChar w:fldCharType="begin"/>
            </w:r>
            <w:r w:rsidR="000F17D4">
              <w:rPr>
                <w:noProof/>
                <w:webHidden/>
              </w:rPr>
              <w:instrText xml:space="preserve"> PAGEREF _Toc59468078 \h </w:instrText>
            </w:r>
            <w:r w:rsidR="000F17D4">
              <w:rPr>
                <w:noProof/>
                <w:webHidden/>
              </w:rPr>
            </w:r>
            <w:r w:rsidR="000F17D4">
              <w:rPr>
                <w:noProof/>
                <w:webHidden/>
              </w:rPr>
              <w:fldChar w:fldCharType="separate"/>
            </w:r>
            <w:r w:rsidR="000F17D4">
              <w:rPr>
                <w:noProof/>
                <w:webHidden/>
              </w:rPr>
              <w:t>vii</w:t>
            </w:r>
            <w:r w:rsidR="000F17D4">
              <w:rPr>
                <w:noProof/>
                <w:webHidden/>
              </w:rPr>
              <w:fldChar w:fldCharType="end"/>
            </w:r>
          </w:hyperlink>
        </w:p>
        <w:p w14:paraId="2A5CE151" w14:textId="612F12A7" w:rsidR="000F17D4" w:rsidRDefault="003A7DC9">
          <w:pPr>
            <w:pStyle w:val="TOC1"/>
            <w:rPr>
              <w:rFonts w:asciiTheme="minorHAnsi" w:eastAsiaTheme="minorEastAsia" w:hAnsiTheme="minorHAnsi"/>
              <w:noProof/>
              <w:sz w:val="22"/>
              <w:lang w:val="en-ID" w:eastAsia="en-ID"/>
            </w:rPr>
          </w:pPr>
          <w:hyperlink w:anchor="_Toc59468079" w:history="1">
            <w:r w:rsidR="000F17D4" w:rsidRPr="00FF78BE">
              <w:rPr>
                <w:rStyle w:val="Hyperlink"/>
                <w:rFonts w:cs="Times New Roman"/>
                <w:noProof/>
              </w:rPr>
              <w:t>DAFTAR ISI</w:t>
            </w:r>
            <w:r w:rsidR="000F17D4">
              <w:rPr>
                <w:noProof/>
                <w:webHidden/>
              </w:rPr>
              <w:tab/>
            </w:r>
            <w:r w:rsidR="000F17D4">
              <w:rPr>
                <w:noProof/>
                <w:webHidden/>
              </w:rPr>
              <w:fldChar w:fldCharType="begin"/>
            </w:r>
            <w:r w:rsidR="000F17D4">
              <w:rPr>
                <w:noProof/>
                <w:webHidden/>
              </w:rPr>
              <w:instrText xml:space="preserve"> PAGEREF _Toc59468079 \h </w:instrText>
            </w:r>
            <w:r w:rsidR="000F17D4">
              <w:rPr>
                <w:noProof/>
                <w:webHidden/>
              </w:rPr>
            </w:r>
            <w:r w:rsidR="000F17D4">
              <w:rPr>
                <w:noProof/>
                <w:webHidden/>
              </w:rPr>
              <w:fldChar w:fldCharType="separate"/>
            </w:r>
            <w:r w:rsidR="000F17D4">
              <w:rPr>
                <w:noProof/>
                <w:webHidden/>
              </w:rPr>
              <w:t>viii</w:t>
            </w:r>
            <w:r w:rsidR="000F17D4">
              <w:rPr>
                <w:noProof/>
                <w:webHidden/>
              </w:rPr>
              <w:fldChar w:fldCharType="end"/>
            </w:r>
          </w:hyperlink>
        </w:p>
        <w:p w14:paraId="483CA68F" w14:textId="2F8C5FFA" w:rsidR="000F17D4" w:rsidRDefault="003A7DC9">
          <w:pPr>
            <w:pStyle w:val="TOC1"/>
            <w:rPr>
              <w:rFonts w:asciiTheme="minorHAnsi" w:eastAsiaTheme="minorEastAsia" w:hAnsiTheme="minorHAnsi"/>
              <w:noProof/>
              <w:sz w:val="22"/>
              <w:lang w:val="en-ID" w:eastAsia="en-ID"/>
            </w:rPr>
          </w:pPr>
          <w:hyperlink w:anchor="_Toc59468080" w:history="1">
            <w:r w:rsidR="000F17D4" w:rsidRPr="00FF78BE">
              <w:rPr>
                <w:rStyle w:val="Hyperlink"/>
                <w:rFonts w:cs="Times New Roman"/>
                <w:noProof/>
              </w:rPr>
              <w:t>DAFTAR TABEL</w:t>
            </w:r>
            <w:r w:rsidR="000F17D4">
              <w:rPr>
                <w:noProof/>
                <w:webHidden/>
              </w:rPr>
              <w:tab/>
            </w:r>
            <w:r w:rsidR="000F17D4">
              <w:rPr>
                <w:noProof/>
                <w:webHidden/>
              </w:rPr>
              <w:fldChar w:fldCharType="begin"/>
            </w:r>
            <w:r w:rsidR="000F17D4">
              <w:rPr>
                <w:noProof/>
                <w:webHidden/>
              </w:rPr>
              <w:instrText xml:space="preserve"> PAGEREF _Toc59468080 \h </w:instrText>
            </w:r>
            <w:r w:rsidR="000F17D4">
              <w:rPr>
                <w:noProof/>
                <w:webHidden/>
              </w:rPr>
            </w:r>
            <w:r w:rsidR="000F17D4">
              <w:rPr>
                <w:noProof/>
                <w:webHidden/>
              </w:rPr>
              <w:fldChar w:fldCharType="separate"/>
            </w:r>
            <w:r w:rsidR="000F17D4">
              <w:rPr>
                <w:noProof/>
                <w:webHidden/>
              </w:rPr>
              <w:t>x</w:t>
            </w:r>
            <w:r w:rsidR="000F17D4">
              <w:rPr>
                <w:noProof/>
                <w:webHidden/>
              </w:rPr>
              <w:fldChar w:fldCharType="end"/>
            </w:r>
          </w:hyperlink>
        </w:p>
        <w:p w14:paraId="59CE9663" w14:textId="43C95ABE" w:rsidR="000F17D4" w:rsidRDefault="003A7DC9">
          <w:pPr>
            <w:pStyle w:val="TOC1"/>
            <w:rPr>
              <w:rFonts w:asciiTheme="minorHAnsi" w:eastAsiaTheme="minorEastAsia" w:hAnsiTheme="minorHAnsi"/>
              <w:noProof/>
              <w:sz w:val="22"/>
              <w:lang w:val="en-ID" w:eastAsia="en-ID"/>
            </w:rPr>
          </w:pPr>
          <w:hyperlink w:anchor="_Toc59468081" w:history="1">
            <w:r w:rsidR="000F17D4" w:rsidRPr="00FF78BE">
              <w:rPr>
                <w:rStyle w:val="Hyperlink"/>
                <w:rFonts w:cs="Times New Roman"/>
                <w:noProof/>
              </w:rPr>
              <w:t>DAFTAR GAMBAR</w:t>
            </w:r>
            <w:r w:rsidR="000F17D4">
              <w:rPr>
                <w:noProof/>
                <w:webHidden/>
              </w:rPr>
              <w:tab/>
            </w:r>
            <w:r w:rsidR="000F17D4">
              <w:rPr>
                <w:noProof/>
                <w:webHidden/>
              </w:rPr>
              <w:fldChar w:fldCharType="begin"/>
            </w:r>
            <w:r w:rsidR="000F17D4">
              <w:rPr>
                <w:noProof/>
                <w:webHidden/>
              </w:rPr>
              <w:instrText xml:space="preserve"> PAGEREF _Toc59468081 \h </w:instrText>
            </w:r>
            <w:r w:rsidR="000F17D4">
              <w:rPr>
                <w:noProof/>
                <w:webHidden/>
              </w:rPr>
            </w:r>
            <w:r w:rsidR="000F17D4">
              <w:rPr>
                <w:noProof/>
                <w:webHidden/>
              </w:rPr>
              <w:fldChar w:fldCharType="separate"/>
            </w:r>
            <w:r w:rsidR="000F17D4">
              <w:rPr>
                <w:noProof/>
                <w:webHidden/>
              </w:rPr>
              <w:t>xi</w:t>
            </w:r>
            <w:r w:rsidR="000F17D4">
              <w:rPr>
                <w:noProof/>
                <w:webHidden/>
              </w:rPr>
              <w:fldChar w:fldCharType="end"/>
            </w:r>
          </w:hyperlink>
        </w:p>
        <w:p w14:paraId="656C3705" w14:textId="516B879F" w:rsidR="000F17D4" w:rsidRDefault="003A7DC9">
          <w:pPr>
            <w:pStyle w:val="TOC1"/>
            <w:rPr>
              <w:rFonts w:asciiTheme="minorHAnsi" w:eastAsiaTheme="minorEastAsia" w:hAnsiTheme="minorHAnsi"/>
              <w:noProof/>
              <w:sz w:val="22"/>
              <w:lang w:val="en-ID" w:eastAsia="en-ID"/>
            </w:rPr>
          </w:pPr>
          <w:hyperlink w:anchor="_Toc59468082" w:history="1">
            <w:r w:rsidR="000F17D4" w:rsidRPr="00FF78BE">
              <w:rPr>
                <w:rStyle w:val="Hyperlink"/>
                <w:rFonts w:cs="Times New Roman"/>
                <w:noProof/>
              </w:rPr>
              <w:t>DAFTAR LAMBANG DAN SINGKATAN</w:t>
            </w:r>
            <w:r w:rsidR="000F17D4">
              <w:rPr>
                <w:noProof/>
                <w:webHidden/>
              </w:rPr>
              <w:tab/>
            </w:r>
            <w:r w:rsidR="000F17D4">
              <w:rPr>
                <w:noProof/>
                <w:webHidden/>
              </w:rPr>
              <w:fldChar w:fldCharType="begin"/>
            </w:r>
            <w:r w:rsidR="000F17D4">
              <w:rPr>
                <w:noProof/>
                <w:webHidden/>
              </w:rPr>
              <w:instrText xml:space="preserve"> PAGEREF _Toc59468082 \h </w:instrText>
            </w:r>
            <w:r w:rsidR="000F17D4">
              <w:rPr>
                <w:noProof/>
                <w:webHidden/>
              </w:rPr>
            </w:r>
            <w:r w:rsidR="000F17D4">
              <w:rPr>
                <w:noProof/>
                <w:webHidden/>
              </w:rPr>
              <w:fldChar w:fldCharType="separate"/>
            </w:r>
            <w:r w:rsidR="000F17D4">
              <w:rPr>
                <w:noProof/>
                <w:webHidden/>
              </w:rPr>
              <w:t>xii</w:t>
            </w:r>
            <w:r w:rsidR="000F17D4">
              <w:rPr>
                <w:noProof/>
                <w:webHidden/>
              </w:rPr>
              <w:fldChar w:fldCharType="end"/>
            </w:r>
          </w:hyperlink>
        </w:p>
        <w:p w14:paraId="0387999B" w14:textId="2B752FCB" w:rsidR="000F17D4" w:rsidRDefault="003A7DC9">
          <w:pPr>
            <w:pStyle w:val="TOC1"/>
            <w:rPr>
              <w:rFonts w:asciiTheme="minorHAnsi" w:eastAsiaTheme="minorEastAsia" w:hAnsiTheme="minorHAnsi"/>
              <w:noProof/>
              <w:sz w:val="22"/>
              <w:lang w:val="en-ID" w:eastAsia="en-ID"/>
            </w:rPr>
          </w:pPr>
          <w:hyperlink w:anchor="_Toc59468083" w:history="1">
            <w:r w:rsidR="000F17D4" w:rsidRPr="00FF78BE">
              <w:rPr>
                <w:rStyle w:val="Hyperlink"/>
                <w:rFonts w:cs="Times New Roman"/>
                <w:noProof/>
              </w:rPr>
              <w:t>ABSTRACT</w:t>
            </w:r>
            <w:r w:rsidR="000F17D4">
              <w:rPr>
                <w:noProof/>
                <w:webHidden/>
              </w:rPr>
              <w:tab/>
            </w:r>
            <w:r w:rsidR="000F17D4">
              <w:rPr>
                <w:noProof/>
                <w:webHidden/>
              </w:rPr>
              <w:fldChar w:fldCharType="begin"/>
            </w:r>
            <w:r w:rsidR="000F17D4">
              <w:rPr>
                <w:noProof/>
                <w:webHidden/>
              </w:rPr>
              <w:instrText xml:space="preserve"> PAGEREF _Toc59468083 \h </w:instrText>
            </w:r>
            <w:r w:rsidR="000F17D4">
              <w:rPr>
                <w:noProof/>
                <w:webHidden/>
              </w:rPr>
            </w:r>
            <w:r w:rsidR="000F17D4">
              <w:rPr>
                <w:noProof/>
                <w:webHidden/>
              </w:rPr>
              <w:fldChar w:fldCharType="separate"/>
            </w:r>
            <w:r w:rsidR="000F17D4">
              <w:rPr>
                <w:noProof/>
                <w:webHidden/>
              </w:rPr>
              <w:t>xvi</w:t>
            </w:r>
            <w:r w:rsidR="000F17D4">
              <w:rPr>
                <w:noProof/>
                <w:webHidden/>
              </w:rPr>
              <w:fldChar w:fldCharType="end"/>
            </w:r>
          </w:hyperlink>
        </w:p>
        <w:p w14:paraId="041C7A2C" w14:textId="31DDE2BB" w:rsidR="000F17D4" w:rsidRDefault="003A7DC9">
          <w:pPr>
            <w:pStyle w:val="TOC1"/>
            <w:rPr>
              <w:rFonts w:asciiTheme="minorHAnsi" w:eastAsiaTheme="minorEastAsia" w:hAnsiTheme="minorHAnsi"/>
              <w:noProof/>
              <w:sz w:val="22"/>
              <w:lang w:val="en-ID" w:eastAsia="en-ID"/>
            </w:rPr>
          </w:pPr>
          <w:hyperlink w:anchor="_Toc59468084" w:history="1">
            <w:r w:rsidR="000F17D4" w:rsidRPr="00FF78BE">
              <w:rPr>
                <w:rStyle w:val="Hyperlink"/>
                <w:rFonts w:cs="Times New Roman"/>
                <w:noProof/>
                <w14:scene3d>
                  <w14:camera w14:prst="orthographicFront"/>
                  <w14:lightRig w14:rig="threePt" w14:dir="t">
                    <w14:rot w14:lat="0" w14:lon="0" w14:rev="0"/>
                  </w14:lightRig>
                </w14:scene3d>
              </w:rPr>
              <w:t>BAB I</w:t>
            </w:r>
            <w:r w:rsidR="000F17D4" w:rsidRPr="00FF78BE">
              <w:rPr>
                <w:rStyle w:val="Hyperlink"/>
                <w:rFonts w:cs="Times New Roman"/>
                <w:noProof/>
              </w:rPr>
              <w:t xml:space="preserve"> PENDAHULUAN</w:t>
            </w:r>
            <w:r w:rsidR="000F17D4">
              <w:rPr>
                <w:noProof/>
                <w:webHidden/>
              </w:rPr>
              <w:tab/>
            </w:r>
            <w:r w:rsidR="000F17D4">
              <w:rPr>
                <w:noProof/>
                <w:webHidden/>
              </w:rPr>
              <w:fldChar w:fldCharType="begin"/>
            </w:r>
            <w:r w:rsidR="000F17D4">
              <w:rPr>
                <w:noProof/>
                <w:webHidden/>
              </w:rPr>
              <w:instrText xml:space="preserve"> PAGEREF _Toc59468084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53879990" w14:textId="7FE21036" w:rsidR="000F17D4" w:rsidRDefault="003A7DC9">
          <w:pPr>
            <w:pStyle w:val="TOC2"/>
            <w:rPr>
              <w:rFonts w:asciiTheme="minorHAnsi" w:eastAsiaTheme="minorEastAsia" w:hAnsiTheme="minorHAnsi"/>
              <w:noProof/>
              <w:sz w:val="22"/>
              <w:lang w:val="en-ID" w:eastAsia="en-ID"/>
            </w:rPr>
          </w:pPr>
          <w:hyperlink w:anchor="_Toc59468085" w:history="1">
            <w:r w:rsidR="000F17D4" w:rsidRPr="00FF78BE">
              <w:rPr>
                <w:rStyle w:val="Hyperlink"/>
                <w:rFonts w:cs="Times New Roman"/>
                <w:noProof/>
                <w14:scene3d>
                  <w14:camera w14:prst="orthographicFront"/>
                  <w14:lightRig w14:rig="threePt" w14:dir="t">
                    <w14:rot w14:lat="0" w14:lon="0" w14:rev="0"/>
                  </w14:lightRig>
                </w14:scene3d>
              </w:rPr>
              <w:t>I.1.</w:t>
            </w:r>
            <w:r w:rsidR="000F17D4" w:rsidRPr="00FF78BE">
              <w:rPr>
                <w:rStyle w:val="Hyperlink"/>
                <w:rFonts w:cs="Times New Roman"/>
                <w:noProof/>
              </w:rPr>
              <w:t xml:space="preserve"> Latar Belakang</w:t>
            </w:r>
            <w:r w:rsidR="000F17D4">
              <w:rPr>
                <w:noProof/>
                <w:webHidden/>
              </w:rPr>
              <w:tab/>
            </w:r>
            <w:r w:rsidR="000F17D4">
              <w:rPr>
                <w:noProof/>
                <w:webHidden/>
              </w:rPr>
              <w:fldChar w:fldCharType="begin"/>
            </w:r>
            <w:r w:rsidR="000F17D4">
              <w:rPr>
                <w:noProof/>
                <w:webHidden/>
              </w:rPr>
              <w:instrText xml:space="preserve"> PAGEREF _Toc59468085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141B1044" w14:textId="08B28301" w:rsidR="000F17D4" w:rsidRDefault="003A7DC9">
          <w:pPr>
            <w:pStyle w:val="TOC2"/>
            <w:rPr>
              <w:rFonts w:asciiTheme="minorHAnsi" w:eastAsiaTheme="minorEastAsia" w:hAnsiTheme="minorHAnsi"/>
              <w:noProof/>
              <w:sz w:val="22"/>
              <w:lang w:val="en-ID" w:eastAsia="en-ID"/>
            </w:rPr>
          </w:pPr>
          <w:hyperlink w:anchor="_Toc59468086" w:history="1">
            <w:r w:rsidR="000F17D4" w:rsidRPr="00FF78BE">
              <w:rPr>
                <w:rStyle w:val="Hyperlink"/>
                <w:rFonts w:cs="Times New Roman"/>
                <w:noProof/>
                <w14:scene3d>
                  <w14:camera w14:prst="orthographicFront"/>
                  <w14:lightRig w14:rig="threePt" w14:dir="t">
                    <w14:rot w14:lat="0" w14:lon="0" w14:rev="0"/>
                  </w14:lightRig>
                </w14:scene3d>
              </w:rPr>
              <w:t>I.2.</w:t>
            </w:r>
            <w:r w:rsidR="000F17D4" w:rsidRPr="00FF78BE">
              <w:rPr>
                <w:rStyle w:val="Hyperlink"/>
                <w:rFonts w:cs="Times New Roman"/>
                <w:noProof/>
              </w:rPr>
              <w:t xml:space="preserve"> Perumusan Masalah</w:t>
            </w:r>
            <w:r w:rsidR="000F17D4">
              <w:rPr>
                <w:noProof/>
                <w:webHidden/>
              </w:rPr>
              <w:tab/>
            </w:r>
            <w:r w:rsidR="000F17D4">
              <w:rPr>
                <w:noProof/>
                <w:webHidden/>
              </w:rPr>
              <w:fldChar w:fldCharType="begin"/>
            </w:r>
            <w:r w:rsidR="000F17D4">
              <w:rPr>
                <w:noProof/>
                <w:webHidden/>
              </w:rPr>
              <w:instrText xml:space="preserve"> PAGEREF _Toc59468086 \h </w:instrText>
            </w:r>
            <w:r w:rsidR="000F17D4">
              <w:rPr>
                <w:noProof/>
                <w:webHidden/>
              </w:rPr>
            </w:r>
            <w:r w:rsidR="000F17D4">
              <w:rPr>
                <w:noProof/>
                <w:webHidden/>
              </w:rPr>
              <w:fldChar w:fldCharType="separate"/>
            </w:r>
            <w:r w:rsidR="000F17D4">
              <w:rPr>
                <w:noProof/>
                <w:webHidden/>
              </w:rPr>
              <w:t>19</w:t>
            </w:r>
            <w:r w:rsidR="000F17D4">
              <w:rPr>
                <w:noProof/>
                <w:webHidden/>
              </w:rPr>
              <w:fldChar w:fldCharType="end"/>
            </w:r>
          </w:hyperlink>
        </w:p>
        <w:p w14:paraId="6D4BCA35" w14:textId="6D7234C4" w:rsidR="000F17D4" w:rsidRDefault="003A7DC9">
          <w:pPr>
            <w:pStyle w:val="TOC3"/>
            <w:tabs>
              <w:tab w:val="right" w:leader="dot" w:pos="7927"/>
            </w:tabs>
            <w:rPr>
              <w:rFonts w:asciiTheme="minorHAnsi" w:eastAsiaTheme="minorEastAsia" w:hAnsiTheme="minorHAnsi"/>
              <w:noProof/>
              <w:sz w:val="22"/>
              <w:lang w:val="en-ID" w:eastAsia="en-ID"/>
            </w:rPr>
          </w:pPr>
          <w:hyperlink w:anchor="_Toc59468087" w:history="1">
            <w:r w:rsidR="000F17D4" w:rsidRPr="00FF78BE">
              <w:rPr>
                <w:rStyle w:val="Hyperlink"/>
                <w:rFonts w:cs="Times New Roman"/>
                <w:noProof/>
              </w:rPr>
              <w:t>I.2.1. Batasan Masalah</w:t>
            </w:r>
            <w:r w:rsidR="000F17D4">
              <w:rPr>
                <w:noProof/>
                <w:webHidden/>
              </w:rPr>
              <w:tab/>
            </w:r>
            <w:r w:rsidR="000F17D4">
              <w:rPr>
                <w:noProof/>
                <w:webHidden/>
              </w:rPr>
              <w:fldChar w:fldCharType="begin"/>
            </w:r>
            <w:r w:rsidR="000F17D4">
              <w:rPr>
                <w:noProof/>
                <w:webHidden/>
              </w:rPr>
              <w:instrText xml:space="preserve"> PAGEREF _Toc59468087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F99345D" w14:textId="741A55C0" w:rsidR="000F17D4" w:rsidRDefault="003A7DC9">
          <w:pPr>
            <w:pStyle w:val="TOC2"/>
            <w:rPr>
              <w:rFonts w:asciiTheme="minorHAnsi" w:eastAsiaTheme="minorEastAsia" w:hAnsiTheme="minorHAnsi"/>
              <w:noProof/>
              <w:sz w:val="22"/>
              <w:lang w:val="en-ID" w:eastAsia="en-ID"/>
            </w:rPr>
          </w:pPr>
          <w:hyperlink w:anchor="_Toc59468088" w:history="1">
            <w:r w:rsidR="000F17D4" w:rsidRPr="00FF78BE">
              <w:rPr>
                <w:rStyle w:val="Hyperlink"/>
                <w:rFonts w:cs="Times New Roman"/>
                <w:noProof/>
                <w14:scene3d>
                  <w14:camera w14:prst="orthographicFront"/>
                  <w14:lightRig w14:rig="threePt" w14:dir="t">
                    <w14:rot w14:lat="0" w14:lon="0" w14:rev="0"/>
                  </w14:lightRig>
                </w14:scene3d>
              </w:rPr>
              <w:t>I.3.</w:t>
            </w:r>
            <w:r w:rsidR="000F17D4" w:rsidRPr="00FF78BE">
              <w:rPr>
                <w:rStyle w:val="Hyperlink"/>
                <w:rFonts w:cs="Times New Roman"/>
                <w:noProof/>
              </w:rPr>
              <w:t xml:space="preserve"> Tujuan Penelitian</w:t>
            </w:r>
            <w:r w:rsidR="000F17D4">
              <w:rPr>
                <w:noProof/>
                <w:webHidden/>
              </w:rPr>
              <w:tab/>
            </w:r>
            <w:r w:rsidR="000F17D4">
              <w:rPr>
                <w:noProof/>
                <w:webHidden/>
              </w:rPr>
              <w:fldChar w:fldCharType="begin"/>
            </w:r>
            <w:r w:rsidR="000F17D4">
              <w:rPr>
                <w:noProof/>
                <w:webHidden/>
              </w:rPr>
              <w:instrText xml:space="preserve"> PAGEREF _Toc59468088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37A96DA" w14:textId="0204967C" w:rsidR="000F17D4" w:rsidRDefault="003A7DC9">
          <w:pPr>
            <w:pStyle w:val="TOC2"/>
            <w:rPr>
              <w:rFonts w:asciiTheme="minorHAnsi" w:eastAsiaTheme="minorEastAsia" w:hAnsiTheme="minorHAnsi"/>
              <w:noProof/>
              <w:sz w:val="22"/>
              <w:lang w:val="en-ID" w:eastAsia="en-ID"/>
            </w:rPr>
          </w:pPr>
          <w:hyperlink w:anchor="_Toc59468089" w:history="1">
            <w:r w:rsidR="000F17D4" w:rsidRPr="00FF78BE">
              <w:rPr>
                <w:rStyle w:val="Hyperlink"/>
                <w:rFonts w:cs="Times New Roman"/>
                <w:noProof/>
                <w14:scene3d>
                  <w14:camera w14:prst="orthographicFront"/>
                  <w14:lightRig w14:rig="threePt" w14:dir="t">
                    <w14:rot w14:lat="0" w14:lon="0" w14:rev="0"/>
                  </w14:lightRig>
                </w14:scene3d>
              </w:rPr>
              <w:t>I.4.</w:t>
            </w:r>
            <w:r w:rsidR="000F17D4" w:rsidRPr="00FF78BE">
              <w:rPr>
                <w:rStyle w:val="Hyperlink"/>
                <w:rFonts w:cs="Times New Roman"/>
                <w:noProof/>
              </w:rPr>
              <w:t xml:space="preserve"> Manfaat Penelitian</w:t>
            </w:r>
            <w:r w:rsidR="000F17D4">
              <w:rPr>
                <w:noProof/>
                <w:webHidden/>
              </w:rPr>
              <w:tab/>
            </w:r>
            <w:r w:rsidR="000F17D4">
              <w:rPr>
                <w:noProof/>
                <w:webHidden/>
              </w:rPr>
              <w:fldChar w:fldCharType="begin"/>
            </w:r>
            <w:r w:rsidR="000F17D4">
              <w:rPr>
                <w:noProof/>
                <w:webHidden/>
              </w:rPr>
              <w:instrText xml:space="preserve"> PAGEREF _Toc59468089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10F9CC1D" w14:textId="7B598C0A" w:rsidR="000F17D4" w:rsidRDefault="003A7DC9">
          <w:pPr>
            <w:pStyle w:val="TOC1"/>
            <w:rPr>
              <w:rFonts w:asciiTheme="minorHAnsi" w:eastAsiaTheme="minorEastAsia" w:hAnsiTheme="minorHAnsi"/>
              <w:noProof/>
              <w:sz w:val="22"/>
              <w:lang w:val="en-ID" w:eastAsia="en-ID"/>
            </w:rPr>
          </w:pPr>
          <w:hyperlink w:anchor="_Toc59468090" w:history="1">
            <w:r w:rsidR="000F17D4" w:rsidRPr="00FF78BE">
              <w:rPr>
                <w:rStyle w:val="Hyperlink"/>
                <w:rFonts w:cs="Times New Roman"/>
                <w:noProof/>
                <w14:scene3d>
                  <w14:camera w14:prst="orthographicFront"/>
                  <w14:lightRig w14:rig="threePt" w14:dir="t">
                    <w14:rot w14:lat="0" w14:lon="0" w14:rev="0"/>
                  </w14:lightRig>
                </w14:scene3d>
              </w:rPr>
              <w:t>BAB II</w:t>
            </w:r>
            <w:r w:rsidR="000F17D4" w:rsidRPr="00FF78BE">
              <w:rPr>
                <w:rStyle w:val="Hyperlink"/>
                <w:rFonts w:cs="Times New Roman"/>
                <w:noProof/>
              </w:rPr>
              <w:t xml:space="preserve"> TINJAUAN PUSTAKA</w:t>
            </w:r>
            <w:r w:rsidR="000F17D4">
              <w:rPr>
                <w:noProof/>
                <w:webHidden/>
              </w:rPr>
              <w:tab/>
            </w:r>
            <w:r w:rsidR="000F17D4">
              <w:rPr>
                <w:noProof/>
                <w:webHidden/>
              </w:rPr>
              <w:fldChar w:fldCharType="begin"/>
            </w:r>
            <w:r w:rsidR="000F17D4">
              <w:rPr>
                <w:noProof/>
                <w:webHidden/>
              </w:rPr>
              <w:instrText xml:space="preserve"> PAGEREF _Toc59468090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5A1840BC" w14:textId="425285BC" w:rsidR="000F17D4" w:rsidRDefault="003A7DC9">
          <w:pPr>
            <w:pStyle w:val="TOC2"/>
            <w:rPr>
              <w:rFonts w:asciiTheme="minorHAnsi" w:eastAsiaTheme="minorEastAsia" w:hAnsiTheme="minorHAnsi"/>
              <w:noProof/>
              <w:sz w:val="22"/>
              <w:lang w:val="en-ID" w:eastAsia="en-ID"/>
            </w:rPr>
          </w:pPr>
          <w:hyperlink w:anchor="_Toc59468091" w:history="1">
            <w:r w:rsidR="000F17D4" w:rsidRPr="00FF78BE">
              <w:rPr>
                <w:rStyle w:val="Hyperlink"/>
                <w:rFonts w:cs="Times New Roman"/>
                <w:noProof/>
                <w14:scene3d>
                  <w14:camera w14:prst="orthographicFront"/>
                  <w14:lightRig w14:rig="threePt" w14:dir="t">
                    <w14:rot w14:lat="0" w14:lon="0" w14:rev="0"/>
                  </w14:lightRig>
                </w14:scene3d>
              </w:rPr>
              <w:t>II.1.</w:t>
            </w:r>
            <w:r w:rsidR="000F17D4" w:rsidRPr="00FF78BE">
              <w:rPr>
                <w:rStyle w:val="Hyperlink"/>
                <w:rFonts w:cs="Times New Roman"/>
                <w:noProof/>
              </w:rPr>
              <w:t xml:space="preserve"> Isi Tinjauan Pustaka</w:t>
            </w:r>
            <w:r w:rsidR="000F17D4">
              <w:rPr>
                <w:noProof/>
                <w:webHidden/>
              </w:rPr>
              <w:tab/>
            </w:r>
            <w:r w:rsidR="000F17D4">
              <w:rPr>
                <w:noProof/>
                <w:webHidden/>
              </w:rPr>
              <w:fldChar w:fldCharType="begin"/>
            </w:r>
            <w:r w:rsidR="000F17D4">
              <w:rPr>
                <w:noProof/>
                <w:webHidden/>
              </w:rPr>
              <w:instrText xml:space="preserve"> PAGEREF _Toc59468091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6F786215" w14:textId="245F5B1A" w:rsidR="000F17D4" w:rsidRDefault="003A7DC9">
          <w:pPr>
            <w:pStyle w:val="TOC3"/>
            <w:tabs>
              <w:tab w:val="right" w:leader="dot" w:pos="7927"/>
            </w:tabs>
            <w:rPr>
              <w:rFonts w:asciiTheme="minorHAnsi" w:eastAsiaTheme="minorEastAsia" w:hAnsiTheme="minorHAnsi"/>
              <w:noProof/>
              <w:sz w:val="22"/>
              <w:lang w:val="en-ID" w:eastAsia="en-ID"/>
            </w:rPr>
          </w:pPr>
          <w:hyperlink w:anchor="_Toc59468092" w:history="1">
            <w:r w:rsidR="000F17D4" w:rsidRPr="00FF78BE">
              <w:rPr>
                <w:rStyle w:val="Hyperlink"/>
                <w:noProof/>
              </w:rPr>
              <w:t>II.1.1. SVM</w:t>
            </w:r>
            <w:r w:rsidR="000F17D4">
              <w:rPr>
                <w:noProof/>
                <w:webHidden/>
              </w:rPr>
              <w:tab/>
            </w:r>
            <w:r w:rsidR="000F17D4">
              <w:rPr>
                <w:noProof/>
                <w:webHidden/>
              </w:rPr>
              <w:fldChar w:fldCharType="begin"/>
            </w:r>
            <w:r w:rsidR="000F17D4">
              <w:rPr>
                <w:noProof/>
                <w:webHidden/>
              </w:rPr>
              <w:instrText xml:space="preserve"> PAGEREF _Toc59468092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7857AE25" w14:textId="68A70E48" w:rsidR="000F17D4" w:rsidRDefault="003A7DC9">
          <w:pPr>
            <w:pStyle w:val="TOC3"/>
            <w:tabs>
              <w:tab w:val="right" w:leader="dot" w:pos="7927"/>
            </w:tabs>
            <w:rPr>
              <w:rFonts w:asciiTheme="minorHAnsi" w:eastAsiaTheme="minorEastAsia" w:hAnsiTheme="minorHAnsi"/>
              <w:noProof/>
              <w:sz w:val="22"/>
              <w:lang w:val="en-ID" w:eastAsia="en-ID"/>
            </w:rPr>
          </w:pPr>
          <w:hyperlink w:anchor="_Toc59468093" w:history="1">
            <w:r w:rsidR="000F17D4" w:rsidRPr="00FF78BE">
              <w:rPr>
                <w:rStyle w:val="Hyperlink"/>
                <w:noProof/>
              </w:rPr>
              <w:t xml:space="preserve">II.1.2. Metode </w:t>
            </w:r>
            <w:r w:rsidR="000F17D4" w:rsidRPr="00FF78BE">
              <w:rPr>
                <w:rStyle w:val="Hyperlink"/>
                <w:rFonts w:cs="Times New Roman"/>
                <w:noProof/>
                <w:lang w:val="en-GB"/>
              </w:rPr>
              <w:t>Ekstraksi Fitur</w:t>
            </w:r>
            <w:r w:rsidR="000F17D4">
              <w:rPr>
                <w:noProof/>
                <w:webHidden/>
              </w:rPr>
              <w:tab/>
            </w:r>
            <w:r w:rsidR="000F17D4">
              <w:rPr>
                <w:noProof/>
                <w:webHidden/>
              </w:rPr>
              <w:fldChar w:fldCharType="begin"/>
            </w:r>
            <w:r w:rsidR="000F17D4">
              <w:rPr>
                <w:noProof/>
                <w:webHidden/>
              </w:rPr>
              <w:instrText xml:space="preserve"> PAGEREF _Toc59468093 \h </w:instrText>
            </w:r>
            <w:r w:rsidR="000F17D4">
              <w:rPr>
                <w:noProof/>
                <w:webHidden/>
              </w:rPr>
            </w:r>
            <w:r w:rsidR="000F17D4">
              <w:rPr>
                <w:noProof/>
                <w:webHidden/>
              </w:rPr>
              <w:fldChar w:fldCharType="separate"/>
            </w:r>
            <w:r w:rsidR="000F17D4">
              <w:rPr>
                <w:noProof/>
                <w:webHidden/>
              </w:rPr>
              <w:t>24</w:t>
            </w:r>
            <w:r w:rsidR="000F17D4">
              <w:rPr>
                <w:noProof/>
                <w:webHidden/>
              </w:rPr>
              <w:fldChar w:fldCharType="end"/>
            </w:r>
          </w:hyperlink>
        </w:p>
        <w:p w14:paraId="56C0BEA5" w14:textId="432E2090" w:rsidR="000F17D4" w:rsidRDefault="003A7DC9">
          <w:pPr>
            <w:pStyle w:val="TOC3"/>
            <w:tabs>
              <w:tab w:val="right" w:leader="dot" w:pos="7927"/>
            </w:tabs>
            <w:rPr>
              <w:rFonts w:asciiTheme="minorHAnsi" w:eastAsiaTheme="minorEastAsia" w:hAnsiTheme="minorHAnsi"/>
              <w:noProof/>
              <w:sz w:val="22"/>
              <w:lang w:val="en-ID" w:eastAsia="en-ID"/>
            </w:rPr>
          </w:pPr>
          <w:hyperlink w:anchor="_Toc59468094" w:history="1">
            <w:r w:rsidR="000F17D4" w:rsidRPr="00FF78BE">
              <w:rPr>
                <w:rStyle w:val="Hyperlink"/>
                <w:noProof/>
              </w:rPr>
              <w:t>II.1.3. Metode On-The-Fly Fault Detection</w:t>
            </w:r>
            <w:r w:rsidR="000F17D4">
              <w:rPr>
                <w:noProof/>
                <w:webHidden/>
              </w:rPr>
              <w:tab/>
            </w:r>
            <w:r w:rsidR="000F17D4">
              <w:rPr>
                <w:noProof/>
                <w:webHidden/>
              </w:rPr>
              <w:fldChar w:fldCharType="begin"/>
            </w:r>
            <w:r w:rsidR="000F17D4">
              <w:rPr>
                <w:noProof/>
                <w:webHidden/>
              </w:rPr>
              <w:instrText xml:space="preserve"> PAGEREF _Toc59468094 \h </w:instrText>
            </w:r>
            <w:r w:rsidR="000F17D4">
              <w:rPr>
                <w:noProof/>
                <w:webHidden/>
              </w:rPr>
            </w:r>
            <w:r w:rsidR="000F17D4">
              <w:rPr>
                <w:noProof/>
                <w:webHidden/>
              </w:rPr>
              <w:fldChar w:fldCharType="separate"/>
            </w:r>
            <w:r w:rsidR="000F17D4">
              <w:rPr>
                <w:noProof/>
                <w:webHidden/>
              </w:rPr>
              <w:t>26</w:t>
            </w:r>
            <w:r w:rsidR="000F17D4">
              <w:rPr>
                <w:noProof/>
                <w:webHidden/>
              </w:rPr>
              <w:fldChar w:fldCharType="end"/>
            </w:r>
          </w:hyperlink>
        </w:p>
        <w:p w14:paraId="3B5EADDD" w14:textId="235AA9B6" w:rsidR="000F17D4" w:rsidRDefault="003A7DC9">
          <w:pPr>
            <w:pStyle w:val="TOC1"/>
            <w:rPr>
              <w:rFonts w:asciiTheme="minorHAnsi" w:eastAsiaTheme="minorEastAsia" w:hAnsiTheme="minorHAnsi"/>
              <w:noProof/>
              <w:sz w:val="22"/>
              <w:lang w:val="en-ID" w:eastAsia="en-ID"/>
            </w:rPr>
          </w:pPr>
          <w:hyperlink w:anchor="_Toc59468095" w:history="1">
            <w:r w:rsidR="000F17D4" w:rsidRPr="00FF78BE">
              <w:rPr>
                <w:rStyle w:val="Hyperlink"/>
                <w:rFonts w:cs="Times New Roman"/>
                <w:noProof/>
                <w14:scene3d>
                  <w14:camera w14:prst="orthographicFront"/>
                  <w14:lightRig w14:rig="threePt" w14:dir="t">
                    <w14:rot w14:lat="0" w14:lon="0" w14:rev="0"/>
                  </w14:lightRig>
                </w14:scene3d>
              </w:rPr>
              <w:t>BAB III</w:t>
            </w:r>
            <w:r w:rsidR="000F17D4" w:rsidRPr="00FF78BE">
              <w:rPr>
                <w:rStyle w:val="Hyperlink"/>
                <w:rFonts w:cs="Times New Roman"/>
                <w:noProof/>
              </w:rPr>
              <w:t xml:space="preserve"> DASAR TEORI</w:t>
            </w:r>
            <w:r w:rsidR="000F17D4">
              <w:rPr>
                <w:noProof/>
                <w:webHidden/>
              </w:rPr>
              <w:tab/>
            </w:r>
            <w:r w:rsidR="000F17D4">
              <w:rPr>
                <w:noProof/>
                <w:webHidden/>
              </w:rPr>
              <w:fldChar w:fldCharType="begin"/>
            </w:r>
            <w:r w:rsidR="000F17D4">
              <w:rPr>
                <w:noProof/>
                <w:webHidden/>
              </w:rPr>
              <w:instrText xml:space="preserve"> PAGEREF _Toc59468095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3A40BCAB" w14:textId="6F737C70" w:rsidR="000F17D4" w:rsidRDefault="003A7DC9">
          <w:pPr>
            <w:pStyle w:val="TOC2"/>
            <w:rPr>
              <w:rFonts w:asciiTheme="minorHAnsi" w:eastAsiaTheme="minorEastAsia" w:hAnsiTheme="minorHAnsi"/>
              <w:noProof/>
              <w:sz w:val="22"/>
              <w:lang w:val="en-ID" w:eastAsia="en-ID"/>
            </w:rPr>
          </w:pPr>
          <w:hyperlink w:anchor="_Toc59468096" w:history="1">
            <w:r w:rsidR="000F17D4" w:rsidRPr="00FF78BE">
              <w:rPr>
                <w:rStyle w:val="Hyperlink"/>
                <w:noProof/>
                <w:lang w:val="de-DE"/>
                <w14:scene3d>
                  <w14:camera w14:prst="orthographicFront"/>
                  <w14:lightRig w14:rig="threePt" w14:dir="t">
                    <w14:rot w14:lat="0" w14:lon="0" w14:rev="0"/>
                  </w14:lightRig>
                </w14:scene3d>
              </w:rPr>
              <w:t>III.1.</w:t>
            </w:r>
            <w:r w:rsidR="000F17D4" w:rsidRPr="00FF78BE">
              <w:rPr>
                <w:rStyle w:val="Hyperlink"/>
                <w:noProof/>
                <w:lang w:val="de-DE"/>
              </w:rPr>
              <w:t xml:space="preserve"> Semi-Supervised Learning</w:t>
            </w:r>
            <w:r w:rsidR="000F17D4">
              <w:rPr>
                <w:noProof/>
                <w:webHidden/>
              </w:rPr>
              <w:tab/>
            </w:r>
            <w:r w:rsidR="000F17D4">
              <w:rPr>
                <w:noProof/>
                <w:webHidden/>
              </w:rPr>
              <w:fldChar w:fldCharType="begin"/>
            </w:r>
            <w:r w:rsidR="000F17D4">
              <w:rPr>
                <w:noProof/>
                <w:webHidden/>
              </w:rPr>
              <w:instrText xml:space="preserve"> PAGEREF _Toc59468096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6092CD9A" w14:textId="4D27BA9F" w:rsidR="000F17D4" w:rsidRDefault="003A7DC9">
          <w:pPr>
            <w:pStyle w:val="TOC2"/>
            <w:rPr>
              <w:rFonts w:asciiTheme="minorHAnsi" w:eastAsiaTheme="minorEastAsia" w:hAnsiTheme="minorHAnsi"/>
              <w:noProof/>
              <w:sz w:val="22"/>
              <w:lang w:val="en-ID" w:eastAsia="en-ID"/>
            </w:rPr>
          </w:pPr>
          <w:hyperlink w:anchor="_Toc59468097" w:history="1">
            <w:r w:rsidR="000F17D4" w:rsidRPr="00FF78BE">
              <w:rPr>
                <w:rStyle w:val="Hyperlink"/>
                <w:rFonts w:cs="Times New Roman"/>
                <w:noProof/>
              </w:rPr>
              <w:t>III.2. Support Vector Machines (SVM)</w:t>
            </w:r>
            <w:r w:rsidR="000F17D4">
              <w:rPr>
                <w:noProof/>
                <w:webHidden/>
              </w:rPr>
              <w:tab/>
            </w:r>
            <w:r w:rsidR="000F17D4">
              <w:rPr>
                <w:noProof/>
                <w:webHidden/>
              </w:rPr>
              <w:fldChar w:fldCharType="begin"/>
            </w:r>
            <w:r w:rsidR="000F17D4">
              <w:rPr>
                <w:noProof/>
                <w:webHidden/>
              </w:rPr>
              <w:instrText xml:space="preserve"> PAGEREF _Toc59468097 \h </w:instrText>
            </w:r>
            <w:r w:rsidR="000F17D4">
              <w:rPr>
                <w:noProof/>
                <w:webHidden/>
              </w:rPr>
            </w:r>
            <w:r w:rsidR="000F17D4">
              <w:rPr>
                <w:noProof/>
                <w:webHidden/>
              </w:rPr>
              <w:fldChar w:fldCharType="separate"/>
            </w:r>
            <w:r w:rsidR="000F17D4">
              <w:rPr>
                <w:noProof/>
                <w:webHidden/>
              </w:rPr>
              <w:t>31</w:t>
            </w:r>
            <w:r w:rsidR="000F17D4">
              <w:rPr>
                <w:noProof/>
                <w:webHidden/>
              </w:rPr>
              <w:fldChar w:fldCharType="end"/>
            </w:r>
          </w:hyperlink>
        </w:p>
        <w:p w14:paraId="7AE672D8" w14:textId="029FC83B" w:rsidR="000F17D4" w:rsidRDefault="003A7DC9">
          <w:pPr>
            <w:pStyle w:val="TOC2"/>
            <w:rPr>
              <w:rFonts w:asciiTheme="minorHAnsi" w:eastAsiaTheme="minorEastAsia" w:hAnsiTheme="minorHAnsi"/>
              <w:noProof/>
              <w:sz w:val="22"/>
              <w:lang w:val="en-ID" w:eastAsia="en-ID"/>
            </w:rPr>
          </w:pPr>
          <w:hyperlink w:anchor="_Toc59468098" w:history="1">
            <w:r w:rsidR="000F17D4" w:rsidRPr="00FF78BE">
              <w:rPr>
                <w:rStyle w:val="Hyperlink"/>
                <w:noProof/>
                <w:lang w:val="de-DE"/>
              </w:rPr>
              <w:t>III.3. Metode Pengelompokan</w:t>
            </w:r>
            <w:r w:rsidR="000F17D4">
              <w:rPr>
                <w:noProof/>
                <w:webHidden/>
              </w:rPr>
              <w:tab/>
            </w:r>
            <w:r w:rsidR="000F17D4">
              <w:rPr>
                <w:noProof/>
                <w:webHidden/>
              </w:rPr>
              <w:fldChar w:fldCharType="begin"/>
            </w:r>
            <w:r w:rsidR="000F17D4">
              <w:rPr>
                <w:noProof/>
                <w:webHidden/>
              </w:rPr>
              <w:instrText xml:space="preserve"> PAGEREF _Toc59468098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75D0C9DE" w14:textId="721B7673" w:rsidR="000F17D4" w:rsidRDefault="003A7DC9">
          <w:pPr>
            <w:pStyle w:val="TOC3"/>
            <w:tabs>
              <w:tab w:val="right" w:leader="dot" w:pos="7927"/>
            </w:tabs>
            <w:rPr>
              <w:rFonts w:asciiTheme="minorHAnsi" w:eastAsiaTheme="minorEastAsia" w:hAnsiTheme="minorHAnsi"/>
              <w:noProof/>
              <w:sz w:val="22"/>
              <w:lang w:val="en-ID" w:eastAsia="en-ID"/>
            </w:rPr>
          </w:pPr>
          <w:hyperlink w:anchor="_Toc59468099" w:history="1">
            <w:r w:rsidR="000F17D4" w:rsidRPr="00FF78BE">
              <w:rPr>
                <w:rStyle w:val="Hyperlink"/>
                <w:noProof/>
                <w:lang w:val="de-DE"/>
              </w:rPr>
              <w:t>III.3.1. Pengelompokan K-means</w:t>
            </w:r>
            <w:r w:rsidR="000F17D4">
              <w:rPr>
                <w:noProof/>
                <w:webHidden/>
              </w:rPr>
              <w:tab/>
            </w:r>
            <w:r w:rsidR="000F17D4">
              <w:rPr>
                <w:noProof/>
                <w:webHidden/>
              </w:rPr>
              <w:fldChar w:fldCharType="begin"/>
            </w:r>
            <w:r w:rsidR="000F17D4">
              <w:rPr>
                <w:noProof/>
                <w:webHidden/>
              </w:rPr>
              <w:instrText xml:space="preserve"> PAGEREF _Toc59468099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65DD3E29" w14:textId="2FDF7D36" w:rsidR="000F17D4" w:rsidRDefault="003A7DC9">
          <w:pPr>
            <w:pStyle w:val="TOC3"/>
            <w:tabs>
              <w:tab w:val="right" w:leader="dot" w:pos="7927"/>
            </w:tabs>
            <w:rPr>
              <w:rFonts w:asciiTheme="minorHAnsi" w:eastAsiaTheme="minorEastAsia" w:hAnsiTheme="minorHAnsi"/>
              <w:noProof/>
              <w:sz w:val="22"/>
              <w:lang w:val="en-ID" w:eastAsia="en-ID"/>
            </w:rPr>
          </w:pPr>
          <w:hyperlink w:anchor="_Toc59468100" w:history="1">
            <w:r w:rsidR="000F17D4" w:rsidRPr="00FF78BE">
              <w:rPr>
                <w:rStyle w:val="Hyperlink"/>
                <w:noProof/>
                <w:lang w:val="de-DE"/>
              </w:rPr>
              <w:t>III.3.2. Density-based Spatial Clustering of Applications With Noise</w:t>
            </w:r>
            <w:r w:rsidR="000F17D4">
              <w:rPr>
                <w:noProof/>
                <w:webHidden/>
              </w:rPr>
              <w:tab/>
            </w:r>
            <w:r w:rsidR="000F17D4">
              <w:rPr>
                <w:noProof/>
                <w:webHidden/>
              </w:rPr>
              <w:fldChar w:fldCharType="begin"/>
            </w:r>
            <w:r w:rsidR="000F17D4">
              <w:rPr>
                <w:noProof/>
                <w:webHidden/>
              </w:rPr>
              <w:instrText xml:space="preserve"> PAGEREF _Toc59468100 \h </w:instrText>
            </w:r>
            <w:r w:rsidR="000F17D4">
              <w:rPr>
                <w:noProof/>
                <w:webHidden/>
              </w:rPr>
            </w:r>
            <w:r w:rsidR="000F17D4">
              <w:rPr>
                <w:noProof/>
                <w:webHidden/>
              </w:rPr>
              <w:fldChar w:fldCharType="separate"/>
            </w:r>
            <w:r w:rsidR="000F17D4">
              <w:rPr>
                <w:noProof/>
                <w:webHidden/>
              </w:rPr>
              <w:t>40</w:t>
            </w:r>
            <w:r w:rsidR="000F17D4">
              <w:rPr>
                <w:noProof/>
                <w:webHidden/>
              </w:rPr>
              <w:fldChar w:fldCharType="end"/>
            </w:r>
          </w:hyperlink>
        </w:p>
        <w:p w14:paraId="73A6961D" w14:textId="0C54D847" w:rsidR="000F17D4" w:rsidRDefault="003A7DC9">
          <w:pPr>
            <w:pStyle w:val="TOC2"/>
            <w:rPr>
              <w:rFonts w:asciiTheme="minorHAnsi" w:eastAsiaTheme="minorEastAsia" w:hAnsiTheme="minorHAnsi"/>
              <w:noProof/>
              <w:sz w:val="22"/>
              <w:lang w:val="en-ID" w:eastAsia="en-ID"/>
            </w:rPr>
          </w:pPr>
          <w:hyperlink w:anchor="_Toc59468101" w:history="1">
            <w:r w:rsidR="000F17D4" w:rsidRPr="00FF78BE">
              <w:rPr>
                <w:rStyle w:val="Hyperlink"/>
                <w:noProof/>
                <w:lang w:val="de-DE"/>
              </w:rPr>
              <w:t>III.4. Kernel</w:t>
            </w:r>
            <w:r w:rsidR="000F17D4">
              <w:rPr>
                <w:noProof/>
                <w:webHidden/>
              </w:rPr>
              <w:tab/>
            </w:r>
            <w:r w:rsidR="000F17D4">
              <w:rPr>
                <w:noProof/>
                <w:webHidden/>
              </w:rPr>
              <w:fldChar w:fldCharType="begin"/>
            </w:r>
            <w:r w:rsidR="000F17D4">
              <w:rPr>
                <w:noProof/>
                <w:webHidden/>
              </w:rPr>
              <w:instrText xml:space="preserve"> PAGEREF _Toc59468101 \h </w:instrText>
            </w:r>
            <w:r w:rsidR="000F17D4">
              <w:rPr>
                <w:noProof/>
                <w:webHidden/>
              </w:rPr>
            </w:r>
            <w:r w:rsidR="000F17D4">
              <w:rPr>
                <w:noProof/>
                <w:webHidden/>
              </w:rPr>
              <w:fldChar w:fldCharType="separate"/>
            </w:r>
            <w:r w:rsidR="000F17D4">
              <w:rPr>
                <w:noProof/>
                <w:webHidden/>
              </w:rPr>
              <w:t>42</w:t>
            </w:r>
            <w:r w:rsidR="000F17D4">
              <w:rPr>
                <w:noProof/>
                <w:webHidden/>
              </w:rPr>
              <w:fldChar w:fldCharType="end"/>
            </w:r>
          </w:hyperlink>
        </w:p>
        <w:p w14:paraId="58D9D3F7" w14:textId="0123073C" w:rsidR="000F17D4" w:rsidRDefault="003A7DC9">
          <w:pPr>
            <w:pStyle w:val="TOC2"/>
            <w:rPr>
              <w:rFonts w:asciiTheme="minorHAnsi" w:eastAsiaTheme="minorEastAsia" w:hAnsiTheme="minorHAnsi"/>
              <w:noProof/>
              <w:sz w:val="22"/>
              <w:lang w:val="en-ID" w:eastAsia="en-ID"/>
            </w:rPr>
          </w:pPr>
          <w:hyperlink w:anchor="_Toc59468102" w:history="1">
            <w:r w:rsidR="000F17D4" w:rsidRPr="00FF78BE">
              <w:rPr>
                <w:rStyle w:val="Hyperlink"/>
                <w:noProof/>
                <w:lang w:val="de-DE"/>
              </w:rPr>
              <w:t>III.5. Kernel Fisher Discriminant Analysis</w:t>
            </w:r>
            <w:r w:rsidR="000F17D4">
              <w:rPr>
                <w:noProof/>
                <w:webHidden/>
              </w:rPr>
              <w:tab/>
            </w:r>
            <w:r w:rsidR="000F17D4">
              <w:rPr>
                <w:noProof/>
                <w:webHidden/>
              </w:rPr>
              <w:fldChar w:fldCharType="begin"/>
            </w:r>
            <w:r w:rsidR="000F17D4">
              <w:rPr>
                <w:noProof/>
                <w:webHidden/>
              </w:rPr>
              <w:instrText xml:space="preserve"> PAGEREF _Toc59468102 \h </w:instrText>
            </w:r>
            <w:r w:rsidR="000F17D4">
              <w:rPr>
                <w:noProof/>
                <w:webHidden/>
              </w:rPr>
            </w:r>
            <w:r w:rsidR="000F17D4">
              <w:rPr>
                <w:noProof/>
                <w:webHidden/>
              </w:rPr>
              <w:fldChar w:fldCharType="separate"/>
            </w:r>
            <w:r w:rsidR="000F17D4">
              <w:rPr>
                <w:noProof/>
                <w:webHidden/>
              </w:rPr>
              <w:t>43</w:t>
            </w:r>
            <w:r w:rsidR="000F17D4">
              <w:rPr>
                <w:noProof/>
                <w:webHidden/>
              </w:rPr>
              <w:fldChar w:fldCharType="end"/>
            </w:r>
          </w:hyperlink>
        </w:p>
        <w:p w14:paraId="37A58745" w14:textId="113E0B8F" w:rsidR="000F17D4" w:rsidRDefault="003A7DC9">
          <w:pPr>
            <w:pStyle w:val="TOC2"/>
            <w:rPr>
              <w:rFonts w:asciiTheme="minorHAnsi" w:eastAsiaTheme="minorEastAsia" w:hAnsiTheme="minorHAnsi"/>
              <w:noProof/>
              <w:sz w:val="22"/>
              <w:lang w:val="en-ID" w:eastAsia="en-ID"/>
            </w:rPr>
          </w:pPr>
          <w:hyperlink w:anchor="_Toc59468103" w:history="1">
            <w:r w:rsidR="000F17D4" w:rsidRPr="00FF78BE">
              <w:rPr>
                <w:rStyle w:val="Hyperlink"/>
                <w:noProof/>
                <w:lang w:val="de-DE"/>
              </w:rPr>
              <w:t>III.6. Penskalaan</w:t>
            </w:r>
            <w:r w:rsidR="000F17D4">
              <w:rPr>
                <w:noProof/>
                <w:webHidden/>
              </w:rPr>
              <w:tab/>
            </w:r>
            <w:r w:rsidR="000F17D4">
              <w:rPr>
                <w:noProof/>
                <w:webHidden/>
              </w:rPr>
              <w:fldChar w:fldCharType="begin"/>
            </w:r>
            <w:r w:rsidR="000F17D4">
              <w:rPr>
                <w:noProof/>
                <w:webHidden/>
              </w:rPr>
              <w:instrText xml:space="preserve"> PAGEREF _Toc59468103 \h </w:instrText>
            </w:r>
            <w:r w:rsidR="000F17D4">
              <w:rPr>
                <w:noProof/>
                <w:webHidden/>
              </w:rPr>
            </w:r>
            <w:r w:rsidR="000F17D4">
              <w:rPr>
                <w:noProof/>
                <w:webHidden/>
              </w:rPr>
              <w:fldChar w:fldCharType="separate"/>
            </w:r>
            <w:r w:rsidR="000F17D4">
              <w:rPr>
                <w:noProof/>
                <w:webHidden/>
              </w:rPr>
              <w:t>45</w:t>
            </w:r>
            <w:r w:rsidR="000F17D4">
              <w:rPr>
                <w:noProof/>
                <w:webHidden/>
              </w:rPr>
              <w:fldChar w:fldCharType="end"/>
            </w:r>
          </w:hyperlink>
        </w:p>
        <w:p w14:paraId="6443220E" w14:textId="78FC9D13" w:rsidR="000F17D4" w:rsidRDefault="003A7DC9">
          <w:pPr>
            <w:pStyle w:val="TOC2"/>
            <w:rPr>
              <w:rFonts w:asciiTheme="minorHAnsi" w:eastAsiaTheme="minorEastAsia" w:hAnsiTheme="minorHAnsi"/>
              <w:noProof/>
              <w:sz w:val="22"/>
              <w:lang w:val="en-ID" w:eastAsia="en-ID"/>
            </w:rPr>
          </w:pPr>
          <w:hyperlink w:anchor="_Toc59468104" w:history="1">
            <w:r w:rsidR="000F17D4" w:rsidRPr="00FF78BE">
              <w:rPr>
                <w:rStyle w:val="Hyperlink"/>
                <w:noProof/>
                <w:lang w:val="de-DE"/>
              </w:rPr>
              <w:t>III.7. Deteksi dan Diagnosis Kesalahan</w:t>
            </w:r>
            <w:r w:rsidR="000F17D4">
              <w:rPr>
                <w:noProof/>
                <w:webHidden/>
              </w:rPr>
              <w:tab/>
            </w:r>
            <w:r w:rsidR="000F17D4">
              <w:rPr>
                <w:noProof/>
                <w:webHidden/>
              </w:rPr>
              <w:fldChar w:fldCharType="begin"/>
            </w:r>
            <w:r w:rsidR="000F17D4">
              <w:rPr>
                <w:noProof/>
                <w:webHidden/>
              </w:rPr>
              <w:instrText xml:space="preserve"> PAGEREF _Toc59468104 \h </w:instrText>
            </w:r>
            <w:r w:rsidR="000F17D4">
              <w:rPr>
                <w:noProof/>
                <w:webHidden/>
              </w:rPr>
            </w:r>
            <w:r w:rsidR="000F17D4">
              <w:rPr>
                <w:noProof/>
                <w:webHidden/>
              </w:rPr>
              <w:fldChar w:fldCharType="separate"/>
            </w:r>
            <w:r w:rsidR="000F17D4">
              <w:rPr>
                <w:noProof/>
                <w:webHidden/>
              </w:rPr>
              <w:t>47</w:t>
            </w:r>
            <w:r w:rsidR="000F17D4">
              <w:rPr>
                <w:noProof/>
                <w:webHidden/>
              </w:rPr>
              <w:fldChar w:fldCharType="end"/>
            </w:r>
          </w:hyperlink>
        </w:p>
        <w:p w14:paraId="7E7E5191" w14:textId="476DBF42" w:rsidR="000F17D4" w:rsidRDefault="003A7DC9">
          <w:pPr>
            <w:pStyle w:val="TOC2"/>
            <w:rPr>
              <w:rFonts w:asciiTheme="minorHAnsi" w:eastAsiaTheme="minorEastAsia" w:hAnsiTheme="minorHAnsi"/>
              <w:noProof/>
              <w:sz w:val="22"/>
              <w:lang w:val="en-ID" w:eastAsia="en-ID"/>
            </w:rPr>
          </w:pPr>
          <w:hyperlink w:anchor="_Toc59468105" w:history="1">
            <w:r w:rsidR="000F17D4" w:rsidRPr="00FF78BE">
              <w:rPr>
                <w:rStyle w:val="Hyperlink"/>
                <w:noProof/>
              </w:rPr>
              <w:t>III.8. MQTT</w:t>
            </w:r>
            <w:r w:rsidR="000F17D4">
              <w:rPr>
                <w:noProof/>
                <w:webHidden/>
              </w:rPr>
              <w:tab/>
            </w:r>
            <w:r w:rsidR="000F17D4">
              <w:rPr>
                <w:noProof/>
                <w:webHidden/>
              </w:rPr>
              <w:fldChar w:fldCharType="begin"/>
            </w:r>
            <w:r w:rsidR="000F17D4">
              <w:rPr>
                <w:noProof/>
                <w:webHidden/>
              </w:rPr>
              <w:instrText xml:space="preserve"> PAGEREF _Toc59468105 \h </w:instrText>
            </w:r>
            <w:r w:rsidR="000F17D4">
              <w:rPr>
                <w:noProof/>
                <w:webHidden/>
              </w:rPr>
            </w:r>
            <w:r w:rsidR="000F17D4">
              <w:rPr>
                <w:noProof/>
                <w:webHidden/>
              </w:rPr>
              <w:fldChar w:fldCharType="separate"/>
            </w:r>
            <w:r w:rsidR="000F17D4">
              <w:rPr>
                <w:noProof/>
                <w:webHidden/>
              </w:rPr>
              <w:t>49</w:t>
            </w:r>
            <w:r w:rsidR="000F17D4">
              <w:rPr>
                <w:noProof/>
                <w:webHidden/>
              </w:rPr>
              <w:fldChar w:fldCharType="end"/>
            </w:r>
          </w:hyperlink>
        </w:p>
        <w:p w14:paraId="4F0C29C0" w14:textId="1CF42CDD" w:rsidR="000F17D4" w:rsidRDefault="003A7DC9">
          <w:pPr>
            <w:pStyle w:val="TOC1"/>
            <w:rPr>
              <w:rFonts w:asciiTheme="minorHAnsi" w:eastAsiaTheme="minorEastAsia" w:hAnsiTheme="minorHAnsi"/>
              <w:noProof/>
              <w:sz w:val="22"/>
              <w:lang w:val="en-ID" w:eastAsia="en-ID"/>
            </w:rPr>
          </w:pPr>
          <w:hyperlink w:anchor="_Toc59468106" w:history="1">
            <w:r w:rsidR="000F17D4" w:rsidRPr="00FF78BE">
              <w:rPr>
                <w:rStyle w:val="Hyperlink"/>
                <w:noProof/>
                <w14:scene3d>
                  <w14:camera w14:prst="orthographicFront"/>
                  <w14:lightRig w14:rig="threePt" w14:dir="t">
                    <w14:rot w14:lat="0" w14:lon="0" w14:rev="0"/>
                  </w14:lightRig>
                </w14:scene3d>
              </w:rPr>
              <w:t>BAB IV</w:t>
            </w:r>
            <w:r w:rsidR="000F17D4" w:rsidRPr="00FF78BE">
              <w:rPr>
                <w:rStyle w:val="Hyperlink"/>
                <w:noProof/>
              </w:rPr>
              <w:t xml:space="preserve"> PELAKSANAAN PENELITIAN</w:t>
            </w:r>
            <w:r w:rsidR="000F17D4">
              <w:rPr>
                <w:noProof/>
                <w:webHidden/>
              </w:rPr>
              <w:tab/>
            </w:r>
            <w:r w:rsidR="000F17D4">
              <w:rPr>
                <w:noProof/>
                <w:webHidden/>
              </w:rPr>
              <w:fldChar w:fldCharType="begin"/>
            </w:r>
            <w:r w:rsidR="000F17D4">
              <w:rPr>
                <w:noProof/>
                <w:webHidden/>
              </w:rPr>
              <w:instrText xml:space="preserve"> PAGEREF _Toc59468106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20AA912E" w14:textId="2A21ED81" w:rsidR="000F17D4" w:rsidRDefault="003A7DC9">
          <w:pPr>
            <w:pStyle w:val="TOC2"/>
            <w:rPr>
              <w:rFonts w:asciiTheme="minorHAnsi" w:eastAsiaTheme="minorEastAsia" w:hAnsiTheme="minorHAnsi"/>
              <w:noProof/>
              <w:sz w:val="22"/>
              <w:lang w:val="en-ID" w:eastAsia="en-ID"/>
            </w:rPr>
          </w:pPr>
          <w:hyperlink w:anchor="_Toc59468107" w:history="1">
            <w:r w:rsidR="000F17D4" w:rsidRPr="00FF78BE">
              <w:rPr>
                <w:rStyle w:val="Hyperlink"/>
                <w:rFonts w:cs="Times New Roman"/>
                <w:noProof/>
              </w:rPr>
              <w:t>IV.1. Alat dan Bahan Penelitian</w:t>
            </w:r>
            <w:r w:rsidR="000F17D4">
              <w:rPr>
                <w:noProof/>
                <w:webHidden/>
              </w:rPr>
              <w:tab/>
            </w:r>
            <w:r w:rsidR="000F17D4">
              <w:rPr>
                <w:noProof/>
                <w:webHidden/>
              </w:rPr>
              <w:fldChar w:fldCharType="begin"/>
            </w:r>
            <w:r w:rsidR="000F17D4">
              <w:rPr>
                <w:noProof/>
                <w:webHidden/>
              </w:rPr>
              <w:instrText xml:space="preserve"> PAGEREF _Toc59468107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4A9050CD" w14:textId="1C0C4D14" w:rsidR="000F17D4" w:rsidRDefault="003A7DC9">
          <w:pPr>
            <w:pStyle w:val="TOC2"/>
            <w:rPr>
              <w:rFonts w:asciiTheme="minorHAnsi" w:eastAsiaTheme="minorEastAsia" w:hAnsiTheme="minorHAnsi"/>
              <w:noProof/>
              <w:sz w:val="22"/>
              <w:lang w:val="en-ID" w:eastAsia="en-ID"/>
            </w:rPr>
          </w:pPr>
          <w:hyperlink w:anchor="_Toc59468108" w:history="1">
            <w:r w:rsidR="000F17D4" w:rsidRPr="00FF78BE">
              <w:rPr>
                <w:rStyle w:val="Hyperlink"/>
                <w:rFonts w:cs="Times New Roman"/>
                <w:noProof/>
              </w:rPr>
              <w:t>IV.2. Tata Laksana Penelitian</w:t>
            </w:r>
            <w:r w:rsidR="000F17D4">
              <w:rPr>
                <w:noProof/>
                <w:webHidden/>
              </w:rPr>
              <w:tab/>
            </w:r>
            <w:r w:rsidR="000F17D4">
              <w:rPr>
                <w:noProof/>
                <w:webHidden/>
              </w:rPr>
              <w:fldChar w:fldCharType="begin"/>
            </w:r>
            <w:r w:rsidR="000F17D4">
              <w:rPr>
                <w:noProof/>
                <w:webHidden/>
              </w:rPr>
              <w:instrText xml:space="preserve"> PAGEREF _Toc59468108 \h </w:instrText>
            </w:r>
            <w:r w:rsidR="000F17D4">
              <w:rPr>
                <w:noProof/>
                <w:webHidden/>
              </w:rPr>
            </w:r>
            <w:r w:rsidR="000F17D4">
              <w:rPr>
                <w:noProof/>
                <w:webHidden/>
              </w:rPr>
              <w:fldChar w:fldCharType="separate"/>
            </w:r>
            <w:r w:rsidR="000F17D4">
              <w:rPr>
                <w:noProof/>
                <w:webHidden/>
              </w:rPr>
              <w:t>60</w:t>
            </w:r>
            <w:r w:rsidR="000F17D4">
              <w:rPr>
                <w:noProof/>
                <w:webHidden/>
              </w:rPr>
              <w:fldChar w:fldCharType="end"/>
            </w:r>
          </w:hyperlink>
        </w:p>
        <w:p w14:paraId="1D78A011" w14:textId="3E1DDF9F" w:rsidR="000F17D4" w:rsidRDefault="003A7DC9">
          <w:pPr>
            <w:pStyle w:val="TOC3"/>
            <w:tabs>
              <w:tab w:val="right" w:leader="dot" w:pos="7927"/>
            </w:tabs>
            <w:rPr>
              <w:rFonts w:asciiTheme="minorHAnsi" w:eastAsiaTheme="minorEastAsia" w:hAnsiTheme="minorHAnsi"/>
              <w:noProof/>
              <w:sz w:val="22"/>
              <w:lang w:val="en-ID" w:eastAsia="en-ID"/>
            </w:rPr>
          </w:pPr>
          <w:hyperlink w:anchor="_Toc59468109" w:history="1">
            <w:r w:rsidR="000F17D4" w:rsidRPr="00FF78BE">
              <w:rPr>
                <w:rStyle w:val="Hyperlink"/>
                <w:noProof/>
              </w:rPr>
              <w:t>IV.2.1. Pengujian KFDA dan SVM</w:t>
            </w:r>
            <w:r w:rsidR="000F17D4">
              <w:rPr>
                <w:noProof/>
                <w:webHidden/>
              </w:rPr>
              <w:tab/>
            </w:r>
            <w:r w:rsidR="000F17D4">
              <w:rPr>
                <w:noProof/>
                <w:webHidden/>
              </w:rPr>
              <w:fldChar w:fldCharType="begin"/>
            </w:r>
            <w:r w:rsidR="000F17D4">
              <w:rPr>
                <w:noProof/>
                <w:webHidden/>
              </w:rPr>
              <w:instrText xml:space="preserve"> PAGEREF _Toc59468109 \h </w:instrText>
            </w:r>
            <w:r w:rsidR="000F17D4">
              <w:rPr>
                <w:noProof/>
                <w:webHidden/>
              </w:rPr>
            </w:r>
            <w:r w:rsidR="000F17D4">
              <w:rPr>
                <w:noProof/>
                <w:webHidden/>
              </w:rPr>
              <w:fldChar w:fldCharType="separate"/>
            </w:r>
            <w:r w:rsidR="000F17D4">
              <w:rPr>
                <w:noProof/>
                <w:webHidden/>
              </w:rPr>
              <w:t>61</w:t>
            </w:r>
            <w:r w:rsidR="000F17D4">
              <w:rPr>
                <w:noProof/>
                <w:webHidden/>
              </w:rPr>
              <w:fldChar w:fldCharType="end"/>
            </w:r>
          </w:hyperlink>
        </w:p>
        <w:p w14:paraId="37A16C9D" w14:textId="18DD0480"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0" w:history="1">
            <w:r w:rsidR="000F17D4" w:rsidRPr="00FF78BE">
              <w:rPr>
                <w:rStyle w:val="Hyperlink"/>
                <w:noProof/>
              </w:rPr>
              <w:t>IV.2.2. Perancangan Program</w:t>
            </w:r>
            <w:r w:rsidR="000F17D4">
              <w:rPr>
                <w:noProof/>
                <w:webHidden/>
              </w:rPr>
              <w:tab/>
            </w:r>
            <w:r w:rsidR="000F17D4">
              <w:rPr>
                <w:noProof/>
                <w:webHidden/>
              </w:rPr>
              <w:fldChar w:fldCharType="begin"/>
            </w:r>
            <w:r w:rsidR="000F17D4">
              <w:rPr>
                <w:noProof/>
                <w:webHidden/>
              </w:rPr>
              <w:instrText xml:space="preserve"> PAGEREF _Toc59468110 \h </w:instrText>
            </w:r>
            <w:r w:rsidR="000F17D4">
              <w:rPr>
                <w:noProof/>
                <w:webHidden/>
              </w:rPr>
            </w:r>
            <w:r w:rsidR="000F17D4">
              <w:rPr>
                <w:noProof/>
                <w:webHidden/>
              </w:rPr>
              <w:fldChar w:fldCharType="separate"/>
            </w:r>
            <w:r w:rsidR="000F17D4">
              <w:rPr>
                <w:noProof/>
                <w:webHidden/>
              </w:rPr>
              <w:t>62</w:t>
            </w:r>
            <w:r w:rsidR="000F17D4">
              <w:rPr>
                <w:noProof/>
                <w:webHidden/>
              </w:rPr>
              <w:fldChar w:fldCharType="end"/>
            </w:r>
          </w:hyperlink>
        </w:p>
        <w:p w14:paraId="46D0A4F7" w14:textId="440F4817"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1" w:history="1">
            <w:r w:rsidR="000F17D4" w:rsidRPr="00FF78BE">
              <w:rPr>
                <w:rStyle w:val="Hyperlink"/>
                <w:noProof/>
              </w:rPr>
              <w:t>IV.2.3. Pembangunan Program</w:t>
            </w:r>
            <w:r w:rsidR="000F17D4">
              <w:rPr>
                <w:noProof/>
                <w:webHidden/>
              </w:rPr>
              <w:tab/>
            </w:r>
            <w:r w:rsidR="000F17D4">
              <w:rPr>
                <w:noProof/>
                <w:webHidden/>
              </w:rPr>
              <w:fldChar w:fldCharType="begin"/>
            </w:r>
            <w:r w:rsidR="000F17D4">
              <w:rPr>
                <w:noProof/>
                <w:webHidden/>
              </w:rPr>
              <w:instrText xml:space="preserve"> PAGEREF _Toc59468111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4D558114" w14:textId="74163514"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2" w:history="1">
            <w:r w:rsidR="000F17D4" w:rsidRPr="00FF78BE">
              <w:rPr>
                <w:rStyle w:val="Hyperlink"/>
                <w:noProof/>
              </w:rPr>
              <w:t>IV.2.4. Pengujian Program Menggunakan Data Validasi</w:t>
            </w:r>
            <w:r w:rsidR="000F17D4">
              <w:rPr>
                <w:noProof/>
                <w:webHidden/>
              </w:rPr>
              <w:tab/>
            </w:r>
            <w:r w:rsidR="000F17D4">
              <w:rPr>
                <w:noProof/>
                <w:webHidden/>
              </w:rPr>
              <w:fldChar w:fldCharType="begin"/>
            </w:r>
            <w:r w:rsidR="000F17D4">
              <w:rPr>
                <w:noProof/>
                <w:webHidden/>
              </w:rPr>
              <w:instrText xml:space="preserve"> PAGEREF _Toc59468112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6445C4F0" w14:textId="77424E8D" w:rsidR="000F17D4" w:rsidRDefault="003A7DC9">
          <w:pPr>
            <w:pStyle w:val="TOC1"/>
            <w:rPr>
              <w:rFonts w:asciiTheme="minorHAnsi" w:eastAsiaTheme="minorEastAsia" w:hAnsiTheme="minorHAnsi"/>
              <w:noProof/>
              <w:sz w:val="22"/>
              <w:lang w:val="en-ID" w:eastAsia="en-ID"/>
            </w:rPr>
          </w:pPr>
          <w:hyperlink w:anchor="_Toc59468113" w:history="1">
            <w:r w:rsidR="000F17D4" w:rsidRPr="00FF78BE">
              <w:rPr>
                <w:rStyle w:val="Hyperlink"/>
                <w:noProof/>
                <w14:scene3d>
                  <w14:camera w14:prst="orthographicFront"/>
                  <w14:lightRig w14:rig="threePt" w14:dir="t">
                    <w14:rot w14:lat="0" w14:lon="0" w14:rev="0"/>
                  </w14:lightRig>
                </w14:scene3d>
              </w:rPr>
              <w:t>BAB V</w:t>
            </w:r>
            <w:r w:rsidR="000F17D4" w:rsidRPr="00FF78BE">
              <w:rPr>
                <w:rStyle w:val="Hyperlink"/>
                <w:noProof/>
              </w:rPr>
              <w:t xml:space="preserve"> Hasil dan Pembahasan</w:t>
            </w:r>
            <w:r w:rsidR="000F17D4">
              <w:rPr>
                <w:noProof/>
                <w:webHidden/>
              </w:rPr>
              <w:tab/>
            </w:r>
            <w:r w:rsidR="000F17D4">
              <w:rPr>
                <w:noProof/>
                <w:webHidden/>
              </w:rPr>
              <w:fldChar w:fldCharType="begin"/>
            </w:r>
            <w:r w:rsidR="000F17D4">
              <w:rPr>
                <w:noProof/>
                <w:webHidden/>
              </w:rPr>
              <w:instrText xml:space="preserve"> PAGEREF _Toc59468113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63A121DF" w14:textId="79528838" w:rsidR="000F17D4" w:rsidRDefault="003A7DC9">
          <w:pPr>
            <w:pStyle w:val="TOC2"/>
            <w:rPr>
              <w:rFonts w:asciiTheme="minorHAnsi" w:eastAsiaTheme="minorEastAsia" w:hAnsiTheme="minorHAnsi"/>
              <w:noProof/>
              <w:sz w:val="22"/>
              <w:lang w:val="en-ID" w:eastAsia="en-ID"/>
            </w:rPr>
          </w:pPr>
          <w:hyperlink w:anchor="_Toc59468114" w:history="1">
            <w:r w:rsidR="000F17D4" w:rsidRPr="00FF78BE">
              <w:rPr>
                <w:rStyle w:val="Hyperlink"/>
                <w:noProof/>
                <w14:scene3d>
                  <w14:camera w14:prst="orthographicFront"/>
                  <w14:lightRig w14:rig="threePt" w14:dir="t">
                    <w14:rot w14:lat="0" w14:lon="0" w14:rev="0"/>
                  </w14:lightRig>
                </w14:scene3d>
              </w:rPr>
              <w:t>V.1.</w:t>
            </w:r>
            <w:r w:rsidR="000F17D4" w:rsidRPr="00FF78BE">
              <w:rPr>
                <w:rStyle w:val="Hyperlink"/>
                <w:noProof/>
              </w:rPr>
              <w:t xml:space="preserve"> Pengujian KFDA dan SVM</w:t>
            </w:r>
            <w:r w:rsidR="000F17D4">
              <w:rPr>
                <w:noProof/>
                <w:webHidden/>
              </w:rPr>
              <w:tab/>
            </w:r>
            <w:r w:rsidR="000F17D4">
              <w:rPr>
                <w:noProof/>
                <w:webHidden/>
              </w:rPr>
              <w:fldChar w:fldCharType="begin"/>
            </w:r>
            <w:r w:rsidR="000F17D4">
              <w:rPr>
                <w:noProof/>
                <w:webHidden/>
              </w:rPr>
              <w:instrText xml:space="preserve"> PAGEREF _Toc59468114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379D5D6D" w14:textId="18465A1B"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5" w:history="1">
            <w:r w:rsidR="000F17D4" w:rsidRPr="00FF78BE">
              <w:rPr>
                <w:rStyle w:val="Hyperlink"/>
                <w:noProof/>
              </w:rPr>
              <w:t xml:space="preserve">V.1.1. Rangka kerja </w:t>
            </w:r>
            <w:r w:rsidR="000F17D4" w:rsidRPr="00FF78BE">
              <w:rPr>
                <w:rStyle w:val="Hyperlink"/>
                <w:rFonts w:cs="Times New Roman"/>
                <w:iCs/>
                <w:noProof/>
              </w:rPr>
              <w:t>deteksi kesalahan</w:t>
            </w:r>
            <w:r w:rsidR="000F17D4" w:rsidRPr="00FF78BE">
              <w:rPr>
                <w:rStyle w:val="Hyperlink"/>
                <w:noProof/>
              </w:rPr>
              <w:t xml:space="preserve"> menggunakan KFDA dan SVM</w:t>
            </w:r>
            <w:r w:rsidR="000F17D4">
              <w:rPr>
                <w:noProof/>
                <w:webHidden/>
              </w:rPr>
              <w:tab/>
            </w:r>
            <w:r w:rsidR="000F17D4">
              <w:rPr>
                <w:noProof/>
                <w:webHidden/>
              </w:rPr>
              <w:fldChar w:fldCharType="begin"/>
            </w:r>
            <w:r w:rsidR="000F17D4">
              <w:rPr>
                <w:noProof/>
                <w:webHidden/>
              </w:rPr>
              <w:instrText xml:space="preserve"> PAGEREF _Toc59468115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2B15EA47" w14:textId="79E97752" w:rsidR="000F17D4" w:rsidRDefault="003A7DC9">
          <w:pPr>
            <w:pStyle w:val="TOC2"/>
            <w:rPr>
              <w:rFonts w:asciiTheme="minorHAnsi" w:eastAsiaTheme="minorEastAsia" w:hAnsiTheme="minorHAnsi"/>
              <w:noProof/>
              <w:sz w:val="22"/>
              <w:lang w:val="en-ID" w:eastAsia="en-ID"/>
            </w:rPr>
          </w:pPr>
          <w:hyperlink w:anchor="_Toc59468116" w:history="1">
            <w:r w:rsidR="000F17D4" w:rsidRPr="00FF78BE">
              <w:rPr>
                <w:rStyle w:val="Hyperlink"/>
                <w:noProof/>
              </w:rPr>
              <w:t xml:space="preserve">V.1.2. Pengujian KFDA dan SVM untuk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_Toc59468116 \h </w:instrText>
            </w:r>
            <w:r w:rsidR="000F17D4">
              <w:rPr>
                <w:noProof/>
                <w:webHidden/>
              </w:rPr>
            </w:r>
            <w:r w:rsidR="000F17D4">
              <w:rPr>
                <w:noProof/>
                <w:webHidden/>
              </w:rPr>
              <w:fldChar w:fldCharType="separate"/>
            </w:r>
            <w:r w:rsidR="000F17D4">
              <w:rPr>
                <w:noProof/>
                <w:webHidden/>
              </w:rPr>
              <w:t>68</w:t>
            </w:r>
            <w:r w:rsidR="000F17D4">
              <w:rPr>
                <w:noProof/>
                <w:webHidden/>
              </w:rPr>
              <w:fldChar w:fldCharType="end"/>
            </w:r>
          </w:hyperlink>
        </w:p>
        <w:p w14:paraId="02C96ACE" w14:textId="018C3F75" w:rsidR="000F17D4" w:rsidRDefault="003A7DC9">
          <w:pPr>
            <w:pStyle w:val="TOC2"/>
            <w:rPr>
              <w:rFonts w:asciiTheme="minorHAnsi" w:eastAsiaTheme="minorEastAsia" w:hAnsiTheme="minorHAnsi"/>
              <w:noProof/>
              <w:sz w:val="22"/>
              <w:lang w:val="en-ID" w:eastAsia="en-ID"/>
            </w:rPr>
          </w:pPr>
          <w:hyperlink w:anchor="_Toc59468117" w:history="1">
            <w:r w:rsidR="000F17D4" w:rsidRPr="00FF78BE">
              <w:rPr>
                <w:rStyle w:val="Hyperlink"/>
                <w:noProof/>
                <w14:scene3d>
                  <w14:camera w14:prst="orthographicFront"/>
                  <w14:lightRig w14:rig="threePt" w14:dir="t">
                    <w14:rot w14:lat="0" w14:lon="0" w14:rev="0"/>
                  </w14:lightRig>
                </w14:scene3d>
              </w:rPr>
              <w:t>V.2.</w:t>
            </w:r>
            <w:r w:rsidR="000F17D4" w:rsidRPr="00FF78BE">
              <w:rPr>
                <w:rStyle w:val="Hyperlink"/>
                <w:noProof/>
              </w:rPr>
              <w:t xml:space="preserve"> Perancangan Program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_Toc59468117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04131F7B" w14:textId="6A1ED7A7"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8" w:history="1">
            <w:r w:rsidR="000F17D4" w:rsidRPr="00FF78BE">
              <w:rPr>
                <w:rStyle w:val="Hyperlink"/>
                <w:noProof/>
              </w:rPr>
              <w:t xml:space="preserve">V.2.1. Pengujian Ukuran Referensi dan </w:t>
            </w:r>
            <w:r w:rsidR="000F17D4" w:rsidRPr="00FF78BE">
              <w:rPr>
                <w:rStyle w:val="Hyperlink"/>
                <w:rFonts w:cs="Times New Roman"/>
                <w:noProof/>
              </w:rPr>
              <w:t>Penyangga</w:t>
            </w:r>
            <w:r w:rsidR="000F17D4">
              <w:rPr>
                <w:noProof/>
                <w:webHidden/>
              </w:rPr>
              <w:tab/>
            </w:r>
            <w:r w:rsidR="000F17D4">
              <w:rPr>
                <w:noProof/>
                <w:webHidden/>
              </w:rPr>
              <w:fldChar w:fldCharType="begin"/>
            </w:r>
            <w:r w:rsidR="000F17D4">
              <w:rPr>
                <w:noProof/>
                <w:webHidden/>
              </w:rPr>
              <w:instrText xml:space="preserve"> PAGEREF _Toc59468118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6CAB5F77" w14:textId="7B169557" w:rsidR="000F17D4" w:rsidRDefault="003A7DC9">
          <w:pPr>
            <w:pStyle w:val="TOC3"/>
            <w:tabs>
              <w:tab w:val="right" w:leader="dot" w:pos="7927"/>
            </w:tabs>
            <w:rPr>
              <w:rFonts w:asciiTheme="minorHAnsi" w:eastAsiaTheme="minorEastAsia" w:hAnsiTheme="minorHAnsi"/>
              <w:noProof/>
              <w:sz w:val="22"/>
              <w:lang w:val="en-ID" w:eastAsia="en-ID"/>
            </w:rPr>
          </w:pPr>
          <w:hyperlink w:anchor="_Toc59468119" w:history="1">
            <w:r w:rsidR="000F17D4" w:rsidRPr="00FF78BE">
              <w:rPr>
                <w:rStyle w:val="Hyperlink"/>
                <w:noProof/>
              </w:rPr>
              <w:t xml:space="preserve">V.2.2. Pengujian Metode </w:t>
            </w:r>
            <w:r w:rsidR="000F17D4" w:rsidRPr="00FF78BE">
              <w:rPr>
                <w:rStyle w:val="Hyperlink"/>
                <w:rFonts w:cs="Times New Roman"/>
                <w:noProof/>
              </w:rPr>
              <w:t>Pengelompokan</w:t>
            </w:r>
            <w:r w:rsidR="000F17D4">
              <w:rPr>
                <w:noProof/>
                <w:webHidden/>
              </w:rPr>
              <w:tab/>
            </w:r>
            <w:r w:rsidR="000F17D4">
              <w:rPr>
                <w:noProof/>
                <w:webHidden/>
              </w:rPr>
              <w:fldChar w:fldCharType="begin"/>
            </w:r>
            <w:r w:rsidR="000F17D4">
              <w:rPr>
                <w:noProof/>
                <w:webHidden/>
              </w:rPr>
              <w:instrText xml:space="preserve"> PAGEREF _Toc59468119 \h </w:instrText>
            </w:r>
            <w:r w:rsidR="000F17D4">
              <w:rPr>
                <w:noProof/>
                <w:webHidden/>
              </w:rPr>
            </w:r>
            <w:r w:rsidR="000F17D4">
              <w:rPr>
                <w:noProof/>
                <w:webHidden/>
              </w:rPr>
              <w:fldChar w:fldCharType="separate"/>
            </w:r>
            <w:r w:rsidR="000F17D4">
              <w:rPr>
                <w:noProof/>
                <w:webHidden/>
              </w:rPr>
              <w:t>75</w:t>
            </w:r>
            <w:r w:rsidR="000F17D4">
              <w:rPr>
                <w:noProof/>
                <w:webHidden/>
              </w:rPr>
              <w:fldChar w:fldCharType="end"/>
            </w:r>
          </w:hyperlink>
        </w:p>
        <w:p w14:paraId="057A4865" w14:textId="1E420976" w:rsidR="000F17D4" w:rsidRDefault="003A7DC9">
          <w:pPr>
            <w:pStyle w:val="TOC3"/>
            <w:tabs>
              <w:tab w:val="right" w:leader="dot" w:pos="7927"/>
            </w:tabs>
            <w:rPr>
              <w:rFonts w:asciiTheme="minorHAnsi" w:eastAsiaTheme="minorEastAsia" w:hAnsiTheme="minorHAnsi"/>
              <w:noProof/>
              <w:sz w:val="22"/>
              <w:lang w:val="en-ID" w:eastAsia="en-ID"/>
            </w:rPr>
          </w:pPr>
          <w:hyperlink w:anchor="_Toc59468120" w:history="1">
            <w:r w:rsidR="000F17D4" w:rsidRPr="00FF78BE">
              <w:rPr>
                <w:rStyle w:val="Hyperlink"/>
                <w:noProof/>
              </w:rPr>
              <w:t xml:space="preserve">V.2.3. Pengujian K-Means </w:t>
            </w:r>
            <w:r w:rsidR="000F17D4" w:rsidRPr="00FF78BE">
              <w:rPr>
                <w:rStyle w:val="Hyperlink"/>
                <w:iCs/>
                <w:noProof/>
              </w:rPr>
              <w:t>Pengelompokan</w:t>
            </w:r>
            <w:r w:rsidR="000F17D4">
              <w:rPr>
                <w:noProof/>
                <w:webHidden/>
              </w:rPr>
              <w:tab/>
            </w:r>
            <w:r w:rsidR="000F17D4">
              <w:rPr>
                <w:noProof/>
                <w:webHidden/>
              </w:rPr>
              <w:fldChar w:fldCharType="begin"/>
            </w:r>
            <w:r w:rsidR="000F17D4">
              <w:rPr>
                <w:noProof/>
                <w:webHidden/>
              </w:rPr>
              <w:instrText xml:space="preserve"> PAGEREF _Toc59468120 \h </w:instrText>
            </w:r>
            <w:r w:rsidR="000F17D4">
              <w:rPr>
                <w:noProof/>
                <w:webHidden/>
              </w:rPr>
            </w:r>
            <w:r w:rsidR="000F17D4">
              <w:rPr>
                <w:noProof/>
                <w:webHidden/>
              </w:rPr>
              <w:fldChar w:fldCharType="separate"/>
            </w:r>
            <w:r w:rsidR="000F17D4">
              <w:rPr>
                <w:noProof/>
                <w:webHidden/>
              </w:rPr>
              <w:t>79</w:t>
            </w:r>
            <w:r w:rsidR="000F17D4">
              <w:rPr>
                <w:noProof/>
                <w:webHidden/>
              </w:rPr>
              <w:fldChar w:fldCharType="end"/>
            </w:r>
          </w:hyperlink>
        </w:p>
        <w:p w14:paraId="3F37EBBC" w14:textId="571719F3" w:rsidR="000F17D4" w:rsidRDefault="003A7DC9">
          <w:pPr>
            <w:pStyle w:val="TOC2"/>
            <w:rPr>
              <w:rFonts w:asciiTheme="minorHAnsi" w:eastAsiaTheme="minorEastAsia" w:hAnsiTheme="minorHAnsi"/>
              <w:noProof/>
              <w:sz w:val="22"/>
              <w:lang w:val="en-ID" w:eastAsia="en-ID"/>
            </w:rPr>
          </w:pPr>
          <w:hyperlink w:anchor="_Toc59468121" w:history="1">
            <w:r w:rsidR="000F17D4" w:rsidRPr="00FF78BE">
              <w:rPr>
                <w:rStyle w:val="Hyperlink"/>
                <w:noProof/>
                <w14:scene3d>
                  <w14:camera w14:prst="orthographicFront"/>
                  <w14:lightRig w14:rig="threePt" w14:dir="t">
                    <w14:rot w14:lat="0" w14:lon="0" w14:rev="0"/>
                  </w14:lightRig>
                </w14:scene3d>
              </w:rPr>
              <w:t>V.3.</w:t>
            </w:r>
            <w:r w:rsidR="000F17D4" w:rsidRPr="00FF78BE">
              <w:rPr>
                <w:rStyle w:val="Hyperlink"/>
                <w:noProof/>
              </w:rPr>
              <w:t xml:space="preserve"> Pembangunan Program</w:t>
            </w:r>
            <w:r w:rsidR="000F17D4">
              <w:rPr>
                <w:noProof/>
                <w:webHidden/>
              </w:rPr>
              <w:tab/>
            </w:r>
            <w:r w:rsidR="000F17D4">
              <w:rPr>
                <w:noProof/>
                <w:webHidden/>
              </w:rPr>
              <w:fldChar w:fldCharType="begin"/>
            </w:r>
            <w:r w:rsidR="000F17D4">
              <w:rPr>
                <w:noProof/>
                <w:webHidden/>
              </w:rPr>
              <w:instrText xml:space="preserve"> PAGEREF _Toc59468121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F5B691B" w14:textId="388B4017" w:rsidR="000F17D4" w:rsidRDefault="003A7DC9">
          <w:pPr>
            <w:pStyle w:val="TOC3"/>
            <w:tabs>
              <w:tab w:val="right" w:leader="dot" w:pos="7927"/>
            </w:tabs>
            <w:rPr>
              <w:rFonts w:asciiTheme="minorHAnsi" w:eastAsiaTheme="minorEastAsia" w:hAnsiTheme="minorHAnsi"/>
              <w:noProof/>
              <w:sz w:val="22"/>
              <w:lang w:val="en-ID" w:eastAsia="en-ID"/>
            </w:rPr>
          </w:pPr>
          <w:hyperlink w:anchor="_Toc59468122" w:history="1">
            <w:r w:rsidR="000F17D4" w:rsidRPr="00FF78BE">
              <w:rPr>
                <w:rStyle w:val="Hyperlink"/>
                <w:noProof/>
              </w:rPr>
              <w:t>V.3.1. Tahapan Program</w:t>
            </w:r>
            <w:r w:rsidR="000F17D4">
              <w:rPr>
                <w:noProof/>
                <w:webHidden/>
              </w:rPr>
              <w:tab/>
            </w:r>
            <w:r w:rsidR="000F17D4">
              <w:rPr>
                <w:noProof/>
                <w:webHidden/>
              </w:rPr>
              <w:fldChar w:fldCharType="begin"/>
            </w:r>
            <w:r w:rsidR="000F17D4">
              <w:rPr>
                <w:noProof/>
                <w:webHidden/>
              </w:rPr>
              <w:instrText xml:space="preserve"> PAGEREF _Toc59468122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0DC1A88" w14:textId="5C25FCB3" w:rsidR="000F17D4" w:rsidRDefault="003A7DC9">
          <w:pPr>
            <w:pStyle w:val="TOC2"/>
            <w:rPr>
              <w:rFonts w:asciiTheme="minorHAnsi" w:eastAsiaTheme="minorEastAsia" w:hAnsiTheme="minorHAnsi"/>
              <w:noProof/>
              <w:sz w:val="22"/>
              <w:lang w:val="en-ID" w:eastAsia="en-ID"/>
            </w:rPr>
          </w:pPr>
          <w:hyperlink w:anchor="_Toc59468123" w:history="1">
            <w:r w:rsidR="000F17D4" w:rsidRPr="00FF78BE">
              <w:rPr>
                <w:rStyle w:val="Hyperlink"/>
                <w:noProof/>
                <w14:scene3d>
                  <w14:camera w14:prst="orthographicFront"/>
                  <w14:lightRig w14:rig="threePt" w14:dir="t">
                    <w14:rot w14:lat="0" w14:lon="0" w14:rev="0"/>
                  </w14:lightRig>
                </w14:scene3d>
              </w:rPr>
              <w:t>V.4.</w:t>
            </w:r>
            <w:r w:rsidR="000F17D4" w:rsidRPr="00FF78BE">
              <w:rPr>
                <w:rStyle w:val="Hyperlink"/>
                <w:noProof/>
              </w:rPr>
              <w:t xml:space="preserve"> Pengujian Program Menggunakan Data Validasi</w:t>
            </w:r>
            <w:r w:rsidR="000F17D4">
              <w:rPr>
                <w:noProof/>
                <w:webHidden/>
              </w:rPr>
              <w:tab/>
            </w:r>
            <w:r w:rsidR="000F17D4">
              <w:rPr>
                <w:noProof/>
                <w:webHidden/>
              </w:rPr>
              <w:fldChar w:fldCharType="begin"/>
            </w:r>
            <w:r w:rsidR="000F17D4">
              <w:rPr>
                <w:noProof/>
                <w:webHidden/>
              </w:rPr>
              <w:instrText xml:space="preserve"> PAGEREF _Toc59468123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26F2B890" w14:textId="645D4801" w:rsidR="000F17D4" w:rsidRDefault="003A7DC9">
          <w:pPr>
            <w:pStyle w:val="TOC3"/>
            <w:tabs>
              <w:tab w:val="right" w:leader="dot" w:pos="7927"/>
            </w:tabs>
            <w:rPr>
              <w:rFonts w:asciiTheme="minorHAnsi" w:eastAsiaTheme="minorEastAsia" w:hAnsiTheme="minorHAnsi"/>
              <w:noProof/>
              <w:sz w:val="22"/>
              <w:lang w:val="en-ID" w:eastAsia="en-ID"/>
            </w:rPr>
          </w:pPr>
          <w:hyperlink w:anchor="_Toc59468124" w:history="1">
            <w:r w:rsidR="000F17D4" w:rsidRPr="00FF78BE">
              <w:rPr>
                <w:rStyle w:val="Hyperlink"/>
                <w:noProof/>
              </w:rPr>
              <w:t>V.4.1. Hasil Pengujian Program Menggunakan Data Validasi</w:t>
            </w:r>
            <w:r w:rsidR="000F17D4">
              <w:rPr>
                <w:noProof/>
                <w:webHidden/>
              </w:rPr>
              <w:tab/>
            </w:r>
            <w:r w:rsidR="000F17D4">
              <w:rPr>
                <w:noProof/>
                <w:webHidden/>
              </w:rPr>
              <w:fldChar w:fldCharType="begin"/>
            </w:r>
            <w:r w:rsidR="000F17D4">
              <w:rPr>
                <w:noProof/>
                <w:webHidden/>
              </w:rPr>
              <w:instrText xml:space="preserve"> PAGEREF _Toc59468124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489F2808" w14:textId="2463542D" w:rsidR="000F17D4" w:rsidRDefault="003A7DC9">
          <w:pPr>
            <w:pStyle w:val="TOC3"/>
            <w:tabs>
              <w:tab w:val="right" w:leader="dot" w:pos="7927"/>
            </w:tabs>
            <w:rPr>
              <w:rFonts w:asciiTheme="minorHAnsi" w:eastAsiaTheme="minorEastAsia" w:hAnsiTheme="minorHAnsi"/>
              <w:noProof/>
              <w:sz w:val="22"/>
              <w:lang w:val="en-ID" w:eastAsia="en-ID"/>
            </w:rPr>
          </w:pPr>
          <w:hyperlink w:anchor="_Toc59468125" w:history="1">
            <w:r w:rsidR="000F17D4" w:rsidRPr="00FF78BE">
              <w:rPr>
                <w:rStyle w:val="Hyperlink"/>
                <w:noProof/>
              </w:rPr>
              <w:t>V.4.2. Penyesuaian Parameter Program Untuk Data Validasi</w:t>
            </w:r>
            <w:r w:rsidR="000F17D4">
              <w:rPr>
                <w:noProof/>
                <w:webHidden/>
              </w:rPr>
              <w:tab/>
            </w:r>
            <w:r w:rsidR="000F17D4">
              <w:rPr>
                <w:noProof/>
                <w:webHidden/>
              </w:rPr>
              <w:fldChar w:fldCharType="begin"/>
            </w:r>
            <w:r w:rsidR="000F17D4">
              <w:rPr>
                <w:noProof/>
                <w:webHidden/>
              </w:rPr>
              <w:instrText xml:space="preserve"> PAGEREF _Toc59468125 \h </w:instrText>
            </w:r>
            <w:r w:rsidR="000F17D4">
              <w:rPr>
                <w:noProof/>
                <w:webHidden/>
              </w:rPr>
            </w:r>
            <w:r w:rsidR="000F17D4">
              <w:rPr>
                <w:noProof/>
                <w:webHidden/>
              </w:rPr>
              <w:fldChar w:fldCharType="separate"/>
            </w:r>
            <w:r w:rsidR="000F17D4">
              <w:rPr>
                <w:noProof/>
                <w:webHidden/>
              </w:rPr>
              <w:t>92</w:t>
            </w:r>
            <w:r w:rsidR="000F17D4">
              <w:rPr>
                <w:noProof/>
                <w:webHidden/>
              </w:rPr>
              <w:fldChar w:fldCharType="end"/>
            </w:r>
          </w:hyperlink>
        </w:p>
        <w:p w14:paraId="1CCF8BD5" w14:textId="4EE9D93D" w:rsidR="000F17D4" w:rsidRDefault="003A7DC9">
          <w:pPr>
            <w:pStyle w:val="TOC1"/>
            <w:rPr>
              <w:rFonts w:asciiTheme="minorHAnsi" w:eastAsiaTheme="minorEastAsia" w:hAnsiTheme="minorHAnsi"/>
              <w:noProof/>
              <w:sz w:val="22"/>
              <w:lang w:val="en-ID" w:eastAsia="en-ID"/>
            </w:rPr>
          </w:pPr>
          <w:hyperlink w:anchor="_Toc59468126" w:history="1">
            <w:r w:rsidR="000F17D4" w:rsidRPr="00FF78BE">
              <w:rPr>
                <w:rStyle w:val="Hyperlink"/>
                <w:rFonts w:cs="Times New Roman"/>
                <w:noProof/>
                <w14:scene3d>
                  <w14:camera w14:prst="orthographicFront"/>
                  <w14:lightRig w14:rig="threePt" w14:dir="t">
                    <w14:rot w14:lat="0" w14:lon="0" w14:rev="0"/>
                  </w14:lightRig>
                </w14:scene3d>
              </w:rPr>
              <w:t>BAB VI</w:t>
            </w:r>
            <w:r w:rsidR="000F17D4" w:rsidRPr="00FF78BE">
              <w:rPr>
                <w:rStyle w:val="Hyperlink"/>
                <w:rFonts w:cs="Times New Roman"/>
                <w:noProof/>
              </w:rPr>
              <w:t xml:space="preserve"> KESIMPULAN DAN SARAN</w:t>
            </w:r>
            <w:r w:rsidR="000F17D4">
              <w:rPr>
                <w:noProof/>
                <w:webHidden/>
              </w:rPr>
              <w:tab/>
            </w:r>
            <w:r w:rsidR="000F17D4">
              <w:rPr>
                <w:noProof/>
                <w:webHidden/>
              </w:rPr>
              <w:fldChar w:fldCharType="begin"/>
            </w:r>
            <w:r w:rsidR="000F17D4">
              <w:rPr>
                <w:noProof/>
                <w:webHidden/>
              </w:rPr>
              <w:instrText xml:space="preserve"> PAGEREF _Toc59468126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61342472" w14:textId="773228E6" w:rsidR="000F17D4" w:rsidRDefault="003A7DC9">
          <w:pPr>
            <w:pStyle w:val="TOC2"/>
            <w:rPr>
              <w:rFonts w:asciiTheme="minorHAnsi" w:eastAsiaTheme="minorEastAsia" w:hAnsiTheme="minorHAnsi"/>
              <w:noProof/>
              <w:sz w:val="22"/>
              <w:lang w:val="en-ID" w:eastAsia="en-ID"/>
            </w:rPr>
          </w:pPr>
          <w:hyperlink w:anchor="_Toc59468127" w:history="1">
            <w:r w:rsidR="000F17D4" w:rsidRPr="00FF78BE">
              <w:rPr>
                <w:rStyle w:val="Hyperlink"/>
                <w:rFonts w:cs="Times New Roman"/>
                <w:noProof/>
                <w14:scene3d>
                  <w14:camera w14:prst="orthographicFront"/>
                  <w14:lightRig w14:rig="threePt" w14:dir="t">
                    <w14:rot w14:lat="0" w14:lon="0" w14:rev="0"/>
                  </w14:lightRig>
                </w14:scene3d>
              </w:rPr>
              <w:t>VI.1.</w:t>
            </w:r>
            <w:r w:rsidR="000F17D4" w:rsidRPr="00FF78BE">
              <w:rPr>
                <w:rStyle w:val="Hyperlink"/>
                <w:rFonts w:cs="Times New Roman"/>
                <w:noProof/>
              </w:rPr>
              <w:t xml:space="preserve"> Kesimpulan</w:t>
            </w:r>
            <w:r w:rsidR="000F17D4">
              <w:rPr>
                <w:noProof/>
                <w:webHidden/>
              </w:rPr>
              <w:tab/>
            </w:r>
            <w:r w:rsidR="000F17D4">
              <w:rPr>
                <w:noProof/>
                <w:webHidden/>
              </w:rPr>
              <w:fldChar w:fldCharType="begin"/>
            </w:r>
            <w:r w:rsidR="000F17D4">
              <w:rPr>
                <w:noProof/>
                <w:webHidden/>
              </w:rPr>
              <w:instrText xml:space="preserve"> PAGEREF _Toc59468127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286720DA" w14:textId="182222FB" w:rsidR="000F17D4" w:rsidRDefault="003A7DC9">
          <w:pPr>
            <w:pStyle w:val="TOC2"/>
            <w:rPr>
              <w:rFonts w:asciiTheme="minorHAnsi" w:eastAsiaTheme="minorEastAsia" w:hAnsiTheme="minorHAnsi"/>
              <w:noProof/>
              <w:sz w:val="22"/>
              <w:lang w:val="en-ID" w:eastAsia="en-ID"/>
            </w:rPr>
          </w:pPr>
          <w:hyperlink w:anchor="_Toc59468128" w:history="1">
            <w:r w:rsidR="000F17D4" w:rsidRPr="00FF78BE">
              <w:rPr>
                <w:rStyle w:val="Hyperlink"/>
                <w:rFonts w:cs="Times New Roman"/>
                <w:noProof/>
                <w14:scene3d>
                  <w14:camera w14:prst="orthographicFront"/>
                  <w14:lightRig w14:rig="threePt" w14:dir="t">
                    <w14:rot w14:lat="0" w14:lon="0" w14:rev="0"/>
                  </w14:lightRig>
                </w14:scene3d>
              </w:rPr>
              <w:t>VI.2.</w:t>
            </w:r>
            <w:r w:rsidR="000F17D4" w:rsidRPr="00FF78BE">
              <w:rPr>
                <w:rStyle w:val="Hyperlink"/>
                <w:rFonts w:cs="Times New Roman"/>
                <w:noProof/>
              </w:rPr>
              <w:t xml:space="preserve"> Saran</w:t>
            </w:r>
            <w:r w:rsidR="000F17D4">
              <w:rPr>
                <w:noProof/>
                <w:webHidden/>
              </w:rPr>
              <w:tab/>
            </w:r>
            <w:r w:rsidR="000F17D4">
              <w:rPr>
                <w:noProof/>
                <w:webHidden/>
              </w:rPr>
              <w:fldChar w:fldCharType="begin"/>
            </w:r>
            <w:r w:rsidR="000F17D4">
              <w:rPr>
                <w:noProof/>
                <w:webHidden/>
              </w:rPr>
              <w:instrText xml:space="preserve"> PAGEREF _Toc59468128 \h </w:instrText>
            </w:r>
            <w:r w:rsidR="000F17D4">
              <w:rPr>
                <w:noProof/>
                <w:webHidden/>
              </w:rPr>
            </w:r>
            <w:r w:rsidR="000F17D4">
              <w:rPr>
                <w:noProof/>
                <w:webHidden/>
              </w:rPr>
              <w:fldChar w:fldCharType="separate"/>
            </w:r>
            <w:r w:rsidR="000F17D4">
              <w:rPr>
                <w:noProof/>
                <w:webHidden/>
              </w:rPr>
              <w:t>97</w:t>
            </w:r>
            <w:r w:rsidR="000F17D4">
              <w:rPr>
                <w:noProof/>
                <w:webHidden/>
              </w:rPr>
              <w:fldChar w:fldCharType="end"/>
            </w:r>
          </w:hyperlink>
        </w:p>
        <w:p w14:paraId="17641334" w14:textId="15B296AD" w:rsidR="000F17D4" w:rsidRDefault="003A7DC9">
          <w:pPr>
            <w:pStyle w:val="TOC1"/>
            <w:rPr>
              <w:rFonts w:asciiTheme="minorHAnsi" w:eastAsiaTheme="minorEastAsia" w:hAnsiTheme="minorHAnsi"/>
              <w:noProof/>
              <w:sz w:val="22"/>
              <w:lang w:val="en-ID" w:eastAsia="en-ID"/>
            </w:rPr>
          </w:pPr>
          <w:hyperlink w:anchor="_Toc59468129" w:history="1">
            <w:r w:rsidR="000F17D4" w:rsidRPr="00FF78BE">
              <w:rPr>
                <w:rStyle w:val="Hyperlink"/>
                <w:rFonts w:cs="Times New Roman"/>
                <w:noProof/>
              </w:rPr>
              <w:t>DAFTAR PUSTAKA</w:t>
            </w:r>
            <w:r w:rsidR="000F17D4">
              <w:rPr>
                <w:noProof/>
                <w:webHidden/>
              </w:rPr>
              <w:tab/>
            </w:r>
            <w:r w:rsidR="000F17D4">
              <w:rPr>
                <w:noProof/>
                <w:webHidden/>
              </w:rPr>
              <w:fldChar w:fldCharType="begin"/>
            </w:r>
            <w:r w:rsidR="000F17D4">
              <w:rPr>
                <w:noProof/>
                <w:webHidden/>
              </w:rPr>
              <w:instrText xml:space="preserve"> PAGEREF _Toc59468129 \h </w:instrText>
            </w:r>
            <w:r w:rsidR="000F17D4">
              <w:rPr>
                <w:noProof/>
                <w:webHidden/>
              </w:rPr>
            </w:r>
            <w:r w:rsidR="000F17D4">
              <w:rPr>
                <w:noProof/>
                <w:webHidden/>
              </w:rPr>
              <w:fldChar w:fldCharType="separate"/>
            </w:r>
            <w:r w:rsidR="000F17D4">
              <w:rPr>
                <w:noProof/>
                <w:webHidden/>
              </w:rPr>
              <w:t>98</w:t>
            </w:r>
            <w:r w:rsidR="000F17D4">
              <w:rPr>
                <w:noProof/>
                <w:webHidden/>
              </w:rPr>
              <w:fldChar w:fldCharType="end"/>
            </w:r>
          </w:hyperlink>
        </w:p>
        <w:p w14:paraId="75417AB8" w14:textId="22C4C2F2" w:rsidR="000F17D4" w:rsidRDefault="003A7DC9">
          <w:pPr>
            <w:pStyle w:val="TOC1"/>
            <w:rPr>
              <w:rFonts w:asciiTheme="minorHAnsi" w:eastAsiaTheme="minorEastAsia" w:hAnsiTheme="minorHAnsi"/>
              <w:noProof/>
              <w:sz w:val="22"/>
              <w:lang w:val="en-ID" w:eastAsia="en-ID"/>
            </w:rPr>
          </w:pPr>
          <w:hyperlink w:anchor="_Toc59468130" w:history="1">
            <w:r w:rsidR="000F17D4" w:rsidRPr="00FF78BE">
              <w:rPr>
                <w:rStyle w:val="Hyperlink"/>
                <w:noProof/>
              </w:rPr>
              <w:t>LAMPIRAN</w:t>
            </w:r>
            <w:r w:rsidR="000F17D4">
              <w:rPr>
                <w:noProof/>
                <w:webHidden/>
              </w:rPr>
              <w:tab/>
            </w:r>
            <w:r w:rsidR="000F17D4">
              <w:rPr>
                <w:noProof/>
                <w:webHidden/>
              </w:rPr>
              <w:fldChar w:fldCharType="begin"/>
            </w:r>
            <w:r w:rsidR="000F17D4">
              <w:rPr>
                <w:noProof/>
                <w:webHidden/>
              </w:rPr>
              <w:instrText xml:space="preserve"> PAGEREF _Toc59468130 \h </w:instrText>
            </w:r>
            <w:r w:rsidR="000F17D4">
              <w:rPr>
                <w:noProof/>
                <w:webHidden/>
              </w:rPr>
            </w:r>
            <w:r w:rsidR="000F17D4">
              <w:rPr>
                <w:noProof/>
                <w:webHidden/>
              </w:rPr>
              <w:fldChar w:fldCharType="separate"/>
            </w:r>
            <w:r w:rsidR="000F17D4">
              <w:rPr>
                <w:noProof/>
                <w:webHidden/>
              </w:rPr>
              <w:t>101</w:t>
            </w:r>
            <w:r w:rsidR="000F17D4">
              <w:rPr>
                <w:noProof/>
                <w:webHidden/>
              </w:rPr>
              <w:fldChar w:fldCharType="end"/>
            </w:r>
          </w:hyperlink>
        </w:p>
        <w:p w14:paraId="33D31864" w14:textId="6C0DD3F6"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9468080"/>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7418FC77" w14:textId="5B4364FB" w:rsidR="00754E9D"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9476620" w:history="1">
        <w:r w:rsidR="00754E9D" w:rsidRPr="00150732">
          <w:rPr>
            <w:rStyle w:val="Hyperlink"/>
            <w:noProof/>
          </w:rPr>
          <w:t>Tabel IV.1. Perangkat Keras Penelitian</w:t>
        </w:r>
        <w:r w:rsidR="00754E9D">
          <w:rPr>
            <w:noProof/>
            <w:webHidden/>
          </w:rPr>
          <w:tab/>
        </w:r>
        <w:r w:rsidR="00754E9D">
          <w:rPr>
            <w:noProof/>
            <w:webHidden/>
          </w:rPr>
          <w:fldChar w:fldCharType="begin"/>
        </w:r>
        <w:r w:rsidR="00754E9D">
          <w:rPr>
            <w:noProof/>
            <w:webHidden/>
          </w:rPr>
          <w:instrText xml:space="preserve"> PAGEREF _Toc59476620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7D9A4B7A" w14:textId="48EA1EEB"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1" w:history="1">
        <w:r w:rsidR="00754E9D" w:rsidRPr="00150732">
          <w:rPr>
            <w:rStyle w:val="Hyperlink"/>
            <w:noProof/>
          </w:rPr>
          <w:t>Tabel IV.2 Perangkat Lunak Penelitian</w:t>
        </w:r>
        <w:r w:rsidR="00754E9D">
          <w:rPr>
            <w:noProof/>
            <w:webHidden/>
          </w:rPr>
          <w:tab/>
        </w:r>
        <w:r w:rsidR="00754E9D">
          <w:rPr>
            <w:noProof/>
            <w:webHidden/>
          </w:rPr>
          <w:fldChar w:fldCharType="begin"/>
        </w:r>
        <w:r w:rsidR="00754E9D">
          <w:rPr>
            <w:noProof/>
            <w:webHidden/>
          </w:rPr>
          <w:instrText xml:space="preserve"> PAGEREF _Toc59476621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234E770A" w14:textId="75C9E7FF"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2" w:history="1">
        <w:r w:rsidR="00754E9D" w:rsidRPr="00150732">
          <w:rPr>
            <w:rStyle w:val="Hyperlink"/>
            <w:noProof/>
          </w:rPr>
          <w:t>Tabel IV.3 Variabel pada Tennessee Eastman Process</w:t>
        </w:r>
        <w:r w:rsidR="00754E9D">
          <w:rPr>
            <w:noProof/>
            <w:webHidden/>
          </w:rPr>
          <w:tab/>
        </w:r>
        <w:r w:rsidR="00754E9D">
          <w:rPr>
            <w:noProof/>
            <w:webHidden/>
          </w:rPr>
          <w:fldChar w:fldCharType="begin"/>
        </w:r>
        <w:r w:rsidR="00754E9D">
          <w:rPr>
            <w:noProof/>
            <w:webHidden/>
          </w:rPr>
          <w:instrText xml:space="preserve"> PAGEREF _Toc59476622 \h </w:instrText>
        </w:r>
        <w:r w:rsidR="00754E9D">
          <w:rPr>
            <w:noProof/>
            <w:webHidden/>
          </w:rPr>
        </w:r>
        <w:r w:rsidR="00754E9D">
          <w:rPr>
            <w:noProof/>
            <w:webHidden/>
          </w:rPr>
          <w:fldChar w:fldCharType="separate"/>
        </w:r>
        <w:r w:rsidR="00754E9D">
          <w:rPr>
            <w:noProof/>
            <w:webHidden/>
          </w:rPr>
          <w:t>56</w:t>
        </w:r>
        <w:r w:rsidR="00754E9D">
          <w:rPr>
            <w:noProof/>
            <w:webHidden/>
          </w:rPr>
          <w:fldChar w:fldCharType="end"/>
        </w:r>
      </w:hyperlink>
    </w:p>
    <w:p w14:paraId="14398DE2" w14:textId="744DA4A2"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3" w:history="1">
        <w:r w:rsidR="00754E9D" w:rsidRPr="00150732">
          <w:rPr>
            <w:rStyle w:val="Hyperlink"/>
            <w:noProof/>
          </w:rPr>
          <w:t>Tabel IV.4 Deskripsi Jenis Data pada Data Latih</w:t>
        </w:r>
        <w:r w:rsidR="00754E9D">
          <w:rPr>
            <w:noProof/>
            <w:webHidden/>
          </w:rPr>
          <w:tab/>
        </w:r>
        <w:r w:rsidR="00754E9D">
          <w:rPr>
            <w:noProof/>
            <w:webHidden/>
          </w:rPr>
          <w:fldChar w:fldCharType="begin"/>
        </w:r>
        <w:r w:rsidR="00754E9D">
          <w:rPr>
            <w:noProof/>
            <w:webHidden/>
          </w:rPr>
          <w:instrText xml:space="preserve"> PAGEREF _Toc59476623 \h </w:instrText>
        </w:r>
        <w:r w:rsidR="00754E9D">
          <w:rPr>
            <w:noProof/>
            <w:webHidden/>
          </w:rPr>
        </w:r>
        <w:r w:rsidR="00754E9D">
          <w:rPr>
            <w:noProof/>
            <w:webHidden/>
          </w:rPr>
          <w:fldChar w:fldCharType="separate"/>
        </w:r>
        <w:r w:rsidR="00754E9D">
          <w:rPr>
            <w:noProof/>
            <w:webHidden/>
          </w:rPr>
          <w:t>57</w:t>
        </w:r>
        <w:r w:rsidR="00754E9D">
          <w:rPr>
            <w:noProof/>
            <w:webHidden/>
          </w:rPr>
          <w:fldChar w:fldCharType="end"/>
        </w:r>
      </w:hyperlink>
    </w:p>
    <w:p w14:paraId="7F04C302" w14:textId="6FFF8105"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4" w:history="1">
        <w:r w:rsidR="00754E9D" w:rsidRPr="00150732">
          <w:rPr>
            <w:rStyle w:val="Hyperlink"/>
            <w:noProof/>
          </w:rPr>
          <w:t>Tabel IV.5 Variabel pada Data Validasi</w:t>
        </w:r>
        <w:r w:rsidR="00754E9D">
          <w:rPr>
            <w:noProof/>
            <w:webHidden/>
          </w:rPr>
          <w:tab/>
        </w:r>
        <w:r w:rsidR="00754E9D">
          <w:rPr>
            <w:noProof/>
            <w:webHidden/>
          </w:rPr>
          <w:fldChar w:fldCharType="begin"/>
        </w:r>
        <w:r w:rsidR="00754E9D">
          <w:rPr>
            <w:noProof/>
            <w:webHidden/>
          </w:rPr>
          <w:instrText xml:space="preserve"> PAGEREF _Toc59476624 \h </w:instrText>
        </w:r>
        <w:r w:rsidR="00754E9D">
          <w:rPr>
            <w:noProof/>
            <w:webHidden/>
          </w:rPr>
        </w:r>
        <w:r w:rsidR="00754E9D">
          <w:rPr>
            <w:noProof/>
            <w:webHidden/>
          </w:rPr>
          <w:fldChar w:fldCharType="separate"/>
        </w:r>
        <w:r w:rsidR="00754E9D">
          <w:rPr>
            <w:noProof/>
            <w:webHidden/>
          </w:rPr>
          <w:t>60</w:t>
        </w:r>
        <w:r w:rsidR="00754E9D">
          <w:rPr>
            <w:noProof/>
            <w:webHidden/>
          </w:rPr>
          <w:fldChar w:fldCharType="end"/>
        </w:r>
      </w:hyperlink>
    </w:p>
    <w:p w14:paraId="74BA0E7F" w14:textId="5DA17C01"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5" w:history="1">
        <w:r w:rsidR="00754E9D" w:rsidRPr="00150732">
          <w:rPr>
            <w:rStyle w:val="Hyperlink"/>
            <w:noProof/>
          </w:rPr>
          <w:t xml:space="preserve">Tabel V.1. </w:t>
        </w:r>
        <w:r w:rsidR="00754E9D" w:rsidRPr="00150732">
          <w:rPr>
            <w:rStyle w:val="Hyperlink"/>
            <w:i/>
            <w:noProof/>
          </w:rPr>
          <w:t xml:space="preserve">Confusion Matrix </w:t>
        </w:r>
        <w:r w:rsidR="00754E9D" w:rsidRPr="00150732">
          <w:rPr>
            <w:rStyle w:val="Hyperlink"/>
            <w:noProof/>
          </w:rPr>
          <w:t>dari KFDA-SVM Pada Personalan Multi-Kelas</w:t>
        </w:r>
        <w:r w:rsidR="00754E9D">
          <w:rPr>
            <w:noProof/>
            <w:webHidden/>
          </w:rPr>
          <w:tab/>
        </w:r>
        <w:r w:rsidR="00754E9D">
          <w:rPr>
            <w:noProof/>
            <w:webHidden/>
          </w:rPr>
          <w:fldChar w:fldCharType="begin"/>
        </w:r>
        <w:r w:rsidR="00754E9D">
          <w:rPr>
            <w:noProof/>
            <w:webHidden/>
          </w:rPr>
          <w:instrText xml:space="preserve"> PAGEREF _Toc59476625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20CB1832" w14:textId="41CF663E" w:rsidR="00754E9D" w:rsidRDefault="003A7DC9">
      <w:pPr>
        <w:pStyle w:val="TableofFigures"/>
        <w:tabs>
          <w:tab w:val="right" w:leader="dot" w:pos="7927"/>
        </w:tabs>
        <w:rPr>
          <w:rFonts w:asciiTheme="minorHAnsi" w:eastAsiaTheme="minorEastAsia" w:hAnsiTheme="minorHAnsi"/>
          <w:noProof/>
          <w:sz w:val="22"/>
          <w:lang w:val="en-ID" w:eastAsia="en-ID"/>
        </w:rPr>
      </w:pPr>
      <w:hyperlink w:anchor="_Toc59476626" w:history="1">
        <w:r w:rsidR="00754E9D" w:rsidRPr="00150732">
          <w:rPr>
            <w:rStyle w:val="Hyperlink"/>
            <w:noProof/>
          </w:rPr>
          <w:t xml:space="preserve">Tabel V.2. </w:t>
        </w:r>
        <w:r w:rsidR="00754E9D" w:rsidRPr="00150732">
          <w:rPr>
            <w:rStyle w:val="Hyperlink"/>
            <w:i/>
            <w:noProof/>
          </w:rPr>
          <w:t xml:space="preserve">Confuison Matrix </w:t>
        </w:r>
        <w:r w:rsidR="00754E9D" w:rsidRPr="00150732">
          <w:rPr>
            <w:rStyle w:val="Hyperlink"/>
            <w:noProof/>
          </w:rPr>
          <w:t>dari KFDA-SVM Pada Persoalan 2 Kelas</w:t>
        </w:r>
        <w:r w:rsidR="00754E9D">
          <w:rPr>
            <w:noProof/>
            <w:webHidden/>
          </w:rPr>
          <w:tab/>
        </w:r>
        <w:r w:rsidR="00754E9D">
          <w:rPr>
            <w:noProof/>
            <w:webHidden/>
          </w:rPr>
          <w:fldChar w:fldCharType="begin"/>
        </w:r>
        <w:r w:rsidR="00754E9D">
          <w:rPr>
            <w:noProof/>
            <w:webHidden/>
          </w:rPr>
          <w:instrText xml:space="preserve"> PAGEREF _Toc59476626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3FE9BD80" w14:textId="2A6C0BF5"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59468081"/>
      <w:r w:rsidRPr="00302E0A">
        <w:rPr>
          <w:rFonts w:cs="Times New Roman"/>
        </w:rPr>
        <w:lastRenderedPageBreak/>
        <w:t>DAFTAR GAMBAR</w:t>
      </w:r>
      <w:bookmarkEnd w:id="6"/>
    </w:p>
    <w:p w14:paraId="55CE8672" w14:textId="77777777" w:rsidR="00302E0A" w:rsidRPr="00302E0A" w:rsidRDefault="00302E0A" w:rsidP="00302E0A"/>
    <w:p w14:paraId="3C3AE85F" w14:textId="293F1134" w:rsidR="004E3C55"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9571612" w:history="1">
        <w:r w:rsidR="004E3C55" w:rsidRPr="00FC674C">
          <w:rPr>
            <w:rStyle w:val="Hyperlink"/>
            <w:rFonts w:cs="Times New Roman"/>
            <w:noProof/>
          </w:rPr>
          <w:t>Gambar II.1</w:t>
        </w:r>
        <w:r w:rsidR="004E3C55" w:rsidRPr="00FC674C">
          <w:rPr>
            <w:rStyle w:val="Hyperlink"/>
            <w:noProof/>
          </w:rPr>
          <w:t xml:space="preserve"> Rangka kerja SVM untuk deteksi kesalahan pada </w:t>
        </w:r>
        <w:r w:rsidR="004E3C55" w:rsidRPr="00FC674C">
          <w:rPr>
            <w:rStyle w:val="Hyperlink"/>
            <w:rFonts w:cs="Times New Roman"/>
            <w:noProof/>
            <w:shd w:val="clear" w:color="auto" w:fill="FFFFFF"/>
          </w:rPr>
          <w:t>KBT</w:t>
        </w:r>
        <w:r w:rsidR="004E3C55">
          <w:rPr>
            <w:noProof/>
            <w:webHidden/>
          </w:rPr>
          <w:tab/>
        </w:r>
        <w:r w:rsidR="004E3C55">
          <w:rPr>
            <w:noProof/>
            <w:webHidden/>
          </w:rPr>
          <w:fldChar w:fldCharType="begin"/>
        </w:r>
        <w:r w:rsidR="004E3C55">
          <w:rPr>
            <w:noProof/>
            <w:webHidden/>
          </w:rPr>
          <w:instrText xml:space="preserve"> PAGEREF _Toc59571612 \h </w:instrText>
        </w:r>
        <w:r w:rsidR="004E3C55">
          <w:rPr>
            <w:noProof/>
            <w:webHidden/>
          </w:rPr>
        </w:r>
        <w:r w:rsidR="004E3C55">
          <w:rPr>
            <w:noProof/>
            <w:webHidden/>
          </w:rPr>
          <w:fldChar w:fldCharType="separate"/>
        </w:r>
        <w:r w:rsidR="004E3C55">
          <w:rPr>
            <w:noProof/>
            <w:webHidden/>
          </w:rPr>
          <w:t>22</w:t>
        </w:r>
        <w:r w:rsidR="004E3C55">
          <w:rPr>
            <w:noProof/>
            <w:webHidden/>
          </w:rPr>
          <w:fldChar w:fldCharType="end"/>
        </w:r>
      </w:hyperlink>
    </w:p>
    <w:p w14:paraId="3AF15955" w14:textId="2AAB7B0D" w:rsidR="004E3C55" w:rsidRDefault="003A7DC9">
      <w:pPr>
        <w:pStyle w:val="TableofFigures"/>
        <w:tabs>
          <w:tab w:val="right" w:leader="dot" w:pos="7927"/>
        </w:tabs>
        <w:rPr>
          <w:rFonts w:asciiTheme="minorHAnsi" w:eastAsiaTheme="minorEastAsia" w:hAnsiTheme="minorHAnsi"/>
          <w:noProof/>
          <w:sz w:val="22"/>
          <w:lang w:val="en-ID" w:eastAsia="en-ID"/>
        </w:rPr>
      </w:pPr>
      <w:hyperlink w:anchor="_Toc59571613" w:history="1">
        <w:r w:rsidR="004E3C55" w:rsidRPr="00FC674C">
          <w:rPr>
            <w:rStyle w:val="Hyperlink"/>
            <w:noProof/>
          </w:rPr>
          <w:t>Gambar III.1 Klasifikasi Menggunakan SVM</w:t>
        </w:r>
        <w:r w:rsidR="004E3C55">
          <w:rPr>
            <w:noProof/>
            <w:webHidden/>
          </w:rPr>
          <w:tab/>
        </w:r>
        <w:r w:rsidR="004E3C55">
          <w:rPr>
            <w:noProof/>
            <w:webHidden/>
          </w:rPr>
          <w:fldChar w:fldCharType="begin"/>
        </w:r>
        <w:r w:rsidR="004E3C55">
          <w:rPr>
            <w:noProof/>
            <w:webHidden/>
          </w:rPr>
          <w:instrText xml:space="preserve"> PAGEREF _Toc59571613 \h </w:instrText>
        </w:r>
        <w:r w:rsidR="004E3C55">
          <w:rPr>
            <w:noProof/>
            <w:webHidden/>
          </w:rPr>
        </w:r>
        <w:r w:rsidR="004E3C55">
          <w:rPr>
            <w:noProof/>
            <w:webHidden/>
          </w:rPr>
          <w:fldChar w:fldCharType="separate"/>
        </w:r>
        <w:r w:rsidR="004E3C55">
          <w:rPr>
            <w:noProof/>
            <w:webHidden/>
          </w:rPr>
          <w:t>31</w:t>
        </w:r>
        <w:r w:rsidR="004E3C55">
          <w:rPr>
            <w:noProof/>
            <w:webHidden/>
          </w:rPr>
          <w:fldChar w:fldCharType="end"/>
        </w:r>
      </w:hyperlink>
    </w:p>
    <w:p w14:paraId="57FCDD08" w14:textId="06681A4A" w:rsidR="004E3C55" w:rsidRDefault="003A7DC9">
      <w:pPr>
        <w:pStyle w:val="TableofFigures"/>
        <w:tabs>
          <w:tab w:val="right" w:leader="dot" w:pos="7927"/>
        </w:tabs>
        <w:rPr>
          <w:rFonts w:asciiTheme="minorHAnsi" w:eastAsiaTheme="minorEastAsia" w:hAnsiTheme="minorHAnsi"/>
          <w:noProof/>
          <w:sz w:val="22"/>
          <w:lang w:val="en-ID" w:eastAsia="en-ID"/>
        </w:rPr>
      </w:pPr>
      <w:hyperlink w:anchor="_Toc59571614" w:history="1">
        <w:r w:rsidR="004E3C55" w:rsidRPr="00FC674C">
          <w:rPr>
            <w:rStyle w:val="Hyperlink"/>
            <w:noProof/>
          </w:rPr>
          <w:t>Gambar III.2 Perbedaan one versus all dan one versus one</w:t>
        </w:r>
        <w:r w:rsidR="004E3C55">
          <w:rPr>
            <w:noProof/>
            <w:webHidden/>
          </w:rPr>
          <w:tab/>
        </w:r>
        <w:r w:rsidR="004E3C55">
          <w:rPr>
            <w:noProof/>
            <w:webHidden/>
          </w:rPr>
          <w:fldChar w:fldCharType="begin"/>
        </w:r>
        <w:r w:rsidR="004E3C55">
          <w:rPr>
            <w:noProof/>
            <w:webHidden/>
          </w:rPr>
          <w:instrText xml:space="preserve"> PAGEREF _Toc59571614 \h </w:instrText>
        </w:r>
        <w:r w:rsidR="004E3C55">
          <w:rPr>
            <w:noProof/>
            <w:webHidden/>
          </w:rPr>
        </w:r>
        <w:r w:rsidR="004E3C55">
          <w:rPr>
            <w:noProof/>
            <w:webHidden/>
          </w:rPr>
          <w:fldChar w:fldCharType="separate"/>
        </w:r>
        <w:r w:rsidR="004E3C55">
          <w:rPr>
            <w:noProof/>
            <w:webHidden/>
          </w:rPr>
          <w:t>36</w:t>
        </w:r>
        <w:r w:rsidR="004E3C55">
          <w:rPr>
            <w:noProof/>
            <w:webHidden/>
          </w:rPr>
          <w:fldChar w:fldCharType="end"/>
        </w:r>
      </w:hyperlink>
    </w:p>
    <w:p w14:paraId="1AB85CDE" w14:textId="2C48BDF5" w:rsidR="004E3C55" w:rsidRDefault="003A7DC9">
      <w:pPr>
        <w:pStyle w:val="TableofFigures"/>
        <w:tabs>
          <w:tab w:val="right" w:leader="dot" w:pos="7927"/>
        </w:tabs>
        <w:rPr>
          <w:rFonts w:asciiTheme="minorHAnsi" w:eastAsiaTheme="minorEastAsia" w:hAnsiTheme="minorHAnsi"/>
          <w:noProof/>
          <w:sz w:val="22"/>
          <w:lang w:val="en-ID" w:eastAsia="en-ID"/>
        </w:rPr>
      </w:pPr>
      <w:hyperlink r:id="rId16" w:anchor="_Toc59571615" w:history="1">
        <w:r w:rsidR="004E3C55" w:rsidRPr="00FC674C">
          <w:rPr>
            <w:rStyle w:val="Hyperlink"/>
            <w:noProof/>
          </w:rPr>
          <w:t>Gambar III.3 Penentuan Kelas Menggunakan DAG</w:t>
        </w:r>
        <w:r w:rsidR="004E3C55">
          <w:rPr>
            <w:noProof/>
            <w:webHidden/>
          </w:rPr>
          <w:tab/>
        </w:r>
        <w:r w:rsidR="004E3C55">
          <w:rPr>
            <w:noProof/>
            <w:webHidden/>
          </w:rPr>
          <w:fldChar w:fldCharType="begin"/>
        </w:r>
        <w:r w:rsidR="004E3C55">
          <w:rPr>
            <w:noProof/>
            <w:webHidden/>
          </w:rPr>
          <w:instrText xml:space="preserve"> PAGEREF _Toc59571615 \h </w:instrText>
        </w:r>
        <w:r w:rsidR="004E3C55">
          <w:rPr>
            <w:noProof/>
            <w:webHidden/>
          </w:rPr>
        </w:r>
        <w:r w:rsidR="004E3C55">
          <w:rPr>
            <w:noProof/>
            <w:webHidden/>
          </w:rPr>
          <w:fldChar w:fldCharType="separate"/>
        </w:r>
        <w:r w:rsidR="004E3C55">
          <w:rPr>
            <w:noProof/>
            <w:webHidden/>
          </w:rPr>
          <w:t>37</w:t>
        </w:r>
        <w:r w:rsidR="004E3C55">
          <w:rPr>
            <w:noProof/>
            <w:webHidden/>
          </w:rPr>
          <w:fldChar w:fldCharType="end"/>
        </w:r>
      </w:hyperlink>
    </w:p>
    <w:p w14:paraId="2DCF65C6" w14:textId="2AC39425" w:rsidR="004E3C55" w:rsidRDefault="003A7DC9">
      <w:pPr>
        <w:pStyle w:val="TableofFigures"/>
        <w:tabs>
          <w:tab w:val="right" w:leader="dot" w:pos="7927"/>
        </w:tabs>
        <w:rPr>
          <w:rFonts w:asciiTheme="minorHAnsi" w:eastAsiaTheme="minorEastAsia" w:hAnsiTheme="minorHAnsi"/>
          <w:noProof/>
          <w:sz w:val="22"/>
          <w:lang w:val="en-ID" w:eastAsia="en-ID"/>
        </w:rPr>
      </w:pPr>
      <w:hyperlink r:id="rId17" w:anchor="_Toc59571616" w:history="1">
        <w:r w:rsidR="004E3C55" w:rsidRPr="00FC674C">
          <w:rPr>
            <w:rStyle w:val="Hyperlink"/>
            <w:noProof/>
          </w:rPr>
          <w:t xml:space="preserve">Gambar IV.1 Diagram P&amp;ID dari Tennessee Eastman Process </w:t>
        </w:r>
        <w:r w:rsidR="004E3C55" w:rsidRPr="00FC674C">
          <w:rPr>
            <w:rStyle w:val="Hyperlink"/>
            <w:rFonts w:cs="Times New Roman"/>
            <w:noProof/>
          </w:rPr>
          <w:t>[25]</w:t>
        </w:r>
        <w:r w:rsidR="004E3C55">
          <w:rPr>
            <w:noProof/>
            <w:webHidden/>
          </w:rPr>
          <w:tab/>
        </w:r>
        <w:r w:rsidR="004E3C55">
          <w:rPr>
            <w:noProof/>
            <w:webHidden/>
          </w:rPr>
          <w:fldChar w:fldCharType="begin"/>
        </w:r>
        <w:r w:rsidR="004E3C55">
          <w:rPr>
            <w:noProof/>
            <w:webHidden/>
          </w:rPr>
          <w:instrText xml:space="preserve"> PAGEREF _Toc59571616 \h </w:instrText>
        </w:r>
        <w:r w:rsidR="004E3C55">
          <w:rPr>
            <w:noProof/>
            <w:webHidden/>
          </w:rPr>
        </w:r>
        <w:r w:rsidR="004E3C55">
          <w:rPr>
            <w:noProof/>
            <w:webHidden/>
          </w:rPr>
          <w:fldChar w:fldCharType="separate"/>
        </w:r>
        <w:r w:rsidR="004E3C55">
          <w:rPr>
            <w:noProof/>
            <w:webHidden/>
          </w:rPr>
          <w:t>54</w:t>
        </w:r>
        <w:r w:rsidR="004E3C55">
          <w:rPr>
            <w:noProof/>
            <w:webHidden/>
          </w:rPr>
          <w:fldChar w:fldCharType="end"/>
        </w:r>
      </w:hyperlink>
    </w:p>
    <w:p w14:paraId="08802E75" w14:textId="347EEE05" w:rsidR="004E3C55" w:rsidRDefault="003A7DC9">
      <w:pPr>
        <w:pStyle w:val="TableofFigures"/>
        <w:tabs>
          <w:tab w:val="right" w:leader="dot" w:pos="7927"/>
        </w:tabs>
        <w:rPr>
          <w:rFonts w:asciiTheme="minorHAnsi" w:eastAsiaTheme="minorEastAsia" w:hAnsiTheme="minorHAnsi"/>
          <w:noProof/>
          <w:sz w:val="22"/>
          <w:lang w:val="en-ID" w:eastAsia="en-ID"/>
        </w:rPr>
      </w:pPr>
      <w:hyperlink r:id="rId18" w:anchor="_Toc59571617" w:history="1">
        <w:r w:rsidR="004E3C55" w:rsidRPr="00FC674C">
          <w:rPr>
            <w:rStyle w:val="Hyperlink"/>
            <w:noProof/>
          </w:rPr>
          <w:t xml:space="preserve">Gambar IV.2 Diagram P&amp;ID Data Validasi </w:t>
        </w:r>
        <w:r w:rsidR="004E3C55" w:rsidRPr="00FC674C">
          <w:rPr>
            <w:rStyle w:val="Hyperlink"/>
            <w:rFonts w:cs="Times New Roman"/>
            <w:noProof/>
          </w:rPr>
          <w:t>[26]</w:t>
        </w:r>
        <w:r w:rsidR="004E3C55">
          <w:rPr>
            <w:noProof/>
            <w:webHidden/>
          </w:rPr>
          <w:tab/>
        </w:r>
        <w:r w:rsidR="004E3C55">
          <w:rPr>
            <w:noProof/>
            <w:webHidden/>
          </w:rPr>
          <w:fldChar w:fldCharType="begin"/>
        </w:r>
        <w:r w:rsidR="004E3C55">
          <w:rPr>
            <w:noProof/>
            <w:webHidden/>
          </w:rPr>
          <w:instrText xml:space="preserve"> PAGEREF _Toc59571617 \h </w:instrText>
        </w:r>
        <w:r w:rsidR="004E3C55">
          <w:rPr>
            <w:noProof/>
            <w:webHidden/>
          </w:rPr>
        </w:r>
        <w:r w:rsidR="004E3C55">
          <w:rPr>
            <w:noProof/>
            <w:webHidden/>
          </w:rPr>
          <w:fldChar w:fldCharType="separate"/>
        </w:r>
        <w:r w:rsidR="004E3C55">
          <w:rPr>
            <w:noProof/>
            <w:webHidden/>
          </w:rPr>
          <w:t>58</w:t>
        </w:r>
        <w:r w:rsidR="004E3C55">
          <w:rPr>
            <w:noProof/>
            <w:webHidden/>
          </w:rPr>
          <w:fldChar w:fldCharType="end"/>
        </w:r>
      </w:hyperlink>
    </w:p>
    <w:p w14:paraId="3882E398" w14:textId="0FCCFFE7" w:rsidR="004E3C55" w:rsidRDefault="003A7DC9">
      <w:pPr>
        <w:pStyle w:val="TableofFigures"/>
        <w:tabs>
          <w:tab w:val="right" w:leader="dot" w:pos="7927"/>
        </w:tabs>
        <w:rPr>
          <w:rFonts w:asciiTheme="minorHAnsi" w:eastAsiaTheme="minorEastAsia" w:hAnsiTheme="minorHAnsi"/>
          <w:noProof/>
          <w:sz w:val="22"/>
          <w:lang w:val="en-ID" w:eastAsia="en-ID"/>
        </w:rPr>
      </w:pPr>
      <w:hyperlink r:id="rId19" w:anchor="_Toc59571618" w:history="1">
        <w:r w:rsidR="004E3C55" w:rsidRPr="00FC674C">
          <w:rPr>
            <w:rStyle w:val="Hyperlink"/>
            <w:noProof/>
          </w:rPr>
          <w:t>Gambar V.1 Rangka Kerja KFDA-SVM</w:t>
        </w:r>
        <w:r w:rsidR="004E3C55">
          <w:rPr>
            <w:noProof/>
            <w:webHidden/>
          </w:rPr>
          <w:tab/>
        </w:r>
        <w:r w:rsidR="004E3C55">
          <w:rPr>
            <w:noProof/>
            <w:webHidden/>
          </w:rPr>
          <w:fldChar w:fldCharType="begin"/>
        </w:r>
        <w:r w:rsidR="004E3C55">
          <w:rPr>
            <w:noProof/>
            <w:webHidden/>
          </w:rPr>
          <w:instrText xml:space="preserve"> PAGEREF _Toc59571618 \h </w:instrText>
        </w:r>
        <w:r w:rsidR="004E3C55">
          <w:rPr>
            <w:noProof/>
            <w:webHidden/>
          </w:rPr>
        </w:r>
        <w:r w:rsidR="004E3C55">
          <w:rPr>
            <w:noProof/>
            <w:webHidden/>
          </w:rPr>
          <w:fldChar w:fldCharType="separate"/>
        </w:r>
        <w:r w:rsidR="004E3C55">
          <w:rPr>
            <w:noProof/>
            <w:webHidden/>
          </w:rPr>
          <w:t>66</w:t>
        </w:r>
        <w:r w:rsidR="004E3C55">
          <w:rPr>
            <w:noProof/>
            <w:webHidden/>
          </w:rPr>
          <w:fldChar w:fldCharType="end"/>
        </w:r>
      </w:hyperlink>
    </w:p>
    <w:p w14:paraId="106214B0" w14:textId="740B78A5" w:rsidR="004E3C55" w:rsidRDefault="003A7DC9">
      <w:pPr>
        <w:pStyle w:val="TableofFigures"/>
        <w:tabs>
          <w:tab w:val="right" w:leader="dot" w:pos="7927"/>
        </w:tabs>
        <w:rPr>
          <w:rFonts w:asciiTheme="minorHAnsi" w:eastAsiaTheme="minorEastAsia" w:hAnsiTheme="minorHAnsi"/>
          <w:noProof/>
          <w:sz w:val="22"/>
          <w:lang w:val="en-ID" w:eastAsia="en-ID"/>
        </w:rPr>
      </w:pPr>
      <w:hyperlink r:id="rId20" w:anchor="_Toc59571619" w:history="1">
        <w:r w:rsidR="004E3C55" w:rsidRPr="00FC674C">
          <w:rPr>
            <w:rStyle w:val="Hyperlink"/>
            <w:noProof/>
          </w:rPr>
          <w:t>Gambar V.2 Hasil Pengujian Menggunakan KFDA-SVM</w:t>
        </w:r>
        <w:r w:rsidR="004E3C55">
          <w:rPr>
            <w:noProof/>
            <w:webHidden/>
          </w:rPr>
          <w:tab/>
        </w:r>
        <w:r w:rsidR="004E3C55">
          <w:rPr>
            <w:noProof/>
            <w:webHidden/>
          </w:rPr>
          <w:fldChar w:fldCharType="begin"/>
        </w:r>
        <w:r w:rsidR="004E3C55">
          <w:rPr>
            <w:noProof/>
            <w:webHidden/>
          </w:rPr>
          <w:instrText xml:space="preserve"> PAGEREF _Toc59571619 \h </w:instrText>
        </w:r>
        <w:r w:rsidR="004E3C55">
          <w:rPr>
            <w:noProof/>
            <w:webHidden/>
          </w:rPr>
        </w:r>
        <w:r w:rsidR="004E3C55">
          <w:rPr>
            <w:noProof/>
            <w:webHidden/>
          </w:rPr>
          <w:fldChar w:fldCharType="separate"/>
        </w:r>
        <w:r w:rsidR="004E3C55">
          <w:rPr>
            <w:noProof/>
            <w:webHidden/>
          </w:rPr>
          <w:t>69</w:t>
        </w:r>
        <w:r w:rsidR="004E3C55">
          <w:rPr>
            <w:noProof/>
            <w:webHidden/>
          </w:rPr>
          <w:fldChar w:fldCharType="end"/>
        </w:r>
      </w:hyperlink>
    </w:p>
    <w:p w14:paraId="1DC06EF1" w14:textId="223AAFC9" w:rsidR="004E3C55" w:rsidRDefault="003A7DC9">
      <w:pPr>
        <w:pStyle w:val="TableofFigures"/>
        <w:tabs>
          <w:tab w:val="right" w:leader="dot" w:pos="7927"/>
        </w:tabs>
        <w:rPr>
          <w:rFonts w:asciiTheme="minorHAnsi" w:eastAsiaTheme="minorEastAsia" w:hAnsiTheme="minorHAnsi"/>
          <w:noProof/>
          <w:sz w:val="22"/>
          <w:lang w:val="en-ID" w:eastAsia="en-ID"/>
        </w:rPr>
      </w:pPr>
      <w:hyperlink w:anchor="_Toc59571620" w:history="1">
        <w:r w:rsidR="004E3C55" w:rsidRPr="00FC674C">
          <w:rPr>
            <w:rStyle w:val="Hyperlink"/>
            <w:noProof/>
            <w:lang w:bidi="hi-IN"/>
          </w:rPr>
          <w:t>Gambar V.3 Pengujian Akurasi Pada   Nilai γ = 0,0001</w:t>
        </w:r>
        <w:r w:rsidR="004E3C55">
          <w:rPr>
            <w:noProof/>
            <w:webHidden/>
          </w:rPr>
          <w:tab/>
        </w:r>
        <w:r w:rsidR="004E3C55">
          <w:rPr>
            <w:noProof/>
            <w:webHidden/>
          </w:rPr>
          <w:fldChar w:fldCharType="begin"/>
        </w:r>
        <w:r w:rsidR="004E3C55">
          <w:rPr>
            <w:noProof/>
            <w:webHidden/>
          </w:rPr>
          <w:instrText xml:space="preserve"> PAGEREF _Toc59571620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7A6CE691" w14:textId="0BC2E8A3" w:rsidR="004E3C55" w:rsidRDefault="003A7DC9">
      <w:pPr>
        <w:pStyle w:val="TableofFigures"/>
        <w:tabs>
          <w:tab w:val="right" w:leader="dot" w:pos="7927"/>
        </w:tabs>
        <w:rPr>
          <w:rFonts w:asciiTheme="minorHAnsi" w:eastAsiaTheme="minorEastAsia" w:hAnsiTheme="minorHAnsi"/>
          <w:noProof/>
          <w:sz w:val="22"/>
          <w:lang w:val="en-ID" w:eastAsia="en-ID"/>
        </w:rPr>
      </w:pPr>
      <w:hyperlink w:anchor="_Toc59571621" w:history="1">
        <w:r w:rsidR="004E3C55" w:rsidRPr="00FC674C">
          <w:rPr>
            <w:rStyle w:val="Hyperlink"/>
            <w:noProof/>
            <w:lang w:bidi="hi-IN"/>
          </w:rPr>
          <w:t>Gambar V.4 Pengujian Akurasi Pada  Nilai γ = 0,00005</w:t>
        </w:r>
        <w:r w:rsidR="004E3C55">
          <w:rPr>
            <w:noProof/>
            <w:webHidden/>
          </w:rPr>
          <w:tab/>
        </w:r>
        <w:r w:rsidR="004E3C55">
          <w:rPr>
            <w:noProof/>
            <w:webHidden/>
          </w:rPr>
          <w:fldChar w:fldCharType="begin"/>
        </w:r>
        <w:r w:rsidR="004E3C55">
          <w:rPr>
            <w:noProof/>
            <w:webHidden/>
          </w:rPr>
          <w:instrText xml:space="preserve"> PAGEREF _Toc59571621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ED652C5" w14:textId="6D1A5771" w:rsidR="004E3C55" w:rsidRDefault="003A7DC9">
      <w:pPr>
        <w:pStyle w:val="TableofFigures"/>
        <w:tabs>
          <w:tab w:val="right" w:leader="dot" w:pos="7927"/>
        </w:tabs>
        <w:rPr>
          <w:rFonts w:asciiTheme="minorHAnsi" w:eastAsiaTheme="minorEastAsia" w:hAnsiTheme="minorHAnsi"/>
          <w:noProof/>
          <w:sz w:val="22"/>
          <w:lang w:val="en-ID" w:eastAsia="en-ID"/>
        </w:rPr>
      </w:pPr>
      <w:hyperlink r:id="rId21" w:anchor="_Toc59571622" w:history="1">
        <w:r w:rsidR="004E3C55" w:rsidRPr="00FC674C">
          <w:rPr>
            <w:rStyle w:val="Hyperlink"/>
            <w:noProof/>
          </w:rPr>
          <w:t>Gambar V.5 Pengujian Akurasi Pada Nilai γ = 0,00001</w:t>
        </w:r>
        <w:r w:rsidR="004E3C55">
          <w:rPr>
            <w:noProof/>
            <w:webHidden/>
          </w:rPr>
          <w:tab/>
        </w:r>
        <w:r w:rsidR="004E3C55">
          <w:rPr>
            <w:noProof/>
            <w:webHidden/>
          </w:rPr>
          <w:fldChar w:fldCharType="begin"/>
        </w:r>
        <w:r w:rsidR="004E3C55">
          <w:rPr>
            <w:noProof/>
            <w:webHidden/>
          </w:rPr>
          <w:instrText xml:space="preserve"> PAGEREF _Toc59571622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F32206A" w14:textId="516D387E" w:rsidR="004E3C55" w:rsidRDefault="003A7DC9">
      <w:pPr>
        <w:pStyle w:val="TableofFigures"/>
        <w:tabs>
          <w:tab w:val="right" w:leader="dot" w:pos="7927"/>
        </w:tabs>
        <w:rPr>
          <w:rFonts w:asciiTheme="minorHAnsi" w:eastAsiaTheme="minorEastAsia" w:hAnsiTheme="minorHAnsi"/>
          <w:noProof/>
          <w:sz w:val="22"/>
          <w:lang w:val="en-ID" w:eastAsia="en-ID"/>
        </w:rPr>
      </w:pPr>
      <w:hyperlink r:id="rId22" w:anchor="_Toc59571623" w:history="1">
        <w:r w:rsidR="004E3C55" w:rsidRPr="00FC674C">
          <w:rPr>
            <w:rStyle w:val="Hyperlink"/>
            <w:noProof/>
          </w:rPr>
          <w:t>Gambar V.6 Pengujian Akurasi Pada Nilai γ = 0,000005</w:t>
        </w:r>
        <w:r w:rsidR="004E3C55">
          <w:rPr>
            <w:noProof/>
            <w:webHidden/>
          </w:rPr>
          <w:tab/>
        </w:r>
        <w:r w:rsidR="004E3C55">
          <w:rPr>
            <w:noProof/>
            <w:webHidden/>
          </w:rPr>
          <w:fldChar w:fldCharType="begin"/>
        </w:r>
        <w:r w:rsidR="004E3C55">
          <w:rPr>
            <w:noProof/>
            <w:webHidden/>
          </w:rPr>
          <w:instrText xml:space="preserve"> PAGEREF _Toc59571623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01125BFA" w14:textId="5307E3CB" w:rsidR="004E3C55" w:rsidRDefault="003A7DC9">
      <w:pPr>
        <w:pStyle w:val="TableofFigures"/>
        <w:tabs>
          <w:tab w:val="right" w:leader="dot" w:pos="7927"/>
        </w:tabs>
        <w:rPr>
          <w:rFonts w:asciiTheme="minorHAnsi" w:eastAsiaTheme="minorEastAsia" w:hAnsiTheme="minorHAnsi"/>
          <w:noProof/>
          <w:sz w:val="22"/>
          <w:lang w:val="en-ID" w:eastAsia="en-ID"/>
        </w:rPr>
      </w:pPr>
      <w:hyperlink r:id="rId23" w:anchor="_Toc59571624" w:history="1">
        <w:r w:rsidR="004E3C55" w:rsidRPr="00FC674C">
          <w:rPr>
            <w:rStyle w:val="Hyperlink"/>
            <w:noProof/>
          </w:rPr>
          <w:t>Gambar V.7 Pengujian Akurasi Pada Nilai γ = 0,000001</w:t>
        </w:r>
        <w:r w:rsidR="004E3C55">
          <w:rPr>
            <w:noProof/>
            <w:webHidden/>
          </w:rPr>
          <w:tab/>
        </w:r>
        <w:r w:rsidR="004E3C55">
          <w:rPr>
            <w:noProof/>
            <w:webHidden/>
          </w:rPr>
          <w:fldChar w:fldCharType="begin"/>
        </w:r>
        <w:r w:rsidR="004E3C55">
          <w:rPr>
            <w:noProof/>
            <w:webHidden/>
          </w:rPr>
          <w:instrText xml:space="preserve"> PAGEREF _Toc59571624 \h </w:instrText>
        </w:r>
        <w:r w:rsidR="004E3C55">
          <w:rPr>
            <w:noProof/>
            <w:webHidden/>
          </w:rPr>
        </w:r>
        <w:r w:rsidR="004E3C55">
          <w:rPr>
            <w:noProof/>
            <w:webHidden/>
          </w:rPr>
          <w:fldChar w:fldCharType="separate"/>
        </w:r>
        <w:r w:rsidR="004E3C55">
          <w:rPr>
            <w:noProof/>
            <w:webHidden/>
          </w:rPr>
          <w:t>73</w:t>
        </w:r>
        <w:r w:rsidR="004E3C55">
          <w:rPr>
            <w:noProof/>
            <w:webHidden/>
          </w:rPr>
          <w:fldChar w:fldCharType="end"/>
        </w:r>
      </w:hyperlink>
    </w:p>
    <w:p w14:paraId="385F34A7" w14:textId="0BD3CC2F" w:rsidR="004E3C55" w:rsidRDefault="003A7DC9">
      <w:pPr>
        <w:pStyle w:val="TableofFigures"/>
        <w:tabs>
          <w:tab w:val="right" w:leader="dot" w:pos="7927"/>
        </w:tabs>
        <w:rPr>
          <w:rFonts w:asciiTheme="minorHAnsi" w:eastAsiaTheme="minorEastAsia" w:hAnsiTheme="minorHAnsi"/>
          <w:noProof/>
          <w:sz w:val="22"/>
          <w:lang w:val="en-ID" w:eastAsia="en-ID"/>
        </w:rPr>
      </w:pPr>
      <w:hyperlink r:id="rId24" w:anchor="_Toc59571625" w:history="1">
        <w:r w:rsidR="004E3C55" w:rsidRPr="00FC674C">
          <w:rPr>
            <w:rStyle w:val="Hyperlink"/>
            <w:noProof/>
          </w:rPr>
          <w:t>Gambar V.8 Nilai WCSS Minimum Pada Ukuran Referensi = 50</w:t>
        </w:r>
        <w:r w:rsidR="004E3C55">
          <w:rPr>
            <w:noProof/>
            <w:webHidden/>
          </w:rPr>
          <w:tab/>
        </w:r>
        <w:r w:rsidR="004E3C55">
          <w:rPr>
            <w:noProof/>
            <w:webHidden/>
          </w:rPr>
          <w:fldChar w:fldCharType="begin"/>
        </w:r>
        <w:r w:rsidR="004E3C55">
          <w:rPr>
            <w:noProof/>
            <w:webHidden/>
          </w:rPr>
          <w:instrText xml:space="preserve"> PAGEREF _Toc59571625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773B24D" w14:textId="05FEE0C0" w:rsidR="004E3C55" w:rsidRDefault="003A7DC9">
      <w:pPr>
        <w:pStyle w:val="TableofFigures"/>
        <w:tabs>
          <w:tab w:val="right" w:leader="dot" w:pos="7927"/>
        </w:tabs>
        <w:rPr>
          <w:rFonts w:asciiTheme="minorHAnsi" w:eastAsiaTheme="minorEastAsia" w:hAnsiTheme="minorHAnsi"/>
          <w:noProof/>
          <w:sz w:val="22"/>
          <w:lang w:val="en-ID" w:eastAsia="en-ID"/>
        </w:rPr>
      </w:pPr>
      <w:hyperlink r:id="rId25" w:anchor="_Toc59571626" w:history="1">
        <w:r w:rsidR="004E3C55" w:rsidRPr="00FC674C">
          <w:rPr>
            <w:rStyle w:val="Hyperlink"/>
            <w:noProof/>
          </w:rPr>
          <w:t>Gambar V.9 Nilai WCSS Minimum Pada Ukuran Referensi = 100</w:t>
        </w:r>
        <w:r w:rsidR="004E3C55">
          <w:rPr>
            <w:noProof/>
            <w:webHidden/>
          </w:rPr>
          <w:tab/>
        </w:r>
        <w:r w:rsidR="004E3C55">
          <w:rPr>
            <w:noProof/>
            <w:webHidden/>
          </w:rPr>
          <w:fldChar w:fldCharType="begin"/>
        </w:r>
        <w:r w:rsidR="004E3C55">
          <w:rPr>
            <w:noProof/>
            <w:webHidden/>
          </w:rPr>
          <w:instrText xml:space="preserve"> PAGEREF _Toc59571626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6C8C0BC9" w14:textId="5CE5123A" w:rsidR="004E3C55" w:rsidRDefault="003A7DC9">
      <w:pPr>
        <w:pStyle w:val="TableofFigures"/>
        <w:tabs>
          <w:tab w:val="right" w:leader="dot" w:pos="7927"/>
        </w:tabs>
        <w:rPr>
          <w:rFonts w:asciiTheme="minorHAnsi" w:eastAsiaTheme="minorEastAsia" w:hAnsiTheme="minorHAnsi"/>
          <w:noProof/>
          <w:sz w:val="22"/>
          <w:lang w:val="en-ID" w:eastAsia="en-ID"/>
        </w:rPr>
      </w:pPr>
      <w:hyperlink r:id="rId26" w:anchor="_Toc59571627" w:history="1">
        <w:r w:rsidR="004E3C55" w:rsidRPr="00FC674C">
          <w:rPr>
            <w:rStyle w:val="Hyperlink"/>
            <w:noProof/>
          </w:rPr>
          <w:t>Gambar V.10 Nilai WCSS Minimum Pada Ukuran Referensi = 150</w:t>
        </w:r>
        <w:r w:rsidR="004E3C55">
          <w:rPr>
            <w:noProof/>
            <w:webHidden/>
          </w:rPr>
          <w:tab/>
        </w:r>
        <w:r w:rsidR="004E3C55">
          <w:rPr>
            <w:noProof/>
            <w:webHidden/>
          </w:rPr>
          <w:fldChar w:fldCharType="begin"/>
        </w:r>
        <w:r w:rsidR="004E3C55">
          <w:rPr>
            <w:noProof/>
            <w:webHidden/>
          </w:rPr>
          <w:instrText xml:space="preserve"> PAGEREF _Toc59571627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53AD19BA" w14:textId="51648EA9" w:rsidR="004E3C55" w:rsidRDefault="003A7DC9">
      <w:pPr>
        <w:pStyle w:val="TableofFigures"/>
        <w:tabs>
          <w:tab w:val="right" w:leader="dot" w:pos="7927"/>
        </w:tabs>
        <w:rPr>
          <w:rFonts w:asciiTheme="minorHAnsi" w:eastAsiaTheme="minorEastAsia" w:hAnsiTheme="minorHAnsi"/>
          <w:noProof/>
          <w:sz w:val="22"/>
          <w:lang w:val="en-ID" w:eastAsia="en-ID"/>
        </w:rPr>
      </w:pPr>
      <w:hyperlink r:id="rId27" w:anchor="_Toc59571628" w:history="1">
        <w:r w:rsidR="004E3C55" w:rsidRPr="00FC674C">
          <w:rPr>
            <w:rStyle w:val="Hyperlink"/>
            <w:noProof/>
          </w:rPr>
          <w:t>Gambar V.11 Nilai WCSS Minimum Pada Ukuran Referensi = 200</w:t>
        </w:r>
        <w:r w:rsidR="004E3C55">
          <w:rPr>
            <w:noProof/>
            <w:webHidden/>
          </w:rPr>
          <w:tab/>
        </w:r>
        <w:r w:rsidR="004E3C55">
          <w:rPr>
            <w:noProof/>
            <w:webHidden/>
          </w:rPr>
          <w:fldChar w:fldCharType="begin"/>
        </w:r>
        <w:r w:rsidR="004E3C55">
          <w:rPr>
            <w:noProof/>
            <w:webHidden/>
          </w:rPr>
          <w:instrText xml:space="preserve"> PAGEREF _Toc59571628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2C0CA37" w14:textId="4C95143F" w:rsidR="004E3C55" w:rsidRDefault="003A7DC9">
      <w:pPr>
        <w:pStyle w:val="TableofFigures"/>
        <w:tabs>
          <w:tab w:val="right" w:leader="dot" w:pos="7927"/>
        </w:tabs>
        <w:rPr>
          <w:rFonts w:asciiTheme="minorHAnsi" w:eastAsiaTheme="minorEastAsia" w:hAnsiTheme="minorHAnsi"/>
          <w:noProof/>
          <w:sz w:val="22"/>
          <w:lang w:val="en-ID" w:eastAsia="en-ID"/>
        </w:rPr>
      </w:pPr>
      <w:hyperlink r:id="rId28" w:anchor="_Toc59571629" w:history="1">
        <w:r w:rsidR="004E3C55" w:rsidRPr="00FC674C">
          <w:rPr>
            <w:rStyle w:val="Hyperlink"/>
            <w:noProof/>
          </w:rPr>
          <w:t>Gambar V.12 Sampel Salah Minimum</w:t>
        </w:r>
        <w:r w:rsidR="004E3C55">
          <w:rPr>
            <w:noProof/>
            <w:webHidden/>
          </w:rPr>
          <w:tab/>
        </w:r>
        <w:r w:rsidR="004E3C55">
          <w:rPr>
            <w:noProof/>
            <w:webHidden/>
          </w:rPr>
          <w:fldChar w:fldCharType="begin"/>
        </w:r>
        <w:r w:rsidR="004E3C55">
          <w:rPr>
            <w:noProof/>
            <w:webHidden/>
          </w:rPr>
          <w:instrText xml:space="preserve"> PAGEREF _Toc59571629 \h </w:instrText>
        </w:r>
        <w:r w:rsidR="004E3C55">
          <w:rPr>
            <w:noProof/>
            <w:webHidden/>
          </w:rPr>
        </w:r>
        <w:r w:rsidR="004E3C55">
          <w:rPr>
            <w:noProof/>
            <w:webHidden/>
          </w:rPr>
          <w:fldChar w:fldCharType="separate"/>
        </w:r>
        <w:r w:rsidR="004E3C55">
          <w:rPr>
            <w:noProof/>
            <w:webHidden/>
          </w:rPr>
          <w:t>82</w:t>
        </w:r>
        <w:r w:rsidR="004E3C55">
          <w:rPr>
            <w:noProof/>
            <w:webHidden/>
          </w:rPr>
          <w:fldChar w:fldCharType="end"/>
        </w:r>
      </w:hyperlink>
    </w:p>
    <w:p w14:paraId="291A6B0F" w14:textId="5ACBBA81" w:rsidR="004E3C55" w:rsidRDefault="003A7DC9">
      <w:pPr>
        <w:pStyle w:val="TableofFigures"/>
        <w:tabs>
          <w:tab w:val="right" w:leader="dot" w:pos="7927"/>
        </w:tabs>
        <w:rPr>
          <w:rFonts w:asciiTheme="minorHAnsi" w:eastAsiaTheme="minorEastAsia" w:hAnsiTheme="minorHAnsi"/>
          <w:noProof/>
          <w:sz w:val="22"/>
          <w:lang w:val="en-ID" w:eastAsia="en-ID"/>
        </w:rPr>
      </w:pPr>
      <w:hyperlink r:id="rId29" w:anchor="_Toc59571630" w:history="1">
        <w:r w:rsidR="004E3C55" w:rsidRPr="00FC674C">
          <w:rPr>
            <w:rStyle w:val="Hyperlink"/>
            <w:noProof/>
          </w:rPr>
          <w:t>Gambar V.13 Akurasi Program Pada Data Latih Menggunakan Variasi Bobot Kelas Normal</w:t>
        </w:r>
        <w:r w:rsidR="004E3C55">
          <w:rPr>
            <w:noProof/>
            <w:webHidden/>
          </w:rPr>
          <w:tab/>
        </w:r>
        <w:r w:rsidR="004E3C55">
          <w:rPr>
            <w:noProof/>
            <w:webHidden/>
          </w:rPr>
          <w:fldChar w:fldCharType="begin"/>
        </w:r>
        <w:r w:rsidR="004E3C55">
          <w:rPr>
            <w:noProof/>
            <w:webHidden/>
          </w:rPr>
          <w:instrText xml:space="preserve"> PAGEREF _Toc59571630 \h </w:instrText>
        </w:r>
        <w:r w:rsidR="004E3C55">
          <w:rPr>
            <w:noProof/>
            <w:webHidden/>
          </w:rPr>
        </w:r>
        <w:r w:rsidR="004E3C55">
          <w:rPr>
            <w:noProof/>
            <w:webHidden/>
          </w:rPr>
          <w:fldChar w:fldCharType="separate"/>
        </w:r>
        <w:r w:rsidR="004E3C55">
          <w:rPr>
            <w:noProof/>
            <w:webHidden/>
          </w:rPr>
          <w:t>86</w:t>
        </w:r>
        <w:r w:rsidR="004E3C55">
          <w:rPr>
            <w:noProof/>
            <w:webHidden/>
          </w:rPr>
          <w:fldChar w:fldCharType="end"/>
        </w:r>
      </w:hyperlink>
    </w:p>
    <w:p w14:paraId="7589F86F" w14:textId="75BDC15D" w:rsidR="004E3C55" w:rsidRDefault="003A7DC9">
      <w:pPr>
        <w:pStyle w:val="TableofFigures"/>
        <w:tabs>
          <w:tab w:val="right" w:leader="dot" w:pos="7927"/>
        </w:tabs>
        <w:rPr>
          <w:rFonts w:asciiTheme="minorHAnsi" w:eastAsiaTheme="minorEastAsia" w:hAnsiTheme="minorHAnsi"/>
          <w:noProof/>
          <w:sz w:val="22"/>
          <w:lang w:val="en-ID" w:eastAsia="en-ID"/>
        </w:rPr>
      </w:pPr>
      <w:hyperlink r:id="rId30" w:anchor="_Toc59571631" w:history="1">
        <w:r w:rsidR="004E3C55" w:rsidRPr="00FC674C">
          <w:rPr>
            <w:rStyle w:val="Hyperlink"/>
            <w:noProof/>
          </w:rPr>
          <w:t>Gambar V.14 Akurasi Program Pada Jenis Kesalahan Dengan Variasi Bobot Kelas</w:t>
        </w:r>
        <w:r w:rsidR="004E3C55">
          <w:rPr>
            <w:noProof/>
            <w:webHidden/>
          </w:rPr>
          <w:tab/>
        </w:r>
        <w:r w:rsidR="004E3C55">
          <w:rPr>
            <w:noProof/>
            <w:webHidden/>
          </w:rPr>
          <w:fldChar w:fldCharType="begin"/>
        </w:r>
        <w:r w:rsidR="004E3C55">
          <w:rPr>
            <w:noProof/>
            <w:webHidden/>
          </w:rPr>
          <w:instrText xml:space="preserve"> PAGEREF _Toc59571631 \h </w:instrText>
        </w:r>
        <w:r w:rsidR="004E3C55">
          <w:rPr>
            <w:noProof/>
            <w:webHidden/>
          </w:rPr>
        </w:r>
        <w:r w:rsidR="004E3C55">
          <w:rPr>
            <w:noProof/>
            <w:webHidden/>
          </w:rPr>
          <w:fldChar w:fldCharType="separate"/>
        </w:r>
        <w:r w:rsidR="004E3C55">
          <w:rPr>
            <w:noProof/>
            <w:webHidden/>
          </w:rPr>
          <w:t>87</w:t>
        </w:r>
        <w:r w:rsidR="004E3C55">
          <w:rPr>
            <w:noProof/>
            <w:webHidden/>
          </w:rPr>
          <w:fldChar w:fldCharType="end"/>
        </w:r>
      </w:hyperlink>
    </w:p>
    <w:p w14:paraId="490CC04C" w14:textId="227A507E" w:rsidR="004E3C55" w:rsidRDefault="003A7DC9">
      <w:pPr>
        <w:pStyle w:val="TableofFigures"/>
        <w:tabs>
          <w:tab w:val="right" w:leader="dot" w:pos="7927"/>
        </w:tabs>
        <w:rPr>
          <w:rFonts w:asciiTheme="minorHAnsi" w:eastAsiaTheme="minorEastAsia" w:hAnsiTheme="minorHAnsi"/>
          <w:noProof/>
          <w:sz w:val="22"/>
          <w:lang w:val="en-ID" w:eastAsia="en-ID"/>
        </w:rPr>
      </w:pPr>
      <w:hyperlink r:id="rId31" w:anchor="_Toc59571632" w:history="1">
        <w:r w:rsidR="004E3C55" w:rsidRPr="00FC674C">
          <w:rPr>
            <w:rStyle w:val="Hyperlink"/>
            <w:noProof/>
          </w:rPr>
          <w:t>Gambar V.15 Pengaruh Bobot Kelas Pada Akurasi Klasifikasi Data Normal</w:t>
        </w:r>
        <w:r w:rsidR="004E3C55">
          <w:rPr>
            <w:noProof/>
            <w:webHidden/>
          </w:rPr>
          <w:tab/>
        </w:r>
        <w:r w:rsidR="004E3C55">
          <w:rPr>
            <w:noProof/>
            <w:webHidden/>
          </w:rPr>
          <w:fldChar w:fldCharType="begin"/>
        </w:r>
        <w:r w:rsidR="004E3C55">
          <w:rPr>
            <w:noProof/>
            <w:webHidden/>
          </w:rPr>
          <w:instrText xml:space="preserve"> PAGEREF _Toc59571632 \h </w:instrText>
        </w:r>
        <w:r w:rsidR="004E3C55">
          <w:rPr>
            <w:noProof/>
            <w:webHidden/>
          </w:rPr>
        </w:r>
        <w:r w:rsidR="004E3C55">
          <w:rPr>
            <w:noProof/>
            <w:webHidden/>
          </w:rPr>
          <w:fldChar w:fldCharType="separate"/>
        </w:r>
        <w:r w:rsidR="004E3C55">
          <w:rPr>
            <w:noProof/>
            <w:webHidden/>
          </w:rPr>
          <w:t>89</w:t>
        </w:r>
        <w:r w:rsidR="004E3C55">
          <w:rPr>
            <w:noProof/>
            <w:webHidden/>
          </w:rPr>
          <w:fldChar w:fldCharType="end"/>
        </w:r>
      </w:hyperlink>
    </w:p>
    <w:p w14:paraId="0939F4C3" w14:textId="66EAC456" w:rsidR="004E3C55" w:rsidRDefault="003A7DC9">
      <w:pPr>
        <w:pStyle w:val="TableofFigures"/>
        <w:tabs>
          <w:tab w:val="right" w:leader="dot" w:pos="7927"/>
        </w:tabs>
        <w:rPr>
          <w:rFonts w:asciiTheme="minorHAnsi" w:eastAsiaTheme="minorEastAsia" w:hAnsiTheme="minorHAnsi"/>
          <w:noProof/>
          <w:sz w:val="22"/>
          <w:lang w:val="en-ID" w:eastAsia="en-ID"/>
        </w:rPr>
      </w:pPr>
      <w:hyperlink w:anchor="_Toc59571633" w:history="1">
        <w:r w:rsidR="004E3C55" w:rsidRPr="00FC674C">
          <w:rPr>
            <w:rStyle w:val="Hyperlink"/>
            <w:noProof/>
          </w:rPr>
          <w:t>Gambar V.16 Akurasi Program Pada Data Latih Menggunakan Variasi Bobot Kelas Normal Setelah Penyetelan Parameter</w:t>
        </w:r>
        <w:r w:rsidR="004E3C55">
          <w:rPr>
            <w:noProof/>
            <w:webHidden/>
          </w:rPr>
          <w:tab/>
        </w:r>
        <w:r w:rsidR="004E3C55">
          <w:rPr>
            <w:noProof/>
            <w:webHidden/>
          </w:rPr>
          <w:fldChar w:fldCharType="begin"/>
        </w:r>
        <w:r w:rsidR="004E3C55">
          <w:rPr>
            <w:noProof/>
            <w:webHidden/>
          </w:rPr>
          <w:instrText xml:space="preserve"> PAGEREF _Toc59571633 \h </w:instrText>
        </w:r>
        <w:r w:rsidR="004E3C55">
          <w:rPr>
            <w:noProof/>
            <w:webHidden/>
          </w:rPr>
        </w:r>
        <w:r w:rsidR="004E3C55">
          <w:rPr>
            <w:noProof/>
            <w:webHidden/>
          </w:rPr>
          <w:fldChar w:fldCharType="separate"/>
        </w:r>
        <w:r w:rsidR="004E3C55">
          <w:rPr>
            <w:noProof/>
            <w:webHidden/>
          </w:rPr>
          <w:t>91</w:t>
        </w:r>
        <w:r w:rsidR="004E3C55">
          <w:rPr>
            <w:noProof/>
            <w:webHidden/>
          </w:rPr>
          <w:fldChar w:fldCharType="end"/>
        </w:r>
      </w:hyperlink>
    </w:p>
    <w:p w14:paraId="0F6F8574" w14:textId="712CA04D" w:rsidR="004E3C55" w:rsidRDefault="003A7DC9">
      <w:pPr>
        <w:pStyle w:val="TableofFigures"/>
        <w:tabs>
          <w:tab w:val="right" w:leader="dot" w:pos="7927"/>
        </w:tabs>
        <w:rPr>
          <w:rFonts w:asciiTheme="minorHAnsi" w:eastAsiaTheme="minorEastAsia" w:hAnsiTheme="minorHAnsi"/>
          <w:noProof/>
          <w:sz w:val="22"/>
          <w:lang w:val="en-ID" w:eastAsia="en-ID"/>
        </w:rPr>
      </w:pPr>
      <w:hyperlink r:id="rId32" w:anchor="_Toc59571634" w:history="1">
        <w:r w:rsidR="004E3C55" w:rsidRPr="00FC674C">
          <w:rPr>
            <w:rStyle w:val="Hyperlink"/>
            <w:noProof/>
          </w:rPr>
          <w:t>Gambar V.17 Akurasi Program Pada Data Validasi Menggunakan Ukuran Referensi = 150 Dengan Variasi Nilai γ</w:t>
        </w:r>
        <w:r w:rsidR="004E3C55">
          <w:rPr>
            <w:noProof/>
            <w:webHidden/>
          </w:rPr>
          <w:tab/>
        </w:r>
        <w:r w:rsidR="004E3C55">
          <w:rPr>
            <w:noProof/>
            <w:webHidden/>
          </w:rPr>
          <w:fldChar w:fldCharType="begin"/>
        </w:r>
        <w:r w:rsidR="004E3C55">
          <w:rPr>
            <w:noProof/>
            <w:webHidden/>
          </w:rPr>
          <w:instrText xml:space="preserve"> PAGEREF _Toc59571634 \h </w:instrText>
        </w:r>
        <w:r w:rsidR="004E3C55">
          <w:rPr>
            <w:noProof/>
            <w:webHidden/>
          </w:rPr>
        </w:r>
        <w:r w:rsidR="004E3C55">
          <w:rPr>
            <w:noProof/>
            <w:webHidden/>
          </w:rPr>
          <w:fldChar w:fldCharType="separate"/>
        </w:r>
        <w:r w:rsidR="004E3C55">
          <w:rPr>
            <w:noProof/>
            <w:webHidden/>
          </w:rPr>
          <w:t>93</w:t>
        </w:r>
        <w:r w:rsidR="004E3C55">
          <w:rPr>
            <w:noProof/>
            <w:webHidden/>
          </w:rPr>
          <w:fldChar w:fldCharType="end"/>
        </w:r>
      </w:hyperlink>
    </w:p>
    <w:p w14:paraId="445F77DA" w14:textId="6A7BF0EF" w:rsidR="004E3C55" w:rsidRDefault="003A7DC9">
      <w:pPr>
        <w:pStyle w:val="TableofFigures"/>
        <w:tabs>
          <w:tab w:val="right" w:leader="dot" w:pos="7927"/>
        </w:tabs>
        <w:rPr>
          <w:rFonts w:asciiTheme="minorHAnsi" w:eastAsiaTheme="minorEastAsia" w:hAnsiTheme="minorHAnsi"/>
          <w:noProof/>
          <w:sz w:val="22"/>
          <w:lang w:val="en-ID" w:eastAsia="en-ID"/>
        </w:rPr>
      </w:pPr>
      <w:hyperlink r:id="rId33" w:anchor="_Toc59571635" w:history="1">
        <w:r w:rsidR="004E3C55" w:rsidRPr="00FC674C">
          <w:rPr>
            <w:rStyle w:val="Hyperlink"/>
            <w:noProof/>
          </w:rPr>
          <w:t>Gambar V.18 Akurasi Program Pada Data Validasi Menggunakan Ukuran Referensi = 300 Dengan Variasi Nilai γ</w:t>
        </w:r>
        <w:r w:rsidR="004E3C55">
          <w:rPr>
            <w:noProof/>
            <w:webHidden/>
          </w:rPr>
          <w:tab/>
        </w:r>
        <w:r w:rsidR="004E3C55">
          <w:rPr>
            <w:noProof/>
            <w:webHidden/>
          </w:rPr>
          <w:fldChar w:fldCharType="begin"/>
        </w:r>
        <w:r w:rsidR="004E3C55">
          <w:rPr>
            <w:noProof/>
            <w:webHidden/>
          </w:rPr>
          <w:instrText xml:space="preserve"> PAGEREF _Toc59571635 \h </w:instrText>
        </w:r>
        <w:r w:rsidR="004E3C55">
          <w:rPr>
            <w:noProof/>
            <w:webHidden/>
          </w:rPr>
        </w:r>
        <w:r w:rsidR="004E3C55">
          <w:rPr>
            <w:noProof/>
            <w:webHidden/>
          </w:rPr>
          <w:fldChar w:fldCharType="separate"/>
        </w:r>
        <w:r w:rsidR="004E3C55">
          <w:rPr>
            <w:noProof/>
            <w:webHidden/>
          </w:rPr>
          <w:t>95</w:t>
        </w:r>
        <w:r w:rsidR="004E3C55">
          <w:rPr>
            <w:noProof/>
            <w:webHidden/>
          </w:rPr>
          <w:fldChar w:fldCharType="end"/>
        </w:r>
      </w:hyperlink>
    </w:p>
    <w:p w14:paraId="25F3D5F4" w14:textId="1D85AF54"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9468082"/>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3A7DC9"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3A7DC9"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3A7DC9"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proofErr w:type="gramStart"/>
            <w:r>
              <w:rPr>
                <w:i/>
                <w:iCs/>
                <w:color w:val="000000"/>
              </w:rPr>
              <w:t>With</w:t>
            </w:r>
            <w:proofErr w:type="gramEnd"/>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proofErr w:type="spellStart"/>
            <w:r>
              <w:rPr>
                <w:color w:val="000000"/>
              </w:rPr>
              <w:t>Pengelompokan</w:t>
            </w:r>
            <w:proofErr w:type="spellEnd"/>
            <w:r>
              <w:rPr>
                <w:color w:val="000000"/>
              </w:rPr>
              <w:t xml:space="preserve">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proofErr w:type="spellStart"/>
            <w:r w:rsidRPr="00433840">
              <w:t>Fungsi</w:t>
            </w:r>
            <w:proofErr w:type="spellEnd"/>
            <w:r w:rsidRPr="00433840">
              <w:t xml:space="preserve">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proofErr w:type="spellStart"/>
            <w:r>
              <w:rPr>
                <w:color w:val="000000"/>
              </w:rPr>
              <w:t>Negatif</w:t>
            </w:r>
            <w:proofErr w:type="spellEnd"/>
            <w:r>
              <w:rPr>
                <w:color w:val="000000"/>
              </w:rPr>
              <w:t xml:space="preserve"> </w:t>
            </w:r>
            <w:proofErr w:type="spellStart"/>
            <w:r>
              <w:rPr>
                <w:color w:val="000000"/>
              </w:rPr>
              <w:t>Benar</w:t>
            </w:r>
            <w:proofErr w:type="spellEnd"/>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79E2D91" w14:textId="293F08C3" w:rsidR="000F17D4" w:rsidRPr="00190129" w:rsidRDefault="00A46BB4" w:rsidP="000F17D4">
      <w:pPr>
        <w:spacing w:after="0" w:line="240" w:lineRule="auto"/>
        <w:rPr>
          <w:rFonts w:cs="Times New Roman"/>
        </w:rPr>
      </w:pPr>
      <w:r>
        <w:rPr>
          <w:rFonts w:cs="Times New Roman"/>
          <w:color w:val="FF0000"/>
        </w:rPr>
        <w:tab/>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Pr>
          <w:rFonts w:cs="Times New Roman"/>
          <w:i/>
          <w:iCs/>
        </w:rPr>
        <w:t xml:space="preserve">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sidR="007E7315">
        <w:rPr>
          <w:rFonts w:cs="Times New Roman"/>
        </w:rPr>
        <w:t>kesalahan</w:t>
      </w:r>
      <w:proofErr w:type="spellEnd"/>
      <w:r>
        <w:rPr>
          <w:rFonts w:cs="Times New Roman"/>
          <w:i/>
          <w:iCs/>
        </w:rPr>
        <w:t xml:space="preserve">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19343B8C" w14:textId="02EDE59B" w:rsidR="00AE3406" w:rsidRPr="001B7C22"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proofErr w:type="spellStart"/>
      <w:r w:rsidR="00B031D0">
        <w:rPr>
          <w:rFonts w:cs="Times New Roman"/>
        </w:rPr>
        <w:t>klasifikasi</w:t>
      </w:r>
      <w:proofErr w:type="spellEnd"/>
      <w:r w:rsidR="006A5382">
        <w:rPr>
          <w:rFonts w:cs="Times New Roman"/>
        </w:rPr>
        <w:t xml:space="preserve">. </w:t>
      </w:r>
      <w:r w:rsidR="001B7C22">
        <w:rPr>
          <w:rFonts w:cs="Times New Roman"/>
        </w:rPr>
        <w:t xml:space="preserve">Dari </w:t>
      </w:r>
      <w:r>
        <w:rPr>
          <w:rFonts w:cs="Times New Roman"/>
        </w:rPr>
        <w:t xml:space="preserve">data </w:t>
      </w:r>
      <w:proofErr w:type="spellStart"/>
      <w:r>
        <w:rPr>
          <w:rFonts w:cs="Times New Roman"/>
        </w:rPr>
        <w:t>latih</w:t>
      </w:r>
      <w:proofErr w:type="spellEnd"/>
      <w:r w:rsidR="001B7C22">
        <w:rPr>
          <w:rFonts w:cs="Times New Roman"/>
          <w:i/>
          <w:iCs/>
        </w:rPr>
        <w:t xml:space="preserve">, </w:t>
      </w:r>
      <w:proofErr w:type="spellStart"/>
      <w:r w:rsidR="001B7C22">
        <w:rPr>
          <w:rFonts w:cs="Times New Roman"/>
        </w:rPr>
        <w:t>dihasilkan</w:t>
      </w:r>
      <w:proofErr w:type="spellEnd"/>
      <w:r w:rsidR="001B7C22">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 xml:space="preserve">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w:t>
      </w:r>
      <w:r w:rsidR="008F50D0">
        <w:rPr>
          <w:rFonts w:eastAsia="Calibri" w:cs="Times New Roman"/>
          <w:lang w:val="de-DE"/>
        </w:rPr>
        <w:t>γ</w:t>
      </w:r>
      <w:r w:rsidR="008F50D0">
        <w:rPr>
          <w:rFonts w:cs="Times New Roman"/>
        </w:rPr>
        <w:t xml:space="preserve"> </w:t>
      </w:r>
      <w:proofErr w:type="spellStart"/>
      <w:r w:rsidR="003D384F">
        <w:rPr>
          <w:rFonts w:cs="Times New Roman"/>
        </w:rPr>
        <w:t>sebesar</w:t>
      </w:r>
      <w:proofErr w:type="spellEnd"/>
      <w:r w:rsidR="003D384F">
        <w:rPr>
          <w:rFonts w:cs="Times New Roman"/>
        </w:rPr>
        <w:t xml:space="preserve"> </w:t>
      </w:r>
      <w:r w:rsidR="0007795F" w:rsidRPr="00190129">
        <w:rPr>
          <w:rFonts w:cs="Times New Roman"/>
        </w:rPr>
        <w:t>5x10</w:t>
      </w:r>
      <w:r w:rsidR="00190129">
        <w:rPr>
          <w:rFonts w:cs="Times New Roman"/>
          <w:vertAlign w:val="superscript"/>
        </w:rPr>
        <w:t>-5</w:t>
      </w:r>
      <w:r w:rsidR="003D384F">
        <w:rPr>
          <w:rFonts w:cs="Times New Roman"/>
        </w:rPr>
        <w:t xml:space="preserve">.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2E0FB7" w:rsidRPr="002E0FB7">
        <w:rPr>
          <w:rFonts w:cs="Times New Roman"/>
        </w:rPr>
        <w:t>59</w:t>
      </w:r>
      <w:r w:rsidR="001B7C22" w:rsidRPr="002E0FB7">
        <w:rPr>
          <w:rFonts w:cs="Times New Roman"/>
        </w:rPr>
        <w:t>,</w:t>
      </w:r>
      <w:r w:rsidR="002E0FB7" w:rsidRPr="002E0FB7">
        <w:rPr>
          <w:rFonts w:cs="Times New Roman"/>
        </w:rPr>
        <w:t>7</w:t>
      </w:r>
      <w:r w:rsidR="001B7C22" w:rsidRPr="002E0FB7">
        <w:rPr>
          <w:rFonts w:cs="Times New Roman"/>
        </w:rPr>
        <w:t>%</w:t>
      </w:r>
      <w:r w:rsidR="001B7C22" w:rsidRPr="00B76E1B">
        <w:rPr>
          <w:rFonts w:cs="Times New Roman"/>
          <w:color w:val="FF0000"/>
        </w:rPr>
        <w:t xml:space="preserve"> </w:t>
      </w:r>
      <w:proofErr w:type="spellStart"/>
      <w:r w:rsidR="001B7C22">
        <w:rPr>
          <w:rFonts w:cs="Times New Roman"/>
        </w:rPr>
        <w:t>untuk</w:t>
      </w:r>
      <w:proofErr w:type="spellEnd"/>
      <w:r w:rsidR="001B7C22">
        <w:rPr>
          <w:rFonts w:cs="Times New Roman"/>
        </w:rPr>
        <w:t xml:space="preserve"> </w:t>
      </w:r>
      <w:r>
        <w:rPr>
          <w:rFonts w:cs="Times New Roman"/>
        </w:rPr>
        <w:t xml:space="preserve">data </w:t>
      </w:r>
      <w:proofErr w:type="spellStart"/>
      <w:r>
        <w:rPr>
          <w:rFonts w:cs="Times New Roman"/>
        </w:rPr>
        <w:t>latih</w:t>
      </w:r>
      <w:proofErr w:type="spellEnd"/>
      <w:r>
        <w:rPr>
          <w:rFonts w:cs="Times New Roman"/>
        </w:rPr>
        <w:t xml:space="preserve"> </w:t>
      </w:r>
      <w:r w:rsidR="001B7C22">
        <w:rPr>
          <w:rFonts w:cs="Times New Roman"/>
        </w:rPr>
        <w:t xml:space="preserve">dan </w:t>
      </w:r>
      <w:r w:rsidR="00DE2F99">
        <w:rPr>
          <w:rFonts w:cs="Times New Roman"/>
        </w:rPr>
        <w:t>79</w:t>
      </w:r>
      <w:r w:rsidR="003D384F">
        <w:rPr>
          <w:rFonts w:cs="Times New Roman"/>
        </w:rPr>
        <w:t>,0</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DE2F99">
        <w:rPr>
          <w:rFonts w:cs="Times New Roman"/>
        </w:rPr>
        <w:t xml:space="preserve"> </w:t>
      </w:r>
      <w:proofErr w:type="spellStart"/>
      <w:r w:rsidR="00DE2F99">
        <w:rPr>
          <w:rFonts w:cs="Times New Roman"/>
        </w:rPr>
        <w:t>terhadap</w:t>
      </w:r>
      <w:proofErr w:type="spellEnd"/>
      <w:r w:rsidR="00DE2F99">
        <w:rPr>
          <w:rFonts w:cs="Times New Roman"/>
        </w:rPr>
        <w:t xml:space="preserve"> data </w:t>
      </w:r>
      <w:proofErr w:type="spellStart"/>
      <w:r w:rsidR="00976994">
        <w:rPr>
          <w:rFonts w:cs="Times New Roman"/>
        </w:rPr>
        <w:t>latih</w:t>
      </w:r>
      <w:proofErr w:type="spellEnd"/>
      <w:r w:rsidR="00976994">
        <w:rPr>
          <w:rFonts w:cs="Times New Roman"/>
        </w:rPr>
        <w:t xml:space="preserve"> dan data </w:t>
      </w:r>
      <w:proofErr w:type="spellStart"/>
      <w:r w:rsidR="00DE2F99">
        <w:rPr>
          <w:rFonts w:cs="Times New Roman"/>
        </w:rPr>
        <w:t>validasi</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w:t>
      </w:r>
      <w:r w:rsidR="008F50D0">
        <w:rPr>
          <w:rFonts w:eastAsia="Calibri" w:cs="Times New Roman"/>
          <w:lang w:val="de-DE"/>
        </w:rPr>
        <w:t>γ</w:t>
      </w:r>
      <w:r w:rsidR="00976994">
        <w:rPr>
          <w:rFonts w:cs="Times New Roman"/>
        </w:rPr>
        <w:t xml:space="preserve">. Pada data </w:t>
      </w:r>
      <w:proofErr w:type="spellStart"/>
      <w:r w:rsidR="00976994">
        <w:rPr>
          <w:rFonts w:cs="Times New Roman"/>
        </w:rPr>
        <w:t>latih</w:t>
      </w:r>
      <w:proofErr w:type="spellEnd"/>
      <w:r w:rsidR="00976994">
        <w:rPr>
          <w:rFonts w:cs="Times New Roman"/>
        </w:rPr>
        <w:t xml:space="preserve">, </w:t>
      </w:r>
      <w:proofErr w:type="spellStart"/>
      <w:r w:rsidR="00976994">
        <w:rPr>
          <w:rFonts w:cs="Times New Roman"/>
        </w:rPr>
        <w:t>dihasilkan</w:t>
      </w:r>
      <w:proofErr w:type="spellEnd"/>
      <w:r w:rsidR="00976994">
        <w:rPr>
          <w:rFonts w:cs="Times New Roman"/>
        </w:rPr>
        <w:t xml:space="preserve"> </w:t>
      </w:r>
      <w:proofErr w:type="spellStart"/>
      <w:r w:rsidR="00976994">
        <w:rPr>
          <w:rFonts w:cs="Times New Roman"/>
        </w:rPr>
        <w:t>nilai</w:t>
      </w:r>
      <w:proofErr w:type="spellEnd"/>
      <w:r w:rsidR="00976994">
        <w:rPr>
          <w:rFonts w:cs="Times New Roman"/>
        </w:rPr>
        <w:t xml:space="preserve"> </w:t>
      </w:r>
      <w:proofErr w:type="spellStart"/>
      <w:r w:rsidR="00976994">
        <w:rPr>
          <w:rFonts w:cs="Times New Roman"/>
        </w:rPr>
        <w:t>akurasi</w:t>
      </w:r>
      <w:proofErr w:type="spellEnd"/>
      <w:r w:rsidR="00976994">
        <w:rPr>
          <w:rFonts w:cs="Times New Roman"/>
        </w:rPr>
        <w:t xml:space="preserve"> </w:t>
      </w:r>
      <w:proofErr w:type="spellStart"/>
      <w:r w:rsidR="00976994">
        <w:rPr>
          <w:rFonts w:cs="Times New Roman"/>
        </w:rPr>
        <w:t>sebesar</w:t>
      </w:r>
      <w:proofErr w:type="spellEnd"/>
      <w:r w:rsidR="00976994">
        <w:rPr>
          <w:rFonts w:cs="Times New Roman"/>
        </w:rPr>
        <w:t xml:space="preserve"> 79,01% </w:t>
      </w:r>
      <w:proofErr w:type="spellStart"/>
      <w:r w:rsidR="00976994">
        <w:rPr>
          <w:rFonts w:cs="Times New Roman"/>
        </w:rPr>
        <w:t>setelah</w:t>
      </w:r>
      <w:proofErr w:type="spellEnd"/>
      <w:r w:rsidR="00976994">
        <w:rPr>
          <w:rFonts w:cs="Times New Roman"/>
        </w:rPr>
        <w:t xml:space="preserve"> </w:t>
      </w:r>
      <w:proofErr w:type="spellStart"/>
      <w:r w:rsidR="00976994">
        <w:rPr>
          <w:rFonts w:cs="Times New Roman"/>
        </w:rPr>
        <w:t>penyetelan</w:t>
      </w:r>
      <w:proofErr w:type="spellEnd"/>
      <w:r w:rsidR="00976994">
        <w:rPr>
          <w:rFonts w:cs="Times New Roman"/>
        </w:rPr>
        <w:t xml:space="preserve">, pada data </w:t>
      </w:r>
      <w:proofErr w:type="spellStart"/>
      <w:r w:rsidR="00976994">
        <w:rPr>
          <w:rFonts w:cs="Times New Roman"/>
        </w:rPr>
        <w:t>validasi</w:t>
      </w:r>
      <w:proofErr w:type="spellEnd"/>
      <w:r w:rsidR="00976994">
        <w:rPr>
          <w:rFonts w:cs="Times New Roman"/>
        </w:rPr>
        <w:t xml:space="preserve">, </w:t>
      </w:r>
      <w:proofErr w:type="spellStart"/>
      <w:r w:rsidR="00DE2F99">
        <w:rPr>
          <w:rFonts w:cs="Times New Roman"/>
        </w:rPr>
        <w:t>akurasi</w:t>
      </w:r>
      <w:proofErr w:type="spellEnd"/>
      <w:r w:rsidR="00DE2F99">
        <w:rPr>
          <w:rFonts w:cs="Times New Roman"/>
        </w:rPr>
        <w:t xml:space="preserve"> </w:t>
      </w:r>
      <w:proofErr w:type="spellStart"/>
      <w:r w:rsidR="00976994">
        <w:rPr>
          <w:rFonts w:cs="Times New Roman"/>
        </w:rPr>
        <w:t>tertinggi</w:t>
      </w:r>
      <w:proofErr w:type="spellEnd"/>
      <w:r w:rsidR="00DE2F99">
        <w:rPr>
          <w:rFonts w:cs="Times New Roman"/>
        </w:rPr>
        <w:t xml:space="preserve"> </w:t>
      </w:r>
      <w:proofErr w:type="spellStart"/>
      <w:r w:rsidR="00DE2F99">
        <w:rPr>
          <w:rFonts w:cs="Times New Roman"/>
        </w:rPr>
        <w:t>tetap</w:t>
      </w:r>
      <w:proofErr w:type="spellEnd"/>
      <w:r w:rsidR="00DE2F99">
        <w:rPr>
          <w:rFonts w:cs="Times New Roman"/>
        </w:rPr>
        <w:t xml:space="preserve"> </w:t>
      </w:r>
      <w:proofErr w:type="spellStart"/>
      <w:r w:rsidR="00DE2F99">
        <w:rPr>
          <w:rFonts w:cs="Times New Roman"/>
        </w:rPr>
        <w:t>diraih</w:t>
      </w:r>
      <w:proofErr w:type="spellEnd"/>
      <w:r w:rsidR="00DE2F99">
        <w:rPr>
          <w:rFonts w:cs="Times New Roman"/>
        </w:rPr>
        <w:t xml:space="preserve"> </w:t>
      </w:r>
      <w:proofErr w:type="spellStart"/>
      <w:r w:rsidR="00DE2F99">
        <w:rPr>
          <w:rFonts w:cs="Times New Roman"/>
        </w:rPr>
        <w:t>dengan</w:t>
      </w:r>
      <w:proofErr w:type="spellEnd"/>
      <w:r w:rsidR="00DE2F99">
        <w:rPr>
          <w:rFonts w:cs="Times New Roman"/>
        </w:rPr>
        <w:t xml:space="preserve"> </w:t>
      </w:r>
      <w:proofErr w:type="spellStart"/>
      <w:r w:rsidR="00DE2F99">
        <w:rPr>
          <w:rFonts w:cs="Times New Roman"/>
        </w:rPr>
        <w:t>menggunakan</w:t>
      </w:r>
      <w:proofErr w:type="spellEnd"/>
      <w:r w:rsidR="00DE2F99">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w:t>
      </w:r>
      <w:r w:rsidR="003D384F">
        <w:rPr>
          <w:rFonts w:cs="Times New Roman"/>
        </w:rPr>
        <w:t xml:space="preserve">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9468083"/>
      <w:r w:rsidRPr="00EE2A49">
        <w:rPr>
          <w:rFonts w:cs="Times New Roman"/>
          <w:color w:val="FFFFFF" w:themeColor="background1"/>
          <w:szCs w:val="24"/>
        </w:rPr>
        <w:lastRenderedPageBreak/>
        <w:t>ABSTRACT</w:t>
      </w:r>
      <w:bookmarkEnd w:id="10"/>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0F26DDFC" w:rsidR="00976994" w:rsidRPr="00976994" w:rsidRDefault="003B132D" w:rsidP="003B132D">
      <w:pPr>
        <w:spacing w:after="0" w:line="240" w:lineRule="auto"/>
        <w:ind w:firstLine="720"/>
        <w:rPr>
          <w:rFonts w:cs="Times New Roman"/>
        </w:rPr>
      </w:pPr>
      <w:bookmarkStart w:id="11"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Accuracy of </w:t>
      </w:r>
      <w:r w:rsidR="00976994" w:rsidRPr="00976994">
        <w:rPr>
          <w:rFonts w:cs="Times New Roman"/>
        </w:rPr>
        <w:t>59</w:t>
      </w:r>
      <w:r w:rsidRPr="00976994">
        <w:rPr>
          <w:rFonts w:cs="Times New Roman"/>
        </w:rPr>
        <w:t>,</w:t>
      </w:r>
      <w:r w:rsidR="00976994" w:rsidRPr="00976994">
        <w:rPr>
          <w:rFonts w:cs="Times New Roman"/>
        </w:rPr>
        <w:t>7</w:t>
      </w:r>
      <w:r w:rsidRPr="00976994">
        <w:rPr>
          <w:rFonts w:cs="Times New Roman"/>
        </w:rPr>
        <w:t xml:space="preserve">% </w:t>
      </w:r>
      <w:r>
        <w:rPr>
          <w:rFonts w:cs="Times New Roman"/>
        </w:rPr>
        <w:t>for training data and 79,02% for validation data were obtained using said parameter values.</w:t>
      </w:r>
      <w:r w:rsidR="00976994">
        <w:rPr>
          <w:rFonts w:cs="Times New Roman"/>
        </w:rPr>
        <w:t xml:space="preserve"> In this research, reference size and </w:t>
      </w:r>
      <w:r w:rsidR="00976994">
        <w:rPr>
          <w:rFonts w:eastAsia="Calibri" w:cs="Times New Roman"/>
          <w:lang w:val="de-DE"/>
        </w:rPr>
        <w:t>γ</w:t>
      </w:r>
      <w:r w:rsidR="00976994">
        <w:rPr>
          <w:rFonts w:cs="Times New Roman"/>
        </w:rPr>
        <w:t xml:space="preserve"> were tuned to find highest accuracy. Accuracy of 79,01% was obtained for training data after tuning, but highest accuracy for validation data was obtained using default parameter values.</w:t>
      </w:r>
    </w:p>
    <w:bookmarkEnd w:id="11"/>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4"/>
          <w:footerReference w:type="default" r:id="rId35"/>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59468084"/>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9468085"/>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4022C567" w:rsidR="00AE3406" w:rsidRPr="00944E0B" w:rsidRDefault="00363AA7">
      <w:pPr>
        <w:spacing w:after="0" w:line="360" w:lineRule="auto"/>
        <w:rPr>
          <w:rFonts w:cs="Times New Roman"/>
          <w:szCs w:val="24"/>
          <w:lang w:val="en-GB"/>
        </w:rPr>
      </w:pPr>
      <w:r w:rsidRPr="00944E0B">
        <w:rPr>
          <w:rFonts w:cs="Times New Roman"/>
          <w:szCs w:val="24"/>
        </w:rPr>
        <w:tab/>
      </w:r>
      <w:bookmarkStart w:id="14" w:name="_Hlk59539844"/>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00AD4A14">
        <w:rPr>
          <w:rFonts w:cs="Times New Roman"/>
          <w:szCs w:val="24"/>
          <w:lang w:val="en-GB"/>
        </w:rPr>
        <w:t>. S</w:t>
      </w:r>
      <w:r w:rsidRPr="00944E0B">
        <w:rPr>
          <w:rFonts w:cs="Times New Roman"/>
          <w:szCs w:val="24"/>
          <w:lang w:val="en-GB"/>
        </w:rPr>
        <w:t xml:space="preserve">ensor </w:t>
      </w:r>
      <w:proofErr w:type="spellStart"/>
      <w:r w:rsidR="00AD4A14">
        <w:rPr>
          <w:rFonts w:cs="Times New Roman"/>
          <w:szCs w:val="24"/>
          <w:lang w:val="en-GB"/>
        </w:rPr>
        <w:t>akan</w:t>
      </w:r>
      <w:proofErr w:type="spellEnd"/>
      <w:r w:rsidR="00AD4A14">
        <w:rPr>
          <w:rFonts w:cs="Times New Roman"/>
          <w:szCs w:val="24"/>
          <w:lang w:val="en-GB"/>
        </w:rPr>
        <w:t xml:space="preserve">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r w:rsidR="00AD4A14">
        <w:rPr>
          <w:rFonts w:cs="Times New Roman"/>
          <w:szCs w:val="24"/>
          <w:lang w:val="en-GB"/>
        </w:rPr>
        <w:t xml:space="preserve">controller </w:t>
      </w:r>
      <w:proofErr w:type="spellStart"/>
      <w:r w:rsidR="00AD4A14" w:rsidRPr="00944E0B">
        <w:rPr>
          <w:rFonts w:cs="Times New Roman"/>
          <w:szCs w:val="24"/>
          <w:lang w:val="en-GB"/>
        </w:rPr>
        <w:t>kemudian</w:t>
      </w:r>
      <w:proofErr w:type="spellEnd"/>
      <w:r w:rsidR="00AD4A14" w:rsidRPr="00944E0B">
        <w:rPr>
          <w:rFonts w:cs="Times New Roman"/>
          <w:szCs w:val="24"/>
          <w:lang w:val="en-GB"/>
        </w:rPr>
        <w:t xml:space="preserve"> </w:t>
      </w:r>
      <w:proofErr w:type="spellStart"/>
      <w:r w:rsidR="00AD4A14">
        <w:rPr>
          <w:rFonts w:cs="Times New Roman"/>
          <w:iCs/>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00357BAF">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540AC90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w:t>
      </w:r>
      <w:r w:rsidR="00BA7638">
        <w:rPr>
          <w:rFonts w:cs="Times New Roman"/>
          <w:szCs w:val="24"/>
          <w:lang w:val="en-GB"/>
        </w:rPr>
        <w:t>data</w:t>
      </w:r>
      <w:r w:rsidRPr="00944E0B">
        <w:rPr>
          <w:rFonts w:cs="Times New Roman"/>
          <w:szCs w:val="24"/>
          <w:lang w:val="en-GB"/>
        </w:rPr>
        <w:t xml:space="preserv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007E7315">
        <w:rPr>
          <w:rFonts w:cs="Times New Roman"/>
          <w:iCs/>
          <w:szCs w:val="24"/>
          <w:lang w:val="en-GB"/>
        </w:rPr>
        <w:lastRenderedPageBreak/>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283688">
        <w:rPr>
          <w:rFonts w:cs="Times New Roman"/>
          <w:i/>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Pr>
          <w:rFonts w:cs="Times New Roman"/>
          <w:iCs/>
          <w:szCs w:val="24"/>
          <w:lang w:val="en-GB"/>
        </w:rPr>
        <w:t>tidak</w:t>
      </w:r>
      <w:proofErr w:type="spellEnd"/>
      <w:r w:rsidR="00BA7638" w:rsidRPr="00BA7638">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rsidRPr="00944E0B">
        <w:rPr>
          <w:rFonts w:cs="Times New Roman"/>
          <w:szCs w:val="24"/>
          <w:lang w:val="en-GB"/>
        </w:rPr>
        <w:t xml:space="preserve">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00AD4A14">
        <w:rPr>
          <w:rFonts w:cs="Times New Roman"/>
          <w:szCs w:val="24"/>
          <w:lang w:val="en-GB"/>
        </w:rPr>
        <w:t>sehingga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007E7315">
        <w:rPr>
          <w:rFonts w:cs="Times New Roman"/>
          <w:iCs/>
          <w:szCs w:val="24"/>
          <w:lang w:val="en-GB"/>
        </w:rPr>
        <w:t>mitigasi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w:t>
      </w:r>
      <w:r w:rsidR="007E7315">
        <w:rPr>
          <w:rFonts w:cs="Times New Roman"/>
          <w:szCs w:val="24"/>
          <w:lang w:val="en-GB"/>
        </w:rPr>
        <w:t xml:space="preserve"> </w:t>
      </w:r>
      <w:proofErr w:type="spellStart"/>
      <w:r w:rsidR="007E7315">
        <w:rPr>
          <w:rFonts w:cs="Times New Roman"/>
          <w:szCs w:val="24"/>
          <w:lang w:val="en-GB"/>
        </w:rPr>
        <w:t>D</w:t>
      </w:r>
      <w:r w:rsidR="007E7315">
        <w:rPr>
          <w:rFonts w:cs="Times New Roman"/>
          <w:iCs/>
          <w:szCs w:val="24"/>
          <w:lang w:val="en-GB"/>
        </w:rPr>
        <w:t>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proofErr w:type="spellStart"/>
      <w:r w:rsidR="00B47D19">
        <w:rPr>
          <w:rFonts w:cs="Times New Roman"/>
          <w:lang w:val="en-GB"/>
        </w:rPr>
        <w:t>keluaran</w:t>
      </w:r>
      <w:proofErr w:type="spellEnd"/>
      <w:r w:rsidRPr="00944E0B">
        <w:rPr>
          <w:rFonts w:cs="Times New Roman"/>
          <w:i/>
          <w:iCs/>
          <w:lang w:val="en-GB"/>
        </w:rPr>
        <w:t xml:space="preserve"> </w:t>
      </w:r>
      <w:proofErr w:type="spellStart"/>
      <w:r w:rsidRPr="00944E0B">
        <w:rPr>
          <w:rFonts w:cs="Times New Roman"/>
          <w:lang w:val="en-GB"/>
        </w:rPr>
        <w:t>dari</w:t>
      </w:r>
      <w:proofErr w:type="spellEnd"/>
      <w:r w:rsidRPr="00944E0B">
        <w:rPr>
          <w:rFonts w:cs="Times New Roman"/>
          <w:lang w:val="en-GB"/>
        </w:rPr>
        <w:t xml:space="preserve"> </w:t>
      </w:r>
      <w:proofErr w:type="spellStart"/>
      <w:r w:rsidR="00BA7638">
        <w:rPr>
          <w:rFonts w:cs="Times New Roman"/>
          <w:lang w:val="en-GB"/>
        </w:rPr>
        <w:t>aktuator</w:t>
      </w:r>
      <w:proofErr w:type="spellEnd"/>
      <w:r w:rsidRPr="00944E0B">
        <w:rPr>
          <w:rFonts w:cs="Times New Roman"/>
          <w:lang w:val="en-GB"/>
        </w:rPr>
        <w:t xml:space="preserve">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proofErr w:type="spellStart"/>
      <w:r w:rsidR="00283688" w:rsidRPr="00283688">
        <w:rPr>
          <w:rFonts w:cs="Times New Roman"/>
          <w:iCs/>
          <w:lang w:val="en-GB"/>
        </w:rPr>
        <w:t>pembelajaran</w:t>
      </w:r>
      <w:proofErr w:type="spellEnd"/>
      <w:r w:rsidR="00283688" w:rsidRPr="00283688">
        <w:rPr>
          <w:rFonts w:cs="Times New Roman"/>
          <w:iCs/>
          <w:lang w:val="en-GB"/>
        </w:rPr>
        <w:t xml:space="preserve"> </w:t>
      </w:r>
      <w:proofErr w:type="spellStart"/>
      <w:r w:rsidR="00283688" w:rsidRPr="00283688">
        <w:rPr>
          <w:rFonts w:cs="Times New Roman"/>
          <w:iCs/>
          <w:lang w:val="en-GB"/>
        </w:rPr>
        <w:t>mesin</w:t>
      </w:r>
      <w:proofErr w:type="spellEnd"/>
      <w:r w:rsidR="00283688" w:rsidRPr="00944E0B">
        <w:rPr>
          <w:rFonts w:cs="Times New Roman"/>
          <w:lang w:val="en-GB"/>
        </w:rPr>
        <w:t xml:space="preserve">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lastRenderedPageBreak/>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proofErr w:type="spellStart"/>
      <w:r w:rsidR="007E7315" w:rsidRPr="007E7315">
        <w:rPr>
          <w:rFonts w:cs="Times New Roman"/>
          <w:lang w:val="en-GB"/>
        </w:rPr>
        <w:t>kesalahan</w:t>
      </w:r>
      <w:proofErr w:type="spellEnd"/>
      <w:r w:rsidR="00E70887">
        <w:rPr>
          <w:rFonts w:cs="Times New Roman"/>
          <w:i/>
          <w:iCs/>
          <w:lang w:val="en-GB"/>
        </w:rPr>
        <w:t xml:space="preserve">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7E7315">
        <w:rPr>
          <w:rFonts w:cs="Times New Roman"/>
          <w:lang w:val="en-GB"/>
        </w:rPr>
        <w:t>salah</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bookmarkEnd w:id="14"/>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5" w:name="_Toc59468086"/>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5"/>
      <w:proofErr w:type="spellEnd"/>
    </w:p>
    <w:p w14:paraId="6A756FF9" w14:textId="28132239" w:rsidR="00347A7E" w:rsidRDefault="00057A96">
      <w:pPr>
        <w:spacing w:after="0" w:line="360" w:lineRule="auto"/>
        <w:rPr>
          <w:rFonts w:cs="Times New Roman"/>
        </w:rPr>
      </w:pPr>
      <w:r>
        <w:rPr>
          <w:rFonts w:cs="Times New Roman"/>
          <w:color w:val="FF0000"/>
        </w:rPr>
        <w:tab/>
      </w:r>
      <w:bookmarkStart w:id="16" w:name="_Hlk59540121"/>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484BA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bookmarkEnd w:id="16"/>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7" w:name="_Toc59468087"/>
      <w:r w:rsidRPr="00944E0B">
        <w:rPr>
          <w:rFonts w:cs="Times New Roman"/>
        </w:rPr>
        <w:lastRenderedPageBreak/>
        <w:t xml:space="preserve">Batasan </w:t>
      </w:r>
      <w:proofErr w:type="spellStart"/>
      <w:r w:rsidRPr="00944E0B">
        <w:rPr>
          <w:rFonts w:cs="Times New Roman"/>
        </w:rPr>
        <w:t>Masalah</w:t>
      </w:r>
      <w:bookmarkEnd w:id="17"/>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A7638">
        <w:rPr>
          <w:rFonts w:cs="Times New Roman"/>
        </w:rPr>
        <w:t>didapatkan</w:t>
      </w:r>
      <w:proofErr w:type="spellEnd"/>
      <w:r w:rsidR="00BA7638">
        <w:rPr>
          <w:rFonts w:cs="Times New Roman"/>
        </w:rPr>
        <w:t xml:space="preserve"> </w:t>
      </w:r>
      <w:proofErr w:type="spellStart"/>
      <w:r w:rsidR="00BA7638">
        <w:rPr>
          <w:rFonts w:cs="Times New Roman"/>
        </w:rPr>
        <w:t>melalui</w:t>
      </w:r>
      <w:proofErr w:type="spellEnd"/>
      <w:r w:rsidR="00BA7638">
        <w:rPr>
          <w:rFonts w:cs="Times New Roman"/>
        </w:rPr>
        <w:t xml:space="preserve"> </w:t>
      </w:r>
      <w:proofErr w:type="spellStart"/>
      <w:r w:rsidR="00BA7638">
        <w:rPr>
          <w:rFonts w:cs="Times New Roman"/>
        </w:rPr>
        <w:t>gudang</w:t>
      </w:r>
      <w:proofErr w:type="spellEnd"/>
      <w:r w:rsidR="00BA7638">
        <w:rPr>
          <w:rFonts w:cs="Times New Roman"/>
        </w:rPr>
        <w:t xml:space="preserve">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proofErr w:type="spellStart"/>
      <w:r w:rsidR="006162C6">
        <w:rPr>
          <w:rFonts w:cs="Times New Roman"/>
          <w:iCs/>
          <w:lang w:val="en-GB"/>
        </w:rPr>
        <w:t>deteksi</w:t>
      </w:r>
      <w:proofErr w:type="spellEnd"/>
      <w:r w:rsidR="006162C6">
        <w:rPr>
          <w:rFonts w:cs="Times New Roman"/>
          <w:iCs/>
          <w:lang w:val="en-GB"/>
        </w:rPr>
        <w:t xml:space="preserve"> </w:t>
      </w:r>
      <w:proofErr w:type="spellStart"/>
      <w:r w:rsidR="006162C6">
        <w:rPr>
          <w:rFonts w:cs="Times New Roman"/>
          <w:iCs/>
          <w:lang w:val="en-GB"/>
        </w:rPr>
        <w:t>kesalahan</w:t>
      </w:r>
      <w:proofErr w:type="spellEnd"/>
      <w:r w:rsidRPr="003E2F92">
        <w:rPr>
          <w:rFonts w:cs="Times New Roman"/>
          <w:i/>
          <w:iCs/>
        </w:rPr>
        <w:t xml:space="preserve">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8" w:name="_Toc59468088"/>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8"/>
      <w:proofErr w:type="spellEnd"/>
    </w:p>
    <w:p w14:paraId="2184A03A" w14:textId="5297BDEC"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sidR="006162C6" w:rsidRPr="006162C6">
        <w:rPr>
          <w:rFonts w:cs="Times New Roman"/>
          <w:szCs w:val="24"/>
          <w:lang w:val="en-GB"/>
        </w:rPr>
        <w:t>kesalahan</w:t>
      </w:r>
      <w:proofErr w:type="spellEnd"/>
      <w:r>
        <w:rPr>
          <w:rFonts w:cs="Times New Roman"/>
          <w:i/>
          <w:iCs/>
          <w:szCs w:val="24"/>
          <w:lang w:val="en-GB"/>
        </w:rPr>
        <w:t xml:space="preserve">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9" w:name="_Toc59468089"/>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9"/>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w:t>
      </w:r>
      <w:r w:rsidR="004B73D0">
        <w:rPr>
          <w:rFonts w:cs="Times New Roman"/>
        </w:rPr>
        <w:lastRenderedPageBreak/>
        <w:t xml:space="preserve">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6"/>
          <w:footerReference w:type="default" r:id="rId37"/>
          <w:pgSz w:w="11906" w:h="16838"/>
          <w:pgMar w:top="2268" w:right="1701" w:bottom="1701" w:left="2268" w:header="720" w:footer="720" w:gutter="0"/>
          <w:cols w:space="720"/>
          <w:titlePg/>
          <w:docGrid w:linePitch="360"/>
        </w:sectPr>
      </w:pPr>
    </w:p>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716608" behindDoc="0" locked="0" layoutInCell="1" allowOverlap="1" wp14:anchorId="5456B136" wp14:editId="4D242CE3">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FD543" id="Rectangle 47" o:spid="_x0000_s1026" style="position:absolute;margin-left:374.7pt;margin-top:-86.6pt;width:34.35pt;height:28.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r>
      <w:bookmarkStart w:id="20" w:name="_Toc59468090"/>
      <w:r w:rsidR="00363AA7" w:rsidRPr="00944E0B">
        <w:rPr>
          <w:rFonts w:cs="Times New Roman"/>
        </w:rPr>
        <w:t>TINJAUAN PUSTAKA</w:t>
      </w:r>
      <w:bookmarkEnd w:id="20"/>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178738AD"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593728" behindDoc="0" locked="0" layoutInCell="1" allowOverlap="1" wp14:anchorId="6B525F9A" wp14:editId="7FDAE5EA">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1FBE96C1" w:rsidR="00E96541" w:rsidRDefault="00E96541" w:rsidP="00F843E4">
                                <w:pPr>
                                  <w:pStyle w:val="Caption"/>
                                  <w:rPr>
                                    <w:rFonts w:cs="Times New Roman"/>
                                    <w:i/>
                                    <w:noProof/>
                                    <w:szCs w:val="24"/>
                                  </w:rPr>
                                </w:pPr>
                                <w:bookmarkStart w:id="21"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1"/>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E96541" w:rsidRDefault="00E96541"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59372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9"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1FBE96C1" w:rsidR="00E96541" w:rsidRDefault="00E96541" w:rsidP="00F843E4">
                          <w:pPr>
                            <w:pStyle w:val="Caption"/>
                            <w:rPr>
                              <w:rFonts w:cs="Times New Roman"/>
                              <w:i/>
                              <w:noProof/>
                              <w:szCs w:val="24"/>
                            </w:rPr>
                          </w:pPr>
                          <w:bookmarkStart w:id="22"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2"/>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E96541" w:rsidRDefault="00E96541" w:rsidP="00F843E4">
                        <w:r>
                          <w:t>[2]</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5FA6E713" w:rsidR="00F843E4" w:rsidRPr="00754E9D" w:rsidRDefault="00D6140D" w:rsidP="00754E9D">
      <w:pPr>
        <w:spacing w:after="0" w:line="360" w:lineRule="auto"/>
        <w:ind w:firstLine="720"/>
        <w:rPr>
          <w:rFonts w:cs="Times New Roman"/>
          <w:szCs w:val="24"/>
        </w:rPr>
      </w:pPr>
      <w:r w:rsidRPr="00D6140D">
        <w:rPr>
          <w:rFonts w:cs="Times New Roman"/>
          <w:noProof/>
          <w:szCs w:val="24"/>
        </w:rPr>
        <mc:AlternateContent>
          <mc:Choice Requires="wps">
            <w:drawing>
              <wp:anchor distT="45720" distB="45720" distL="114300" distR="114300" simplePos="0" relativeHeight="251692032" behindDoc="0" locked="0" layoutInCell="1" allowOverlap="1" wp14:anchorId="054DBBE6" wp14:editId="0BB33FF7">
                <wp:simplePos x="0" y="0"/>
                <wp:positionH relativeFrom="column">
                  <wp:posOffset>2365375</wp:posOffset>
                </wp:positionH>
                <wp:positionV relativeFrom="paragraph">
                  <wp:posOffset>6577640</wp:posOffset>
                </wp:positionV>
                <wp:extent cx="3822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404620"/>
                        </a:xfrm>
                        <a:prstGeom prst="rect">
                          <a:avLst/>
                        </a:prstGeom>
                        <a:solidFill>
                          <a:schemeClr val="bg1"/>
                        </a:solidFill>
                        <a:ln w="9525">
                          <a:solidFill>
                            <a:schemeClr val="bg1"/>
                          </a:solidFill>
                          <a:miter lim="800000"/>
                          <a:headEnd/>
                          <a:tailEnd/>
                        </a:ln>
                      </wps:spPr>
                      <wps:txbx>
                        <w:txbxContent>
                          <w:p w14:paraId="6F8A239B" w14:textId="2A95B006" w:rsidR="00E96541" w:rsidRDefault="00E96541">
                            <w: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BBE6" id="Text Box 2" o:spid="_x0000_s1032" type="#_x0000_t202" style="position:absolute;left:0;text-align:left;margin-left:186.25pt;margin-top:517.9pt;width:30.1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" fillcolor="white [3212]" strokecolor="white [3212]">
                <v:textbox style="mso-fit-shape-to-text:t">
                  <w:txbxContent>
                    <w:p w14:paraId="6F8A239B" w14:textId="2A95B006" w:rsidR="00E96541" w:rsidRDefault="00E96541">
                      <w:r>
                        <w:t>22</w:t>
                      </w:r>
                    </w:p>
                  </w:txbxContent>
                </v:textbox>
                <w10:wrap type="square"/>
              </v:shape>
            </w:pict>
          </mc:Fallback>
        </mc:AlternateContent>
      </w:r>
      <w:r w:rsidR="00F843E4"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meneliti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tentang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implementasi</w:t>
      </w:r>
      <w:proofErr w:type="spellEnd"/>
      <w:r w:rsidR="00F843E4"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dalam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mendeteksi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00F843E4"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terdapat</w:t>
      </w:r>
      <w:proofErr w:type="spellEnd"/>
      <w:r w:rsidR="00F843E4"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sangatlah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langka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karena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kehandalan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sehingga</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penelitian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AD4A14">
        <w:rPr>
          <w:rFonts w:cs="Times New Roman"/>
          <w:szCs w:val="24"/>
          <w:shd w:val="clear" w:color="auto" w:fill="FFFFFF"/>
        </w:rPr>
        <w:t>,</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mengolah</w:t>
      </w:r>
      <w:proofErr w:type="spellEnd"/>
      <w:r w:rsidR="00F843E4" w:rsidRPr="00F57AA2">
        <w:rPr>
          <w:rFonts w:cs="Times New Roman"/>
          <w:szCs w:val="24"/>
          <w:shd w:val="clear" w:color="auto" w:fill="FFFFFF"/>
        </w:rPr>
        <w:t xml:space="preserve"> data yang </w:t>
      </w:r>
      <w:proofErr w:type="spellStart"/>
      <w:r w:rsidR="00F843E4" w:rsidRPr="00F57AA2">
        <w:rPr>
          <w:rFonts w:cs="Times New Roman"/>
          <w:szCs w:val="24"/>
          <w:shd w:val="clear" w:color="auto" w:fill="FFFFFF"/>
        </w:rPr>
        <w:t>sangat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mayoritas</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data pada </w:t>
      </w:r>
      <w:proofErr w:type="spellStart"/>
      <w:r w:rsidR="00F843E4" w:rsidRPr="00F57AA2">
        <w:rPr>
          <w:rFonts w:cs="Times New Roman"/>
          <w:szCs w:val="24"/>
          <w:shd w:val="clear" w:color="auto" w:fill="FFFFFF"/>
        </w:rPr>
        <w:t>kondisi</w:t>
      </w:r>
      <w:proofErr w:type="spellEnd"/>
      <w:r w:rsidR="00F843E4" w:rsidRPr="00F57AA2">
        <w:rPr>
          <w:rFonts w:cs="Times New Roman"/>
          <w:szCs w:val="24"/>
          <w:shd w:val="clear" w:color="auto" w:fill="FFFFFF"/>
        </w:rPr>
        <w:t xml:space="preserve"> normal.</w:t>
      </w:r>
      <w:r w:rsidR="00F843E4"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diusulkan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dapat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menjadi</w:t>
      </w:r>
      <w:proofErr w:type="spellEnd"/>
      <w:r w:rsidR="00F843E4" w:rsidRPr="00F57AA2">
        <w:rPr>
          <w:rFonts w:cs="Times New Roman"/>
          <w:szCs w:val="24"/>
          <w:shd w:val="clear" w:color="auto" w:fill="FFFFFF"/>
        </w:rPr>
        <w:t xml:space="preserve"> 4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00F843E4"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dilakukan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cara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relevan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lastRenderedPageBreak/>
        <w:t>disihkan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keterpisahan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antar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kelas</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dibawah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batas</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ditetapkan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diproyeksikan</w:t>
      </w:r>
      <w:proofErr w:type="spellEnd"/>
      <w:r w:rsidR="00F843E4"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kernel.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informatif</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proyeksi</w:t>
      </w:r>
      <w:proofErr w:type="spellEnd"/>
      <w:r w:rsidR="00F843E4"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00F843E4" w:rsidRPr="00F57AA2">
        <w:rPr>
          <w:rFonts w:cs="Times New Roman"/>
          <w:szCs w:val="24"/>
          <w:shd w:val="clear" w:color="auto" w:fill="FFFFFF"/>
        </w:rPr>
        <w:t xml:space="preserve"> dan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dioptimasi</w:t>
      </w:r>
      <w:proofErr w:type="spellEnd"/>
      <w:r w:rsidR="00F843E4" w:rsidRPr="00F57AA2">
        <w:rPr>
          <w:rFonts w:cs="Times New Roman"/>
          <w:szCs w:val="24"/>
          <w:shd w:val="clear" w:color="auto" w:fill="FFFFFF"/>
        </w:rPr>
        <w:t xml:space="preserve">. </w:t>
      </w:r>
      <w:bookmarkStart w:id="23" w:name="_Hlk59541159"/>
      <w:r w:rsidR="00F843E4" w:rsidRPr="00F57AA2">
        <w:rPr>
          <w:rFonts w:cs="Times New Roman"/>
          <w:szCs w:val="24"/>
          <w:shd w:val="clear" w:color="auto" w:fill="FFFFFF"/>
        </w:rPr>
        <w:t xml:space="preserve">Pada 15 dataset yang </w:t>
      </w:r>
      <w:proofErr w:type="spellStart"/>
      <w:r w:rsidR="00F843E4" w:rsidRPr="00F57AA2">
        <w:rPr>
          <w:rFonts w:cs="Times New Roman"/>
          <w:szCs w:val="24"/>
          <w:shd w:val="clear" w:color="auto" w:fill="FFFFFF"/>
        </w:rPr>
        <w:t>digunakan</w:t>
      </w:r>
      <w:proofErr w:type="spellEnd"/>
      <w:r w:rsidR="00F843E4"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ditawarkan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12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F-</w:t>
      </w:r>
      <w:r w:rsidR="00F843E4" w:rsidRPr="00F57AA2">
        <w:rPr>
          <w:rFonts w:cs="Times New Roman"/>
          <w:i/>
          <w:szCs w:val="24"/>
          <w:shd w:val="clear" w:color="auto" w:fill="FFFFFF"/>
        </w:rPr>
        <w:t>measurement</w:t>
      </w:r>
      <w:r w:rsidR="00F843E4" w:rsidRPr="00F57AA2">
        <w:rPr>
          <w:rFonts w:cs="Times New Roman"/>
          <w:szCs w:val="24"/>
          <w:shd w:val="clear" w:color="auto" w:fill="FFFFFF"/>
        </w:rPr>
        <w:t xml:space="preserve"> dan 9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G-</w:t>
      </w:r>
      <w:r w:rsidR="00F843E4" w:rsidRPr="00F57AA2">
        <w:rPr>
          <w:rFonts w:cs="Times New Roman"/>
          <w:i/>
          <w:szCs w:val="24"/>
          <w:shd w:val="clear" w:color="auto" w:fill="FFFFFF"/>
        </w:rPr>
        <w:t xml:space="preserve">mean </w:t>
      </w:r>
      <w:r w:rsidR="00F843E4" w:rsidRPr="00F57AA2">
        <w:rPr>
          <w:rFonts w:cs="Times New Roman"/>
          <w:szCs w:val="24"/>
          <w:shd w:val="clear" w:color="auto" w:fill="FFFFFF"/>
        </w:rPr>
        <w:t xml:space="preserve">yang </w:t>
      </w:r>
      <w:proofErr w:type="spellStart"/>
      <w:r w:rsidR="00F843E4" w:rsidRPr="00F57AA2">
        <w:rPr>
          <w:rFonts w:cs="Times New Roman"/>
          <w:szCs w:val="24"/>
          <w:shd w:val="clear" w:color="auto" w:fill="FFFFFF"/>
        </w:rPr>
        <w:t>lebih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dibandingkan</w:t>
      </w:r>
      <w:proofErr w:type="spellEnd"/>
      <w:r w:rsidR="00F843E4" w:rsidRPr="00F57AA2">
        <w:rPr>
          <w:rFonts w:cs="Times New Roman"/>
          <w:szCs w:val="24"/>
          <w:shd w:val="clear" w:color="auto" w:fill="FFFFFF"/>
        </w:rPr>
        <w:t xml:space="preserve"> 3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00F843E4" w:rsidRPr="00F57AA2">
        <w:rPr>
          <w:rFonts w:cs="Times New Roman"/>
          <w:szCs w:val="24"/>
          <w:shd w:val="clear" w:color="auto" w:fill="FFFFFF"/>
        </w:rPr>
        <w:t>.</w:t>
      </w:r>
    </w:p>
    <w:p w14:paraId="43146EA0" w14:textId="152DC878" w:rsidR="00F843E4" w:rsidRPr="00F843E4" w:rsidRDefault="00F843E4" w:rsidP="00F57AA2">
      <w:pPr>
        <w:spacing w:after="0" w:line="360" w:lineRule="auto"/>
        <w:ind w:firstLine="720"/>
        <w:rPr>
          <w:rFonts w:cs="Times New Roman"/>
          <w:szCs w:val="24"/>
          <w:shd w:val="clear" w:color="auto" w:fill="FFFFFF"/>
        </w:rPr>
      </w:pPr>
      <w:bookmarkStart w:id="24" w:name="_Hlk59541249"/>
      <w:bookmarkEnd w:id="23"/>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bookmarkEnd w:id="24"/>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bookmarkStart w:id="25" w:name="_Hlk59541514"/>
      <w:r w:rsidRPr="00F843E4">
        <w:rPr>
          <w:rFonts w:cs="Times New Roman"/>
          <w:szCs w:val="24"/>
          <w:shd w:val="clear" w:color="auto" w:fill="FFFFFF"/>
        </w:rPr>
        <w:t xml:space="preserve">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r w:rsidR="004800EE">
        <w:rPr>
          <w:rFonts w:cs="Times New Roman"/>
          <w:szCs w:val="24"/>
          <w:shd w:val="clear" w:color="auto" w:fill="FFFFFF"/>
        </w:rPr>
        <w:t>.</w:t>
      </w:r>
    </w:p>
    <w:bookmarkEnd w:id="25"/>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24470E9B"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7D90BFEC"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0062356D">
        <w:rPr>
          <w:rFonts w:cs="Times New Roman"/>
          <w:szCs w:val="24"/>
          <w:shd w:val="clear" w:color="auto" w:fill="FFFFFF"/>
        </w:rPr>
        <w:t xml:space="preserve"> </w:t>
      </w:r>
      <w:proofErr w:type="spellStart"/>
      <w:r w:rsidR="0062356D">
        <w:rPr>
          <w:rFonts w:cs="Times New Roman"/>
          <w:szCs w:val="24"/>
          <w:shd w:val="clear" w:color="auto" w:fill="FFFFFF"/>
        </w:rPr>
        <w:t>karakterisasi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54013734"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w:t>
      </w:r>
      <w:proofErr w:type="spellStart"/>
      <w:r w:rsidR="007107F1">
        <w:rPr>
          <w:rFonts w:cs="Times New Roman"/>
          <w:szCs w:val="24"/>
          <w:shd w:val="clear" w:color="auto" w:fill="FFFFFF"/>
        </w:rPr>
        <w:t>Penelitian</w:t>
      </w:r>
      <w:proofErr w:type="spellEnd"/>
      <w:r w:rsidR="007107F1">
        <w:rPr>
          <w:rFonts w:cs="Times New Roman"/>
          <w:szCs w:val="24"/>
          <w:shd w:val="clear" w:color="auto" w:fill="FFFFFF"/>
        </w:rPr>
        <w:t xml:space="preserve"> Zhu dan Song </w:t>
      </w:r>
      <w:r w:rsidR="007107F1">
        <w:rPr>
          <w:rFonts w:cs="Times New Roman"/>
          <w:szCs w:val="24"/>
          <w:shd w:val="clear" w:color="auto" w:fill="FFFFFF"/>
        </w:rPr>
        <w:fldChar w:fldCharType="begin" w:fldLock="1"/>
      </w:r>
      <w:r w:rsidR="00E36791">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007107F1">
        <w:rPr>
          <w:rFonts w:cs="Times New Roman"/>
          <w:szCs w:val="24"/>
          <w:shd w:val="clear" w:color="auto" w:fill="FFFFFF"/>
        </w:rPr>
        <w:fldChar w:fldCharType="separate"/>
      </w:r>
      <w:r w:rsidR="007107F1" w:rsidRPr="007107F1">
        <w:rPr>
          <w:rFonts w:cs="Times New Roman"/>
          <w:noProof/>
          <w:szCs w:val="24"/>
          <w:shd w:val="clear" w:color="auto" w:fill="FFFFFF"/>
        </w:rPr>
        <w:t>[6]</w:t>
      </w:r>
      <w:r w:rsidR="007107F1">
        <w:rPr>
          <w:rFonts w:cs="Times New Roman"/>
          <w:szCs w:val="24"/>
          <w:shd w:val="clear" w:color="auto" w:fill="FFFFFF"/>
        </w:rPr>
        <w:fldChar w:fldCharType="end"/>
      </w:r>
      <w:r w:rsidR="007107F1">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bookmarkStart w:id="26"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6"/>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bookmarkStart w:id="27" w:name="_Hlk59542569"/>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bookmarkEnd w:id="27"/>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w:t>
      </w:r>
      <w:bookmarkStart w:id="28" w:name="_Hlk59542454"/>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008453A0">
        <w:rPr>
          <w:rFonts w:cs="Times New Roman"/>
          <w:szCs w:val="24"/>
          <w:shd w:val="clear" w:color="auto" w:fill="FFFFFF"/>
        </w:rPr>
        <w:t>tersebut</w:t>
      </w:r>
      <w:proofErr w:type="spellEnd"/>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7107F1">
        <w:rPr>
          <w:rFonts w:cs="Times New Roman"/>
          <w:szCs w:val="24"/>
          <w:shd w:val="clear" w:color="auto" w:fill="FFFFFF"/>
        </w:rPr>
        <w:t>tidak</w:t>
      </w:r>
      <w:proofErr w:type="spellEnd"/>
      <w:r w:rsidR="007107F1">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bookmarkEnd w:id="28"/>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29"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bookmarkStart w:id="30" w:name="_Hlk59542913"/>
      <w:bookmarkEnd w:id="29"/>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1" w:name="_Hlk59542962"/>
      <w:bookmarkEnd w:id="30"/>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1"/>
      <w:r w:rsidRPr="008E3C1B">
        <w:rPr>
          <w:rFonts w:cs="Times New Roman"/>
          <w:szCs w:val="24"/>
          <w:lang w:val="de-DE"/>
        </w:rPr>
        <w:t xml:space="preserve">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w:t>
      </w:r>
      <w:r w:rsidRPr="008E3C1B">
        <w:rPr>
          <w:rFonts w:cs="Times New Roman"/>
          <w:szCs w:val="24"/>
          <w:lang w:val="de-DE"/>
        </w:rPr>
        <w:lastRenderedPageBreak/>
        <w:t xml:space="preserve">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2"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2"/>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45C094B9"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3"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3"/>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4"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w:t>
      </w:r>
      <w:r w:rsidRPr="008E3C1B">
        <w:rPr>
          <w:rFonts w:cs="Times New Roman"/>
          <w:szCs w:val="24"/>
          <w:lang w:val="de-DE"/>
        </w:rPr>
        <w:lastRenderedPageBreak/>
        <w:t xml:space="preserve">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w:t>
      </w:r>
      <w:r w:rsidR="005D57AA">
        <w:rPr>
          <w:rFonts w:cs="Times New Roman"/>
          <w:szCs w:val="24"/>
        </w:rPr>
        <w:t>10</w:t>
      </w:r>
      <w:r w:rsidR="005D57AA">
        <w:rPr>
          <w:rFonts w:cs="Times New Roman"/>
          <w:szCs w:val="24"/>
          <w:vertAlign w:val="superscript"/>
        </w:rPr>
        <w:t>4</w:t>
      </w:r>
      <w:r w:rsidRPr="00E15D45">
        <w:rPr>
          <w:rFonts w:cs="Times New Roman"/>
          <w:szCs w:val="24"/>
        </w:rPr>
        <w:t xml:space="preserve">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w:t>
      </w:r>
      <w:r w:rsidR="005D57AA">
        <w:rPr>
          <w:rFonts w:cs="Times New Roman"/>
          <w:szCs w:val="24"/>
        </w:rPr>
        <w:t>10</w:t>
      </w:r>
      <w:r w:rsidR="005D57AA">
        <w:rPr>
          <w:rFonts w:cs="Times New Roman"/>
          <w:szCs w:val="24"/>
          <w:vertAlign w:val="superscript"/>
        </w:rPr>
        <w:t>5</w:t>
      </w:r>
      <w:r w:rsidRPr="008E3C1B">
        <w:rPr>
          <w:rFonts w:cs="Times New Roman"/>
          <w:szCs w:val="24"/>
        </w:rPr>
        <w:t xml:space="preserve"> </w:t>
      </w:r>
      <w:proofErr w:type="spellStart"/>
      <w:r w:rsidRPr="008E3C1B">
        <w:rPr>
          <w:rFonts w:cs="Times New Roman"/>
          <w:szCs w:val="24"/>
        </w:rPr>
        <w:t>sampel</w:t>
      </w:r>
      <w:proofErr w:type="spellEnd"/>
      <w:r w:rsidRPr="008E3C1B">
        <w:rPr>
          <w:rFonts w:cs="Times New Roman"/>
          <w:szCs w:val="24"/>
        </w:rPr>
        <w:t xml:space="preserve">). </w:t>
      </w:r>
    </w:p>
    <w:bookmarkEnd w:id="34"/>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w:t>
      </w:r>
      <w:r w:rsidR="00630EDB">
        <w:rPr>
          <w:rFonts w:cs="Times New Roman"/>
          <w:i/>
          <w:iCs/>
          <w:szCs w:val="24"/>
          <w:lang w:val="de-DE"/>
        </w:rPr>
        <w:lastRenderedPageBreak/>
        <w:t xml:space="preserve">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40"/>
          <w:footerReference w:type="default" r:id="rId41"/>
          <w:type w:val="continuous"/>
          <w:pgSz w:w="11906" w:h="16838"/>
          <w:pgMar w:top="2268" w:right="1701" w:bottom="1701" w:left="2268" w:header="720" w:footer="720" w:gutter="0"/>
          <w:cols w:space="720"/>
          <w:docGrid w:linePitch="360"/>
        </w:sectPr>
      </w:pPr>
    </w:p>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720704" behindDoc="0" locked="0" layoutInCell="1" allowOverlap="1" wp14:anchorId="010DE1A3" wp14:editId="76A9A73E">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9AF60" id="Rectangle 50" o:spid="_x0000_s1026" style="position:absolute;margin-left:380.95pt;margin-top:-85.45pt;width:24.7pt;height:26.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r>
      <w:bookmarkStart w:id="35" w:name="_Toc59468095"/>
      <w:r w:rsidR="00363AA7" w:rsidRPr="00944E0B">
        <w:rPr>
          <w:rFonts w:cs="Times New Roman"/>
        </w:rPr>
        <w:t>DASAR TEORI</w:t>
      </w:r>
      <w:bookmarkEnd w:id="35"/>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6" w:name="_Toc59468096"/>
      <w:r w:rsidRPr="003E4702">
        <w:rPr>
          <w:lang w:val="de-DE"/>
        </w:rPr>
        <w:t>Semi-</w:t>
      </w:r>
      <w:r w:rsidR="00D6614C">
        <w:rPr>
          <w:lang w:val="de-DE"/>
        </w:rPr>
        <w:t>S</w:t>
      </w:r>
      <w:r w:rsidRPr="003E4702">
        <w:rPr>
          <w:lang w:val="de-DE"/>
        </w:rPr>
        <w:t>upervised Learning</w:t>
      </w:r>
      <w:bookmarkEnd w:id="36"/>
    </w:p>
    <w:p w14:paraId="671DBE34" w14:textId="19F63983"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8F723DA"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530ECFE" w:rsidR="00D6614C" w:rsidRDefault="00D6140D" w:rsidP="00D6614C">
      <w:pPr>
        <w:spacing w:after="0" w:line="360" w:lineRule="auto"/>
        <w:rPr>
          <w:rFonts w:cs="Times New Roman"/>
          <w:b/>
          <w:bCs/>
          <w:color w:val="C00000"/>
          <w:szCs w:val="24"/>
          <w:lang w:val="de-DE"/>
        </w:rPr>
      </w:pPr>
      <w:r w:rsidRPr="00D6140D">
        <w:rPr>
          <w:rFonts w:eastAsia="Times New Roman" w:cs="Times New Roman"/>
          <w:noProof/>
          <w:color w:val="000000"/>
          <w:szCs w:val="24"/>
          <w:lang w:val="en-ID" w:eastAsia="en-ID"/>
        </w:rPr>
        <mc:AlternateContent>
          <mc:Choice Requires="wps">
            <w:drawing>
              <wp:anchor distT="45720" distB="45720" distL="114300" distR="114300" simplePos="0" relativeHeight="251724800" behindDoc="0" locked="0" layoutInCell="1" allowOverlap="1" wp14:anchorId="610092EE" wp14:editId="6581DE6C">
                <wp:simplePos x="0" y="0"/>
                <wp:positionH relativeFrom="column">
                  <wp:posOffset>2339965</wp:posOffset>
                </wp:positionH>
                <wp:positionV relativeFrom="paragraph">
                  <wp:posOffset>1585595</wp:posOffset>
                </wp:positionV>
                <wp:extent cx="368300" cy="140462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2240A61A" w14:textId="2947F2E4" w:rsidR="00E96541" w:rsidRDefault="00E96541">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092EE" id="_x0000_s1033" type="#_x0000_t202" style="position:absolute;left:0;text-align:left;margin-left:184.25pt;margin-top:124.85pt;width:29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" fillcolor="white [3212]" strokecolor="white [3212]">
                <v:textbox style="mso-fit-shape-to-text:t">
                  <w:txbxContent>
                    <w:p w14:paraId="2240A61A" w14:textId="2947F2E4" w:rsidR="00E96541" w:rsidRDefault="00E96541">
                      <w:r>
                        <w:t>30</w:t>
                      </w:r>
                    </w:p>
                  </w:txbxContent>
                </v:textbox>
                <w10:wrap type="square"/>
              </v:shape>
            </w:pict>
          </mc:Fallback>
        </mc:AlternateContent>
      </w:r>
      <w:r w:rsidR="00137529" w:rsidRPr="00137529">
        <w:rPr>
          <w:rFonts w:eastAsia="Times New Roman" w:cs="Times New Roman"/>
          <w:color w:val="000000"/>
          <w:szCs w:val="24"/>
          <w:lang w:val="en-ID" w:eastAsia="en-ID"/>
        </w:rPr>
        <w:tab/>
      </w:r>
      <w:bookmarkStart w:id="37" w:name="_Hlk58540383"/>
      <w:r w:rsidR="00137529" w:rsidRPr="00137529">
        <w:rPr>
          <w:rFonts w:eastAsia="Times New Roman" w:cs="Times New Roman"/>
          <w:i/>
          <w:iCs/>
          <w:color w:val="000000"/>
          <w:szCs w:val="24"/>
          <w:lang w:val="en-ID" w:eastAsia="en-ID"/>
        </w:rPr>
        <w:t>Semi-supervised learning</w:t>
      </w:r>
      <w:r w:rsidR="00137529" w:rsidRPr="00137529">
        <w:rPr>
          <w:rFonts w:eastAsia="Times New Roman" w:cs="Times New Roman"/>
          <w:color w:val="000000"/>
          <w:szCs w:val="24"/>
          <w:lang w:val="en-ID" w:eastAsia="en-ID"/>
        </w:rPr>
        <w:t xml:space="preserve"> </w:t>
      </w:r>
      <w:r w:rsidR="00137529">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 xml:space="preserve">tidak membutuhkan kumpulan data berlabel, sehingga dapat digunakan untuk </w:t>
      </w:r>
      <w:r w:rsidR="0060488A">
        <w:rPr>
          <w:rFonts w:cs="Times New Roman"/>
          <w:szCs w:val="24"/>
          <w:lang w:val="de-DE"/>
        </w:rPr>
        <w:lastRenderedPageBreak/>
        <w:t>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37"/>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38" w:name="_Toc59468097"/>
      <w:r>
        <w:rPr>
          <w:rFonts w:cs="Times New Roman"/>
        </w:rPr>
        <w:t xml:space="preserve">III.2. </w:t>
      </w:r>
      <w:r w:rsidR="00E574C7">
        <w:rPr>
          <w:rFonts w:cs="Times New Roman"/>
        </w:rPr>
        <w:t>Support Vector Machines (SVM)</w:t>
      </w:r>
      <w:bookmarkEnd w:id="38"/>
    </w:p>
    <w:p w14:paraId="3A72E244" w14:textId="4E794A5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39"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597824" behindDoc="0" locked="0" layoutInCell="1" allowOverlap="1" wp14:anchorId="4C3AF726" wp14:editId="423EBA76">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0B437B2D" w:rsidR="00E96541" w:rsidRDefault="00E96541">
                            <w:r>
                              <w:rPr>
                                <w:rFonts w:cs="Times New Roman"/>
                                <w:szCs w:val="24"/>
                                <w:lang w:val="de-DE"/>
                              </w:rPr>
                              <w:fldChar w:fldCharType="begin" w:fldLock="1"/>
                            </w:r>
                            <w:r w:rsidR="00295AA7">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[29]","plainTextFormattedCitation":"[29]","previouslyFormattedCitation":"[28]"},"properties":{"noteIndex":0},"schema":"https://github.com/citation-style-language/schema/raw/master/csl-citation.json"}</w:instrText>
                            </w:r>
                            <w:r>
                              <w:rPr>
                                <w:rFonts w:cs="Times New Roman"/>
                                <w:szCs w:val="24"/>
                                <w:lang w:val="de-DE"/>
                              </w:rPr>
                              <w:fldChar w:fldCharType="separate"/>
                            </w:r>
                            <w:r w:rsidR="00295AA7" w:rsidRPr="00295AA7">
                              <w:rPr>
                                <w:rFonts w:cs="Times New Roman"/>
                                <w:noProof/>
                                <w:szCs w:val="24"/>
                                <w:lang w:val="de-DE"/>
                              </w:rPr>
                              <w:t>[29]</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_x0000_s1034" type="#_x0000_t202" style="position:absolute;left:0;text-align:left;margin-left:301.6pt;margin-top:169.25pt;width:42.7pt;height:31.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" filled="f" stroked="f">
                <v:textbox>
                  <w:txbxContent>
                    <w:p w14:paraId="038BCF64" w14:textId="0B437B2D" w:rsidR="00E96541" w:rsidRDefault="00E96541">
                      <w:r>
                        <w:rPr>
                          <w:rFonts w:cs="Times New Roman"/>
                          <w:szCs w:val="24"/>
                          <w:lang w:val="de-DE"/>
                        </w:rPr>
                        <w:fldChar w:fldCharType="begin" w:fldLock="1"/>
                      </w:r>
                      <w:r w:rsidR="00295AA7">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[29]","plainTextFormattedCitation":"[29]","previouslyFormattedCitation":"[28]"},"properties":{"noteIndex":0},"schema":"https://github.com/citation-style-language/schema/raw/master/csl-citation.json"}</w:instrText>
                      </w:r>
                      <w:r>
                        <w:rPr>
                          <w:rFonts w:cs="Times New Roman"/>
                          <w:szCs w:val="24"/>
                          <w:lang w:val="de-DE"/>
                        </w:rPr>
                        <w:fldChar w:fldCharType="separate"/>
                      </w:r>
                      <w:r w:rsidR="00295AA7" w:rsidRPr="00295AA7">
                        <w:rPr>
                          <w:rFonts w:cs="Times New Roman"/>
                          <w:noProof/>
                          <w:szCs w:val="24"/>
                          <w:lang w:val="de-DE"/>
                        </w:rPr>
                        <w:t>[29]</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7B8429EA">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7868" cy="2108965"/>
                    </a:xfrm>
                    <a:prstGeom prst="rect">
                      <a:avLst/>
                    </a:prstGeom>
                  </pic:spPr>
                </pic:pic>
              </a:graphicData>
            </a:graphic>
          </wp:inline>
        </w:drawing>
      </w:r>
    </w:p>
    <w:p w14:paraId="32378C97" w14:textId="1E0E0AD5" w:rsidR="00EB0B0C" w:rsidRPr="00944E0B" w:rsidRDefault="00514E3C" w:rsidP="00514E3C">
      <w:pPr>
        <w:pStyle w:val="Caption"/>
        <w:rPr>
          <w:rFonts w:cs="Times New Roman"/>
          <w:szCs w:val="24"/>
        </w:rPr>
      </w:pPr>
      <w:bookmarkStart w:id="40" w:name="_Toc59571613"/>
      <w:r>
        <w:t xml:space="preserve">Gambar </w:t>
      </w:r>
      <w:r w:rsidR="003A7DC9">
        <w:fldChar w:fldCharType="begin"/>
      </w:r>
      <w:r w:rsidR="003A7DC9">
        <w:instrText xml:space="preserve"> STYLEREF 1 \s </w:instrText>
      </w:r>
      <w:r w:rsidR="003A7DC9">
        <w:fldChar w:fldCharType="separate"/>
      </w:r>
      <w:r w:rsidR="00035598">
        <w:rPr>
          <w:noProof/>
        </w:rPr>
        <w:t>III</w:t>
      </w:r>
      <w:r w:rsidR="003A7DC9">
        <w:rPr>
          <w:noProof/>
        </w:rPr>
        <w:fldChar w:fldCharType="end"/>
      </w:r>
      <w:r w:rsidR="00035598">
        <w:t>.</w:t>
      </w:r>
      <w:r w:rsidR="003A7DC9">
        <w:fldChar w:fldCharType="begin"/>
      </w:r>
      <w:r w:rsidR="003A7DC9">
        <w:instrText xml:space="preserve"> SEQ Gambar \* ARABIC \s 1 </w:instrText>
      </w:r>
      <w:r w:rsidR="003A7DC9">
        <w:fldChar w:fldCharType="separate"/>
      </w:r>
      <w:r w:rsidR="00035598">
        <w:rPr>
          <w:noProof/>
        </w:rPr>
        <w:t>1</w:t>
      </w:r>
      <w:r w:rsidR="003A7DC9">
        <w:rPr>
          <w:noProof/>
        </w:rPr>
        <w:fldChar w:fldCharType="end"/>
      </w:r>
      <w:r>
        <w:t xml:space="preserve"> </w:t>
      </w:r>
      <w:bookmarkStart w:id="41" w:name="_Hlk59825106"/>
      <w:proofErr w:type="spellStart"/>
      <w:r>
        <w:t>Klasifikasi</w:t>
      </w:r>
      <w:proofErr w:type="spellEnd"/>
      <w:r>
        <w:t xml:space="preserve"> </w:t>
      </w:r>
      <w:proofErr w:type="spellStart"/>
      <w:r>
        <w:t>Menggunakan</w:t>
      </w:r>
      <w:proofErr w:type="spellEnd"/>
      <w:r>
        <w:t xml:space="preserve"> SVM</w:t>
      </w:r>
      <w:bookmarkEnd w:id="40"/>
      <w:bookmarkEnd w:id="41"/>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2"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w:t>
      </w:r>
      <w:r w:rsidRPr="00944E0B">
        <w:rPr>
          <w:rFonts w:cs="Times New Roman"/>
          <w:szCs w:val="24"/>
          <w:lang w:val="de-DE"/>
        </w:rPr>
        <w:lastRenderedPageBreak/>
        <w:t xml:space="preserve">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2"/>
    <w:p w14:paraId="708D66EC" w14:textId="40CEA808"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3" w:name="_Hlk59804984"/>
      <w:r w:rsidRPr="00944E0B">
        <w:rPr>
          <w:rFonts w:cs="Times New Roman"/>
          <w:szCs w:val="24"/>
          <w:lang w:val="de-DE"/>
        </w:rPr>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w:t>
      </w:r>
      <w:r w:rsidRPr="00944E0B">
        <w:rPr>
          <w:rFonts w:cs="Times New Roman"/>
          <w:szCs w:val="24"/>
          <w:lang w:val="de-DE"/>
        </w:rPr>
        <w:lastRenderedPageBreak/>
        <w:t xml:space="preserve">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3A7DC9"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3A7DC9"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3"/>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w:t>
      </w:r>
      <w:r w:rsidRPr="00944E0B">
        <w:rPr>
          <w:rFonts w:cs="Times New Roman"/>
          <w:szCs w:val="24"/>
          <w:lang w:val="de-DE"/>
        </w:rPr>
        <w:lastRenderedPageBreak/>
        <w:t xml:space="preserve">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3A7DC9"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4C0B635C"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 xml:space="preserve">Langrangian Multiplier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3A7DC9"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3A7DC9"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3A7DC9"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3A7DC9"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3A7DC9"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3A7DC9"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3A7DC9"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61BA884A"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w:t>
      </w:r>
      <w:r w:rsidRPr="00944E0B">
        <w:rPr>
          <w:rFonts w:cs="Times New Roman"/>
          <w:szCs w:val="24"/>
          <w:lang w:val="de-DE"/>
        </w:rPr>
        <w:lastRenderedPageBreak/>
        <w:t xml:space="preserve">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1848E92D">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7BCB542D" w:rsidR="00D50F89" w:rsidRDefault="00621E5A" w:rsidP="00621E5A">
      <w:pPr>
        <w:pStyle w:val="Caption"/>
        <w:rPr>
          <w:rFonts w:cs="Times New Roman"/>
          <w:szCs w:val="24"/>
          <w:lang w:val="de-DE"/>
        </w:rPr>
      </w:pPr>
      <w:bookmarkStart w:id="44" w:name="_Toc59571614"/>
      <w:r>
        <w:t xml:space="preserve">Gambar </w:t>
      </w:r>
      <w:r w:rsidR="003A7DC9">
        <w:fldChar w:fldCharType="begin"/>
      </w:r>
      <w:r w:rsidR="003A7DC9">
        <w:instrText xml:space="preserve"> STYLEREF 1 \s </w:instrText>
      </w:r>
      <w:r w:rsidR="003A7DC9">
        <w:fldChar w:fldCharType="separate"/>
      </w:r>
      <w:r w:rsidR="00035598">
        <w:rPr>
          <w:noProof/>
        </w:rPr>
        <w:t>III</w:t>
      </w:r>
      <w:r w:rsidR="003A7DC9">
        <w:rPr>
          <w:noProof/>
        </w:rPr>
        <w:fldChar w:fldCharType="end"/>
      </w:r>
      <w:r w:rsidR="00035598">
        <w:t>.</w:t>
      </w:r>
      <w:r w:rsidR="003A7DC9">
        <w:fldChar w:fldCharType="begin"/>
      </w:r>
      <w:r w:rsidR="003A7DC9">
        <w:instrText xml:space="preserve"> SEQ Gambar \* ARABIC \s 1 </w:instrText>
      </w:r>
      <w:r w:rsidR="003A7DC9">
        <w:fldChar w:fldCharType="separate"/>
      </w:r>
      <w:r w:rsidR="00035598">
        <w:rPr>
          <w:noProof/>
        </w:rPr>
        <w:t>2</w:t>
      </w:r>
      <w:r w:rsidR="003A7DC9">
        <w:rPr>
          <w:noProof/>
        </w:rPr>
        <w:fldChar w:fldCharType="end"/>
      </w:r>
      <w:r>
        <w:t xml:space="preserve"> </w:t>
      </w:r>
      <w:proofErr w:type="spellStart"/>
      <w:r w:rsidRPr="00503F4F">
        <w:t>Perbedaan</w:t>
      </w:r>
      <w:proofErr w:type="spellEnd"/>
      <w:r w:rsidRPr="00503F4F">
        <w:t xml:space="preserve"> one versus all dan one versus one</w:t>
      </w:r>
      <w:bookmarkEnd w:id="44"/>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46976" behindDoc="0" locked="0" layoutInCell="1" allowOverlap="1" wp14:anchorId="55DB51E9" wp14:editId="40261DDE">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E96541" w:rsidRPr="00123D70" w:rsidRDefault="00E96541"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1DFEB0F3" w:rsidR="00E96541" w:rsidRPr="006647E1" w:rsidRDefault="00E96541" w:rsidP="00550446">
                                <w:pPr>
                                  <w:pStyle w:val="Caption"/>
                                  <w:rPr>
                                    <w:rFonts w:cs="Times New Roman"/>
                                    <w:noProof/>
                                    <w:szCs w:val="24"/>
                                  </w:rPr>
                                </w:pPr>
                                <w:bookmarkStart w:id="45" w:name="_Toc59571615"/>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3</w:t>
                                </w:r>
                                <w:r w:rsidR="003A7DC9">
                                  <w:rPr>
                                    <w:noProof/>
                                  </w:rPr>
                                  <w:fldChar w:fldCharType="end"/>
                                </w:r>
                                <w:r>
                                  <w:t xml:space="preserve"> </w:t>
                                </w:r>
                                <w:r>
                                  <w:rPr>
                                    <w:noProof/>
                                  </w:rPr>
                                  <w:t>Penentuan Kelas Menggunakan DAG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E96541" w:rsidRPr="004D6495" w:rsidRDefault="00E96541">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5" style="position:absolute;left:0;text-align:left;margin-left:88.15pt;margin-top:267.5pt;width:212.95pt;height:256.7pt;z-index:25164697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jYQZPxBAAAyg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3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5" o:title="DAGSVM-basic-principle-category-3"/>
                    </v:shape>
                    <v:shape id="Text Box 3" o:spid="_x0000_s103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E96541" w:rsidRPr="00123D70" w:rsidRDefault="00E96541" w:rsidP="00EB0B0C">
                            <w:pPr>
                              <w:pStyle w:val="Caption"/>
                              <w:rPr>
                                <w:noProof/>
                                <w:szCs w:val="24"/>
                              </w:rPr>
                            </w:pPr>
                          </w:p>
                        </w:txbxContent>
                      </v:textbox>
                    </v:shape>
                  </v:group>
                  <v:shape id="Text Box 20" o:spid="_x0000_s104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1DFEB0F3" w:rsidR="00E96541" w:rsidRPr="006647E1" w:rsidRDefault="00E96541" w:rsidP="00550446">
                          <w:pPr>
                            <w:pStyle w:val="Caption"/>
                            <w:rPr>
                              <w:rFonts w:cs="Times New Roman"/>
                              <w:noProof/>
                              <w:szCs w:val="24"/>
                            </w:rPr>
                          </w:pPr>
                          <w:bookmarkStart w:id="46" w:name="_Toc59571615"/>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3</w:t>
                          </w:r>
                          <w:r w:rsidR="003A7DC9">
                            <w:rPr>
                              <w:noProof/>
                            </w:rPr>
                            <w:fldChar w:fldCharType="end"/>
                          </w:r>
                          <w:r>
                            <w:t xml:space="preserve"> </w:t>
                          </w:r>
                          <w:r>
                            <w:rPr>
                              <w:noProof/>
                            </w:rPr>
                            <w:t>Penentuan Kelas Menggunakan DAG</w:t>
                          </w:r>
                          <w:bookmarkEnd w:id="46"/>
                        </w:p>
                      </w:txbxContent>
                    </v:textbox>
                  </v:shape>
                </v:group>
                <v:shape id="_x0000_s104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E96541" w:rsidRPr="004D6495" w:rsidRDefault="00E96541">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3D38132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3A7DC9">
        <w:fldChar w:fldCharType="begin"/>
      </w:r>
      <w:r w:rsidR="003A7DC9">
        <w:instrText xml:space="preserve"> STYLEREF 1 \s </w:instrText>
      </w:r>
      <w:r w:rsidR="003A7DC9">
        <w:fldChar w:fldCharType="separate"/>
      </w:r>
      <w:r w:rsidR="00125007">
        <w:rPr>
          <w:noProof/>
        </w:rPr>
        <w:t>III</w:t>
      </w:r>
      <w:r w:rsidR="003A7DC9">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w:t>
      </w:r>
      <w:r w:rsidRPr="00944E0B">
        <w:rPr>
          <w:rFonts w:cs="Times New Roman"/>
          <w:szCs w:val="24"/>
          <w:lang w:val="de-DE"/>
        </w:rPr>
        <w:lastRenderedPageBreak/>
        <w:t xml:space="preserve">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7" w:name="_Toc59468098"/>
      <w:r>
        <w:rPr>
          <w:lang w:val="de-DE"/>
        </w:rPr>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7"/>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48" w:name="_Toc59468099"/>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48"/>
    </w:p>
    <w:p w14:paraId="1E7B43B6" w14:textId="03E5193F"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49"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0"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029D454"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49"/>
    <w:bookmarkEnd w:id="50"/>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FC38DC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7A6BAEC7"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1"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1"/>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95AA7">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[16]","plainTextFormattedCitation":"[16]"},"properties":{"noteIndex":0},"schema":"https://github.com/citation-style-language/schema/raw/master/csl-citation.json"}</w:instrText>
      </w:r>
      <w:r w:rsidR="00295AA7">
        <w:rPr>
          <w:rFonts w:eastAsiaTheme="minorEastAsia" w:cs="Times New Roman"/>
          <w:szCs w:val="24"/>
          <w:lang w:val="de-DE"/>
        </w:rPr>
        <w:fldChar w:fldCharType="separate"/>
      </w:r>
      <w:r w:rsidR="00295AA7" w:rsidRPr="00295AA7">
        <w:rPr>
          <w:rFonts w:eastAsiaTheme="minorEastAsia" w:cs="Times New Roman"/>
          <w:noProof/>
          <w:szCs w:val="24"/>
          <w:lang w:val="de-DE"/>
        </w:rPr>
        <w:t>[16]</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F16BD0B"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95AA7">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295AA7" w:rsidRPr="00295AA7">
        <w:rPr>
          <w:rFonts w:eastAsiaTheme="minorEastAsia" w:cs="Times New Roman"/>
          <w:noProof/>
          <w:szCs w:val="24"/>
          <w:lang w:val="de-DE"/>
        </w:rPr>
        <w:t>[17]</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95AA7">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2E5FBF">
        <w:rPr>
          <w:rFonts w:cs="Times New Roman"/>
          <w:color w:val="000000"/>
        </w:rPr>
        <w:fldChar w:fldCharType="separate"/>
      </w:r>
      <w:r w:rsidR="00295AA7" w:rsidRPr="00295AA7">
        <w:rPr>
          <w:rFonts w:cs="Times New Roman"/>
          <w:noProof/>
          <w:color w:val="000000"/>
        </w:rPr>
        <w:t>[17]</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295AA7">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295AA7" w:rsidRPr="00295AA7">
        <w:rPr>
          <w:rFonts w:eastAsiaTheme="minorEastAsia" w:cs="Times New Roman"/>
          <w:iCs/>
          <w:noProof/>
          <w:color w:val="000000"/>
        </w:rPr>
        <w:t>[17]</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2" w:name="_Toc59468100"/>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2"/>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5F369A0F"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[18]","plainTextFormattedCitation":"[18]","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5EAA9CBA"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[19]</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06016" behindDoc="0" locked="0" layoutInCell="1" allowOverlap="1" wp14:anchorId="1EEDF92D" wp14:editId="1154A22C">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624ABB5A" w:rsidR="00E96541" w:rsidRPr="002958E7" w:rsidRDefault="00E96541" w:rsidP="0061073D">
                              <w:pPr>
                                <w:pStyle w:val="Caption"/>
                                <w:rPr>
                                  <w:noProof/>
                                </w:rPr>
                              </w:pPr>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57919C5" w:rsidR="00E96541" w:rsidRPr="0061073D" w:rsidRDefault="00E96541">
                              <w:pPr>
                                <w:rPr>
                                  <w:b/>
                                  <w:bCs/>
                                  <w:color w:val="C00000"/>
                                </w:rPr>
                              </w:pPr>
                              <w:r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2" style="position:absolute;left:0;text-align:left;margin-left:49.85pt;margin-top:85.85pt;width:314.2pt;height:229.15pt;z-index:251606016;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IqQiEwQAAHA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7" o:title=""/>
                </v:shape>
                <v:shape id="Text Box 54" o:spid="_x0000_s104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624ABB5A" w:rsidR="00E96541" w:rsidRPr="002958E7" w:rsidRDefault="00E96541" w:rsidP="0061073D">
                        <w:pPr>
                          <w:pStyle w:val="Caption"/>
                          <w:rPr>
                            <w:noProof/>
                          </w:rPr>
                        </w:pPr>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57919C5" w:rsidR="00E96541" w:rsidRPr="0061073D" w:rsidRDefault="00E96541">
                        <w:pPr>
                          <w:rPr>
                            <w:b/>
                            <w:bCs/>
                            <w:color w:val="C00000"/>
                          </w:rPr>
                        </w:pPr>
                        <w:r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3" w:name="_Toc59468101"/>
      <w:r>
        <w:rPr>
          <w:lang w:val="de-DE"/>
        </w:rPr>
        <w:t xml:space="preserve">III.4. </w:t>
      </w:r>
      <w:r w:rsidR="00EB0B0C" w:rsidRPr="00944E0B">
        <w:rPr>
          <w:lang w:val="de-DE"/>
        </w:rPr>
        <w:t>Kernel</w:t>
      </w:r>
      <w:bookmarkEnd w:id="53"/>
    </w:p>
    <w:p w14:paraId="60D321BA" w14:textId="6D696053"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95AA7">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[20]","plainTextFormattedCitation":"[20]","previouslyFormattedCitation":"[19]"},"properties":{"noteIndex":0},"schema":"https://github.com/citation-style-language/schema/raw/master/csl-citation.json"}</w:instrText>
      </w:r>
      <w:r w:rsidR="00053715">
        <w:rPr>
          <w:rFonts w:cs="Times New Roman"/>
          <w:szCs w:val="24"/>
          <w:lang w:val="de-DE"/>
        </w:rPr>
        <w:fldChar w:fldCharType="separate"/>
      </w:r>
      <w:r w:rsidR="00295AA7" w:rsidRPr="00295AA7">
        <w:rPr>
          <w:rFonts w:cs="Times New Roman"/>
          <w:noProof/>
          <w:szCs w:val="24"/>
          <w:lang w:val="de-DE"/>
        </w:rPr>
        <w:t>[20]</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3A7DC9"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w:t>
      </w:r>
      <w:r w:rsidRPr="00944E0B">
        <w:rPr>
          <w:rFonts w:eastAsiaTheme="minorEastAsia" w:cs="Times New Roman"/>
          <w:szCs w:val="24"/>
          <w:lang w:val="de-DE"/>
        </w:rPr>
        <w:lastRenderedPageBreak/>
        <w:t xml:space="preserve">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3A7DC9"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3A7DC9"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4" w:name="_Toc59468102"/>
      <w:r>
        <w:rPr>
          <w:lang w:val="de-DE"/>
        </w:rPr>
        <w:t>III.</w:t>
      </w:r>
      <w:r w:rsidR="00EB0B0C" w:rsidRPr="00944E0B">
        <w:rPr>
          <w:lang w:val="de-DE"/>
        </w:rPr>
        <w:t>5. K</w:t>
      </w:r>
      <w:r w:rsidR="00EC5BDC">
        <w:rPr>
          <w:lang w:val="de-DE"/>
        </w:rPr>
        <w:t>ernel Fisher Discriminant Analysis</w:t>
      </w:r>
      <w:bookmarkEnd w:id="54"/>
    </w:p>
    <w:p w14:paraId="76442D05" w14:textId="07CFC9AB"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5"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secara sederhana,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95AA7">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[21]","plainTextFormattedCitation":"[21]","previouslyFormattedCitation":"[20]"},"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[21]</w:t>
      </w:r>
      <w:r w:rsidR="006820BA">
        <w:rPr>
          <w:rFonts w:cs="Times New Roman"/>
          <w:szCs w:val="24"/>
          <w:lang w:val="de-DE"/>
        </w:rPr>
        <w:fldChar w:fldCharType="end"/>
      </w:r>
      <w:r w:rsidRPr="00944E0B">
        <w:rPr>
          <w:rFonts w:cs="Times New Roman"/>
          <w:szCs w:val="24"/>
          <w:lang w:val="de-DE"/>
        </w:rPr>
        <w:t xml:space="preserve">. </w:t>
      </w:r>
      <w:bookmarkEnd w:id="55"/>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w:t>
      </w:r>
      <w:r w:rsidRPr="00944E0B">
        <w:rPr>
          <w:rFonts w:cs="Times New Roman"/>
          <w:szCs w:val="24"/>
          <w:lang w:val="de-DE"/>
        </w:rPr>
        <w:lastRenderedPageBreak/>
        <w:t>mengeliminasi variabel-variabel 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7BA01059"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6" w:name="_Hlk59806652"/>
      <w:r w:rsidRPr="00944E0B">
        <w:rPr>
          <w:rFonts w:cs="Times New Roman"/>
          <w:szCs w:val="24"/>
          <w:lang w:val="de-DE"/>
        </w:rPr>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295AA7">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[22]","plainTextFormattedCitation":"[22]","previouslyFormattedCitation":"[21]"},"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[22]</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bookmarkEnd w:id="56"/>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3A7DC9"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3A7DC9"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7" w:name="_Toc59468103"/>
      <w:r>
        <w:rPr>
          <w:lang w:val="de-DE"/>
        </w:rPr>
        <w:t>III.6.</w:t>
      </w:r>
      <w:r w:rsidR="00491646">
        <w:rPr>
          <w:lang w:val="de-DE"/>
        </w:rPr>
        <w:t xml:space="preserve"> </w:t>
      </w:r>
      <w:r w:rsidR="00C46F25">
        <w:rPr>
          <w:lang w:val="de-DE"/>
        </w:rPr>
        <w:t>Penskalaan</w:t>
      </w:r>
      <w:bookmarkEnd w:id="57"/>
    </w:p>
    <w:p w14:paraId="2B52299E" w14:textId="6C5716E2" w:rsidR="0057174E" w:rsidRPr="00EF494A" w:rsidRDefault="00C46F25" w:rsidP="00763939">
      <w:pPr>
        <w:spacing w:after="0" w:line="360" w:lineRule="auto"/>
        <w:ind w:firstLine="428"/>
        <w:rPr>
          <w:rFonts w:cs="Times New Roman"/>
        </w:rPr>
      </w:pPr>
      <w:bookmarkStart w:id="58" w:name="_Hlk59806891"/>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w:t>
      </w:r>
      <w:bookmarkEnd w:id="58"/>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8A1513">
        <w:rPr>
          <w:rFonts w:cs="Times New Roman"/>
        </w:rPr>
        <w:t xml:space="preserve">, </w:t>
      </w:r>
      <w:proofErr w:type="spellStart"/>
      <w:r w:rsidR="008A1513">
        <w:rPr>
          <w:rFonts w:cs="Times New Roman"/>
        </w:rPr>
        <w:t>a</w:t>
      </w:r>
      <w:r w:rsidR="0057174E">
        <w:rPr>
          <w:rFonts w:cs="Times New Roman"/>
        </w:rPr>
        <w:t>pabila</w:t>
      </w:r>
      <w:proofErr w:type="spellEnd"/>
      <w:r w:rsidR="0057174E">
        <w:rPr>
          <w:rFonts w:cs="Times New Roman"/>
        </w:rPr>
        <w:t xml:space="preserve"> pada</w:t>
      </w:r>
      <w:r w:rsidR="00AD7BBA">
        <w:rPr>
          <w:rFonts w:cs="Times New Roman"/>
        </w:rPr>
        <w:t xml:space="preserve"> </w:t>
      </w:r>
      <w:proofErr w:type="spellStart"/>
      <w:r w:rsidR="00AD7BBA">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besar</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AD7BBA">
        <w:rPr>
          <w:rFonts w:cs="Times New Roman"/>
        </w:rPr>
        <w:t>fitur</w:t>
      </w:r>
      <w:proofErr w:type="spellEnd"/>
      <w:r w:rsidR="00AD7BBA">
        <w:rPr>
          <w:rFonts w:cs="Times New Roman"/>
        </w:rPr>
        <w:t xml:space="preserve"> yang </w:t>
      </w:r>
      <w:proofErr w:type="spellStart"/>
      <w:r w:rsidR="00AD7BBA">
        <w:rPr>
          <w:rFonts w:cs="Times New Roman"/>
        </w:rPr>
        <w:t>memiliki</w:t>
      </w:r>
      <w:proofErr w:type="spellEnd"/>
      <w:r w:rsidR="00AD7BBA">
        <w:rPr>
          <w:rFonts w:cs="Times New Roman"/>
        </w:rPr>
        <w:t xml:space="preserve"> </w:t>
      </w:r>
      <w:proofErr w:type="spellStart"/>
      <w:r w:rsidR="00AD7BBA">
        <w:rPr>
          <w:rFonts w:cs="Times New Roman"/>
        </w:rPr>
        <w:t>rentang</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kecil</w:t>
      </w:r>
      <w:proofErr w:type="spellEnd"/>
      <w:r w:rsidR="008A1513">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AD7BBA" w:rsidRPr="008A1513">
        <w:rPr>
          <w:rFonts w:cs="Times New Roman"/>
          <w:color w:val="FF0000"/>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AD7BBA">
        <w:rPr>
          <w:rFonts w:cs="Times New Roman"/>
        </w:rPr>
        <w:t>semua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yang </w:t>
      </w:r>
      <w:proofErr w:type="spellStart"/>
      <w:r w:rsidR="00AD7BB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w:t>
      </w:r>
      <w:r>
        <w:rPr>
          <w:rFonts w:cs="Times New Roman"/>
        </w:rPr>
        <w:lastRenderedPageBreak/>
        <w:t xml:space="preserve">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3BD86F63"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3A7DC9"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464FED26"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3A7DC9"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59" w:name="_Hlk59806906"/>
      <w:r>
        <w:rPr>
          <w:rFonts w:cs="Times New Roman"/>
        </w:rPr>
        <w:t>Robust Scaler</w:t>
      </w:r>
    </w:p>
    <w:p w14:paraId="5E37B1BF" w14:textId="534F3A4E"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sidR="00620250">
        <w:rPr>
          <w:rFonts w:cs="Times New Roman"/>
        </w:rPr>
        <w:t>cara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sidR="008A1513">
        <w:rPr>
          <w:rFonts w:cs="Times New Roman"/>
        </w:rPr>
        <w:t xml:space="preserve"> </w:t>
      </w:r>
      <w:r w:rsidR="008A1513" w:rsidRPr="008A1513">
        <w:rPr>
          <w:rFonts w:cs="Times New Roman"/>
          <w:color w:val="FF0000"/>
        </w:rPr>
        <w:t>[REFERENSI HERE].</w:t>
      </w:r>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3A7DC9"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bookmarkEnd w:id="59"/>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0" w:name="_Toc59468104"/>
      <w:r>
        <w:rPr>
          <w:lang w:val="de-DE"/>
        </w:rPr>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0"/>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w:t>
      </w:r>
      <w:r w:rsidRPr="00A12FE3">
        <w:rPr>
          <w:lang w:val="de-DE"/>
        </w:rPr>
        <w:lastRenderedPageBreak/>
        <w:t xml:space="preserve">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44CDA4F7"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95AA7">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[24]","plainTextFormattedCitation":"[24]","previouslyFormattedCitation":"[23]"},"properties":{"noteIndex":0},"schema":"https://github.com/citation-style-language/schema/raw/master/csl-citation.json"}</w:instrText>
      </w:r>
      <w:r w:rsidR="00E568F2">
        <w:rPr>
          <w:rFonts w:cs="Times New Roman"/>
          <w:szCs w:val="24"/>
          <w:lang w:val="de-DE"/>
        </w:rPr>
        <w:fldChar w:fldCharType="separate"/>
      </w:r>
      <w:r w:rsidR="00295AA7" w:rsidRPr="00295AA7">
        <w:rPr>
          <w:rFonts w:cs="Times New Roman"/>
          <w:noProof/>
          <w:szCs w:val="24"/>
          <w:lang w:val="de-DE"/>
        </w:rPr>
        <w:t>[24]</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95AA7">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[25]","plainTextFormattedCitation":"[25]","previouslyFormattedCitation":"[24]"},"properties":{"noteIndex":0},"schema":"https://github.com/citation-style-language/schema/raw/master/csl-citation.json"}</w:instrText>
      </w:r>
      <w:r w:rsidR="00E568F2">
        <w:rPr>
          <w:rFonts w:cs="Times New Roman"/>
          <w:szCs w:val="24"/>
          <w:lang w:val="de-DE"/>
        </w:rPr>
        <w:fldChar w:fldCharType="separate"/>
      </w:r>
      <w:r w:rsidR="00295AA7" w:rsidRPr="00295AA7">
        <w:rPr>
          <w:rFonts w:cs="Times New Roman"/>
          <w:noProof/>
          <w:szCs w:val="24"/>
          <w:lang w:val="de-DE"/>
        </w:rPr>
        <w:t>[25]</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w:t>
      </w:r>
      <w:r>
        <w:rPr>
          <w:rFonts w:cs="Times New Roman"/>
          <w:szCs w:val="24"/>
          <w:lang w:val="de-DE"/>
        </w:rPr>
        <w:lastRenderedPageBreak/>
        <w:t xml:space="preserve">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61" w:name="_Toc59468105"/>
      <w:r w:rsidRPr="001E3B93">
        <w:rPr>
          <w:rFonts w:cs="Times New Roman"/>
          <w:noProof/>
          <w:color w:val="C00000"/>
        </w:rPr>
        <mc:AlternateContent>
          <mc:Choice Requires="wpg">
            <w:drawing>
              <wp:anchor distT="0" distB="0" distL="114300" distR="114300" simplePos="0" relativeHeight="251642880" behindDoc="0" locked="0" layoutInCell="1" allowOverlap="1" wp14:anchorId="2CD8A33C" wp14:editId="76DE214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C5A519D" w:rsidR="00E96541" w:rsidRPr="006E17BB" w:rsidRDefault="00E96541" w:rsidP="0061073D">
                              <w:pPr>
                                <w:pStyle w:val="Caption"/>
                                <w:rPr>
                                  <w:noProof/>
                                  <w:color w:val="1F3864" w:themeColor="accent1" w:themeShade="80"/>
                                </w:rPr>
                              </w:pPr>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E96541" w:rsidRPr="00D6614C" w:rsidRDefault="003A7DC9" w:rsidP="0061073D">
                                <w:pPr>
                                  <w:jc w:val="center"/>
                                  <w:rPr>
                                    <w:szCs w:val="24"/>
                                  </w:rPr>
                                </w:pPr>
                                <w:sdt>
                                  <w:sdtPr>
                                    <w:rPr>
                                      <w:szCs w:val="24"/>
                                    </w:rPr>
                                    <w:id w:val="-685358931"/>
                                    <w:citation/>
                                  </w:sdtPr>
                                  <w:sdtEndPr/>
                                  <w:sdtContent>
                                    <w:r w:rsidR="00E96541" w:rsidRPr="00D6614C">
                                      <w:rPr>
                                        <w:szCs w:val="24"/>
                                      </w:rPr>
                                      <w:fldChar w:fldCharType="begin"/>
                                    </w:r>
                                    <w:r w:rsidR="00E96541" w:rsidRPr="00D6614C">
                                      <w:rPr>
                                        <w:szCs w:val="24"/>
                                      </w:rPr>
                                      <w:instrText xml:space="preserve"> CITATION Max20 \l 1033 </w:instrText>
                                    </w:r>
                                    <w:r w:rsidR="00E96541" w:rsidRPr="00D6614C">
                                      <w:rPr>
                                        <w:szCs w:val="24"/>
                                      </w:rPr>
                                      <w:fldChar w:fldCharType="separate"/>
                                    </w:r>
                                    <w:r w:rsidR="00E96541" w:rsidRPr="00466392">
                                      <w:rPr>
                                        <w:noProof/>
                                        <w:szCs w:val="24"/>
                                      </w:rPr>
                                      <w:t>[22]</w:t>
                                    </w:r>
                                    <w:r w:rsidR="00E96541" w:rsidRPr="00D6614C">
                                      <w:rPr>
                                        <w:szCs w:val="24"/>
                                      </w:rPr>
                                      <w:fldChar w:fldCharType="end"/>
                                    </w:r>
                                  </w:sdtContent>
                                </w:sdt>
                              </w:p>
                              <w:p w14:paraId="129E017B" w14:textId="3C32EF6E" w:rsidR="00E96541" w:rsidRDefault="00E96541"/>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6" style="position:absolute;left:0;text-align:left;margin-left:5.45pt;margin-top:27.95pt;width:396.8pt;height:252.8pt;z-index:25164288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ocWw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">
                <v:shape id="Text Box 58" o:spid="_x0000_s104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C5A519D" w:rsidR="00E96541" w:rsidRPr="006E17BB" w:rsidRDefault="00E96541" w:rsidP="0061073D">
                        <w:pPr>
                          <w:pStyle w:val="Caption"/>
                          <w:rPr>
                            <w:noProof/>
                            <w:color w:val="1F3864" w:themeColor="accent1" w:themeShade="80"/>
                          </w:rPr>
                        </w:pPr>
                        <w:r>
                          <w:t xml:space="preserve">Gambar </w:t>
                        </w:r>
                        <w:r w:rsidR="003A7DC9">
                          <w:fldChar w:fldCharType="begin"/>
                        </w:r>
                        <w:r w:rsidR="003A7DC9">
                          <w:instrText xml:space="preserve"> STYLEREF 1 \s </w:instrText>
                        </w:r>
                        <w:r w:rsidR="003A7DC9">
                          <w:fldChar w:fldCharType="separate"/>
                        </w:r>
                        <w:r>
                          <w:rPr>
                            <w:noProof/>
                          </w:rPr>
                          <w:t>III</w:t>
                        </w:r>
                        <w:r w:rsidR="003A7DC9">
                          <w:rPr>
                            <w:noProof/>
                          </w:rPr>
                          <w:fldChar w:fldCharType="end"/>
                        </w:r>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9" o:title=""/>
                  </v:shape>
                  <v:shape id="_x0000_s105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E96541" w:rsidRPr="00D6614C" w:rsidRDefault="003A7DC9" w:rsidP="0061073D">
                          <w:pPr>
                            <w:jc w:val="center"/>
                            <w:rPr>
                              <w:szCs w:val="24"/>
                            </w:rPr>
                          </w:pPr>
                          <w:sdt>
                            <w:sdtPr>
                              <w:rPr>
                                <w:szCs w:val="24"/>
                              </w:rPr>
                              <w:id w:val="-685358931"/>
                              <w:citation/>
                            </w:sdtPr>
                            <w:sdtEndPr/>
                            <w:sdtContent>
                              <w:r w:rsidR="00E96541" w:rsidRPr="00D6614C">
                                <w:rPr>
                                  <w:szCs w:val="24"/>
                                </w:rPr>
                                <w:fldChar w:fldCharType="begin"/>
                              </w:r>
                              <w:r w:rsidR="00E96541" w:rsidRPr="00D6614C">
                                <w:rPr>
                                  <w:szCs w:val="24"/>
                                </w:rPr>
                                <w:instrText xml:space="preserve"> CITATION Max20 \l 1033 </w:instrText>
                              </w:r>
                              <w:r w:rsidR="00E96541" w:rsidRPr="00D6614C">
                                <w:rPr>
                                  <w:szCs w:val="24"/>
                                </w:rPr>
                                <w:fldChar w:fldCharType="separate"/>
                              </w:r>
                              <w:r w:rsidR="00E96541" w:rsidRPr="00466392">
                                <w:rPr>
                                  <w:noProof/>
                                  <w:szCs w:val="24"/>
                                </w:rPr>
                                <w:t>[22]</w:t>
                              </w:r>
                              <w:r w:rsidR="00E96541" w:rsidRPr="00D6614C">
                                <w:rPr>
                                  <w:szCs w:val="24"/>
                                </w:rPr>
                                <w:fldChar w:fldCharType="end"/>
                              </w:r>
                            </w:sdtContent>
                          </w:sdt>
                        </w:p>
                        <w:p w14:paraId="129E017B" w14:textId="3C32EF6E" w:rsidR="00E96541" w:rsidRDefault="00E96541"/>
                      </w:txbxContent>
                    </v:textbox>
                  </v:shape>
                </v:group>
                <w10:wrap type="topAndBottom"/>
              </v:group>
            </w:pict>
          </mc:Fallback>
        </mc:AlternateContent>
      </w:r>
      <w:r w:rsidR="00491646">
        <w:t xml:space="preserve">III.8. </w:t>
      </w:r>
      <w:bookmarkEnd w:id="61"/>
      <w:r w:rsidR="0069496B">
        <w:rPr>
          <w:i/>
        </w:rPr>
        <w:t xml:space="preserve">Message Queue Telemetry Transport </w:t>
      </w:r>
    </w:p>
    <w:p w14:paraId="36BB5D86" w14:textId="45D271B4"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295AA7">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[26]","plainTextFormattedCitation":"[26]","previouslyFormattedCitation":"[25]"},"properties":{"noteIndex":0},"schema":"https://github.com/citation-style-language/schema/raw/master/csl-citation.json"}</w:instrText>
      </w:r>
      <w:r w:rsidR="0023242F">
        <w:fldChar w:fldCharType="separate"/>
      </w:r>
      <w:r w:rsidR="00295AA7" w:rsidRPr="00295AA7">
        <w:rPr>
          <w:noProof/>
        </w:rPr>
        <w:t>[26]</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lastRenderedPageBreak/>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62" w:name="_Hlk54790128"/>
      <w:bookmarkEnd w:id="39"/>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12512" behindDoc="0" locked="0" layoutInCell="1" allowOverlap="1" wp14:anchorId="52EDB4F3" wp14:editId="42AEF8C8">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C4432" id="Rectangle 196" o:spid="_x0000_s1026" style="position:absolute;margin-left:380.95pt;margin-top:-81.15pt;width:22.55pt;height:20.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3" w:name="_Toc59468106"/>
      <w:r w:rsidR="002D1E6F" w:rsidRPr="00D6614C">
        <w:t>PELAKSANAAN PENELITIAN</w:t>
      </w:r>
      <w:bookmarkEnd w:id="63"/>
    </w:p>
    <w:p w14:paraId="353B771D" w14:textId="77777777" w:rsidR="002D1E6F" w:rsidRDefault="002D1E6F" w:rsidP="002D1E6F">
      <w:pPr>
        <w:pStyle w:val="Heading2"/>
        <w:numPr>
          <w:ilvl w:val="0"/>
          <w:numId w:val="0"/>
        </w:numPr>
        <w:spacing w:line="360" w:lineRule="auto"/>
        <w:ind w:left="180"/>
        <w:rPr>
          <w:rFonts w:cs="Times New Roman"/>
        </w:rPr>
      </w:pPr>
      <w:bookmarkStart w:id="64" w:name="_Toc5946810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64"/>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4517E7DD" w:rsidR="00D6614C" w:rsidRDefault="00D6614C" w:rsidP="00D6614C">
      <w:pPr>
        <w:pStyle w:val="Caption"/>
      </w:pPr>
      <w:bookmarkStart w:id="65" w:name="_Toc59476620"/>
      <w:proofErr w:type="spellStart"/>
      <w:r>
        <w:t>Tabel</w:t>
      </w:r>
      <w:proofErr w:type="spellEnd"/>
      <w:r>
        <w:t xml:space="preserve"> </w:t>
      </w:r>
      <w:r w:rsidR="003A7DC9">
        <w:fldChar w:fldCharType="begin"/>
      </w:r>
      <w:r w:rsidR="003A7DC9">
        <w:instrText xml:space="preserve"> STYLEREF 1 \s </w:instrText>
      </w:r>
      <w:r w:rsidR="003A7DC9">
        <w:fldChar w:fldCharType="separate"/>
      </w:r>
      <w:r w:rsidR="007E57FA">
        <w:rPr>
          <w:noProof/>
        </w:rPr>
        <w:t>IV</w:t>
      </w:r>
      <w:r w:rsidR="003A7DC9">
        <w:rPr>
          <w:noProof/>
        </w:rPr>
        <w:fldChar w:fldCharType="end"/>
      </w:r>
      <w:r w:rsidR="007E57FA">
        <w:t>.</w:t>
      </w:r>
      <w:r w:rsidR="003A7DC9">
        <w:fldChar w:fldCharType="begin"/>
      </w:r>
      <w:r w:rsidR="003A7DC9">
        <w:instrText xml:space="preserve"> SEQ Tabel \* ARABIC \s 1 </w:instrText>
      </w:r>
      <w:r w:rsidR="003A7DC9">
        <w:fldChar w:fldCharType="separate"/>
      </w:r>
      <w:r w:rsidR="007E57FA">
        <w:rPr>
          <w:noProof/>
        </w:rPr>
        <w:t>1</w:t>
      </w:r>
      <w:r w:rsidR="003A7DC9">
        <w:rPr>
          <w:noProof/>
        </w:rPr>
        <w:fldChar w:fldCharType="end"/>
      </w:r>
      <w:r w:rsidR="00491646">
        <w:t xml:space="preserve">. </w:t>
      </w:r>
      <w:r>
        <w:rPr>
          <w:noProof/>
        </w:rPr>
        <w:t>Perangkat Keras Penelitian</w:t>
      </w:r>
      <w:bookmarkEnd w:id="6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62135B0E"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215746F" w:rsidR="006E680C" w:rsidRDefault="006E680C" w:rsidP="006E680C">
      <w:pPr>
        <w:pStyle w:val="Caption"/>
      </w:pPr>
      <w:bookmarkStart w:id="66" w:name="_Toc59476621"/>
      <w:proofErr w:type="spellStart"/>
      <w:r>
        <w:t>Tabel</w:t>
      </w:r>
      <w:proofErr w:type="spellEnd"/>
      <w:r>
        <w:t xml:space="preserve"> </w:t>
      </w:r>
      <w:r w:rsidR="003A7DC9">
        <w:fldChar w:fldCharType="begin"/>
      </w:r>
      <w:r w:rsidR="003A7DC9">
        <w:instrText xml:space="preserve"> STYLEREF 1 \s </w:instrText>
      </w:r>
      <w:r w:rsidR="003A7DC9">
        <w:fldChar w:fldCharType="separate"/>
      </w:r>
      <w:r w:rsidR="007E57FA">
        <w:rPr>
          <w:noProof/>
        </w:rPr>
        <w:t>IV</w:t>
      </w:r>
      <w:r w:rsidR="003A7DC9">
        <w:rPr>
          <w:noProof/>
        </w:rPr>
        <w:fldChar w:fldCharType="end"/>
      </w:r>
      <w:r w:rsidR="007E57FA">
        <w:t>.</w:t>
      </w:r>
      <w:r w:rsidR="003A7DC9">
        <w:fldChar w:fldCharType="begin"/>
      </w:r>
      <w:r w:rsidR="003A7DC9">
        <w:instrText xml:space="preserve"> SEQ Tabel \* ARABIC \s 1 </w:instrText>
      </w:r>
      <w:r w:rsidR="003A7DC9">
        <w:fldChar w:fldCharType="separate"/>
      </w:r>
      <w:r w:rsidR="007E57FA">
        <w:rPr>
          <w:noProof/>
        </w:rPr>
        <w:t>2</w:t>
      </w:r>
      <w:r w:rsidR="003A7DC9">
        <w:rPr>
          <w:noProof/>
        </w:rPr>
        <w:fldChar w:fldCharType="end"/>
      </w:r>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66"/>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32992" behindDoc="0" locked="0" layoutInCell="1" allowOverlap="1" wp14:anchorId="333D9DE8" wp14:editId="4D8AEACB">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E96541" w:rsidRDefault="00E96541">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51" type="#_x0000_t202" style="position:absolute;left:0;text-align:left;margin-left:183.2pt;margin-top:114.2pt;width:27.9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gmPnlS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E96541" w:rsidRDefault="00E96541">
                      <w:r>
                        <w:t>51</w:t>
                      </w:r>
                    </w:p>
                  </w:txbxContent>
                </v:textbox>
                <w10:wrap type="square"/>
              </v:shape>
            </w:pict>
          </mc:Fallback>
        </mc:AlternateContent>
      </w:r>
      <w:r w:rsidR="002D1E6F">
        <w:rPr>
          <w:rFonts w:cs="Times New Roman"/>
        </w:rPr>
        <w:t xml:space="preserve">Visual Studio Code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perangkat</w:t>
      </w:r>
      <w:proofErr w:type="spellEnd"/>
      <w:r w:rsidR="002D1E6F">
        <w:rPr>
          <w:rFonts w:cs="Times New Roman"/>
        </w:rPr>
        <w:t xml:space="preserve"> </w:t>
      </w:r>
      <w:proofErr w:type="spellStart"/>
      <w:r w:rsidR="002D1E6F">
        <w:rPr>
          <w:rFonts w:cs="Times New Roman"/>
        </w:rPr>
        <w:t>lunak</w:t>
      </w:r>
      <w:proofErr w:type="spellEnd"/>
      <w:r w:rsidR="002D1E6F">
        <w:rPr>
          <w:rFonts w:cs="Times New Roman"/>
        </w:rPr>
        <w:t xml:space="preserve"> </w:t>
      </w:r>
      <w:r w:rsidR="002D1E6F">
        <w:rPr>
          <w:rFonts w:cs="Times New Roman"/>
          <w:i/>
        </w:rPr>
        <w:t xml:space="preserve">code editor </w:t>
      </w:r>
      <w:r w:rsidR="002D1E6F">
        <w:rPr>
          <w:rFonts w:cs="Times New Roman"/>
        </w:rPr>
        <w:t xml:space="preserve">yang </w:t>
      </w:r>
      <w:proofErr w:type="spellStart"/>
      <w:r w:rsidR="002D1E6F">
        <w:rPr>
          <w:rFonts w:cs="Times New Roman"/>
        </w:rPr>
        <w:t>bersifat</w:t>
      </w:r>
      <w:proofErr w:type="spellEnd"/>
      <w:r w:rsidR="002D1E6F">
        <w:rPr>
          <w:rFonts w:cs="Times New Roman"/>
        </w:rPr>
        <w:t xml:space="preserve">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proofErr w:type="spellStart"/>
      <w:r w:rsidR="002D1E6F">
        <w:rPr>
          <w:rFonts w:cs="Times New Roman"/>
        </w:rPr>
        <w:t>lintas</w:t>
      </w:r>
      <w:proofErr w:type="spellEnd"/>
      <w:r w:rsidR="002D1E6F">
        <w:rPr>
          <w:rFonts w:cs="Times New Roman"/>
        </w:rPr>
        <w:t xml:space="preserve"> platform </w:t>
      </w:r>
      <w:proofErr w:type="spellStart"/>
      <w:r w:rsidR="002D1E6F">
        <w:rPr>
          <w:rFonts w:cs="Times New Roman"/>
        </w:rPr>
        <w:t>milik</w:t>
      </w:r>
      <w:proofErr w:type="spellEnd"/>
      <w:r w:rsidR="002D1E6F">
        <w:rPr>
          <w:rFonts w:cs="Times New Roman"/>
        </w:rPr>
        <w:t xml:space="preserve"> Microsoft. Visual Studio Code </w:t>
      </w:r>
      <w:proofErr w:type="spellStart"/>
      <w:r w:rsidR="002D1E6F">
        <w:rPr>
          <w:rFonts w:cs="Times New Roman"/>
        </w:rPr>
        <w:t>memiliki</w:t>
      </w:r>
      <w:proofErr w:type="spellEnd"/>
      <w:r w:rsidR="002D1E6F">
        <w:rPr>
          <w:rFonts w:cs="Times New Roman"/>
        </w:rPr>
        <w:t xml:space="preserve"> </w:t>
      </w:r>
      <w:proofErr w:type="spellStart"/>
      <w:r w:rsidR="002D1E6F">
        <w:rPr>
          <w:rFonts w:cs="Times New Roman"/>
        </w:rPr>
        <w:t>beragam</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yang </w:t>
      </w:r>
      <w:proofErr w:type="spellStart"/>
      <w:r w:rsidR="002D1E6F">
        <w:rPr>
          <w:rFonts w:cs="Times New Roman"/>
        </w:rPr>
        <w:t>memudahkan</w:t>
      </w:r>
      <w:proofErr w:type="spellEnd"/>
      <w:r w:rsidR="002D1E6F">
        <w:rPr>
          <w:rFonts w:cs="Times New Roman"/>
        </w:rPr>
        <w:t xml:space="preserve"> </w:t>
      </w:r>
      <w:proofErr w:type="spellStart"/>
      <w:r w:rsidR="002D1E6F">
        <w:rPr>
          <w:rFonts w:cs="Times New Roman"/>
        </w:rPr>
        <w:t>penulis</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w:t>
      </w:r>
      <w:r w:rsidR="002D1E6F">
        <w:rPr>
          <w:rFonts w:cs="Times New Roman"/>
          <w:i/>
        </w:rPr>
        <w:t>code</w:t>
      </w:r>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IntelliSense 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membantu</w:t>
      </w:r>
      <w:proofErr w:type="spellEnd"/>
      <w:r w:rsidR="002D1E6F">
        <w:rPr>
          <w:rFonts w:cs="Times New Roman"/>
        </w:rPr>
        <w:t xml:space="preserve"> </w:t>
      </w:r>
      <w:proofErr w:type="spellStart"/>
      <w:r w:rsidR="002D1E6F">
        <w:rPr>
          <w:rFonts w:cs="Times New Roman"/>
        </w:rPr>
        <w:t>pembuatan</w:t>
      </w:r>
      <w:proofErr w:type="spellEnd"/>
      <w:r w:rsidR="002D1E6F">
        <w:rPr>
          <w:rFonts w:cs="Times New Roman"/>
        </w:rPr>
        <w:t xml:space="preserve">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lastRenderedPageBreak/>
        <w:t xml:space="preserve">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menyeimbangkan</w:t>
      </w:r>
      <w:proofErr w:type="spellEnd"/>
      <w:r w:rsidR="002D1E6F">
        <w:rPr>
          <w:rFonts w:cs="Times New Roman"/>
        </w:rPr>
        <w:t xml:space="preserve"> </w:t>
      </w:r>
      <w:proofErr w:type="spellStart"/>
      <w:r w:rsidR="002D1E6F">
        <w:rPr>
          <w:rFonts w:cs="Times New Roman"/>
        </w:rPr>
        <w:t>tanda</w:t>
      </w:r>
      <w:proofErr w:type="spellEnd"/>
      <w:r w:rsidR="002D1E6F">
        <w:rPr>
          <w:rFonts w:cs="Times New Roman"/>
        </w:rPr>
        <w:t xml:space="preserve"> </w:t>
      </w:r>
      <w:proofErr w:type="spellStart"/>
      <w:r w:rsidR="002D1E6F">
        <w:rPr>
          <w:rFonts w:cs="Times New Roman"/>
        </w:rPr>
        <w:t>kurung</w:t>
      </w:r>
      <w:proofErr w:type="spellEnd"/>
      <w:r w:rsidR="002D1E6F">
        <w:rPr>
          <w:rFonts w:cs="Times New Roman"/>
        </w:rPr>
        <w:t>,</w:t>
      </w:r>
      <w:r w:rsidR="002D1E6F">
        <w:rPr>
          <w:rFonts w:cs="Times New Roman"/>
          <w:i/>
        </w:rPr>
        <w:t xml:space="preserve"> auto-</w:t>
      </w:r>
      <w:proofErr w:type="spellStart"/>
      <w:r w:rsidR="002D1E6F">
        <w:rPr>
          <w:rFonts w:cs="Times New Roman"/>
          <w:i/>
        </w:rPr>
        <w:t>identation</w:t>
      </w:r>
      <w:proofErr w:type="spellEnd"/>
      <w:r w:rsidR="002D1E6F">
        <w:rPr>
          <w:rFonts w:cs="Times New Roman"/>
          <w:i/>
        </w:rPr>
        <w:t xml:space="preserve">, syntax highlighting </w:t>
      </w:r>
      <w:proofErr w:type="spellStart"/>
      <w:r w:rsidR="002D1E6F">
        <w:rPr>
          <w:rFonts w:cs="Times New Roman"/>
        </w:rPr>
        <w:t>serta</w:t>
      </w:r>
      <w:proofErr w:type="spellEnd"/>
      <w:r w:rsidR="002D1E6F">
        <w:rPr>
          <w:rFonts w:cs="Times New Roman"/>
        </w:rPr>
        <w:t xml:space="preserve"> </w:t>
      </w:r>
      <w:proofErr w:type="spellStart"/>
      <w:r w:rsidR="002D1E6F">
        <w:rPr>
          <w:rFonts w:cs="Times New Roman"/>
        </w:rPr>
        <w:t>banyak</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lain. Karena </w:t>
      </w:r>
      <w:proofErr w:type="spellStart"/>
      <w:r w:rsidR="002D1E6F">
        <w:rPr>
          <w:rFonts w:cs="Times New Roman"/>
        </w:rPr>
        <w:t>bersifat</w:t>
      </w:r>
      <w:proofErr w:type="spellEnd"/>
      <w:r w:rsidR="002D1E6F">
        <w:rPr>
          <w:rFonts w:cs="Times New Roman"/>
        </w:rPr>
        <w:t xml:space="preserve"> </w:t>
      </w:r>
      <w:r w:rsidR="002D1E6F">
        <w:rPr>
          <w:rFonts w:cs="Times New Roman"/>
          <w:i/>
        </w:rPr>
        <w:t xml:space="preserve">open-source, </w:t>
      </w:r>
      <w:proofErr w:type="spellStart"/>
      <w:r w:rsidR="002D1E6F">
        <w:rPr>
          <w:rFonts w:cs="Times New Roman"/>
        </w:rPr>
        <w:t>pengguna</w:t>
      </w:r>
      <w:proofErr w:type="spellEnd"/>
      <w:r w:rsidR="002D1E6F">
        <w:rPr>
          <w:rFonts w:cs="Times New Roman"/>
        </w:rPr>
        <w:t xml:space="preserve"> juga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mengunduh</w:t>
      </w:r>
      <w:proofErr w:type="spellEnd"/>
      <w:r w:rsidR="002D1E6F">
        <w:rPr>
          <w:rFonts w:cs="Times New Roman"/>
        </w:rPr>
        <w:t xml:space="preserve"> </w:t>
      </w:r>
      <w:r w:rsidR="002D1E6F">
        <w:rPr>
          <w:rFonts w:cs="Times New Roman"/>
          <w:i/>
        </w:rPr>
        <w:t xml:space="preserve">extension </w:t>
      </w:r>
      <w:proofErr w:type="spellStart"/>
      <w:r w:rsidR="002D1E6F">
        <w:rPr>
          <w:rFonts w:cs="Times New Roman"/>
        </w:rPr>
        <w:t>buatan</w:t>
      </w:r>
      <w:proofErr w:type="spellEnd"/>
      <w:r w:rsidR="002D1E6F">
        <w:rPr>
          <w:rFonts w:cs="Times New Roman"/>
        </w:rPr>
        <w:t xml:space="preserve"> </w:t>
      </w:r>
      <w:proofErr w:type="spellStart"/>
      <w:r w:rsidR="002D1E6F">
        <w:rPr>
          <w:rFonts w:cs="Times New Roman"/>
        </w:rPr>
        <w:t>pengguna</w:t>
      </w:r>
      <w:proofErr w:type="spellEnd"/>
      <w:r w:rsidR="002D1E6F">
        <w:rPr>
          <w:rFonts w:cs="Times New Roman"/>
        </w:rPr>
        <w:t xml:space="preserve"> lain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mengoptimasi</w:t>
      </w:r>
      <w:proofErr w:type="spellEnd"/>
      <w:r w:rsidR="002D1E6F">
        <w:rPr>
          <w:rFonts w:cs="Times New Roman"/>
        </w:rPr>
        <w:t xml:space="preserve"> dan </w:t>
      </w:r>
      <w:proofErr w:type="spellStart"/>
      <w:r w:rsidR="002D1E6F">
        <w:rPr>
          <w:rFonts w:cs="Times New Roman"/>
        </w:rPr>
        <w:t>personalisasi</w:t>
      </w:r>
      <w:proofErr w:type="spellEnd"/>
      <w:r w:rsidR="002D1E6F">
        <w:rPr>
          <w:rFonts w:cs="Times New Roman"/>
        </w:rPr>
        <w:t xml:space="preserve"> Visual Studio Code. Pada </w:t>
      </w:r>
      <w:proofErr w:type="spellStart"/>
      <w:r w:rsidR="002D1E6F">
        <w:rPr>
          <w:rFonts w:cs="Times New Roman"/>
        </w:rPr>
        <w:t>penelitian</w:t>
      </w:r>
      <w:proofErr w:type="spellEnd"/>
      <w:r w:rsidR="002D1E6F">
        <w:rPr>
          <w:rFonts w:cs="Times New Roman"/>
        </w:rPr>
        <w:t xml:space="preserve"> </w:t>
      </w:r>
      <w:proofErr w:type="spellStart"/>
      <w:r w:rsidR="002D1E6F">
        <w:rPr>
          <w:rFonts w:cs="Times New Roman"/>
        </w:rPr>
        <w:t>ini</w:t>
      </w:r>
      <w:proofErr w:type="spellEnd"/>
      <w:r w:rsidR="002D1E6F">
        <w:rPr>
          <w:rFonts w:cs="Times New Roman"/>
        </w:rPr>
        <w:t xml:space="preserve">, Visual Studio Code </w:t>
      </w:r>
      <w:proofErr w:type="spellStart"/>
      <w:r w:rsidR="002D1E6F">
        <w:rPr>
          <w:rFonts w:cs="Times New Roman"/>
        </w:rPr>
        <w:t>digunakan</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program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mengolah</w:t>
      </w:r>
      <w:proofErr w:type="spellEnd"/>
      <w:r w:rsidR="002D1E6F">
        <w:rPr>
          <w:rFonts w:cs="Times New Roman"/>
        </w:rPr>
        <w:t xml:space="preserve"> data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bahasa</w:t>
      </w:r>
      <w:proofErr w:type="spellEnd"/>
      <w:r w:rsidR="002D1E6F">
        <w:rPr>
          <w:rFonts w:cs="Times New Roman"/>
        </w:rPr>
        <w:t xml:space="preserve"> </w:t>
      </w:r>
      <w:proofErr w:type="spellStart"/>
      <w:r w:rsidR="002D1E6F">
        <w:rPr>
          <w:rFonts w:cs="Times New Roman"/>
        </w:rPr>
        <w:t>pemrograman</w:t>
      </w:r>
      <w:proofErr w:type="spellEnd"/>
      <w:r w:rsidR="002D1E6F">
        <w:rPr>
          <w:rFonts w:cs="Times New Roman"/>
        </w:rPr>
        <w:t xml:space="preserve">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w:t>
      </w:r>
      <w:r>
        <w:rPr>
          <w:rFonts w:cs="Times New Roman"/>
          <w:lang w:val="sv-SE"/>
        </w:rPr>
        <w:lastRenderedPageBreak/>
        <w:t xml:space="preserve">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sidR="0051799C">
        <w:rPr>
          <w:rFonts w:cs="Times New Roman"/>
        </w:rPr>
        <w:t>Latih</w:t>
      </w:r>
      <w:proofErr w:type="spellEnd"/>
    </w:p>
    <w:p w14:paraId="67BB7CE3" w14:textId="11B91B93"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89632" behindDoc="0" locked="0" layoutInCell="1" allowOverlap="1" wp14:anchorId="40668886" wp14:editId="655E5B4A">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0DBF4CEA" w:rsidR="00E96541" w:rsidRPr="00CC4856" w:rsidRDefault="00E96541" w:rsidP="00823561">
                              <w:pPr>
                                <w:pStyle w:val="Caption"/>
                                <w:rPr>
                                  <w:noProof/>
                                </w:rPr>
                              </w:pPr>
                              <w:bookmarkStart w:id="67" w:name="_Toc59571616"/>
                              <w:r>
                                <w:t xml:space="preserve">Gambar </w:t>
                              </w:r>
                              <w:r w:rsidR="003A7DC9">
                                <w:fldChar w:fldCharType="begin"/>
                              </w:r>
                              <w:r w:rsidR="003A7DC9">
                                <w:instrText xml:space="preserve"> STYLEREF 1 \s </w:instrText>
                              </w:r>
                              <w:r w:rsidR="003A7DC9">
                                <w:fldChar w:fldCharType="separate"/>
                              </w:r>
                              <w:r>
                                <w:rPr>
                                  <w:noProof/>
                                </w:rPr>
                                <w:t>IV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w:t>
                              </w:r>
                              <w:r w:rsidR="003A7DC9">
                                <w:rPr>
                                  <w:noProof/>
                                </w:rPr>
                                <w:fldChar w:fldCharType="end"/>
                              </w:r>
                              <w:r>
                                <w:rPr>
                                  <w:noProof/>
                                </w:rPr>
                                <w:t xml:space="preserve"> Diagram P&amp;ID dari Tennessee Eastman Process </w:t>
                              </w:r>
                              <w:r>
                                <w:rPr>
                                  <w:rFonts w:cs="Times New Roman"/>
                                </w:rPr>
                                <w:fldChar w:fldCharType="begin" w:fldLock="1"/>
                              </w:r>
                              <w:r w:rsidR="00295AA7">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Pr>
                                  <w:rFonts w:cs="Times New Roman"/>
                                </w:rPr>
                                <w:fldChar w:fldCharType="separate"/>
                              </w:r>
                              <w:bookmarkEnd w:id="67"/>
                              <w:r w:rsidR="00295AA7" w:rsidRPr="00295AA7">
                                <w:rPr>
                                  <w:rFonts w:cs="Times New Roman"/>
                                  <w:noProof/>
                                </w:rPr>
                                <w:t>[27]</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52" style="position:absolute;left:0;text-align:left;margin-left:17.1pt;margin-top:19.15pt;width:388.7pt;height:329.6pt;z-index:251589632"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JcliX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53"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51" o:title=""/>
                </v:shape>
                <v:shape id="Text Box 63" o:spid="_x0000_s1054"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0DBF4CEA" w:rsidR="00E96541" w:rsidRPr="00CC4856" w:rsidRDefault="00E96541" w:rsidP="00823561">
                        <w:pPr>
                          <w:pStyle w:val="Caption"/>
                          <w:rPr>
                            <w:noProof/>
                          </w:rPr>
                        </w:pPr>
                        <w:bookmarkStart w:id="68" w:name="_Toc59571616"/>
                        <w:r>
                          <w:t xml:space="preserve">Gambar </w:t>
                        </w:r>
                        <w:r w:rsidR="003A7DC9">
                          <w:fldChar w:fldCharType="begin"/>
                        </w:r>
                        <w:r w:rsidR="003A7DC9">
                          <w:instrText xml:space="preserve"> STYLEREF 1 \s </w:instrText>
                        </w:r>
                        <w:r w:rsidR="003A7DC9">
                          <w:fldChar w:fldCharType="separate"/>
                        </w:r>
                        <w:r>
                          <w:rPr>
                            <w:noProof/>
                          </w:rPr>
                          <w:t>IV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w:t>
                        </w:r>
                        <w:r w:rsidR="003A7DC9">
                          <w:rPr>
                            <w:noProof/>
                          </w:rPr>
                          <w:fldChar w:fldCharType="end"/>
                        </w:r>
                        <w:r>
                          <w:rPr>
                            <w:noProof/>
                          </w:rPr>
                          <w:t xml:space="preserve"> Diagram P&amp;ID dari Tennessee Eastman Process </w:t>
                        </w:r>
                        <w:r>
                          <w:rPr>
                            <w:rFonts w:cs="Times New Roman"/>
                          </w:rPr>
                          <w:fldChar w:fldCharType="begin" w:fldLock="1"/>
                        </w:r>
                        <w:r w:rsidR="00295AA7">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Pr>
                            <w:rFonts w:cs="Times New Roman"/>
                          </w:rPr>
                          <w:fldChar w:fldCharType="separate"/>
                        </w:r>
                        <w:bookmarkEnd w:id="68"/>
                        <w:r w:rsidR="00295AA7" w:rsidRPr="00295AA7">
                          <w:rPr>
                            <w:rFonts w:cs="Times New Roman"/>
                            <w:noProof/>
                          </w:rPr>
                          <w:t>[27]</w:t>
                        </w:r>
                        <w:r>
                          <w:rPr>
                            <w:rFonts w:cs="Times New Roman"/>
                          </w:rPr>
                          <w:fldChar w:fldCharType="end"/>
                        </w:r>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lain</w:t>
      </w:r>
      <w:r w:rsidR="008944F3">
        <w:rPr>
          <w:rFonts w:cs="Times New Roman"/>
        </w:rPr>
        <w:t xml:space="preserve"> </w:t>
      </w:r>
      <w:r w:rsidR="008944F3">
        <w:rPr>
          <w:rFonts w:cs="Times New Roman"/>
        </w:rPr>
        <w:fldChar w:fldCharType="begin" w:fldLock="1"/>
      </w:r>
      <w:r w:rsidR="00295AA7">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sidR="008944F3">
        <w:rPr>
          <w:rFonts w:cs="Times New Roman"/>
        </w:rPr>
        <w:fldChar w:fldCharType="separate"/>
      </w:r>
      <w:r w:rsidR="00295AA7" w:rsidRPr="00295AA7">
        <w:rPr>
          <w:rFonts w:cs="Times New Roman"/>
          <w:noProof/>
        </w:rPr>
        <w:t>[27]</w:t>
      </w:r>
      <w:r w:rsidR="008944F3">
        <w:rPr>
          <w:rFonts w:cs="Times New Roman"/>
        </w:rPr>
        <w:fldChar w:fldCharType="end"/>
      </w:r>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56C8E1EA"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w:t>
      </w:r>
      <w:bookmarkStart w:id="69" w:name="_Hlk59573755"/>
      <w:r>
        <w:rPr>
          <w:rFonts w:cs="Times New Roman"/>
        </w:rPr>
        <w:t xml:space="preserve">Proses Tennessee Eastman </w:t>
      </w:r>
      <w:proofErr w:type="spellStart"/>
      <w:r>
        <w:rPr>
          <w:rFonts w:cs="Times New Roman"/>
        </w:rPr>
        <w:t>memiliki</w:t>
      </w:r>
      <w:proofErr w:type="spellEnd"/>
      <w:r>
        <w:rPr>
          <w:rFonts w:cs="Times New Roman"/>
        </w:rPr>
        <w:t xml:space="preserve"> </w:t>
      </w:r>
      <w:proofErr w:type="gramStart"/>
      <w:r>
        <w:rPr>
          <w:rFonts w:cs="Times New Roman"/>
        </w:rPr>
        <w:t>5</w:t>
      </w:r>
      <w:r w:rsidR="002677D2">
        <w:rPr>
          <w:rFonts w:cs="Times New Roman"/>
        </w:rPr>
        <w:t xml:space="preserve"> </w:t>
      </w:r>
      <w:r>
        <w:rPr>
          <w:rFonts w:cs="Times New Roman"/>
        </w:rPr>
        <w:t>unit</w:t>
      </w:r>
      <w:proofErr w:type="gramEnd"/>
      <w:r w:rsidR="008944F3">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bookmarkEnd w:id="69"/>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0" w:name="_Hlk59573779"/>
      <w:proofErr w:type="spellStart"/>
      <w:r>
        <w:rPr>
          <w:rFonts w:cs="Times New Roman"/>
        </w:rPr>
        <w:lastRenderedPageBreak/>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bookmarkEnd w:id="70"/>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1" w:name="_Hlk59573889"/>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bookmarkEnd w:id="71"/>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77777777" w:rsidR="002E5FBF" w:rsidRPr="00850060" w:rsidRDefault="002E5FBF" w:rsidP="002E5FBF">
      <w:pPr>
        <w:spacing w:after="0" w:line="360" w:lineRule="auto"/>
        <w:rPr>
          <w:rFonts w:cs="Times New Roman"/>
        </w:rPr>
      </w:pPr>
    </w:p>
    <w:p w14:paraId="784CE8B0" w14:textId="64251080" w:rsidR="00823561" w:rsidRDefault="00823561" w:rsidP="00823561">
      <w:pPr>
        <w:pStyle w:val="Caption"/>
      </w:pPr>
      <w:bookmarkStart w:id="72" w:name="_Toc59476622"/>
      <w:proofErr w:type="spellStart"/>
      <w:r>
        <w:lastRenderedPageBreak/>
        <w:t>Tabel</w:t>
      </w:r>
      <w:proofErr w:type="spellEnd"/>
      <w:r>
        <w:t xml:space="preserve"> </w:t>
      </w:r>
      <w:r w:rsidR="003A7DC9">
        <w:fldChar w:fldCharType="begin"/>
      </w:r>
      <w:r w:rsidR="003A7DC9">
        <w:instrText xml:space="preserve"> STYLEREF 1 \s </w:instrText>
      </w:r>
      <w:r w:rsidR="003A7DC9">
        <w:fldChar w:fldCharType="separate"/>
      </w:r>
      <w:r w:rsidR="007E57FA">
        <w:rPr>
          <w:noProof/>
        </w:rPr>
        <w:t>IV</w:t>
      </w:r>
      <w:r w:rsidR="003A7DC9">
        <w:rPr>
          <w:noProof/>
        </w:rPr>
        <w:fldChar w:fldCharType="end"/>
      </w:r>
      <w:r w:rsidR="007E57FA">
        <w:t>.</w:t>
      </w:r>
      <w:r w:rsidR="003A7DC9">
        <w:fldChar w:fldCharType="begin"/>
      </w:r>
      <w:r w:rsidR="003A7DC9">
        <w:instrText xml:space="preserve"> SEQ Tabel \* ARABIC \s 1 </w:instrText>
      </w:r>
      <w:r w:rsidR="003A7DC9">
        <w:fldChar w:fldCharType="separate"/>
      </w:r>
      <w:r w:rsidR="007E57FA">
        <w:rPr>
          <w:noProof/>
        </w:rPr>
        <w:t>3</w:t>
      </w:r>
      <w:r w:rsidR="003A7DC9">
        <w:rPr>
          <w:noProof/>
        </w:rPr>
        <w:fldChar w:fldCharType="end"/>
      </w:r>
      <w:r>
        <w:t xml:space="preserve"> </w:t>
      </w:r>
      <w:r>
        <w:rPr>
          <w:noProof/>
        </w:rPr>
        <w:t>Variabel pada Tennessee Eastman Process</w:t>
      </w:r>
      <w:bookmarkEnd w:id="72"/>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73" w:name="_Toc59476623"/>
      <w:proofErr w:type="spellStart"/>
      <w:r>
        <w:t>Tabel</w:t>
      </w:r>
      <w:proofErr w:type="spellEnd"/>
      <w:r>
        <w:t xml:space="preserve"> </w:t>
      </w:r>
      <w:r w:rsidR="003A7DC9">
        <w:fldChar w:fldCharType="begin"/>
      </w:r>
      <w:r w:rsidR="003A7DC9">
        <w:instrText xml:space="preserve"> STYLEREF 1 \s </w:instrText>
      </w:r>
      <w:r w:rsidR="003A7DC9">
        <w:fldChar w:fldCharType="separate"/>
      </w:r>
      <w:r w:rsidR="007E57FA">
        <w:rPr>
          <w:noProof/>
        </w:rPr>
        <w:t>IV</w:t>
      </w:r>
      <w:r w:rsidR="003A7DC9">
        <w:rPr>
          <w:noProof/>
        </w:rPr>
        <w:fldChar w:fldCharType="end"/>
      </w:r>
      <w:r w:rsidR="007E57FA">
        <w:t>.</w:t>
      </w:r>
      <w:r w:rsidR="003A7DC9">
        <w:fldChar w:fldCharType="begin"/>
      </w:r>
      <w:r w:rsidR="003A7DC9">
        <w:instrText xml:space="preserve"> SEQ Tabel \* ARABIC \</w:instrText>
      </w:r>
      <w:r w:rsidR="003A7DC9">
        <w:instrText xml:space="preserve">s 1 </w:instrText>
      </w:r>
      <w:r w:rsidR="003A7DC9">
        <w:fldChar w:fldCharType="separate"/>
      </w:r>
      <w:r w:rsidR="007E57FA">
        <w:rPr>
          <w:noProof/>
        </w:rPr>
        <w:t>4</w:t>
      </w:r>
      <w:r w:rsidR="003A7DC9">
        <w:rPr>
          <w:noProof/>
        </w:rPr>
        <w:fldChar w:fldCharType="end"/>
      </w:r>
      <w:r>
        <w:t xml:space="preserve"> </w:t>
      </w:r>
      <w:r>
        <w:rPr>
          <w:noProof/>
        </w:rPr>
        <w:t>Deskripsi Jenis Data pada Data Latih</w:t>
      </w:r>
      <w:bookmarkEnd w:id="73"/>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r w:rsidR="00BD7734">
        <w:rPr>
          <w:rFonts w:cs="Times New Roman"/>
        </w:rPr>
        <w:t xml:space="preserve">normal. </w:t>
      </w:r>
      <w:r>
        <w:rPr>
          <w:rFonts w:cs="Times New Roman"/>
        </w:rPr>
        <w:t xml:space="preserve">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0051799C">
        <w:rPr>
          <w:rFonts w:cs="Times New Roman"/>
        </w:rPr>
        <w:t>Validasi</w:t>
      </w:r>
      <w:proofErr w:type="spellEnd"/>
    </w:p>
    <w:p w14:paraId="77AFA30B" w14:textId="724BE910" w:rsidR="002D1E6F" w:rsidRDefault="002D1E6F" w:rsidP="00041805">
      <w:pPr>
        <w:pStyle w:val="ListParagraph"/>
        <w:spacing w:after="0" w:line="360" w:lineRule="auto"/>
        <w:ind w:left="426" w:firstLine="425"/>
        <w:rPr>
          <w:rFonts w:cs="Times New Roman"/>
        </w:rPr>
      </w:pPr>
      <w:bookmarkStart w:id="74" w:name="_Hlk59574793"/>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bookmarkEnd w:id="74"/>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0508F126"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81440" behindDoc="0" locked="0" layoutInCell="1" allowOverlap="1" wp14:anchorId="3D71D709" wp14:editId="6FE11526">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5130"/>
                          <a:chOff x="0" y="0"/>
                          <a:chExt cx="5800725" cy="3438525"/>
                        </a:xfrm>
                      </wpg:grpSpPr>
                      <pic:pic xmlns:pic="http://schemas.openxmlformats.org/drawingml/2006/picture">
                        <pic:nvPicPr>
                          <pic:cNvPr id="6" name="Picture 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6FC8968A" w:rsidR="00E96541" w:rsidRPr="00511D68" w:rsidRDefault="00E96541" w:rsidP="00823561">
                              <w:pPr>
                                <w:pStyle w:val="Caption"/>
                                <w:rPr>
                                  <w:noProof/>
                                </w:rPr>
                              </w:pPr>
                              <w:bookmarkStart w:id="75" w:name="_Toc59571617"/>
                              <w:r>
                                <w:t xml:space="preserve">Gambar </w:t>
                              </w:r>
                              <w:r w:rsidR="003A7DC9">
                                <w:fldChar w:fldCharType="begin"/>
                              </w:r>
                              <w:r w:rsidR="003A7DC9">
                                <w:instrText xml:space="preserve"> STYLEREF 1 \s </w:instrText>
                              </w:r>
                              <w:r w:rsidR="003A7DC9">
                                <w:fldChar w:fldCharType="separate"/>
                              </w:r>
                              <w:r>
                                <w:rPr>
                                  <w:noProof/>
                                </w:rPr>
                                <w:t>IV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2</w:t>
                              </w:r>
                              <w:r w:rsidR="003A7DC9">
                                <w:rPr>
                                  <w:noProof/>
                                </w:rPr>
                                <w:fldChar w:fldCharType="end"/>
                              </w:r>
                              <w:r>
                                <w:t xml:space="preserve"> </w:t>
                              </w:r>
                              <w:r>
                                <w:rPr>
                                  <w:noProof/>
                                </w:rPr>
                                <w:t xml:space="preserve">Diagram P&amp;ID Data Validasi </w:t>
                              </w:r>
                              <w:r>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Pr>
                                  <w:rFonts w:cs="Times New Roman"/>
                                </w:rPr>
                                <w:fldChar w:fldCharType="separate"/>
                              </w:r>
                              <w:bookmarkEnd w:id="75"/>
                              <w:r w:rsidR="00295AA7" w:rsidRPr="00295AA7">
                                <w:rPr>
                                  <w:rFonts w:cs="Times New Roman"/>
                                  <w:noProof/>
                                </w:rPr>
                                <w:t>[28]</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5" style="position:absolute;left:0;text-align:left;margin-left:6.3pt;margin-top:-2.1pt;width:396.8pt;height:231.9pt;z-index:251581440;mso-width-relative:margin;mso-height-relative:margin"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">
                <v:shape id="Picture 6" o:spid="_x0000_s1056"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53" o:title=""/>
                </v:shape>
                <v:shape id="Text Box 193" o:spid="_x0000_s1057"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6FC8968A" w:rsidR="00E96541" w:rsidRPr="00511D68" w:rsidRDefault="00E96541" w:rsidP="00823561">
                        <w:pPr>
                          <w:pStyle w:val="Caption"/>
                          <w:rPr>
                            <w:noProof/>
                          </w:rPr>
                        </w:pPr>
                        <w:bookmarkStart w:id="76" w:name="_Toc59571617"/>
                        <w:r>
                          <w:t xml:space="preserve">Gambar </w:t>
                        </w:r>
                        <w:r w:rsidR="003A7DC9">
                          <w:fldChar w:fldCharType="begin"/>
                        </w:r>
                        <w:r w:rsidR="003A7DC9">
                          <w:instrText xml:space="preserve"> STYLEREF 1 \s </w:instrText>
                        </w:r>
                        <w:r w:rsidR="003A7DC9">
                          <w:fldChar w:fldCharType="separate"/>
                        </w:r>
                        <w:r>
                          <w:rPr>
                            <w:noProof/>
                          </w:rPr>
                          <w:t>IV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2</w:t>
                        </w:r>
                        <w:r w:rsidR="003A7DC9">
                          <w:rPr>
                            <w:noProof/>
                          </w:rPr>
                          <w:fldChar w:fldCharType="end"/>
                        </w:r>
                        <w:r>
                          <w:t xml:space="preserve"> </w:t>
                        </w:r>
                        <w:r>
                          <w:rPr>
                            <w:noProof/>
                          </w:rPr>
                          <w:t xml:space="preserve">Diagram P&amp;ID Data Validasi </w:t>
                        </w:r>
                        <w:r>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Pr>
                            <w:rFonts w:cs="Times New Roman"/>
                          </w:rPr>
                          <w:fldChar w:fldCharType="separate"/>
                        </w:r>
                        <w:bookmarkEnd w:id="76"/>
                        <w:r w:rsidR="00295AA7" w:rsidRPr="00295AA7">
                          <w:rPr>
                            <w:rFonts w:cs="Times New Roman"/>
                            <w:noProof/>
                          </w:rPr>
                          <w:t>[28]</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w:t>
      </w:r>
      <w:bookmarkStart w:id="77" w:name="_Hlk59575222"/>
      <w:r w:rsidR="002D1E6F">
        <w:rPr>
          <w:rFonts w:cs="Times New Roman"/>
        </w:rPr>
        <w:t xml:space="preserve">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bookmarkEnd w:id="77"/>
    <w:p w14:paraId="5CF28327" w14:textId="3B87D670"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lastRenderedPageBreak/>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bookmarkStart w:id="78" w:name="_Hlk59575358"/>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bookmarkEnd w:id="78"/>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33C13C27"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79" w:name="_Toc59476624"/>
      <w:proofErr w:type="spellStart"/>
      <w:r>
        <w:lastRenderedPageBreak/>
        <w:t>Tabel</w:t>
      </w:r>
      <w:proofErr w:type="spellEnd"/>
      <w:r>
        <w:t xml:space="preserve"> </w:t>
      </w:r>
      <w:r w:rsidR="003A7DC9">
        <w:fldChar w:fldCharType="begin"/>
      </w:r>
      <w:r w:rsidR="003A7DC9">
        <w:instrText xml:space="preserve"> STYLEREF 1 \s</w:instrText>
      </w:r>
      <w:r w:rsidR="003A7DC9">
        <w:instrText xml:space="preserve"> </w:instrText>
      </w:r>
      <w:r w:rsidR="003A7DC9">
        <w:fldChar w:fldCharType="separate"/>
      </w:r>
      <w:r w:rsidR="007E57FA">
        <w:rPr>
          <w:noProof/>
        </w:rPr>
        <w:t>IV</w:t>
      </w:r>
      <w:r w:rsidR="003A7DC9">
        <w:rPr>
          <w:noProof/>
        </w:rPr>
        <w:fldChar w:fldCharType="end"/>
      </w:r>
      <w:r w:rsidR="007E57FA">
        <w:t>.</w:t>
      </w:r>
      <w:r w:rsidR="003A7DC9">
        <w:fldChar w:fldCharType="begin"/>
      </w:r>
      <w:r w:rsidR="003A7DC9">
        <w:instrText xml:space="preserve"> SEQ Tabel \* ARABIC \s 1 </w:instrText>
      </w:r>
      <w:r w:rsidR="003A7DC9">
        <w:fldChar w:fldCharType="separate"/>
      </w:r>
      <w:r w:rsidR="007E57FA">
        <w:rPr>
          <w:noProof/>
        </w:rPr>
        <w:t>5</w:t>
      </w:r>
      <w:r w:rsidR="003A7DC9">
        <w:rPr>
          <w:noProof/>
        </w:rPr>
        <w:fldChar w:fldCharType="end"/>
      </w:r>
      <w:r>
        <w:t xml:space="preserve"> </w:t>
      </w:r>
      <w:r>
        <w:rPr>
          <w:noProof/>
        </w:rPr>
        <w:t>Variabel pada Data Validasi</w:t>
      </w:r>
      <w:bookmarkEnd w:id="79"/>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0" w:name="_Toc5946810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80"/>
      <w:proofErr w:type="spellEnd"/>
    </w:p>
    <w:p w14:paraId="335D9DA3" w14:textId="7EB266B0" w:rsidR="002D1E6F" w:rsidRDefault="002D1E6F" w:rsidP="00041805">
      <w:pPr>
        <w:spacing w:after="0" w:line="360" w:lineRule="auto"/>
        <w:ind w:firstLine="567"/>
        <w:rPr>
          <w:rFonts w:cs="Times New Roman"/>
        </w:rPr>
      </w:pPr>
      <w:bookmarkStart w:id="81" w:name="_Hlk59576075"/>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sidR="0028333F">
        <w:rPr>
          <w:rFonts w:cs="Times New Roman"/>
        </w:rPr>
        <w:t>perancangan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sidR="0028333F">
        <w:rPr>
          <w:rFonts w:cs="Times New Roman"/>
        </w:rPr>
        <w:t>pengujian</w:t>
      </w:r>
      <w:proofErr w:type="spellEnd"/>
      <w:r w:rsidR="0028333F">
        <w:rPr>
          <w:rFonts w:cs="Times New Roman"/>
        </w:rPr>
        <w:t xml:space="preserve"> program</w:t>
      </w:r>
      <w:r w:rsidR="0058001A">
        <w:rPr>
          <w:rFonts w:cs="Times New Roman"/>
        </w:rPr>
        <w:t xml:space="preserve"> </w:t>
      </w:r>
      <w:proofErr w:type="spellStart"/>
      <w:r w:rsidR="0058001A">
        <w:rPr>
          <w:rFonts w:cs="Times New Roman"/>
        </w:rPr>
        <w:t>menggunakan</w:t>
      </w:r>
      <w:proofErr w:type="spellEnd"/>
      <w:r w:rsidR="0058001A">
        <w:rPr>
          <w:rFonts w:cs="Times New Roman"/>
        </w:rPr>
        <w:t xml:space="preserve"> data </w:t>
      </w:r>
      <w:proofErr w:type="spellStart"/>
      <w:r w:rsidR="0058001A">
        <w:rPr>
          <w:rFonts w:cs="Times New Roman"/>
        </w:rPr>
        <w:t>validasi</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82" w:name="_Toc59468109"/>
      <w:bookmarkEnd w:id="81"/>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82"/>
    </w:p>
    <w:p w14:paraId="0BD3208A" w14:textId="393E68AF" w:rsidR="002D1E6F" w:rsidRDefault="002D1E6F" w:rsidP="00041805">
      <w:pPr>
        <w:spacing w:after="0" w:line="360" w:lineRule="auto"/>
        <w:ind w:firstLine="567"/>
        <w:rPr>
          <w:rFonts w:cs="Times New Roman"/>
        </w:rPr>
      </w:pPr>
      <w:bookmarkStart w:id="83" w:name="_Hlk59576353"/>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bookmarkEnd w:id="83"/>
    <w:p w14:paraId="3D940DBF" w14:textId="5BE3E3E0" w:rsidR="002D1E6F" w:rsidRDefault="002D1E6F" w:rsidP="00041805">
      <w:pPr>
        <w:spacing w:after="0" w:line="360" w:lineRule="auto"/>
        <w:ind w:firstLine="567"/>
        <w:rPr>
          <w:rFonts w:cs="Times New Roman"/>
        </w:rPr>
      </w:pPr>
      <w:r>
        <w:rPr>
          <w:rFonts w:cs="Times New Roman"/>
        </w:rPr>
        <w:lastRenderedPageBreak/>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776AB58B"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sidR="00FB7512">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6531E491" w14:textId="2394507B"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0BE032EA" w14:textId="7A742ADB" w:rsidR="00C2381D" w:rsidRDefault="00C2381D" w:rsidP="00041805">
      <w:pPr>
        <w:spacing w:after="0" w:line="360" w:lineRule="auto"/>
        <w:ind w:firstLine="567"/>
        <w:rPr>
          <w:rFonts w:cs="Times New Roman"/>
        </w:rPr>
      </w:pPr>
      <w:proofErr w:type="spellStart"/>
      <w:r>
        <w:rPr>
          <w:rFonts w:cs="Times New Roman"/>
        </w:rPr>
        <w:t>Penskalaan</w:t>
      </w:r>
      <w:proofErr w:type="spellEnd"/>
      <w:r>
        <w:rPr>
          <w:rFonts w:cs="Times New Roman"/>
        </w:rPr>
        <w:t xml:space="preserve"> </w:t>
      </w:r>
      <w:proofErr w:type="spellStart"/>
      <w:r>
        <w:rPr>
          <w:rFonts w:cs="Times New Roman"/>
        </w:rPr>
        <w:t>dilakukan</w:t>
      </w:r>
      <w:proofErr w:type="spellEnd"/>
      <w:r>
        <w:rPr>
          <w:rFonts w:cs="Times New Roman"/>
        </w:rPr>
        <w:t xml:space="preserve"> agar data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Pr>
          <w:rFonts w:cs="Times New Roman"/>
        </w:rPr>
        <w:t xml:space="preserve"> pada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rPr>
        <w:t>scaler</w:t>
      </w:r>
      <w:r>
        <w:rPr>
          <w:rFonts w:cs="Times New Roman"/>
        </w:rPr>
        <w:t xml:space="preserve">. </w:t>
      </w:r>
      <w:r>
        <w:rPr>
          <w:rFonts w:cs="Times New Roman"/>
          <w:i/>
        </w:rPr>
        <w:t xml:space="preserve">Scaler </w:t>
      </w:r>
      <w:proofErr w:type="spellStart"/>
      <w:r>
        <w:rPr>
          <w:rFonts w:cs="Times New Roman"/>
        </w:rPr>
        <w:t>dikonstruksi</w:t>
      </w:r>
      <w:proofErr w:type="spellEnd"/>
      <w:r>
        <w:rPr>
          <w:rFonts w:cs="Times New Roman"/>
        </w:rPr>
        <w:t xml:space="preserve">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satuan-satuan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variabel</w:t>
      </w:r>
      <w:proofErr w:type="spellEnd"/>
      <w:r>
        <w:rPr>
          <w:rFonts w:cs="Times New Roman"/>
        </w:rPr>
        <w:t xml:space="preserve"> pada data </w:t>
      </w:r>
      <w:proofErr w:type="spellStart"/>
      <w:r>
        <w:rPr>
          <w:rFonts w:cs="Times New Roman"/>
        </w:rPr>
        <w:t>latih</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rentangnya</w:t>
      </w:r>
      <w:proofErr w:type="spellEnd"/>
      <w:r>
        <w:rPr>
          <w:rFonts w:cs="Times New Roman"/>
        </w:rPr>
        <w:t xml:space="preserve">. Setelah </w:t>
      </w:r>
      <w:r>
        <w:rPr>
          <w:rFonts w:cs="Times New Roman"/>
          <w:i/>
        </w:rPr>
        <w:t xml:space="preserve">scaler </w:t>
      </w:r>
      <w:proofErr w:type="spellStart"/>
      <w:r>
        <w:rPr>
          <w:rFonts w:cs="Times New Roman"/>
        </w:rPr>
        <w:t>dikonstruksi</w:t>
      </w:r>
      <w:proofErr w:type="spellEnd"/>
      <w:r>
        <w:rPr>
          <w:rFonts w:cs="Times New Roman"/>
        </w:rPr>
        <w:t xml:space="preserve">, </w:t>
      </w:r>
      <w:r>
        <w:rPr>
          <w:rFonts w:cs="Times New Roman"/>
          <w:i/>
        </w:rPr>
        <w:t xml:space="preserve">scaler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pada data </w:t>
      </w:r>
      <w:proofErr w:type="spellStart"/>
      <w:r>
        <w:rPr>
          <w:rFonts w:cs="Times New Roman"/>
        </w:rPr>
        <w:t>latih</w:t>
      </w:r>
      <w:proofErr w:type="spellEnd"/>
      <w:r>
        <w:rPr>
          <w:rFonts w:cs="Times New Roman"/>
        </w:rPr>
        <w:t xml:space="preserve"> dan data uji. </w:t>
      </w:r>
    </w:p>
    <w:p w14:paraId="006D18E8" w14:textId="5D3401B6" w:rsidR="00D958EA" w:rsidRPr="00514D0A"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pengujian</w:t>
      </w:r>
      <w:proofErr w:type="spellEnd"/>
      <w:r w:rsidR="00C46F25">
        <w:rPr>
          <w:rFonts w:cs="Times New Roman"/>
          <w:iCs/>
        </w:rPr>
        <w:t xml:space="preserve"> model</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sidR="000F17D4">
        <w:rPr>
          <w:rFonts w:cs="Times New Roman"/>
        </w:rPr>
        <w:t>penskalaan</w:t>
      </w:r>
      <w:proofErr w:type="spellEnd"/>
      <w:r w:rsidR="000F17D4">
        <w:rPr>
          <w:rFonts w:cs="Times New Roman"/>
        </w:rPr>
        <w:t xml:space="preserve"> </w:t>
      </w:r>
      <w:proofErr w:type="spellStart"/>
      <w:r w:rsidR="000F17D4">
        <w:rPr>
          <w:rFonts w:cs="Times New Roman"/>
        </w:rPr>
        <w:t>akan</w:t>
      </w:r>
      <w:proofErr w:type="spellEnd"/>
      <w:r w:rsidR="000F17D4">
        <w:rPr>
          <w:rFonts w:cs="Times New Roman"/>
        </w:rPr>
        <w:t xml:space="preserve"> </w:t>
      </w:r>
      <w:proofErr w:type="spellStart"/>
      <w:r w:rsidR="000F17D4">
        <w:rPr>
          <w:rFonts w:cs="Times New Roman"/>
        </w:rPr>
        <w:t>dilakukan</w:t>
      </w:r>
      <w:proofErr w:type="spellEnd"/>
      <w:r w:rsidR="000F17D4">
        <w:rPr>
          <w:rFonts w:cs="Times New Roman"/>
        </w:rPr>
        <w:t xml:space="preserve"> pada </w:t>
      </w:r>
      <w:r>
        <w:rPr>
          <w:rFonts w:cs="Times New Roman"/>
        </w:rPr>
        <w:t xml:space="preserve">data uji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i/>
        </w:rPr>
        <w:t xml:space="preserve">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lastRenderedPageBreak/>
        <w:t>proyeksi</w:t>
      </w:r>
      <w:proofErr w:type="spellEnd"/>
      <w:r>
        <w:rPr>
          <w:rFonts w:cs="Times New Roman"/>
        </w:rPr>
        <w:t xml:space="preserve"> data uji pada</w:t>
      </w:r>
      <w:r w:rsidR="00C46F25">
        <w:rPr>
          <w:rFonts w:cs="Times New Roman"/>
        </w:rPr>
        <w:t xml:space="preserve">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KFDA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676C0851" w14:textId="3526AE2D" w:rsidR="002D1E6F" w:rsidRPr="00B52A1B" w:rsidRDefault="002D1E6F" w:rsidP="005B44C3">
      <w:pPr>
        <w:pStyle w:val="Heading3"/>
        <w:numPr>
          <w:ilvl w:val="0"/>
          <w:numId w:val="0"/>
        </w:numPr>
      </w:pPr>
      <w:bookmarkStart w:id="84" w:name="_Toc5946811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84"/>
    </w:p>
    <w:p w14:paraId="3687ED0F" w14:textId="1AE49D93" w:rsidR="002D1E6F" w:rsidRDefault="002D1E6F" w:rsidP="00041805">
      <w:pPr>
        <w:spacing w:after="0" w:line="360" w:lineRule="auto"/>
        <w:ind w:firstLine="567"/>
        <w:rPr>
          <w:rFonts w:cs="Times New Roman"/>
        </w:rPr>
      </w:pPr>
      <w:bookmarkStart w:id="85" w:name="_Hlk59576554"/>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sidR="00FF59F0">
        <w:rPr>
          <w:rFonts w:cs="Times New Roman"/>
        </w:rPr>
        <w:t>latih</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86" w:name="_Toc59468111"/>
      <w:bookmarkEnd w:id="85"/>
      <w:r w:rsidRPr="00B52A1B">
        <w:t>I</w:t>
      </w:r>
      <w:r>
        <w:t>V</w:t>
      </w:r>
      <w:r w:rsidRPr="00B52A1B">
        <w:t>.</w:t>
      </w:r>
      <w:r>
        <w:t>2</w:t>
      </w:r>
      <w:r w:rsidRPr="00B52A1B">
        <w:t>.</w:t>
      </w:r>
      <w:r w:rsidR="00892FF6">
        <w:t>3</w:t>
      </w:r>
      <w:r w:rsidRPr="00B52A1B">
        <w:t>. Pembangunan Program</w:t>
      </w:r>
      <w:bookmarkEnd w:id="86"/>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87" w:name="_Toc59468112"/>
      <w:r>
        <w:lastRenderedPageBreak/>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87"/>
      <w:proofErr w:type="spellEnd"/>
    </w:p>
    <w:p w14:paraId="7F65DBEA" w14:textId="014193F8"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6DE63001"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Hasil dari pengujian tersebut kemudian akan dirangkum serta digunakan untuk menentukan kombinasi parameter pada tahap perancangan program. Hasil p</w:t>
      </w:r>
      <w:proofErr w:type="spellStart"/>
      <w:r>
        <w:rPr>
          <w:rFonts w:cs="Times New Roman"/>
        </w:rPr>
        <w:t>erangkuman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69144254"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28896" behindDoc="0" locked="0" layoutInCell="1" allowOverlap="1" wp14:anchorId="6B3C051B" wp14:editId="28F548E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3C33A" id="Rectangle 198" o:spid="_x0000_s1026" style="position:absolute;margin-left:379.85pt;margin-top:-79pt;width:29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bookmarkStart w:id="88" w:name="_Toc59468113"/>
      <w:r w:rsidR="002D1E6F" w:rsidRPr="00300AA6">
        <w:t xml:space="preserve">Hasil dan </w:t>
      </w:r>
      <w:proofErr w:type="spellStart"/>
      <w:r w:rsidR="002D1E6F" w:rsidRPr="00300AA6">
        <w:t>Pembahasan</w:t>
      </w:r>
      <w:bookmarkEnd w:id="88"/>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89" w:name="_Toc59468114"/>
      <w:proofErr w:type="spellStart"/>
      <w:r>
        <w:t>Pengujian</w:t>
      </w:r>
      <w:proofErr w:type="spellEnd"/>
      <w:r>
        <w:t xml:space="preserve"> KFDA dan SVM</w:t>
      </w:r>
      <w:bookmarkEnd w:id="89"/>
    </w:p>
    <w:p w14:paraId="62E69844" w14:textId="4AC3D5C3" w:rsidR="00D97AD8" w:rsidRPr="00D97AD8" w:rsidRDefault="00D97AD8" w:rsidP="00D97AD8">
      <w:pPr>
        <w:pStyle w:val="Heading3"/>
      </w:pPr>
      <w:bookmarkStart w:id="90" w:name="_Toc59468115"/>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90"/>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37088" behindDoc="0" locked="0" layoutInCell="1" allowOverlap="1" wp14:anchorId="5F8EF608" wp14:editId="64FA36DB">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E96541" w:rsidRDefault="00E96541">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8" type="#_x0000_t202" style="position:absolute;left:0;text-align:left;margin-left:184.25pt;margin-top:579.1pt;width:29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DTwaTw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E96541" w:rsidRDefault="00E96541">
                      <w:r>
                        <w:t>65</w:t>
                      </w:r>
                    </w:p>
                  </w:txbxContent>
                </v:textbox>
                <w10:wrap type="square"/>
              </v:shape>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F47223">
        <w:rPr>
          <w:iCs/>
        </w:rPr>
        <w:t>salah</w:t>
      </w:r>
      <w:r w:rsidR="002D1E6F">
        <w:rPr>
          <w:i/>
        </w:rPr>
        <w:t xml:space="preserve">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w:t>
      </w:r>
      <w:proofErr w:type="spellStart"/>
      <w:r w:rsidR="00B47D19">
        <w:t>masukan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F47223">
        <w:rPr>
          <w:iCs/>
        </w:rPr>
        <w:t>salah</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proofErr w:type="spellStart"/>
      <w:r w:rsidR="00F47223">
        <w:rPr>
          <w:iCs/>
        </w:rPr>
        <w:t>kesalahan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F47223">
        <w:rPr>
          <w:iCs/>
        </w:rPr>
        <w:t>salah</w:t>
      </w:r>
      <w:r w:rsidR="002D1E6F">
        <w:rPr>
          <w:i/>
        </w:rPr>
        <w:t xml:space="preserve">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sidR="002D1E6F">
        <w:rPr>
          <w:i/>
        </w:rPr>
        <w:t>supervised</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proofErr w:type="spellStart"/>
      <w:r w:rsidR="00F47223">
        <w:rPr>
          <w:iCs/>
        </w:rPr>
        <w:t>pelatihan</w:t>
      </w:r>
      <w:proofErr w:type="spellEnd"/>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55168" behindDoc="0" locked="0" layoutInCell="1" allowOverlap="1" wp14:anchorId="71741D14" wp14:editId="6E175C34">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73006465" w:rsidR="00E96541" w:rsidRPr="00AF3D62" w:rsidRDefault="00E96541" w:rsidP="00C5300A">
                              <w:pPr>
                                <w:pStyle w:val="Caption"/>
                                <w:rPr>
                                  <w:noProof/>
                                </w:rPr>
                              </w:pPr>
                              <w:bookmarkStart w:id="91" w:name="_Toc59571618"/>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w:t>
                              </w:r>
                              <w:r w:rsidR="003A7DC9">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9" style="position:absolute;left:0;text-align:left;margin-left:43.5pt;margin-top:.5pt;width:333.1pt;height:466.2pt;z-index:25165516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ZMXQ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">
                <v:shape id="Picture 261" o:spid="_x0000_s1060"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5" o:title=""/>
                </v:shape>
                <v:shape id="Text Box 262" o:spid="_x0000_s1061"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73006465" w:rsidR="00E96541" w:rsidRPr="00AF3D62" w:rsidRDefault="00E96541" w:rsidP="00C5300A">
                        <w:pPr>
                          <w:pStyle w:val="Caption"/>
                          <w:rPr>
                            <w:noProof/>
                          </w:rPr>
                        </w:pPr>
                        <w:bookmarkStart w:id="92" w:name="_Toc59571618"/>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w:t>
                        </w:r>
                        <w:r w:rsidR="003A7DC9">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92"/>
                      </w:p>
                    </w:txbxContent>
                  </v:textbox>
                </v:shape>
                <w10:wrap type="topAndBottom"/>
              </v:group>
            </w:pict>
          </mc:Fallback>
        </mc:AlternateContent>
      </w:r>
    </w:p>
    <w:p w14:paraId="7F701D6B" w14:textId="6B8FD279"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F025B5">
        <w:rPr>
          <w:iCs/>
        </w:rPr>
        <w:t>SVM</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lastRenderedPageBreak/>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ED0CE0">
        <w:rPr>
          <w:iCs/>
        </w:rPr>
        <w:t xml:space="preserve">SVM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077EDD48"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ED0CE0">
        <w:t xml:space="preserve">Data </w:t>
      </w:r>
      <w:proofErr w:type="spellStart"/>
      <w:r w:rsidR="00ED0CE0">
        <w:t>latih</w:t>
      </w:r>
      <w:proofErr w:type="spellEnd"/>
      <w:r w:rsidR="00ED0CE0">
        <w:t xml:space="preserve"> </w:t>
      </w:r>
      <w:proofErr w:type="spellStart"/>
      <w:r w:rsidR="00ED0CE0">
        <w:t>kemudian</w:t>
      </w:r>
      <w:proofErr w:type="spellEnd"/>
      <w:r w:rsidR="00ED0CE0">
        <w:t xml:space="preserve"> </w:t>
      </w:r>
      <w:proofErr w:type="spellStart"/>
      <w:r w:rsidR="00ED0CE0">
        <w:t>diproyeksikan</w:t>
      </w:r>
      <w:proofErr w:type="spellEnd"/>
      <w:r w:rsidR="00ED0CE0">
        <w:t xml:space="preserve"> pada KFDA-</w:t>
      </w:r>
      <w:r w:rsidR="00ED0CE0" w:rsidRPr="00116479">
        <w:rPr>
          <w:i/>
        </w:rPr>
        <w:t>space</w:t>
      </w:r>
      <w:r w:rsidR="00ED0CE0">
        <w:rPr>
          <w:i/>
        </w:rPr>
        <w:t xml:space="preserve"> </w:t>
      </w:r>
      <w:r w:rsidR="00ED0CE0">
        <w:t xml:space="preserve">pada </w:t>
      </w:r>
      <w:proofErr w:type="spellStart"/>
      <w:r w:rsidR="00ED0CE0">
        <w:t>tahap</w:t>
      </w:r>
      <w:proofErr w:type="spellEnd"/>
      <w:r w:rsidR="00ED0CE0">
        <w:t xml:space="preserve"> </w:t>
      </w:r>
      <w:proofErr w:type="spellStart"/>
      <w:r w:rsidR="00ED0CE0">
        <w:t>berikutnya</w:t>
      </w:r>
      <w:proofErr w:type="spellEnd"/>
      <w:r w:rsidR="00ED0CE0">
        <w:t xml:space="preserve">. </w:t>
      </w:r>
      <w:proofErr w:type="spellStart"/>
      <w:r w:rsidR="00ED0CE0">
        <w:t>Tahap</w:t>
      </w:r>
      <w:proofErr w:type="spellEnd"/>
      <w:r w:rsidR="00ED0CE0">
        <w:t xml:space="preserve"> </w:t>
      </w:r>
      <w:proofErr w:type="spellStart"/>
      <w:r w:rsidR="00ED0CE0">
        <w:t>ini</w:t>
      </w:r>
      <w:proofErr w:type="spellEnd"/>
      <w:r w:rsidR="00ED0CE0">
        <w:t xml:space="preserve"> juga </w:t>
      </w:r>
      <w:proofErr w:type="spellStart"/>
      <w:r w:rsidR="00ED0CE0">
        <w:t>memiliki</w:t>
      </w:r>
      <w:proofErr w:type="spellEnd"/>
      <w:r w:rsidR="00ED0CE0">
        <w:t xml:space="preserve"> 2 </w:t>
      </w:r>
      <w:proofErr w:type="spellStart"/>
      <w:r w:rsidR="00ED0CE0">
        <w:t>keluaran</w:t>
      </w:r>
      <w:proofErr w:type="spellEnd"/>
      <w:r w:rsidR="00ED0CE0">
        <w:t xml:space="preserve">, </w:t>
      </w:r>
      <w:proofErr w:type="spellStart"/>
      <w:r w:rsidR="00ED0CE0">
        <w:t>yakni</w:t>
      </w:r>
      <w:proofErr w:type="spellEnd"/>
      <w:r w:rsidR="00ED0CE0">
        <w:t xml:space="preserve"> </w:t>
      </w:r>
      <w:proofErr w:type="spellStart"/>
      <w:r w:rsidR="00ED0CE0">
        <w:t>proyeksi</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pada KFDA-</w:t>
      </w:r>
      <w:r w:rsidR="00ED0CE0" w:rsidRPr="00116479">
        <w:rPr>
          <w:i/>
        </w:rPr>
        <w:t>space</w:t>
      </w:r>
      <w:r w:rsidR="00ED0CE0">
        <w:t xml:space="preserve"> </w:t>
      </w:r>
      <w:proofErr w:type="spellStart"/>
      <w:r w:rsidR="00ED0CE0">
        <w:t>serta</w:t>
      </w:r>
      <w:proofErr w:type="spellEnd"/>
      <w:r w:rsidR="00ED0CE0">
        <w:t xml:space="preserve"> </w:t>
      </w:r>
      <w:proofErr w:type="spellStart"/>
      <w:r w:rsidR="00ED0CE0">
        <w:rPr>
          <w:iCs/>
        </w:rPr>
        <w:t>transformator</w:t>
      </w:r>
      <w:proofErr w:type="spellEnd"/>
      <w:r w:rsidR="00ED0CE0">
        <w:rPr>
          <w:i/>
        </w:rPr>
        <w:t xml:space="preserve"> </w:t>
      </w:r>
      <w:proofErr w:type="spellStart"/>
      <w:r w:rsidR="00ED0CE0">
        <w:t>berdasarkan</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yang </w:t>
      </w:r>
      <w:proofErr w:type="spellStart"/>
      <w:r w:rsidR="00ED0CE0">
        <w:t>digunakan</w:t>
      </w:r>
      <w:proofErr w:type="spellEnd"/>
      <w:r w:rsidR="00ED0CE0">
        <w:t xml:space="preserve"> </w:t>
      </w:r>
      <w:proofErr w:type="spellStart"/>
      <w:r w:rsidR="00ED0CE0">
        <w:t>untuk</w:t>
      </w:r>
      <w:proofErr w:type="spellEnd"/>
      <w:r w:rsidR="00ED0CE0">
        <w:t xml:space="preserve"> </w:t>
      </w:r>
      <w:proofErr w:type="spellStart"/>
      <w:r w:rsidR="00ED0CE0">
        <w:t>memproyeksikan</w:t>
      </w:r>
      <w:proofErr w:type="spellEnd"/>
      <w:r w:rsidR="00ED0CE0">
        <w:t xml:space="preserve"> </w:t>
      </w:r>
      <w:r w:rsidR="00ED0CE0">
        <w:rPr>
          <w:iCs/>
        </w:rPr>
        <w:t>data uji</w:t>
      </w:r>
      <w:r w:rsidR="00ED0CE0">
        <w:rPr>
          <w:i/>
        </w:rPr>
        <w:t xml:space="preserve"> </w:t>
      </w:r>
      <w:r w:rsidR="00ED0CE0">
        <w:t>pada KFDA-</w:t>
      </w:r>
      <w:r w:rsidR="00ED0CE0">
        <w:rPr>
          <w:i/>
        </w:rPr>
        <w:t>space</w:t>
      </w:r>
      <w:r w:rsidR="00ED0CE0">
        <w:t xml:space="preserve">. </w:t>
      </w:r>
      <w:proofErr w:type="spellStart"/>
      <w:r w:rsidR="00ED0CE0">
        <w:t>Kemudian</w:t>
      </w:r>
      <w:proofErr w:type="spellEnd"/>
      <w:r w:rsidR="00ED0CE0">
        <w:t>, d</w:t>
      </w:r>
      <w:r w:rsidR="00F47223">
        <w:t xml:space="preserve">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sidR="00ED0CE0">
        <w:rPr>
          <w:iCs/>
        </w:rPr>
        <w:t xml:space="preserve"> yang </w:t>
      </w:r>
      <w:proofErr w:type="spellStart"/>
      <w:r w:rsidR="00ED0CE0">
        <w:rPr>
          <w:iCs/>
        </w:rPr>
        <w:t>telah</w:t>
      </w:r>
      <w:proofErr w:type="spellEnd"/>
      <w:r w:rsidR="00ED0CE0">
        <w:rPr>
          <w:iCs/>
        </w:rPr>
        <w:t xml:space="preserve"> </w:t>
      </w:r>
      <w:proofErr w:type="spellStart"/>
      <w:r w:rsidR="00ED0CE0">
        <w:rPr>
          <w:iCs/>
        </w:rPr>
        <w:t>diskalakan</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lastRenderedPageBreak/>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93" w:name="_Toc59468116"/>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93"/>
      <w:proofErr w:type="spellEnd"/>
    </w:p>
    <w:p w14:paraId="347157A6" w14:textId="28D3693E"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di</w:t>
      </w:r>
      <w:r w:rsidR="00FB7512">
        <w:t xml:space="preserve"> </w:t>
      </w:r>
      <w:r>
        <w:t xml:space="preserve">mana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rsidR="00FB7512">
        <w:t xml:space="preserve"> </w:t>
      </w:r>
      <w:proofErr w:type="spellStart"/>
      <w:r w:rsidR="00FB7512">
        <w:t>tersebut</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rsidR="00F47223">
        <w:rPr>
          <w:iCs/>
        </w:rPr>
        <w:t>kesalahan</w:t>
      </w:r>
      <w:proofErr w:type="spellEnd"/>
      <w:r>
        <w:rPr>
          <w:i/>
        </w:rPr>
        <w:t xml:space="preserve">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proofErr w:type="spellStart"/>
      <w:r w:rsidR="00F47223">
        <w:rPr>
          <w:iCs/>
        </w:rPr>
        <w:t>kesalahan</w:t>
      </w:r>
      <w:proofErr w:type="spellEnd"/>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w:t>
      </w:r>
      <w:r w:rsidR="008F50D0">
        <w:rPr>
          <w:rFonts w:eastAsia="Calibri" w:cs="Times New Roman"/>
          <w:lang w:val="de-DE"/>
        </w:rPr>
        <w:t>γ</w:t>
      </w:r>
      <w:r w:rsidR="008F50D0">
        <w:t xml:space="preserve"> </w:t>
      </w:r>
      <w:proofErr w:type="spellStart"/>
      <w:r>
        <w:t>sebesar</w:t>
      </w:r>
      <w:proofErr w:type="spellEnd"/>
      <w:r>
        <w:t xml:space="preserve"> </w:t>
      </w:r>
      <w:r w:rsidR="0007795F">
        <w:rPr>
          <w:rFonts w:cs="Times New Roman"/>
        </w:rPr>
        <w:t>5x10</w:t>
      </w:r>
      <w:r w:rsidR="0007795F">
        <w:rPr>
          <w:rFonts w:cs="Times New Roman"/>
          <w:vertAlign w:val="superscript"/>
        </w:rPr>
        <w:t>-5</w:t>
      </w:r>
      <w:r w:rsidR="00271658">
        <w:t xml:space="preserve"> </w:t>
      </w:r>
      <w:proofErr w:type="spellStart"/>
      <w:r>
        <w:t>untuk</w:t>
      </w:r>
      <w:proofErr w:type="spellEnd"/>
      <w:r>
        <w:t xml:space="preserve"> </w:t>
      </w:r>
      <w:r w:rsidR="00433840" w:rsidRPr="00433840">
        <w:t xml:space="preserve">kernel </w:t>
      </w:r>
      <w:r w:rsidR="00433840">
        <w:t>FBR</w:t>
      </w:r>
      <w:r>
        <w:t xml:space="preserve">.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w:t>
      </w:r>
      <w:r w:rsidR="00433840">
        <w:t xml:space="preserve">kernel FBR </w:t>
      </w:r>
      <w:r>
        <w:t xml:space="preserve">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22F87F8"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85536" behindDoc="0" locked="0" layoutInCell="1" allowOverlap="1" wp14:anchorId="39CB9B4C" wp14:editId="11391F45">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696AFB61" w:rsidR="00E96541" w:rsidRPr="00C40A8C" w:rsidRDefault="00E96541" w:rsidP="00D25698">
                                    <w:pPr>
                                      <w:pStyle w:val="Caption"/>
                                      <w:rPr>
                                        <w:noProof/>
                                      </w:rPr>
                                    </w:pPr>
                                    <w:bookmarkStart w:id="94" w:name="_Toc59571619"/>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2</w:t>
                                    </w:r>
                                    <w:r w:rsidR="003A7DC9">
                                      <w:rPr>
                                        <w:noProof/>
                                      </w:rPr>
                                      <w:fldChar w:fldCharType="end"/>
                                    </w:r>
                                    <w:r>
                                      <w:t xml:space="preserve"> </w:t>
                                    </w:r>
                                    <w:r>
                                      <w:rPr>
                                        <w:noProof/>
                                      </w:rPr>
                                      <w:t>Hasil Pengujian Menggunakan KFDA-SVM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6">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8">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9">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E96541" w:rsidRDefault="00E96541">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E96541" w:rsidRDefault="00E96541"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E96541" w:rsidRDefault="00E96541"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E96541" w:rsidRDefault="00E96541"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2" style="position:absolute;left:0;text-align:left;margin-left:-12.9pt;margin-top:14.1pt;width:414.3pt;height:323.55pt;z-index:251585536;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">
                <v:group id="Group 255" o:spid="_x0000_s1063"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4"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5"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6"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696AFB61" w:rsidR="00E96541" w:rsidRPr="00C40A8C" w:rsidRDefault="00E96541" w:rsidP="00D25698">
                              <w:pPr>
                                <w:pStyle w:val="Caption"/>
                                <w:rPr>
                                  <w:noProof/>
                                </w:rPr>
                              </w:pPr>
                              <w:bookmarkStart w:id="95" w:name="_Toc59571619"/>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2</w:t>
                              </w:r>
                              <w:r w:rsidR="003A7DC9">
                                <w:rPr>
                                  <w:noProof/>
                                </w:rPr>
                                <w:fldChar w:fldCharType="end"/>
                              </w:r>
                              <w:r>
                                <w:t xml:space="preserve"> </w:t>
                              </w:r>
                              <w:r>
                                <w:rPr>
                                  <w:noProof/>
                                </w:rPr>
                                <w:t>Hasil Pengujian Menggunakan KFDA-SVM</w:t>
                              </w:r>
                              <w:bookmarkEnd w:id="95"/>
                            </w:p>
                          </w:txbxContent>
                        </v:textbox>
                      </v:shape>
                      <v:shape id="Picture 29" o:spid="_x0000_s106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60" o:title="" cropleft="1f" cropright="766f"/>
                      </v:shape>
                      <v:shape id="Picture 30" o:spid="_x0000_s106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1" o:title=""/>
                      </v:shape>
                    </v:group>
                    <v:shape id="Picture 226" o:spid="_x0000_s106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2" o:title="" cropbottom="1568f"/>
                    </v:shape>
                  </v:group>
                  <v:shape id="Picture 231" o:spid="_x0000_s107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3" o:title="" croptop="609f" cropbottom="1383f"/>
                  </v:shape>
                </v:group>
                <v:shape id="_x0000_s107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E96541" w:rsidRDefault="00E96541">
                        <w:r>
                          <w:t>a</w:t>
                        </w:r>
                      </w:p>
                    </w:txbxContent>
                  </v:textbox>
                </v:shape>
                <v:shape id="_x0000_s107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E96541" w:rsidRDefault="00E96541" w:rsidP="002632E3">
                        <w:r>
                          <w:t>b</w:t>
                        </w:r>
                      </w:p>
                    </w:txbxContent>
                  </v:textbox>
                </v:shape>
                <v:shape id="_x0000_s107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E96541" w:rsidRDefault="00E96541" w:rsidP="002632E3">
                        <w:r>
                          <w:t>c</w:t>
                        </w:r>
                      </w:p>
                    </w:txbxContent>
                  </v:textbox>
                </v:shape>
                <v:shape id="_x0000_s107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E96541" w:rsidRDefault="00E96541"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0F17D4">
        <w:rPr>
          <w:rFonts w:cs="Times New Roman"/>
        </w:rPr>
        <w:t>data uji</w:t>
      </w:r>
      <w:r w:rsidR="000F17D4">
        <w:t xml:space="preserve">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rPr>
        <w:t>data uji</w:t>
      </w:r>
      <w:r w:rsidR="000F17D4">
        <w:t xml:space="preserve">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0F17D4">
        <w:rPr>
          <w:rFonts w:cs="Times New Roman"/>
        </w:rPr>
        <w:t>data uji</w:t>
      </w:r>
      <w:r w:rsidR="000F17D4">
        <w:t xml:space="preserve">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96" w:name="_Toc59476625"/>
      <w:proofErr w:type="spellStart"/>
      <w:r>
        <w:lastRenderedPageBreak/>
        <w:t>Tabel</w:t>
      </w:r>
      <w:proofErr w:type="spellEnd"/>
      <w:r>
        <w:t xml:space="preserve">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Tabel \* ARABIC \s 1 </w:instrText>
      </w:r>
      <w:r w:rsidR="003A7DC9">
        <w:fldChar w:fldCharType="separate"/>
      </w:r>
      <w:r>
        <w:rPr>
          <w:noProof/>
        </w:rPr>
        <w:t>1</w:t>
      </w:r>
      <w:r w:rsidR="003A7DC9">
        <w:rPr>
          <w:noProof/>
        </w:rPr>
        <w:fldChar w:fldCharType="end"/>
      </w:r>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96"/>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356395D9" w:rsidR="007E57FA" w:rsidRPr="007E57FA" w:rsidRDefault="007E57FA" w:rsidP="007E57FA">
      <w:pPr>
        <w:pStyle w:val="Caption"/>
      </w:pPr>
      <w:bookmarkStart w:id="97" w:name="_Toc59476626"/>
      <w:proofErr w:type="spellStart"/>
      <w:r>
        <w:t>Tabel</w:t>
      </w:r>
      <w:proofErr w:type="spellEnd"/>
      <w:r>
        <w:t xml:space="preserve">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Tabel \* ARABIC \s 1 </w:instrText>
      </w:r>
      <w:r w:rsidR="003A7DC9">
        <w:fldChar w:fldCharType="separate"/>
      </w:r>
      <w:r>
        <w:rPr>
          <w:noProof/>
        </w:rPr>
        <w:t>2</w:t>
      </w:r>
      <w:r w:rsidR="003A7DC9">
        <w:rPr>
          <w:noProof/>
        </w:rPr>
        <w:fldChar w:fldCharType="end"/>
      </w:r>
      <w:r>
        <w:t xml:space="preserve">. </w:t>
      </w:r>
      <w:r>
        <w:rPr>
          <w:i/>
          <w:iCs w:val="0"/>
        </w:rPr>
        <w:t>Conf</w:t>
      </w:r>
      <w:r w:rsidR="003D2233">
        <w:rPr>
          <w:i/>
          <w:iCs w:val="0"/>
        </w:rPr>
        <w:t>u</w:t>
      </w:r>
      <w:r>
        <w:rPr>
          <w:i/>
          <w:iCs w:val="0"/>
        </w:rPr>
        <w:t>s</w:t>
      </w:r>
      <w:r w:rsidR="003D2233">
        <w:rPr>
          <w:i/>
          <w:iCs w:val="0"/>
        </w:rPr>
        <w:t>i</w:t>
      </w:r>
      <w:r>
        <w:rPr>
          <w:i/>
          <w:iCs w:val="0"/>
        </w:rPr>
        <w:t xml:space="preserve">on Matrix </w:t>
      </w:r>
      <w:proofErr w:type="spellStart"/>
      <w:r>
        <w:t>dari</w:t>
      </w:r>
      <w:proofErr w:type="spellEnd"/>
      <w:r>
        <w:t xml:space="preserve"> KFDA-SVM Pada </w:t>
      </w:r>
      <w:proofErr w:type="spellStart"/>
      <w:r>
        <w:t>Persoalan</w:t>
      </w:r>
      <w:proofErr w:type="spellEnd"/>
      <w:r>
        <w:t xml:space="preserve"> 2 Kelas</w:t>
      </w:r>
      <w:bookmarkEnd w:id="97"/>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lastRenderedPageBreak/>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98" w:name="_Toc59468117"/>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98"/>
      <w:proofErr w:type="spellEnd"/>
    </w:p>
    <w:p w14:paraId="204B61D2" w14:textId="2C1DC7D9" w:rsidR="002D1E6F" w:rsidRPr="00937F20" w:rsidRDefault="002D1E6F" w:rsidP="00B843E5">
      <w:pPr>
        <w:spacing w:line="360" w:lineRule="auto"/>
        <w:ind w:firstLine="567"/>
      </w:pPr>
      <w:bookmarkStart w:id="99" w:name="_Hlk59581315"/>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da</w:t>
      </w:r>
      <w:r w:rsidR="0058313D">
        <w:t xml:space="preserve">n </w:t>
      </w:r>
      <w:proofErr w:type="spellStart"/>
      <w:r w:rsidR="0058313D">
        <w:t>metode</w:t>
      </w:r>
      <w:proofErr w:type="spellEnd"/>
      <w:r w:rsidR="0058313D">
        <w:t xml:space="preserve"> </w:t>
      </w:r>
      <w:proofErr w:type="spellStart"/>
      <w:r w:rsidR="0058313D">
        <w:t>pengelompokan</w:t>
      </w:r>
      <w:proofErr w:type="spellEnd"/>
      <w:r w:rsidR="0058313D">
        <w:t xml:space="preserve"> yang optimal</w:t>
      </w:r>
      <w:r>
        <w:t xml:space="preserve">. </w:t>
      </w:r>
    </w:p>
    <w:p w14:paraId="06F4770B" w14:textId="058A5469" w:rsidR="002D1E6F" w:rsidRPr="009075A3" w:rsidRDefault="002D1E6F" w:rsidP="00275EDB">
      <w:pPr>
        <w:pStyle w:val="Heading3"/>
        <w:ind w:left="142"/>
        <w:rPr>
          <w:i/>
        </w:rPr>
      </w:pPr>
      <w:bookmarkStart w:id="100" w:name="_Toc59468118"/>
      <w:bookmarkEnd w:id="99"/>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100"/>
      <w:proofErr w:type="spellEnd"/>
    </w:p>
    <w:p w14:paraId="21DD3893" w14:textId="5A106F71" w:rsidR="00997AAA" w:rsidRDefault="002D1E6F" w:rsidP="00997AAA">
      <w:pPr>
        <w:spacing w:after="0" w:line="360" w:lineRule="auto"/>
        <w:ind w:firstLine="567"/>
      </w:pPr>
      <w:proofErr w:type="spellStart"/>
      <w:r>
        <w:t>Pengujian</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rsidR="00433840">
        <w:rPr>
          <w:rFonts w:cs="Times New Roman"/>
        </w:rPr>
        <w:t>penyangga</w:t>
      </w:r>
      <w:proofErr w:type="spellEnd"/>
      <w:r w:rsidR="00433840">
        <w:t xml:space="preserve"> </w:t>
      </w:r>
      <w:proofErr w:type="spellStart"/>
      <w:r>
        <w:t>dilakukan</w:t>
      </w:r>
      <w:proofErr w:type="spellEnd"/>
      <w:r>
        <w:t xml:space="preserve"> </w:t>
      </w:r>
      <w:proofErr w:type="spellStart"/>
      <w:r>
        <w:t>supaya</w:t>
      </w:r>
      <w:proofErr w:type="spellEnd"/>
      <w:r>
        <w:t xml:space="preserve"> </w:t>
      </w:r>
      <w:proofErr w:type="spellStart"/>
      <w:r>
        <w:t>ditemukan</w:t>
      </w:r>
      <w:proofErr w:type="spellEnd"/>
      <w:r>
        <w:t xml:space="preserve"> </w:t>
      </w:r>
      <w:proofErr w:type="spellStart"/>
      <w:r>
        <w:t>ukuran</w:t>
      </w:r>
      <w:proofErr w:type="spellEnd"/>
      <w:r>
        <w:t xml:space="preserve"> yang optimum </w:t>
      </w:r>
      <w:proofErr w:type="spellStart"/>
      <w:r>
        <w:t>untuk</w:t>
      </w:r>
      <w:proofErr w:type="spellEnd"/>
      <w:r>
        <w:t xml:space="preserve"> </w:t>
      </w:r>
      <w:proofErr w:type="spellStart"/>
      <w:r>
        <w:t>mendapatkan</w:t>
      </w:r>
      <w:proofErr w:type="spellEnd"/>
      <w:r>
        <w:t xml:space="preserve"> </w:t>
      </w:r>
      <w:proofErr w:type="spellStart"/>
      <w:r>
        <w:t>akurasi</w:t>
      </w:r>
      <w:proofErr w:type="spellEnd"/>
      <w:r>
        <w:t xml:space="preserve"> </w:t>
      </w:r>
      <w:proofErr w:type="spellStart"/>
      <w:r>
        <w:t>terbaik</w:t>
      </w:r>
      <w:proofErr w:type="spellEnd"/>
      <w:r>
        <w:t xml:space="preserve">. Data </w:t>
      </w:r>
      <w:proofErr w:type="spellStart"/>
      <w:r>
        <w:t>referensi</w:t>
      </w:r>
      <w:proofErr w:type="spellEnd"/>
      <w:r>
        <w:t xml:space="preserve"> </w:t>
      </w:r>
      <w:proofErr w:type="spellStart"/>
      <w:r>
        <w:t>adalah</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diawal</w:t>
      </w:r>
      <w:proofErr w:type="spellEnd"/>
      <w:r>
        <w:t xml:space="preserve"> program </w:t>
      </w:r>
      <w:proofErr w:type="spellStart"/>
      <w:r>
        <w:t>digunakan</w:t>
      </w:r>
      <w:proofErr w:type="spellEnd"/>
      <w:r>
        <w:t xml:space="preserve">, </w:t>
      </w:r>
      <w:proofErr w:type="spellStart"/>
      <w:r>
        <w:t>kelompok</w:t>
      </w:r>
      <w:proofErr w:type="spellEnd"/>
      <w:r>
        <w:t xml:space="preserve"> </w:t>
      </w:r>
      <w:proofErr w:type="spellStart"/>
      <w:r>
        <w:t>sampel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referensi</w:t>
      </w:r>
      <w:proofErr w:type="spellEnd"/>
      <w:r>
        <w:t xml:space="preserve"> data normal dan </w:t>
      </w:r>
      <w:proofErr w:type="spellStart"/>
      <w:r>
        <w:t>disimpan</w:t>
      </w:r>
      <w:proofErr w:type="spellEnd"/>
      <w:r>
        <w:t xml:space="preserve">, </w:t>
      </w:r>
      <w:proofErr w:type="spellStart"/>
      <w:r>
        <w:t>serta</w:t>
      </w:r>
      <w:proofErr w:type="spellEnd"/>
      <w:r>
        <w:t xml:space="preserve"> </w:t>
      </w:r>
      <w:proofErr w:type="spellStart"/>
      <w:r>
        <w:t>kemudian</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KFDA. Data </w:t>
      </w:r>
      <w:proofErr w:type="spellStart"/>
      <w:r>
        <w:t>referensi</w:t>
      </w:r>
      <w:proofErr w:type="spellEnd"/>
      <w:r>
        <w:t xml:space="preserve">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rsidR="00997AAA">
        <w:t>dengan</w:t>
      </w:r>
      <w:proofErr w:type="spellEnd"/>
      <w:r w:rsidR="00997AAA">
        <w:t xml:space="preserve"> </w:t>
      </w:r>
      <w:proofErr w:type="spellStart"/>
      <w:r w:rsidR="00997AAA">
        <w:t>adanya</w:t>
      </w:r>
      <w:proofErr w:type="spellEnd"/>
      <w:r w:rsidR="00997AAA">
        <w:t xml:space="preserve"> data </w:t>
      </w:r>
      <w:proofErr w:type="spellStart"/>
      <w:r w:rsidR="00997AAA">
        <w:t>referensi</w:t>
      </w:r>
      <w:proofErr w:type="spellEnd"/>
      <w:r w:rsidR="00997AAA">
        <w:t xml:space="preserve"> normal, </w:t>
      </w:r>
      <w:proofErr w:type="spellStart"/>
      <w:r w:rsidR="00997AAA">
        <w:t>apabila</w:t>
      </w:r>
      <w:proofErr w:type="spellEnd"/>
      <w:r w:rsidR="00997AAA">
        <w:t xml:space="preserve"> </w:t>
      </w:r>
      <w:proofErr w:type="spellStart"/>
      <w:r w:rsidR="00997AAA">
        <w:t>terjadi</w:t>
      </w:r>
      <w:proofErr w:type="spellEnd"/>
      <w:r w:rsidR="00997AAA">
        <w:t xml:space="preserve"> </w:t>
      </w:r>
      <w:proofErr w:type="spellStart"/>
      <w:r w:rsidR="00997AAA">
        <w:t>sebuah</w:t>
      </w:r>
      <w:proofErr w:type="spellEnd"/>
      <w:r w:rsidR="00997AAA">
        <w:t xml:space="preserve"> </w:t>
      </w:r>
      <w:proofErr w:type="spellStart"/>
      <w:r w:rsidR="00997AAA">
        <w:t>sampel</w:t>
      </w:r>
      <w:proofErr w:type="spellEnd"/>
      <w:r w:rsidR="00997AAA">
        <w:t xml:space="preserve"> </w:t>
      </w:r>
      <w:proofErr w:type="spellStart"/>
      <w:r w:rsidR="00997AAA">
        <w:t>diproyeksikan</w:t>
      </w:r>
      <w:proofErr w:type="spellEnd"/>
      <w:r w:rsidR="00997AAA">
        <w:t xml:space="preserve"> </w:t>
      </w:r>
      <w:proofErr w:type="spellStart"/>
      <w:r w:rsidR="00997AAA">
        <w:t>terlalu</w:t>
      </w:r>
      <w:proofErr w:type="spellEnd"/>
      <w:r w:rsidR="00997AAA">
        <w:t xml:space="preserve"> </w:t>
      </w:r>
      <w:proofErr w:type="spellStart"/>
      <w:r w:rsidR="00997AAA">
        <w:t>jauh</w:t>
      </w:r>
      <w:proofErr w:type="spellEnd"/>
      <w:r w:rsidR="00997AAA">
        <w:t xml:space="preserve"> </w:t>
      </w:r>
      <w:proofErr w:type="spellStart"/>
      <w:r w:rsidR="00997AAA">
        <w:t>dari</w:t>
      </w:r>
      <w:proofErr w:type="spellEnd"/>
      <w:r w:rsidR="00997AAA">
        <w:t xml:space="preserve"> </w:t>
      </w:r>
      <w:proofErr w:type="spellStart"/>
      <w:r w:rsidR="00997AAA">
        <w:t>proyeksi</w:t>
      </w:r>
      <w:proofErr w:type="spellEnd"/>
      <w:r w:rsidR="00997AAA">
        <w:t xml:space="preserve"> data </w:t>
      </w:r>
      <w:proofErr w:type="spellStart"/>
      <w:r w:rsidR="00997AAA">
        <w:t>referensi</w:t>
      </w:r>
      <w:proofErr w:type="spellEnd"/>
      <w:r w:rsidR="00997AAA">
        <w:t xml:space="preserve">, </w:t>
      </w:r>
      <w:proofErr w:type="spellStart"/>
      <w:r w:rsidR="00997AAA">
        <w:t>maka</w:t>
      </w:r>
      <w:proofErr w:type="spellEnd"/>
      <w:r w:rsidR="00997AAA">
        <w:t xml:space="preserve"> program </w:t>
      </w:r>
      <w:proofErr w:type="spellStart"/>
      <w:r w:rsidR="00997AAA">
        <w:rPr>
          <w:iCs/>
        </w:rPr>
        <w:t>deteksi</w:t>
      </w:r>
      <w:proofErr w:type="spellEnd"/>
      <w:r w:rsidR="00997AAA">
        <w:rPr>
          <w:iCs/>
        </w:rPr>
        <w:t xml:space="preserve"> </w:t>
      </w:r>
      <w:proofErr w:type="spellStart"/>
      <w:r w:rsidR="00997AAA">
        <w:rPr>
          <w:iCs/>
        </w:rPr>
        <w:t>kesalahan</w:t>
      </w:r>
      <w:proofErr w:type="spellEnd"/>
      <w:r w:rsidR="00997AAA">
        <w:rPr>
          <w:i/>
        </w:rPr>
        <w:t xml:space="preserve"> </w:t>
      </w:r>
      <w:proofErr w:type="spellStart"/>
      <w:r w:rsidR="00997AAA">
        <w:t>akan</w:t>
      </w:r>
      <w:proofErr w:type="spellEnd"/>
      <w:r w:rsidR="00997AAA">
        <w:t xml:space="preserve"> </w:t>
      </w:r>
      <w:proofErr w:type="spellStart"/>
      <w:r w:rsidR="00997AAA">
        <w:t>mengklasifikasikan</w:t>
      </w:r>
      <w:proofErr w:type="spellEnd"/>
      <w:r w:rsidR="00997AAA">
        <w:t xml:space="preserve"> </w:t>
      </w:r>
      <w:proofErr w:type="spellStart"/>
      <w:r w:rsidR="00997AAA">
        <w:t>sampel</w:t>
      </w:r>
      <w:proofErr w:type="spellEnd"/>
      <w:r w:rsidR="00997AAA">
        <w:t xml:space="preserve"> </w:t>
      </w:r>
      <w:proofErr w:type="spellStart"/>
      <w:r w:rsidR="00997AAA">
        <w:t>tersebut</w:t>
      </w:r>
      <w:proofErr w:type="spellEnd"/>
      <w:r w:rsidR="00997AAA">
        <w:t xml:space="preserve"> </w:t>
      </w:r>
      <w:proofErr w:type="spellStart"/>
      <w:r w:rsidR="00997AAA">
        <w:t>sebagai</w:t>
      </w:r>
      <w:proofErr w:type="spellEnd"/>
      <w:r w:rsidR="00997AAA">
        <w:t xml:space="preserve">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proofErr w:type="spellStart"/>
      <w:r>
        <w:t>Sedangkan</w:t>
      </w:r>
      <w:proofErr w:type="spellEnd"/>
      <w:r>
        <w:t xml:space="preserve"> </w:t>
      </w:r>
      <w:proofErr w:type="spellStart"/>
      <w:r>
        <w:rPr>
          <w:rFonts w:cs="Times New Roman"/>
        </w:rPr>
        <w:t>penyangga</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setelah</w:t>
      </w:r>
      <w:proofErr w:type="spellEnd"/>
      <w:r>
        <w:t xml:space="preserve"> </w:t>
      </w:r>
      <w:proofErr w:type="spellStart"/>
      <w:r>
        <w:t>referensi</w:t>
      </w:r>
      <w:proofErr w:type="spellEnd"/>
      <w:r>
        <w:t xml:space="preserve"> </w:t>
      </w:r>
      <w:proofErr w:type="spellStart"/>
      <w:r>
        <w:t>terisi</w:t>
      </w:r>
      <w:proofErr w:type="spellEnd"/>
      <w:r>
        <w:t xml:space="preserve">, </w:t>
      </w:r>
      <w:proofErr w:type="spellStart"/>
      <w:r>
        <w:t>dengan</w:t>
      </w:r>
      <w:proofErr w:type="spellEnd"/>
      <w:r>
        <w:t xml:space="preserve"> </w:t>
      </w:r>
      <w:proofErr w:type="spellStart"/>
      <w:r>
        <w:rPr>
          <w:rFonts w:cs="Times New Roman"/>
        </w:rPr>
        <w:t>penyangga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w:t>
      </w:r>
      <w:proofErr w:type="spellStart"/>
      <w:r>
        <w:t>diisi</w:t>
      </w:r>
      <w:proofErr w:type="spellEnd"/>
      <w:r>
        <w:t xml:space="preserve"> oleh </w:t>
      </w:r>
      <w:proofErr w:type="spellStart"/>
      <w:r>
        <w:t>sampel</w:t>
      </w:r>
      <w:proofErr w:type="spellEnd"/>
      <w:r>
        <w:t xml:space="preserve"> </w:t>
      </w:r>
      <w:proofErr w:type="spellStart"/>
      <w:r>
        <w:t>baru</w:t>
      </w:r>
      <w:proofErr w:type="spellEnd"/>
      <w:r>
        <w:t xml:space="preserve"> yang </w:t>
      </w:r>
      <w:proofErr w:type="spellStart"/>
      <w:r>
        <w:t>masuk</w:t>
      </w:r>
      <w:proofErr w:type="spellEnd"/>
      <w:r w:rsidR="00805050">
        <w:t xml:space="preserve">, </w:t>
      </w:r>
      <w:proofErr w:type="spellStart"/>
      <w:r w:rsidR="00805050">
        <w:t>hal</w:t>
      </w:r>
      <w:proofErr w:type="spellEnd"/>
      <w:r w:rsidR="00805050">
        <w:t xml:space="preserve"> </w:t>
      </w:r>
      <w:proofErr w:type="spellStart"/>
      <w:r w:rsidR="00805050">
        <w:t>tersebut</w:t>
      </w:r>
      <w:proofErr w:type="spellEnd"/>
      <w:r w:rsidR="00805050">
        <w:t xml:space="preserve"> </w:t>
      </w:r>
      <w:proofErr w:type="spellStart"/>
      <w:r w:rsidR="00805050">
        <w:t>sesuai</w:t>
      </w:r>
      <w:proofErr w:type="spellEnd"/>
      <w:r w:rsidR="00805050">
        <w:t xml:space="preserve"> </w:t>
      </w:r>
      <w:proofErr w:type="spellStart"/>
      <w:r w:rsidR="00805050">
        <w:t>dengan</w:t>
      </w:r>
      <w:proofErr w:type="spellEnd"/>
      <w:r w:rsidR="00805050">
        <w:t xml:space="preserve">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614208" behindDoc="0" locked="0" layoutInCell="1" allowOverlap="1" wp14:anchorId="06FA1065" wp14:editId="57714E97">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E96541" w:rsidRPr="00FB0061" w:rsidRDefault="00E96541"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5" type="#_x0000_t202" style="position:absolute;left:0;text-align:left;margin-left:.25pt;margin-top:562.15pt;width:214.9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SLMAIAAGcEAAAOAAAAZHJzL2Uyb0RvYy54bWysVMGO0zAQvSPxD5bvNG0K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XSUSL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E96541" w:rsidRPr="00FB0061" w:rsidRDefault="00E96541"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p w14:paraId="0B17A52B" w14:textId="1110433B" w:rsidR="00997AAA" w:rsidRDefault="00997AAA" w:rsidP="004970DD">
      <w:pPr>
        <w:spacing w:after="0" w:line="360" w:lineRule="auto"/>
        <w:ind w:firstLine="567"/>
      </w:pP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7E13AE" w14:paraId="6B07300E" w14:textId="77777777" w:rsidTr="003F7B6D">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EABB22" w14:textId="77777777" w:rsidR="007E13AE" w:rsidRDefault="007E13AE" w:rsidP="007E13AE">
            <w:pPr>
              <w:keepNext/>
              <w:spacing w:after="0" w:line="360" w:lineRule="auto"/>
              <w:jc w:val="center"/>
            </w:pPr>
            <w:bookmarkStart w:id="101" w:name="_Hlk59582251"/>
            <w:r>
              <w:rPr>
                <w:noProof/>
              </w:rPr>
              <w:lastRenderedPageBreak/>
              <w:drawing>
                <wp:inline distT="0" distB="0" distL="0" distR="0" wp14:anchorId="09F1747B" wp14:editId="30E0DD5C">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07A25CA" w14:textId="0AFA901D" w:rsidR="007E13AE" w:rsidRDefault="007E13AE" w:rsidP="007E13AE">
            <w:pPr>
              <w:pStyle w:val="Caption"/>
            </w:pPr>
            <w:bookmarkStart w:id="102" w:name="_Toc59571620"/>
            <w:r>
              <w:t xml:space="preserve">Gambar </w:t>
            </w:r>
            <w:r w:rsidR="003A7DC9">
              <w:fldChar w:fldCharType="begin"/>
            </w:r>
            <w:r w:rsidR="003A7DC9">
              <w:instrText xml:space="preserve"> STYLEREF 1 \s </w:instrText>
            </w:r>
            <w:r w:rsidR="003A7DC9">
              <w:fldChar w:fldCharType="separate"/>
            </w:r>
            <w:r w:rsidR="00035598">
              <w:rPr>
                <w:noProof/>
              </w:rPr>
              <w:t>V</w:t>
            </w:r>
            <w:r w:rsidR="003A7DC9">
              <w:rPr>
                <w:noProof/>
              </w:rPr>
              <w:fldChar w:fldCharType="end"/>
            </w:r>
            <w:r w:rsidR="00035598">
              <w:t>.</w:t>
            </w:r>
            <w:r w:rsidR="003A7DC9">
              <w:fldChar w:fldCharType="begin"/>
            </w:r>
            <w:r w:rsidR="003A7DC9">
              <w:instrText xml:space="preserve"> SEQ Gambar \* ARABIC \s 1 </w:instrText>
            </w:r>
            <w:r w:rsidR="003A7DC9">
              <w:fldChar w:fldCharType="separate"/>
            </w:r>
            <w:r w:rsidR="00035598">
              <w:rPr>
                <w:noProof/>
              </w:rPr>
              <w:t>3</w:t>
            </w:r>
            <w:r w:rsidR="003A7DC9">
              <w:rPr>
                <w:noProof/>
              </w:rPr>
              <w:fldChar w:fldCharType="end"/>
            </w:r>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102"/>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C87F5B0" w14:textId="77777777" w:rsidR="007E13AE" w:rsidRDefault="007E13AE" w:rsidP="007E13AE">
            <w:pPr>
              <w:keepNext/>
              <w:spacing w:after="0" w:line="360" w:lineRule="auto"/>
              <w:jc w:val="center"/>
            </w:pPr>
            <w:r>
              <w:rPr>
                <w:noProof/>
              </w:rPr>
              <w:drawing>
                <wp:inline distT="0" distB="0" distL="0" distR="0" wp14:anchorId="58C77EF2" wp14:editId="2D64862C">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908A0A2" w14:textId="7191302C" w:rsidR="007E13AE" w:rsidRDefault="007E13AE" w:rsidP="007E13AE">
            <w:pPr>
              <w:pStyle w:val="Caption"/>
            </w:pPr>
            <w:bookmarkStart w:id="103" w:name="_Toc59571621"/>
            <w:r>
              <w:t xml:space="preserve">Gambar </w:t>
            </w:r>
            <w:r w:rsidR="003A7DC9">
              <w:fldChar w:fldCharType="begin"/>
            </w:r>
            <w:r w:rsidR="003A7DC9">
              <w:instrText xml:space="preserve"> STYLEREF 1 \s </w:instrText>
            </w:r>
            <w:r w:rsidR="003A7DC9">
              <w:fldChar w:fldCharType="separate"/>
            </w:r>
            <w:r w:rsidR="00035598">
              <w:rPr>
                <w:noProof/>
              </w:rPr>
              <w:t>V</w:t>
            </w:r>
            <w:r w:rsidR="003A7DC9">
              <w:rPr>
                <w:noProof/>
              </w:rPr>
              <w:fldChar w:fldCharType="end"/>
            </w:r>
            <w:r w:rsidR="00035598">
              <w:t>.</w:t>
            </w:r>
            <w:r w:rsidR="003A7DC9">
              <w:fldChar w:fldCharType="begin"/>
            </w:r>
            <w:r w:rsidR="003A7DC9">
              <w:instrText xml:space="preserve"> SEQ Gambar \* ARABIC \s 1 </w:instrText>
            </w:r>
            <w:r w:rsidR="003A7DC9">
              <w:fldChar w:fldCharType="separate"/>
            </w:r>
            <w:r w:rsidR="00035598">
              <w:rPr>
                <w:noProof/>
              </w:rPr>
              <w:t>4</w:t>
            </w:r>
            <w:r w:rsidR="003A7DC9">
              <w:rPr>
                <w:noProof/>
              </w:rPr>
              <w:fldChar w:fldCharType="end"/>
            </w:r>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Pada Nilai γ = 0,00005</w:t>
            </w:r>
            <w:bookmarkEnd w:id="103"/>
          </w:p>
        </w:tc>
      </w:tr>
      <w:tr w:rsidR="007E13AE" w14:paraId="59913A0B" w14:textId="77777777" w:rsidTr="003F7B6D">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B74B0" w14:textId="3B9E09BD" w:rsidR="007E13AE" w:rsidRDefault="003F7B6D" w:rsidP="004970DD">
            <w:pPr>
              <w:spacing w:after="0" w:line="360" w:lineRule="auto"/>
            </w:pPr>
            <w:r>
              <w:rPr>
                <w:noProof/>
              </w:rPr>
              <mc:AlternateContent>
                <mc:Choice Requires="wpg">
                  <w:drawing>
                    <wp:anchor distT="0" distB="0" distL="114300" distR="114300" simplePos="0" relativeHeight="251651072" behindDoc="0" locked="0" layoutInCell="1" allowOverlap="1" wp14:anchorId="65DD36C8" wp14:editId="2BB5BA28">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6"/>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63FDB99D" w14:textId="1DC4C13B" w:rsidR="00E96541" w:rsidRPr="00310A10" w:rsidRDefault="00E96541" w:rsidP="007E13AE">
                                    <w:pPr>
                                      <w:pStyle w:val="Caption"/>
                                      <w:rPr>
                                        <w:noProof/>
                                      </w:rPr>
                                    </w:pPr>
                                    <w:bookmarkStart w:id="104" w:name="_Toc59571624"/>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7</w:t>
                                    </w:r>
                                    <w:r w:rsidR="003A7DC9">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DD36C8" id="Group 200" o:spid="_x0000_s1076" style="position:absolute;left:0;text-align:left;margin-left:22.05pt;margin-top:195.4pt;width:214.9pt;height:193.1pt;z-index:251651072"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CdPk4s9JgAAPSY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">
                      <v:shape id="Chart 45" o:spid="_x0000_s1077"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7" o:title=""/>
                        <o:lock v:ext="edit" aspectratio="f"/>
                      </v:shape>
                      <v:shape id="Text Box 260" o:spid="_x0000_s1078"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63FDB99D" w14:textId="1DC4C13B" w:rsidR="00E96541" w:rsidRPr="00310A10" w:rsidRDefault="00E96541" w:rsidP="007E13AE">
                              <w:pPr>
                                <w:pStyle w:val="Caption"/>
                                <w:rPr>
                                  <w:noProof/>
                                </w:rPr>
                              </w:pPr>
                              <w:bookmarkStart w:id="105" w:name="_Toc59571624"/>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7</w:t>
                              </w:r>
                              <w:r w:rsidR="003A7DC9">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105"/>
                            </w:p>
                          </w:txbxContent>
                        </v:textbox>
                      </v:shape>
                      <w10:wrap type="topAndBottom"/>
                    </v:group>
                    <o:OLEObject Type="Embed" ProgID="Excel.Chart.8" ShapeID="Chart 45" DrawAspect="Content" ObjectID="_1670689191" r:id="rId68">
                      <o:FieldCodes>\s</o:FieldCodes>
                    </o:OLEObject>
                  </w:pict>
                </mc:Fallback>
              </mc:AlternateContent>
            </w:r>
            <w:r w:rsidR="007E13AE">
              <w:rPr>
                <w:noProof/>
              </w:rPr>
              <mc:AlternateContent>
                <mc:Choice Requires="wps">
                  <w:drawing>
                    <wp:anchor distT="0" distB="0" distL="114300" distR="114300" simplePos="0" relativeHeight="251626496" behindDoc="0" locked="0" layoutInCell="1" allowOverlap="1" wp14:anchorId="3C1B7355" wp14:editId="75B35157">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0A0B0705" w:rsidR="00E96541" w:rsidRPr="00A27912" w:rsidRDefault="00E96541" w:rsidP="007E13AE">
                                  <w:pPr>
                                    <w:pStyle w:val="Caption"/>
                                    <w:rPr>
                                      <w:rFonts w:eastAsia="WenQuanYi Micro Hei" w:cs="Lohit Devanagari"/>
                                      <w:noProof/>
                                      <w:lang w:eastAsia="zh-CN" w:bidi="hi-IN"/>
                                    </w:rPr>
                                  </w:pPr>
                                  <w:bookmarkStart w:id="106" w:name="_Toc59571622"/>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5</w:t>
                                  </w:r>
                                  <w:r w:rsidR="003A7DC9">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9" type="#_x0000_t202" style="position:absolute;left:0;text-align:left;margin-left:8.35pt;margin-top:157.45pt;width:191.7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DSLwIAAGc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CZh6DSLwIAAGcEAAAOAAAAAAAAAAAAAAAAAC4C&#10;AABkcnMvZTJvRG9jLnhtbFBLAQItABQABgAIAAAAIQCakvYy4AAAAAoBAAAPAAAAAAAAAAAAAAAA&#10;AIkEAABkcnMvZG93bnJldi54bWxQSwUGAAAAAAQABADzAAAAlgUAAAAA&#10;" stroked="f">
                      <v:textbox style="mso-fit-shape-to-text:t" inset="0,0,0,0">
                        <w:txbxContent>
                          <w:p w14:paraId="64CA55DC" w14:textId="0A0B0705" w:rsidR="00E96541" w:rsidRPr="00A27912" w:rsidRDefault="00E96541" w:rsidP="007E13AE">
                            <w:pPr>
                              <w:pStyle w:val="Caption"/>
                              <w:rPr>
                                <w:rFonts w:eastAsia="WenQuanYi Micro Hei" w:cs="Lohit Devanagari"/>
                                <w:noProof/>
                                <w:lang w:eastAsia="zh-CN" w:bidi="hi-IN"/>
                              </w:rPr>
                            </w:pPr>
                            <w:bookmarkStart w:id="107" w:name="_Toc59571622"/>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5</w:t>
                            </w:r>
                            <w:r w:rsidR="003A7DC9">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107"/>
                          </w:p>
                        </w:txbxContent>
                      </v:textbox>
                      <w10:wrap type="topAndBottom"/>
                    </v:shape>
                  </w:pict>
                </mc:Fallback>
              </mc:AlternateContent>
            </w:r>
            <w:r w:rsidR="007E13AE">
              <w:rPr>
                <w:noProof/>
              </w:rPr>
              <w:drawing>
                <wp:anchor distT="0" distB="0" distL="114300" distR="114300" simplePos="0" relativeHeight="251618304" behindDoc="0" locked="0" layoutInCell="1" allowOverlap="1" wp14:anchorId="663DA589" wp14:editId="7B447B60">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148311E" w14:textId="4CB3BB79" w:rsidR="007E13AE" w:rsidRDefault="007E13AE" w:rsidP="004970DD">
            <w:pPr>
              <w:spacing w:after="0" w:line="360" w:lineRule="auto"/>
            </w:pPr>
            <w:r>
              <w:rPr>
                <w:noProof/>
              </w:rPr>
              <mc:AlternateContent>
                <mc:Choice Requires="wps">
                  <w:drawing>
                    <wp:anchor distT="0" distB="0" distL="114300" distR="114300" simplePos="0" relativeHeight="251638784" behindDoc="0" locked="0" layoutInCell="1" allowOverlap="1" wp14:anchorId="67801AD2" wp14:editId="0D3E0CFC">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6ABC3E1D" w:rsidR="00E96541" w:rsidRPr="00A64876" w:rsidRDefault="00E96541" w:rsidP="007E13AE">
                                  <w:pPr>
                                    <w:pStyle w:val="Caption"/>
                                    <w:rPr>
                                      <w:rFonts w:eastAsia="WenQuanYi Micro Hei" w:cs="Lohit Devanagari"/>
                                      <w:noProof/>
                                      <w:lang w:eastAsia="zh-CN" w:bidi="hi-IN"/>
                                    </w:rPr>
                                  </w:pPr>
                                  <w:bookmarkStart w:id="108" w:name="_Toc59571623"/>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6</w:t>
                                  </w:r>
                                  <w:r w:rsidR="003A7DC9">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80" type="#_x0000_t202" style="position:absolute;left:0;text-align:left;margin-left:6.45pt;margin-top:156.6pt;width:195.0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73MQ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qd2O9zECAABpBAAADgAAAAAAAAAAAAAAAAAu&#10;AgAAZHJzL2Uyb0RvYy54bWxQSwECLQAUAAYACAAAACEAQdRezN8AAAAKAQAADwAAAAAAAAAAAAAA&#10;AACLBAAAZHJzL2Rvd25yZXYueG1sUEsFBgAAAAAEAAQA8wAAAJcFAAAAAA==&#10;" stroked="f">
                      <v:textbox style="mso-fit-shape-to-text:t" inset="0,0,0,0">
                        <w:txbxContent>
                          <w:p w14:paraId="68AEDB54" w14:textId="6ABC3E1D" w:rsidR="00E96541" w:rsidRPr="00A64876" w:rsidRDefault="00E96541" w:rsidP="007E13AE">
                            <w:pPr>
                              <w:pStyle w:val="Caption"/>
                              <w:rPr>
                                <w:rFonts w:eastAsia="WenQuanYi Micro Hei" w:cs="Lohit Devanagari"/>
                                <w:noProof/>
                                <w:lang w:eastAsia="zh-CN" w:bidi="hi-IN"/>
                              </w:rPr>
                            </w:pPr>
                            <w:bookmarkStart w:id="109" w:name="_Toc59571623"/>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6</w:t>
                            </w:r>
                            <w:r w:rsidR="003A7DC9">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109"/>
                          </w:p>
                        </w:txbxContent>
                      </v:textbox>
                      <w10:wrap type="topAndBottom"/>
                    </v:shape>
                  </w:pict>
                </mc:Fallback>
              </mc:AlternateContent>
            </w:r>
            <w:r>
              <w:rPr>
                <w:noProof/>
              </w:rPr>
              <w:drawing>
                <wp:anchor distT="0" distB="0" distL="114300" distR="114300" simplePos="0" relativeHeight="251630592" behindDoc="0" locked="0" layoutInCell="1" allowOverlap="1" wp14:anchorId="5F4BBE46" wp14:editId="2084E3CF">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tc>
      </w:tr>
      <w:bookmarkEnd w:id="101"/>
    </w:tbl>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proofErr w:type="spellStart"/>
      <w:r>
        <w:lastRenderedPageBreak/>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proofErr w:type="spellStart"/>
      <w:r w:rsidR="00433840">
        <w:rPr>
          <w:rFonts w:cs="Times New Roman"/>
        </w:rPr>
        <w:t>penyangga</w:t>
      </w:r>
      <w:proofErr w:type="spellEnd"/>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sidRPr="00B30663">
        <w:rPr>
          <w:iCs/>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Pr>
          <w:i/>
        </w:rPr>
        <w:t xml:space="preserve">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proofErr w:type="spellStart"/>
      <w:r w:rsidR="00433840">
        <w:rPr>
          <w:rFonts w:cs="Times New Roman"/>
        </w:rPr>
        <w:t>penyangga</w:t>
      </w:r>
      <w:proofErr w:type="spellEnd"/>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proofErr w:type="spellStart"/>
      <w:r w:rsidR="005E1BA4" w:rsidRPr="000E0E8A">
        <w:t>hamp</w:t>
      </w:r>
      <w:r w:rsidR="00CE1787">
        <w:t>i</w:t>
      </w:r>
      <w:r w:rsidR="005E1BA4" w:rsidRPr="000E0E8A">
        <w:t>r</w:t>
      </w:r>
      <w:proofErr w:type="spellEnd"/>
      <w:r w:rsidR="005E1BA4" w:rsidRPr="000E0E8A">
        <w:t xml:space="preserve">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bookmarkStart w:id="110" w:name="_Hlk59583558"/>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bookmarkEnd w:id="110"/>
    <w:p w14:paraId="1F7D0317" w14:textId="066EE5CC"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4AD76ECA"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Pr="002F762D">
        <w:t>persebaran</w:t>
      </w:r>
      <w:proofErr w:type="spellEnd"/>
      <w:r w:rsidRPr="002F762D">
        <w:t xml:space="preserve"> </w:t>
      </w:r>
      <w:proofErr w:type="spellStart"/>
      <w:r w:rsidRPr="002F762D">
        <w:t>proyeksi</w:t>
      </w:r>
      <w:proofErr w:type="spellEnd"/>
      <w:r w:rsidRPr="002F762D">
        <w:t xml:space="preserve"> data, </w:t>
      </w:r>
      <w:proofErr w:type="spellStart"/>
      <w:r w:rsidRPr="002F762D">
        <w:t>baik</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maupun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lastRenderedPageBreak/>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293744AF"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1132826" w:rsidR="002D1E6F" w:rsidRPr="009075A3" w:rsidRDefault="002D1E6F" w:rsidP="00275EDB">
      <w:pPr>
        <w:pStyle w:val="Heading3"/>
      </w:pPr>
      <w:bookmarkStart w:id="111" w:name="_Toc59468119"/>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111"/>
      <w:proofErr w:type="spellEnd"/>
    </w:p>
    <w:p w14:paraId="655BB992" w14:textId="48C3AA20" w:rsidR="002D1E6F" w:rsidRPr="00221095" w:rsidRDefault="002D1E6F" w:rsidP="004970DD">
      <w:pPr>
        <w:spacing w:after="0" w:line="360" w:lineRule="auto"/>
        <w:ind w:firstLine="567"/>
      </w:pPr>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lastRenderedPageBreak/>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65ADF404" w14:textId="77777777" w:rsidR="006F4902" w:rsidRDefault="002D1E6F" w:rsidP="00707738">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
    <w:p w14:paraId="5D772D05" w14:textId="77777777" w:rsidR="006F4902" w:rsidRPr="00C055FF" w:rsidRDefault="006F4902" w:rsidP="006F4902">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Pr>
          <w:rFonts w:cs="Times New Roman"/>
        </w:rPr>
        <w:t>pengelompokan</w:t>
      </w:r>
      <w:proofErr w:type="spellEnd"/>
      <w:r>
        <w:t xml:space="preserve"> </w:t>
      </w:r>
      <w:proofErr w:type="spellStart"/>
      <w:r w:rsidRPr="00C055FF">
        <w:t>dilakukan</w:t>
      </w:r>
      <w:proofErr w:type="spellEnd"/>
      <w:r w:rsidRPr="00C055FF">
        <w:t xml:space="preserve"> </w:t>
      </w:r>
      <w:proofErr w:type="spellStart"/>
      <w:r w:rsidRPr="00C055FF">
        <w:t>dengan</w:t>
      </w:r>
      <w:proofErr w:type="spellEnd"/>
      <w:r>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Pr>
          <w:rFonts w:cs="Times New Roman"/>
        </w:rPr>
        <w:t>penyangga</w:t>
      </w:r>
      <w:proofErr w:type="spellEnd"/>
      <w:r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-means</w:t>
      </w:r>
      <w:r>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lastRenderedPageBreak/>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Pr>
          <w:iCs/>
        </w:rPr>
        <w:t>kelompok</w:t>
      </w:r>
      <w:proofErr w:type="spellEnd"/>
      <w:r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05C81C2B" w14:textId="66B26A89" w:rsidR="00040772" w:rsidRDefault="002D1E6F" w:rsidP="00707738">
      <w:pPr>
        <w:spacing w:line="360" w:lineRule="auto"/>
        <w:ind w:firstLine="567"/>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6B3D172F" w:rsidR="0056089E" w:rsidRPr="0056089E" w:rsidRDefault="007446D7" w:rsidP="0056089E">
      <w:pPr>
        <w:pStyle w:val="Caption"/>
      </w:pPr>
      <w:r>
        <w:lastRenderedPageBreak/>
        <w:t xml:space="preserve">Table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Table \* ARABIC \s 1 </w:instrText>
      </w:r>
      <w:r w:rsidR="003A7DC9">
        <w:fldChar w:fldCharType="separate"/>
      </w:r>
      <w:r>
        <w:rPr>
          <w:noProof/>
        </w:rPr>
        <w:t>1</w:t>
      </w:r>
      <w:r w:rsidR="003A7DC9">
        <w:rPr>
          <w:noProof/>
        </w:rPr>
        <w:fldChar w:fldCharType="end"/>
      </w:r>
      <w:r>
        <w:t xml:space="preserve">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12" w:name="_Hlk59584659"/>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00ED674D"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r w:rsidRPr="00F67103">
              <w:rPr>
                <w:rFonts w:eastAsia="Times New Roman" w:cs="Times New Roman"/>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1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lastRenderedPageBreak/>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w:t>
      </w:r>
      <w:r w:rsidR="00742208">
        <w:t>i</w:t>
      </w:r>
      <w:r w:rsidR="00B30663">
        <w: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1D5446" w:rsidRPr="001D5446">
        <w:t xml:space="preserve">PKM </w:t>
      </w:r>
      <w:r w:rsidRPr="00511BAC">
        <w:t xml:space="preserve">dan DB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4EECACC4"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CC04BE">
        <w:t>seharusnya</w:t>
      </w:r>
      <w:proofErr w:type="spellEnd"/>
      <w:r w:rsidR="00CC04BE">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w:t>
      </w:r>
      <w:r w:rsidR="001D5446" w:rsidRPr="001D5446">
        <w:t>PKM</w:t>
      </w:r>
      <w:r w:rsidR="002D1E6F" w:rsidRPr="00E95A01">
        <w:t xml:space="preserve">,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w:t>
      </w:r>
      <w:r w:rsidR="001D5446" w:rsidRPr="001D5446">
        <w:t xml:space="preserve">PKM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r w:rsidR="001D5446" w:rsidRPr="001D5446">
        <w:t xml:space="preserve">PKM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w:t>
      </w:r>
      <w:r w:rsidR="001D5446" w:rsidRPr="001D5446">
        <w:t xml:space="preserve">PKM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w:t>
      </w:r>
      <w:r w:rsidR="001D5446" w:rsidRPr="001D5446">
        <w:t xml:space="preserve">PKM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w:t>
      </w:r>
      <w:r w:rsidR="001D5446" w:rsidRPr="001D5446">
        <w:t xml:space="preserve">PKM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w:t>
      </w:r>
      <w:r w:rsidR="001D5446" w:rsidRPr="001D5446">
        <w:t xml:space="preserve">PKM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1D5446" w:rsidRPr="001D5446">
        <w:t xml:space="preserve">PKM </w:t>
      </w:r>
      <w:proofErr w:type="spellStart"/>
      <w:r w:rsidR="00CC04BE">
        <w:t>maupun</w:t>
      </w:r>
      <w:proofErr w:type="spellEnd"/>
      <w:r w:rsidR="00CC04BE">
        <w:t xml:space="preserve"> DBSCAN. </w:t>
      </w:r>
    </w:p>
    <w:p w14:paraId="4543170D" w14:textId="5FE0A960" w:rsidR="002D1E6F" w:rsidRPr="00E95A01" w:rsidRDefault="002D1E6F" w:rsidP="004970DD">
      <w:pPr>
        <w:spacing w:after="0" w:line="360" w:lineRule="auto"/>
        <w:ind w:firstLine="567"/>
        <w:rPr>
          <w:iCs/>
        </w:rPr>
      </w:pPr>
      <w:proofErr w:type="spellStart"/>
      <w:r w:rsidRPr="00E95A01">
        <w:lastRenderedPageBreak/>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w:t>
      </w:r>
      <w:r w:rsidR="001D5446" w:rsidRPr="001D5446">
        <w:t>PKM</w:t>
      </w:r>
      <w:r w:rsidRPr="00E95A01">
        <w:t xml:space="preserve">,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w:t>
      </w:r>
      <w:r w:rsidR="001D5446" w:rsidRPr="001D5446">
        <w:t xml:space="preserve">PKM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Pendekatan</w:t>
      </w:r>
      <w:proofErr w:type="spellEnd"/>
      <w:r w:rsidRPr="00737FE8">
        <w:rPr>
          <w:iCs/>
        </w:rPr>
        <w:t xml:space="preserve"> yang </w:t>
      </w:r>
      <w:proofErr w:type="spellStart"/>
      <w:r w:rsidRPr="00737FE8">
        <w:rPr>
          <w:iCs/>
        </w:rPr>
        <w:t>cocok</w:t>
      </w:r>
      <w:proofErr w:type="spellEnd"/>
      <w:r w:rsidRPr="00737FE8">
        <w:rPr>
          <w:iCs/>
        </w:rPr>
        <w:t xml:space="preserve"> </w:t>
      </w:r>
      <w:proofErr w:type="spellStart"/>
      <w:r w:rsidRPr="00737FE8">
        <w:rPr>
          <w:iCs/>
        </w:rPr>
        <w:t>bagi</w:t>
      </w:r>
      <w:proofErr w:type="spellEnd"/>
      <w:r w:rsidRPr="00737FE8">
        <w:rPr>
          <w:iCs/>
        </w:rPr>
        <w:t xml:space="preserve"> SVM </w:t>
      </w:r>
      <w:proofErr w:type="spellStart"/>
      <w:r w:rsidRPr="00737FE8">
        <w:rPr>
          <w:iCs/>
        </w:rPr>
        <w:t>adalah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menggunakan</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cukup</w:t>
      </w:r>
      <w:proofErr w:type="spellEnd"/>
      <w:r w:rsidRPr="00737FE8">
        <w:rPr>
          <w:iCs/>
        </w:rPr>
        <w:t xml:space="preserve"> </w:t>
      </w:r>
      <w:proofErr w:type="spellStart"/>
      <w:r w:rsidRPr="00737FE8">
        <w:rPr>
          <w:iCs/>
        </w:rPr>
        <w:t>kecil</w:t>
      </w:r>
      <w:proofErr w:type="spellEnd"/>
      <w:r w:rsidRPr="00737FE8">
        <w:rPr>
          <w:iCs/>
        </w:rPr>
        <w:t xml:space="preserve"> </w:t>
      </w:r>
      <w:proofErr w:type="spellStart"/>
      <w:r w:rsidRPr="00737FE8">
        <w:rPr>
          <w:iCs/>
        </w:rPr>
        <w:t>sehingga</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secara</w:t>
      </w:r>
      <w:proofErr w:type="spellEnd"/>
      <w:r w:rsidRPr="00737FE8">
        <w:rPr>
          <w:iCs/>
        </w:rPr>
        <w:t xml:space="preserve"> </w:t>
      </w:r>
      <w:proofErr w:type="spellStart"/>
      <w:r w:rsidRPr="00737FE8">
        <w:rPr>
          <w:iCs/>
        </w:rPr>
        <w:t>terpisah</w:t>
      </w:r>
      <w:proofErr w:type="spellEnd"/>
      <w:r w:rsidRPr="00737FE8">
        <w:rPr>
          <w:iCs/>
        </w:rPr>
        <w:t xml:space="preserve"> </w:t>
      </w:r>
      <w:proofErr w:type="spellStart"/>
      <w:r w:rsidRPr="00737FE8">
        <w:rPr>
          <w:iCs/>
        </w:rPr>
        <w:t>dari</w:t>
      </w:r>
      <w:proofErr w:type="spellEnd"/>
      <w:r w:rsidRPr="00737FE8">
        <w:rPr>
          <w:iCs/>
        </w:rPr>
        <w:t xml:space="preserve"> data </w:t>
      </w:r>
      <w:proofErr w:type="spellStart"/>
      <w:r w:rsidRPr="00737FE8">
        <w:rPr>
          <w:iCs/>
        </w:rPr>
        <w:t>referensi</w:t>
      </w:r>
      <w:proofErr w:type="spellEnd"/>
      <w:r w:rsidRPr="00737FE8">
        <w:rPr>
          <w:iCs/>
        </w:rPr>
        <w:t xml:space="preserve"> dan data normal.</w:t>
      </w:r>
      <w:r w:rsidRPr="001D3EA3">
        <w:rPr>
          <w:iCs/>
          <w:color w:val="FF0000"/>
        </w:rPr>
        <w:t xml:space="preserve"> </w:t>
      </w:r>
    </w:p>
    <w:p w14:paraId="1C43C4F1" w14:textId="40221792" w:rsidR="00774225" w:rsidRPr="00B54AD8" w:rsidRDefault="00774225" w:rsidP="004970DD">
      <w:pPr>
        <w:spacing w:after="0" w:line="360" w:lineRule="auto"/>
        <w:ind w:firstLine="567"/>
        <w:rPr>
          <w:iCs/>
        </w:rPr>
      </w:pPr>
      <w:bookmarkStart w:id="113" w:name="_Hlk59585543"/>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w:t>
      </w:r>
      <w:r w:rsidR="007235ED">
        <w:rPr>
          <w:iCs/>
        </w:rPr>
        <w:t xml:space="preserve"> pada 59 </w:t>
      </w:r>
      <w:proofErr w:type="spellStart"/>
      <w:r w:rsidR="007235ED">
        <w:rPr>
          <w:iCs/>
        </w:rPr>
        <w:t>pengujian</w:t>
      </w:r>
      <w:proofErr w:type="spellEnd"/>
      <w:r w:rsidR="007235ED">
        <w:rPr>
          <w:iCs/>
        </w:rPr>
        <w:t xml:space="preserve">, </w:t>
      </w:r>
      <w:proofErr w:type="spellStart"/>
      <w:r w:rsidR="007235ED">
        <w:rPr>
          <w:iCs/>
        </w:rPr>
        <w:t>terutama</w:t>
      </w:r>
      <w:proofErr w:type="spellEnd"/>
      <w:r w:rsidR="007235ED">
        <w:rPr>
          <w:iCs/>
        </w:rPr>
        <w:t xml:space="preserve"> </w:t>
      </w:r>
      <w:proofErr w:type="spellStart"/>
      <w:r w:rsidR="007235ED">
        <w:rPr>
          <w:iCs/>
        </w:rPr>
        <w:t>apabila</w:t>
      </w:r>
      <w:proofErr w:type="spellEnd"/>
      <w:r w:rsidR="007235ED">
        <w:rPr>
          <w:iCs/>
        </w:rPr>
        <w:t xml:space="preserve"> </w:t>
      </w:r>
      <w:proofErr w:type="spellStart"/>
      <w:r w:rsidR="007235ED">
        <w:rPr>
          <w:iCs/>
        </w:rPr>
        <w:t>digunakan</w:t>
      </w:r>
      <w:proofErr w:type="spellEnd"/>
      <w:r w:rsidR="007235ED">
        <w:rPr>
          <w:iCs/>
        </w:rPr>
        <w:t xml:space="preserve"> </w:t>
      </w:r>
      <w:proofErr w:type="spellStart"/>
      <w:r w:rsidR="007235ED">
        <w:rPr>
          <w:iCs/>
        </w:rPr>
        <w:t>jumlah</w:t>
      </w:r>
      <w:proofErr w:type="spellEnd"/>
      <w:r w:rsidR="007235ED">
        <w:rPr>
          <w:iCs/>
        </w:rPr>
        <w:t xml:space="preserve"> </w:t>
      </w:r>
      <w:proofErr w:type="spellStart"/>
      <w:r w:rsidR="007235ED">
        <w:rPr>
          <w:iCs/>
        </w:rPr>
        <w:t>sampel</w:t>
      </w:r>
      <w:proofErr w:type="spellEnd"/>
      <w:r w:rsidR="007235ED">
        <w:rPr>
          <w:iCs/>
        </w:rPr>
        <w:t xml:space="preserve"> salah yang </w:t>
      </w:r>
      <w:proofErr w:type="spellStart"/>
      <w:r w:rsidR="007235ED">
        <w:rPr>
          <w:iCs/>
        </w:rPr>
        <w:t>kecil</w:t>
      </w:r>
      <w:proofErr w:type="spellEnd"/>
      <w:r w:rsidR="007235ED">
        <w:rPr>
          <w:iCs/>
        </w:rPr>
        <w:t>.</w:t>
      </w:r>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02A40B4C" w:rsidR="002D1E6F" w:rsidRPr="00054AAA" w:rsidRDefault="002D1E6F" w:rsidP="00275EDB">
      <w:pPr>
        <w:pStyle w:val="Heading3"/>
      </w:pPr>
      <w:bookmarkStart w:id="114" w:name="_Toc59468120"/>
      <w:bookmarkStart w:id="115" w:name="_Hlk59547787"/>
      <w:bookmarkEnd w:id="113"/>
      <w:proofErr w:type="spellStart"/>
      <w:r>
        <w:t>Pengujian</w:t>
      </w:r>
      <w:proofErr w:type="spellEnd"/>
      <w:r>
        <w:t xml:space="preserve"> </w:t>
      </w:r>
      <w:proofErr w:type="spellStart"/>
      <w:r w:rsidR="00D936E5">
        <w:rPr>
          <w:iCs/>
        </w:rPr>
        <w:t>Pengelompokan</w:t>
      </w:r>
      <w:proofErr w:type="spellEnd"/>
      <w:r w:rsidR="00D936E5">
        <w:t xml:space="preserve"> </w:t>
      </w:r>
      <w:r>
        <w:t xml:space="preserve">K-Means </w:t>
      </w:r>
      <w:bookmarkEnd w:id="114"/>
    </w:p>
    <w:p w14:paraId="2FEF41C4" w14:textId="754E0580" w:rsidR="002D1E6F" w:rsidRDefault="002D1E6F" w:rsidP="00B843E5">
      <w:pPr>
        <w:spacing w:after="0" w:line="360" w:lineRule="auto"/>
        <w:ind w:firstLine="567"/>
        <w:rPr>
          <w:rFonts w:cs="Times New Roman"/>
        </w:rPr>
      </w:pPr>
      <w:bookmarkStart w:id="116" w:name="_Hlk59585853"/>
      <w:bookmarkEnd w:id="115"/>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lastRenderedPageBreak/>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bookmarkEnd w:id="116"/>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2F1FC0C1"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sidR="00EE4EEB">
        <w:rPr>
          <w:rFonts w:cs="Times New Roman"/>
        </w:rPr>
        <w:t>kelompok</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sidR="00EE4EEB">
        <w:rPr>
          <w:rFonts w:cs="Times New Roman"/>
        </w:rPr>
        <w:t>kelompok</w:t>
      </w:r>
      <w:proofErr w:type="spellEnd"/>
    </w:p>
    <w:p w14:paraId="52FFBB3A" w14:textId="3F4B5253" w:rsidR="00E54988" w:rsidRPr="00E54988" w:rsidRDefault="002D1E6F" w:rsidP="00EB702D">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209FB998" w14:textId="1B31F32D" w:rsidR="00E54988" w:rsidRPr="005E3008" w:rsidRDefault="002D1E6F" w:rsidP="004970DD">
      <w:pPr>
        <w:spacing w:after="0" w:line="360" w:lineRule="auto"/>
        <w:ind w:firstLine="567"/>
        <w:rPr>
          <w:noProof/>
        </w:rPr>
      </w:pPr>
      <w:bookmarkStart w:id="117" w:name="_Hlk59586099"/>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bookmarkEnd w:id="117"/>
      <w:proofErr w:type="spellStart"/>
      <w:r w:rsidRPr="005E3008">
        <w:t>Apabila</w:t>
      </w:r>
      <w:proofErr w:type="spellEnd"/>
      <w:r w:rsidRPr="005E3008">
        <w:t xml:space="preserve"> pada data </w:t>
      </w:r>
      <w:proofErr w:type="spellStart"/>
      <w:r w:rsidR="00433840">
        <w:rPr>
          <w:rFonts w:cs="Times New Roman"/>
        </w:rPr>
        <w:t>penyangga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76"/>
        <w:gridCol w:w="4077"/>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18" w:name="_Hlk59586386"/>
            <w:r>
              <w:rPr>
                <w:noProof/>
              </w:rPr>
              <w:lastRenderedPageBreak/>
              <mc:AlternateContent>
                <mc:Choice Requires="wps">
                  <w:drawing>
                    <wp:anchor distT="0" distB="0" distL="114300" distR="114300" simplePos="0" relativeHeight="251679744" behindDoc="0" locked="0" layoutInCell="1" allowOverlap="1" wp14:anchorId="685A04F8" wp14:editId="252441E2">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504E3583" w:rsidR="00E96541" w:rsidRPr="00C3456C" w:rsidRDefault="00E96541" w:rsidP="0004334E">
                                  <w:pPr>
                                    <w:pStyle w:val="Caption"/>
                                    <w:rPr>
                                      <w:rFonts w:eastAsia="WenQuanYi Micro Hei" w:cs="Lohit Devanagari"/>
                                      <w:noProof/>
                                      <w:lang w:eastAsia="zh-CN" w:bidi="hi-IN"/>
                                    </w:rPr>
                                  </w:pPr>
                                  <w:bookmarkStart w:id="119" w:name="_Toc59571625"/>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8</w:t>
                                  </w:r>
                                  <w:r w:rsidR="003A7DC9">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1" type="#_x0000_t202" style="position:absolute;left:0;text-align:left;margin-left:.45pt;margin-top:179.75pt;width:184.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e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IKStq&#10;0min2sA+Q8vIRfw0zs8pbesoMbTkp9zB78kZYbcl1vFLgBjFienzhd1YTZJzevXxZvZpxpmk2PXV&#10;LNbIXo869OGLgppFI+dI0iVGxenBhy51SIk3eTC62Ghj4iYG1gbZSZDMTaWD6ov/lmVszLUQT3UF&#10;oyeL+Doc0Qrtvk18TG8G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rXHozACAABnBAAADgAAAAAAAAAAAAAAAAAu&#10;AgAAZHJzL2Uyb0RvYy54bWxQSwECLQAUAAYACAAAACEArdun6uAAAAAIAQAADwAAAAAAAAAAAAAA&#10;AACKBAAAZHJzL2Rvd25yZXYueG1sUEsFBgAAAAAEAAQA8wAAAJcFAAAAAA==&#10;" stroked="f">
                      <v:textbox style="mso-fit-shape-to-text:t" inset="0,0,0,0">
                        <w:txbxContent>
                          <w:p w14:paraId="16903DC3" w14:textId="504E3583" w:rsidR="00E96541" w:rsidRPr="00C3456C" w:rsidRDefault="00E96541" w:rsidP="0004334E">
                            <w:pPr>
                              <w:pStyle w:val="Caption"/>
                              <w:rPr>
                                <w:rFonts w:eastAsia="WenQuanYi Micro Hei" w:cs="Lohit Devanagari"/>
                                <w:noProof/>
                                <w:lang w:eastAsia="zh-CN" w:bidi="hi-IN"/>
                              </w:rPr>
                            </w:pPr>
                            <w:bookmarkStart w:id="120" w:name="_Toc59571625"/>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8</w:t>
                            </w:r>
                            <w:r w:rsidR="003A7DC9">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20"/>
                          </w:p>
                        </w:txbxContent>
                      </v:textbox>
                      <w10:wrap type="topAndBottom"/>
                    </v:shape>
                  </w:pict>
                </mc:Fallback>
              </mc:AlternateContent>
            </w:r>
            <w:r>
              <w:rPr>
                <w:noProof/>
              </w:rPr>
              <w:drawing>
                <wp:anchor distT="0" distB="0" distL="114300" distR="114300" simplePos="0" relativeHeight="251659264" behindDoc="0" locked="0" layoutInCell="1" allowOverlap="1" wp14:anchorId="587D9222" wp14:editId="7B00521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683840" behindDoc="0" locked="0" layoutInCell="1" allowOverlap="1" wp14:anchorId="380C8A1F" wp14:editId="565A3823">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5F5142D9" w:rsidR="00E96541" w:rsidRPr="00D37A4C" w:rsidRDefault="00E96541" w:rsidP="0004334E">
                                  <w:pPr>
                                    <w:pStyle w:val="Caption"/>
                                    <w:rPr>
                                      <w:rFonts w:eastAsia="WenQuanYi Micro Hei" w:cs="Lohit Devanagari"/>
                                      <w:noProof/>
                                      <w:lang w:eastAsia="zh-CN" w:bidi="hi-IN"/>
                                    </w:rPr>
                                  </w:pPr>
                                  <w:bookmarkStart w:id="121" w:name="_Toc59571626"/>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9</w:t>
                                  </w:r>
                                  <w:r w:rsidR="003A7DC9">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2" type="#_x0000_t202" style="position:absolute;left:0;text-align:left;margin-left:-.25pt;margin-top:178.8pt;width:19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Cl2htqMgIAAGcEAAAOAAAAAAAAAAAAAAAA&#10;AC4CAABkcnMvZTJvRG9jLnhtbFBLAQItABQABgAIAAAAIQANTtAh4AAAAAkBAAAPAAAAAAAAAAAA&#10;AAAAAIwEAABkcnMvZG93bnJldi54bWxQSwUGAAAAAAQABADzAAAAmQUAAAAA&#10;" stroked="f">
                      <v:textbox style="mso-fit-shape-to-text:t" inset="0,0,0,0">
                        <w:txbxContent>
                          <w:p w14:paraId="27D33B1D" w14:textId="5F5142D9" w:rsidR="00E96541" w:rsidRPr="00D37A4C" w:rsidRDefault="00E96541" w:rsidP="0004334E">
                            <w:pPr>
                              <w:pStyle w:val="Caption"/>
                              <w:rPr>
                                <w:rFonts w:eastAsia="WenQuanYi Micro Hei" w:cs="Lohit Devanagari"/>
                                <w:noProof/>
                                <w:lang w:eastAsia="zh-CN" w:bidi="hi-IN"/>
                              </w:rPr>
                            </w:pPr>
                            <w:bookmarkStart w:id="122" w:name="_Toc59571626"/>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9</w:t>
                            </w:r>
                            <w:r w:rsidR="003A7DC9">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22"/>
                          </w:p>
                        </w:txbxContent>
                      </v:textbox>
                    </v:shape>
                  </w:pict>
                </mc:Fallback>
              </mc:AlternateContent>
            </w:r>
            <w:r>
              <w:rPr>
                <w:noProof/>
              </w:rPr>
              <w:drawing>
                <wp:anchor distT="0" distB="0" distL="114300" distR="114300" simplePos="0" relativeHeight="251663360" behindDoc="0" locked="0" layoutInCell="1" allowOverlap="1" wp14:anchorId="4DECF015" wp14:editId="5E287340">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687936" behindDoc="0" locked="0" layoutInCell="1" allowOverlap="1" wp14:anchorId="75E0F58A" wp14:editId="50DA449A">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426FA42C" w:rsidR="00E96541" w:rsidRPr="001F4976" w:rsidRDefault="00E96541" w:rsidP="0004334E">
                                  <w:pPr>
                                    <w:pStyle w:val="Caption"/>
                                    <w:rPr>
                                      <w:rFonts w:eastAsia="WenQuanYi Micro Hei" w:cs="Lohit Devanagari"/>
                                      <w:noProof/>
                                      <w:lang w:eastAsia="zh-CN" w:bidi="hi-IN"/>
                                    </w:rPr>
                                  </w:pPr>
                                  <w:bookmarkStart w:id="123" w:name="_Toc59571627"/>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10</w:t>
                                  </w:r>
                                  <w:r w:rsidR="003A7DC9">
                                    <w:rPr>
                                      <w:noProof/>
                                    </w:rPr>
                                    <w:fldChar w:fldCharType="end"/>
                                  </w:r>
                                  <w:r>
                                    <w:t xml:space="preserve"> </w:t>
                                  </w:r>
                                  <w:r w:rsidRPr="00AB3CF1">
                                    <w:rPr>
                                      <w:noProof/>
                                    </w:rPr>
                                    <w:t>Nilai WCSS Minimum Pada Ukuran Referensi = 1</w:t>
                                  </w:r>
                                  <w:r>
                                    <w:rPr>
                                      <w:noProof/>
                                    </w:rPr>
                                    <w:t>5</w:t>
                                  </w:r>
                                  <w:r w:rsidRPr="00AB3CF1">
                                    <w:rPr>
                                      <w:noProof/>
                                    </w:rPr>
                                    <w:t>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3" type="#_x0000_t202" style="position:absolute;left:0;text-align:left;margin-left:.45pt;margin-top:180.7pt;width:18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ALgGc5LgIAAGcEAAAOAAAAAAAAAAAAAAAAAC4CAABk&#10;cnMvZTJvRG9jLnhtbFBLAQItABQABgAIAAAAIQC4Op8h3gAAAAgBAAAPAAAAAAAAAAAAAAAAAIgE&#10;AABkcnMvZG93bnJldi54bWxQSwUGAAAAAAQABADzAAAAkwUAAAAA&#10;" stroked="f">
                      <v:textbox style="mso-fit-shape-to-text:t" inset="0,0,0,0">
                        <w:txbxContent>
                          <w:p w14:paraId="7C81CFB5" w14:textId="426FA42C" w:rsidR="00E96541" w:rsidRPr="001F4976" w:rsidRDefault="00E96541" w:rsidP="0004334E">
                            <w:pPr>
                              <w:pStyle w:val="Caption"/>
                              <w:rPr>
                                <w:rFonts w:eastAsia="WenQuanYi Micro Hei" w:cs="Lohit Devanagari"/>
                                <w:noProof/>
                                <w:lang w:eastAsia="zh-CN" w:bidi="hi-IN"/>
                              </w:rPr>
                            </w:pPr>
                            <w:bookmarkStart w:id="124" w:name="_Toc59571627"/>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10</w:t>
                            </w:r>
                            <w:r w:rsidR="003A7DC9">
                              <w:rPr>
                                <w:noProof/>
                              </w:rPr>
                              <w:fldChar w:fldCharType="end"/>
                            </w:r>
                            <w:r>
                              <w:t xml:space="preserve"> </w:t>
                            </w:r>
                            <w:r w:rsidRPr="00AB3CF1">
                              <w:rPr>
                                <w:noProof/>
                              </w:rPr>
                              <w:t>Nilai WCSS Minimum Pada Ukuran Referensi = 1</w:t>
                            </w:r>
                            <w:r>
                              <w:rPr>
                                <w:noProof/>
                              </w:rPr>
                              <w:t>5</w:t>
                            </w:r>
                            <w:r w:rsidRPr="00AB3CF1">
                              <w:rPr>
                                <w:noProof/>
                              </w:rPr>
                              <w:t>0</w:t>
                            </w:r>
                            <w:bookmarkEnd w:id="124"/>
                          </w:p>
                        </w:txbxContent>
                      </v:textbox>
                      <w10:wrap type="topAndBottom"/>
                    </v:shape>
                  </w:pict>
                </mc:Fallback>
              </mc:AlternateContent>
            </w:r>
            <w:r>
              <w:rPr>
                <w:noProof/>
              </w:rPr>
              <w:drawing>
                <wp:anchor distT="0" distB="0" distL="114300" distR="114300" simplePos="0" relativeHeight="251667456" behindDoc="0" locked="0" layoutInCell="1" allowOverlap="1" wp14:anchorId="63029C6E" wp14:editId="6086A66E">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696128" behindDoc="0" locked="0" layoutInCell="1" allowOverlap="1" wp14:anchorId="015C7A43" wp14:editId="28ABA5AD">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D73C467" w:rsidR="00E96541" w:rsidRPr="004B3E65" w:rsidRDefault="00E96541" w:rsidP="0004334E">
                                  <w:pPr>
                                    <w:pStyle w:val="Caption"/>
                                    <w:rPr>
                                      <w:rFonts w:eastAsia="WenQuanYi Micro Hei" w:cs="Lohit Devanagari"/>
                                      <w:noProof/>
                                      <w:lang w:eastAsia="zh-CN" w:bidi="hi-IN"/>
                                    </w:rPr>
                                  </w:pPr>
                                  <w:bookmarkStart w:id="125" w:name="_Toc59571628"/>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11</w:t>
                                  </w:r>
                                  <w:r w:rsidR="003A7DC9">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4" type="#_x0000_t202" style="position:absolute;left:0;text-align:left;margin-left:-.25pt;margin-top:177.75pt;width:194.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IPjMQIAAGkEAAAOAAAAZHJzL2Uyb0RvYy54bWysVMGO2jAQvVfqP1i+lwC70Co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HjYg+MxAgAAaQQAAA4AAAAAAAAAAAAAAAAA&#10;LgIAAGRycy9lMm9Eb2MueG1sUEsBAi0AFAAGAAgAAAAhADx6/abgAAAACQEAAA8AAAAAAAAAAAAA&#10;AAAAiwQAAGRycy9kb3ducmV2LnhtbFBLBQYAAAAABAAEAPMAAACYBQAAAAA=&#10;" stroked="f">
                      <v:textbox style="mso-fit-shape-to-text:t" inset="0,0,0,0">
                        <w:txbxContent>
                          <w:p w14:paraId="72FB1D68" w14:textId="4D73C467" w:rsidR="00E96541" w:rsidRPr="004B3E65" w:rsidRDefault="00E96541" w:rsidP="0004334E">
                            <w:pPr>
                              <w:pStyle w:val="Caption"/>
                              <w:rPr>
                                <w:rFonts w:eastAsia="WenQuanYi Micro Hei" w:cs="Lohit Devanagari"/>
                                <w:noProof/>
                                <w:lang w:eastAsia="zh-CN" w:bidi="hi-IN"/>
                              </w:rPr>
                            </w:pPr>
                            <w:bookmarkStart w:id="126" w:name="_Toc59571628"/>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11</w:t>
                            </w:r>
                            <w:r w:rsidR="003A7DC9">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26"/>
                          </w:p>
                        </w:txbxContent>
                      </v:textbox>
                    </v:shape>
                  </w:pict>
                </mc:Fallback>
              </mc:AlternateContent>
            </w:r>
            <w:r>
              <w:rPr>
                <w:noProof/>
              </w:rPr>
              <w:drawing>
                <wp:anchor distT="0" distB="0" distL="114300" distR="114300" simplePos="0" relativeHeight="251675648" behindDoc="0" locked="0" layoutInCell="1" allowOverlap="1" wp14:anchorId="1D1EBCE8" wp14:editId="5BFF9DE9">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27" w:name="_Hlk59587131"/>
      <w:bookmarkEnd w:id="118"/>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w:t>
      </w:r>
      <w:r w:rsidR="001D5446" w:rsidRPr="001D5446">
        <w:t>PKM</w:t>
      </w:r>
      <w:r w:rsidRPr="005E3008">
        <w:t xml:space="preserve">.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lastRenderedPageBreak/>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00FE4A26">
        <w:t>.</w:t>
      </w:r>
    </w:p>
    <w:bookmarkEnd w:id="127"/>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671552" behindDoc="0" locked="0" layoutInCell="1" allowOverlap="1" wp14:anchorId="683001BD" wp14:editId="7859D918">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22DA18BB" w:rsidR="00E96541" w:rsidRPr="00AF2E74" w:rsidRDefault="00E96541" w:rsidP="0004334E">
                            <w:pPr>
                              <w:pStyle w:val="Caption"/>
                              <w:rPr>
                                <w:noProof/>
                              </w:rPr>
                            </w:pPr>
                            <w:bookmarkStart w:id="128" w:name="_Toc59571629"/>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12</w:t>
                            </w:r>
                            <w:r w:rsidR="003A7DC9">
                              <w:rPr>
                                <w:noProof/>
                              </w:rPr>
                              <w:fldChar w:fldCharType="end"/>
                            </w:r>
                            <w:r>
                              <w:t xml:space="preserve"> </w:t>
                            </w:r>
                            <w:proofErr w:type="spellStart"/>
                            <w:r w:rsidRPr="00612025">
                              <w:t>Sampel</w:t>
                            </w:r>
                            <w:proofErr w:type="spellEnd"/>
                            <w:r w:rsidRPr="00612025">
                              <w:t xml:space="preserve"> Salah Minimum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5" type="#_x0000_t202" style="position:absolute;left:0;text-align:left;margin-left:89.2pt;margin-top:236.6pt;width:24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diftWjICAABpBAAADgAAAAAAAAAAAAAA&#10;AAAuAgAAZHJzL2Uyb0RvYy54bWxQSwECLQAUAAYACAAAACEAJ94M0+EAAAALAQAADwAAAAAAAAAA&#10;AAAAAACMBAAAZHJzL2Rvd25yZXYueG1sUEsFBgAAAAAEAAQA8wAAAJoFAAAAAA==&#10;" stroked="f">
                <v:textbox style="mso-fit-shape-to-text:t" inset="0,0,0,0">
                  <w:txbxContent>
                    <w:p w14:paraId="623B710B" w14:textId="22DA18BB" w:rsidR="00E96541" w:rsidRPr="00AF2E74" w:rsidRDefault="00E96541" w:rsidP="0004334E">
                      <w:pPr>
                        <w:pStyle w:val="Caption"/>
                        <w:rPr>
                          <w:noProof/>
                        </w:rPr>
                      </w:pPr>
                      <w:bookmarkStart w:id="129" w:name="_Toc59571629"/>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12</w:t>
                      </w:r>
                      <w:r w:rsidR="003A7DC9">
                        <w:rPr>
                          <w:noProof/>
                        </w:rPr>
                        <w:fldChar w:fldCharType="end"/>
                      </w:r>
                      <w:r>
                        <w:t xml:space="preserve"> </w:t>
                      </w:r>
                      <w:proofErr w:type="spellStart"/>
                      <w:r w:rsidRPr="00612025">
                        <w:t>Sampel</w:t>
                      </w:r>
                      <w:proofErr w:type="spellEnd"/>
                      <w:r w:rsidRPr="00612025">
                        <w:t xml:space="preserve"> Salah Minimum</w:t>
                      </w:r>
                      <w:bookmarkEnd w:id="129"/>
                    </w:p>
                  </w:txbxContent>
                </v:textbox>
                <w10:wrap type="topAndBottom"/>
              </v:shape>
            </w:pict>
          </mc:Fallback>
        </mc:AlternateContent>
      </w:r>
      <w:r>
        <w:rPr>
          <w:noProof/>
        </w:rPr>
        <w:drawing>
          <wp:anchor distT="0" distB="0" distL="114300" distR="114300" simplePos="0" relativeHeight="251601920" behindDoc="0" locked="0" layoutInCell="1" allowOverlap="1" wp14:anchorId="5A9FCF9C" wp14:editId="29EA6BAD">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30" w:name="_Hlk59587537"/>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bookmarkEnd w:id="130"/>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408F9977" w:rsidR="002D1E6F" w:rsidRPr="00644B5F" w:rsidRDefault="002D1E6F" w:rsidP="004970DD">
      <w:pPr>
        <w:spacing w:after="0" w:line="360" w:lineRule="auto"/>
        <w:ind w:firstLine="567"/>
      </w:pPr>
      <w:bookmarkStart w:id="131" w:name="_Hlk59587572"/>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lastRenderedPageBreak/>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31"/>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32" w:name="_Hlk59547800"/>
      <w:proofErr w:type="spellStart"/>
      <w:r w:rsidRPr="009075A3">
        <w:rPr>
          <w:b/>
          <w:bCs/>
        </w:rPr>
        <w:t>Penentuan</w:t>
      </w:r>
      <w:proofErr w:type="spellEnd"/>
      <w:r w:rsidRPr="009075A3">
        <w:rPr>
          <w:b/>
          <w:bCs/>
        </w:rPr>
        <w:t xml:space="preserve"> Parameter</w:t>
      </w:r>
      <w:bookmarkEnd w:id="132"/>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bookmarkStart w:id="133" w:name="_Hlk59587691"/>
      <w:r w:rsidR="00E13647" w:rsidRPr="00E13647">
        <w:t xml:space="preserve">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lastRenderedPageBreak/>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134" w:name="_Toc59468121"/>
      <w:bookmarkEnd w:id="133"/>
      <w:r>
        <w:t>Pembangunan</w:t>
      </w:r>
      <w:r w:rsidRPr="00BA4175">
        <w:t xml:space="preserve"> Program</w:t>
      </w:r>
      <w:bookmarkEnd w:id="134"/>
    </w:p>
    <w:p w14:paraId="107BCF1C" w14:textId="27F88F5C" w:rsidR="002D1E6F" w:rsidRPr="00BA4175" w:rsidRDefault="002D1E6F" w:rsidP="00275EDB">
      <w:pPr>
        <w:pStyle w:val="Heading3"/>
      </w:pPr>
      <w:bookmarkStart w:id="135" w:name="_Toc59468122"/>
      <w:proofErr w:type="spellStart"/>
      <w:r>
        <w:t>Tahapan</w:t>
      </w:r>
      <w:proofErr w:type="spellEnd"/>
      <w:r>
        <w:t xml:space="preserve"> Program</w:t>
      </w:r>
      <w:bookmarkEnd w:id="135"/>
    </w:p>
    <w:p w14:paraId="78C525E8" w14:textId="6B716BF7" w:rsidR="002D1E6F" w:rsidRDefault="002D1E6F" w:rsidP="00966BBF">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rsidR="00D4214C">
        <w:t>pengolahan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4055EA">
        <w:t>pengelompokan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40CEDDD9"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00D4214C">
        <w:t>Pengolahan</w:t>
      </w:r>
      <w:proofErr w:type="spellEnd"/>
      <w:r w:rsidRPr="006827EB">
        <w:t xml:space="preserve"> </w:t>
      </w:r>
      <w:proofErr w:type="spellStart"/>
      <w:r w:rsidRPr="006827EB">
        <w:t>Referensi</w:t>
      </w:r>
      <w:proofErr w:type="spellEnd"/>
    </w:p>
    <w:p w14:paraId="0C50ABF0" w14:textId="2E5F4780" w:rsidR="002D1E6F" w:rsidRPr="00174B30"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rsidR="00174B30">
        <w:t>Apabila</w:t>
      </w:r>
      <w:proofErr w:type="spellEnd"/>
      <w:r w:rsidR="00174B30">
        <w:t xml:space="preserve"> data </w:t>
      </w:r>
      <w:proofErr w:type="spellStart"/>
      <w:r w:rsidR="00174B30">
        <w:t>referensi</w:t>
      </w:r>
      <w:proofErr w:type="spellEnd"/>
      <w:r w:rsidR="00174B30">
        <w:t xml:space="preserve"> </w:t>
      </w:r>
      <w:proofErr w:type="spellStart"/>
      <w:r w:rsidR="00174B30">
        <w:t>sudah</w:t>
      </w:r>
      <w:proofErr w:type="spellEnd"/>
      <w:r w:rsidR="00174B30">
        <w:t xml:space="preserve"> </w:t>
      </w:r>
      <w:proofErr w:type="spellStart"/>
      <w:r w:rsidR="00174B30">
        <w:t>penuh</w:t>
      </w:r>
      <w:proofErr w:type="spellEnd"/>
      <w:r w:rsidR="00174B30">
        <w:t xml:space="preserve">, data </w:t>
      </w:r>
      <w:proofErr w:type="spellStart"/>
      <w:r w:rsidR="00174B30">
        <w:t>tersebut</w:t>
      </w:r>
      <w:proofErr w:type="spellEnd"/>
      <w:r w:rsidR="00174B30">
        <w:t xml:space="preserve"> </w:t>
      </w:r>
      <w:proofErr w:type="spellStart"/>
      <w:r w:rsidR="00174B30">
        <w:t>akan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KFDA </w:t>
      </w:r>
      <w:proofErr w:type="spellStart"/>
      <w:r w:rsidR="00174B30">
        <w:t>untuk</w:t>
      </w:r>
      <w:proofErr w:type="spellEnd"/>
      <w:r w:rsidR="00174B30">
        <w:t xml:space="preserve"> </w:t>
      </w:r>
      <w:proofErr w:type="spellStart"/>
      <w:r w:rsidR="00174B30">
        <w:t>mengekstraksi</w:t>
      </w:r>
      <w:proofErr w:type="spellEnd"/>
      <w:r w:rsidR="00174B30">
        <w:t xml:space="preserve"> 2 </w:t>
      </w:r>
      <w:proofErr w:type="spellStart"/>
      <w:r w:rsidR="00174B30">
        <w:t>fitur</w:t>
      </w:r>
      <w:proofErr w:type="spellEnd"/>
      <w:r w:rsidR="00174B30">
        <w:t xml:space="preserve">, </w:t>
      </w:r>
      <w:proofErr w:type="spellStart"/>
      <w:r w:rsidR="00174B30">
        <w:t>keluaran</w:t>
      </w:r>
      <w:proofErr w:type="spellEnd"/>
      <w:r w:rsidR="00174B30">
        <w:t xml:space="preserve"> </w:t>
      </w:r>
      <w:proofErr w:type="spellStart"/>
      <w:r w:rsidR="00174B30">
        <w:t>dari</w:t>
      </w:r>
      <w:proofErr w:type="spellEnd"/>
      <w:r w:rsidR="00174B30">
        <w:t xml:space="preserve"> KFDA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pada </w:t>
      </w:r>
      <w:proofErr w:type="spellStart"/>
      <w:r w:rsidR="00174B30">
        <w:t>ruang</w:t>
      </w:r>
      <w:proofErr w:type="spellEnd"/>
      <w:r w:rsidR="00174B30">
        <w:t xml:space="preserve"> KFDA dan </w:t>
      </w:r>
      <w:proofErr w:type="spellStart"/>
      <w:r w:rsidR="00174B30">
        <w:t>matriks</w:t>
      </w:r>
      <w:proofErr w:type="spellEnd"/>
      <w:r w:rsidR="00174B30">
        <w:t xml:space="preserve"> KFDA yang </w:t>
      </w:r>
      <w:proofErr w:type="spellStart"/>
      <w:r w:rsidR="00174B30">
        <w:t>kemudian</w:t>
      </w:r>
      <w:proofErr w:type="spellEnd"/>
      <w:r w:rsidR="00174B30">
        <w:t xml:space="preserve"> </w:t>
      </w:r>
      <w:proofErr w:type="spellStart"/>
      <w:r w:rsidR="00174B30">
        <w:t>akan</w:t>
      </w:r>
      <w:proofErr w:type="spellEnd"/>
      <w:r w:rsidR="00174B30">
        <w:t xml:space="preserve"> </w:t>
      </w:r>
      <w:proofErr w:type="spellStart"/>
      <w:r w:rsidR="00174B30">
        <w:t>digunakan</w:t>
      </w:r>
      <w:proofErr w:type="spellEnd"/>
      <w:r w:rsidR="00174B30">
        <w:t xml:space="preserve"> </w:t>
      </w:r>
      <w:proofErr w:type="spellStart"/>
      <w:r w:rsidR="00174B30">
        <w:t>untuk</w:t>
      </w:r>
      <w:proofErr w:type="spellEnd"/>
      <w:r w:rsidR="00174B30">
        <w:t xml:space="preserve"> </w:t>
      </w:r>
      <w:proofErr w:type="spellStart"/>
      <w:r w:rsidR="00174B30">
        <w:t>memproyeksikan</w:t>
      </w:r>
      <w:proofErr w:type="spellEnd"/>
      <w:r w:rsidR="00174B30">
        <w:t xml:space="preserve"> data </w:t>
      </w:r>
      <w:proofErr w:type="spellStart"/>
      <w:r w:rsidR="00174B30">
        <w:t>penyangga</w:t>
      </w:r>
      <w:proofErr w:type="spellEnd"/>
      <w:r w:rsidR="00174B30">
        <w:t xml:space="preserve"> pada </w:t>
      </w:r>
      <w:proofErr w:type="spellStart"/>
      <w:r w:rsidR="00174B30">
        <w:t>ruang</w:t>
      </w:r>
      <w:proofErr w:type="spellEnd"/>
      <w:r w:rsidR="00174B30">
        <w:t xml:space="preserve"> KFDA. </w:t>
      </w:r>
      <w:proofErr w:type="spellStart"/>
      <w:r w:rsidR="00174B30">
        <w:t>Proyeksi</w:t>
      </w:r>
      <w:proofErr w:type="spellEnd"/>
      <w:r w:rsidR="00174B30">
        <w:t xml:space="preserve"> data </w:t>
      </w:r>
      <w:proofErr w:type="spellStart"/>
      <w:r w:rsidR="00174B30">
        <w:t>referensi</w:t>
      </w:r>
      <w:proofErr w:type="spellEnd"/>
      <w:r w:rsidR="00174B30">
        <w:t xml:space="preserve"> </w:t>
      </w:r>
      <w:proofErr w:type="spellStart"/>
      <w:r w:rsidR="00174B30">
        <w:t>kemudian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w:t>
      </w:r>
      <w:r w:rsidR="00174B30">
        <w:rPr>
          <w:i/>
          <w:iCs/>
        </w:rPr>
        <w:t xml:space="preserve">robust scaler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w:t>
      </w:r>
      <w:proofErr w:type="spellStart"/>
      <w:r w:rsidR="00174B30">
        <w:t>dari</w:t>
      </w:r>
      <w:proofErr w:type="spellEnd"/>
      <w:r w:rsidR="00174B30">
        <w:t xml:space="preserve"> data </w:t>
      </w:r>
      <w:proofErr w:type="spellStart"/>
      <w:r w:rsidR="00174B30">
        <w:t>referensi</w:t>
      </w:r>
      <w:proofErr w:type="spellEnd"/>
      <w:r w:rsidR="00174B30">
        <w:t xml:space="preserve"> agar </w:t>
      </w:r>
      <w:proofErr w:type="spellStart"/>
      <w:r w:rsidR="00174B30">
        <w:t>tidak</w:t>
      </w:r>
      <w:proofErr w:type="spellEnd"/>
      <w:r w:rsidR="00174B30">
        <w:t xml:space="preserve"> </w:t>
      </w:r>
      <w:proofErr w:type="spellStart"/>
      <w:r w:rsidR="00174B30">
        <w:t>ada</w:t>
      </w:r>
      <w:proofErr w:type="spellEnd"/>
      <w:r w:rsidR="00174B30">
        <w:t xml:space="preserve"> </w:t>
      </w:r>
      <w:proofErr w:type="spellStart"/>
      <w:r w:rsidR="00174B30">
        <w:rPr>
          <w:iCs/>
        </w:rPr>
        <w:t>fitur</w:t>
      </w:r>
      <w:proofErr w:type="spellEnd"/>
      <w:r w:rsidR="00174B30">
        <w:rPr>
          <w:i/>
        </w:rPr>
        <w:t xml:space="preserve"> </w:t>
      </w:r>
      <w:r w:rsidR="00174B30">
        <w:t xml:space="preserve">yang </w:t>
      </w:r>
      <w:proofErr w:type="spellStart"/>
      <w:r w:rsidR="00174B30">
        <w:t>mendominasi</w:t>
      </w:r>
      <w:proofErr w:type="spellEnd"/>
      <w:r w:rsidR="00174B30">
        <w:t xml:space="preserve"> </w:t>
      </w:r>
      <w:proofErr w:type="spellStart"/>
      <w:r w:rsidR="00174B30">
        <w:rPr>
          <w:iCs/>
        </w:rPr>
        <w:t>fitur</w:t>
      </w:r>
      <w:proofErr w:type="spellEnd"/>
      <w:r w:rsidR="00174B30">
        <w:rPr>
          <w:i/>
        </w:rPr>
        <w:t xml:space="preserve"> </w:t>
      </w:r>
      <w:proofErr w:type="spellStart"/>
      <w:r w:rsidR="00174B30">
        <w:t>lainnya</w:t>
      </w:r>
      <w:proofErr w:type="spellEnd"/>
      <w:r w:rsidR="00174B30">
        <w:t xml:space="preserve">. </w:t>
      </w:r>
      <w:proofErr w:type="spellStart"/>
      <w:r w:rsidR="00174B30">
        <w:rPr>
          <w:rFonts w:cs="Times New Roman"/>
          <w:lang w:val="en-GB"/>
        </w:rPr>
        <w:t>Keluaran</w:t>
      </w:r>
      <w:proofErr w:type="spellEnd"/>
      <w:r w:rsidR="00174B30" w:rsidRPr="00944E0B">
        <w:rPr>
          <w:rFonts w:cs="Times New Roman"/>
          <w:i/>
          <w:iCs/>
          <w:lang w:val="en-GB"/>
        </w:rPr>
        <w:t xml:space="preserve"> </w:t>
      </w:r>
      <w:r w:rsidR="00174B30">
        <w:t xml:space="preserve">yang </w:t>
      </w:r>
      <w:proofErr w:type="spellStart"/>
      <w:r w:rsidR="00174B30">
        <w:t>didapatkan</w:t>
      </w:r>
      <w:proofErr w:type="spellEnd"/>
      <w:r w:rsidR="00174B30">
        <w:t xml:space="preserve">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yang </w:t>
      </w:r>
      <w:proofErr w:type="spellStart"/>
      <w:r w:rsidR="00174B30">
        <w:t>sudah</w:t>
      </w:r>
      <w:proofErr w:type="spellEnd"/>
      <w:r w:rsidR="00174B30">
        <w:t xml:space="preserve"> </w:t>
      </w:r>
      <w:proofErr w:type="spellStart"/>
      <w:r w:rsidR="00174B30">
        <w:t>diubah</w:t>
      </w:r>
      <w:proofErr w:type="spellEnd"/>
      <w:r w:rsidR="00174B30">
        <w:t xml:space="preserve"> </w:t>
      </w:r>
      <w:proofErr w:type="spellStart"/>
      <w:r w:rsidR="00174B30">
        <w:t>skalanya</w:t>
      </w:r>
      <w:proofErr w:type="spellEnd"/>
      <w:r w:rsidR="00174B30">
        <w:t xml:space="preserve"> dan </w:t>
      </w:r>
      <w:proofErr w:type="spellStart"/>
      <w:r w:rsidR="00174B30">
        <w:t>persamaan</w:t>
      </w:r>
      <w:proofErr w:type="spellEnd"/>
      <w:r w:rsidR="00174B30">
        <w:t xml:space="preserve"> </w:t>
      </w:r>
      <w:r w:rsidR="00174B30">
        <w:rPr>
          <w:i/>
        </w:rPr>
        <w:t xml:space="preserve">robust scaler </w:t>
      </w:r>
      <w:r w:rsidR="00174B30">
        <w:t xml:space="preserve">yang </w:t>
      </w:r>
      <w:proofErr w:type="spellStart"/>
      <w:r w:rsidR="00174B30">
        <w:t>akan</w:t>
      </w:r>
      <w:proofErr w:type="spellEnd"/>
      <w:r w:rsidR="00174B30">
        <w:t xml:space="preserve"> </w:t>
      </w:r>
      <w:proofErr w:type="spellStart"/>
      <w:r w:rsidR="00174B30">
        <w:t>dipakai</w:t>
      </w:r>
      <w:proofErr w:type="spellEnd"/>
      <w:r w:rsidR="00174B30">
        <w:t xml:space="preserve">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pada data </w:t>
      </w:r>
      <w:proofErr w:type="spellStart"/>
      <w:r w:rsidR="00174B30">
        <w:rPr>
          <w:rFonts w:cs="Times New Roman"/>
        </w:rPr>
        <w:t>penyangga</w:t>
      </w:r>
      <w:proofErr w:type="spellEnd"/>
      <w:r w:rsidR="00174B30">
        <w:t xml:space="preserve"> </w:t>
      </w:r>
      <w:proofErr w:type="spellStart"/>
      <w:r w:rsidR="00174B30">
        <w:t>nantinya</w:t>
      </w:r>
      <w:proofErr w:type="spellEnd"/>
      <w:r w:rsidR="00174B30">
        <w:t xml:space="preserve">. </w:t>
      </w:r>
    </w:p>
    <w:p w14:paraId="0DE0BA9B" w14:textId="4935F904" w:rsidR="002D1E6F" w:rsidRDefault="002D1E6F" w:rsidP="00774225">
      <w:pPr>
        <w:spacing w:after="0" w:line="360" w:lineRule="auto"/>
        <w:ind w:firstLine="567"/>
        <w:rPr>
          <w:iCs/>
        </w:rPr>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01638A6E" w14:textId="38F0A601" w:rsidR="002D1E6F" w:rsidRPr="0052200F" w:rsidRDefault="00174B30" w:rsidP="00774225">
      <w:pPr>
        <w:spacing w:after="0" w:line="360" w:lineRule="auto"/>
        <w:ind w:firstLine="567"/>
      </w:pPr>
      <w:proofErr w:type="spellStart"/>
      <w:r>
        <w:t>Apabila</w:t>
      </w:r>
      <w:proofErr w:type="spellEnd"/>
      <w:r>
        <w:t xml:space="preserve"> data </w:t>
      </w:r>
      <w:proofErr w:type="spellStart"/>
      <w:r>
        <w:t>referensi</w:t>
      </w:r>
      <w:proofErr w:type="spellEnd"/>
      <w:r>
        <w:t xml:space="preserve"> </w:t>
      </w:r>
      <w:proofErr w:type="spellStart"/>
      <w:r>
        <w:t>telah</w:t>
      </w:r>
      <w:proofErr w:type="spellEnd"/>
      <w:r>
        <w:t xml:space="preserve"> </w:t>
      </w:r>
      <w:proofErr w:type="spellStart"/>
      <w:r>
        <w:t>diolah</w:t>
      </w:r>
      <w:proofErr w:type="spellEnd"/>
      <w:r>
        <w:t xml:space="preserve">, </w:t>
      </w:r>
      <w:r w:rsidR="002D1E6F">
        <w:t xml:space="preserve">data yang </w:t>
      </w:r>
      <w:proofErr w:type="spellStart"/>
      <w:r w:rsidR="002D1E6F">
        <w:t>masuk</w:t>
      </w:r>
      <w:proofErr w:type="spellEnd"/>
      <w:r w:rsidR="002D1E6F">
        <w:t xml:space="preserve"> </w:t>
      </w:r>
      <w:proofErr w:type="spellStart"/>
      <w:r w:rsidR="002D1E6F">
        <w:t>melalui</w:t>
      </w:r>
      <w:proofErr w:type="spellEnd"/>
      <w:r w:rsidR="002D1E6F">
        <w:t xml:space="preserve"> MQTT </w:t>
      </w:r>
      <w:proofErr w:type="spellStart"/>
      <w:r w:rsidR="002D1E6F">
        <w:t>kemudian</w:t>
      </w:r>
      <w:proofErr w:type="spellEnd"/>
      <w:r w:rsidR="002D1E6F">
        <w:t xml:space="preserve"> </w:t>
      </w:r>
      <w:proofErr w:type="spellStart"/>
      <w:r w:rsidR="002D1E6F">
        <w:t>dimasukkan</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program </w:t>
      </w:r>
      <w:proofErr w:type="spellStart"/>
      <w:r w:rsidR="002D1E6F">
        <w:t>akan</w:t>
      </w:r>
      <w:proofErr w:type="spellEnd"/>
      <w:r w:rsidR="002D1E6F">
        <w:t xml:space="preserve"> </w:t>
      </w:r>
      <w:proofErr w:type="spellStart"/>
      <w:r w:rsidR="002D1E6F">
        <w:t>menunggu</w:t>
      </w:r>
      <w:proofErr w:type="spellEnd"/>
      <w:r w:rsidR="002D1E6F">
        <w:t xml:space="preserve"> </w:t>
      </w:r>
      <w:proofErr w:type="spellStart"/>
      <w:r w:rsidR="002D1E6F">
        <w:t>hingga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Apabila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dipenuhi</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akan</w:t>
      </w:r>
      <w:proofErr w:type="spellEnd"/>
      <w:r w:rsidR="002D1E6F">
        <w:t xml:space="preserve"> </w:t>
      </w:r>
      <w:proofErr w:type="spellStart"/>
      <w:r w:rsidR="002D1E6F">
        <w:t>diolah</w:t>
      </w:r>
      <w:proofErr w:type="spellEnd"/>
      <w:r w:rsidR="002D1E6F">
        <w:t xml:space="preserve"> </w:t>
      </w:r>
      <w:proofErr w:type="spellStart"/>
      <w:r w:rsidR="002D1E6F">
        <w:t>menggunakan</w:t>
      </w:r>
      <w:proofErr w:type="spellEnd"/>
      <w:r w:rsidR="002D1E6F">
        <w:t xml:space="preserve"> </w:t>
      </w:r>
      <w:proofErr w:type="spellStart"/>
      <w:r>
        <w:rPr>
          <w:iCs/>
        </w:rPr>
        <w:t>matriks</w:t>
      </w:r>
      <w:proofErr w:type="spellEnd"/>
      <w:r>
        <w:rPr>
          <w:iCs/>
        </w:rPr>
        <w:t xml:space="preserve"> KFDA dan </w:t>
      </w:r>
      <w:r>
        <w:rPr>
          <w:i/>
        </w:rPr>
        <w:t>robust scaler</w:t>
      </w:r>
      <w:r w:rsidR="002D1E6F">
        <w:rPr>
          <w:i/>
        </w:rPr>
        <w:t xml:space="preserve"> </w:t>
      </w:r>
      <w:r w:rsidR="002D1E6F">
        <w:t xml:space="preserve">yang </w:t>
      </w:r>
      <w:proofErr w:type="spellStart"/>
      <w:r w:rsidR="002D1E6F">
        <w:t>didapatkan</w:t>
      </w:r>
      <w:proofErr w:type="spellEnd"/>
      <w:r w:rsidR="002D1E6F">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sebelumnya</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ini</w:t>
      </w:r>
      <w:proofErr w:type="spellEnd"/>
      <w:r w:rsidR="002D1E6F">
        <w:t xml:space="preserve"> </w:t>
      </w:r>
      <w:proofErr w:type="spellStart"/>
      <w:r w:rsidR="002D1E6F">
        <w:t>berupa</w:t>
      </w:r>
      <w:proofErr w:type="spellEnd"/>
      <w:r w:rsidR="002D1E6F">
        <w:t xml:space="preserve"> </w:t>
      </w:r>
      <w:proofErr w:type="spellStart"/>
      <w:r w:rsidR="002D1E6F">
        <w:t>ekstraksi</w:t>
      </w:r>
      <w:proofErr w:type="spellEnd"/>
      <w:r w:rsidR="002D1E6F">
        <w:t xml:space="preserve"> </w:t>
      </w:r>
      <w:proofErr w:type="spellStart"/>
      <w:r w:rsidR="002D1E6F">
        <w:t>fitur</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menjadi</w:t>
      </w:r>
      <w:proofErr w:type="spellEnd"/>
      <w:r w:rsidR="002D1E6F">
        <w:t xml:space="preserve"> </w:t>
      </w:r>
      <w:proofErr w:type="spellStart"/>
      <w:r w:rsidR="002D1E6F">
        <w:t>hanya</w:t>
      </w:r>
      <w:proofErr w:type="spellEnd"/>
      <w:r w:rsidR="002D1E6F">
        <w:t xml:space="preserve"> 2 </w:t>
      </w:r>
      <w:proofErr w:type="spellStart"/>
      <w:r w:rsidR="002D1E6F">
        <w:t>fitur</w:t>
      </w:r>
      <w:proofErr w:type="spellEnd"/>
      <w:r w:rsidR="002D1E6F">
        <w:t xml:space="preserve"> </w:t>
      </w:r>
      <w:proofErr w:type="spellStart"/>
      <w:r w:rsidR="002D1E6F">
        <w:t>sehingga</w:t>
      </w:r>
      <w:proofErr w:type="spellEnd"/>
      <w:r w:rsidR="002D1E6F">
        <w:t xml:space="preserve"> </w:t>
      </w:r>
      <w:proofErr w:type="spellStart"/>
      <w:r w:rsidR="002D1E6F">
        <w:t>dapat</w:t>
      </w:r>
      <w:proofErr w:type="spellEnd"/>
      <w:r w:rsidR="002D1E6F">
        <w:t xml:space="preserve"> di </w:t>
      </w:r>
      <w:r w:rsidR="002D1E6F">
        <w:rPr>
          <w:i/>
        </w:rPr>
        <w:t xml:space="preserve">plot </w:t>
      </w:r>
      <w:proofErr w:type="spellStart"/>
      <w:r w:rsidR="002D1E6F">
        <w:t>secara</w:t>
      </w:r>
      <w:proofErr w:type="spellEnd"/>
      <w:r w:rsidR="002D1E6F">
        <w:t xml:space="preserve"> 2 </w:t>
      </w:r>
      <w:proofErr w:type="spellStart"/>
      <w:r w:rsidR="002D1E6F">
        <w:t>dimensi</w:t>
      </w:r>
      <w:proofErr w:type="spellEnd"/>
      <w:r w:rsidR="002D1E6F">
        <w:t xml:space="preserve">. </w:t>
      </w:r>
      <w:proofErr w:type="spellStart"/>
      <w:r w:rsidR="002D1E6F">
        <w:t>Saat</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melalui</w:t>
      </w:r>
      <w:proofErr w:type="spellEnd"/>
      <w:r w:rsidR="002D1E6F">
        <w:t xml:space="preserve"> MQTT, program </w:t>
      </w:r>
      <w:proofErr w:type="spellStart"/>
      <w:r w:rsidR="002D1E6F">
        <w:t>akan</w:t>
      </w:r>
      <w:proofErr w:type="spellEnd"/>
      <w:r w:rsidR="002D1E6F">
        <w:t xml:space="preserve"> </w:t>
      </w:r>
      <w:proofErr w:type="spellStart"/>
      <w:r w:rsidR="002D1E6F">
        <w:t>menambahkan</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tersebut</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w:t>
      </w:r>
      <w:proofErr w:type="spellStart"/>
      <w:r w:rsidR="002D1E6F">
        <w:t>membuang</w:t>
      </w:r>
      <w:proofErr w:type="spellEnd"/>
      <w:r w:rsidR="002D1E6F">
        <w:t xml:space="preserve"> </w:t>
      </w:r>
      <w:proofErr w:type="spellStart"/>
      <w:r w:rsidR="002D1E6F">
        <w:t>sampel</w:t>
      </w:r>
      <w:proofErr w:type="spellEnd"/>
      <w:r w:rsidR="002D1E6F">
        <w:t xml:space="preserve"> paling lama pada data </w:t>
      </w:r>
      <w:proofErr w:type="spellStart"/>
      <w:r w:rsidR="00433840">
        <w:rPr>
          <w:rFonts w:cs="Times New Roman"/>
        </w:rPr>
        <w:t>penyangga</w:t>
      </w:r>
      <w:proofErr w:type="spellEnd"/>
      <w:r w:rsidR="002D1E6F">
        <w:t xml:space="preserve">, </w:t>
      </w:r>
      <w:proofErr w:type="spellStart"/>
      <w:r w:rsidR="002D1E6F">
        <w:t>sehingga</w:t>
      </w:r>
      <w:proofErr w:type="spellEnd"/>
      <w:r w:rsidR="002D1E6F">
        <w:t xml:space="preserve"> </w:t>
      </w:r>
      <w:proofErr w:type="spellStart"/>
      <w:r w:rsidR="002D1E6F">
        <w:t>ukuran</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tetap</w:t>
      </w:r>
      <w:proofErr w:type="spellEnd"/>
      <w:r w:rsidR="002D1E6F">
        <w:t xml:space="preserve"> </w:t>
      </w:r>
      <w:proofErr w:type="spellStart"/>
      <w:r w:rsidR="002D1E6F">
        <w:lastRenderedPageBreak/>
        <w:t>seperti</w:t>
      </w:r>
      <w:proofErr w:type="spellEnd"/>
      <w:r w:rsidR="002D1E6F">
        <w:t xml:space="preserve"> </w:t>
      </w:r>
      <w:proofErr w:type="spellStart"/>
      <w:r>
        <w:t>ukuran</w:t>
      </w:r>
      <w:proofErr w:type="spellEnd"/>
      <w:r>
        <w:t xml:space="preserve"> </w:t>
      </w:r>
      <w:r w:rsidR="002D1E6F">
        <w:t xml:space="preserve">yang </w:t>
      </w:r>
      <w:proofErr w:type="spellStart"/>
      <w:r w:rsidR="002D1E6F">
        <w:t>telah</w:t>
      </w:r>
      <w:proofErr w:type="spellEnd"/>
      <w:r w:rsidR="002D1E6F">
        <w:t xml:space="preserve"> </w:t>
      </w:r>
      <w:proofErr w:type="spellStart"/>
      <w:r w:rsidR="002D1E6F">
        <w:t>ditetapkan</w:t>
      </w:r>
      <w:proofErr w:type="spellEnd"/>
      <w:r w:rsidR="002D1E6F">
        <w:t xml:space="preserve">. </w:t>
      </w:r>
      <w:proofErr w:type="spellStart"/>
      <w:r w:rsidR="002D1E6F">
        <w:t>Tahap</w:t>
      </w:r>
      <w:proofErr w:type="spellEnd"/>
      <w:r w:rsidR="002D1E6F">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rsidR="002D1E6F">
        <w:t>akan</w:t>
      </w:r>
      <w:proofErr w:type="spellEnd"/>
      <w:r w:rsidR="002D1E6F">
        <w:t xml:space="preserve"> </w:t>
      </w:r>
      <w:proofErr w:type="spellStart"/>
      <w:r w:rsidR="002D1E6F">
        <w:t>dijalankan</w:t>
      </w:r>
      <w:proofErr w:type="spellEnd"/>
      <w:r w:rsidR="002D1E6F">
        <w:rPr>
          <w:i/>
        </w:rPr>
        <w:t xml:space="preserve"> </w:t>
      </w:r>
      <w:proofErr w:type="spellStart"/>
      <w:r w:rsidR="002D1E6F">
        <w:t>setiap</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2D1E6F">
        <w:t>.</w:t>
      </w:r>
    </w:p>
    <w:p w14:paraId="62C24153" w14:textId="55CBA4E6" w:rsidR="002D1E6F" w:rsidRPr="006827EB" w:rsidRDefault="002D1E6F" w:rsidP="00774225">
      <w:pPr>
        <w:spacing w:after="0" w:line="360" w:lineRule="auto"/>
        <w:ind w:firstLine="567"/>
      </w:pPr>
      <w:r w:rsidRPr="006827EB">
        <w:t xml:space="preserve">3. </w:t>
      </w:r>
      <w:proofErr w:type="spellStart"/>
      <w:r w:rsidR="00D4214C">
        <w:t>Tahap</w:t>
      </w:r>
      <w:proofErr w:type="spellEnd"/>
      <w:r w:rsidR="00D4214C">
        <w:t xml:space="preserve"> </w:t>
      </w:r>
      <w:proofErr w:type="spellStart"/>
      <w:r w:rsidR="00EA7704">
        <w:t>Pengelompokan</w:t>
      </w:r>
      <w:proofErr w:type="spellEnd"/>
      <w:r w:rsidR="00EA7704">
        <w:t xml:space="preserve"> </w:t>
      </w:r>
      <w:r w:rsidR="005567CB">
        <w:t>data</w:t>
      </w:r>
    </w:p>
    <w:p w14:paraId="5151032A" w14:textId="545A7A9C" w:rsidR="002D1E6F" w:rsidRDefault="002D1E6F" w:rsidP="00774225">
      <w:pPr>
        <w:spacing w:after="0" w:line="360" w:lineRule="auto"/>
        <w:ind w:firstLine="567"/>
      </w:pPr>
      <w:proofErr w:type="spellStart"/>
      <w:r>
        <w:t>Tahap</w:t>
      </w:r>
      <w:proofErr w:type="spellEnd"/>
      <w:r>
        <w:t xml:space="preserve"> </w:t>
      </w:r>
      <w:proofErr w:type="spellStart"/>
      <w:r w:rsidR="00EA7704">
        <w:t>pengelompokan</w:t>
      </w:r>
      <w:proofErr w:type="spellEnd"/>
      <w:r w:rsidR="00EA7704">
        <w:t xml:space="preserve"> </w:t>
      </w:r>
      <w:r w:rsidR="005567CB">
        <w:t>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4A0C5433" w:rsidR="002D1E6F" w:rsidRPr="006827EB" w:rsidRDefault="002D1E6F" w:rsidP="00774225">
      <w:pPr>
        <w:spacing w:after="0" w:line="360" w:lineRule="auto"/>
        <w:ind w:firstLine="567"/>
      </w:pPr>
      <w:r w:rsidRPr="006827EB">
        <w:t xml:space="preserve">4. </w:t>
      </w:r>
      <w:proofErr w:type="spellStart"/>
      <w:r w:rsidR="00D4214C">
        <w:t>Tahap</w:t>
      </w:r>
      <w:proofErr w:type="spellEnd"/>
      <w:r w:rsidR="00D4214C">
        <w:t xml:space="preserve"> </w:t>
      </w:r>
      <w:proofErr w:type="spellStart"/>
      <w:r w:rsidR="00EA7704">
        <w:t>Klasifikasi</w:t>
      </w:r>
      <w:proofErr w:type="spellEnd"/>
      <w:r w:rsidR="00EA7704">
        <w:t xml:space="preserve"> Data</w:t>
      </w:r>
    </w:p>
    <w:p w14:paraId="2CBD4413" w14:textId="3A005AAB" w:rsidR="002D1E6F" w:rsidRDefault="002D1E6F" w:rsidP="00314B20">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proofErr w:type="spellStart"/>
      <w:r w:rsidR="00B031D0">
        <w:rPr>
          <w:iCs/>
        </w:rPr>
        <w:t>klasifikasi</w:t>
      </w:r>
      <w:proofErr w:type="spellEnd"/>
      <w:r>
        <w:rPr>
          <w:i/>
        </w:rPr>
        <w:t xml:space="preserve">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Pr>
          <w:b/>
        </w:rPr>
        <w:t>Latih</w:t>
      </w:r>
      <w:proofErr w:type="spellEnd"/>
    </w:p>
    <w:p w14:paraId="43CFE7C1" w14:textId="19451474" w:rsidR="00BE707C" w:rsidRDefault="001743F6" w:rsidP="00A66B77">
      <w:pPr>
        <w:spacing w:after="0" w:line="360" w:lineRule="auto"/>
        <w:ind w:firstLine="567"/>
      </w:pPr>
      <w:r w:rsidRPr="001743F6">
        <w:rPr>
          <w:bCs/>
        </w:rPr>
        <w:t xml:space="preserve">Pada </w:t>
      </w:r>
      <w:proofErr w:type="spellStart"/>
      <w:r w:rsidRPr="001743F6">
        <w:rPr>
          <w:bCs/>
        </w:rPr>
        <w:t>bagian</w:t>
      </w:r>
      <w:proofErr w:type="spellEnd"/>
      <w:r w:rsidRPr="001743F6">
        <w:rPr>
          <w:bCs/>
        </w:rPr>
        <w:t xml:space="preserve"> </w:t>
      </w:r>
      <w:proofErr w:type="spellStart"/>
      <w:r w:rsidRPr="001743F6">
        <w:rPr>
          <w:bCs/>
        </w:rPr>
        <w:t>ini</w:t>
      </w:r>
      <w:proofErr w:type="spellEnd"/>
      <w:r>
        <w:rPr>
          <w:bCs/>
        </w:rPr>
        <w:t xml:space="preserve">, program yang </w:t>
      </w:r>
      <w:proofErr w:type="spellStart"/>
      <w:r>
        <w:rPr>
          <w:bCs/>
        </w:rPr>
        <w:t>telah</w:t>
      </w:r>
      <w:proofErr w:type="spellEnd"/>
      <w:r>
        <w:rPr>
          <w:bCs/>
        </w:rPr>
        <w:t xml:space="preserve"> </w:t>
      </w:r>
      <w:proofErr w:type="spellStart"/>
      <w:r>
        <w:rPr>
          <w:bCs/>
        </w:rPr>
        <w:t>dirancang</w:t>
      </w:r>
      <w:proofErr w:type="spellEnd"/>
      <w:r>
        <w:rPr>
          <w:bCs/>
        </w:rPr>
        <w:t xml:space="preserve"> </w:t>
      </w:r>
      <w:proofErr w:type="spellStart"/>
      <w:r>
        <w:rPr>
          <w:bCs/>
        </w:rPr>
        <w:t>diuji</w:t>
      </w:r>
      <w:proofErr w:type="spellEnd"/>
      <w:r>
        <w:rPr>
          <w:bCs/>
        </w:rPr>
        <w:t xml:space="preserve"> </w:t>
      </w:r>
      <w:proofErr w:type="spellStart"/>
      <w:r>
        <w:rPr>
          <w:bCs/>
        </w:rPr>
        <w:t>untuk</w:t>
      </w:r>
      <w:proofErr w:type="spellEnd"/>
      <w:r>
        <w:rPr>
          <w:bCs/>
        </w:rPr>
        <w:t xml:space="preserve"> </w:t>
      </w:r>
      <w:proofErr w:type="spellStart"/>
      <w:r>
        <w:rPr>
          <w:bCs/>
        </w:rPr>
        <w:t>melakukan</w:t>
      </w:r>
      <w:proofErr w:type="spellEnd"/>
      <w:r>
        <w:rPr>
          <w:bCs/>
        </w:rPr>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Pr>
          <w:bCs/>
          <w:i/>
          <w:iCs/>
        </w:rPr>
        <w:t xml:space="preserve"> </w:t>
      </w:r>
      <w:proofErr w:type="spellStart"/>
      <w:r>
        <w:rPr>
          <w:bCs/>
        </w:rPr>
        <w:t>terhadap</w:t>
      </w:r>
      <w:proofErr w:type="spellEnd"/>
      <w:r>
        <w:rPr>
          <w:bCs/>
        </w:rPr>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bCs/>
        </w:rPr>
        <w:t>dengan</w:t>
      </w:r>
      <w:proofErr w:type="spellEnd"/>
      <w:r>
        <w:rPr>
          <w:bCs/>
        </w:rPr>
        <w:t xml:space="preserve"> parameter yang </w:t>
      </w:r>
      <w:proofErr w:type="spellStart"/>
      <w:r>
        <w:rPr>
          <w:bCs/>
        </w:rPr>
        <w:t>telah</w:t>
      </w:r>
      <w:proofErr w:type="spellEnd"/>
      <w:r>
        <w:rPr>
          <w:bCs/>
        </w:rPr>
        <w:t xml:space="preserve"> </w:t>
      </w:r>
      <w:proofErr w:type="spellStart"/>
      <w:r>
        <w:rPr>
          <w:bCs/>
        </w:rPr>
        <w:t>ditentukan</w:t>
      </w:r>
      <w:proofErr w:type="spellEnd"/>
      <w:r>
        <w:rPr>
          <w:bCs/>
        </w:rPr>
        <w:t xml:space="preserve"> </w:t>
      </w:r>
      <w:proofErr w:type="spellStart"/>
      <w:r>
        <w:rPr>
          <w:bCs/>
        </w:rPr>
        <w:t>sebelumnya</w:t>
      </w:r>
      <w:proofErr w:type="spellEnd"/>
      <w:r>
        <w:rPr>
          <w:bCs/>
        </w:rPr>
        <w:t xml:space="preserve">. </w:t>
      </w:r>
      <w:proofErr w:type="spellStart"/>
      <w:r>
        <w:rPr>
          <w:bCs/>
        </w:rPr>
        <w:t>Pengujian</w:t>
      </w:r>
      <w:proofErr w:type="spellEnd"/>
      <w:r>
        <w:rPr>
          <w:bCs/>
        </w:rPr>
        <w:t xml:space="preserve"> yang </w:t>
      </w:r>
      <w:proofErr w:type="spellStart"/>
      <w:r>
        <w:rPr>
          <w:bCs/>
        </w:rPr>
        <w:t>telah</w:t>
      </w:r>
      <w:proofErr w:type="spellEnd"/>
      <w:r>
        <w:rPr>
          <w:bCs/>
        </w:rPr>
        <w:t xml:space="preserve"> </w:t>
      </w:r>
      <w:proofErr w:type="spellStart"/>
      <w:r>
        <w:rPr>
          <w:bCs/>
        </w:rPr>
        <w:t>dilakukan</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pada Gambar V.13.</w:t>
      </w:r>
      <w:r w:rsidR="00B1294A">
        <w:rPr>
          <w:bCs/>
        </w:rPr>
        <w:t xml:space="preserve"> </w:t>
      </w:r>
      <w:r w:rsidR="00B1294A" w:rsidRPr="00A74968">
        <w:t xml:space="preserve">Pada </w:t>
      </w:r>
      <w:proofErr w:type="spellStart"/>
      <w:r w:rsidR="00B1294A" w:rsidRPr="00A74968">
        <w:t>pengujian</w:t>
      </w:r>
      <w:proofErr w:type="spellEnd"/>
      <w:r w:rsidR="00B1294A" w:rsidRPr="00A74968">
        <w:t xml:space="preserve"> </w:t>
      </w:r>
      <w:proofErr w:type="spellStart"/>
      <w:r w:rsidR="00B1294A" w:rsidRPr="00A74968">
        <w:t>ini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diuji</w:t>
      </w:r>
      <w:proofErr w:type="spellEnd"/>
      <w:r w:rsidR="00B1294A" w:rsidRPr="00A74968">
        <w:t xml:space="preserve"> </w:t>
      </w:r>
      <w:proofErr w:type="spellStart"/>
      <w:r w:rsidR="00B1294A" w:rsidRPr="00A74968">
        <w:t>pengaruh</w:t>
      </w:r>
      <w:proofErr w:type="spellEnd"/>
      <w:r w:rsidR="00B1294A" w:rsidRPr="00A74968">
        <w:t xml:space="preserve"> </w:t>
      </w:r>
      <w:proofErr w:type="spellStart"/>
      <w:r w:rsidR="00B1294A" w:rsidRPr="00A74968">
        <w:t>penggunaan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dan strategi </w:t>
      </w:r>
      <w:proofErr w:type="spellStart"/>
      <w:r w:rsidR="00B1294A" w:rsidRPr="00A74968">
        <w:lastRenderedPageBreak/>
        <w:t>konvergensi</w:t>
      </w:r>
      <w:proofErr w:type="spellEnd"/>
      <w:r w:rsidR="00B1294A" w:rsidRPr="00A74968">
        <w:t xml:space="preserve"> SVM </w:t>
      </w:r>
      <w:proofErr w:type="spellStart"/>
      <w:r w:rsidR="00B1294A" w:rsidRPr="00A74968">
        <w:t>terhadap</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menandakan</w:t>
      </w:r>
      <w:proofErr w:type="spellEnd"/>
      <w:r w:rsidR="00B1294A" w:rsidRPr="00A74968">
        <w:t xml:space="preserve"> </w:t>
      </w:r>
      <w:proofErr w:type="spellStart"/>
      <w:r w:rsidR="00B1294A" w:rsidRPr="00A74968">
        <w:t>tingkat</w:t>
      </w:r>
      <w:proofErr w:type="spellEnd"/>
      <w:r w:rsidR="00B1294A" w:rsidRPr="00A74968">
        <w:t xml:space="preserve"> </w:t>
      </w:r>
      <w:proofErr w:type="spellStart"/>
      <w:r w:rsidR="00B1294A" w:rsidRPr="00A74968">
        <w:t>prioritas</w:t>
      </w:r>
      <w:proofErr w:type="spellEnd"/>
      <w:r w:rsidR="00B1294A" w:rsidRPr="00A74968">
        <w:t xml:space="preserve"> data normal </w:t>
      </w:r>
      <w:proofErr w:type="spellStart"/>
      <w:r w:rsidR="00B1294A" w:rsidRPr="00A74968">
        <w:t>dibandingkan</w:t>
      </w:r>
      <w:proofErr w:type="spellEnd"/>
      <w:r w:rsidR="00B1294A" w:rsidRPr="00A74968">
        <w:t xml:space="preserve"> data </w:t>
      </w:r>
      <w:r w:rsidR="00C26F8B">
        <w:t>salah</w:t>
      </w:r>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menggunakan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menentukan</w:t>
      </w:r>
      <w:proofErr w:type="spellEnd"/>
      <w:r w:rsidR="00B1294A" w:rsidRPr="00A74968">
        <w:t xml:space="preserve"> </w:t>
      </w:r>
      <w:proofErr w:type="spellStart"/>
      <w:r w:rsidR="00B1294A" w:rsidRPr="00A74968">
        <w:t>batas</w:t>
      </w:r>
      <w:proofErr w:type="spellEnd"/>
      <w:r w:rsidR="00B1294A" w:rsidRPr="00A74968">
        <w:t xml:space="preserve"> </w:t>
      </w:r>
      <w:proofErr w:type="spellStart"/>
      <w:r w:rsidR="00B1294A" w:rsidRPr="00A74968">
        <w:t>pemisahnya</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memperkecil</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data normal, </w:t>
      </w:r>
      <w:proofErr w:type="spellStart"/>
      <w:r w:rsidR="00B1294A" w:rsidRPr="00A74968">
        <w:t>maka</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memprioritaskan</w:t>
      </w:r>
      <w:proofErr w:type="spellEnd"/>
      <w:r w:rsidR="00B1294A" w:rsidRPr="00A74968">
        <w:t xml:space="preserve"> data </w:t>
      </w:r>
      <w:r w:rsidR="00C26F8B">
        <w:t>salah</w:t>
      </w:r>
      <w:r w:rsidR="00B1294A" w:rsidRPr="00A74968">
        <w:rPr>
          <w:i/>
          <w:iCs/>
        </w:rPr>
        <w:t xml:space="preserve"> </w:t>
      </w:r>
      <w:r w:rsidR="00B1294A" w:rsidRPr="00A74968">
        <w:t xml:space="preserve">yang </w:t>
      </w:r>
      <w:proofErr w:type="spellStart"/>
      <w:r w:rsidR="00B1294A" w:rsidRPr="00A74968">
        <w:t>memiliki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yang </w:t>
      </w:r>
      <w:proofErr w:type="spellStart"/>
      <w:r w:rsidR="00B1294A" w:rsidRPr="00A74968">
        <w:t>lebih</w:t>
      </w:r>
      <w:proofErr w:type="spellEnd"/>
      <w:r w:rsidR="00B1294A" w:rsidRPr="00A74968">
        <w:t xml:space="preserve"> </w:t>
      </w:r>
      <w:proofErr w:type="spellStart"/>
      <w:r w:rsidR="00B1294A" w:rsidRPr="00A74968">
        <w:t>tinggi</w:t>
      </w:r>
      <w:proofErr w:type="spellEnd"/>
      <w:r w:rsidR="00B1294A" w:rsidRPr="00A74968">
        <w:t xml:space="preserve">, </w:t>
      </w:r>
      <w:proofErr w:type="spellStart"/>
      <w:r w:rsidR="00B1294A" w:rsidRPr="00A74968">
        <w:t>sehingga</w:t>
      </w:r>
      <w:proofErr w:type="spellEnd"/>
      <w:r w:rsidR="00B1294A" w:rsidRPr="00A74968">
        <w:t xml:space="preserve"> garis </w:t>
      </w:r>
      <w:proofErr w:type="spellStart"/>
      <w:r w:rsidR="00B1294A" w:rsidRPr="00A74968">
        <w:t>pemisah</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dibuat</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Sebagai</w:t>
      </w:r>
      <w:proofErr w:type="spellEnd"/>
      <w:r w:rsidR="00B1294A" w:rsidRPr="00A74968">
        <w:t xml:space="preserve"> </w:t>
      </w:r>
      <w:proofErr w:type="spellStart"/>
      <w:r w:rsidR="00B1294A" w:rsidRPr="00A74968">
        <w:t>konsekuensi</w:t>
      </w:r>
      <w:proofErr w:type="spellEnd"/>
      <w:r w:rsidR="00B1294A" w:rsidRPr="00A74968">
        <w:t xml:space="preserve">, </w:t>
      </w:r>
      <w:proofErr w:type="spellStart"/>
      <w:r w:rsidR="00B1294A" w:rsidRPr="00A74968">
        <w:t>daerah</w:t>
      </w:r>
      <w:proofErr w:type="spellEnd"/>
      <w:r w:rsidR="00B1294A" w:rsidRPr="00A74968">
        <w:t xml:space="preserve"> data </w:t>
      </w:r>
      <w:r w:rsidR="00C26F8B">
        <w:rPr>
          <w:iCs/>
        </w:rPr>
        <w:t>salah</w:t>
      </w:r>
      <w:r w:rsidR="00B1294A" w:rsidRPr="00A74968">
        <w:rPr>
          <w:i/>
        </w:rPr>
        <w:t xml:space="preserve"> </w:t>
      </w:r>
      <w:proofErr w:type="spellStart"/>
      <w:r w:rsidR="00B1294A" w:rsidRPr="00A74968">
        <w:t>memiliki</w:t>
      </w:r>
      <w:proofErr w:type="spellEnd"/>
      <w:r w:rsidR="00B1294A" w:rsidRPr="00A74968">
        <w:t xml:space="preserve"> </w:t>
      </w:r>
      <w:proofErr w:type="spellStart"/>
      <w:r w:rsidR="00B1294A" w:rsidRPr="00A74968">
        <w:t>ruang</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sehingga</w:t>
      </w:r>
      <w:proofErr w:type="spellEnd"/>
      <w:r w:rsidR="00B1294A" w:rsidRPr="00A74968">
        <w:t xml:space="preserve"> </w:t>
      </w:r>
      <w:proofErr w:type="spellStart"/>
      <w:r w:rsidR="00B1294A" w:rsidRPr="00A74968">
        <w:t>apabila</w:t>
      </w:r>
      <w:proofErr w:type="spellEnd"/>
      <w:r w:rsidR="00B1294A" w:rsidRPr="00A74968">
        <w:t xml:space="preserve"> </w:t>
      </w:r>
      <w:proofErr w:type="spellStart"/>
      <w:r w:rsidR="00B1294A" w:rsidRPr="00A74968">
        <w:t>sebuah</w:t>
      </w:r>
      <w:proofErr w:type="spellEnd"/>
      <w:r w:rsidR="00B1294A" w:rsidRPr="00A74968">
        <w:t xml:space="preserve"> sample </w:t>
      </w:r>
      <w:proofErr w:type="spellStart"/>
      <w:r w:rsidR="00B1294A" w:rsidRPr="00A74968">
        <w:t>dengan</w:t>
      </w:r>
      <w:proofErr w:type="spellEnd"/>
      <w:r w:rsidR="00B1294A" w:rsidRPr="00A74968">
        <w:t xml:space="preserve"> </w:t>
      </w:r>
      <w:proofErr w:type="spellStart"/>
      <w:r w:rsidR="00B1294A" w:rsidRPr="00A74968">
        <w:t>jenis</w:t>
      </w:r>
      <w:proofErr w:type="spellEnd"/>
      <w:r w:rsidR="00B1294A" w:rsidRPr="00A74968">
        <w:t xml:space="preserve"> </w:t>
      </w:r>
      <w:proofErr w:type="spellStart"/>
      <w:r w:rsidR="00C26F8B">
        <w:rPr>
          <w:iCs/>
        </w:rPr>
        <w:t>kesalahan</w:t>
      </w:r>
      <w:proofErr w:type="spellEnd"/>
      <w:r w:rsidR="00B1294A" w:rsidRPr="00A74968">
        <w:rPr>
          <w:i/>
        </w:rPr>
        <w:t xml:space="preserve"> </w:t>
      </w:r>
      <w:r w:rsidR="00B1294A" w:rsidRPr="00A74968">
        <w:t>lain</w:t>
      </w:r>
      <w:r w:rsidR="00B1294A" w:rsidRPr="00A74968">
        <w:rPr>
          <w:i/>
        </w:rPr>
        <w:t xml:space="preserve"> </w:t>
      </w:r>
      <w:proofErr w:type="spellStart"/>
      <w:r w:rsidR="00B1294A" w:rsidRPr="00A74968">
        <w:t>terproyeksi</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sampel</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diklasifikan</w:t>
      </w:r>
      <w:proofErr w:type="spellEnd"/>
      <w:r w:rsidR="00B1294A" w:rsidRPr="00A74968">
        <w:t xml:space="preserve"> </w:t>
      </w:r>
      <w:proofErr w:type="spellStart"/>
      <w:r w:rsidR="00B1294A" w:rsidRPr="00A74968">
        <w:t>sebagai</w:t>
      </w:r>
      <w:proofErr w:type="spellEnd"/>
      <w:r w:rsidR="00B1294A" w:rsidRPr="00A74968">
        <w:t xml:space="preserve"> </w:t>
      </w:r>
      <w:proofErr w:type="spellStart"/>
      <w:r w:rsidR="00B1294A" w:rsidRPr="00A74968">
        <w:t>sampel</w:t>
      </w:r>
      <w:proofErr w:type="spellEnd"/>
      <w:r w:rsidR="00B1294A" w:rsidRPr="00A74968">
        <w:t xml:space="preserve"> </w:t>
      </w:r>
      <w:r w:rsidR="00C26F8B">
        <w:rPr>
          <w:iCs/>
        </w:rPr>
        <w:t>salah</w:t>
      </w:r>
      <w:r w:rsidR="00B1294A" w:rsidRPr="00A74968">
        <w:t xml:space="preserve">. </w:t>
      </w:r>
    </w:p>
    <w:p w14:paraId="286F10BF" w14:textId="5DC922B7" w:rsidR="008A2615" w:rsidRPr="00A74968" w:rsidRDefault="00F57940" w:rsidP="00B1294A">
      <w:pPr>
        <w:spacing w:after="0" w:line="360" w:lineRule="auto"/>
        <w:ind w:firstLine="567"/>
      </w:pPr>
      <w:r>
        <w:rPr>
          <w:noProof/>
        </w:rPr>
        <mc:AlternateContent>
          <mc:Choice Requires="wpg">
            <w:drawing>
              <wp:anchor distT="0" distB="0" distL="114300" distR="114300" simplePos="0" relativeHeight="251700224" behindDoc="0" locked="0" layoutInCell="1" allowOverlap="1" wp14:anchorId="5C9C2CED" wp14:editId="21318C5D">
                <wp:simplePos x="0" y="0"/>
                <wp:positionH relativeFrom="column">
                  <wp:posOffset>473178</wp:posOffset>
                </wp:positionH>
                <wp:positionV relativeFrom="paragraph">
                  <wp:posOffset>2191061</wp:posOffset>
                </wp:positionV>
                <wp:extent cx="4071620" cy="2710180"/>
                <wp:effectExtent l="0" t="0" r="5080" b="0"/>
                <wp:wrapTopAndBottom/>
                <wp:docPr id="14" name="Group 14"/>
                <wp:cNvGraphicFramePr/>
                <a:graphic xmlns:a="http://schemas.openxmlformats.org/drawingml/2006/main">
                  <a:graphicData uri="http://schemas.microsoft.com/office/word/2010/wordprocessingGroup">
                    <wpg:wgp>
                      <wpg:cNvGrpSpPr/>
                      <wpg:grpSpPr>
                        <a:xfrm>
                          <a:off x="0" y="0"/>
                          <a:ext cx="4071620" cy="2710180"/>
                          <a:chOff x="0" y="0"/>
                          <a:chExt cx="3051175" cy="2710800"/>
                        </a:xfrm>
                      </wpg:grpSpPr>
                      <wps:wsp>
                        <wps:cNvPr id="37" name="Text Box 37"/>
                        <wps:cNvSpPr txBox="1"/>
                        <wps:spPr>
                          <a:xfrm>
                            <a:off x="10633" y="2328530"/>
                            <a:ext cx="3011805" cy="382270"/>
                          </a:xfrm>
                          <a:prstGeom prst="rect">
                            <a:avLst/>
                          </a:prstGeom>
                          <a:solidFill>
                            <a:prstClr val="white"/>
                          </a:solidFill>
                          <a:ln>
                            <a:noFill/>
                          </a:ln>
                        </wps:spPr>
                        <wps:txbx>
                          <w:txbxContent>
                            <w:p w14:paraId="335E8975" w14:textId="0F9D5279" w:rsidR="00E96541" w:rsidRPr="00DB22FE" w:rsidRDefault="00E96541" w:rsidP="0004334E">
                              <w:pPr>
                                <w:pStyle w:val="Caption"/>
                                <w:rPr>
                                  <w:noProof/>
                                </w:rPr>
                              </w:pPr>
                              <w:bookmarkStart w:id="136" w:name="_Toc59571630"/>
                              <w:r w:rsidRPr="00DB22FE">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13</w:t>
                              </w:r>
                              <w:r w:rsidR="003A7DC9">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3" name="Chart 13">
                          <a:extLst>
                            <a:ext uri="{FF2B5EF4-FFF2-40B4-BE49-F238E27FC236}">
                              <a16:creationId xmlns:a16="http://schemas.microsoft.com/office/drawing/2014/main" id="{3FFC76BA-1667-4D7D-AC39-0A2995161048}"/>
                            </a:ext>
                          </a:extLst>
                        </wpg:cNvPr>
                        <wpg:cNvFrPr/>
                        <wpg:xfrm>
                          <a:off x="0" y="0"/>
                          <a:ext cx="3051175" cy="2256155"/>
                        </wpg:xfrm>
                        <a:graphic>
                          <a:graphicData uri="http://schemas.openxmlformats.org/drawingml/2006/chart">
                            <c:chart xmlns:c="http://schemas.openxmlformats.org/drawingml/2006/chart" xmlns:r="http://schemas.openxmlformats.org/officeDocument/2006/relationships" r:id="rId76"/>
                          </a:graphicData>
                        </a:graphic>
                      </wpg:graphicFrame>
                    </wpg:wgp>
                  </a:graphicData>
                </a:graphic>
                <wp14:sizeRelH relativeFrom="margin">
                  <wp14:pctWidth>0</wp14:pctWidth>
                </wp14:sizeRelH>
              </wp:anchor>
            </w:drawing>
          </mc:Choice>
          <mc:Fallback>
            <w:pict>
              <v:group w14:anchorId="5C9C2CED" id="Group 14" o:spid="_x0000_s1086" style="position:absolute;left:0;text-align:left;margin-left:37.25pt;margin-top:172.5pt;width:320.6pt;height:213.4pt;z-index:251700224;mso-width-relative:margin" coordsize="30511,2710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">
                <v:shape id="Text Box 37" o:spid="_x0000_s1087" type="#_x0000_t202" style="position:absolute;left:106;top:23285;width:30118;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335E8975" w14:textId="0F9D5279" w:rsidR="00E96541" w:rsidRPr="00DB22FE" w:rsidRDefault="00E96541" w:rsidP="0004334E">
                        <w:pPr>
                          <w:pStyle w:val="Caption"/>
                          <w:rPr>
                            <w:noProof/>
                          </w:rPr>
                        </w:pPr>
                        <w:bookmarkStart w:id="137" w:name="_Toc59571630"/>
                        <w:r w:rsidRPr="00DB22FE">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13</w:t>
                        </w:r>
                        <w:r w:rsidR="003A7DC9">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37"/>
                      </w:p>
                    </w:txbxContent>
                  </v:textbox>
                </v:shape>
                <v:shape id="Chart 13" o:spid="_x0000_s1088" type="#_x0000_t75" style="position:absolute;left:-45;top:-60;width:30606;height:226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">
                  <v:imagedata r:id="rId77" o:title=""/>
                  <o:lock v:ext="edit" aspectratio="f"/>
                </v:shape>
                <w10:wrap type="topAndBottom"/>
              </v:group>
            </w:pict>
          </mc:Fallback>
        </mc:AlternateContent>
      </w:r>
      <w:proofErr w:type="spellStart"/>
      <w:r w:rsidR="00B1294A" w:rsidRPr="00A74968">
        <w:t>Pengukuran</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membandingkan</w:t>
      </w:r>
      <w:proofErr w:type="spellEnd"/>
      <w:r w:rsidR="00B1294A" w:rsidRPr="00A74968">
        <w:t xml:space="preserve"> </w:t>
      </w:r>
      <w:proofErr w:type="spellStart"/>
      <w:r w:rsidR="00B1294A" w:rsidRPr="00A74968">
        <w:t>prediksi</w:t>
      </w:r>
      <w:proofErr w:type="spellEnd"/>
      <w:r w:rsidR="00B1294A" w:rsidRPr="00A74968">
        <w:t xml:space="preserve"> label </w:t>
      </w:r>
      <w:proofErr w:type="spellStart"/>
      <w:r w:rsidR="00B1294A" w:rsidRPr="00A74968">
        <w:t>dari</w:t>
      </w:r>
      <w:proofErr w:type="spellEnd"/>
      <w:r w:rsidR="00B1294A" w:rsidRPr="00A74968">
        <w:t xml:space="preserve"> </w:t>
      </w:r>
      <w:proofErr w:type="spellStart"/>
      <w:r w:rsidR="00B1294A" w:rsidRPr="00A74968">
        <w:t>sampel</w:t>
      </w:r>
      <w:proofErr w:type="spellEnd"/>
      <w:r w:rsidR="00B1294A" w:rsidRPr="00A74968">
        <w:t xml:space="preserve"> pada data </w:t>
      </w:r>
      <w:proofErr w:type="spellStart"/>
      <w:r w:rsidR="00433840">
        <w:rPr>
          <w:rFonts w:cs="Times New Roman"/>
        </w:rPr>
        <w:t>penyangga</w:t>
      </w:r>
      <w:proofErr w:type="spellEnd"/>
      <w:r w:rsidR="00433840" w:rsidRPr="00A74968">
        <w:t xml:space="preserve"> </w:t>
      </w:r>
      <w:proofErr w:type="spellStart"/>
      <w:r w:rsidR="00B1294A" w:rsidRPr="00A74968">
        <w:t>dengan</w:t>
      </w:r>
      <w:proofErr w:type="spellEnd"/>
      <w:r w:rsidR="00B1294A" w:rsidRPr="00A74968">
        <w:t xml:space="preserve"> label yang </w:t>
      </w:r>
      <w:proofErr w:type="spellStart"/>
      <w:r w:rsidR="00B1294A" w:rsidRPr="00A74968">
        <w:t>sebenarnya</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setiap</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klasifikasi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didapatkan</w:t>
      </w:r>
      <w:proofErr w:type="spellEnd"/>
      <w:r w:rsidR="00B1294A" w:rsidRPr="00A74968">
        <w:t xml:space="preserve"> 1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Ketika </w:t>
      </w:r>
      <w:proofErr w:type="spellStart"/>
      <w:r w:rsidR="00B1294A" w:rsidRPr="00A74968">
        <w:t>semua</w:t>
      </w:r>
      <w:proofErr w:type="spellEnd"/>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terkirim</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kumulatif</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dicari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menjumlahkan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yang </w:t>
      </w:r>
      <w:proofErr w:type="spellStart"/>
      <w:r w:rsidR="00B1294A" w:rsidRPr="00A74968">
        <w:t>didapat</w:t>
      </w:r>
      <w:proofErr w:type="spellEnd"/>
      <w:r w:rsidR="00B1294A" w:rsidRPr="00A74968">
        <w:t xml:space="preserve"> </w:t>
      </w:r>
      <w:proofErr w:type="spellStart"/>
      <w:r w:rsidR="00B1294A" w:rsidRPr="00A74968">
        <w:t>tiap</w:t>
      </w:r>
      <w:proofErr w:type="spellEnd"/>
      <w:r w:rsidR="00B1294A" w:rsidRPr="00A74968">
        <w:t xml:space="preserve"> </w:t>
      </w:r>
      <w:proofErr w:type="spellStart"/>
      <w:r w:rsidR="00B1294A" w:rsidRPr="00A74968">
        <w:t>siklus</w:t>
      </w:r>
      <w:proofErr w:type="spellEnd"/>
      <w:r w:rsidR="00B1294A" w:rsidRPr="00A74968">
        <w:t xml:space="preserve"> dan </w:t>
      </w:r>
      <w:proofErr w:type="spellStart"/>
      <w:r w:rsidR="00B1294A" w:rsidRPr="00A74968">
        <w:t>dibagi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jumlah</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Pengujian</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parameter </w:t>
      </w:r>
      <w:r w:rsidR="00DA5D8D">
        <w:t xml:space="preserve">yang </w:t>
      </w:r>
      <w:proofErr w:type="spellStart"/>
      <w:r w:rsidR="00DA5D8D">
        <w:t>telah</w:t>
      </w:r>
      <w:proofErr w:type="spellEnd"/>
      <w:r w:rsidR="00DA5D8D">
        <w:t xml:space="preserve"> </w:t>
      </w:r>
      <w:proofErr w:type="spellStart"/>
      <w:r w:rsidR="00DA5D8D">
        <w:t>ditentukan</w:t>
      </w:r>
      <w:proofErr w:type="spellEnd"/>
      <w:r w:rsidR="00DA5D8D">
        <w:t xml:space="preserve">, </w:t>
      </w:r>
      <w:proofErr w:type="spellStart"/>
      <w:r w:rsidR="00DA5D8D">
        <w:t>yakni</w:t>
      </w:r>
      <w:proofErr w:type="spellEnd"/>
      <w:r w:rsidR="00DA5D8D">
        <w:t xml:space="preserve"> </w:t>
      </w:r>
      <w:proofErr w:type="spellStart"/>
      <w:r w:rsidR="00B1294A" w:rsidRPr="00A74968">
        <w:t>ukuran</w:t>
      </w:r>
      <w:proofErr w:type="spellEnd"/>
      <w:r w:rsidR="00B1294A" w:rsidRPr="00A74968">
        <w:t xml:space="preserve"> </w:t>
      </w:r>
      <w:proofErr w:type="spellStart"/>
      <w:r w:rsidR="00B1294A" w:rsidRPr="00A74968">
        <w:t>referensi</w:t>
      </w:r>
      <w:proofErr w:type="spellEnd"/>
      <w:r w:rsidR="00B1294A" w:rsidRPr="00A74968">
        <w:t xml:space="preserve"> </w:t>
      </w:r>
      <w:r w:rsidR="00A74968">
        <w:t>150</w:t>
      </w:r>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ukuran</w:t>
      </w:r>
      <w:proofErr w:type="spellEnd"/>
      <w:r w:rsidR="00B1294A" w:rsidRPr="00A74968">
        <w:t xml:space="preserve"> </w:t>
      </w:r>
      <w:proofErr w:type="spellStart"/>
      <w:r w:rsidR="00433840">
        <w:rPr>
          <w:rFonts w:cs="Times New Roman"/>
        </w:rPr>
        <w:t>penyangga</w:t>
      </w:r>
      <w:proofErr w:type="spellEnd"/>
      <w:r w:rsidR="00433840" w:rsidRPr="00A74968">
        <w:t xml:space="preserve"> </w:t>
      </w:r>
      <w:proofErr w:type="spellStart"/>
      <w:r w:rsidR="00B1294A" w:rsidRPr="00A74968">
        <w:t>sebesar</w:t>
      </w:r>
      <w:proofErr w:type="spellEnd"/>
      <w:r w:rsidR="00B1294A" w:rsidRPr="00A74968">
        <w:t xml:space="preserve"> 50 </w:t>
      </w:r>
      <w:proofErr w:type="spellStart"/>
      <w:r w:rsidR="00B1294A" w:rsidRPr="00A74968">
        <w:t>sampel</w:t>
      </w:r>
      <w:proofErr w:type="spellEnd"/>
      <w:r w:rsidR="00B1294A" w:rsidRPr="00A74968">
        <w:t xml:space="preserve">, dan </w:t>
      </w:r>
      <w:r w:rsidR="008F50D0">
        <w:rPr>
          <w:rFonts w:eastAsia="Calibri" w:cs="Times New Roman"/>
          <w:lang w:val="de-DE"/>
        </w:rPr>
        <w:t>γ</w:t>
      </w:r>
      <w:r w:rsidR="008F50D0" w:rsidRPr="00A74968">
        <w:t xml:space="preserve"> </w:t>
      </w:r>
      <w:proofErr w:type="spellStart"/>
      <w:r w:rsidR="00B1294A" w:rsidRPr="00A74968">
        <w:t>sebesar</w:t>
      </w:r>
      <w:proofErr w:type="spellEnd"/>
      <w:r w:rsidR="00B1294A" w:rsidRPr="00A74968">
        <w:t xml:space="preserve"> </w:t>
      </w:r>
      <w:r w:rsidR="00FB0C7C" w:rsidRPr="005E3008">
        <w:t>5</w:t>
      </w:r>
      <w:r w:rsidR="00FB0C7C">
        <w:t>x10</w:t>
      </w:r>
      <w:r w:rsidR="00FB0C7C">
        <w:rPr>
          <w:vertAlign w:val="superscript"/>
        </w:rPr>
        <w:t>-5</w:t>
      </w:r>
      <w:r w:rsidR="00B1294A" w:rsidRPr="00A74968">
        <w:t xml:space="preserve">. Hasil </w:t>
      </w:r>
      <w:proofErr w:type="spellStart"/>
      <w:r w:rsidR="00B1294A" w:rsidRPr="00A74968">
        <w:t>pengujian</w:t>
      </w:r>
      <w:proofErr w:type="spellEnd"/>
      <w:r w:rsidR="00B1294A" w:rsidRPr="00A74968">
        <w:t xml:space="preserve"> </w:t>
      </w:r>
      <w:proofErr w:type="spellStart"/>
      <w:r w:rsidR="00B1294A" w:rsidRPr="00A74968">
        <w:t>dapat</w:t>
      </w:r>
      <w:proofErr w:type="spellEnd"/>
      <w:r w:rsidR="00B1294A" w:rsidRPr="00A74968">
        <w:t xml:space="preserve"> </w:t>
      </w:r>
      <w:proofErr w:type="spellStart"/>
      <w:r w:rsidR="00B1294A" w:rsidRPr="00A74968">
        <w:t>dilihat</w:t>
      </w:r>
      <w:proofErr w:type="spellEnd"/>
      <w:r w:rsidR="00B1294A" w:rsidRPr="00A74968">
        <w:t xml:space="preserve"> pada </w:t>
      </w:r>
      <w:r w:rsidR="00302E0A">
        <w:t>G</w:t>
      </w:r>
      <w:r w:rsidR="00B1294A" w:rsidRPr="00A74968">
        <w:t>ambar V.1</w:t>
      </w:r>
      <w:r w:rsidR="00BE707C">
        <w:t>3</w:t>
      </w:r>
      <w:r w:rsidR="00B1294A" w:rsidRPr="00A74968">
        <w:t xml:space="preserve">. </w:t>
      </w:r>
    </w:p>
    <w:p w14:paraId="64F0D957" w14:textId="1F77A8EE" w:rsidR="00DB4CC1" w:rsidRDefault="00123241" w:rsidP="0088635C">
      <w:pPr>
        <w:spacing w:after="0" w:line="360" w:lineRule="auto"/>
        <w:ind w:firstLine="567"/>
      </w:pPr>
      <w:r>
        <w:rPr>
          <w:noProof/>
        </w:rPr>
        <w:lastRenderedPageBreak/>
        <mc:AlternateContent>
          <mc:Choice Requires="wpg">
            <w:drawing>
              <wp:anchor distT="0" distB="0" distL="114300" distR="114300" simplePos="0" relativeHeight="251704320" behindDoc="0" locked="0" layoutInCell="1" allowOverlap="1" wp14:anchorId="2AFF6BEE" wp14:editId="04E28E53">
                <wp:simplePos x="0" y="0"/>
                <wp:positionH relativeFrom="column">
                  <wp:posOffset>-68255</wp:posOffset>
                </wp:positionH>
                <wp:positionV relativeFrom="paragraph">
                  <wp:posOffset>2834079</wp:posOffset>
                </wp:positionV>
                <wp:extent cx="5060622" cy="3093720"/>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622" cy="3093720"/>
                          <a:chOff x="0" y="0"/>
                          <a:chExt cx="5060622" cy="3093720"/>
                        </a:xfrm>
                      </wpg:grpSpPr>
                      <wps:wsp>
                        <wps:cNvPr id="38" name="Text Box 38"/>
                        <wps:cNvSpPr txBox="1"/>
                        <wps:spPr>
                          <a:xfrm>
                            <a:off x="21262" y="2743200"/>
                            <a:ext cx="5039360" cy="350520"/>
                          </a:xfrm>
                          <a:prstGeom prst="rect">
                            <a:avLst/>
                          </a:prstGeom>
                          <a:solidFill>
                            <a:prstClr val="white"/>
                          </a:solidFill>
                          <a:ln>
                            <a:noFill/>
                          </a:ln>
                        </wps:spPr>
                        <wps:txbx>
                          <w:txbxContent>
                            <w:p w14:paraId="1835BF0F" w14:textId="37F1F5F6" w:rsidR="00E96541" w:rsidRPr="00F41825" w:rsidRDefault="00E96541" w:rsidP="0004334E">
                              <w:pPr>
                                <w:pStyle w:val="Caption"/>
                                <w:rPr>
                                  <w:noProof/>
                                </w:rPr>
                              </w:pPr>
                              <w:bookmarkStart w:id="138" w:name="_Toc59571631"/>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14</w:t>
                              </w:r>
                              <w:r w:rsidR="003A7DC9">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anchor>
            </w:drawing>
          </mc:Choice>
          <mc:Fallback>
            <w:pict>
              <v:group w14:anchorId="2AFF6BEE" id="Group 26" o:spid="_x0000_s1089" style="position:absolute;left:0;text-align:left;margin-left:-5.35pt;margin-top:223.15pt;width:398.45pt;height:243.6pt;z-index:251704320" coordsize="50606,3093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">
                <v:shape id="Text Box 38" o:spid="_x0000_s1090" type="#_x0000_t202" style="position:absolute;left:212;top:27432;width:5039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1835BF0F" w14:textId="37F1F5F6" w:rsidR="00E96541" w:rsidRPr="00F41825" w:rsidRDefault="00E96541" w:rsidP="0004334E">
                        <w:pPr>
                          <w:pStyle w:val="Caption"/>
                          <w:rPr>
                            <w:noProof/>
                          </w:rPr>
                        </w:pPr>
                        <w:bookmarkStart w:id="139" w:name="_Toc59571631"/>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14</w:t>
                        </w:r>
                        <w:r w:rsidR="003A7DC9">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39"/>
                      </w:p>
                    </w:txbxContent>
                  </v:textbox>
                </v:shape>
                <v:shape id="Chart 19" o:spid="_x0000_s1091" type="#_x0000_t75" style="position:absolute;left:-60;top:-60;width:50291;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">
                  <v:imagedata r:id="rId79" o:title=""/>
                  <o:lock v:ext="edit" aspectratio="f"/>
                </v:shape>
                <w10:wrap type="topAndBottom"/>
              </v:group>
            </w:pict>
          </mc:Fallback>
        </mc:AlternateContent>
      </w:r>
      <w:r w:rsidR="002D1E6F" w:rsidRPr="00DB6E86">
        <w:t xml:space="preserve">Pada </w:t>
      </w:r>
      <w:r w:rsidR="00302E0A">
        <w:t>G</w:t>
      </w:r>
      <w:r w:rsidR="002D1E6F" w:rsidRPr="00DB6E86">
        <w:t xml:space="preserve">ambar </w:t>
      </w:r>
      <w:r w:rsidR="0088635C">
        <w:t>V</w:t>
      </w:r>
      <w:r w:rsidR="002D1E6F" w:rsidRPr="00DB6E86">
        <w:t>.1</w:t>
      </w:r>
      <w:r w:rsidR="00BE707C">
        <w:t>3</w:t>
      </w:r>
      <w:r w:rsidR="002D1E6F" w:rsidRPr="00DB6E86">
        <w:t xml:space="preserve">,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w:t>
      </w:r>
      <w:proofErr w:type="spellStart"/>
      <w:r w:rsidR="002D1E6F" w:rsidRPr="00DB6E86">
        <w:t>bobot</w:t>
      </w:r>
      <w:proofErr w:type="spellEnd"/>
      <w:r w:rsidR="002D1E6F" w:rsidRPr="00DB6E86">
        <w:t xml:space="preserve">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B6E86">
        <w:rPr>
          <w:i/>
        </w:rPr>
        <w:t xml:space="preserve">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C26F8B">
        <w:rPr>
          <w:iCs/>
        </w:rPr>
        <w:t>salah</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C26F8B">
        <w:t>salah</w:t>
      </w:r>
      <w:r w:rsidR="002D1E6F">
        <w:rPr>
          <w:i/>
          <w:iCs/>
        </w:rPr>
        <w:t xml:space="preserve"> </w:t>
      </w:r>
      <w:r w:rsidR="002D1E6F">
        <w:t xml:space="preserve">oleh </w:t>
      </w:r>
      <w:proofErr w:type="spellStart"/>
      <w:r w:rsidR="002D1E6F">
        <w:t>metode</w:t>
      </w:r>
      <w:proofErr w:type="spellEnd"/>
      <w:r w:rsidR="002D1E6F">
        <w:t xml:space="preserve"> </w:t>
      </w:r>
      <w:proofErr w:type="spellStart"/>
      <w:r w:rsidR="00EE4EEB">
        <w:rPr>
          <w:iCs/>
        </w:rPr>
        <w:t>pengelompokan</w:t>
      </w:r>
      <w:proofErr w:type="spellEnd"/>
      <w:r w:rsidR="00EE4EEB" w:rsidRPr="00C055F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C26F8B">
        <w:rPr>
          <w:iCs/>
        </w:rPr>
        <w:t>salah</w:t>
      </w:r>
      <w:r w:rsidR="00C26F8B" w:rsidRPr="00644B5F">
        <w:rPr>
          <w:i/>
        </w:rPr>
        <w:t xml:space="preserve"> </w:t>
      </w:r>
      <w:proofErr w:type="spellStart"/>
      <w:r w:rsidR="00756A00">
        <w:t>untuk</w:t>
      </w:r>
      <w:proofErr w:type="spellEnd"/>
      <w:r w:rsidR="002D1E6F">
        <w:t xml:space="preserve">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C26F8B">
        <w:rPr>
          <w:iCs/>
        </w:rPr>
        <w:t>salah</w:t>
      </w:r>
      <w:r w:rsidR="00C26F8B" w:rsidRPr="00644B5F">
        <w:rPr>
          <w:i/>
        </w:rPr>
        <w:t xml:space="preserve">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C26F8B">
        <w:rPr>
          <w:iCs/>
        </w:rPr>
        <w:t>salah</w:t>
      </w:r>
      <w:r w:rsidR="00C26F8B" w:rsidRPr="00644B5F">
        <w:rPr>
          <w:i/>
        </w:rPr>
        <w:t xml:space="preserve"> </w:t>
      </w:r>
      <w:r w:rsidR="002D1E6F">
        <w:t xml:space="preserve">pada garis </w:t>
      </w:r>
      <w:proofErr w:type="spellStart"/>
      <w:r w:rsidR="002D1E6F">
        <w:t>pemisah</w:t>
      </w:r>
      <w:proofErr w:type="spellEnd"/>
      <w:r w:rsidR="002D1E6F">
        <w:t xml:space="preserve">. </w:t>
      </w:r>
      <w:r w:rsidR="002D1E6F" w:rsidRPr="00D70E7F">
        <w:t xml:space="preserve">Gambar </w:t>
      </w:r>
      <w:r w:rsidR="0088635C">
        <w:t>V</w:t>
      </w:r>
      <w:r w:rsidR="002D1E6F" w:rsidRPr="00D70E7F">
        <w:t>.1</w:t>
      </w:r>
      <w:r w:rsidR="00BE707C">
        <w:t>4</w:t>
      </w:r>
      <w:r w:rsidR="002D1E6F" w:rsidRPr="00D70E7F">
        <w:t xml:space="preserve">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70E7F">
        <w:rPr>
          <w:i/>
        </w:rPr>
        <w:t xml:space="preserve">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proofErr w:type="spellStart"/>
      <w:r w:rsidR="00C26F8B">
        <w:rPr>
          <w:iCs/>
        </w:rPr>
        <w:t>kesalahan</w:t>
      </w:r>
      <w:proofErr w:type="spellEnd"/>
      <w:r w:rsidR="002D1E6F" w:rsidRPr="00D70E7F">
        <w:rPr>
          <w:i/>
        </w:rPr>
        <w:t xml:space="preserve">, </w:t>
      </w:r>
      <w:r w:rsidR="002D1E6F" w:rsidRPr="00D70E7F">
        <w:t>di</w:t>
      </w:r>
      <w:r w:rsidR="0050730D">
        <w:t xml:space="preserve"> </w:t>
      </w:r>
      <w:r w:rsidR="002D1E6F" w:rsidRPr="00D70E7F">
        <w:t xml:space="preserve">mana </w:t>
      </w:r>
      <w:proofErr w:type="spellStart"/>
      <w:r w:rsidR="002D1E6F" w:rsidRPr="00D70E7F">
        <w:t>hasil</w:t>
      </w:r>
      <w:proofErr w:type="spellEnd"/>
      <w:r w:rsidR="002D1E6F" w:rsidRPr="00D70E7F">
        <w:t xml:space="preserve"> pada </w:t>
      </w:r>
      <w:r w:rsidR="00302E0A">
        <w:t>G</w:t>
      </w:r>
      <w:r w:rsidR="002D1E6F" w:rsidRPr="00D70E7F">
        <w:t xml:space="preserve">ambar </w:t>
      </w:r>
      <w:r w:rsidR="0088635C">
        <w:t>V</w:t>
      </w:r>
      <w:r w:rsidR="002D1E6F" w:rsidRPr="00D70E7F">
        <w:t>.1</w:t>
      </w:r>
      <w:r w:rsidR="00BE707C">
        <w:t>4</w:t>
      </w:r>
      <w:r w:rsidR="002D1E6F" w:rsidRPr="00D70E7F">
        <w:t xml:space="preserve">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r w:rsidR="00302E0A">
        <w:t>G</w:t>
      </w:r>
      <w:r w:rsidR="002D1E6F" w:rsidRPr="00D70E7F">
        <w:t xml:space="preserve">ambar </w:t>
      </w:r>
      <w:r w:rsidR="0088635C">
        <w:t>V</w:t>
      </w:r>
      <w:r w:rsidR="002D1E6F" w:rsidRPr="00D70E7F">
        <w:t>.1</w:t>
      </w:r>
      <w:r w:rsidR="00BE707C">
        <w:t>3</w:t>
      </w:r>
      <w:r w:rsidR="002D1E6F" w:rsidRPr="00D70E7F">
        <w:t xml:space="preserve">. </w:t>
      </w:r>
    </w:p>
    <w:p w14:paraId="21FAA7DD" w14:textId="12F4146C" w:rsidR="00620587" w:rsidRDefault="00620587" w:rsidP="0088635C">
      <w:pPr>
        <w:spacing w:after="0" w:line="360" w:lineRule="auto"/>
        <w:ind w:firstLine="567"/>
      </w:pPr>
    </w:p>
    <w:p w14:paraId="098A1827" w14:textId="0249A8A6" w:rsidR="00125007" w:rsidRDefault="002D1E6F" w:rsidP="00884E0A">
      <w:pPr>
        <w:spacing w:after="0" w:line="360" w:lineRule="auto"/>
        <w:ind w:firstLine="567"/>
      </w:pPr>
      <w:r w:rsidRPr="00C936D1">
        <w:t xml:space="preserve">Pada </w:t>
      </w:r>
      <w:r w:rsidR="0086434D">
        <w:t>G</w:t>
      </w:r>
      <w:r w:rsidRPr="00C936D1">
        <w:t xml:space="preserve">ambar </w:t>
      </w:r>
      <w:r w:rsidR="006F4B3E">
        <w:t>V</w:t>
      </w:r>
      <w:r w:rsidRPr="00C936D1">
        <w:t>.1</w:t>
      </w:r>
      <w:r w:rsidR="00BE707C">
        <w:t>4</w:t>
      </w:r>
      <w:r w:rsidRPr="00C936D1">
        <w:t xml:space="preserve">, </w:t>
      </w:r>
      <w:proofErr w:type="spellStart"/>
      <w:r w:rsidRPr="00C936D1">
        <w:t>terlihat</w:t>
      </w:r>
      <w:proofErr w:type="spellEnd"/>
      <w:r w:rsidRPr="00C936D1">
        <w:t xml:space="preserve"> </w:t>
      </w:r>
      <w:proofErr w:type="spellStart"/>
      <w:r w:rsidRPr="00C936D1">
        <w:t>bahwa</w:t>
      </w:r>
      <w:proofErr w:type="spellEnd"/>
      <w:r w:rsidRPr="00C936D1">
        <w:t xml:space="preserve"> </w:t>
      </w:r>
      <w:proofErr w:type="spellStart"/>
      <w:r w:rsidRPr="00C936D1">
        <w:t>hampir</w:t>
      </w:r>
      <w:proofErr w:type="spellEnd"/>
      <w:r w:rsidRPr="00C936D1">
        <w:t xml:space="preserve"> </w:t>
      </w:r>
      <w:proofErr w:type="spellStart"/>
      <w:r w:rsidRPr="00C936D1">
        <w:t>semua</w:t>
      </w:r>
      <w:proofErr w:type="spellEnd"/>
      <w:r w:rsidRPr="00C936D1">
        <w:t xml:space="preserve"> </w:t>
      </w:r>
      <w:proofErr w:type="spellStart"/>
      <w:r w:rsidRPr="00C936D1">
        <w:t>mengujian</w:t>
      </w:r>
      <w:proofErr w:type="spellEnd"/>
      <w:r w:rsidRPr="00C936D1">
        <w:t xml:space="preserve"> </w:t>
      </w:r>
      <w:proofErr w:type="spellStart"/>
      <w:r w:rsidRPr="00C936D1">
        <w:t>memiliki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mendeteksi</w:t>
      </w:r>
      <w:proofErr w:type="spellEnd"/>
      <w:r w:rsidRPr="00C936D1">
        <w:t xml:space="preserve"> data </w:t>
      </w:r>
      <w:r w:rsidR="00C26F8B">
        <w:rPr>
          <w:iCs/>
        </w:rPr>
        <w:t>salah</w:t>
      </w:r>
      <w:r w:rsidRPr="00C936D1">
        <w:rPr>
          <w:i/>
        </w:rPr>
        <w:t xml:space="preserve"> </w:t>
      </w:r>
      <w:r w:rsidRPr="00C936D1">
        <w:t xml:space="preserve">pada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Hal </w:t>
      </w:r>
      <w:proofErr w:type="spellStart"/>
      <w:r w:rsidRPr="00C936D1">
        <w:t>tersebut</w:t>
      </w:r>
      <w:proofErr w:type="spellEnd"/>
      <w:r w:rsidRPr="00C936D1">
        <w:t xml:space="preserve"> </w:t>
      </w:r>
      <w:proofErr w:type="spellStart"/>
      <w:r w:rsidRPr="00C936D1">
        <w:t>dikarenakan</w:t>
      </w:r>
      <w:proofErr w:type="spellEnd"/>
      <w:r w:rsidRPr="00C936D1">
        <w:t xml:space="preserve"> </w:t>
      </w:r>
      <w:proofErr w:type="spellStart"/>
      <w:r w:rsidRPr="00C936D1">
        <w:t>proyeksi</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bertumpukan</w:t>
      </w:r>
      <w:proofErr w:type="spellEnd"/>
      <w:r w:rsidRPr="00C936D1">
        <w:t xml:space="preserve"> </w:t>
      </w:r>
      <w:proofErr w:type="spellStart"/>
      <w:r w:rsidRPr="00C936D1">
        <w:t>dengan</w:t>
      </w:r>
      <w:proofErr w:type="spellEnd"/>
      <w:r w:rsidRPr="00C936D1">
        <w:t xml:space="preserve"> data </w:t>
      </w:r>
      <w:proofErr w:type="spellStart"/>
      <w:r w:rsidRPr="00C936D1">
        <w:t>referensi</w:t>
      </w:r>
      <w:proofErr w:type="spellEnd"/>
      <w:r w:rsidRPr="00C936D1">
        <w:t xml:space="preserve">, </w:t>
      </w:r>
      <w:proofErr w:type="spellStart"/>
      <w:r w:rsidRPr="00C936D1">
        <w:t>sehingga</w:t>
      </w:r>
      <w:proofErr w:type="spellEnd"/>
      <w:r w:rsidRPr="00C936D1">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memisahkan</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dari</w:t>
      </w:r>
      <w:proofErr w:type="spellEnd"/>
      <w:r w:rsidRPr="00C936D1">
        <w:t xml:space="preserve"> </w:t>
      </w:r>
      <w:proofErr w:type="spellStart"/>
      <w:r w:rsidRPr="00C936D1">
        <w:t>sampel</w:t>
      </w:r>
      <w:proofErr w:type="spellEnd"/>
      <w:r w:rsidRPr="00C936D1">
        <w:t xml:space="preserve"> normal. </w:t>
      </w:r>
      <w:proofErr w:type="spellStart"/>
      <w:r w:rsidRPr="00C936D1">
        <w:t>Meskipun</w:t>
      </w:r>
      <w:proofErr w:type="spellEnd"/>
      <w:r w:rsidRPr="00C936D1">
        <w:t xml:space="preserve"> </w:t>
      </w:r>
      <w:proofErr w:type="spellStart"/>
      <w:r w:rsidRPr="00C936D1">
        <w:t>begitu</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data normal, garis </w:t>
      </w:r>
      <w:proofErr w:type="spellStart"/>
      <w:r w:rsidRPr="00C936D1">
        <w:t>pemisah</w:t>
      </w:r>
      <w:proofErr w:type="spellEnd"/>
      <w:r w:rsidRPr="00C936D1">
        <w:t xml:space="preserve"> SVM </w:t>
      </w:r>
      <w:proofErr w:type="spellStart"/>
      <w:r w:rsidRPr="00C936D1">
        <w:t>akan</w:t>
      </w:r>
      <w:proofErr w:type="spellEnd"/>
      <w:r w:rsidRPr="00C936D1">
        <w:t xml:space="preserve"> </w:t>
      </w:r>
      <w:proofErr w:type="spellStart"/>
      <w:r w:rsidRPr="00C936D1">
        <w:t>semakin</w:t>
      </w:r>
      <w:proofErr w:type="spellEnd"/>
      <w:r w:rsidRPr="00C936D1">
        <w:t xml:space="preserve"> </w:t>
      </w:r>
      <w:proofErr w:type="spellStart"/>
      <w:r w:rsidRPr="00C936D1">
        <w:t>diletakkan</w:t>
      </w:r>
      <w:proofErr w:type="spellEnd"/>
      <w:r w:rsidRPr="00C936D1">
        <w:t xml:space="preserve"> </w:t>
      </w:r>
      <w:proofErr w:type="spellStart"/>
      <w:r w:rsidRPr="00C936D1">
        <w:t>melintasi</w:t>
      </w:r>
      <w:proofErr w:type="spellEnd"/>
      <w:r w:rsidRPr="00C936D1">
        <w:t xml:space="preserve"> data </w:t>
      </w:r>
      <w:proofErr w:type="spellStart"/>
      <w:r w:rsidRPr="00C936D1">
        <w:t>referensi</w:t>
      </w:r>
      <w:proofErr w:type="spellEnd"/>
      <w:r w:rsidRPr="00C936D1">
        <w:t xml:space="preserve"> </w:t>
      </w:r>
      <w:proofErr w:type="spellStart"/>
      <w:r w:rsidRPr="00C936D1">
        <w:t>karena</w:t>
      </w:r>
      <w:proofErr w:type="spellEnd"/>
      <w:r w:rsidRPr="00C936D1">
        <w:t xml:space="preserve"> </w:t>
      </w:r>
      <w:proofErr w:type="spellStart"/>
      <w:r w:rsidRPr="00C936D1">
        <w:t>lebih</w:t>
      </w:r>
      <w:proofErr w:type="spellEnd"/>
      <w:r w:rsidRPr="00C936D1">
        <w:t xml:space="preserve"> </w:t>
      </w:r>
      <w:proofErr w:type="spellStart"/>
      <w:r w:rsidRPr="00C936D1">
        <w:lastRenderedPageBreak/>
        <w:t>memprioritaskan</w:t>
      </w:r>
      <w:proofErr w:type="spellEnd"/>
      <w:r w:rsidRPr="00C936D1">
        <w:t xml:space="preserve"> data </w:t>
      </w:r>
      <w:proofErr w:type="spellStart"/>
      <w:r w:rsidRPr="00C936D1">
        <w:t>berlabel</w:t>
      </w:r>
      <w:proofErr w:type="spellEnd"/>
      <w:r w:rsidRPr="00C936D1">
        <w:t xml:space="preserve"> </w:t>
      </w:r>
      <w:r w:rsidR="00C26F8B">
        <w:rPr>
          <w:iCs/>
        </w:rPr>
        <w:t>salah</w:t>
      </w:r>
      <w:r w:rsidR="00C26F8B" w:rsidRPr="00C936D1">
        <w:rPr>
          <w:i/>
        </w:rPr>
        <w:t xml:space="preserve"> </w:t>
      </w:r>
      <w:r w:rsidRPr="00C936D1">
        <w:t xml:space="preserve">dan </w:t>
      </w:r>
      <w:proofErr w:type="spellStart"/>
      <w:r w:rsidRPr="00C936D1">
        <w:t>menyebabkan</w:t>
      </w:r>
      <w:proofErr w:type="spellEnd"/>
      <w:r w:rsidRPr="00C936D1">
        <w:t xml:space="preserve"> </w:t>
      </w:r>
      <w:proofErr w:type="spellStart"/>
      <w:r w:rsidRPr="00C936D1">
        <w:t>akurasi</w:t>
      </w:r>
      <w:proofErr w:type="spellEnd"/>
      <w:r w:rsidRPr="00C936D1">
        <w:t xml:space="preserve"> SVM </w:t>
      </w:r>
      <w:proofErr w:type="spellStart"/>
      <w:r w:rsidRPr="00C936D1">
        <w:t>meningkat</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w:t>
      </w:r>
      <w:proofErr w:type="spellStart"/>
      <w:r w:rsidRPr="00C936D1">
        <w:t>dari</w:t>
      </w:r>
      <w:proofErr w:type="spellEnd"/>
      <w:r w:rsidRPr="00C936D1">
        <w:t xml:space="preserve"> data normal.</w:t>
      </w:r>
    </w:p>
    <w:p w14:paraId="51FC3B22" w14:textId="6100ECDF" w:rsidR="002D1E6F" w:rsidRDefault="00B33A53" w:rsidP="005C562D">
      <w:pPr>
        <w:spacing w:after="0" w:line="360" w:lineRule="auto"/>
        <w:ind w:firstLine="567"/>
      </w:pPr>
      <w:r>
        <w:rPr>
          <w:color w:val="FF0000"/>
        </w:rPr>
        <w:t xml:space="preserve"> </w:t>
      </w:r>
      <w:proofErr w:type="spellStart"/>
      <w:r w:rsidR="00C26F8B" w:rsidRPr="00C26F8B">
        <w:t>Kesalahan</w:t>
      </w:r>
      <w:proofErr w:type="spellEnd"/>
      <w:r w:rsidR="002D1E6F" w:rsidRPr="00756A00">
        <w:t xml:space="preserve"> </w:t>
      </w:r>
      <w:proofErr w:type="spellStart"/>
      <w:r w:rsidR="002D1E6F" w:rsidRPr="00756A00">
        <w:t>tipe</w:t>
      </w:r>
      <w:proofErr w:type="spellEnd"/>
      <w:r w:rsidR="002D1E6F" w:rsidRPr="00756A00">
        <w:t xml:space="preserve"> 5 dan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diproyeksikan</w:t>
      </w:r>
      <w:proofErr w:type="spellEnd"/>
      <w:r w:rsidR="002D1E6F" w:rsidRPr="00756A00">
        <w:t xml:space="preserve"> pada </w:t>
      </w:r>
      <w:proofErr w:type="spellStart"/>
      <w:r w:rsidR="002D1E6F" w:rsidRPr="00756A00">
        <w:t>daerah</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data normal </w:t>
      </w:r>
      <w:proofErr w:type="spellStart"/>
      <w:r w:rsidR="002D1E6F" w:rsidRPr="00756A00">
        <w:t>karena</w:t>
      </w:r>
      <w:proofErr w:type="spellEnd"/>
      <w:r w:rsidR="002D1E6F" w:rsidRPr="00756A00">
        <w:t xml:space="preserve"> </w:t>
      </w:r>
      <w:proofErr w:type="spellStart"/>
      <w:r w:rsidR="002D1E6F" w:rsidRPr="00756A00">
        <w:t>mereka</w:t>
      </w:r>
      <w:proofErr w:type="spellEnd"/>
      <w:r w:rsidR="002D1E6F" w:rsidRPr="00756A00">
        <w:t xml:space="preserve"> </w:t>
      </w:r>
      <w:proofErr w:type="spellStart"/>
      <w:r w:rsidR="002D1E6F" w:rsidRPr="00756A00">
        <w:t>memiliki</w:t>
      </w:r>
      <w:proofErr w:type="spellEnd"/>
      <w:r w:rsidR="002D1E6F" w:rsidRPr="00756A00">
        <w:t xml:space="preserve"> data yang </w:t>
      </w:r>
      <w:proofErr w:type="spellStart"/>
      <w:r w:rsidR="002D1E6F" w:rsidRPr="00756A00">
        <w:t>mirip</w:t>
      </w:r>
      <w:proofErr w:type="spellEnd"/>
      <w:r w:rsidR="002D1E6F" w:rsidRPr="00756A00">
        <w:t xml:space="preserve">. Ketika </w:t>
      </w:r>
      <w:proofErr w:type="spellStart"/>
      <w:r w:rsidR="002D1E6F" w:rsidRPr="00756A00">
        <w:t>komposisi</w:t>
      </w:r>
      <w:proofErr w:type="spellEnd"/>
      <w:r w:rsidR="002D1E6F" w:rsidRPr="00756A00">
        <w:t xml:space="preserve"> </w:t>
      </w:r>
      <w:proofErr w:type="spellStart"/>
      <w:r w:rsidR="002D1E6F" w:rsidRPr="00756A00">
        <w:t>umpan</w:t>
      </w:r>
      <w:proofErr w:type="spellEnd"/>
      <w:r w:rsidR="002D1E6F" w:rsidRPr="00756A00">
        <w:t xml:space="preserve"> B </w:t>
      </w:r>
      <w:proofErr w:type="spellStart"/>
      <w:r w:rsidR="002D1E6F" w:rsidRPr="00756A00">
        <w:t>diubah</w:t>
      </w:r>
      <w:proofErr w:type="spellEnd"/>
      <w:r w:rsidR="002D1E6F" w:rsidRPr="00756A00">
        <w:t xml:space="preserve"> yang </w:t>
      </w:r>
      <w:proofErr w:type="spellStart"/>
      <w:r w:rsidR="002D1E6F" w:rsidRPr="00756A00">
        <w:t>kemudian</w:t>
      </w:r>
      <w:proofErr w:type="spellEnd"/>
      <w:r w:rsidR="002D1E6F" w:rsidRPr="00756A00">
        <w:t xml:space="preserve"> </w:t>
      </w:r>
      <w:proofErr w:type="spellStart"/>
      <w:r w:rsidR="002D1E6F" w:rsidRPr="00756A00">
        <w:t>menghasilkan</w:t>
      </w:r>
      <w:proofErr w:type="spellEnd"/>
      <w:r w:rsidR="002D1E6F" w:rsidRPr="00756A00">
        <w:t xml:space="preserve"> data </w:t>
      </w:r>
      <w:proofErr w:type="spellStart"/>
      <w:r w:rsidR="00C26F8B">
        <w:t>kesalahan</w:t>
      </w:r>
      <w:proofErr w:type="spellEnd"/>
      <w:r w:rsidR="00C26F8B"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w:t>
      </w:r>
      <w:proofErr w:type="spellStart"/>
      <w:r w:rsidR="002D1E6F" w:rsidRPr="00756A00">
        <w:t>berosilasi</w:t>
      </w:r>
      <w:proofErr w:type="spellEnd"/>
      <w:r w:rsidR="002D1E6F" w:rsidRPr="00756A00">
        <w:t xml:space="preserve"> pada </w:t>
      </w:r>
      <w:proofErr w:type="spellStart"/>
      <w:r w:rsidR="002D1E6F" w:rsidRPr="00756A00">
        <w:t>rentang</w:t>
      </w:r>
      <w:proofErr w:type="spellEnd"/>
      <w:r w:rsidR="002D1E6F" w:rsidRPr="00756A00">
        <w:t xml:space="preserve"> </w:t>
      </w:r>
      <w:proofErr w:type="spellStart"/>
      <w:r w:rsidR="002D1E6F" w:rsidRPr="00756A00">
        <w:t>waktu</w:t>
      </w:r>
      <w:proofErr w:type="spellEnd"/>
      <w:r w:rsidR="002D1E6F" w:rsidRPr="00756A00">
        <w:t xml:space="preserve"> </w:t>
      </w:r>
      <w:proofErr w:type="spellStart"/>
      <w:r w:rsidR="002D1E6F" w:rsidRPr="00756A00">
        <w:t>tertentu</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tersebut</w:t>
      </w:r>
      <w:proofErr w:type="spellEnd"/>
      <w:r w:rsidR="002D1E6F" w:rsidRPr="00756A00">
        <w:t xml:space="preserve"> </w:t>
      </w:r>
      <w:proofErr w:type="spellStart"/>
      <w:r w:rsidR="002D1E6F" w:rsidRPr="00756A00">
        <w:t>dikarenakan</w:t>
      </w:r>
      <w:proofErr w:type="spellEnd"/>
      <w:r w:rsidR="002D1E6F" w:rsidRPr="00756A00">
        <w:t xml:space="preserve"> pada </w:t>
      </w:r>
      <w:proofErr w:type="spellStart"/>
      <w:r w:rsidR="002D1E6F" w:rsidRPr="00756A00">
        <w:t>sistem</w:t>
      </w:r>
      <w:proofErr w:type="spellEnd"/>
      <w:r w:rsidR="002D1E6F" w:rsidRPr="00756A00">
        <w:t xml:space="preserve"> </w:t>
      </w:r>
      <w:proofErr w:type="spellStart"/>
      <w:r w:rsidR="002D1E6F" w:rsidRPr="00756A00">
        <w:t>pabrik</w:t>
      </w:r>
      <w:proofErr w:type="spellEnd"/>
      <w:r w:rsidR="002D1E6F" w:rsidRPr="00756A00">
        <w:t xml:space="preserve"> </w:t>
      </w:r>
      <w:proofErr w:type="spellStart"/>
      <w:r w:rsidR="002D1E6F" w:rsidRPr="00756A00">
        <w:t>dikenakan</w:t>
      </w:r>
      <w:proofErr w:type="spellEnd"/>
      <w:r w:rsidR="002D1E6F" w:rsidRPr="00756A00">
        <w:t xml:space="preserve"> </w:t>
      </w:r>
      <w:proofErr w:type="spellStart"/>
      <w:r w:rsidR="002D1E6F" w:rsidRPr="00756A00">
        <w:t>masukan</w:t>
      </w:r>
      <w:proofErr w:type="spellEnd"/>
      <w:r w:rsidR="002D1E6F" w:rsidRPr="00756A00">
        <w:t xml:space="preserve"> </w:t>
      </w:r>
      <w:proofErr w:type="spellStart"/>
      <w:r w:rsidR="002D1E6F" w:rsidRPr="00756A00">
        <w:t>berupa</w:t>
      </w:r>
      <w:proofErr w:type="spellEnd"/>
      <w:r w:rsidR="002D1E6F" w:rsidRPr="00756A00">
        <w:t xml:space="preserve"> step, 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sistem</w:t>
      </w:r>
      <w:proofErr w:type="spellEnd"/>
      <w:r w:rsidR="002D1E6F" w:rsidRPr="00756A00">
        <w:t xml:space="preserve"> </w:t>
      </w:r>
      <w:proofErr w:type="spellStart"/>
      <w:r w:rsidR="002D1E6F" w:rsidRPr="00756A00">
        <w:t>memberikan</w:t>
      </w:r>
      <w:proofErr w:type="spellEnd"/>
      <w:r w:rsidR="002D1E6F" w:rsidRPr="00756A00">
        <w:t xml:space="preserve"> </w:t>
      </w:r>
      <w:proofErr w:type="spellStart"/>
      <w:r w:rsidR="002D1E6F" w:rsidRPr="00756A00">
        <w:t>respon</w:t>
      </w:r>
      <w:proofErr w:type="spellEnd"/>
      <w:r w:rsidR="002D1E6F" w:rsidRPr="00756A00">
        <w:t xml:space="preserve"> </w:t>
      </w:r>
      <w:proofErr w:type="spellStart"/>
      <w:r w:rsidR="002D1E6F" w:rsidRPr="00756A00">
        <w:t>transien</w:t>
      </w:r>
      <w:proofErr w:type="spellEnd"/>
      <w:r w:rsidR="002D1E6F" w:rsidRPr="00756A00">
        <w:t xml:space="preserve"> </w:t>
      </w:r>
      <w:proofErr w:type="spellStart"/>
      <w:r w:rsidR="002D1E6F" w:rsidRPr="00756A00">
        <w:t>berupa</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hingga</w:t>
      </w:r>
      <w:proofErr w:type="spellEnd"/>
      <w:r w:rsidR="002D1E6F" w:rsidRPr="00756A00">
        <w:t xml:space="preserve"> </w:t>
      </w:r>
      <w:proofErr w:type="spellStart"/>
      <w:r w:rsidR="002D1E6F" w:rsidRPr="00756A00">
        <w:t>akhirnya</w:t>
      </w:r>
      <w:proofErr w:type="spellEnd"/>
      <w:r w:rsidR="002D1E6F" w:rsidRPr="00756A00">
        <w:t xml:space="preserve"> </w:t>
      </w:r>
      <w:proofErr w:type="spellStart"/>
      <w:r w:rsidR="002D1E6F" w:rsidRPr="00756A00">
        <w:t>mencapai</w:t>
      </w:r>
      <w:proofErr w:type="spellEnd"/>
      <w:r w:rsidR="002D1E6F" w:rsidRPr="00756A00">
        <w:t xml:space="preserve"> </w:t>
      </w:r>
      <w:proofErr w:type="spellStart"/>
      <w:r w:rsidR="006B4C1E">
        <w:t>keadaan</w:t>
      </w:r>
      <w:proofErr w:type="spellEnd"/>
      <w:r w:rsidR="006B4C1E">
        <w:t xml:space="preserve"> </w:t>
      </w:r>
      <w:proofErr w:type="spellStart"/>
      <w:r w:rsidR="006B4C1E">
        <w:t>tunak</w:t>
      </w:r>
      <w:proofErr w:type="spellEnd"/>
      <w:r w:rsidR="002D1E6F" w:rsidRPr="00756A00">
        <w:t xml:space="preserve">. Ketika </w:t>
      </w:r>
      <w:proofErr w:type="spellStart"/>
      <w:r w:rsidR="002D1E6F" w:rsidRPr="00756A00">
        <w:t>sistem</w:t>
      </w:r>
      <w:proofErr w:type="spellEnd"/>
      <w:r w:rsidR="002D1E6F" w:rsidRPr="00756A00">
        <w:t xml:space="preserve"> </w:t>
      </w:r>
      <w:proofErr w:type="spellStart"/>
      <w:r w:rsidR="002D1E6F" w:rsidRPr="00756A00">
        <w:t>berosilasi</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naik-</w:t>
      </w:r>
      <w:proofErr w:type="spellStart"/>
      <w:r w:rsidR="002D1E6F" w:rsidRPr="00756A00">
        <w:t>turun</w:t>
      </w:r>
      <w:proofErr w:type="spellEnd"/>
      <w:r w:rsidR="002D1E6F" w:rsidRPr="00756A00">
        <w:t xml:space="preserve"> </w:t>
      </w:r>
      <w:proofErr w:type="spellStart"/>
      <w:r w:rsidR="002D1E6F" w:rsidRPr="00756A00">
        <w:t>melintasi</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oleh program. Ketika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yang </w:t>
      </w:r>
      <w:proofErr w:type="spellStart"/>
      <w:r w:rsidR="002D1E6F" w:rsidRPr="00756A00">
        <w:t>terlalu</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rendah</w:t>
      </w:r>
      <w:proofErr w:type="spellEnd"/>
      <w:r w:rsidR="002D1E6F" w:rsidRPr="00756A00">
        <w:t xml:space="preserve"> </w:t>
      </w:r>
      <w:proofErr w:type="spellStart"/>
      <w:r w:rsidR="002D1E6F" w:rsidRPr="00756A00">
        <w:t>dibandingkan</w:t>
      </w:r>
      <w:proofErr w:type="spellEnd"/>
      <w:r w:rsidR="002D1E6F" w:rsidRPr="00756A00">
        <w:t xml:space="preserve"> data normal, </w:t>
      </w:r>
      <w:proofErr w:type="spellStart"/>
      <w:r w:rsidR="002D1E6F" w:rsidRPr="00756A00">
        <w:t>maka</w:t>
      </w:r>
      <w:proofErr w:type="spellEnd"/>
      <w:r w:rsidR="002D1E6F" w:rsidRPr="00756A00">
        <w:t xml:space="preserve"> data </w:t>
      </w:r>
      <w:proofErr w:type="spellStart"/>
      <w:r w:rsidR="002D1E6F" w:rsidRPr="00756A00">
        <w:t>tersebut</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diluar</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dikategorikan</w:t>
      </w:r>
      <w:proofErr w:type="spellEnd"/>
      <w:r w:rsidR="002D1E6F" w:rsidRPr="00756A00">
        <w:t xml:space="preserve"> </w:t>
      </w:r>
      <w:proofErr w:type="spellStart"/>
      <w:r w:rsidR="002D1E6F" w:rsidRPr="00756A00">
        <w:t>sebagai</w:t>
      </w:r>
      <w:proofErr w:type="spellEnd"/>
      <w:r w:rsidR="002D1E6F" w:rsidRPr="00756A00">
        <w:t xml:space="preserve"> data </w:t>
      </w:r>
      <w:r w:rsidR="00C26F8B">
        <w:t>salah</w:t>
      </w:r>
      <w:r w:rsidR="002D1E6F" w:rsidRPr="00756A00">
        <w:t xml:space="preserve">, </w:t>
      </w:r>
      <w:proofErr w:type="spellStart"/>
      <w:r w:rsidR="002D1E6F" w:rsidRPr="00756A00">
        <w:t>namun</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w:t>
      </w:r>
      <w:proofErr w:type="spellStart"/>
      <w:r w:rsidR="002D1E6F" w:rsidRPr="00756A00">
        <w:t>didalam</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w:t>
      </w:r>
      <w:proofErr w:type="spellStart"/>
      <w:r w:rsidR="002D1E6F" w:rsidRPr="00756A00">
        <w:t>maka</w:t>
      </w:r>
      <w:proofErr w:type="spellEnd"/>
      <w:r w:rsidR="002D1E6F" w:rsidRPr="00756A00">
        <w:t xml:space="preserve"> data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terjadi</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Meskipun</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merupakan</w:t>
      </w:r>
      <w:proofErr w:type="spellEnd"/>
      <w:r w:rsidR="002D1E6F" w:rsidRPr="00756A00">
        <w:t xml:space="preserve"> </w:t>
      </w:r>
      <w:r w:rsidR="00C26F8B">
        <w:t>salah</w:t>
      </w:r>
      <w:r w:rsidR="00C26F8B" w:rsidRPr="00756A00">
        <w:t xml:space="preserve"> </w:t>
      </w:r>
      <w:proofErr w:type="spellStart"/>
      <w:r w:rsidR="002D1E6F" w:rsidRPr="00756A00">
        <w:t>tersendiri</w:t>
      </w:r>
      <w:proofErr w:type="spellEnd"/>
      <w:r w:rsidR="002D1E6F" w:rsidRPr="00756A00">
        <w:t xml:space="preserve">, program yang </w:t>
      </w:r>
      <w:proofErr w:type="spellStart"/>
      <w:r w:rsidR="002D1E6F" w:rsidRPr="00756A00">
        <w:t>dirancang</w:t>
      </w:r>
      <w:proofErr w:type="spellEnd"/>
      <w:r w:rsidR="002D1E6F" w:rsidRPr="00756A00">
        <w:t xml:space="preserve"> </w:t>
      </w:r>
      <w:proofErr w:type="spellStart"/>
      <w:r w:rsidR="002D1E6F" w:rsidRPr="00756A00">
        <w:t>tidak</w:t>
      </w:r>
      <w:proofErr w:type="spellEnd"/>
      <w:r w:rsidR="002D1E6F" w:rsidRPr="00756A00">
        <w:t xml:space="preserve"> </w:t>
      </w:r>
      <w:proofErr w:type="spellStart"/>
      <w:r w:rsidR="002D1E6F" w:rsidRPr="00756A00">
        <w:t>dapat</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hanya</w:t>
      </w:r>
      <w:proofErr w:type="spellEnd"/>
      <w:r w:rsidR="002D1E6F" w:rsidRPr="00756A00">
        <w:t xml:space="preserve"> </w:t>
      </w:r>
      <w:proofErr w:type="spellStart"/>
      <w:r w:rsidR="002D1E6F" w:rsidRPr="00756A00">
        <w:t>mampu</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C26F8B">
        <w:t>kesalahan</w:t>
      </w:r>
      <w:proofErr w:type="spellEnd"/>
      <w:r w:rsidR="002D1E6F" w:rsidRPr="00756A00">
        <w:rPr>
          <w:i/>
          <w:iCs/>
        </w:rPr>
        <w:t xml:space="preserve"> </w:t>
      </w:r>
      <w:proofErr w:type="spellStart"/>
      <w:r w:rsidR="002D1E6F" w:rsidRPr="00756A00">
        <w:t>berdasarkan</w:t>
      </w:r>
      <w:proofErr w:type="spellEnd"/>
      <w:r w:rsidR="002D1E6F" w:rsidRPr="00756A00">
        <w:t xml:space="preserve"> </w:t>
      </w:r>
      <w:proofErr w:type="spellStart"/>
      <w:r w:rsidR="002D1E6F" w:rsidRPr="00756A00">
        <w:t>proyeksi</w:t>
      </w:r>
      <w:proofErr w:type="spellEnd"/>
      <w:r w:rsidR="002D1E6F" w:rsidRPr="00756A00">
        <w:t xml:space="preserve"> </w:t>
      </w:r>
      <w:proofErr w:type="spellStart"/>
      <w:r w:rsidR="002D1E6F" w:rsidRPr="00756A00">
        <w:t>tiap</w:t>
      </w:r>
      <w:proofErr w:type="spellEnd"/>
      <w:r w:rsidR="002D1E6F" w:rsidRPr="00756A00">
        <w:t xml:space="preserve"> </w:t>
      </w:r>
      <w:proofErr w:type="spellStart"/>
      <w:r w:rsidR="002D1E6F" w:rsidRPr="00756A00">
        <w:t>sampel</w:t>
      </w:r>
      <w:proofErr w:type="spellEnd"/>
      <w:r w:rsidR="002D1E6F" w:rsidRPr="00756A00">
        <w:t xml:space="preserve">. Setelah data </w:t>
      </w:r>
      <w:proofErr w:type="spellStart"/>
      <w:r w:rsidR="00C26F8B">
        <w:t>kesalahan</w:t>
      </w:r>
      <w:proofErr w:type="spellEnd"/>
      <w:r w:rsidR="00C26F8B" w:rsidRPr="00756A00">
        <w:rPr>
          <w:i/>
          <w:iCs/>
        </w:rPr>
        <w:t xml:space="preserve"> </w:t>
      </w:r>
      <w:r w:rsidR="002D1E6F" w:rsidRPr="00756A00">
        <w:rPr>
          <w:i/>
          <w:iCs/>
        </w:rPr>
        <w:t>5</w:t>
      </w:r>
      <w:r w:rsidR="002D1E6F" w:rsidRPr="00756A00">
        <w:t xml:space="preserve"> </w:t>
      </w:r>
      <w:proofErr w:type="spellStart"/>
      <w:r w:rsidR="002D1E6F" w:rsidRPr="00756A00">
        <w:t>mencapai</w:t>
      </w:r>
      <w:proofErr w:type="spellEnd"/>
      <w:r w:rsidR="002D1E6F" w:rsidRPr="00756A00">
        <w:t xml:space="preserve">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2D1E6F" w:rsidRPr="00756A00">
        <w:t xml:space="preserve">, </w:t>
      </w:r>
      <w:proofErr w:type="spellStart"/>
      <w:r w:rsidR="002D1E6F" w:rsidRPr="00756A00">
        <w:t>yakni</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berosilasi</w:t>
      </w:r>
      <w:proofErr w:type="spellEnd"/>
      <w:r w:rsidR="002D1E6F" w:rsidRPr="00756A00">
        <w:t xml:space="preserve">, data </w:t>
      </w:r>
      <w:proofErr w:type="spellStart"/>
      <w:r w:rsidR="006B4C1E">
        <w:t>kesalahan</w:t>
      </w:r>
      <w:proofErr w:type="spellEnd"/>
      <w:r w:rsidR="002D1E6F" w:rsidRPr="00756A00">
        <w:rPr>
          <w:i/>
          <w:iCs/>
        </w:rPr>
        <w:t xml:space="preserve"> 5</w:t>
      </w:r>
      <w:r w:rsidR="002D1E6F" w:rsidRPr="00756A00">
        <w:t xml:space="preserve"> </w:t>
      </w:r>
      <w:proofErr w:type="spellStart"/>
      <w:r w:rsidR="002D1E6F" w:rsidRPr="00756A00">
        <w:t>menghasilkan</w:t>
      </w:r>
      <w:proofErr w:type="spellEnd"/>
      <w:r w:rsidR="002D1E6F" w:rsidRPr="00756A00">
        <w:t xml:space="preserve"> </w:t>
      </w:r>
      <w:proofErr w:type="spellStart"/>
      <w:r w:rsidR="002D1E6F" w:rsidRPr="00756A00">
        <w:t>bacaan</w:t>
      </w:r>
      <w:proofErr w:type="spellEnd"/>
      <w:r w:rsidR="002D1E6F" w:rsidRPr="00756A00">
        <w:t xml:space="preserve"> sensor yang </w:t>
      </w:r>
      <w:proofErr w:type="spellStart"/>
      <w:r w:rsidR="002D1E6F" w:rsidRPr="00756A00">
        <w:t>mirip</w:t>
      </w:r>
      <w:proofErr w:type="spellEnd"/>
      <w:r w:rsidR="002D1E6F" w:rsidRPr="00756A00">
        <w:t xml:space="preserve"> </w:t>
      </w:r>
      <w:proofErr w:type="spellStart"/>
      <w:r w:rsidR="002D1E6F" w:rsidRPr="00756A00">
        <w:t>dengan</w:t>
      </w:r>
      <w:proofErr w:type="spellEnd"/>
      <w:r w:rsidR="002D1E6F" w:rsidRPr="00756A00">
        <w:t xml:space="preserve"> data normal, yang </w:t>
      </w:r>
      <w:proofErr w:type="spellStart"/>
      <w:r w:rsidR="002D1E6F" w:rsidRPr="00756A00">
        <w:t>menyebabkan</w:t>
      </w:r>
      <w:proofErr w:type="spellEnd"/>
      <w:r w:rsidR="002D1E6F" w:rsidRPr="00756A00">
        <w:t xml:space="preserve"> data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C26F8B" w:rsidRPr="00756A00">
        <w:rPr>
          <w:i/>
          <w:iCs/>
        </w:rPr>
        <w:t xml:space="preserve">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Misklasifikasi</w:t>
      </w:r>
      <w:proofErr w:type="spellEnd"/>
      <w:r w:rsidR="002D1E6F" w:rsidRPr="00756A00">
        <w:t xml:space="preserve">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memiliki</w:t>
      </w:r>
      <w:proofErr w:type="spellEnd"/>
      <w:r w:rsidR="002D1E6F" w:rsidRPr="00756A00">
        <w:t xml:space="preserve"> </w:t>
      </w:r>
      <w:proofErr w:type="spellStart"/>
      <w:r w:rsidR="002D1E6F" w:rsidRPr="00756A00">
        <w:t>penyebab</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namun</w:t>
      </w:r>
      <w:proofErr w:type="spellEnd"/>
      <w:r w:rsidR="002D1E6F" w:rsidRPr="00756A00">
        <w:t xml:space="preserve"> pada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6B4C1E">
        <w:t>kesalahan</w:t>
      </w:r>
      <w:proofErr w:type="spellEnd"/>
      <w:r w:rsidR="006B4C1E" w:rsidRPr="00756A00">
        <w:rPr>
          <w:i/>
          <w:iCs/>
        </w:rPr>
        <w:t xml:space="preserve"> </w:t>
      </w:r>
      <w:proofErr w:type="spellStart"/>
      <w:r w:rsidR="002D1E6F" w:rsidRPr="00756A00">
        <w:t>disebabkan</w:t>
      </w:r>
      <w:proofErr w:type="spellEnd"/>
      <w:r w:rsidR="002D1E6F" w:rsidRPr="00756A00">
        <w:t xml:space="preserve"> oleh </w:t>
      </w:r>
      <w:proofErr w:type="spellStart"/>
      <w:r w:rsidR="002D1E6F" w:rsidRPr="00756A00">
        <w:t>masukan</w:t>
      </w:r>
      <w:proofErr w:type="spellEnd"/>
      <w:r w:rsidR="002D1E6F" w:rsidRPr="00756A00">
        <w:t xml:space="preserve"> </w:t>
      </w:r>
      <w:r w:rsidR="002D1E6F" w:rsidRPr="00756A00">
        <w:rPr>
          <w:i/>
          <w:iCs/>
        </w:rPr>
        <w:t xml:space="preserve">step </w:t>
      </w:r>
      <w:proofErr w:type="spellStart"/>
      <w:r w:rsidR="002D1E6F" w:rsidRPr="00756A00">
        <w:t>berupa</w:t>
      </w:r>
      <w:proofErr w:type="spellEnd"/>
      <w:r w:rsidR="002D1E6F" w:rsidRPr="00756A00">
        <w:t xml:space="preserve"> </w:t>
      </w:r>
      <w:proofErr w:type="spellStart"/>
      <w:r w:rsidR="002D1E6F" w:rsidRPr="00756A00">
        <w:t>penurunan</w:t>
      </w:r>
      <w:proofErr w:type="spellEnd"/>
      <w:r w:rsidR="002D1E6F" w:rsidRPr="00756A00">
        <w:t xml:space="preserve"> </w:t>
      </w:r>
      <w:proofErr w:type="spellStart"/>
      <w:r w:rsidR="002D1E6F" w:rsidRPr="00756A00">
        <w:t>tekanan</w:t>
      </w:r>
      <w:proofErr w:type="spellEnd"/>
      <w:r w:rsidR="002D1E6F" w:rsidRPr="00756A00">
        <w:t xml:space="preserve"> </w:t>
      </w:r>
      <w:proofErr w:type="spellStart"/>
      <w:r w:rsidR="002D1E6F" w:rsidRPr="00756A00">
        <w:t>umpan</w:t>
      </w:r>
      <w:proofErr w:type="spellEnd"/>
      <w:r w:rsidR="002D1E6F" w:rsidRPr="00756A00">
        <w:t xml:space="preserve"> C.</w:t>
      </w:r>
    </w:p>
    <w:p w14:paraId="7B8C0066" w14:textId="54C37471" w:rsidR="00123241" w:rsidRPr="00756A00" w:rsidRDefault="009626A3" w:rsidP="005C562D">
      <w:pPr>
        <w:spacing w:after="0" w:line="360" w:lineRule="auto"/>
        <w:ind w:firstLine="567"/>
      </w:pPr>
      <w:r>
        <w:rPr>
          <w:noProof/>
        </w:rPr>
        <w:lastRenderedPageBreak/>
        <mc:AlternateContent>
          <mc:Choice Requires="wpg">
            <w:drawing>
              <wp:anchor distT="0" distB="0" distL="114300" distR="114300" simplePos="0" relativeHeight="251708416" behindDoc="0" locked="0" layoutInCell="1" allowOverlap="1" wp14:anchorId="6956F102" wp14:editId="027AC505">
                <wp:simplePos x="0" y="0"/>
                <wp:positionH relativeFrom="column">
                  <wp:posOffset>356722</wp:posOffset>
                </wp:positionH>
                <wp:positionV relativeFrom="paragraph">
                  <wp:posOffset>-4785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1BB2F080" w:rsidR="00E96541" w:rsidRPr="00F426FD" w:rsidRDefault="00E96541" w:rsidP="0004334E">
                              <w:pPr>
                                <w:pStyle w:val="Caption"/>
                                <w:rPr>
                                  <w:noProof/>
                                </w:rPr>
                              </w:pPr>
                              <w:bookmarkStart w:id="140" w:name="_Toc59571632"/>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15</w:t>
                              </w:r>
                              <w:r w:rsidR="003A7DC9">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80"/>
                          </a:graphicData>
                        </a:graphic>
                      </wpg:graphicFrame>
                    </wpg:wgp>
                  </a:graphicData>
                </a:graphic>
              </wp:anchor>
            </w:drawing>
          </mc:Choice>
          <mc:Fallback>
            <w:pict>
              <v:group w14:anchorId="6956F102" id="Group 36" o:spid="_x0000_s1092" style="position:absolute;left:0;text-align:left;margin-left:28.1pt;margin-top:-.4pt;width:5in;height:245.25pt;z-index:251708416"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BKKJ8Fw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93"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1BB2F080" w:rsidR="00E96541" w:rsidRPr="00F426FD" w:rsidRDefault="00E96541" w:rsidP="0004334E">
                        <w:pPr>
                          <w:pStyle w:val="Caption"/>
                          <w:rPr>
                            <w:noProof/>
                          </w:rPr>
                        </w:pPr>
                        <w:bookmarkStart w:id="141" w:name="_Toc59571632"/>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15</w:t>
                        </w:r>
                        <w:r w:rsidR="003A7DC9">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41"/>
                      </w:p>
                    </w:txbxContent>
                  </v:textbox>
                </v:shape>
                <v:shape id="Chart 33" o:spid="_x0000_s1094"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81" o:title=""/>
                  <o:lock v:ext="edit" aspectratio="f"/>
                </v:shape>
                <w10:wrap type="topAndBottom"/>
              </v:group>
            </w:pict>
          </mc:Fallback>
        </mc:AlternateContent>
      </w:r>
    </w:p>
    <w:p w14:paraId="22C99D1A" w14:textId="506F9975" w:rsidR="00125007" w:rsidRDefault="002D1E6F" w:rsidP="00756A00">
      <w:pPr>
        <w:spacing w:after="0" w:line="360" w:lineRule="auto"/>
        <w:ind w:firstLine="567"/>
      </w:pP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kecil</w:t>
      </w:r>
      <w:proofErr w:type="spellEnd"/>
      <w:r w:rsidRPr="00756A00">
        <w:t xml:space="preserve"> </w:t>
      </w:r>
      <w:proofErr w:type="spellStart"/>
      <w:r w:rsidRPr="00756A00">
        <w:t>memiliki</w:t>
      </w:r>
      <w:proofErr w:type="spellEnd"/>
      <w:r w:rsidRPr="00756A00">
        <w:t xml:space="preserve"> </w:t>
      </w:r>
      <w:proofErr w:type="spellStart"/>
      <w:r w:rsidRPr="00756A00">
        <w:t>berpengaruh</w:t>
      </w:r>
      <w:proofErr w:type="spellEnd"/>
      <w:r w:rsidRPr="00756A00">
        <w:t xml:space="preserve"> </w:t>
      </w:r>
      <w:proofErr w:type="spellStart"/>
      <w:r w:rsidRPr="00756A00">
        <w:t>terhadap</w:t>
      </w:r>
      <w:proofErr w:type="spellEnd"/>
      <w:r w:rsidRPr="00756A00">
        <w:t xml:space="preserve"> </w:t>
      </w:r>
      <w:proofErr w:type="spellStart"/>
      <w:r w:rsidRPr="00756A00">
        <w:t>deteksi</w:t>
      </w:r>
      <w:proofErr w:type="spellEnd"/>
      <w:r w:rsidRPr="00756A00">
        <w:t xml:space="preserve"> data normal. Gambar </w:t>
      </w:r>
      <w:r w:rsidR="006F4B3E" w:rsidRPr="00756A00">
        <w:t>V</w:t>
      </w:r>
      <w:r w:rsidRPr="00756A00">
        <w:t>.1</w:t>
      </w:r>
      <w:r w:rsidR="00BE707C">
        <w:t>5</w:t>
      </w:r>
      <w:r w:rsidRPr="00756A00">
        <w:t xml:space="preserve"> </w:t>
      </w:r>
      <w:proofErr w:type="spellStart"/>
      <w:r w:rsidRPr="00756A00">
        <w:t>merupakan</w:t>
      </w:r>
      <w:proofErr w:type="spellEnd"/>
      <w:r w:rsidRPr="00756A00">
        <w:t xml:space="preserve"> </w:t>
      </w:r>
      <w:proofErr w:type="spellStart"/>
      <w:r w:rsidRPr="00756A00">
        <w:t>akurasi</w:t>
      </w:r>
      <w:proofErr w:type="spellEnd"/>
      <w:r w:rsidRPr="00756A00">
        <w:t xml:space="preserve"> program </w:t>
      </w:r>
      <w:proofErr w:type="spellStart"/>
      <w:r w:rsidRPr="00756A00">
        <w:t>dalam</w:t>
      </w:r>
      <w:proofErr w:type="spellEnd"/>
      <w:r w:rsidRPr="00756A00">
        <w:t xml:space="preserve"> </w:t>
      </w:r>
      <w:proofErr w:type="spellStart"/>
      <w:r w:rsidRPr="00756A00">
        <w:t>melakukan</w:t>
      </w:r>
      <w:proofErr w:type="spellEnd"/>
      <w:r w:rsidRPr="00756A00">
        <w:t xml:space="preserve"> </w:t>
      </w:r>
      <w:proofErr w:type="spellStart"/>
      <w:r w:rsidRPr="00756A00">
        <w:t>klasifikasi</w:t>
      </w:r>
      <w:proofErr w:type="spellEnd"/>
      <w:r w:rsidRPr="00756A00">
        <w:t xml:space="preserve"> </w:t>
      </w:r>
      <w:proofErr w:type="spellStart"/>
      <w:r w:rsidRPr="00756A00">
        <w:t>terhadap</w:t>
      </w:r>
      <w:proofErr w:type="spellEnd"/>
      <w:r w:rsidRPr="00756A00">
        <w:t xml:space="preserve"> data normal </w:t>
      </w:r>
      <w:proofErr w:type="spellStart"/>
      <w:r w:rsidRPr="00756A00">
        <w:t>dari</w:t>
      </w:r>
      <w:proofErr w:type="spellEnd"/>
      <w:r w:rsidRPr="00756A00">
        <w:t xml:space="preserve"> </w:t>
      </w:r>
      <w:proofErr w:type="spellStart"/>
      <w:r w:rsidRPr="00756A00">
        <w:t>pengujian</w:t>
      </w:r>
      <w:proofErr w:type="spellEnd"/>
      <w:r w:rsidRPr="00756A00">
        <w:t xml:space="preserve"> program </w:t>
      </w:r>
      <w:proofErr w:type="spellStart"/>
      <w:r w:rsidRPr="00756A00">
        <w:t>menggunakan</w:t>
      </w:r>
      <w:proofErr w:type="spellEnd"/>
      <w:r w:rsidRPr="00756A00">
        <w:t xml:space="preserve"> data </w:t>
      </w:r>
      <w:proofErr w:type="spellStart"/>
      <w:r w:rsidR="00EE4EEB">
        <w:t>latih</w:t>
      </w:r>
      <w:proofErr w:type="spellEnd"/>
      <w:r w:rsidRPr="00756A00">
        <w:t xml:space="preserve">. Hasil </w:t>
      </w:r>
      <w:proofErr w:type="spellStart"/>
      <w:r w:rsidRPr="00756A00">
        <w:t>tersebut</w:t>
      </w:r>
      <w:proofErr w:type="spellEnd"/>
      <w:r w:rsidRPr="00756A00">
        <w:t xml:space="preserve"> </w:t>
      </w:r>
      <w:proofErr w:type="spellStart"/>
      <w:r w:rsidRPr="00756A00">
        <w:t>didapatkan</w:t>
      </w:r>
      <w:proofErr w:type="spellEnd"/>
      <w:r w:rsidRPr="00756A00">
        <w:t xml:space="preserve"> </w:t>
      </w:r>
      <w:proofErr w:type="spellStart"/>
      <w:r w:rsidRPr="00756A00">
        <w:t>karena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WCSS yang </w:t>
      </w:r>
      <w:proofErr w:type="spellStart"/>
      <w:r w:rsidRPr="00756A00">
        <w:t>digunakan</w:t>
      </w:r>
      <w:proofErr w:type="spellEnd"/>
      <w:r w:rsidRPr="00756A00">
        <w:t xml:space="preserve"> </w:t>
      </w:r>
      <w:proofErr w:type="spellStart"/>
      <w:r w:rsidRPr="00756A00">
        <w:t>terlalu</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 xml:space="preserve">means </w:t>
      </w:r>
      <w:proofErr w:type="spellStart"/>
      <w:r w:rsidRPr="00756A00">
        <w:t>akan</w:t>
      </w:r>
      <w:proofErr w:type="spellEnd"/>
      <w:r w:rsidRPr="00756A00">
        <w:t xml:space="preserve"> </w:t>
      </w:r>
      <w:proofErr w:type="spellStart"/>
      <w:r w:rsidRPr="00756A00">
        <w:t>melakukan</w:t>
      </w:r>
      <w:proofErr w:type="spellEnd"/>
      <w:r w:rsidRPr="00756A00">
        <w:t xml:space="preserve"> </w:t>
      </w:r>
      <w:proofErr w:type="spellStart"/>
      <w:r w:rsidRPr="00756A00">
        <w:t>pelabelan</w:t>
      </w:r>
      <w:proofErr w:type="spellEnd"/>
      <w:r w:rsidRPr="00756A00">
        <w:t xml:space="preserve"> data </w:t>
      </w:r>
      <w:proofErr w:type="spellStart"/>
      <w:r w:rsidRPr="00756A00">
        <w:t>tanpa</w:t>
      </w:r>
      <w:proofErr w:type="spellEnd"/>
      <w:r w:rsidRPr="00756A00">
        <w:t xml:space="preserve"> </w:t>
      </w:r>
      <w:proofErr w:type="spellStart"/>
      <w:r w:rsidRPr="00756A00">
        <w:t>menunggu</w:t>
      </w:r>
      <w:proofErr w:type="spellEnd"/>
      <w:r w:rsidRPr="00756A00">
        <w:t xml:space="preserve"> </w:t>
      </w:r>
      <w:proofErr w:type="spellStart"/>
      <w:r w:rsidRPr="00756A00">
        <w:t>nilai</w:t>
      </w:r>
      <w:proofErr w:type="spellEnd"/>
      <w:r w:rsidRPr="00756A00">
        <w:t xml:space="preserve"> </w:t>
      </w:r>
      <w:proofErr w:type="spellStart"/>
      <w:r w:rsidRPr="00756A00">
        <w:t>rasio</w:t>
      </w:r>
      <w:proofErr w:type="spellEnd"/>
      <w:r w:rsidRPr="00756A00">
        <w:t xml:space="preserve"> WCSS </w:t>
      </w:r>
      <w:proofErr w:type="spellStart"/>
      <w:r w:rsidRPr="00756A00">
        <w:t>mencapai</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yang </w:t>
      </w:r>
      <w:proofErr w:type="spellStart"/>
      <w:r w:rsidRPr="00756A00">
        <w:t>kemudian</w:t>
      </w:r>
      <w:proofErr w:type="spellEnd"/>
      <w:r w:rsidRPr="00756A00">
        <w:t xml:space="preserve"> </w:t>
      </w:r>
      <w:proofErr w:type="spellStart"/>
      <w:r w:rsidRPr="00756A00">
        <w:t>menyebabkan</w:t>
      </w:r>
      <w:proofErr w:type="spellEnd"/>
      <w:r w:rsidRPr="00756A00">
        <w:t xml:space="preserve"> </w:t>
      </w:r>
      <w:proofErr w:type="spellStart"/>
      <w:r w:rsidR="00EE4EEB">
        <w:rPr>
          <w:iCs/>
        </w:rPr>
        <w:t>pengelompokan</w:t>
      </w:r>
      <w:proofErr w:type="spellEnd"/>
      <w:r w:rsidR="00EE4EEB" w:rsidRPr="00C055FF">
        <w:t xml:space="preserve"> </w:t>
      </w:r>
      <w:r w:rsidRPr="00756A00">
        <w:t xml:space="preserve">dan </w:t>
      </w:r>
      <w:proofErr w:type="spellStart"/>
      <w:r w:rsidRPr="00756A00">
        <w:t>klasifikasi</w:t>
      </w:r>
      <w:proofErr w:type="spellEnd"/>
      <w:r w:rsidRPr="00756A00">
        <w:t xml:space="preserve"> </w:t>
      </w:r>
      <w:proofErr w:type="spellStart"/>
      <w:r w:rsidRPr="00756A00">
        <w:t>akan</w:t>
      </w:r>
      <w:proofErr w:type="spellEnd"/>
      <w:r w:rsidRPr="00756A00">
        <w:t xml:space="preserve"> </w:t>
      </w:r>
      <w:proofErr w:type="spellStart"/>
      <w:r w:rsidRPr="00756A00">
        <w:t>langsung</w:t>
      </w:r>
      <w:proofErr w:type="spellEnd"/>
      <w:r w:rsidRPr="00756A00">
        <w:t xml:space="preserve"> </w:t>
      </w:r>
      <w:proofErr w:type="spellStart"/>
      <w:r w:rsidRPr="00756A00">
        <w:t>dijalankan</w:t>
      </w:r>
      <w:proofErr w:type="spellEnd"/>
      <w:r w:rsidRPr="00756A00">
        <w:t xml:space="preserve"> </w:t>
      </w:r>
      <w:proofErr w:type="spellStart"/>
      <w:r w:rsidRPr="00756A00">
        <w:t>karena</w:t>
      </w:r>
      <w:proofErr w:type="spellEnd"/>
      <w:r w:rsidRPr="00756A00">
        <w:t xml:space="preserve"> program </w:t>
      </w:r>
      <w:proofErr w:type="spellStart"/>
      <w:r w:rsidRPr="00756A00">
        <w:t>selalu</w:t>
      </w:r>
      <w:proofErr w:type="spellEnd"/>
      <w:r w:rsidRPr="00756A00">
        <w:t xml:space="preserve"> </w:t>
      </w:r>
      <w:proofErr w:type="spellStart"/>
      <w:r w:rsidRPr="00756A00">
        <w:t>berasumsi</w:t>
      </w:r>
      <w:proofErr w:type="spellEnd"/>
      <w:r w:rsidRPr="00756A00">
        <w:t xml:space="preserve"> </w:t>
      </w:r>
      <w:proofErr w:type="spellStart"/>
      <w:r w:rsidRPr="00756A00">
        <w:t>bahwa</w:t>
      </w:r>
      <w:proofErr w:type="spellEnd"/>
      <w:r w:rsidRPr="00756A00">
        <w:t xml:space="preserve"> </w:t>
      </w:r>
      <w:proofErr w:type="spellStart"/>
      <w:r w:rsidRPr="00756A00">
        <w:t>terdapat</w:t>
      </w:r>
      <w:proofErr w:type="spellEnd"/>
      <w:r w:rsidRPr="00756A00">
        <w:t xml:space="preserve"> data</w:t>
      </w:r>
      <w:r w:rsidRPr="00756A00">
        <w:rPr>
          <w:i/>
          <w:iCs/>
        </w:rPr>
        <w:t xml:space="preserve"> </w:t>
      </w:r>
      <w:r w:rsidR="006B4C1E">
        <w:t>salah</w:t>
      </w:r>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data normal yang </w:t>
      </w:r>
      <w:proofErr w:type="spellStart"/>
      <w:r w:rsidRPr="00756A00">
        <w:t>kecil</w:t>
      </w:r>
      <w:proofErr w:type="spellEnd"/>
      <w:r w:rsidRPr="00756A00">
        <w:t>,</w:t>
      </w:r>
      <w:r w:rsidR="006B4C1E">
        <w:t xml:space="preserve"> </w:t>
      </w:r>
      <w:r w:rsidRPr="00756A00">
        <w:t xml:space="preserve">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akan</w:t>
      </w:r>
      <w:proofErr w:type="spellEnd"/>
      <w:r w:rsidRPr="00756A00">
        <w:t xml:space="preserve"> </w:t>
      </w:r>
      <w:proofErr w:type="spellStart"/>
      <w:r w:rsidRPr="00756A00">
        <w:t>mengalami</w:t>
      </w:r>
      <w:proofErr w:type="spellEnd"/>
      <w:r w:rsidRPr="00756A00">
        <w:t xml:space="preserve"> </w:t>
      </w:r>
      <w:proofErr w:type="spellStart"/>
      <w:r w:rsidRPr="00756A00">
        <w:t>kesulitan</w:t>
      </w:r>
      <w:proofErr w:type="spellEnd"/>
      <w:r w:rsidRPr="00756A00">
        <w:t xml:space="preserve"> </w:t>
      </w:r>
      <w:proofErr w:type="spellStart"/>
      <w:r w:rsidRPr="00756A00">
        <w:t>dalam</w:t>
      </w:r>
      <w:proofErr w:type="spellEnd"/>
      <w:r w:rsidRPr="00756A00">
        <w:t xml:space="preserve"> </w:t>
      </w:r>
      <w:proofErr w:type="spellStart"/>
      <w:r w:rsidRPr="00756A00">
        <w:t>mengenali</w:t>
      </w:r>
      <w:proofErr w:type="spellEnd"/>
      <w:r w:rsidRPr="00756A00">
        <w:t xml:space="preserve"> </w:t>
      </w:r>
      <w:proofErr w:type="spellStart"/>
      <w:r w:rsidRPr="00756A00">
        <w:t>sampel</w:t>
      </w:r>
      <w:proofErr w:type="spellEnd"/>
      <w:r w:rsidRPr="00756A00">
        <w:t xml:space="preserve"> normal, dan </w:t>
      </w:r>
      <w:proofErr w:type="spellStart"/>
      <w:r w:rsidRPr="00756A00">
        <w:t>justru</w:t>
      </w:r>
      <w:proofErr w:type="spellEnd"/>
      <w:r w:rsidRPr="00756A00">
        <w:t xml:space="preserve"> </w:t>
      </w:r>
      <w:proofErr w:type="spellStart"/>
      <w:r w:rsidRPr="00756A00">
        <w:t>akan</w:t>
      </w:r>
      <w:proofErr w:type="spellEnd"/>
      <w:r w:rsidRPr="00756A00">
        <w:t xml:space="preserve"> </w:t>
      </w:r>
      <w:proofErr w:type="spellStart"/>
      <w:r w:rsidRPr="00756A00">
        <w:t>memprediksi</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t xml:space="preserve">. Hal </w:t>
      </w:r>
      <w:proofErr w:type="spellStart"/>
      <w:r w:rsidRPr="00756A00">
        <w:t>ini</w:t>
      </w:r>
      <w:proofErr w:type="spellEnd"/>
      <w:r w:rsidRPr="00756A00">
        <w:t xml:space="preserve"> </w:t>
      </w:r>
      <w:proofErr w:type="spellStart"/>
      <w:r w:rsidRPr="00756A00">
        <w:t>merupakan</w:t>
      </w:r>
      <w:proofErr w:type="spellEnd"/>
      <w:r w:rsidRPr="00756A00">
        <w:t xml:space="preserve"> </w:t>
      </w:r>
      <w:proofErr w:type="spellStart"/>
      <w:r w:rsidRPr="00756A00">
        <w:t>akibat</w:t>
      </w:r>
      <w:proofErr w:type="spellEnd"/>
      <w:r w:rsidRPr="00756A00">
        <w:t xml:space="preserve"> </w:t>
      </w:r>
      <w:proofErr w:type="spellStart"/>
      <w:r w:rsidRPr="00756A00">
        <w:t>dari</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pada </w:t>
      </w:r>
      <w:proofErr w:type="spellStart"/>
      <w:r w:rsidRPr="00756A00">
        <w:t>tahap</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Pelabelan</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w:t>
      </w:r>
      <w:proofErr w:type="spellStart"/>
      <w:r w:rsidRPr="00756A00">
        <w:t>atau</w:t>
      </w:r>
      <w:proofErr w:type="spellEnd"/>
      <w:r w:rsidRPr="00756A00">
        <w:t xml:space="preserve"> </w:t>
      </w:r>
      <w:proofErr w:type="spellStart"/>
      <w:r w:rsidRPr="00756A00">
        <w:t>secara</w:t>
      </w:r>
      <w:proofErr w:type="spellEnd"/>
      <w:r w:rsidRPr="00756A00">
        <w:t xml:space="preserve"> </w:t>
      </w:r>
      <w:proofErr w:type="spellStart"/>
      <w:r w:rsidRPr="00756A00">
        <w:t>lebih</w:t>
      </w:r>
      <w:proofErr w:type="spellEnd"/>
      <w:r w:rsidRPr="00756A00">
        <w:t xml:space="preserve"> </w:t>
      </w:r>
      <w:proofErr w:type="spellStart"/>
      <w:r w:rsidRPr="00756A00">
        <w:t>spesifik</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rPr>
          <w:i/>
        </w:rPr>
        <w:t xml:space="preserve"> </w:t>
      </w:r>
      <w:r w:rsidRPr="00756A00">
        <w:t xml:space="preserve">oleh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hasil</w:t>
      </w:r>
      <w:proofErr w:type="spellEnd"/>
      <w:r w:rsidRPr="00756A00">
        <w:t xml:space="preserve"> </w:t>
      </w:r>
      <w:proofErr w:type="spellStart"/>
      <w:r w:rsidRPr="00756A00">
        <w:t>pelabelan</w:t>
      </w:r>
      <w:proofErr w:type="spellEnd"/>
      <w:r w:rsidRPr="00756A00">
        <w:t xml:space="preserve"> </w:t>
      </w:r>
      <w:proofErr w:type="spellStart"/>
      <w:r w:rsidRPr="00756A00">
        <w:t>akan</w:t>
      </w:r>
      <w:proofErr w:type="spellEnd"/>
      <w:r w:rsidRPr="00756A00">
        <w:t xml:space="preserve"> </w:t>
      </w:r>
      <w:proofErr w:type="spellStart"/>
      <w:r w:rsidRPr="00756A00">
        <w:t>digunakan</w:t>
      </w:r>
      <w:proofErr w:type="spellEnd"/>
      <w:r w:rsidRPr="00756A00">
        <w:t xml:space="preserve"> oleh SVM </w:t>
      </w:r>
      <w:proofErr w:type="spellStart"/>
      <w:r w:rsidRPr="00756A00">
        <w:t>untuk</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memisahkan</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normal dan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Pr="00756A00">
        <w:t xml:space="preserve">. Pada </w:t>
      </w: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rendah</w:t>
      </w:r>
      <w:proofErr w:type="spellEnd"/>
      <w:r w:rsidRPr="00756A00">
        <w:t xml:space="preserve">, SVM </w:t>
      </w:r>
      <w:proofErr w:type="spellStart"/>
      <w:r w:rsidRPr="00756A00">
        <w:t>akan</w:t>
      </w:r>
      <w:proofErr w:type="spellEnd"/>
      <w:r w:rsidRPr="00756A00">
        <w:t xml:space="preserve"> </w:t>
      </w:r>
      <w:proofErr w:type="spellStart"/>
      <w:r w:rsidRPr="00756A00">
        <w:t>lebih</w:t>
      </w:r>
      <w:proofErr w:type="spellEnd"/>
      <w:r w:rsidRPr="00756A00">
        <w:t xml:space="preserve"> </w:t>
      </w:r>
      <w:proofErr w:type="spellStart"/>
      <w:r w:rsidRPr="00756A00">
        <w:t>peka</w:t>
      </w:r>
      <w:proofErr w:type="spellEnd"/>
      <w:r w:rsidRPr="00756A00">
        <w:t xml:space="preserve"> </w:t>
      </w:r>
      <w:proofErr w:type="spellStart"/>
      <w:r w:rsidRPr="00756A00">
        <w:t>terhadap</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006B4C1E" w:rsidRPr="00756A00">
        <w:rPr>
          <w:i/>
        </w:rPr>
        <w:t xml:space="preserve"> </w:t>
      </w:r>
      <w:r w:rsidRPr="00756A00">
        <w:t xml:space="preserve">dan </w:t>
      </w:r>
      <w:proofErr w:type="spellStart"/>
      <w:r w:rsidRPr="00756A00">
        <w:t>kurang</w:t>
      </w:r>
      <w:proofErr w:type="spellEnd"/>
      <w:r w:rsidRPr="00756A00">
        <w:t xml:space="preserve"> </w:t>
      </w:r>
      <w:proofErr w:type="spellStart"/>
      <w:r w:rsidRPr="00756A00">
        <w:t>memperdulikan</w:t>
      </w:r>
      <w:proofErr w:type="spellEnd"/>
      <w:r w:rsidRPr="00756A00">
        <w:t xml:space="preserve"> data </w:t>
      </w:r>
      <w:proofErr w:type="spellStart"/>
      <w:r w:rsidRPr="00756A00">
        <w:t>berlabel</w:t>
      </w:r>
      <w:proofErr w:type="spellEnd"/>
      <w:r w:rsidRPr="00756A00">
        <w:t xml:space="preserve"> normal. </w:t>
      </w:r>
      <w:proofErr w:type="spellStart"/>
      <w:r w:rsidRPr="00756A00">
        <w:t>Sebagai</w:t>
      </w:r>
      <w:proofErr w:type="spellEnd"/>
      <w:r w:rsidRPr="00756A00">
        <w:t xml:space="preserve"> </w:t>
      </w:r>
      <w:proofErr w:type="spellStart"/>
      <w:r w:rsidRPr="00756A00">
        <w:t>konsekuensi</w:t>
      </w:r>
      <w:proofErr w:type="spellEnd"/>
      <w:r w:rsidRPr="00756A00">
        <w:t xml:space="preserve">, SVM </w:t>
      </w:r>
      <w:proofErr w:type="spellStart"/>
      <w:r w:rsidRPr="00756A00">
        <w:t>akan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melintasi</w:t>
      </w:r>
      <w:proofErr w:type="spellEnd"/>
      <w:r w:rsidRPr="00756A00">
        <w:t xml:space="preserve"> </w:t>
      </w:r>
      <w:proofErr w:type="spellStart"/>
      <w:r w:rsidR="00630EDB">
        <w:t>kelompok</w:t>
      </w:r>
      <w:proofErr w:type="spellEnd"/>
      <w:r w:rsidR="00630EDB">
        <w:t xml:space="preserve"> </w:t>
      </w:r>
      <w:r w:rsidRPr="00756A00">
        <w:t xml:space="preserve">data normal </w:t>
      </w:r>
      <w:proofErr w:type="spellStart"/>
      <w:r w:rsidRPr="00756A00">
        <w:t>tersebut</w:t>
      </w:r>
      <w:proofErr w:type="spellEnd"/>
      <w:r w:rsidRPr="00756A00">
        <w:t xml:space="preserve"> demi </w:t>
      </w:r>
      <w:r w:rsidRPr="00756A00">
        <w:lastRenderedPageBreak/>
        <w:t xml:space="preserve">data </w:t>
      </w:r>
      <w:proofErr w:type="spellStart"/>
      <w:r w:rsidRPr="00756A00">
        <w:t>berlabel</w:t>
      </w:r>
      <w:proofErr w:type="spellEnd"/>
      <w:r w:rsidRPr="00756A00">
        <w:t xml:space="preserve"> </w:t>
      </w:r>
      <w:r w:rsidR="006B4C1E">
        <w:rPr>
          <w:iCs/>
        </w:rPr>
        <w:t>salah</w:t>
      </w:r>
      <w:r w:rsidRPr="00756A00">
        <w:rPr>
          <w:i/>
        </w:rPr>
        <w:t xml:space="preserve">. </w:t>
      </w:r>
      <w:proofErr w:type="spellStart"/>
      <w:r w:rsidRPr="00756A00">
        <w:t>Sedangkan</w:t>
      </w:r>
      <w:proofErr w:type="spellEnd"/>
      <w:r w:rsidRPr="00756A00">
        <w:t xml:space="preserve"> </w:t>
      </w:r>
      <w:proofErr w:type="spellStart"/>
      <w:r w:rsidRPr="00756A00">
        <w:t>apabila</w:t>
      </w:r>
      <w:proofErr w:type="spellEnd"/>
      <w:r w:rsidRPr="00756A00">
        <w:t xml:space="preserve"> data normal </w:t>
      </w:r>
      <w:proofErr w:type="spellStart"/>
      <w:r w:rsidRPr="00756A00">
        <w:t>memiliki</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1,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normal </w:t>
      </w:r>
      <w:proofErr w:type="spellStart"/>
      <w:r w:rsidRPr="00756A00">
        <w:t>akan</w:t>
      </w:r>
      <w:proofErr w:type="spellEnd"/>
      <w:r w:rsidRPr="00756A00">
        <w:t xml:space="preserve"> </w:t>
      </w:r>
      <w:proofErr w:type="spellStart"/>
      <w:r w:rsidRPr="00756A00">
        <w:t>sama</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w:t>
      </w:r>
      <w:proofErr w:type="spellStart"/>
      <w:r w:rsidRPr="00756A00">
        <w:t>alih-alih</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menembus</w:t>
      </w:r>
      <w:proofErr w:type="spellEnd"/>
      <w:r w:rsidRPr="00756A00">
        <w:t xml:space="preserve"> </w:t>
      </w:r>
      <w:proofErr w:type="spellStart"/>
      <w:r w:rsidR="00433840">
        <w:t>kelompok</w:t>
      </w:r>
      <w:proofErr w:type="spellEnd"/>
      <w:r w:rsidR="00433840">
        <w:t xml:space="preserve"> </w:t>
      </w:r>
      <w:r w:rsidRPr="00756A00">
        <w:t xml:space="preserve">data </w:t>
      </w:r>
      <w:proofErr w:type="spellStart"/>
      <w:r w:rsidRPr="00756A00">
        <w:t>berlabel</w:t>
      </w:r>
      <w:proofErr w:type="spellEnd"/>
      <w:r w:rsidRPr="00756A00">
        <w:t xml:space="preserve"> normal, SVM </w:t>
      </w:r>
      <w:proofErr w:type="spellStart"/>
      <w:r w:rsidRPr="00756A00">
        <w:t>justru</w:t>
      </w:r>
      <w:proofErr w:type="spellEnd"/>
      <w:r w:rsidRPr="00756A00">
        <w:t xml:space="preserve"> </w:t>
      </w:r>
      <w:proofErr w:type="spellStart"/>
      <w:r w:rsidRPr="00756A00">
        <w:t>ak</w:t>
      </w:r>
      <w:r w:rsidRPr="00756A00">
        <w:softHyphen/>
      </w:r>
      <w:r w:rsidRPr="00756A00">
        <w:softHyphen/>
        <w:t>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w:t>
      </w:r>
      <w:proofErr w:type="spellStart"/>
      <w:r w:rsidRPr="00756A00">
        <w:t>diujung</w:t>
      </w:r>
      <w:proofErr w:type="spellEnd"/>
      <w:r w:rsidRPr="00756A00">
        <w:t xml:space="preserve"> </w:t>
      </w:r>
      <w:proofErr w:type="spellStart"/>
      <w:r w:rsidR="00433840">
        <w:t>kelompok</w:t>
      </w:r>
      <w:proofErr w:type="spellEnd"/>
      <w:r w:rsidR="00433840">
        <w:t xml:space="preserve"> </w:t>
      </w:r>
      <w:r w:rsidRPr="00756A00">
        <w:t xml:space="preserve">normal, </w:t>
      </w:r>
      <w:proofErr w:type="spellStart"/>
      <w:r w:rsidRPr="00756A00">
        <w:t>karena</w:t>
      </w:r>
      <w:proofErr w:type="spellEnd"/>
      <w:r w:rsidRPr="00756A00">
        <w:t xml:space="preserve"> SVM </w:t>
      </w:r>
      <w:proofErr w:type="spellStart"/>
      <w:r w:rsidRPr="00756A00">
        <w:t>tidak</w:t>
      </w:r>
      <w:proofErr w:type="spellEnd"/>
      <w:r w:rsidRPr="00756A00">
        <w:t xml:space="preserve"> </w:t>
      </w:r>
      <w:proofErr w:type="spellStart"/>
      <w:r w:rsidRPr="00756A00">
        <w:t>lagi</w:t>
      </w:r>
      <w:proofErr w:type="spellEnd"/>
      <w:r w:rsidRPr="00756A00">
        <w:t xml:space="preserve"> </w:t>
      </w:r>
      <w:proofErr w:type="spellStart"/>
      <w:r w:rsidRPr="00756A00">
        <w:t>lebih</w:t>
      </w:r>
      <w:proofErr w:type="spellEnd"/>
      <w:r w:rsidRPr="00756A00">
        <w:t xml:space="preserve"> </w:t>
      </w:r>
      <w:proofErr w:type="spellStart"/>
      <w:r w:rsidRPr="00756A00">
        <w:t>sensitif</w:t>
      </w:r>
      <w:proofErr w:type="spellEnd"/>
      <w:r w:rsidRPr="00756A00">
        <w:t xml:space="preserve"> </w:t>
      </w:r>
      <w:proofErr w:type="spellStart"/>
      <w:r w:rsidRPr="00756A00">
        <w:t>terhadap</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dan </w:t>
      </w:r>
      <w:proofErr w:type="spellStart"/>
      <w:r w:rsidRPr="00756A00">
        <w:t>sebagai</w:t>
      </w:r>
      <w:proofErr w:type="spellEnd"/>
      <w:r w:rsidRPr="00756A00">
        <w:t xml:space="preserve"> </w:t>
      </w:r>
      <w:proofErr w:type="spellStart"/>
      <w:r w:rsidRPr="00756A00">
        <w:t>hasilnya</w:t>
      </w:r>
      <w:proofErr w:type="spellEnd"/>
      <w:r w:rsidRPr="00756A00">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data normal.</w:t>
      </w:r>
    </w:p>
    <w:p w14:paraId="0DB2BDC2" w14:textId="2711B331" w:rsidR="002D1E6F" w:rsidRPr="00756A00" w:rsidRDefault="002D1E6F" w:rsidP="001743F6">
      <w:pPr>
        <w:spacing w:after="0" w:line="360" w:lineRule="auto"/>
        <w:ind w:firstLine="567"/>
      </w:pPr>
      <w:r w:rsidRPr="00756A00">
        <w:t xml:space="preserve">Dari </w:t>
      </w:r>
      <w:proofErr w:type="spellStart"/>
      <w:r w:rsidRPr="00756A00">
        <w:t>pengujian</w:t>
      </w:r>
      <w:proofErr w:type="spellEnd"/>
      <w:r w:rsidRPr="00756A00">
        <w:t xml:space="preserve"> </w:t>
      </w:r>
      <w:r w:rsidR="00756A00">
        <w:t xml:space="preserve">yang </w:t>
      </w:r>
      <w:proofErr w:type="spellStart"/>
      <w:r w:rsidR="00756A00">
        <w:t>telah</w:t>
      </w:r>
      <w:proofErr w:type="spellEnd"/>
      <w:r w:rsidR="00756A00">
        <w:t xml:space="preserve"> </w:t>
      </w:r>
      <w:proofErr w:type="spellStart"/>
      <w:r w:rsidR="00756A00">
        <w:t>dilakukan</w:t>
      </w:r>
      <w:proofErr w:type="spellEnd"/>
      <w:r w:rsidRPr="00756A00">
        <w:t xml:space="preserve">, </w:t>
      </w:r>
      <w:proofErr w:type="spellStart"/>
      <w:r w:rsidRPr="00756A00">
        <w:t>dapat</w:t>
      </w:r>
      <w:proofErr w:type="spellEnd"/>
      <w:r w:rsidRPr="00756A00">
        <w:t xml:space="preserve"> </w:t>
      </w:r>
      <w:proofErr w:type="spellStart"/>
      <w:r w:rsidRPr="00756A00">
        <w:t>dilihat</w:t>
      </w:r>
      <w:proofErr w:type="spellEnd"/>
      <w:r w:rsidRPr="00756A00">
        <w:t xml:space="preserve"> </w:t>
      </w:r>
      <w:proofErr w:type="spellStart"/>
      <w:r w:rsidRPr="00756A00">
        <w:t>bahwa</w:t>
      </w:r>
      <w:proofErr w:type="spellEnd"/>
      <w:r w:rsidRPr="00756A00">
        <w:t xml:space="preserve"> program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relatif</w:t>
      </w:r>
      <w:proofErr w:type="spellEnd"/>
      <w:r w:rsidRPr="00756A00">
        <w:t xml:space="preserve"> </w:t>
      </w:r>
      <w:proofErr w:type="spellStart"/>
      <w:r w:rsidR="00756A00">
        <w:t>rendah</w:t>
      </w:r>
      <w:proofErr w:type="spellEnd"/>
      <w:r w:rsidRPr="00756A00">
        <w:t xml:space="preserve">, </w:t>
      </w:r>
      <w:proofErr w:type="spellStart"/>
      <w:r w:rsidRPr="00756A00">
        <w:t>dengan</w:t>
      </w:r>
      <w:proofErr w:type="spellEnd"/>
      <w:r w:rsidRPr="00756A00">
        <w:t xml:space="preserve"> </w:t>
      </w:r>
      <w:proofErr w:type="spellStart"/>
      <w:r w:rsidRPr="00756A00">
        <w:t>akurasi</w:t>
      </w:r>
      <w:proofErr w:type="spellEnd"/>
      <w:r w:rsidRPr="00756A00">
        <w:t xml:space="preserve"> paling </w:t>
      </w:r>
      <w:proofErr w:type="spellStart"/>
      <w:r w:rsidRPr="00756A00">
        <w:t>rendah</w:t>
      </w:r>
      <w:proofErr w:type="spellEnd"/>
      <w:r w:rsidRPr="00756A00">
        <w:t xml:space="preserve"> </w:t>
      </w:r>
      <w:proofErr w:type="spellStart"/>
      <w:r w:rsidRPr="00756A00">
        <w:t>sebesar</w:t>
      </w:r>
      <w:proofErr w:type="spellEnd"/>
      <w:r w:rsidRPr="00756A00">
        <w:t xml:space="preserve"> </w:t>
      </w:r>
      <w:r w:rsidR="009626A3" w:rsidRPr="009626A3">
        <w:t>59,67%</w:t>
      </w:r>
      <w:r w:rsidRPr="009626A3">
        <w:rPr>
          <w:b/>
          <w:bCs/>
        </w:rPr>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1), dan </w:t>
      </w:r>
      <w:proofErr w:type="spellStart"/>
      <w:r w:rsidRPr="00756A00">
        <w:t>tertinggi</w:t>
      </w:r>
      <w:proofErr w:type="spellEnd"/>
      <w:r w:rsidRPr="00756A00">
        <w:t xml:space="preserve"> </w:t>
      </w:r>
      <w:proofErr w:type="spellStart"/>
      <w:r w:rsidRPr="00756A00">
        <w:t>sebesar</w:t>
      </w:r>
      <w:proofErr w:type="spellEnd"/>
      <w:r w:rsidRPr="00756A00">
        <w:t xml:space="preserve"> </w:t>
      </w:r>
      <w:r w:rsidR="009626A3" w:rsidRPr="009626A3">
        <w:t>60,45%</w:t>
      </w:r>
      <w:r w:rsidRPr="009626A3">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0</w:t>
      </w:r>
      <w:r w:rsidR="00756A00">
        <w:t>,</w:t>
      </w:r>
      <w:r w:rsidRPr="00756A00">
        <w:t>3).</w:t>
      </w:r>
      <w:r w:rsidR="001743F6">
        <w:t xml:space="preserve"> </w:t>
      </w:r>
      <w:r w:rsidRPr="00756A00">
        <w:t xml:space="preserve">Program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keslahan</w:t>
      </w:r>
      <w:proofErr w:type="spellEnd"/>
      <w:r w:rsidRPr="00756A00">
        <w:rPr>
          <w:i/>
          <w:iCs/>
        </w:rPr>
        <w:t xml:space="preserve"> </w:t>
      </w:r>
      <w:proofErr w:type="spellStart"/>
      <w:r w:rsidRPr="00756A00">
        <w:t>apabila</w:t>
      </w:r>
      <w:proofErr w:type="spellEnd"/>
      <w:r w:rsidRPr="00756A00">
        <w:t xml:space="preserve"> data </w:t>
      </w:r>
      <w:r w:rsidR="006B4C1E">
        <w:rPr>
          <w:iCs/>
        </w:rPr>
        <w:t>salah</w:t>
      </w:r>
      <w:r w:rsidR="006B4C1E" w:rsidRPr="00756A00">
        <w:rPr>
          <w:i/>
        </w:rPr>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2 dan 6, </w:t>
      </w:r>
      <w:proofErr w:type="spellStart"/>
      <w:r w:rsidRPr="00756A00">
        <w:t>namun</w:t>
      </w:r>
      <w:proofErr w:type="spellEnd"/>
      <w:r w:rsidRPr="00756A00">
        <w:t xml:space="preserve"> </w:t>
      </w:r>
      <w:proofErr w:type="spellStart"/>
      <w:r w:rsidRPr="00756A00">
        <w:t>untuk</w:t>
      </w:r>
      <w:proofErr w:type="spellEnd"/>
      <w:r w:rsidRPr="00756A00">
        <w:t xml:space="preserve"> </w:t>
      </w:r>
      <w:proofErr w:type="spellStart"/>
      <w:r w:rsidR="006B4C1E">
        <w:t>kesalahan</w:t>
      </w:r>
      <w:proofErr w:type="spellEnd"/>
      <w:r w:rsidR="006B4C1E">
        <w:t xml:space="preserve"> </w:t>
      </w:r>
      <w:r w:rsidRPr="00756A00">
        <w:t xml:space="preserve">yang </w:t>
      </w:r>
      <w:proofErr w:type="spellStart"/>
      <w:r w:rsidRPr="00756A00">
        <w:t>diproyeksikan</w:t>
      </w:r>
      <w:proofErr w:type="spellEnd"/>
      <w:r w:rsidRPr="00756A00">
        <w:t xml:space="preserve"> di</w:t>
      </w:r>
      <w:r w:rsidR="006B4C1E">
        <w:t xml:space="preserve"> </w:t>
      </w:r>
      <w:proofErr w:type="spellStart"/>
      <w:r w:rsidRPr="00756A00">
        <w:t>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5 dan 7, </w:t>
      </w:r>
      <w:proofErr w:type="spellStart"/>
      <w:r w:rsidRPr="00756A00">
        <w:t>akurasi</w:t>
      </w:r>
      <w:proofErr w:type="spellEnd"/>
      <w:r w:rsidRPr="00756A00">
        <w:t xml:space="preserve"> </w:t>
      </w:r>
      <w:proofErr w:type="spellStart"/>
      <w:r w:rsidRPr="00756A00">
        <w:t>klasifikasi</w:t>
      </w:r>
      <w:proofErr w:type="spellEnd"/>
      <w:r w:rsidRPr="00756A00">
        <w:t xml:space="preserve"> program </w:t>
      </w:r>
      <w:proofErr w:type="spellStart"/>
      <w:r w:rsidRPr="00756A00">
        <w:t>menjadi</w:t>
      </w:r>
      <w:proofErr w:type="spellEnd"/>
      <w:r w:rsidRPr="00756A00">
        <w:t xml:space="preserve"> </w:t>
      </w:r>
      <w:proofErr w:type="spellStart"/>
      <w:r w:rsidRPr="00756A00">
        <w:t>rendah</w:t>
      </w:r>
      <w:proofErr w:type="spellEnd"/>
      <w:r w:rsidRPr="00756A00">
        <w:t xml:space="preserve">. </w:t>
      </w:r>
      <w:proofErr w:type="spellStart"/>
      <w:r w:rsidRPr="00756A00">
        <w:t>Seperti</w:t>
      </w:r>
      <w:proofErr w:type="spellEnd"/>
      <w:r w:rsidRPr="00756A00">
        <w:t xml:space="preserve"> yang </w:t>
      </w:r>
      <w:proofErr w:type="spellStart"/>
      <w:r w:rsidRPr="00756A00">
        <w:t>disebutkan</w:t>
      </w:r>
      <w:proofErr w:type="spellEnd"/>
      <w:r w:rsidRPr="00756A00">
        <w:t xml:space="preserve"> </w:t>
      </w:r>
      <w:proofErr w:type="spellStart"/>
      <w:r w:rsidRPr="00756A00">
        <w:t>sebelumnya</w:t>
      </w:r>
      <w:proofErr w:type="spellEnd"/>
      <w:r w:rsidRPr="00756A00">
        <w:t xml:space="preserve">, program </w:t>
      </w:r>
      <w:proofErr w:type="spellStart"/>
      <w:r w:rsidRPr="00756A00">
        <w:t>tidak</w:t>
      </w:r>
      <w:proofErr w:type="spellEnd"/>
      <w:r w:rsidRPr="00756A00">
        <w:t xml:space="preserve">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karena</w:t>
      </w:r>
      <w:proofErr w:type="spellEnd"/>
      <w:r w:rsidRPr="00756A00">
        <w:t xml:space="preserve"> </w:t>
      </w:r>
      <w:proofErr w:type="spellStart"/>
      <w:r w:rsidRPr="00756A00">
        <w:t>mereka</w:t>
      </w:r>
      <w:proofErr w:type="spellEnd"/>
      <w:r w:rsidRPr="00756A00">
        <w:t xml:space="preserve"> </w:t>
      </w:r>
      <w:proofErr w:type="spellStart"/>
      <w:r w:rsidRPr="00756A00">
        <w:t>memiliki</w:t>
      </w:r>
      <w:proofErr w:type="spellEnd"/>
      <w:r w:rsidRPr="00756A00">
        <w:t xml:space="preserve"> </w:t>
      </w:r>
      <w:proofErr w:type="spellStart"/>
      <w:r w:rsidRPr="00756A00">
        <w:t>bacaan</w:t>
      </w:r>
      <w:proofErr w:type="spellEnd"/>
      <w:r w:rsidRPr="00756A00">
        <w:t xml:space="preserve"> sensor yang </w:t>
      </w:r>
      <w:proofErr w:type="spellStart"/>
      <w:r w:rsidRPr="00756A00">
        <w:t>mirip</w:t>
      </w:r>
      <w:proofErr w:type="spellEnd"/>
      <w:r w:rsidRPr="00756A00">
        <w:t xml:space="preserve"> </w:t>
      </w:r>
      <w:proofErr w:type="spellStart"/>
      <w:r w:rsidRPr="00756A00">
        <w:t>dengan</w:t>
      </w:r>
      <w:proofErr w:type="spellEnd"/>
      <w:r w:rsidRPr="00756A00">
        <w:t xml:space="preserve"> data normal, </w:t>
      </w:r>
      <w:proofErr w:type="spellStart"/>
      <w:r w:rsidRPr="00756A00">
        <w:t>sehingga</w:t>
      </w:r>
      <w:proofErr w:type="spellEnd"/>
      <w:r w:rsidRPr="00756A00">
        <w:t xml:space="preserve">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Untuk</w:t>
      </w:r>
      <w:proofErr w:type="spellEnd"/>
      <w:r w:rsidRPr="00756A00">
        <w:t xml:space="preserve"> data Tennessee Eastman Process,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secara</w:t>
      </w:r>
      <w:proofErr w:type="spellEnd"/>
      <w:r w:rsidRPr="00756A00">
        <w:t xml:space="preserve"> </w:t>
      </w:r>
      <w:proofErr w:type="spellStart"/>
      <w:r w:rsidRPr="00756A00">
        <w:t>terpisah</w:t>
      </w:r>
      <w:proofErr w:type="spellEnd"/>
      <w:r w:rsidRPr="00756A00">
        <w:t xml:space="preserve"> </w:t>
      </w:r>
      <w:proofErr w:type="spellStart"/>
      <w:r w:rsidRPr="00756A00">
        <w:t>dengan</w:t>
      </w:r>
      <w:proofErr w:type="spellEnd"/>
      <w:r w:rsidRPr="00756A00">
        <w:t xml:space="preserve"> </w:t>
      </w:r>
      <w:proofErr w:type="spellStart"/>
      <w:r w:rsidRPr="00756A00">
        <w:t>memperkecil</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r w:rsidRPr="00756A00">
        <w:t xml:space="preserve">pada kernel. </w:t>
      </w:r>
      <w:proofErr w:type="spellStart"/>
      <w:r w:rsidRPr="00756A00">
        <w:t>Perubahan</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menyebabkan</w:t>
      </w:r>
      <w:proofErr w:type="spellEnd"/>
      <w:r w:rsidRPr="00756A00">
        <w:t xml:space="preserve"> program </w:t>
      </w:r>
      <w:proofErr w:type="spellStart"/>
      <w:r w:rsidRPr="00756A00">
        <w:t>memperkecil</w:t>
      </w:r>
      <w:proofErr w:type="spellEnd"/>
      <w:r w:rsidRPr="00756A00">
        <w:t xml:space="preserve"> </w:t>
      </w:r>
      <w:proofErr w:type="spellStart"/>
      <w:r w:rsidRPr="00756A00">
        <w:t>rentang</w:t>
      </w:r>
      <w:proofErr w:type="spellEnd"/>
      <w:r w:rsidRPr="00756A00">
        <w:t xml:space="preserve"> </w:t>
      </w:r>
      <w:proofErr w:type="spellStart"/>
      <w:r w:rsidRPr="00756A00">
        <w:t>kemiripan</w:t>
      </w:r>
      <w:proofErr w:type="spellEnd"/>
      <w:r w:rsidRPr="00756A00">
        <w:t xml:space="preserve"> </w:t>
      </w:r>
      <w:proofErr w:type="spellStart"/>
      <w:r w:rsidRPr="00756A00">
        <w:t>dari</w:t>
      </w:r>
      <w:proofErr w:type="spellEnd"/>
      <w:r w:rsidRPr="00756A00">
        <w:t xml:space="preserve"> data </w:t>
      </w:r>
      <w:proofErr w:type="spellStart"/>
      <w:r w:rsidRPr="00756A00">
        <w:t>referensi</w:t>
      </w:r>
      <w:proofErr w:type="spellEnd"/>
      <w:r w:rsidRPr="00756A00">
        <w:t xml:space="preserve">, </w:t>
      </w:r>
      <w:proofErr w:type="spellStart"/>
      <w:r w:rsidRPr="00756A00">
        <w:t>sehingga</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akan</w:t>
      </w:r>
      <w:proofErr w:type="spellEnd"/>
      <w:r w:rsidRPr="00756A00">
        <w:t xml:space="preserve"> </w:t>
      </w:r>
      <w:proofErr w:type="spellStart"/>
      <w:r w:rsidRPr="00756A00">
        <w:t>diproyeksikan</w:t>
      </w:r>
      <w:proofErr w:type="spellEnd"/>
      <w:r w:rsidRPr="00756A00">
        <w:t xml:space="preserve"> </w:t>
      </w:r>
      <w:proofErr w:type="spellStart"/>
      <w:r w:rsidRPr="00756A00">
        <w:t>terpisah</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walau</w:t>
      </w:r>
      <w:proofErr w:type="spellEnd"/>
      <w:r w:rsidRPr="00756A00">
        <w:t xml:space="preserve"> </w:t>
      </w:r>
      <w:proofErr w:type="spellStart"/>
      <w:r w:rsidRPr="00756A00">
        <w:t>begitu</w:t>
      </w:r>
      <w:proofErr w:type="spellEnd"/>
      <w:r w:rsidRPr="00756A00">
        <w:t xml:space="preserve">, data normal juga </w:t>
      </w:r>
      <w:proofErr w:type="spellStart"/>
      <w:r w:rsidRPr="00756A00">
        <w:t>akan</w:t>
      </w:r>
      <w:proofErr w:type="spellEnd"/>
      <w:r w:rsidRPr="00756A00">
        <w:t xml:space="preserve"> </w:t>
      </w:r>
      <w:proofErr w:type="spellStart"/>
      <w:r w:rsidRPr="00756A00">
        <w:t>dipisahkan</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dengan</w:t>
      </w:r>
      <w:proofErr w:type="spellEnd"/>
      <w:r w:rsidRPr="00756A00">
        <w:t xml:space="preserve"> </w:t>
      </w:r>
      <w:proofErr w:type="spellStart"/>
      <w:r w:rsidRPr="00756A00">
        <w:t>alasan</w:t>
      </w:r>
      <w:proofErr w:type="spellEnd"/>
      <w:r w:rsidRPr="00756A00">
        <w:t xml:space="preserve"> yang </w:t>
      </w:r>
      <w:proofErr w:type="spellStart"/>
      <w:r w:rsidRPr="00756A00">
        <w:t>sama</w:t>
      </w:r>
      <w:proofErr w:type="spellEnd"/>
      <w:r w:rsidRPr="00756A00">
        <w:t xml:space="preserve"> </w:t>
      </w:r>
      <w:proofErr w:type="spellStart"/>
      <w:r w:rsidRPr="00756A00">
        <w:t>seperti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menyebabkan</w:t>
      </w:r>
      <w:proofErr w:type="spellEnd"/>
      <w:r w:rsidRPr="00756A00">
        <w:t xml:space="preserve"> program </w:t>
      </w:r>
      <w:proofErr w:type="spellStart"/>
      <w:r w:rsidRPr="00756A00">
        <w:t>akan</w:t>
      </w:r>
      <w:proofErr w:type="spellEnd"/>
      <w:r w:rsidRPr="00756A00">
        <w:t xml:space="preserve"> </w:t>
      </w:r>
      <w:proofErr w:type="spellStart"/>
      <w:r w:rsidRPr="00756A00">
        <w:t>mendeteksi</w:t>
      </w:r>
      <w:proofErr w:type="spellEnd"/>
      <w:r w:rsidRPr="00756A00">
        <w:t xml:space="preserve"> data normal </w:t>
      </w:r>
      <w:proofErr w:type="spellStart"/>
      <w:r w:rsidRPr="00756A00">
        <w:t>sebagai</w:t>
      </w:r>
      <w:proofErr w:type="spellEnd"/>
      <w:r w:rsidRPr="00756A00">
        <w:t xml:space="preserve"> data </w:t>
      </w:r>
      <w:proofErr w:type="spellStart"/>
      <w:r w:rsidR="006B4C1E">
        <w:t>kesalahan</w:t>
      </w:r>
      <w:proofErr w:type="spellEnd"/>
      <w:r w:rsidRPr="00756A00">
        <w:t xml:space="preserve">. </w:t>
      </w:r>
    </w:p>
    <w:p w14:paraId="5DF44F50" w14:textId="671B1247" w:rsidR="00314B20" w:rsidRDefault="002D1E6F" w:rsidP="0085577F">
      <w:pPr>
        <w:spacing w:after="0" w:line="360" w:lineRule="auto"/>
        <w:ind w:firstLine="567"/>
      </w:pPr>
      <w:proofErr w:type="spellStart"/>
      <w:r w:rsidRPr="00756A00">
        <w:t>Pengujian</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0</w:t>
      </w:r>
      <w:r w:rsidR="00ED674D">
        <w:t>,</w:t>
      </w:r>
      <w:r w:rsidRPr="00756A00">
        <w:t xml:space="preserve">3 </w:t>
      </w:r>
      <w:proofErr w:type="spellStart"/>
      <w:r w:rsidRPr="00756A00">
        <w:t>dapat</w:t>
      </w:r>
      <w:proofErr w:type="spellEnd"/>
      <w:r w:rsidRPr="00756A00">
        <w:t xml:space="preserve"> </w:t>
      </w:r>
      <w:proofErr w:type="spellStart"/>
      <w:r w:rsidRPr="00756A00">
        <w:t>mencapai</w:t>
      </w:r>
      <w:proofErr w:type="spellEnd"/>
      <w:r w:rsidRPr="00756A00">
        <w:t xml:space="preserve"> </w:t>
      </w:r>
      <w:proofErr w:type="spellStart"/>
      <w:r w:rsidRPr="00756A00">
        <w:t>nilai</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lagi</w:t>
      </w:r>
      <w:proofErr w:type="spellEnd"/>
      <w:r w:rsidRPr="00756A00">
        <w:t xml:space="preserve"> </w:t>
      </w:r>
      <w:proofErr w:type="spellStart"/>
      <w:r w:rsidRPr="00756A00">
        <w:t>apabila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program </w:t>
      </w:r>
      <w:proofErr w:type="spellStart"/>
      <w:r w:rsidRPr="00756A00">
        <w:t>sesuai</w:t>
      </w:r>
      <w:proofErr w:type="spellEnd"/>
      <w:r w:rsidRPr="00756A00">
        <w:t xml:space="preserve"> </w:t>
      </w:r>
      <w:proofErr w:type="spellStart"/>
      <w:r w:rsidRPr="00756A00">
        <w:t>dengan</w:t>
      </w:r>
      <w:proofErr w:type="spellEnd"/>
      <w:r w:rsidRPr="00756A00">
        <w:t xml:space="preserve"> </w:t>
      </w:r>
      <w:proofErr w:type="spellStart"/>
      <w:r w:rsidRPr="00756A00">
        <w:t>rasio</w:t>
      </w:r>
      <w:proofErr w:type="spellEnd"/>
      <w:r w:rsidRPr="00756A00">
        <w:t xml:space="preserve"> WCSS </w:t>
      </w:r>
      <w:proofErr w:type="spellStart"/>
      <w:r w:rsidRPr="00756A00">
        <w:t>ketika</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masuk</w:t>
      </w:r>
      <w:proofErr w:type="spellEnd"/>
      <w:r w:rsidRPr="00756A00">
        <w:t xml:space="preserve"> </w:t>
      </w:r>
      <w:proofErr w:type="spellStart"/>
      <w:r w:rsidRPr="00756A00">
        <w:t>ke</w:t>
      </w:r>
      <w:proofErr w:type="spellEnd"/>
      <w:r w:rsidRPr="00756A00">
        <w:t xml:space="preserve"> </w:t>
      </w:r>
      <w:proofErr w:type="spellStart"/>
      <w:r w:rsidRPr="00756A00">
        <w:t>dalam</w:t>
      </w:r>
      <w:proofErr w:type="spellEnd"/>
      <w:r w:rsidRPr="00756A00">
        <w:t xml:space="preserve"> program. </w:t>
      </w:r>
      <w:proofErr w:type="spellStart"/>
      <w:r w:rsidRPr="00756A00">
        <w:t>Meskipun</w:t>
      </w:r>
      <w:proofErr w:type="spellEnd"/>
      <w:r w:rsidRPr="00756A00">
        <w:t xml:space="preserve"> </w:t>
      </w:r>
      <w:proofErr w:type="spellStart"/>
      <w:r w:rsidRPr="00756A00">
        <w:t>begitu</w:t>
      </w:r>
      <w:proofErr w:type="spellEnd"/>
      <w:r w:rsidRPr="00756A00">
        <w:t xml:space="preserve">, </w:t>
      </w:r>
      <w:proofErr w:type="spellStart"/>
      <w:r w:rsidRPr="00756A00">
        <w:t>penentuan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yang </w:t>
      </w:r>
      <w:proofErr w:type="spellStart"/>
      <w:r w:rsidRPr="00756A00">
        <w:t>tepat</w:t>
      </w:r>
      <w:proofErr w:type="spellEnd"/>
      <w:r w:rsidRPr="00756A00">
        <w:t xml:space="preserve"> </w:t>
      </w:r>
      <w:proofErr w:type="spellStart"/>
      <w:r w:rsidRPr="00756A00">
        <w:t>sulit</w:t>
      </w:r>
      <w:proofErr w:type="spellEnd"/>
      <w:r w:rsidRPr="00756A00">
        <w:t xml:space="preserve"> </w:t>
      </w:r>
      <w:proofErr w:type="spellStart"/>
      <w:r w:rsidRPr="00756A00">
        <w:t>untuk</w:t>
      </w:r>
      <w:proofErr w:type="spellEnd"/>
      <w:r w:rsidRPr="00756A00">
        <w:t xml:space="preserve"> </w:t>
      </w:r>
      <w:proofErr w:type="spellStart"/>
      <w:r w:rsidRPr="00756A00">
        <w:t>ditentukan</w:t>
      </w:r>
      <w:proofErr w:type="spellEnd"/>
      <w:r w:rsidRPr="00756A00">
        <w:t xml:space="preserve">, </w:t>
      </w:r>
      <w:proofErr w:type="spellStart"/>
      <w:r w:rsidRPr="00756A00">
        <w:t>karena</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rendah</w:t>
      </w:r>
      <w:proofErr w:type="spellEnd"/>
      <w:r w:rsidRPr="00756A00">
        <w:t xml:space="preserve">, </w:t>
      </w:r>
      <w:proofErr w:type="spellStart"/>
      <w:r w:rsidRPr="00756A00">
        <w:t>maka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akan</w:t>
      </w:r>
      <w:proofErr w:type="spellEnd"/>
      <w:r w:rsidRPr="00756A00">
        <w:t xml:space="preserve"> </w:t>
      </w:r>
      <w:proofErr w:type="spellStart"/>
      <w:r w:rsidRPr="00756A00">
        <w:t>tetap</w:t>
      </w:r>
      <w:proofErr w:type="spellEnd"/>
      <w:r w:rsidRPr="00756A00">
        <w:t xml:space="preserve"> </w:t>
      </w:r>
      <w:proofErr w:type="spellStart"/>
      <w:r w:rsidRPr="00756A00">
        <w:t>dijalankan</w:t>
      </w:r>
      <w:proofErr w:type="spellEnd"/>
      <w:r w:rsidRPr="00756A00">
        <w:t xml:space="preserve"> </w:t>
      </w:r>
      <w:proofErr w:type="spellStart"/>
      <w:r w:rsidRPr="00756A00">
        <w:t>meskipun</w:t>
      </w:r>
      <w:proofErr w:type="spellEnd"/>
      <w:r w:rsidRPr="00756A00">
        <w:t xml:space="preserve"> pada </w:t>
      </w:r>
      <w:proofErr w:type="spellStart"/>
      <w:r w:rsidR="00433840">
        <w:rPr>
          <w:rFonts w:cs="Times New Roman"/>
        </w:rPr>
        <w:t>penyangga</w:t>
      </w:r>
      <w:proofErr w:type="spellEnd"/>
      <w:r w:rsidR="00433840" w:rsidRPr="00756A00">
        <w:t xml:space="preserve"> </w:t>
      </w:r>
      <w:r w:rsidRPr="00756A00">
        <w:t xml:space="preserve">yang </w:t>
      </w:r>
      <w:proofErr w:type="spellStart"/>
      <w:r w:rsidRPr="00756A00">
        <w:t>dipenuhi</w:t>
      </w:r>
      <w:proofErr w:type="spellEnd"/>
      <w:r w:rsidRPr="00756A00">
        <w:t xml:space="preserve"> </w:t>
      </w:r>
      <w:proofErr w:type="spellStart"/>
      <w:r w:rsidRPr="00756A00">
        <w:t>dengan</w:t>
      </w:r>
      <w:proofErr w:type="spellEnd"/>
      <w:r w:rsidRPr="00756A00">
        <w:t xml:space="preserve"> data normal </w:t>
      </w:r>
      <w:proofErr w:type="spellStart"/>
      <w:r w:rsidRPr="00756A00">
        <w:t>saja</w:t>
      </w:r>
      <w:proofErr w:type="spellEnd"/>
      <w:r w:rsidRPr="00756A00">
        <w:t xml:space="preserve">. </w:t>
      </w:r>
      <w:proofErr w:type="spellStart"/>
      <w:r w:rsidRPr="00756A00">
        <w:t>Namun</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tinggi</w:t>
      </w:r>
      <w:proofErr w:type="spellEnd"/>
      <w:r w:rsidRPr="00756A00">
        <w:t xml:space="preserve">, </w:t>
      </w:r>
      <w:proofErr w:type="spellStart"/>
      <w:r w:rsidRPr="00756A00">
        <w:t>maka</w:t>
      </w:r>
      <w:proofErr w:type="spellEnd"/>
      <w:r w:rsidRPr="00756A00">
        <w:t xml:space="preserve"> </w:t>
      </w:r>
      <w:proofErr w:type="spellStart"/>
      <w:r w:rsidRPr="00756A00">
        <w:t>apabila</w:t>
      </w:r>
      <w:proofErr w:type="spellEnd"/>
      <w:r w:rsidRPr="00756A00">
        <w:t xml:space="preserve"> </w:t>
      </w:r>
      <w:proofErr w:type="spellStart"/>
      <w:r w:rsidRPr="00756A00">
        <w:t>terdapat</w:t>
      </w:r>
      <w:proofErr w:type="spellEnd"/>
      <w:r w:rsidRPr="00756A00">
        <w:t xml:space="preserve"> </w:t>
      </w:r>
      <w:proofErr w:type="spellStart"/>
      <w:r w:rsidRPr="00756A00">
        <w:t>tipe</w:t>
      </w:r>
      <w:proofErr w:type="spellEnd"/>
      <w:r w:rsidRPr="00756A00">
        <w:t xml:space="preserve"> </w:t>
      </w:r>
      <w:proofErr w:type="spellStart"/>
      <w:r w:rsidR="006B4C1E">
        <w:t>kesalahan</w:t>
      </w:r>
      <w:proofErr w:type="spellEnd"/>
      <w:r w:rsidR="006B4C1E" w:rsidRPr="00756A00">
        <w:rPr>
          <w:i/>
          <w:iCs/>
        </w:rPr>
        <w:t xml:space="preserve">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lastRenderedPageBreak/>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maka</w:t>
      </w:r>
      <w:proofErr w:type="spellEnd"/>
      <w:r w:rsidRPr="00756A00">
        <w:t xml:space="preserve"> </w:t>
      </w:r>
      <w:proofErr w:type="spellStart"/>
      <w:r w:rsidRPr="00756A00">
        <w:t>persebaran</w:t>
      </w:r>
      <w:proofErr w:type="spellEnd"/>
      <w:r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menghasilkan</w:t>
      </w:r>
      <w:proofErr w:type="spellEnd"/>
      <w:r w:rsidRPr="00756A00">
        <w:t xml:space="preserve"> </w:t>
      </w:r>
      <w:proofErr w:type="spellStart"/>
      <w:r w:rsidRPr="00756A00">
        <w:t>rasio</w:t>
      </w:r>
      <w:proofErr w:type="spellEnd"/>
      <w:r w:rsidRPr="00756A00">
        <w:t xml:space="preserve"> WCSS yang </w:t>
      </w:r>
      <w:proofErr w:type="spellStart"/>
      <w:r w:rsidRPr="00756A00">
        <w:t>relatif</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tidak</w:t>
      </w:r>
      <w:proofErr w:type="spellEnd"/>
      <w:r w:rsidRPr="00756A00">
        <w:t xml:space="preserve"> </w:t>
      </w:r>
      <w:proofErr w:type="spellStart"/>
      <w:r w:rsidRPr="00756A00">
        <w:t>akan</w:t>
      </w:r>
      <w:proofErr w:type="spellEnd"/>
      <w:r w:rsidRPr="00756A00">
        <w:t xml:space="preserve"> </w:t>
      </w:r>
      <w:proofErr w:type="spellStart"/>
      <w:r w:rsidRPr="00756A00">
        <w:t>dijalankan</w:t>
      </w:r>
      <w:proofErr w:type="spellEnd"/>
      <w:r w:rsidRPr="00756A00">
        <w:t xml:space="preserve"> dan </w:t>
      </w:r>
      <w:proofErr w:type="spellStart"/>
      <w:r w:rsidRPr="00756A00">
        <w:t>mengakibatkan</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tidak</w:t>
      </w:r>
      <w:proofErr w:type="spellEnd"/>
      <w:r w:rsidRPr="00756A00">
        <w:t xml:space="preserve"> </w:t>
      </w:r>
      <w:proofErr w:type="spellStart"/>
      <w:r w:rsidRPr="00756A00">
        <w:t>terdeteksi</w:t>
      </w:r>
      <w:proofErr w:type="spellEnd"/>
      <w:r w:rsidRPr="00756A00">
        <w:t xml:space="preserve"> oleh program. </w:t>
      </w:r>
      <w:proofErr w:type="spellStart"/>
      <w:r w:rsidRPr="00756A00">
        <w:t>Meskipun</w:t>
      </w:r>
      <w:proofErr w:type="spellEnd"/>
      <w:r w:rsidRPr="00756A00">
        <w:t xml:space="preserve"> </w:t>
      </w:r>
      <w:proofErr w:type="spellStart"/>
      <w:r w:rsidRPr="00756A00">
        <w:t>rasio</w:t>
      </w:r>
      <w:proofErr w:type="spellEnd"/>
      <w:r w:rsidRPr="00756A00">
        <w:t xml:space="preserve"> WCSS </w:t>
      </w:r>
      <w:proofErr w:type="spellStart"/>
      <w:r w:rsidRPr="00756A00">
        <w:t>dipilih</w:t>
      </w:r>
      <w:proofErr w:type="spellEnd"/>
      <w:r w:rsidRPr="00756A00">
        <w:t xml:space="preserve"> </w:t>
      </w:r>
      <w:proofErr w:type="spellStart"/>
      <w:r w:rsidRPr="00756A00">
        <w:t>karena</w:t>
      </w:r>
      <w:proofErr w:type="spellEnd"/>
      <w:r w:rsidRPr="00756A00">
        <w:t xml:space="preserve"> </w:t>
      </w:r>
      <w:proofErr w:type="spellStart"/>
      <w:r w:rsidRPr="00756A00">
        <w:t>merupakan</w:t>
      </w:r>
      <w:proofErr w:type="spellEnd"/>
      <w:r w:rsidRPr="00756A00">
        <w:t xml:space="preserve"> </w:t>
      </w:r>
      <w:proofErr w:type="spellStart"/>
      <w:r w:rsidRPr="00756A00">
        <w:t>metode</w:t>
      </w:r>
      <w:proofErr w:type="spellEnd"/>
      <w:r w:rsidRPr="00756A00">
        <w:t xml:space="preserve"> yang </w:t>
      </w:r>
      <w:proofErr w:type="spellStart"/>
      <w:r w:rsidRPr="00756A00">
        <w:t>sering</w:t>
      </w:r>
      <w:proofErr w:type="spellEnd"/>
      <w:r w:rsidRPr="00756A00">
        <w:t xml:space="preserve"> </w:t>
      </w:r>
      <w:proofErr w:type="spellStart"/>
      <w:r w:rsidRPr="00756A00">
        <w:t>digunakan</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w:t>
      </w:r>
      <w:proofErr w:type="spellStart"/>
      <w:r w:rsidRPr="00756A00">
        <w:t>jumlah</w:t>
      </w:r>
      <w:proofErr w:type="spellEnd"/>
      <w:r w:rsidRPr="00756A00">
        <w:t xml:space="preserve"> </w:t>
      </w:r>
      <w:proofErr w:type="spellStart"/>
      <w:r w:rsidRPr="00756A00">
        <w:t>kelas</w:t>
      </w:r>
      <w:proofErr w:type="spellEnd"/>
      <w:r w:rsidRPr="00756A00">
        <w:t xml:space="preserve"> yang optimal </w:t>
      </w:r>
      <w:proofErr w:type="spellStart"/>
      <w:r w:rsidRPr="00756A00">
        <w:t>untuk</w:t>
      </w:r>
      <w:proofErr w:type="spellEnd"/>
      <w:r w:rsidRPr="00756A00">
        <w:t xml:space="preserve"> </w:t>
      </w:r>
      <w:proofErr w:type="spellStart"/>
      <w:r w:rsidRPr="00756A00">
        <w:t>mengelompokkan</w:t>
      </w:r>
      <w:proofErr w:type="spellEnd"/>
      <w:r w:rsidRPr="00756A00">
        <w:t xml:space="preserve"> </w:t>
      </w:r>
      <w:proofErr w:type="spellStart"/>
      <w:r w:rsidRPr="00756A00">
        <w:t>sebuah</w:t>
      </w:r>
      <w:proofErr w:type="spellEnd"/>
      <w:r w:rsidRPr="00756A00">
        <w:t xml:space="preserve"> data, </w:t>
      </w:r>
      <w:proofErr w:type="spellStart"/>
      <w:r w:rsidRPr="00756A00">
        <w:t>namun</w:t>
      </w:r>
      <w:proofErr w:type="spellEnd"/>
      <w:r w:rsidRPr="00756A00">
        <w:t xml:space="preserve"> </w:t>
      </w:r>
      <w:proofErr w:type="spellStart"/>
      <w:r w:rsidRPr="00756A00">
        <w:t>penetapan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berupa</w:t>
      </w:r>
      <w:proofErr w:type="spellEnd"/>
      <w:r w:rsidRPr="00756A00">
        <w:t xml:space="preserve"> </w:t>
      </w:r>
      <w:proofErr w:type="spellStart"/>
      <w:r w:rsidRPr="00756A00">
        <w:t>rasio</w:t>
      </w:r>
      <w:proofErr w:type="spellEnd"/>
      <w:r w:rsidRPr="00756A00">
        <w:t xml:space="preserve"> WCSS </w:t>
      </w:r>
      <w:proofErr w:type="spellStart"/>
      <w:r w:rsidRPr="00756A00">
        <w:t>tidak</w:t>
      </w:r>
      <w:proofErr w:type="spellEnd"/>
      <w:r w:rsidRPr="00756A00">
        <w:t xml:space="preserve"> </w:t>
      </w:r>
      <w:proofErr w:type="spellStart"/>
      <w:r w:rsidRPr="00756A00">
        <w:t>efektif</w:t>
      </w:r>
      <w:proofErr w:type="spellEnd"/>
      <w:r w:rsidRPr="00756A00">
        <w:t xml:space="preserve"> </w:t>
      </w:r>
      <w:proofErr w:type="spellStart"/>
      <w:r w:rsidRPr="00756A00">
        <w:t>untuk</w:t>
      </w:r>
      <w:proofErr w:type="spellEnd"/>
      <w:r w:rsidRPr="00756A00">
        <w:t xml:space="preserve"> </w:t>
      </w:r>
      <w:proofErr w:type="spellStart"/>
      <w:r w:rsidRPr="00756A00">
        <w:t>digunakan</w:t>
      </w:r>
      <w:proofErr w:type="spellEnd"/>
      <w:r w:rsidRPr="00756A00">
        <w:t xml:space="preserve"> pada program yang </w:t>
      </w:r>
      <w:proofErr w:type="spellStart"/>
      <w:r w:rsidRPr="00756A00">
        <w:t>dirancang</w:t>
      </w:r>
      <w:proofErr w:type="spellEnd"/>
      <w:r w:rsidRPr="00756A00">
        <w:t xml:space="preserve">, </w:t>
      </w:r>
      <w:proofErr w:type="spellStart"/>
      <w:r w:rsidRPr="00756A00">
        <w:t>karena</w:t>
      </w:r>
      <w:proofErr w:type="spellEnd"/>
      <w:r w:rsidRPr="00756A00">
        <w:t xml:space="preserve"> data </w:t>
      </w:r>
      <w:r w:rsidR="006B4C1E">
        <w:t>salah</w:t>
      </w:r>
      <w:r w:rsidR="006B4C1E" w:rsidRPr="00756A00">
        <w:rPr>
          <w:i/>
          <w:iCs/>
        </w:rPr>
        <w:t xml:space="preserve">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maupun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w:t>
      </w:r>
    </w:p>
    <w:p w14:paraId="6A2106E9" w14:textId="77777777" w:rsidR="00035598" w:rsidRDefault="00035598" w:rsidP="00035598">
      <w:pPr>
        <w:keepNext/>
        <w:spacing w:after="0" w:line="360" w:lineRule="auto"/>
        <w:ind w:firstLine="567"/>
      </w:pPr>
      <w:r>
        <w:rPr>
          <w:noProof/>
        </w:rPr>
        <w:drawing>
          <wp:inline distT="0" distB="0" distL="0" distR="0" wp14:anchorId="371ABA11" wp14:editId="3AE51381">
            <wp:extent cx="4572000" cy="2743200"/>
            <wp:effectExtent l="0" t="0" r="0" b="0"/>
            <wp:docPr id="46" name="Chart 46">
              <a:extLst xmlns:a="http://schemas.openxmlformats.org/drawingml/2006/main">
                <a:ext uri="{FF2B5EF4-FFF2-40B4-BE49-F238E27FC236}">
                  <a16:creationId xmlns:a16="http://schemas.microsoft.com/office/drawing/2014/main" id="{17B8B7A5-4E07-4F05-87AF-4CC559E216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E7F517A" w14:textId="67A38DCC" w:rsidR="00AD65FB" w:rsidRDefault="00035598" w:rsidP="00035598">
      <w:pPr>
        <w:pStyle w:val="Caption"/>
      </w:pPr>
      <w:bookmarkStart w:id="142" w:name="_Toc59571633"/>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16</w:t>
      </w:r>
      <w:r w:rsidR="003A7DC9">
        <w:rPr>
          <w:noProof/>
        </w:rPr>
        <w:fldChar w:fldCharType="end"/>
      </w:r>
      <w:r>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r>
        <w:t xml:space="preserve"> Setelah </w:t>
      </w:r>
      <w:proofErr w:type="spellStart"/>
      <w:r>
        <w:t>Penyetelan</w:t>
      </w:r>
      <w:proofErr w:type="spellEnd"/>
      <w:r>
        <w:t xml:space="preserve"> Parameter</w:t>
      </w:r>
      <w:bookmarkEnd w:id="142"/>
    </w:p>
    <w:p w14:paraId="45FC36A8" w14:textId="426675E2" w:rsidR="00314B20" w:rsidRPr="0085577F" w:rsidRDefault="0085577F" w:rsidP="0085577F">
      <w:pPr>
        <w:spacing w:after="0" w:line="360" w:lineRule="auto"/>
        <w:ind w:firstLine="567"/>
      </w:pPr>
      <w:r w:rsidRPr="00035598">
        <w:t>Gambar</w:t>
      </w:r>
      <w:r w:rsidR="00035598">
        <w:t xml:space="preserve"> </w:t>
      </w:r>
      <w:r w:rsidRPr="00035598">
        <w:t>V.16</w:t>
      </w:r>
      <w:r w:rsidR="00AD65FB" w:rsidRPr="00035598">
        <w:t xml:space="preserve"> </w:t>
      </w:r>
      <w:proofErr w:type="spellStart"/>
      <w:r w:rsidR="00AD65FB">
        <w:t>merupakan</w:t>
      </w:r>
      <w:proofErr w:type="spellEnd"/>
      <w:r w:rsidR="00AD65FB">
        <w:t xml:space="preserve"> </w:t>
      </w:r>
      <w:proofErr w:type="spellStart"/>
      <w:r w:rsidR="00AD65FB">
        <w:t>hasil</w:t>
      </w:r>
      <w:proofErr w:type="spellEnd"/>
      <w:r w:rsidR="00AD65FB">
        <w:t xml:space="preserve"> </w:t>
      </w:r>
      <w:proofErr w:type="spellStart"/>
      <w:r w:rsidR="00AD65FB">
        <w:t>deteksi</w:t>
      </w:r>
      <w:proofErr w:type="spellEnd"/>
      <w:r w:rsidR="00AD65FB">
        <w:t xml:space="preserve"> </w:t>
      </w:r>
      <w:proofErr w:type="spellStart"/>
      <w:r w:rsidR="00AD65FB">
        <w:t>kesalahan</w:t>
      </w:r>
      <w:proofErr w:type="spellEnd"/>
      <w:r w:rsidR="00AD65FB">
        <w:t xml:space="preserve"> </w:t>
      </w:r>
      <w:proofErr w:type="spellStart"/>
      <w:r w:rsidR="00AD65FB">
        <w:t>apabila</w:t>
      </w:r>
      <w:proofErr w:type="spellEnd"/>
      <w:r w:rsidR="00AD65FB">
        <w:t xml:space="preserve"> </w:t>
      </w:r>
      <w:proofErr w:type="spellStart"/>
      <w:r w:rsidR="00AD65FB">
        <w:t>dilakukan</w:t>
      </w:r>
      <w:proofErr w:type="spellEnd"/>
      <w:r w:rsidR="00AD65FB">
        <w:t xml:space="preserve"> </w:t>
      </w:r>
      <w:proofErr w:type="spellStart"/>
      <w:r w:rsidR="00AD65FB">
        <w:t>penyetelan</w:t>
      </w:r>
      <w:proofErr w:type="spellEnd"/>
      <w:r w:rsidR="00AD65FB">
        <w:t xml:space="preserve"> </w:t>
      </w:r>
      <w:proofErr w:type="spellStart"/>
      <w:r w:rsidR="00AD65FB">
        <w:t>terhadap</w:t>
      </w:r>
      <w:proofErr w:type="spellEnd"/>
      <w:r w:rsidR="00AD65FB">
        <w:t xml:space="preserve"> parameter program.</w:t>
      </w:r>
      <w:r>
        <w:t xml:space="preserve"> </w:t>
      </w:r>
      <w:proofErr w:type="spellStart"/>
      <w:r>
        <w:t>Penyetelan</w:t>
      </w:r>
      <w:proofErr w:type="spellEnd"/>
      <w:r>
        <w:t xml:space="preserve"> </w:t>
      </w:r>
      <w:proofErr w:type="spellStart"/>
      <w:r>
        <w:t>dilakukan</w:t>
      </w:r>
      <w:proofErr w:type="spellEnd"/>
      <w:r>
        <w:t xml:space="preserve"> </w:t>
      </w:r>
      <w:proofErr w:type="spellStart"/>
      <w:r>
        <w:t>terhadap</w:t>
      </w:r>
      <w:proofErr w:type="spellEnd"/>
      <w:r>
        <w:t xml:space="preserve"> parameter program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optimum</w:t>
      </w:r>
      <w:r w:rsidR="00AD65FB">
        <w:t xml:space="preserve">, dan </w:t>
      </w:r>
      <w:proofErr w:type="spellStart"/>
      <w:r w:rsidR="00AD65FB">
        <w:t>didapatkan</w:t>
      </w:r>
      <w:proofErr w:type="spellEnd"/>
      <w:r w:rsidR="00AD65FB">
        <w:t xml:space="preserve"> </w:t>
      </w:r>
      <w:proofErr w:type="spellStart"/>
      <w:r>
        <w:t>bahwa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nilai</w:t>
      </w:r>
      <w:proofErr w:type="spellEnd"/>
      <w:r>
        <w:t xml:space="preserve"> </w:t>
      </w:r>
      <w:r>
        <w:rPr>
          <w:rFonts w:cs="Times New Roman"/>
        </w:rPr>
        <w:t>γ</w:t>
      </w:r>
      <w:r>
        <w:t xml:space="preserve"> </w:t>
      </w:r>
      <w:proofErr w:type="spellStart"/>
      <w:r>
        <w:t>sebesar</w:t>
      </w:r>
      <w:proofErr w:type="spellEnd"/>
      <w:r>
        <w:t xml:space="preserve"> 5x10</w:t>
      </w:r>
      <w:r>
        <w:rPr>
          <w:vertAlign w:val="superscript"/>
        </w:rPr>
        <w:t>-4</w:t>
      </w:r>
      <w:r>
        <w:t xml:space="preserve">, </w:t>
      </w:r>
      <w:proofErr w:type="spellStart"/>
      <w:r>
        <w:t>dihasilkan</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kesalahan</w:t>
      </w:r>
      <w:proofErr w:type="spellEnd"/>
      <w:r>
        <w:t xml:space="preserve"> yang optimum </w:t>
      </w:r>
      <w:proofErr w:type="spellStart"/>
      <w:r>
        <w:t>yaitu</w:t>
      </w:r>
      <w:proofErr w:type="spellEnd"/>
      <w:r>
        <w:t xml:space="preserve"> </w:t>
      </w:r>
      <w:proofErr w:type="spellStart"/>
      <w:r>
        <w:t>sebesar</w:t>
      </w:r>
      <w:proofErr w:type="spellEnd"/>
      <w:r>
        <w:t xml:space="preserve"> 79,01%</w:t>
      </w:r>
      <w:r w:rsidR="00AD65FB">
        <w:t xml:space="preserve"> pada </w:t>
      </w:r>
      <w:proofErr w:type="spellStart"/>
      <w:r w:rsidR="00AD65FB">
        <w:t>bobot</w:t>
      </w:r>
      <w:proofErr w:type="spellEnd"/>
      <w:r w:rsidR="00AD65FB">
        <w:t xml:space="preserve"> </w:t>
      </w:r>
      <w:proofErr w:type="spellStart"/>
      <w:r w:rsidR="00AD65FB">
        <w:t>kelas</w:t>
      </w:r>
      <w:proofErr w:type="spellEnd"/>
      <w:r w:rsidR="00AD65FB">
        <w:t xml:space="preserve"> 1</w:t>
      </w:r>
      <w:r w:rsidR="00035598">
        <w:t xml:space="preserve"> </w:t>
      </w:r>
      <w:proofErr w:type="spellStart"/>
      <w:r w:rsidR="00035598">
        <w:t>dengan</w:t>
      </w:r>
      <w:proofErr w:type="spellEnd"/>
      <w:r w:rsidR="00035598">
        <w:t xml:space="preserve"> </w:t>
      </w:r>
      <w:proofErr w:type="spellStart"/>
      <w:r w:rsidR="00035598">
        <w:t>akurasi</w:t>
      </w:r>
      <w:proofErr w:type="spellEnd"/>
      <w:r w:rsidR="00035598">
        <w:t xml:space="preserve"> </w:t>
      </w:r>
      <w:proofErr w:type="spellStart"/>
      <w:r w:rsidR="00035598">
        <w:t>tertinggi</w:t>
      </w:r>
      <w:proofErr w:type="spellEnd"/>
      <w:r w:rsidR="00035598">
        <w:t xml:space="preserve"> </w:t>
      </w:r>
      <w:proofErr w:type="spellStart"/>
      <w:r w:rsidR="00035598">
        <w:t>senilai</w:t>
      </w:r>
      <w:proofErr w:type="spellEnd"/>
      <w:r w:rsidR="00035598">
        <w:t xml:space="preserve"> 83,19% </w:t>
      </w:r>
      <w:proofErr w:type="spellStart"/>
      <w:r w:rsidR="00035598">
        <w:t>apabila</w:t>
      </w:r>
      <w:proofErr w:type="spellEnd"/>
      <w:r w:rsidR="00035598">
        <w:t xml:space="preserve"> </w:t>
      </w:r>
      <w:proofErr w:type="spellStart"/>
      <w:r w:rsidR="00035598">
        <w:t>digunakan</w:t>
      </w:r>
      <w:proofErr w:type="spellEnd"/>
      <w:r w:rsidR="00035598">
        <w:t xml:space="preserve"> </w:t>
      </w:r>
      <w:proofErr w:type="spellStart"/>
      <w:r w:rsidR="00035598">
        <w:t>bobot</w:t>
      </w:r>
      <w:proofErr w:type="spellEnd"/>
      <w:r w:rsidR="00035598">
        <w:t xml:space="preserve"> </w:t>
      </w:r>
      <w:proofErr w:type="spellStart"/>
      <w:r w:rsidR="00035598">
        <w:t>kelas</w:t>
      </w:r>
      <w:proofErr w:type="spellEnd"/>
      <w:r w:rsidR="00035598">
        <w:t xml:space="preserve"> 0,5</w:t>
      </w:r>
      <w:r w:rsidR="00AD65FB">
        <w:t xml:space="preserve">. Sama </w:t>
      </w:r>
      <w:proofErr w:type="spellStart"/>
      <w:r w:rsidR="00AD65FB">
        <w:t>seperti</w:t>
      </w:r>
      <w:proofErr w:type="spellEnd"/>
      <w:r w:rsidR="00AD65FB">
        <w:t xml:space="preserve"> </w:t>
      </w:r>
      <w:proofErr w:type="spellStart"/>
      <w:r w:rsidR="00AD65FB">
        <w:t>pengujian</w:t>
      </w:r>
      <w:proofErr w:type="spellEnd"/>
      <w:r w:rsidR="00AD65FB">
        <w:t xml:space="preserve"> </w:t>
      </w:r>
      <w:proofErr w:type="spellStart"/>
      <w:r w:rsidR="00AD65FB">
        <w:t>sebelumnya</w:t>
      </w:r>
      <w:proofErr w:type="spellEnd"/>
      <w:r w:rsidR="00AD65FB">
        <w:t xml:space="preserve">, program </w:t>
      </w:r>
      <w:proofErr w:type="spellStart"/>
      <w:r w:rsidR="00AD65FB">
        <w:t>masih</w:t>
      </w:r>
      <w:proofErr w:type="spellEnd"/>
      <w:r w:rsidR="00AD65FB">
        <w:t xml:space="preserve"> </w:t>
      </w:r>
      <w:proofErr w:type="spellStart"/>
      <w:r w:rsidR="00AD65FB">
        <w:t>kesulitan</w:t>
      </w:r>
      <w:proofErr w:type="spellEnd"/>
      <w:r w:rsidR="00AD65FB">
        <w:t xml:space="preserve"> </w:t>
      </w:r>
      <w:proofErr w:type="spellStart"/>
      <w:r w:rsidR="00AD65FB">
        <w:t>untuk</w:t>
      </w:r>
      <w:proofErr w:type="spellEnd"/>
      <w:r w:rsidR="00AD65FB">
        <w:t xml:space="preserve"> </w:t>
      </w:r>
      <w:proofErr w:type="spellStart"/>
      <w:r w:rsidR="00AD65FB">
        <w:t>mendeteksi</w:t>
      </w:r>
      <w:proofErr w:type="spellEnd"/>
      <w:r w:rsidR="00AD65FB">
        <w:t xml:space="preserve"> </w:t>
      </w:r>
      <w:proofErr w:type="spellStart"/>
      <w:r w:rsidR="00AD65FB">
        <w:t>kesalahan</w:t>
      </w:r>
      <w:proofErr w:type="spellEnd"/>
      <w:r w:rsidR="00AD65FB">
        <w:t xml:space="preserve"> pada </w:t>
      </w:r>
      <w:proofErr w:type="spellStart"/>
      <w:r w:rsidR="00AD65FB">
        <w:t>kesalahan</w:t>
      </w:r>
      <w:proofErr w:type="spellEnd"/>
      <w:r w:rsidR="00AD65FB">
        <w:t xml:space="preserve"> </w:t>
      </w:r>
      <w:proofErr w:type="spellStart"/>
      <w:r w:rsidR="00AD65FB">
        <w:t>tipe</w:t>
      </w:r>
      <w:proofErr w:type="spellEnd"/>
      <w:r w:rsidR="00AD65FB">
        <w:t xml:space="preserve"> 5 dan </w:t>
      </w:r>
      <w:proofErr w:type="spellStart"/>
      <w:r w:rsidR="00AD65FB">
        <w:t>tipe</w:t>
      </w:r>
      <w:proofErr w:type="spellEnd"/>
      <w:r w:rsidR="00AD65FB">
        <w:t xml:space="preserve"> 7, </w:t>
      </w:r>
      <w:proofErr w:type="spellStart"/>
      <w:r w:rsidR="00AD65FB">
        <w:t>dikarenakan</w:t>
      </w:r>
      <w:proofErr w:type="spellEnd"/>
      <w:r w:rsidR="00AD65FB">
        <w:t xml:space="preserve"> </w:t>
      </w:r>
      <w:proofErr w:type="spellStart"/>
      <w:r w:rsidR="00AD65FB">
        <w:t>memiliki</w:t>
      </w:r>
      <w:proofErr w:type="spellEnd"/>
      <w:r w:rsidR="00AD65FB">
        <w:t xml:space="preserve"> </w:t>
      </w:r>
      <w:proofErr w:type="spellStart"/>
      <w:r w:rsidR="00AD65FB">
        <w:t>karakteristik</w:t>
      </w:r>
      <w:proofErr w:type="spellEnd"/>
      <w:r w:rsidR="00AD65FB">
        <w:t xml:space="preserve"> data yang </w:t>
      </w:r>
      <w:proofErr w:type="spellStart"/>
      <w:r w:rsidR="00AD65FB">
        <w:t>sama</w:t>
      </w:r>
      <w:proofErr w:type="spellEnd"/>
      <w:r w:rsidR="00AD65FB">
        <w:t xml:space="preserve"> </w:t>
      </w:r>
      <w:proofErr w:type="spellStart"/>
      <w:r w:rsidR="00AD65FB">
        <w:t>dengan</w:t>
      </w:r>
      <w:proofErr w:type="spellEnd"/>
      <w:r w:rsidR="00AD65FB">
        <w:t xml:space="preserve"> data normal.</w:t>
      </w:r>
    </w:p>
    <w:p w14:paraId="646A701B" w14:textId="5AED3CF8" w:rsidR="002D1E6F" w:rsidRDefault="002D1E6F" w:rsidP="00EE5832">
      <w:pPr>
        <w:pStyle w:val="Heading2"/>
      </w:pPr>
      <w:bookmarkStart w:id="143" w:name="_Toc59468123"/>
      <w:proofErr w:type="spellStart"/>
      <w:r>
        <w:lastRenderedPageBreak/>
        <w:t>Pengujian</w:t>
      </w:r>
      <w:proofErr w:type="spellEnd"/>
      <w:r>
        <w:t xml:space="preserve"> Program </w:t>
      </w:r>
      <w:proofErr w:type="spellStart"/>
      <w:r>
        <w:t>Menggunakan</w:t>
      </w:r>
      <w:proofErr w:type="spellEnd"/>
      <w:r>
        <w:t xml:space="preserve"> Data </w:t>
      </w:r>
      <w:proofErr w:type="spellStart"/>
      <w:r w:rsidRPr="00CD665C">
        <w:t>Validasi</w:t>
      </w:r>
      <w:bookmarkEnd w:id="143"/>
      <w:proofErr w:type="spellEnd"/>
    </w:p>
    <w:p w14:paraId="0C58D92B" w14:textId="5C0897FA" w:rsidR="00D7324F" w:rsidRPr="00D7324F" w:rsidRDefault="00D7324F" w:rsidP="00CC6733">
      <w:pPr>
        <w:pStyle w:val="Heading3"/>
        <w:numPr>
          <w:ilvl w:val="0"/>
          <w:numId w:val="0"/>
        </w:numPr>
      </w:pPr>
      <w:bookmarkStart w:id="144" w:name="_Toc59468124"/>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144"/>
      <w:proofErr w:type="spellEnd"/>
    </w:p>
    <w:p w14:paraId="625BB291" w14:textId="1963B075" w:rsidR="002D1E6F" w:rsidRDefault="002D1E6F" w:rsidP="004970DD">
      <w:pPr>
        <w:spacing w:after="0" w:line="360" w:lineRule="auto"/>
        <w:ind w:firstLine="567"/>
      </w:pP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kesalahan</w:t>
      </w:r>
      <w:proofErr w:type="spellEnd"/>
      <w:r>
        <w:rPr>
          <w:i/>
          <w:iCs/>
        </w:rPr>
        <w:t xml:space="preserve"> </w:t>
      </w:r>
      <w:r>
        <w:t xml:space="preserve">pada data </w:t>
      </w:r>
      <w:proofErr w:type="spellStart"/>
      <w:r>
        <w:t>selain</w:t>
      </w:r>
      <w:proofErr w:type="spellEnd"/>
      <w:r>
        <w:t xml:space="preserve"> </w:t>
      </w:r>
      <w:r w:rsidR="00773C01">
        <w:t xml:space="preserve">data </w:t>
      </w:r>
      <w:proofErr w:type="spellStart"/>
      <w:r w:rsidR="00773C01">
        <w:t>latih</w:t>
      </w:r>
      <w:proofErr w:type="spellEnd"/>
      <w:r w:rsidR="00773C01">
        <w:t>.</w:t>
      </w:r>
      <w:r>
        <w:t xml:space="preserve">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ksalahan</w:t>
      </w:r>
      <w:proofErr w:type="spellEnd"/>
      <w:r>
        <w:rPr>
          <w:i/>
          <w:iCs/>
        </w:rPr>
        <w:t xml:space="preserve"> </w:t>
      </w:r>
      <w:r>
        <w:t xml:space="preserve">pada data </w:t>
      </w:r>
      <w:proofErr w:type="spellStart"/>
      <w:r w:rsidR="00773C01">
        <w:t>validasi</w:t>
      </w:r>
      <w:proofErr w:type="spellEnd"/>
      <w:r>
        <w:t xml:space="preserve">, </w:t>
      </w:r>
      <w:proofErr w:type="spellStart"/>
      <w:r>
        <w:t>menggunakan</w:t>
      </w:r>
      <w:proofErr w:type="spellEnd"/>
      <w:r>
        <w:t xml:space="preserve"> parameter-parameter </w:t>
      </w:r>
      <w:r w:rsidR="00773C01">
        <w:t xml:space="preserve">yang </w:t>
      </w:r>
      <w:proofErr w:type="spellStart"/>
      <w:r w:rsidR="00773C01">
        <w:t>telah</w:t>
      </w:r>
      <w:proofErr w:type="spellEnd"/>
      <w:r w:rsidR="00773C01">
        <w:t xml:space="preserve"> </w:t>
      </w:r>
      <w:proofErr w:type="spellStart"/>
      <w:r w:rsidR="00773C01">
        <w:t>ditentukan</w:t>
      </w:r>
      <w:proofErr w:type="spellEnd"/>
      <w:r w:rsidR="00773C01">
        <w:t xml:space="preserve"> </w:t>
      </w:r>
      <w:proofErr w:type="spellStart"/>
      <w:r w:rsidR="00773C01">
        <w:t>sebelumnya</w:t>
      </w:r>
      <w:proofErr w:type="spellEnd"/>
      <w:r w:rsidR="00773C01">
        <w:t>.</w:t>
      </w:r>
    </w:p>
    <w:p w14:paraId="5877ECF3" w14:textId="5419EFAD" w:rsidR="007F2EAB" w:rsidRDefault="002D1E6F" w:rsidP="004970DD">
      <w:pPr>
        <w:spacing w:after="0" w:line="360" w:lineRule="auto"/>
        <w:ind w:firstLine="567"/>
      </w:pPr>
      <w:r>
        <w:t xml:space="preserve">Pada </w:t>
      </w:r>
      <w:proofErr w:type="spellStart"/>
      <w:r>
        <w:t>pengujian</w:t>
      </w:r>
      <w:proofErr w:type="spellEnd"/>
      <w:r>
        <w:t xml:space="preserve"> </w:t>
      </w:r>
      <w:r w:rsidR="00773C01">
        <w:t xml:space="preserve">yang </w:t>
      </w:r>
      <w:proofErr w:type="spellStart"/>
      <w:r w:rsidR="00773C01">
        <w:t>dilakukan</w:t>
      </w:r>
      <w:proofErr w:type="spellEnd"/>
      <w:r>
        <w:t xml:space="preserve">,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w:t>
      </w:r>
      <w:r w:rsidR="00657B93" w:rsidRPr="00B1294A">
        <w:t>79.02</w:t>
      </w:r>
      <w:r w:rsidRPr="00B1294A">
        <w:t>%.</w:t>
      </w:r>
      <w:r>
        <w:t xml:space="preserve">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proofErr w:type="spellStart"/>
      <w:r w:rsidR="00433840">
        <w:rPr>
          <w:rFonts w:cs="Times New Roman"/>
        </w:rPr>
        <w:t>penyangga</w:t>
      </w:r>
      <w:proofErr w:type="spellEnd"/>
      <w:r w:rsidR="00433840">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proofErr w:type="spellStart"/>
      <w:r w:rsidR="00433840">
        <w:rPr>
          <w:rFonts w:cs="Times New Roman"/>
        </w:rPr>
        <w:t>penyangga</w:t>
      </w:r>
      <w:proofErr w:type="spellEnd"/>
      <w:r w:rsidR="00433840">
        <w:t xml:space="preserve">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di</w:t>
      </w:r>
      <w:r w:rsidR="0050730D">
        <w:t xml:space="preserve"> </w:t>
      </w:r>
      <w:r>
        <w:t xml:space="preserve">mana data normal </w:t>
      </w:r>
      <w:proofErr w:type="spellStart"/>
      <w:r>
        <w:t>diklasifikasikan</w:t>
      </w:r>
      <w:proofErr w:type="spellEnd"/>
      <w:r>
        <w:t xml:space="preserve"> </w:t>
      </w:r>
      <w:proofErr w:type="spellStart"/>
      <w:r>
        <w:t>sebagai</w:t>
      </w:r>
      <w:proofErr w:type="spellEnd"/>
      <w:r>
        <w:t xml:space="preserve"> data </w:t>
      </w:r>
      <w:r w:rsidR="006B4C1E">
        <w:t>salah</w:t>
      </w:r>
      <w:r>
        <w:t xml:space="preserve">. Pada </w:t>
      </w:r>
      <w:proofErr w:type="spellStart"/>
      <w:r>
        <w:t>beberapa</w:t>
      </w:r>
      <w:proofErr w:type="spellEnd"/>
      <w:r>
        <w:t xml:space="preserve"> </w:t>
      </w:r>
      <w:proofErr w:type="spellStart"/>
      <w:r>
        <w:t>kejadian</w:t>
      </w:r>
      <w:proofErr w:type="spellEnd"/>
      <w:r>
        <w:t xml:space="preserve">,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sidR="006B4C1E">
        <w:t>salah</w:t>
      </w:r>
      <w:r>
        <w:t xml:space="preserve">, </w:t>
      </w:r>
      <w:proofErr w:type="spellStart"/>
      <w:r>
        <w:t>mengikuti</w:t>
      </w:r>
      <w:proofErr w:type="spellEnd"/>
      <w:r>
        <w:t xml:space="preserve"> </w:t>
      </w:r>
      <w:proofErr w:type="spellStart"/>
      <w:r>
        <w:t>pelabelan</w:t>
      </w:r>
      <w:proofErr w:type="spellEnd"/>
      <w:r>
        <w:t xml:space="preserve"> oleh </w:t>
      </w:r>
      <w:r w:rsidR="001D5446" w:rsidRPr="001D5446">
        <w:t>PKM</w:t>
      </w:r>
      <w:r>
        <w:t xml:space="preserve">, </w:t>
      </w:r>
      <w:proofErr w:type="spellStart"/>
      <w:r>
        <w:t>namun</w:t>
      </w:r>
      <w:proofErr w:type="spellEnd"/>
      <w:r>
        <w:t xml:space="preserve"> </w:t>
      </w:r>
      <w:proofErr w:type="spellStart"/>
      <w:r>
        <w:t>sering</w:t>
      </w:r>
      <w:proofErr w:type="spellEnd"/>
      <w:r>
        <w:t xml:space="preserve"> kali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bookmarkEnd w:id="62"/>
      <w:r w:rsidR="006B4C1E">
        <w:t>salah</w:t>
      </w:r>
      <w:r>
        <w:rPr>
          <w:i/>
          <w:iCs/>
        </w:rPr>
        <w:t xml:space="preserve">. </w:t>
      </w:r>
    </w:p>
    <w:p w14:paraId="3218BE6E" w14:textId="7843DA7D" w:rsidR="007F2EAB" w:rsidRPr="00BD1F84" w:rsidRDefault="002D1E6F" w:rsidP="007F2EAB">
      <w:pPr>
        <w:spacing w:after="0" w:line="360" w:lineRule="auto"/>
        <w:ind w:firstLine="567"/>
        <w:rPr>
          <w:iCs/>
        </w:rPr>
      </w:pPr>
      <w:proofErr w:type="spellStart"/>
      <w:r>
        <w:rPr>
          <w:iCs/>
        </w:rPr>
        <w:t>Pengujian</w:t>
      </w:r>
      <w:proofErr w:type="spellEnd"/>
      <w:r>
        <w:rPr>
          <w:iCs/>
        </w:rPr>
        <w:t xml:space="preserve"> </w:t>
      </w:r>
      <w:proofErr w:type="spellStart"/>
      <w:r>
        <w:rPr>
          <w:iCs/>
        </w:rPr>
        <w:t>menggunakan</w:t>
      </w:r>
      <w:proofErr w:type="spellEnd"/>
      <w:r>
        <w:rPr>
          <w:iCs/>
        </w:rPr>
        <w:t xml:space="preserve"> data </w:t>
      </w:r>
      <w:proofErr w:type="spellStart"/>
      <w:r w:rsidR="007F2EAB">
        <w:rPr>
          <w:iCs/>
        </w:rPr>
        <w:t>validasi</w:t>
      </w:r>
      <w:proofErr w:type="spellEnd"/>
      <w:r w:rsidR="007F2EAB">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dengan</w:t>
      </w:r>
      <w:proofErr w:type="spellEnd"/>
      <w:r>
        <w:rPr>
          <w:iCs/>
        </w:rPr>
        <w:t xml:space="preserve"> </w:t>
      </w:r>
      <w:proofErr w:type="spellStart"/>
      <w:r>
        <w:rPr>
          <w:iCs/>
        </w:rPr>
        <w:t>akurat</w:t>
      </w:r>
      <w:proofErr w:type="spellEnd"/>
      <w:r w:rsidR="007F2EAB">
        <w:rPr>
          <w:iCs/>
        </w:rPr>
        <w:t xml:space="preserve">.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secara</w:t>
      </w:r>
      <w:proofErr w:type="spellEnd"/>
      <w:r>
        <w:rPr>
          <w:iCs/>
        </w:rPr>
        <w:t xml:space="preserve"> </w:t>
      </w:r>
      <w:proofErr w:type="spellStart"/>
      <w:r>
        <w:rPr>
          <w:iCs/>
        </w:rPr>
        <w:t>akurat</w:t>
      </w:r>
      <w:proofErr w:type="spellEnd"/>
      <w:r>
        <w:rPr>
          <w:iCs/>
        </w:rPr>
        <w:t xml:space="preserve"> </w:t>
      </w:r>
      <w:r w:rsidR="006B4C1E">
        <w:rPr>
          <w:iCs/>
        </w:rPr>
        <w:t xml:space="preserve">pada data </w:t>
      </w:r>
      <w:proofErr w:type="spellStart"/>
      <w:r w:rsidR="006B4C1E">
        <w:rPr>
          <w:iCs/>
        </w:rPr>
        <w:t>validasi</w:t>
      </w:r>
      <w:proofErr w:type="spellEnd"/>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145" w:name="_Toc59468125"/>
      <w:r>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145"/>
      <w:proofErr w:type="spellEnd"/>
    </w:p>
    <w:p w14:paraId="55456E59" w14:textId="76C9C3B5" w:rsidR="002D1E6F" w:rsidRPr="00FF7A1B" w:rsidRDefault="002D1E6F" w:rsidP="00B843E5">
      <w:pPr>
        <w:spacing w:line="360" w:lineRule="auto"/>
        <w:ind w:firstLine="426"/>
      </w:pPr>
      <w:proofErr w:type="spellStart"/>
      <w:r w:rsidRPr="009159E1">
        <w:t>Akurasi</w:t>
      </w:r>
      <w:proofErr w:type="spellEnd"/>
      <w:r w:rsidRPr="009159E1">
        <w:t xml:space="preserve"> yang </w:t>
      </w:r>
      <w:proofErr w:type="spellStart"/>
      <w:r w:rsidRPr="009159E1">
        <w:t>rendah</w:t>
      </w:r>
      <w:proofErr w:type="spellEnd"/>
      <w:r w:rsidRPr="009159E1">
        <w:t xml:space="preserve"> </w:t>
      </w:r>
      <w:r w:rsidR="00FF7A1B">
        <w:t xml:space="preserve">pada </w:t>
      </w:r>
      <w:proofErr w:type="spellStart"/>
      <w:r w:rsidR="00FF7A1B">
        <w:t>pengujian</w:t>
      </w:r>
      <w:proofErr w:type="spellEnd"/>
      <w:r w:rsidR="00FF7A1B">
        <w:t xml:space="preserve"> </w:t>
      </w:r>
      <w:proofErr w:type="spellStart"/>
      <w:r w:rsidR="00FF7A1B">
        <w:t>tersebut</w:t>
      </w:r>
      <w:proofErr w:type="spellEnd"/>
      <w:r w:rsidRPr="009159E1">
        <w:t xml:space="preserve"> </w:t>
      </w:r>
      <w:proofErr w:type="spellStart"/>
      <w:r w:rsidRPr="009159E1">
        <w:t>utamanya</w:t>
      </w:r>
      <w:proofErr w:type="spellEnd"/>
      <w:r w:rsidRPr="009159E1">
        <w:t xml:space="preserve"> </w:t>
      </w:r>
      <w:proofErr w:type="spellStart"/>
      <w:r w:rsidRPr="009159E1">
        <w:t>di</w:t>
      </w:r>
      <w:r w:rsidR="00FF7A1B">
        <w:t>karenakan</w:t>
      </w:r>
      <w:proofErr w:type="spellEnd"/>
      <w:r w:rsidR="00FF7A1B">
        <w:t xml:space="preserve"> </w:t>
      </w:r>
      <w:proofErr w:type="spellStart"/>
      <w:r w:rsidRPr="009159E1">
        <w:t>terdapat</w:t>
      </w:r>
      <w:proofErr w:type="spellEnd"/>
      <w:r w:rsidRPr="009159E1">
        <w:t xml:space="preserve"> </w:t>
      </w:r>
      <w:proofErr w:type="spellStart"/>
      <w:r w:rsidRPr="009159E1">
        <w:t>banyak</w:t>
      </w:r>
      <w:proofErr w:type="spellEnd"/>
      <w:r w:rsidRPr="009159E1">
        <w:t xml:space="preserve"> </w:t>
      </w:r>
      <w:proofErr w:type="spellStart"/>
      <w:r w:rsidRPr="009159E1">
        <w:t>kejadian</w:t>
      </w:r>
      <w:proofErr w:type="spellEnd"/>
      <w:r w:rsidRPr="009159E1">
        <w:t xml:space="preserve"> data </w:t>
      </w:r>
      <w:r w:rsidR="006B4C1E">
        <w:t>salah</w:t>
      </w:r>
      <w:r w:rsidRPr="009159E1">
        <w:rPr>
          <w:i/>
          <w:iCs/>
        </w:rPr>
        <w:t xml:space="preserve"> </w:t>
      </w:r>
      <w:proofErr w:type="spellStart"/>
      <w:r w:rsidRPr="009159E1">
        <w:t>diproyeksikan</w:t>
      </w:r>
      <w:proofErr w:type="spellEnd"/>
      <w:r w:rsidRPr="009159E1">
        <w:t xml:space="preserve"> </w:t>
      </w:r>
      <w:proofErr w:type="spellStart"/>
      <w:r w:rsidRPr="009159E1">
        <w:t>secara</w:t>
      </w:r>
      <w:proofErr w:type="spellEnd"/>
      <w:r w:rsidRPr="009159E1">
        <w:t xml:space="preserve"> </w:t>
      </w:r>
      <w:proofErr w:type="spellStart"/>
      <w:r w:rsidRPr="009159E1">
        <w:t>bertumpukan</w:t>
      </w:r>
      <w:proofErr w:type="spellEnd"/>
      <w:r w:rsidRPr="009159E1">
        <w:t xml:space="preserve"> </w:t>
      </w:r>
      <w:proofErr w:type="spellStart"/>
      <w:r w:rsidRPr="009159E1">
        <w:t>dengan</w:t>
      </w:r>
      <w:proofErr w:type="spellEnd"/>
      <w:r w:rsidRPr="009159E1">
        <w:t xml:space="preserve"> data normal. </w:t>
      </w:r>
      <w:r w:rsidRPr="00FF7A1B">
        <w:t xml:space="preserve">Parameter yang </w:t>
      </w:r>
      <w:proofErr w:type="spellStart"/>
      <w:r w:rsidRPr="00FF7A1B">
        <w:t>mempengaruhi</w:t>
      </w:r>
      <w:proofErr w:type="spellEnd"/>
      <w:r w:rsidRPr="00FF7A1B">
        <w:t xml:space="preserve"> </w:t>
      </w:r>
      <w:proofErr w:type="spellStart"/>
      <w:r w:rsidRPr="00FF7A1B">
        <w:t>kejadian</w:t>
      </w:r>
      <w:proofErr w:type="spellEnd"/>
      <w:r w:rsidRPr="00FF7A1B">
        <w:t xml:space="preserve"> </w:t>
      </w:r>
      <w:proofErr w:type="spellStart"/>
      <w:r w:rsidRPr="00FF7A1B">
        <w:t>tersebut</w:t>
      </w:r>
      <w:proofErr w:type="spellEnd"/>
      <w:r w:rsidRPr="00FF7A1B">
        <w:t xml:space="preserve"> </w:t>
      </w:r>
      <w:proofErr w:type="spellStart"/>
      <w:r w:rsidRPr="00FF7A1B">
        <w:t>adalah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dan </w:t>
      </w:r>
      <w:proofErr w:type="spellStart"/>
      <w:r w:rsidRPr="00FF7A1B">
        <w:lastRenderedPageBreak/>
        <w:t>ukuran</w:t>
      </w:r>
      <w:proofErr w:type="spellEnd"/>
      <w:r w:rsidRPr="00FF7A1B">
        <w:t xml:space="preserve"> data </w:t>
      </w:r>
      <w:proofErr w:type="spellStart"/>
      <w:r w:rsidRPr="00FF7A1B">
        <w:t>referensi</w:t>
      </w:r>
      <w:proofErr w:type="spellEnd"/>
      <w:r w:rsidRPr="00FF7A1B">
        <w:t xml:space="preserve">. Nilai </w:t>
      </w:r>
      <w:r w:rsidR="008F50D0">
        <w:rPr>
          <w:rFonts w:eastAsia="Calibri" w:cs="Times New Roman"/>
          <w:lang w:val="de-DE"/>
        </w:rPr>
        <w:t>γ</w:t>
      </w:r>
      <w:r w:rsidR="008F50D0" w:rsidRPr="00FF7A1B">
        <w:t xml:space="preserve"> </w:t>
      </w:r>
      <w:proofErr w:type="spellStart"/>
      <w:r w:rsidRPr="00FF7A1B">
        <w:t>dapat</w:t>
      </w:r>
      <w:proofErr w:type="spellEnd"/>
      <w:r w:rsidRPr="00FF7A1B">
        <w:t xml:space="preserve"> </w:t>
      </w:r>
      <w:proofErr w:type="spellStart"/>
      <w:r w:rsidRPr="00FF7A1B">
        <w:t>mempengaruhi</w:t>
      </w:r>
      <w:proofErr w:type="spellEnd"/>
      <w:r w:rsidRPr="00FF7A1B">
        <w:t xml:space="preserve"> </w:t>
      </w:r>
      <w:proofErr w:type="spellStart"/>
      <w:r w:rsidRPr="00FF7A1B">
        <w:t>proyeksi</w:t>
      </w:r>
      <w:proofErr w:type="spellEnd"/>
      <w:r w:rsidRPr="00FF7A1B">
        <w:t xml:space="preserve"> </w:t>
      </w:r>
      <w:proofErr w:type="spellStart"/>
      <w:r w:rsidRPr="00FF7A1B">
        <w:t>dengan</w:t>
      </w:r>
      <w:proofErr w:type="spellEnd"/>
      <w:r w:rsidRPr="00FF7A1B">
        <w:t xml:space="preserve"> </w:t>
      </w:r>
      <w:proofErr w:type="spellStart"/>
      <w:r w:rsidRPr="00FF7A1B">
        <w:t>memperkecil</w:t>
      </w:r>
      <w:proofErr w:type="spellEnd"/>
      <w:r w:rsidRPr="00FF7A1B">
        <w:t xml:space="preserve"> </w:t>
      </w:r>
      <w:proofErr w:type="spellStart"/>
      <w:r w:rsidRPr="00FF7A1B">
        <w:t>pengaruh</w:t>
      </w:r>
      <w:proofErr w:type="spellEnd"/>
      <w:r w:rsidRPr="00FF7A1B">
        <w:t xml:space="preserve"> </w:t>
      </w:r>
      <w:proofErr w:type="spellStart"/>
      <w:r w:rsidRPr="00FF7A1B">
        <w:t>dari</w:t>
      </w:r>
      <w:proofErr w:type="spellEnd"/>
      <w:r w:rsidRPr="00FF7A1B">
        <w:t xml:space="preserve"> </w:t>
      </w:r>
      <w:proofErr w:type="spellStart"/>
      <w:r w:rsidRPr="00FF7A1B">
        <w:t>tiap</w:t>
      </w:r>
      <w:proofErr w:type="spellEnd"/>
      <w:r w:rsidRPr="00FF7A1B">
        <w:t xml:space="preserve"> data </w:t>
      </w:r>
      <w:proofErr w:type="spellStart"/>
      <w:r w:rsidRPr="00FF7A1B">
        <w:t>referensi</w:t>
      </w:r>
      <w:proofErr w:type="spellEnd"/>
      <w:r w:rsidRPr="00FF7A1B">
        <w:t xml:space="preserve"> </w:t>
      </w:r>
      <w:proofErr w:type="spellStart"/>
      <w:r w:rsidRPr="00FF7A1B">
        <w:t>sehingga</w:t>
      </w:r>
      <w:proofErr w:type="spellEnd"/>
      <w:r w:rsidRPr="00FF7A1B">
        <w:t xml:space="preserve"> </w:t>
      </w:r>
      <w:proofErr w:type="spellStart"/>
      <w:r w:rsidRPr="00FF7A1B">
        <w:t>proyeksi</w:t>
      </w:r>
      <w:proofErr w:type="spellEnd"/>
      <w:r w:rsidRPr="00FF7A1B">
        <w:t xml:space="preserve"> </w:t>
      </w:r>
      <w:proofErr w:type="spellStart"/>
      <w:r w:rsidRPr="00FF7A1B">
        <w:t>dari</w:t>
      </w:r>
      <w:proofErr w:type="spellEnd"/>
      <w:r w:rsidRPr="00FF7A1B">
        <w:t xml:space="preserve"> data </w:t>
      </w:r>
      <w:proofErr w:type="spellStart"/>
      <w:r w:rsidRPr="00FF7A1B">
        <w:t>referensi</w:t>
      </w:r>
      <w:proofErr w:type="spellEnd"/>
      <w:r w:rsidRPr="00FF7A1B">
        <w:t xml:space="preserve"> </w:t>
      </w:r>
      <w:proofErr w:type="spellStart"/>
      <w:r w:rsidRPr="00FF7A1B">
        <w:t>akan</w:t>
      </w:r>
      <w:proofErr w:type="spellEnd"/>
      <w:r w:rsidRPr="00FF7A1B">
        <w:t xml:space="preserve"> </w:t>
      </w:r>
      <w:proofErr w:type="spellStart"/>
      <w:r w:rsidRPr="00FF7A1B">
        <w:t>lebih</w:t>
      </w:r>
      <w:proofErr w:type="spellEnd"/>
      <w:r w:rsidRPr="00FF7A1B">
        <w:t xml:space="preserve"> </w:t>
      </w:r>
      <w:proofErr w:type="spellStart"/>
      <w:r w:rsidRPr="00FF7A1B">
        <w:t>menyebar</w:t>
      </w:r>
      <w:proofErr w:type="spellEnd"/>
      <w:r w:rsidRPr="00FF7A1B">
        <w:t xml:space="preserve">. </w:t>
      </w:r>
      <w:proofErr w:type="spellStart"/>
      <w:r w:rsidRPr="00FF7A1B">
        <w:t>Dengan</w:t>
      </w:r>
      <w:proofErr w:type="spellEnd"/>
      <w:r w:rsidRPr="00FF7A1B">
        <w:t xml:space="preserve"> </w:t>
      </w:r>
      <w:proofErr w:type="spellStart"/>
      <w:r w:rsidRPr="00FF7A1B">
        <w:t>mengecilnya</w:t>
      </w:r>
      <w:proofErr w:type="spellEnd"/>
      <w:r w:rsidRPr="00FF7A1B">
        <w:t xml:space="preserve"> </w:t>
      </w:r>
      <w:proofErr w:type="spellStart"/>
      <w:r w:rsidRPr="00FF7A1B">
        <w:t>pengaruh</w:t>
      </w:r>
      <w:proofErr w:type="spellEnd"/>
      <w:r w:rsidRPr="00FF7A1B">
        <w:t xml:space="preserve"> data </w:t>
      </w:r>
      <w:proofErr w:type="spellStart"/>
      <w:r w:rsidRPr="00FF7A1B">
        <w:t>referensi</w:t>
      </w:r>
      <w:proofErr w:type="spellEnd"/>
      <w:r w:rsidRPr="00FF7A1B">
        <w:t xml:space="preserve">, </w:t>
      </w:r>
      <w:proofErr w:type="spellStart"/>
      <w:r w:rsidRPr="00FF7A1B">
        <w:t>maka</w:t>
      </w:r>
      <w:proofErr w:type="spellEnd"/>
      <w:r w:rsidRPr="00FF7A1B">
        <w:t xml:space="preserve"> </w:t>
      </w:r>
      <w:proofErr w:type="spellStart"/>
      <w:r w:rsidRPr="00FF7A1B">
        <w:t>akan</w:t>
      </w:r>
      <w:proofErr w:type="spellEnd"/>
      <w:r w:rsidRPr="00FF7A1B">
        <w:t xml:space="preserve"> </w:t>
      </w:r>
      <w:proofErr w:type="spellStart"/>
      <w:r w:rsidRPr="00FF7A1B">
        <w:t>mengecil</w:t>
      </w:r>
      <w:proofErr w:type="spellEnd"/>
      <w:r w:rsidRPr="00FF7A1B">
        <w:t xml:space="preserve"> pula </w:t>
      </w:r>
      <w:proofErr w:type="spellStart"/>
      <w:r w:rsidRPr="00FF7A1B">
        <w:t>kejadian</w:t>
      </w:r>
      <w:proofErr w:type="spellEnd"/>
      <w:r w:rsidRPr="00FF7A1B">
        <w:t xml:space="preserve"> data normal dan data </w:t>
      </w:r>
      <w:proofErr w:type="spellStart"/>
      <w:r w:rsidRPr="00FF7A1B">
        <w:t>referensi</w:t>
      </w:r>
      <w:proofErr w:type="spellEnd"/>
      <w:r w:rsidRPr="00FF7A1B">
        <w:t xml:space="preserve"> </w:t>
      </w:r>
      <w:proofErr w:type="spellStart"/>
      <w:r w:rsidRPr="00FF7A1B">
        <w:t>diproyeksikan</w:t>
      </w:r>
      <w:proofErr w:type="spellEnd"/>
      <w:r w:rsidRPr="00FF7A1B">
        <w:t xml:space="preserve"> </w:t>
      </w:r>
      <w:proofErr w:type="spellStart"/>
      <w:r w:rsidRPr="00FF7A1B">
        <w:t>secara</w:t>
      </w:r>
      <w:proofErr w:type="spellEnd"/>
      <w:r w:rsidRPr="00FF7A1B">
        <w:t xml:space="preserve"> </w:t>
      </w:r>
      <w:proofErr w:type="spellStart"/>
      <w:r w:rsidRPr="00FF7A1B">
        <w:t>bertumpukan</w:t>
      </w:r>
      <w:proofErr w:type="spellEnd"/>
      <w:r w:rsidRPr="00FF7A1B">
        <w:t xml:space="preserve">. </w:t>
      </w:r>
      <w:proofErr w:type="spellStart"/>
      <w:r w:rsidRPr="00FF7A1B">
        <w:t>Pengujian</w:t>
      </w:r>
      <w:proofErr w:type="spellEnd"/>
      <w:r w:rsidRPr="00FF7A1B">
        <w:t xml:space="preserve"> </w:t>
      </w:r>
      <w:proofErr w:type="spellStart"/>
      <w:r w:rsidRPr="00FF7A1B">
        <w:t>ini</w:t>
      </w:r>
      <w:proofErr w:type="spellEnd"/>
      <w:r w:rsidRPr="00FF7A1B">
        <w:t xml:space="preserve"> </w:t>
      </w:r>
      <w:proofErr w:type="spellStart"/>
      <w:r w:rsidRPr="00FF7A1B">
        <w:t>akan</w:t>
      </w:r>
      <w:proofErr w:type="spellEnd"/>
      <w:r w:rsidRPr="00FF7A1B">
        <w:t xml:space="preserve"> </w:t>
      </w:r>
      <w:proofErr w:type="spellStart"/>
      <w:r w:rsidRPr="00FF7A1B">
        <w:t>membandingkan</w:t>
      </w:r>
      <w:proofErr w:type="spellEnd"/>
      <w:r w:rsidRPr="00FF7A1B">
        <w:t xml:space="preserve"> </w:t>
      </w:r>
      <w:proofErr w:type="spellStart"/>
      <w:r w:rsidRPr="00FF7A1B">
        <w:t>beberapa</w:t>
      </w:r>
      <w:proofErr w:type="spellEnd"/>
      <w:r w:rsidRPr="00FF7A1B">
        <w:t xml:space="preserve"> </w:t>
      </w:r>
      <w:proofErr w:type="spellStart"/>
      <w:r w:rsidRPr="00FF7A1B">
        <w:t>pengaruh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pada </w:t>
      </w:r>
      <w:proofErr w:type="spellStart"/>
      <w:r w:rsidRPr="00FF7A1B">
        <w:t>akurasi</w:t>
      </w:r>
      <w:proofErr w:type="spellEnd"/>
      <w:r w:rsidRPr="00FF7A1B">
        <w:t xml:space="preserve"> </w:t>
      </w:r>
      <w:r w:rsidR="00CE1770" w:rsidRPr="00AD65FB">
        <w:rPr>
          <w:b/>
          <w:bCs/>
          <w:iCs/>
          <w:noProof/>
          <w:color w:val="FF0000"/>
        </w:rPr>
        <mc:AlternateContent>
          <mc:Choice Requires="wpg">
            <w:drawing>
              <wp:anchor distT="0" distB="0" distL="114300" distR="114300" simplePos="0" relativeHeight="251634688" behindDoc="0" locked="0" layoutInCell="1" allowOverlap="1" wp14:anchorId="4E58B25C" wp14:editId="012A08AC">
                <wp:simplePos x="0" y="0"/>
                <wp:positionH relativeFrom="column">
                  <wp:posOffset>188595</wp:posOffset>
                </wp:positionH>
                <wp:positionV relativeFrom="paragraph">
                  <wp:posOffset>1738393</wp:posOffset>
                </wp:positionV>
                <wp:extent cx="4581525" cy="271272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4581525" cy="2712720"/>
                          <a:chOff x="0" y="0"/>
                          <a:chExt cx="4581525" cy="2712720"/>
                        </a:xfrm>
                      </wpg:grpSpPr>
                      <wpg:graphicFrame>
                        <wpg:cNvPr id="62" name="Chart 62"/>
                        <wpg:cNvFrPr/>
                        <wpg:xfrm>
                          <a:off x="9525" y="0"/>
                          <a:ext cx="4572000" cy="2348865"/>
                        </wpg:xfrm>
                        <a:graphic>
                          <a:graphicData uri="http://schemas.openxmlformats.org/drawingml/2006/chart">
                            <c:chart xmlns:c="http://schemas.openxmlformats.org/drawingml/2006/chart" xmlns:r="http://schemas.openxmlformats.org/officeDocument/2006/relationships" r:id="rId83"/>
                          </a:graphicData>
                        </a:graphic>
                      </wpg:graphicFrame>
                      <wps:wsp>
                        <wps:cNvPr id="41" name="Text Box 41"/>
                        <wps:cNvSpPr txBox="1"/>
                        <wps:spPr>
                          <a:xfrm>
                            <a:off x="0" y="2362200"/>
                            <a:ext cx="4572000" cy="350520"/>
                          </a:xfrm>
                          <a:prstGeom prst="rect">
                            <a:avLst/>
                          </a:prstGeom>
                          <a:solidFill>
                            <a:prstClr val="white"/>
                          </a:solidFill>
                          <a:ln>
                            <a:noFill/>
                          </a:ln>
                        </wps:spPr>
                        <wps:txbx>
                          <w:txbxContent>
                            <w:p w14:paraId="46DC649F" w14:textId="4CF9C3DC" w:rsidR="00E96541" w:rsidRPr="00F91155" w:rsidRDefault="00E96541" w:rsidP="0004334E">
                              <w:pPr>
                                <w:pStyle w:val="Caption"/>
                                <w:rPr>
                                  <w:noProof/>
                                </w:rPr>
                              </w:pPr>
                              <w:bookmarkStart w:id="146" w:name="_Toc59571634"/>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17</w:t>
                              </w:r>
                              <w:r w:rsidR="003A7DC9">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58B25C" id="Group 9" o:spid="_x0000_s1095" style="position:absolute;left:0;text-align:left;margin-left:14.85pt;margin-top:136.9pt;width:360.75pt;height:213.6pt;z-index:251634688" coordsize="45815,2712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KAAAAAAAAACEA&#10;NlIq75IoAACSKAAALQAAAGRycy9lbWJlZGRpbmdzL01pY3Jvc29mdF9FeGNlbF9Xb3Jrc2hlZXQu&#10;eGxzeFBLAwQUAAYACAAAACEANzG9kXsBAACEBQ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">
                <v:shape id="Chart 62" o:spid="_x0000_s1096" type="#_x0000_t75" style="position:absolute;left:60;top:-60;width:45842;height:235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">
                  <v:imagedata r:id="rId84" o:title=""/>
                  <o:lock v:ext="edit" aspectratio="f"/>
                </v:shape>
                <v:shape id="Text Box 41" o:spid="_x0000_s1097" type="#_x0000_t202" style="position:absolute;top:23622;width:457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6DC649F" w14:textId="4CF9C3DC" w:rsidR="00E96541" w:rsidRPr="00F91155" w:rsidRDefault="00E96541" w:rsidP="0004334E">
                        <w:pPr>
                          <w:pStyle w:val="Caption"/>
                          <w:rPr>
                            <w:noProof/>
                          </w:rPr>
                        </w:pPr>
                        <w:bookmarkStart w:id="147" w:name="_Toc59571634"/>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17</w:t>
                        </w:r>
                        <w:r w:rsidR="003A7DC9">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47"/>
                      </w:p>
                    </w:txbxContent>
                  </v:textbox>
                </v:shape>
                <w10:wrap type="topAndBottom"/>
              </v:group>
              <o:OLEObject Type="Embed" ProgID="Excel.Chart.8" ShapeID="Chart 62" DrawAspect="Content" ObjectID="_1670689193" r:id="rId85">
                <o:FieldCodes>\s</o:FieldCodes>
              </o:OLEObject>
            </w:pict>
          </mc:Fallback>
        </mc:AlternateContent>
      </w:r>
      <w:proofErr w:type="spellStart"/>
      <w:r w:rsidR="006B4C1E">
        <w:t>deteksi</w:t>
      </w:r>
      <w:proofErr w:type="spellEnd"/>
      <w:r w:rsidR="006B4C1E">
        <w:t xml:space="preserve"> </w:t>
      </w:r>
      <w:proofErr w:type="spellStart"/>
      <w:r w:rsidR="006B4C1E">
        <w:t>kesalahan</w:t>
      </w:r>
      <w:proofErr w:type="spellEnd"/>
      <w:r w:rsidRPr="00FF7A1B">
        <w:rPr>
          <w:i/>
          <w:iCs/>
        </w:rPr>
        <w:t xml:space="preserve"> </w:t>
      </w:r>
      <w:proofErr w:type="spellStart"/>
      <w:r w:rsidRPr="00FF7A1B">
        <w:t>untuk</w:t>
      </w:r>
      <w:proofErr w:type="spellEnd"/>
      <w:r w:rsidRPr="00FF7A1B">
        <w:t xml:space="preserve"> data </w:t>
      </w:r>
      <w:proofErr w:type="spellStart"/>
      <w:r w:rsidR="00FF7A1B">
        <w:t>validasi</w:t>
      </w:r>
      <w:proofErr w:type="spellEnd"/>
      <w:r w:rsidRPr="00FF7A1B">
        <w:t>.</w:t>
      </w:r>
    </w:p>
    <w:p w14:paraId="2356B377" w14:textId="23BD06F5" w:rsidR="002D1E6F" w:rsidRPr="00965D16" w:rsidRDefault="002D1E6F" w:rsidP="004970DD">
      <w:pPr>
        <w:spacing w:after="0" w:line="360" w:lineRule="auto"/>
        <w:ind w:firstLine="426"/>
        <w:rPr>
          <w:iCs/>
          <w:color w:val="FF0000"/>
        </w:rPr>
      </w:pPr>
      <w:r w:rsidRPr="00CE1770">
        <w:rPr>
          <w:iCs/>
        </w:rPr>
        <w:t>Gambar V.</w:t>
      </w:r>
      <w:r w:rsidR="009363F5" w:rsidRPr="00CE1770">
        <w:rPr>
          <w:iCs/>
        </w:rPr>
        <w:t>1</w:t>
      </w:r>
      <w:r w:rsidR="00CE1770" w:rsidRPr="00CE1770">
        <w:rPr>
          <w:iCs/>
        </w:rPr>
        <w:t>7</w:t>
      </w:r>
      <w:r w:rsidRPr="00CE1770">
        <w:rPr>
          <w:b/>
          <w:bCs/>
          <w:iCs/>
        </w:rPr>
        <w:t xml:space="preserve"> </w:t>
      </w:r>
      <w:proofErr w:type="spellStart"/>
      <w:r w:rsidRPr="00FF7A1B">
        <w:rPr>
          <w:iCs/>
        </w:rPr>
        <w:t>memberikan</w:t>
      </w:r>
      <w:proofErr w:type="spellEnd"/>
      <w:r w:rsidRPr="00FF7A1B">
        <w:rPr>
          <w:iCs/>
        </w:rPr>
        <w:t xml:space="preserve"> </w:t>
      </w:r>
      <w:proofErr w:type="spellStart"/>
      <w:r w:rsidRPr="00FF7A1B">
        <w:rPr>
          <w:iCs/>
        </w:rPr>
        <w:t>informasi</w:t>
      </w:r>
      <w:proofErr w:type="spellEnd"/>
      <w:r w:rsidRPr="00FF7A1B">
        <w:rPr>
          <w:iCs/>
        </w:rPr>
        <w:t xml:space="preserve"> </w:t>
      </w:r>
      <w:proofErr w:type="spellStart"/>
      <w:r w:rsidRPr="00FF7A1B">
        <w:rPr>
          <w:iCs/>
        </w:rPr>
        <w:t>mengenai</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Cs/>
        </w:rPr>
        <w:t xml:space="preserve"> yang </w:t>
      </w:r>
      <w:proofErr w:type="spellStart"/>
      <w:r w:rsidRPr="00FF7A1B">
        <w:rPr>
          <w:iCs/>
        </w:rPr>
        <w:t>dihasilkan</w:t>
      </w:r>
      <w:proofErr w:type="spellEnd"/>
      <w:r w:rsidRPr="00FF7A1B">
        <w:rPr>
          <w:iCs/>
        </w:rPr>
        <w:t xml:space="preserve"> oleh program </w:t>
      </w:r>
      <w:proofErr w:type="spellStart"/>
      <w:r w:rsidRPr="00FF7A1B">
        <w:rPr>
          <w:iCs/>
        </w:rPr>
        <w:t>menggunakan</w:t>
      </w:r>
      <w:proofErr w:type="spellEnd"/>
      <w:r w:rsidRPr="00FF7A1B">
        <w:rPr>
          <w:iCs/>
        </w:rPr>
        <w:t xml:space="preserve"> </w:t>
      </w:r>
      <w:proofErr w:type="spellStart"/>
      <w:r w:rsidRPr="00FF7A1B">
        <w:rPr>
          <w:iCs/>
        </w:rPr>
        <w:t>nilai-nilai</w:t>
      </w:r>
      <w:proofErr w:type="spellEnd"/>
      <w:r w:rsidRPr="00FF7A1B">
        <w:rPr>
          <w:iCs/>
        </w:rPr>
        <w:t xml:space="preserve"> </w:t>
      </w:r>
      <w:r w:rsidR="008F50D0">
        <w:rPr>
          <w:rFonts w:eastAsia="Calibri" w:cs="Times New Roman"/>
          <w:lang w:val="de-DE"/>
        </w:rPr>
        <w:t>γ</w:t>
      </w:r>
      <w:r w:rsidR="008F50D0" w:rsidRPr="00FF7A1B">
        <w:rPr>
          <w:iCs/>
        </w:rPr>
        <w:t xml:space="preserve"> </w:t>
      </w:r>
      <w:proofErr w:type="spellStart"/>
      <w:r w:rsidRPr="00FF7A1B">
        <w:rPr>
          <w:iCs/>
        </w:rPr>
        <w:t>tertentu</w:t>
      </w:r>
      <w:proofErr w:type="spellEnd"/>
      <w:r w:rsidRPr="00FF7A1B">
        <w:rPr>
          <w:iCs/>
        </w:rPr>
        <w:t xml:space="preserve">. </w:t>
      </w:r>
      <w:proofErr w:type="spellStart"/>
      <w:r w:rsidRPr="00DC7D14">
        <w:rPr>
          <w:iCs/>
        </w:rPr>
        <w:t>Akurasi</w:t>
      </w:r>
      <w:proofErr w:type="spellEnd"/>
      <w:r w:rsidRPr="00DC7D14">
        <w:rPr>
          <w:iCs/>
        </w:rPr>
        <w:t xml:space="preserve"> paling </w:t>
      </w:r>
      <w:proofErr w:type="spellStart"/>
      <w:r w:rsidRPr="00DC7D14">
        <w:rPr>
          <w:iCs/>
        </w:rPr>
        <w:t>tinggi</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79</w:t>
      </w:r>
      <w:r w:rsidRPr="00DC7D14">
        <w:rPr>
          <w:iCs/>
        </w:rPr>
        <w:t>.</w:t>
      </w:r>
      <w:r w:rsidR="00DC7D14" w:rsidRPr="00DC7D14">
        <w:rPr>
          <w:iCs/>
        </w:rPr>
        <w:t>02%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 xml:space="preserve">-5 </w:t>
      </w:r>
      <w:r w:rsidRPr="00DC7D14">
        <w:rPr>
          <w:iCs/>
        </w:rPr>
        <w:t xml:space="preserve">dan </w:t>
      </w:r>
      <w:proofErr w:type="spellStart"/>
      <w:r w:rsidRPr="00DC7D14">
        <w:rPr>
          <w:iCs/>
        </w:rPr>
        <w:t>akurasi</w:t>
      </w:r>
      <w:proofErr w:type="spellEnd"/>
      <w:r w:rsidRPr="00DC7D14">
        <w:rPr>
          <w:iCs/>
        </w:rPr>
        <w:t xml:space="preserve"> paling </w:t>
      </w:r>
      <w:proofErr w:type="spellStart"/>
      <w:r w:rsidRPr="00DC7D14">
        <w:rPr>
          <w:iCs/>
        </w:rPr>
        <w:t>rendah</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72</w:t>
      </w:r>
      <w:r w:rsidRPr="00DC7D14">
        <w:rPr>
          <w:iCs/>
        </w:rPr>
        <w:t>.</w:t>
      </w:r>
      <w:r w:rsidR="00DC7D14" w:rsidRPr="00DC7D14">
        <w:rPr>
          <w:iCs/>
        </w:rPr>
        <w:t>62%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menggunakan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-4</w:t>
      </w:r>
      <w:r w:rsidRPr="00DC7D14">
        <w:rPr>
          <w:iCs/>
        </w:rPr>
        <w:t>.</w:t>
      </w:r>
      <w:r w:rsidR="00DC7D14">
        <w:rPr>
          <w:iCs/>
          <w:color w:val="FF0000"/>
        </w:rPr>
        <w:t xml:space="preserve"> </w:t>
      </w:r>
      <w:r w:rsidR="00DC7D14" w:rsidRPr="00DC7D14">
        <w:rPr>
          <w:iCs/>
        </w:rPr>
        <w:t xml:space="preserve">Pada </w:t>
      </w:r>
      <w:r w:rsidR="008F50D0">
        <w:rPr>
          <w:rFonts w:eastAsia="Calibri" w:cs="Times New Roman"/>
          <w:lang w:val="de-DE"/>
        </w:rPr>
        <w:t>γ</w:t>
      </w:r>
      <w:r w:rsidR="008F50D0" w:rsidRPr="00DC7D14">
        <w:rPr>
          <w:iCs/>
        </w:rPr>
        <w:t xml:space="preserve"> </w:t>
      </w:r>
      <w:r w:rsidR="00FB0C7C" w:rsidRPr="005E3008">
        <w:t>5</w:t>
      </w:r>
      <w:r w:rsidR="00FB0C7C">
        <w:t>x10</w:t>
      </w:r>
      <w:r w:rsidR="00FB0C7C">
        <w:rPr>
          <w:vertAlign w:val="superscript"/>
        </w:rPr>
        <w:t xml:space="preserve">-2 </w:t>
      </w:r>
      <w:r w:rsidR="00DC7D14" w:rsidRPr="00DC7D14">
        <w:rPr>
          <w:iCs/>
        </w:rPr>
        <w:t xml:space="preserve">dan </w:t>
      </w:r>
      <w:r w:rsidR="00FB0C7C" w:rsidRPr="005E3008">
        <w:t>5</w:t>
      </w:r>
      <w:r w:rsidR="00FB0C7C">
        <w:t>x10</w:t>
      </w:r>
      <w:r w:rsidR="00FB0C7C">
        <w:rPr>
          <w:vertAlign w:val="superscript"/>
        </w:rPr>
        <w:t>-3</w:t>
      </w:r>
      <w:r w:rsidR="00DC7D14" w:rsidRPr="00DC7D14">
        <w:rPr>
          <w:iCs/>
        </w:rPr>
        <w:t xml:space="preserve">, data </w:t>
      </w:r>
      <w:r w:rsidR="006B4C1E">
        <w:rPr>
          <w:iCs/>
        </w:rPr>
        <w:t>salah</w:t>
      </w:r>
      <w:r w:rsidR="00DC7D14" w:rsidRPr="00DC7D14">
        <w:rPr>
          <w:i/>
        </w:rPr>
        <w:t xml:space="preserve"> </w:t>
      </w:r>
      <w:proofErr w:type="spellStart"/>
      <w:r w:rsidR="00DC7D14" w:rsidRPr="00DC7D14">
        <w:rPr>
          <w:iCs/>
        </w:rPr>
        <w:t>diproyeksikan</w:t>
      </w:r>
      <w:proofErr w:type="spellEnd"/>
      <w:r w:rsidR="00DC7D14" w:rsidRPr="00DC7D14">
        <w:rPr>
          <w:iCs/>
        </w:rPr>
        <w:t xml:space="preserve"> </w:t>
      </w:r>
      <w:proofErr w:type="spellStart"/>
      <w:r w:rsidR="00DC7D14" w:rsidRPr="00DC7D14">
        <w:rPr>
          <w:iCs/>
        </w:rPr>
        <w:t>didalam</w:t>
      </w:r>
      <w:proofErr w:type="spellEnd"/>
      <w:r w:rsidR="00DC7D14" w:rsidRPr="00DC7D14">
        <w:rPr>
          <w:iCs/>
        </w:rPr>
        <w:t xml:space="preserve"> </w:t>
      </w:r>
      <w:proofErr w:type="spellStart"/>
      <w:r w:rsidR="00DC7D14" w:rsidRPr="00DC7D14">
        <w:rPr>
          <w:iCs/>
        </w:rPr>
        <w:t>persebaran</w:t>
      </w:r>
      <w:proofErr w:type="spellEnd"/>
      <w:r w:rsidR="00DC7D14" w:rsidRPr="00DC7D14">
        <w:rPr>
          <w:iCs/>
        </w:rPr>
        <w:t xml:space="preserve"> data </w:t>
      </w:r>
      <w:proofErr w:type="spellStart"/>
      <w:r w:rsidR="00DC7D14" w:rsidRPr="00DC7D14">
        <w:rPr>
          <w:iCs/>
        </w:rPr>
        <w:t>referensi</w:t>
      </w:r>
      <w:proofErr w:type="spellEnd"/>
      <w:r w:rsidR="00DC7D14" w:rsidRPr="00DC7D14">
        <w:rPr>
          <w:iCs/>
        </w:rPr>
        <w:t xml:space="preserve">, </w:t>
      </w:r>
      <w:proofErr w:type="spellStart"/>
      <w:r w:rsidR="00DC7D14" w:rsidRPr="00DC7D14">
        <w:rPr>
          <w:iCs/>
        </w:rPr>
        <w:t>sehingga</w:t>
      </w:r>
      <w:proofErr w:type="spellEnd"/>
      <w:r w:rsidR="00DC7D14" w:rsidRPr="00DC7D14">
        <w:rPr>
          <w:iCs/>
        </w:rPr>
        <w:t xml:space="preserve"> </w:t>
      </w:r>
      <w:proofErr w:type="spellStart"/>
      <w:r w:rsidR="00DC7D14" w:rsidRPr="00DC7D14">
        <w:rPr>
          <w:iCs/>
        </w:rPr>
        <w:t>banyak</w:t>
      </w:r>
      <w:proofErr w:type="spellEnd"/>
      <w:r w:rsidR="00DC7D14" w:rsidRPr="00DC7D14">
        <w:rPr>
          <w:iCs/>
        </w:rPr>
        <w:t xml:space="preserve"> </w:t>
      </w:r>
      <w:proofErr w:type="spellStart"/>
      <w:r w:rsidR="00DC7D14" w:rsidRPr="00DC7D14">
        <w:rPr>
          <w:iCs/>
        </w:rPr>
        <w:t>terjadi</w:t>
      </w:r>
      <w:proofErr w:type="spellEnd"/>
      <w:r w:rsidR="00DC7D14" w:rsidRPr="00DC7D14">
        <w:rPr>
          <w:iCs/>
        </w:rPr>
        <w:t xml:space="preserve"> </w:t>
      </w:r>
      <w:proofErr w:type="spellStart"/>
      <w:r w:rsidR="00DC7D14" w:rsidRPr="00DC7D14">
        <w:rPr>
          <w:iCs/>
        </w:rPr>
        <w:t>misklasifikasi</w:t>
      </w:r>
      <w:proofErr w:type="spellEnd"/>
      <w:r w:rsidR="00DC7D14" w:rsidRPr="00DC7D14">
        <w:rPr>
          <w:iCs/>
        </w:rPr>
        <w:t xml:space="preserve"> dan </w:t>
      </w:r>
      <w:proofErr w:type="spellStart"/>
      <w:r w:rsidR="00DC7D14" w:rsidRPr="00DC7D14">
        <w:rPr>
          <w:iCs/>
        </w:rPr>
        <w:t>menghasilkan</w:t>
      </w:r>
      <w:proofErr w:type="spellEnd"/>
      <w:r w:rsidR="00DC7D14" w:rsidRPr="00DC7D14">
        <w:rPr>
          <w:iCs/>
        </w:rPr>
        <w:t xml:space="preserve"> </w:t>
      </w:r>
      <w:proofErr w:type="spellStart"/>
      <w:r w:rsidR="00DC7D14" w:rsidRPr="00DC7D14">
        <w:rPr>
          <w:iCs/>
        </w:rPr>
        <w:t>akurasi</w:t>
      </w:r>
      <w:proofErr w:type="spellEnd"/>
      <w:r w:rsidR="00DC7D14" w:rsidRPr="00DC7D14">
        <w:rPr>
          <w:iCs/>
        </w:rPr>
        <w:t xml:space="preserve"> yang </w:t>
      </w:r>
      <w:proofErr w:type="spellStart"/>
      <w:r w:rsidR="00DC7D14" w:rsidRPr="00DC7D14">
        <w:rPr>
          <w:iCs/>
        </w:rPr>
        <w:t>rendah</w:t>
      </w:r>
      <w:proofErr w:type="spellEnd"/>
      <w:r w:rsidR="00965D16">
        <w:rPr>
          <w:iCs/>
        </w:rPr>
        <w:t xml:space="preserve">, </w:t>
      </w:r>
      <w:proofErr w:type="spellStart"/>
      <w:r w:rsidR="00965D16">
        <w:rPr>
          <w:iCs/>
        </w:rPr>
        <w:t>s</w:t>
      </w:r>
      <w:r w:rsidR="00BC52CD">
        <w:rPr>
          <w:iCs/>
        </w:rPr>
        <w:t>edangkan</w:t>
      </w:r>
      <w:proofErr w:type="spellEnd"/>
      <w:r w:rsidR="00BC52CD">
        <w:rPr>
          <w:iCs/>
        </w:rPr>
        <w:t xml:space="preserve"> pada </w:t>
      </w:r>
      <w:r w:rsidR="008F50D0">
        <w:rPr>
          <w:rFonts w:eastAsia="Calibri" w:cs="Times New Roman"/>
          <w:lang w:val="de-DE"/>
        </w:rPr>
        <w:t>γ</w:t>
      </w:r>
      <w:r w:rsidR="008F50D0">
        <w:rPr>
          <w:iCs/>
        </w:rPr>
        <w:t xml:space="preserve"> </w:t>
      </w:r>
      <w:proofErr w:type="spellStart"/>
      <w:r w:rsidR="00BC52CD">
        <w:rPr>
          <w:iCs/>
        </w:rPr>
        <w:t>sebesar</w:t>
      </w:r>
      <w:proofErr w:type="spellEnd"/>
      <w:r w:rsidR="00BC52CD">
        <w:rPr>
          <w:iCs/>
        </w:rPr>
        <w:t xml:space="preserve"> </w:t>
      </w:r>
      <w:r w:rsidR="00FB0C7C" w:rsidRPr="005E3008">
        <w:t>5</w:t>
      </w:r>
      <w:r w:rsidR="00FB0C7C">
        <w:t>x10</w:t>
      </w:r>
      <w:r w:rsidR="00FB0C7C">
        <w:rPr>
          <w:vertAlign w:val="superscript"/>
        </w:rPr>
        <w:t xml:space="preserve">-4 </w:t>
      </w:r>
      <w:proofErr w:type="spellStart"/>
      <w:r w:rsidR="00BC52CD">
        <w:rPr>
          <w:iCs/>
        </w:rPr>
        <w:t>hingga</w:t>
      </w:r>
      <w:proofErr w:type="spellEnd"/>
      <w:r w:rsidR="00BC52CD">
        <w:rPr>
          <w:iCs/>
        </w:rPr>
        <w:t xml:space="preserve"> </w:t>
      </w:r>
      <w:r w:rsidR="006B4C1E" w:rsidRPr="005E3008">
        <w:t>5</w:t>
      </w:r>
      <w:r w:rsidR="006B4C1E">
        <w:t>x10</w:t>
      </w:r>
      <w:r w:rsidR="006B4C1E">
        <w:rPr>
          <w:vertAlign w:val="superscript"/>
        </w:rPr>
        <w:t>-7</w:t>
      </w:r>
      <w:r w:rsidR="00BC52CD">
        <w:rPr>
          <w:iCs/>
        </w:rPr>
        <w:t xml:space="preserve">, data </w:t>
      </w:r>
      <w:proofErr w:type="spellStart"/>
      <w:r w:rsidR="00BC52CD">
        <w:rPr>
          <w:iCs/>
        </w:rPr>
        <w:t>referensi</w:t>
      </w:r>
      <w:proofErr w:type="spellEnd"/>
      <w:r w:rsidR="00BC52CD">
        <w:rPr>
          <w:iCs/>
        </w:rPr>
        <w:t xml:space="preserve"> </w:t>
      </w:r>
      <w:proofErr w:type="spellStart"/>
      <w:r w:rsidR="00BC52CD">
        <w:rPr>
          <w:iCs/>
        </w:rPr>
        <w:t>diproyeksikan</w:t>
      </w:r>
      <w:proofErr w:type="spellEnd"/>
      <w:r w:rsidR="00BC52CD">
        <w:rPr>
          <w:iCs/>
        </w:rPr>
        <w:t xml:space="preserve"> </w:t>
      </w:r>
      <w:proofErr w:type="spellStart"/>
      <w:r w:rsidR="00BC52CD">
        <w:rPr>
          <w:iCs/>
        </w:rPr>
        <w:t>dengan</w:t>
      </w:r>
      <w:proofErr w:type="spellEnd"/>
      <w:r w:rsidR="00BC52CD">
        <w:rPr>
          <w:iCs/>
        </w:rPr>
        <w:t xml:space="preserve"> </w:t>
      </w:r>
      <w:proofErr w:type="spellStart"/>
      <w:r w:rsidR="00BC52CD">
        <w:rPr>
          <w:iCs/>
        </w:rPr>
        <w:t>sangat</w:t>
      </w:r>
      <w:proofErr w:type="spellEnd"/>
      <w:r w:rsidR="00BC52CD">
        <w:rPr>
          <w:iCs/>
        </w:rPr>
        <w:t xml:space="preserve"> </w:t>
      </w:r>
      <w:proofErr w:type="spellStart"/>
      <w:r w:rsidR="00BC52CD">
        <w:rPr>
          <w:iCs/>
        </w:rPr>
        <w:t>tersebar</w:t>
      </w:r>
      <w:proofErr w:type="spellEnd"/>
      <w:r w:rsidR="00BC52CD">
        <w:rPr>
          <w:iCs/>
        </w:rPr>
        <w:t xml:space="preserve"> pada </w:t>
      </w:r>
      <w:proofErr w:type="spellStart"/>
      <w:r w:rsidR="00BC52CD">
        <w:rPr>
          <w:iCs/>
        </w:rPr>
        <w:t>sebuah</w:t>
      </w:r>
      <w:proofErr w:type="spellEnd"/>
      <w:r w:rsidR="00BC52CD">
        <w:rPr>
          <w:iCs/>
        </w:rPr>
        <w:t xml:space="preserve"> garis diagonal</w:t>
      </w:r>
      <w:r w:rsidR="00965D16">
        <w:rPr>
          <w:iCs/>
        </w:rPr>
        <w:t xml:space="preserve">. Pada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FB0C7C" w:rsidRPr="005E3008">
        <w:t>5</w:t>
      </w:r>
      <w:r w:rsidR="00FB0C7C">
        <w:t>x10</w:t>
      </w:r>
      <w:r w:rsidR="00FB0C7C">
        <w:rPr>
          <w:vertAlign w:val="superscript"/>
        </w:rPr>
        <w:t xml:space="preserve">-4 </w:t>
      </w:r>
      <w:r w:rsidR="00965D16">
        <w:rPr>
          <w:iCs/>
        </w:rPr>
        <w:t xml:space="preserve">dan </w:t>
      </w:r>
      <w:r w:rsidR="00FB0C7C" w:rsidRPr="005E3008">
        <w:t>5</w:t>
      </w:r>
      <w:r w:rsidR="00FB0C7C">
        <w:t>x10</w:t>
      </w:r>
      <w:r w:rsidR="00FB0C7C">
        <w:rPr>
          <w:vertAlign w:val="superscript"/>
        </w:rPr>
        <w:t>-5</w:t>
      </w:r>
      <w:r w:rsidR="00965D16">
        <w:rPr>
          <w:iCs/>
        </w:rPr>
        <w:t xml:space="preserve">, data normal </w:t>
      </w:r>
      <w:proofErr w:type="spellStart"/>
      <w:r w:rsidR="00965D16">
        <w:rPr>
          <w:iCs/>
        </w:rPr>
        <w:t>diproyeksikan</w:t>
      </w:r>
      <w:proofErr w:type="spellEnd"/>
      <w:r w:rsidR="00965D16">
        <w:rPr>
          <w:iCs/>
        </w:rPr>
        <w:t xml:space="preserve"> </w:t>
      </w:r>
      <w:proofErr w:type="spellStart"/>
      <w:r w:rsidR="00965D16">
        <w:rPr>
          <w:iCs/>
        </w:rPr>
        <w:t>didalam</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sedangkan</w:t>
      </w:r>
      <w:proofErr w:type="spellEnd"/>
      <w:r w:rsidR="00965D16">
        <w:rPr>
          <w:iCs/>
        </w:rPr>
        <w:t xml:space="preserve">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diluar</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memiliki</w:t>
      </w:r>
      <w:proofErr w:type="spellEnd"/>
      <w:r w:rsidR="00965D16">
        <w:rPr>
          <w:iCs/>
        </w:rPr>
        <w:t xml:space="preserve"> </w:t>
      </w:r>
      <w:proofErr w:type="spellStart"/>
      <w:r w:rsidR="00965D16">
        <w:rPr>
          <w:iCs/>
        </w:rPr>
        <w:t>akurasi</w:t>
      </w:r>
      <w:proofErr w:type="spellEnd"/>
      <w:r w:rsidR="00965D16">
        <w:rPr>
          <w:iCs/>
        </w:rPr>
        <w:t xml:space="preserve"> yang paling </w:t>
      </w:r>
      <w:proofErr w:type="spellStart"/>
      <w:r w:rsidR="00965D16">
        <w:rPr>
          <w:iCs/>
        </w:rPr>
        <w:t>baik</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965D16">
        <w:rPr>
          <w:iCs/>
        </w:rPr>
        <w:t xml:space="preserve">lain. Pada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proofErr w:type="spellStart"/>
      <w:r w:rsidR="00965D16">
        <w:rPr>
          <w:iCs/>
        </w:rPr>
        <w:t>dibawah</w:t>
      </w:r>
      <w:proofErr w:type="spellEnd"/>
      <w:r w:rsidR="00965D16">
        <w:rPr>
          <w:iCs/>
        </w:rPr>
        <w:t xml:space="preserve"> </w:t>
      </w:r>
      <w:r w:rsidR="00FB0C7C" w:rsidRPr="005E3008">
        <w:t>5</w:t>
      </w:r>
      <w:r w:rsidR="00FB0C7C">
        <w:t>x10</w:t>
      </w:r>
      <w:r w:rsidR="00FB0C7C">
        <w:rPr>
          <w:vertAlign w:val="superscript"/>
        </w:rPr>
        <w:t>-5</w:t>
      </w:r>
      <w:r w:rsidR="00965D16">
        <w:rPr>
          <w:iCs/>
        </w:rPr>
        <w:t xml:space="preserve">, </w:t>
      </w:r>
      <w:proofErr w:type="spellStart"/>
      <w:r w:rsidR="00965D16">
        <w:rPr>
          <w:iCs/>
        </w:rPr>
        <w:t>persebaran</w:t>
      </w:r>
      <w:proofErr w:type="spellEnd"/>
      <w:r w:rsidR="00965D16">
        <w:rPr>
          <w:iCs/>
        </w:rPr>
        <w:t xml:space="preserve"> data </w:t>
      </w:r>
      <w:proofErr w:type="spellStart"/>
      <w:r w:rsidR="00965D16">
        <w:rPr>
          <w:iCs/>
        </w:rPr>
        <w:t>referensi</w:t>
      </w:r>
      <w:proofErr w:type="spellEnd"/>
      <w:r w:rsidR="00965D16">
        <w:rPr>
          <w:iCs/>
        </w:rPr>
        <w:t xml:space="preserve"> </w:t>
      </w:r>
      <w:proofErr w:type="spellStart"/>
      <w:r w:rsidR="00965D16">
        <w:rPr>
          <w:iCs/>
        </w:rPr>
        <w:t>terlalu</w:t>
      </w:r>
      <w:proofErr w:type="spellEnd"/>
      <w:r w:rsidR="00965D16">
        <w:rPr>
          <w:iCs/>
        </w:rPr>
        <w:t xml:space="preserve"> </w:t>
      </w:r>
      <w:proofErr w:type="spellStart"/>
      <w:r w:rsidR="00965D16">
        <w:rPr>
          <w:iCs/>
        </w:rPr>
        <w:t>besar</w:t>
      </w:r>
      <w:proofErr w:type="spellEnd"/>
      <w:r w:rsidR="00965D16">
        <w:rPr>
          <w:iCs/>
        </w:rPr>
        <w:t xml:space="preserve">, </w:t>
      </w:r>
      <w:proofErr w:type="spellStart"/>
      <w:r w:rsidR="00965D16">
        <w:rPr>
          <w:iCs/>
        </w:rPr>
        <w:t>sehingga</w:t>
      </w:r>
      <w:proofErr w:type="spellEnd"/>
      <w:r w:rsidR="00965D16">
        <w:rPr>
          <w:iCs/>
        </w:rPr>
        <w:t xml:space="preserve"> data normal dan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persebaran</w:t>
      </w:r>
      <w:proofErr w:type="spellEnd"/>
      <w:r w:rsidR="00965D16">
        <w:rPr>
          <w:iCs/>
        </w:rPr>
        <w:t xml:space="preserve"> garis diagonal </w:t>
      </w:r>
      <w:proofErr w:type="spellStart"/>
      <w:r w:rsidR="00965D16">
        <w:rPr>
          <w:iCs/>
        </w:rPr>
        <w:t>tersebut</w:t>
      </w:r>
      <w:proofErr w:type="spellEnd"/>
      <w:r w:rsidR="00965D16">
        <w:rPr>
          <w:iCs/>
        </w:rPr>
        <w:t xml:space="preserve"> </w:t>
      </w:r>
      <w:proofErr w:type="spellStart"/>
      <w:r w:rsidR="00965D16">
        <w:rPr>
          <w:iCs/>
        </w:rPr>
        <w:lastRenderedPageBreak/>
        <w:t>sehingga</w:t>
      </w:r>
      <w:proofErr w:type="spellEnd"/>
      <w:r w:rsidR="00965D16">
        <w:rPr>
          <w:iCs/>
        </w:rPr>
        <w:t xml:space="preserve"> </w:t>
      </w:r>
      <w:proofErr w:type="spellStart"/>
      <w:r w:rsidR="00965D16">
        <w:rPr>
          <w:iCs/>
        </w:rPr>
        <w:t>selain</w:t>
      </w:r>
      <w:proofErr w:type="spellEnd"/>
      <w:r w:rsidR="00965D16">
        <w:rPr>
          <w:iCs/>
        </w:rPr>
        <w:t xml:space="preserve"> </w:t>
      </w:r>
      <w:proofErr w:type="spellStart"/>
      <w:r w:rsidR="00EE4EEB">
        <w:rPr>
          <w:iCs/>
        </w:rPr>
        <w:t>pengelompokan</w:t>
      </w:r>
      <w:proofErr w:type="spellEnd"/>
      <w:r w:rsidR="00EE4EEB" w:rsidRPr="00C055FF">
        <w:t xml:space="preserve"> </w:t>
      </w:r>
      <w:r w:rsidR="00EE4EEB">
        <w:t>k</w:t>
      </w:r>
      <w:r w:rsidR="00965D16">
        <w:rPr>
          <w:iCs/>
        </w:rPr>
        <w:t>-</w:t>
      </w:r>
      <w:r w:rsidR="00965D16">
        <w:rPr>
          <w:i/>
        </w:rPr>
        <w:t>means</w:t>
      </w:r>
      <w:r w:rsidR="00EE4EEB">
        <w:rPr>
          <w:i/>
        </w:rPr>
        <w:t xml:space="preserve"> </w:t>
      </w:r>
      <w:proofErr w:type="spellStart"/>
      <w:r w:rsidR="00965D16">
        <w:rPr>
          <w:iCs/>
        </w:rPr>
        <w:t>akan</w:t>
      </w:r>
      <w:proofErr w:type="spellEnd"/>
      <w:r w:rsidR="00965D16">
        <w:rPr>
          <w:iCs/>
        </w:rPr>
        <w:t xml:space="preserve"> </w:t>
      </w:r>
      <w:proofErr w:type="spellStart"/>
      <w:r w:rsidR="00965D16">
        <w:rPr>
          <w:iCs/>
        </w:rPr>
        <w:t>rawan</w:t>
      </w:r>
      <w:proofErr w:type="spellEnd"/>
      <w:r w:rsidR="00965D16">
        <w:rPr>
          <w:iCs/>
        </w:rPr>
        <w:t xml:space="preserve"> </w:t>
      </w:r>
      <w:proofErr w:type="spellStart"/>
      <w:r w:rsidR="00965D16">
        <w:rPr>
          <w:iCs/>
        </w:rPr>
        <w:t>misklasifikasi</w:t>
      </w:r>
      <w:proofErr w:type="spellEnd"/>
      <w:r w:rsidR="00965D16">
        <w:rPr>
          <w:iCs/>
        </w:rPr>
        <w:t xml:space="preserve">, SVM juga </w:t>
      </w:r>
      <w:proofErr w:type="spellStart"/>
      <w:r w:rsidR="00965D16">
        <w:rPr>
          <w:iCs/>
        </w:rPr>
        <w:t>kesulitan</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membangun</w:t>
      </w:r>
      <w:proofErr w:type="spellEnd"/>
      <w:r w:rsidR="00965D16">
        <w:rPr>
          <w:iCs/>
        </w:rPr>
        <w:t xml:space="preserve"> </w:t>
      </w:r>
      <w:proofErr w:type="spellStart"/>
      <w:r w:rsidR="00965D16">
        <w:rPr>
          <w:iCs/>
        </w:rPr>
        <w:t>batas</w:t>
      </w:r>
      <w:proofErr w:type="spellEnd"/>
      <w:r w:rsidR="00965D16">
        <w:rPr>
          <w:iCs/>
        </w:rPr>
        <w:t xml:space="preserve"> </w:t>
      </w:r>
      <w:proofErr w:type="spellStart"/>
      <w:r w:rsidR="00965D16">
        <w:rPr>
          <w:iCs/>
        </w:rPr>
        <w:t>pemisah</w:t>
      </w:r>
      <w:proofErr w:type="spellEnd"/>
      <w:r w:rsidR="00965D16">
        <w:rPr>
          <w:iCs/>
        </w:rPr>
        <w:t xml:space="preserve"> yang </w:t>
      </w:r>
      <w:proofErr w:type="spellStart"/>
      <w:r w:rsidR="00965D16">
        <w:rPr>
          <w:iCs/>
        </w:rPr>
        <w:t>tepat</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memisahkan</w:t>
      </w:r>
      <w:proofErr w:type="spellEnd"/>
      <w:r w:rsidR="00965D16">
        <w:rPr>
          <w:iCs/>
        </w:rPr>
        <w:t xml:space="preserve"> data normal dan data </w:t>
      </w:r>
      <w:r w:rsidR="006B4C1E">
        <w:rPr>
          <w:iCs/>
        </w:rPr>
        <w:t>salah</w:t>
      </w:r>
      <w:r w:rsidR="00965D16">
        <w:rPr>
          <w:iCs/>
        </w:rPr>
        <w:t>.</w:t>
      </w:r>
    </w:p>
    <w:p w14:paraId="502F9147" w14:textId="09A99F55" w:rsidR="002D1E6F" w:rsidRPr="00FF7A1B" w:rsidRDefault="002D1E6F" w:rsidP="004970DD">
      <w:pPr>
        <w:spacing w:after="0" w:line="360" w:lineRule="auto"/>
        <w:ind w:firstLine="426"/>
      </w:pPr>
      <w:r w:rsidRPr="00FF7A1B">
        <w:rPr>
          <w:iCs/>
        </w:rPr>
        <w:t xml:space="preserve">Hal lain yang </w:t>
      </w:r>
      <w:proofErr w:type="spellStart"/>
      <w:r w:rsidRPr="00FF7A1B">
        <w:rPr>
          <w:iCs/>
        </w:rPr>
        <w:t>dapat</w:t>
      </w:r>
      <w:proofErr w:type="spellEnd"/>
      <w:r w:rsidRPr="00FF7A1B">
        <w:rPr>
          <w:iCs/>
        </w:rPr>
        <w:t xml:space="preserve"> </w:t>
      </w:r>
      <w:proofErr w:type="spellStart"/>
      <w:r w:rsidRPr="00FF7A1B">
        <w:rPr>
          <w:iCs/>
        </w:rPr>
        <w:t>menyebabkan</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
        </w:rPr>
        <w:t xml:space="preserve"> </w:t>
      </w:r>
      <w:r w:rsidRPr="00FF7A1B">
        <w:rPr>
          <w:iCs/>
        </w:rPr>
        <w:t xml:space="preserve">yang </w:t>
      </w:r>
      <w:proofErr w:type="spellStart"/>
      <w:r w:rsidRPr="00FF7A1B">
        <w:rPr>
          <w:iCs/>
        </w:rPr>
        <w:t>rendah</w:t>
      </w:r>
      <w:proofErr w:type="spellEnd"/>
      <w:r w:rsidRPr="00FF7A1B">
        <w:rPr>
          <w:iCs/>
        </w:rPr>
        <w:t xml:space="preserve"> pada </w:t>
      </w:r>
      <w:proofErr w:type="spellStart"/>
      <w:r w:rsidRPr="00FF7A1B">
        <w:rPr>
          <w:iCs/>
        </w:rPr>
        <w:t>pengujian</w:t>
      </w:r>
      <w:proofErr w:type="spellEnd"/>
      <w:r w:rsidRPr="00FF7A1B">
        <w:rPr>
          <w:iCs/>
        </w:rPr>
        <w:t xml:space="preserve"> </w:t>
      </w:r>
      <w:proofErr w:type="spellStart"/>
      <w:r w:rsidRPr="00FF7A1B">
        <w:rPr>
          <w:iCs/>
        </w:rPr>
        <w:t>ini</w:t>
      </w:r>
      <w:proofErr w:type="spellEnd"/>
      <w:r w:rsidRPr="00FF7A1B">
        <w:rPr>
          <w:iCs/>
        </w:rPr>
        <w:t xml:space="preserve"> </w:t>
      </w:r>
      <w:proofErr w:type="spellStart"/>
      <w:r w:rsidRPr="00FF7A1B">
        <w:rPr>
          <w:iCs/>
        </w:rPr>
        <w:t>adalah</w:t>
      </w:r>
      <w:proofErr w:type="spellEnd"/>
      <w:r w:rsidRPr="00FF7A1B">
        <w:rPr>
          <w:iCs/>
        </w:rPr>
        <w:t xml:space="preserve"> </w:t>
      </w:r>
      <w:proofErr w:type="spellStart"/>
      <w:r w:rsidRPr="00FF7A1B">
        <w:rPr>
          <w:iCs/>
        </w:rPr>
        <w:t>karena</w:t>
      </w:r>
      <w:proofErr w:type="spellEnd"/>
      <w:r w:rsidRPr="00FF7A1B">
        <w:rPr>
          <w:iCs/>
        </w:rPr>
        <w:t xml:space="preserve"> pada data yang </w:t>
      </w:r>
      <w:proofErr w:type="spellStart"/>
      <w:r w:rsidRPr="00FF7A1B">
        <w:rPr>
          <w:iCs/>
        </w:rPr>
        <w:t>digunakan</w:t>
      </w:r>
      <w:proofErr w:type="spellEnd"/>
      <w:r w:rsidRPr="00FF7A1B">
        <w:rPr>
          <w:iCs/>
        </w:rPr>
        <w:t xml:space="preserve"> </w:t>
      </w:r>
      <w:proofErr w:type="spellStart"/>
      <w:r w:rsidRPr="00FF7A1B">
        <w:rPr>
          <w:iCs/>
        </w:rPr>
        <w:t>terdapat</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Secara</w:t>
      </w:r>
      <w:proofErr w:type="spellEnd"/>
      <w:r w:rsidRPr="00FF7A1B">
        <w:rPr>
          <w:iCs/>
        </w:rPr>
        <w:t xml:space="preserve"> </w:t>
      </w:r>
      <w:proofErr w:type="spellStart"/>
      <w:r w:rsidRPr="00FF7A1B">
        <w:rPr>
          <w:iCs/>
        </w:rPr>
        <w:t>spesifik</w:t>
      </w:r>
      <w:proofErr w:type="spellEnd"/>
      <w:r w:rsidRPr="00FF7A1B">
        <w:rPr>
          <w:iCs/>
        </w:rPr>
        <w:t xml:space="preserve">, 150 data </w:t>
      </w:r>
      <w:proofErr w:type="spellStart"/>
      <w:r w:rsidRPr="00FF7A1B">
        <w:rPr>
          <w:iCs/>
        </w:rPr>
        <w:t>awal</w:t>
      </w:r>
      <w:proofErr w:type="spellEnd"/>
      <w:r w:rsidRPr="00FF7A1B">
        <w:rPr>
          <w:iCs/>
        </w:rPr>
        <w:t xml:space="preserve"> yang </w:t>
      </w:r>
      <w:proofErr w:type="spellStart"/>
      <w:r w:rsidRPr="00FF7A1B">
        <w:rPr>
          <w:iCs/>
        </w:rPr>
        <w:t>digunakan</w:t>
      </w:r>
      <w:proofErr w:type="spellEnd"/>
      <w:r w:rsidRPr="00FF7A1B">
        <w:rPr>
          <w:iCs/>
        </w:rPr>
        <w:t xml:space="preserve"> oleh program </w:t>
      </w:r>
      <w:proofErr w:type="spellStart"/>
      <w:r w:rsidRPr="00FF7A1B">
        <w:rPr>
          <w:iCs/>
        </w:rPr>
        <w:t>sebagai</w:t>
      </w:r>
      <w:proofErr w:type="spellEnd"/>
      <w:r w:rsidRPr="00FF7A1B">
        <w:rPr>
          <w:iCs/>
        </w:rPr>
        <w:t xml:space="preserve"> data </w:t>
      </w:r>
      <w:proofErr w:type="spellStart"/>
      <w:r w:rsidRPr="00FF7A1B">
        <w:rPr>
          <w:iCs/>
        </w:rPr>
        <w:t>referensi</w:t>
      </w:r>
      <w:proofErr w:type="spellEnd"/>
      <w:r w:rsidRPr="00FF7A1B">
        <w:rPr>
          <w:iCs/>
        </w:rPr>
        <w:t xml:space="preserve"> </w:t>
      </w:r>
      <w:proofErr w:type="spellStart"/>
      <w:r w:rsidRPr="00FF7A1B">
        <w:rPr>
          <w:iCs/>
        </w:rPr>
        <w:t>tidak</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penuh</w:t>
      </w:r>
      <w:proofErr w:type="spellEnd"/>
      <w:r w:rsidRPr="00FF7A1B">
        <w:rPr>
          <w:iCs/>
        </w:rPr>
        <w:t xml:space="preserve"> </w:t>
      </w:r>
      <w:proofErr w:type="spellStart"/>
      <w:r w:rsidRPr="00FF7A1B">
        <w:rPr>
          <w:iCs/>
        </w:rPr>
        <w:t>mewakili</w:t>
      </w:r>
      <w:proofErr w:type="spellEnd"/>
      <w:r w:rsidRPr="00FF7A1B">
        <w:rPr>
          <w:iCs/>
        </w:rPr>
        <w:t xml:space="preserve"> data normal, </w:t>
      </w:r>
      <w:proofErr w:type="spellStart"/>
      <w:r w:rsidRPr="00FF7A1B">
        <w:rPr>
          <w:iCs/>
        </w:rPr>
        <w:t>sebagai</w:t>
      </w:r>
      <w:proofErr w:type="spellEnd"/>
      <w:r w:rsidRPr="00FF7A1B">
        <w:rPr>
          <w:iCs/>
        </w:rPr>
        <w:t xml:space="preserve"> </w:t>
      </w:r>
      <w:proofErr w:type="spellStart"/>
      <w:r w:rsidRPr="00FF7A1B">
        <w:rPr>
          <w:iCs/>
        </w:rPr>
        <w:t>akibatnya</w:t>
      </w:r>
      <w:proofErr w:type="spellEnd"/>
      <w:r w:rsidRPr="00FF7A1B">
        <w:rPr>
          <w:iCs/>
        </w:rPr>
        <w:t xml:space="preserve">, </w:t>
      </w:r>
      <w:proofErr w:type="spellStart"/>
      <w:r w:rsidRPr="00FF7A1B">
        <w:rPr>
          <w:iCs/>
        </w:rPr>
        <w:t>banyak</w:t>
      </w:r>
      <w:proofErr w:type="spellEnd"/>
      <w:r w:rsidRPr="00FF7A1B">
        <w:rPr>
          <w:iCs/>
        </w:rPr>
        <w:t xml:space="preserve"> data normal </w:t>
      </w:r>
      <w:proofErr w:type="spellStart"/>
      <w:r w:rsidRPr="00FF7A1B">
        <w:rPr>
          <w:iCs/>
        </w:rPr>
        <w:t>diproyeksikan</w:t>
      </w:r>
      <w:proofErr w:type="spellEnd"/>
      <w:r w:rsidRPr="00FF7A1B">
        <w:rPr>
          <w:iCs/>
        </w:rPr>
        <w:t xml:space="preserve"> </w:t>
      </w:r>
      <w:proofErr w:type="spellStart"/>
      <w:r w:rsidRPr="00FF7A1B">
        <w:rPr>
          <w:iCs/>
        </w:rPr>
        <w:t>diluar</w:t>
      </w:r>
      <w:proofErr w:type="spellEnd"/>
      <w:r w:rsidRPr="00FF7A1B">
        <w:rPr>
          <w:iCs/>
        </w:rPr>
        <w:t xml:space="preserve"> </w:t>
      </w:r>
      <w:proofErr w:type="spellStart"/>
      <w:r w:rsidRPr="00FF7A1B">
        <w:rPr>
          <w:iCs/>
        </w:rPr>
        <w:t>persebaran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kemudian</w:t>
      </w:r>
      <w:proofErr w:type="spellEnd"/>
      <w:r w:rsidRPr="00FF7A1B">
        <w:rPr>
          <w:iCs/>
        </w:rPr>
        <w:t xml:space="preserve"> </w:t>
      </w:r>
      <w:proofErr w:type="spellStart"/>
      <w:r w:rsidRPr="00FF7A1B">
        <w:rPr>
          <w:iCs/>
        </w:rPr>
        <w:t>membuat</w:t>
      </w:r>
      <w:proofErr w:type="spellEnd"/>
      <w:r w:rsidRPr="00FF7A1B">
        <w:rPr>
          <w:iCs/>
        </w:rPr>
        <w:t xml:space="preserve"> data </w:t>
      </w:r>
      <w:proofErr w:type="spellStart"/>
      <w:r w:rsidRPr="00FF7A1B">
        <w:rPr>
          <w:iCs/>
        </w:rPr>
        <w:t>tersebut</w:t>
      </w:r>
      <w:proofErr w:type="spellEnd"/>
      <w:r w:rsidRPr="00FF7A1B">
        <w:rPr>
          <w:iCs/>
        </w:rPr>
        <w:t xml:space="preserve"> </w:t>
      </w:r>
      <w:proofErr w:type="spellStart"/>
      <w:r w:rsidRPr="00FF7A1B">
        <w:rPr>
          <w:iCs/>
        </w:rPr>
        <w:t>diklasifikasikan</w:t>
      </w:r>
      <w:proofErr w:type="spellEnd"/>
      <w:r w:rsidRPr="00FF7A1B">
        <w:rPr>
          <w:iCs/>
        </w:rPr>
        <w:t xml:space="preserve"> </w:t>
      </w:r>
      <w:proofErr w:type="spellStart"/>
      <w:r w:rsidRPr="00FF7A1B">
        <w:rPr>
          <w:iCs/>
        </w:rPr>
        <w:t>sebagai</w:t>
      </w:r>
      <w:proofErr w:type="spellEnd"/>
      <w:r w:rsidRPr="00FF7A1B">
        <w:rPr>
          <w:iCs/>
        </w:rPr>
        <w:t xml:space="preserve"> data </w:t>
      </w:r>
      <w:r w:rsidR="006B4C1E">
        <w:rPr>
          <w:iCs/>
        </w:rPr>
        <w:t>salah</w:t>
      </w:r>
      <w:r w:rsidRPr="00FF7A1B">
        <w:rPr>
          <w:iCs/>
        </w:rPr>
        <w:t xml:space="preserve">. Sensor yang </w:t>
      </w:r>
      <w:proofErr w:type="spellStart"/>
      <w:r w:rsidRPr="00FF7A1B">
        <w:rPr>
          <w:iCs/>
        </w:rPr>
        <w:t>menghasilkan</w:t>
      </w:r>
      <w:proofErr w:type="spellEnd"/>
      <w:r w:rsidRPr="00FF7A1B">
        <w:rPr>
          <w:iCs/>
        </w:rPr>
        <w:t xml:space="preserve"> </w:t>
      </w:r>
      <w:proofErr w:type="spellStart"/>
      <w:r w:rsidRPr="00FF7A1B">
        <w:rPr>
          <w:iCs/>
        </w:rPr>
        <w:t>bacaan</w:t>
      </w:r>
      <w:proofErr w:type="spellEnd"/>
      <w:r w:rsidRPr="00FF7A1B">
        <w:rPr>
          <w:iCs/>
        </w:rPr>
        <w:t xml:space="preserve"> </w:t>
      </w:r>
      <w:proofErr w:type="spellStart"/>
      <w:r w:rsidRPr="00FF7A1B">
        <w:rPr>
          <w:iCs/>
        </w:rPr>
        <w:t>dengan</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khususnya</w:t>
      </w:r>
      <w:proofErr w:type="spellEnd"/>
      <w:r w:rsidRPr="00FF7A1B">
        <w:rPr>
          <w:iCs/>
        </w:rPr>
        <w:t xml:space="preserve"> </w:t>
      </w:r>
      <w:proofErr w:type="spellStart"/>
      <w:r w:rsidRPr="00FF7A1B">
        <w:rPr>
          <w:iCs/>
        </w:rPr>
        <w:t>adalah</w:t>
      </w:r>
      <w:proofErr w:type="spellEnd"/>
      <w:r w:rsidRPr="00FF7A1B">
        <w:rPr>
          <w:iCs/>
        </w:rPr>
        <w:t xml:space="preserve"> sensor AI2, yang </w:t>
      </w:r>
      <w:proofErr w:type="spellStart"/>
      <w:r w:rsidRPr="00FF7A1B">
        <w:rPr>
          <w:iCs/>
        </w:rPr>
        <w:t>memiliki</w:t>
      </w:r>
      <w:proofErr w:type="spellEnd"/>
      <w:r w:rsidRPr="00FF7A1B">
        <w:rPr>
          <w:iCs/>
        </w:rPr>
        <w:t xml:space="preserve"> </w:t>
      </w:r>
      <w:proofErr w:type="spellStart"/>
      <w:r w:rsidRPr="00FF7A1B">
        <w:rPr>
          <w:iCs/>
        </w:rPr>
        <w:t>bacaan</w:t>
      </w:r>
      <w:proofErr w:type="spellEnd"/>
      <w:r w:rsidRPr="00FF7A1B">
        <w:rPr>
          <w:iCs/>
        </w:rPr>
        <w:t xml:space="preserve"> %Fe yang </w:t>
      </w:r>
      <w:proofErr w:type="spellStart"/>
      <w:r w:rsidRPr="00FF7A1B">
        <w:rPr>
          <w:iCs/>
        </w:rPr>
        <w:t>sangat</w:t>
      </w:r>
      <w:proofErr w:type="spellEnd"/>
      <w:r w:rsidRPr="00FF7A1B">
        <w:rPr>
          <w:iCs/>
        </w:rPr>
        <w:t xml:space="preserve"> </w:t>
      </w:r>
      <w:proofErr w:type="spellStart"/>
      <w:r w:rsidRPr="00FF7A1B">
        <w:rPr>
          <w:iCs/>
        </w:rPr>
        <w:t>bervariasi</w:t>
      </w:r>
      <w:proofErr w:type="spellEnd"/>
      <w:r w:rsidRPr="00FF7A1B">
        <w:rPr>
          <w:iCs/>
        </w:rPr>
        <w:t xml:space="preserve"> </w:t>
      </w:r>
      <w:proofErr w:type="spellStart"/>
      <w:r w:rsidRPr="00FF7A1B">
        <w:rPr>
          <w:iCs/>
        </w:rPr>
        <w:t>serta</w:t>
      </w:r>
      <w:proofErr w:type="spellEnd"/>
      <w:r w:rsidRPr="00FF7A1B">
        <w:rPr>
          <w:iCs/>
        </w:rPr>
        <w:t xml:space="preserve"> sensor AI3. Pada </w:t>
      </w:r>
      <w:proofErr w:type="spellStart"/>
      <w:r w:rsidRPr="00FF7A1B">
        <w:rPr>
          <w:iCs/>
        </w:rPr>
        <w:t>kedua</w:t>
      </w:r>
      <w:proofErr w:type="spellEnd"/>
      <w:r w:rsidRPr="00FF7A1B">
        <w:rPr>
          <w:iCs/>
        </w:rPr>
        <w:t xml:space="preserve"> sensor </w:t>
      </w:r>
      <w:proofErr w:type="spellStart"/>
      <w:r w:rsidRPr="00FF7A1B">
        <w:rPr>
          <w:iCs/>
        </w:rPr>
        <w:t>tadi</w:t>
      </w:r>
      <w:proofErr w:type="spellEnd"/>
      <w:r w:rsidRPr="00FF7A1B">
        <w:rPr>
          <w:iCs/>
        </w:rPr>
        <w:t xml:space="preserve">, program </w:t>
      </w:r>
      <w:proofErr w:type="spellStart"/>
      <w:r w:rsidRPr="00FF7A1B">
        <w:rPr>
          <w:iCs/>
        </w:rPr>
        <w:t>dapat</w:t>
      </w:r>
      <w:proofErr w:type="spellEnd"/>
      <w:r w:rsidRPr="00FF7A1B">
        <w:rPr>
          <w:iCs/>
        </w:rPr>
        <w:t xml:space="preserve"> </w:t>
      </w:r>
      <w:proofErr w:type="spellStart"/>
      <w:r w:rsidRPr="00FF7A1B">
        <w:rPr>
          <w:iCs/>
        </w:rPr>
        <w:t>diuntungkan</w:t>
      </w:r>
      <w:proofErr w:type="spellEnd"/>
      <w:r w:rsidRPr="00FF7A1B">
        <w:rPr>
          <w:iCs/>
        </w:rPr>
        <w:t xml:space="preserve"> </w:t>
      </w:r>
      <w:proofErr w:type="spellStart"/>
      <w:r w:rsidRPr="00FF7A1B">
        <w:rPr>
          <w:iCs/>
        </w:rPr>
        <w:t>apabila</w:t>
      </w:r>
      <w:proofErr w:type="spellEnd"/>
      <w:r w:rsidRPr="00FF7A1B">
        <w:rPr>
          <w:iCs/>
        </w:rPr>
        <w:t xml:space="preserve"> </w:t>
      </w:r>
      <w:proofErr w:type="spellStart"/>
      <w:r w:rsidRPr="00FF7A1B">
        <w:rPr>
          <w:iCs/>
        </w:rPr>
        <w:t>menerima</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lebih</w:t>
      </w:r>
      <w:proofErr w:type="spellEnd"/>
      <w:r w:rsidRPr="00FF7A1B">
        <w:rPr>
          <w:iCs/>
        </w:rPr>
        <w:t xml:space="preserve"> </w:t>
      </w:r>
      <w:proofErr w:type="spellStart"/>
      <w:r w:rsidRPr="00FF7A1B">
        <w:rPr>
          <w:iCs/>
        </w:rPr>
        <w:t>banyak</w:t>
      </w:r>
      <w:proofErr w:type="spellEnd"/>
      <w:r w:rsidRPr="00FF7A1B">
        <w:rPr>
          <w:iCs/>
        </w:rPr>
        <w:t xml:space="preserve"> </w:t>
      </w:r>
      <w:proofErr w:type="spellStart"/>
      <w:r w:rsidRPr="00FF7A1B">
        <w:rPr>
          <w:iCs/>
        </w:rPr>
        <w:t>untuk</w:t>
      </w:r>
      <w:proofErr w:type="spellEnd"/>
      <w:r w:rsidRPr="00FF7A1B">
        <w:rPr>
          <w:iCs/>
        </w:rPr>
        <w:t xml:space="preserve"> </w:t>
      </w:r>
      <w:proofErr w:type="spellStart"/>
      <w:r w:rsidRPr="00FF7A1B">
        <w:rPr>
          <w:iCs/>
        </w:rPr>
        <w:t>mendapatkan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mewakili</w:t>
      </w:r>
      <w:proofErr w:type="spellEnd"/>
      <w:r w:rsidRPr="00FF7A1B">
        <w:rPr>
          <w:iCs/>
        </w:rPr>
        <w:t xml:space="preserve"> </w:t>
      </w:r>
      <w:proofErr w:type="spellStart"/>
      <w:r w:rsidRPr="00FF7A1B">
        <w:rPr>
          <w:iCs/>
        </w:rPr>
        <w:t>variasi</w:t>
      </w:r>
      <w:proofErr w:type="spellEnd"/>
      <w:r w:rsidRPr="00FF7A1B">
        <w:rPr>
          <w:iCs/>
        </w:rPr>
        <w:t xml:space="preserve"> </w:t>
      </w:r>
      <w:proofErr w:type="spellStart"/>
      <w:r w:rsidRPr="00FF7A1B">
        <w:rPr>
          <w:iCs/>
        </w:rPr>
        <w:t>nilai</w:t>
      </w:r>
      <w:proofErr w:type="spellEnd"/>
      <w:r w:rsidRPr="00FF7A1B">
        <w:rPr>
          <w:iCs/>
        </w:rPr>
        <w:t xml:space="preserve"> data normal. </w:t>
      </w:r>
      <w:proofErr w:type="spellStart"/>
      <w:r w:rsidRPr="00FF7A1B">
        <w:rPr>
          <w:iCs/>
        </w:rPr>
        <w:t>Selain</w:t>
      </w:r>
      <w:proofErr w:type="spellEnd"/>
      <w:r w:rsidRPr="00FF7A1B">
        <w:rPr>
          <w:iCs/>
        </w:rPr>
        <w:t xml:space="preserve"> </w:t>
      </w:r>
      <w:proofErr w:type="spellStart"/>
      <w:r w:rsidRPr="00FF7A1B">
        <w:rPr>
          <w:iCs/>
        </w:rPr>
        <w:t>itu</w:t>
      </w:r>
      <w:proofErr w:type="spellEnd"/>
      <w:r w:rsidRPr="00FF7A1B">
        <w:rPr>
          <w:iCs/>
        </w:rPr>
        <w:t xml:space="preserve">, pada sensor FC4, FC5, FC6, FC7, FC8, dan FI1 </w:t>
      </w:r>
      <w:proofErr w:type="spellStart"/>
      <w:r w:rsidRPr="00FF7A1B">
        <w:rPr>
          <w:iCs/>
        </w:rPr>
        <w:t>terdapat</w:t>
      </w:r>
      <w:proofErr w:type="spellEnd"/>
      <w:r w:rsidRPr="00FF7A1B">
        <w:rPr>
          <w:iCs/>
        </w:rPr>
        <w:t xml:space="preserve"> </w:t>
      </w:r>
      <w:proofErr w:type="spellStart"/>
      <w:r w:rsidRPr="00FF7A1B">
        <w:rPr>
          <w:iCs/>
        </w:rPr>
        <w:t>penurunan</w:t>
      </w:r>
      <w:proofErr w:type="spellEnd"/>
      <w:r w:rsidRPr="00FF7A1B">
        <w:rPr>
          <w:iCs/>
        </w:rPr>
        <w:t xml:space="preserve"> </w:t>
      </w:r>
      <w:proofErr w:type="spellStart"/>
      <w:r w:rsidRPr="00FF7A1B">
        <w:rPr>
          <w:iCs/>
        </w:rPr>
        <w:t>pengukuran</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drastis</w:t>
      </w:r>
      <w:proofErr w:type="spellEnd"/>
      <w:r w:rsidRPr="00FF7A1B">
        <w:rPr>
          <w:iCs/>
        </w:rPr>
        <w:t xml:space="preserve"> </w:t>
      </w:r>
      <w:proofErr w:type="spellStart"/>
      <w:r w:rsidRPr="00FF7A1B">
        <w:rPr>
          <w:iCs/>
        </w:rPr>
        <w:t>namun</w:t>
      </w:r>
      <w:proofErr w:type="spellEnd"/>
      <w:r w:rsidRPr="00FF7A1B">
        <w:rPr>
          <w:iCs/>
        </w:rPr>
        <w:t xml:space="preserve"> </w:t>
      </w:r>
      <w:proofErr w:type="spellStart"/>
      <w:r w:rsidRPr="00FF7A1B">
        <w:rPr>
          <w:iCs/>
        </w:rPr>
        <w:t>tetap</w:t>
      </w:r>
      <w:proofErr w:type="spellEnd"/>
      <w:r w:rsidRPr="00FF7A1B">
        <w:rPr>
          <w:iCs/>
        </w:rPr>
        <w:t xml:space="preserve"> </w:t>
      </w:r>
      <w:proofErr w:type="spellStart"/>
      <w:r w:rsidRPr="00FF7A1B">
        <w:rPr>
          <w:iCs/>
        </w:rPr>
        <w:t>merupakan</w:t>
      </w:r>
      <w:proofErr w:type="spellEnd"/>
      <w:r w:rsidRPr="00FF7A1B">
        <w:rPr>
          <w:iCs/>
        </w:rPr>
        <w:t xml:space="preserve"> data normal. </w:t>
      </w:r>
      <w:proofErr w:type="spellStart"/>
      <w:r w:rsidRPr="00FF7A1B">
        <w:rPr>
          <w:iCs/>
        </w:rPr>
        <w:t>Penurunan</w:t>
      </w:r>
      <w:proofErr w:type="spellEnd"/>
      <w:r w:rsidRPr="00FF7A1B">
        <w:rPr>
          <w:iCs/>
        </w:rPr>
        <w:t xml:space="preserve"> </w:t>
      </w:r>
      <w:proofErr w:type="spellStart"/>
      <w:r w:rsidRPr="00FF7A1B">
        <w:rPr>
          <w:iCs/>
        </w:rPr>
        <w:t>tersebut</w:t>
      </w:r>
      <w:proofErr w:type="spellEnd"/>
      <w:r w:rsidRPr="00FF7A1B">
        <w:rPr>
          <w:iCs/>
        </w:rPr>
        <w:t xml:space="preserve"> </w:t>
      </w:r>
      <w:proofErr w:type="spellStart"/>
      <w:r w:rsidRPr="00FF7A1B">
        <w:rPr>
          <w:iCs/>
        </w:rPr>
        <w:t>terjadi</w:t>
      </w:r>
      <w:proofErr w:type="spellEnd"/>
      <w:r w:rsidRPr="00FF7A1B">
        <w:rPr>
          <w:iCs/>
        </w:rPr>
        <w:t xml:space="preserve"> </w:t>
      </w:r>
      <w:proofErr w:type="spellStart"/>
      <w:r w:rsidRPr="00FF7A1B">
        <w:rPr>
          <w:iCs/>
        </w:rPr>
        <w:t>tidak</w:t>
      </w:r>
      <w:proofErr w:type="spellEnd"/>
      <w:r w:rsidRPr="00FF7A1B">
        <w:rPr>
          <w:iCs/>
        </w:rPr>
        <w:t xml:space="preserve"> lama </w:t>
      </w:r>
      <w:proofErr w:type="spellStart"/>
      <w:r w:rsidRPr="00FF7A1B">
        <w:rPr>
          <w:iCs/>
        </w:rPr>
        <w:t>setelah</w:t>
      </w:r>
      <w:proofErr w:type="spellEnd"/>
      <w:r w:rsidRPr="00FF7A1B">
        <w:rPr>
          <w:iCs/>
        </w:rPr>
        <w:t xml:space="preserve"> </w:t>
      </w:r>
      <w:proofErr w:type="spellStart"/>
      <w:r w:rsidRPr="00FF7A1B">
        <w:rPr>
          <w:iCs/>
        </w:rPr>
        <w:t>batas</w:t>
      </w:r>
      <w:proofErr w:type="spellEnd"/>
      <w:r w:rsidRPr="00FF7A1B">
        <w:rPr>
          <w:iCs/>
        </w:rPr>
        <w:t xml:space="preserve"> data </w:t>
      </w:r>
      <w:proofErr w:type="spellStart"/>
      <w:r w:rsidR="006B4C1E">
        <w:rPr>
          <w:iCs/>
        </w:rPr>
        <w:t>latih</w:t>
      </w:r>
      <w:proofErr w:type="spellEnd"/>
      <w:r w:rsidR="006B4C1E">
        <w:rPr>
          <w:iCs/>
        </w:rPr>
        <w:t>.</w:t>
      </w:r>
      <w:r w:rsidRPr="00FF7A1B">
        <w:t xml:space="preserve"> Program </w:t>
      </w:r>
      <w:proofErr w:type="spellStart"/>
      <w:r w:rsidRPr="00FF7A1B">
        <w:t>dapat</w:t>
      </w:r>
      <w:proofErr w:type="spellEnd"/>
      <w:r w:rsidRPr="00FF7A1B">
        <w:t xml:space="preserve"> </w:t>
      </w:r>
      <w:proofErr w:type="spellStart"/>
      <w:r w:rsidRPr="00FF7A1B">
        <w:t>diuntungkan</w:t>
      </w:r>
      <w:proofErr w:type="spellEnd"/>
      <w:r w:rsidRPr="00FF7A1B">
        <w:t xml:space="preserve"> </w:t>
      </w:r>
      <w:proofErr w:type="spellStart"/>
      <w:r w:rsidRPr="00FF7A1B">
        <w:t>dengan</w:t>
      </w:r>
      <w:proofErr w:type="spellEnd"/>
      <w:r w:rsidRPr="00FF7A1B">
        <w:t xml:space="preserve"> </w:t>
      </w:r>
      <w:proofErr w:type="spellStart"/>
      <w:r w:rsidRPr="00FF7A1B">
        <w:t>menerima</w:t>
      </w:r>
      <w:proofErr w:type="spellEnd"/>
      <w:r w:rsidRPr="00FF7A1B">
        <w:t xml:space="preserve"> data </w:t>
      </w:r>
      <w:proofErr w:type="spellStart"/>
      <w:r w:rsidRPr="00FF7A1B">
        <w:t>tersebut</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roofErr w:type="spellStart"/>
      <w:r w:rsidRPr="00FF7A1B">
        <w:t>sayangnya</w:t>
      </w:r>
      <w:proofErr w:type="spellEnd"/>
      <w:r w:rsidRPr="00FF7A1B">
        <w:t xml:space="preserve"> pada </w:t>
      </w:r>
      <w:proofErr w:type="spellStart"/>
      <w:r w:rsidRPr="00FF7A1B">
        <w:t>waktu</w:t>
      </w:r>
      <w:proofErr w:type="spellEnd"/>
      <w:r w:rsidRPr="00FF7A1B">
        <w:t xml:space="preserve"> yang </w:t>
      </w:r>
      <w:proofErr w:type="spellStart"/>
      <w:r w:rsidRPr="00FF7A1B">
        <w:t>sama</w:t>
      </w:r>
      <w:proofErr w:type="spellEnd"/>
      <w:r w:rsidRPr="00FF7A1B">
        <w:t xml:space="preserve">, </w:t>
      </w:r>
      <w:proofErr w:type="spellStart"/>
      <w:r w:rsidRPr="00FF7A1B">
        <w:t>terdapat</w:t>
      </w:r>
      <w:proofErr w:type="spellEnd"/>
      <w:r w:rsidRPr="00FF7A1B">
        <w:t xml:space="preserve"> </w:t>
      </w:r>
      <w:proofErr w:type="spellStart"/>
      <w:r w:rsidRPr="00FF7A1B">
        <w:t>beberapa</w:t>
      </w:r>
      <w:proofErr w:type="spellEnd"/>
      <w:r w:rsidRPr="00FF7A1B">
        <w:t xml:space="preserve"> </w:t>
      </w:r>
      <w:proofErr w:type="spellStart"/>
      <w:r w:rsidR="006B4C1E">
        <w:t>kesalahan</w:t>
      </w:r>
      <w:proofErr w:type="spellEnd"/>
      <w:r w:rsidR="006B4C1E">
        <w:t xml:space="preserve"> sensor</w:t>
      </w:r>
      <w:r w:rsidRPr="00FF7A1B">
        <w:rPr>
          <w:i/>
          <w:iCs/>
        </w:rPr>
        <w:t xml:space="preserve"> </w:t>
      </w:r>
      <w:r w:rsidRPr="00FF7A1B">
        <w:t xml:space="preserve">pada sensor AI1 dan AI2 </w:t>
      </w:r>
      <w:proofErr w:type="spellStart"/>
      <w:r w:rsidRPr="00FF7A1B">
        <w:t>sehingga</w:t>
      </w:r>
      <w:proofErr w:type="spellEnd"/>
      <w:r w:rsidRPr="00FF7A1B">
        <w:t xml:space="preserve"> data </w:t>
      </w:r>
      <w:proofErr w:type="spellStart"/>
      <w:r w:rsidRPr="00FF7A1B">
        <w:t>tersebut</w:t>
      </w:r>
      <w:proofErr w:type="spellEnd"/>
      <w:r w:rsidRPr="00FF7A1B">
        <w:t xml:space="preserve"> </w:t>
      </w:r>
      <w:proofErr w:type="spellStart"/>
      <w:r w:rsidRPr="00FF7A1B">
        <w:t>tidak</w:t>
      </w:r>
      <w:proofErr w:type="spellEnd"/>
      <w:r w:rsidRPr="00FF7A1B">
        <w:t xml:space="preserve"> </w:t>
      </w:r>
      <w:proofErr w:type="spellStart"/>
      <w:r w:rsidRPr="00FF7A1B">
        <w:t>dapat</w:t>
      </w:r>
      <w:proofErr w:type="spellEnd"/>
      <w:r w:rsidRPr="00FF7A1B">
        <w:t xml:space="preserve"> </w:t>
      </w:r>
      <w:proofErr w:type="spellStart"/>
      <w:r w:rsidRPr="00FF7A1B">
        <w:t>digunakan</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
    <w:p w14:paraId="3FAE28E6" w14:textId="02522573" w:rsidR="00B33A53" w:rsidRDefault="002D1E6F" w:rsidP="00CC6733">
      <w:pPr>
        <w:spacing w:after="0" w:line="360" w:lineRule="auto"/>
        <w:ind w:firstLine="426"/>
        <w:rPr>
          <w:rFonts w:cs="Times New Roman"/>
        </w:rPr>
      </w:pPr>
      <w:proofErr w:type="spellStart"/>
      <w:r w:rsidRPr="00BC52CD">
        <w:t>Pengujian</w:t>
      </w:r>
      <w:proofErr w:type="spellEnd"/>
      <w:r w:rsidRPr="00BC52CD">
        <w:t xml:space="preserve"> </w:t>
      </w:r>
      <w:proofErr w:type="spellStart"/>
      <w:r w:rsidRPr="00BC52CD">
        <w:t>berikut</w:t>
      </w:r>
      <w:proofErr w:type="spellEnd"/>
      <w:r w:rsidRPr="00BC52CD">
        <w:t xml:space="preserve"> </w:t>
      </w:r>
      <w:proofErr w:type="spellStart"/>
      <w:r w:rsidRPr="00BC52CD">
        <w:t>menggunakan</w:t>
      </w:r>
      <w:proofErr w:type="spellEnd"/>
      <w:r w:rsidRPr="00BC52CD">
        <w:t xml:space="preserve"> data </w:t>
      </w:r>
      <w:proofErr w:type="spellStart"/>
      <w:r w:rsidRPr="00BC52CD">
        <w:t>referensi</w:t>
      </w:r>
      <w:proofErr w:type="spellEnd"/>
      <w:r w:rsidRPr="00BC52CD">
        <w:t xml:space="preserve"> yang </w:t>
      </w:r>
      <w:proofErr w:type="spellStart"/>
      <w:r w:rsidRPr="00BC52CD">
        <w:t>sama</w:t>
      </w:r>
      <w:proofErr w:type="spellEnd"/>
      <w:r w:rsidRPr="00BC52CD">
        <w:t xml:space="preserve"> </w:t>
      </w:r>
      <w:proofErr w:type="spellStart"/>
      <w:r w:rsidRPr="00BC52CD">
        <w:t>dengan</w:t>
      </w:r>
      <w:proofErr w:type="spellEnd"/>
      <w:r w:rsidRPr="00BC52CD">
        <w:t xml:space="preserve"> </w:t>
      </w:r>
      <w:r w:rsidR="000F17D4">
        <w:rPr>
          <w:rFonts w:cs="Times New Roman"/>
          <w:iCs/>
        </w:rPr>
        <w:t xml:space="preserve">data </w:t>
      </w:r>
      <w:proofErr w:type="spellStart"/>
      <w:r w:rsidR="000F17D4">
        <w:rPr>
          <w:rFonts w:cs="Times New Roman"/>
          <w:iCs/>
        </w:rPr>
        <w:t>latih</w:t>
      </w:r>
      <w:proofErr w:type="spellEnd"/>
      <w:r w:rsidRPr="00BC52CD">
        <w:rPr>
          <w:i/>
          <w:iCs/>
        </w:rPr>
        <w:t xml:space="preserve"> </w:t>
      </w:r>
      <w:r w:rsidRPr="00BC52CD">
        <w:t xml:space="preserve">pada </w:t>
      </w:r>
      <w:proofErr w:type="spellStart"/>
      <w:r w:rsidRPr="00BC52CD">
        <w:t>penelitian</w:t>
      </w:r>
      <w:proofErr w:type="spellEnd"/>
      <w:r w:rsidRPr="00BC52CD">
        <w:t xml:space="preserve"> </w:t>
      </w:r>
      <w:r w:rsidR="00FF7A1B" w:rsidRPr="00BC52CD">
        <w:t>B</w:t>
      </w:r>
      <w:r w:rsidRPr="00BC52CD">
        <w:t xml:space="preserve">rooks, </w:t>
      </w:r>
      <w:proofErr w:type="spellStart"/>
      <w:r w:rsidRPr="00BC52CD">
        <w:t>yakni</w:t>
      </w:r>
      <w:proofErr w:type="spellEnd"/>
      <w:r w:rsidRPr="00BC52CD">
        <w:t xml:space="preserve"> </w:t>
      </w:r>
      <w:proofErr w:type="spellStart"/>
      <w:r w:rsidRPr="00BC52CD">
        <w:t>sejumlah</w:t>
      </w:r>
      <w:proofErr w:type="spellEnd"/>
      <w:r w:rsidRPr="00BC52CD">
        <w:t xml:space="preserve"> 301 data </w:t>
      </w:r>
      <w:proofErr w:type="spellStart"/>
      <w:r w:rsidRPr="00BC52CD">
        <w:t>sejak</w:t>
      </w:r>
      <w:proofErr w:type="spellEnd"/>
      <w:r w:rsidRPr="00BC52CD">
        <w:t xml:space="preserve"> </w:t>
      </w:r>
      <w:r w:rsidRPr="00BC52CD">
        <w:rPr>
          <w:rFonts w:cs="Times New Roman"/>
        </w:rPr>
        <w:t xml:space="preserve">29 September 2015 </w:t>
      </w:r>
      <w:proofErr w:type="spellStart"/>
      <w:r w:rsidRPr="00BC52CD">
        <w:rPr>
          <w:rFonts w:cs="Times New Roman"/>
        </w:rPr>
        <w:t>pukul</w:t>
      </w:r>
      <w:proofErr w:type="spellEnd"/>
      <w:r w:rsidRPr="00BC52CD">
        <w:rPr>
          <w:rFonts w:cs="Times New Roman"/>
        </w:rPr>
        <w:t xml:space="preserve"> 02.00 </w:t>
      </w:r>
      <w:proofErr w:type="spellStart"/>
      <w:r w:rsidRPr="00BC52CD">
        <w:rPr>
          <w:rFonts w:cs="Times New Roman"/>
        </w:rPr>
        <w:t>hingga</w:t>
      </w:r>
      <w:proofErr w:type="spellEnd"/>
      <w:r w:rsidRPr="00BC52CD">
        <w:rPr>
          <w:rFonts w:cs="Times New Roman"/>
        </w:rPr>
        <w:t xml:space="preserve"> 1 </w:t>
      </w:r>
      <w:proofErr w:type="spellStart"/>
      <w:r w:rsidRPr="00BC52CD">
        <w:rPr>
          <w:rFonts w:cs="Times New Roman"/>
        </w:rPr>
        <w:t>Oktober</w:t>
      </w:r>
      <w:proofErr w:type="spellEnd"/>
      <w:r w:rsidRPr="00BC52CD">
        <w:rPr>
          <w:rFonts w:cs="Times New Roman"/>
        </w:rPr>
        <w:t xml:space="preserve"> 2015 </w:t>
      </w:r>
      <w:proofErr w:type="spellStart"/>
      <w:r w:rsidRPr="00BC52CD">
        <w:rPr>
          <w:rFonts w:cs="Times New Roman"/>
        </w:rPr>
        <w:t>pukul</w:t>
      </w:r>
      <w:proofErr w:type="spellEnd"/>
      <w:r w:rsidRPr="00BC52CD">
        <w:rPr>
          <w:rFonts w:cs="Times New Roman"/>
        </w:rPr>
        <w:t xml:space="preserve"> 04.00 dan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proofErr w:type="spellStart"/>
      <w:r w:rsidRPr="00BC52CD">
        <w:rPr>
          <w:rFonts w:cs="Times New Roman"/>
        </w:rPr>
        <w:t>sebesar</w:t>
      </w:r>
      <w:proofErr w:type="spellEnd"/>
      <w:r w:rsidRPr="00BC52CD">
        <w:rPr>
          <w:rFonts w:cs="Times New Roman"/>
        </w:rPr>
        <w:t xml:space="preserve"> </w:t>
      </w:r>
      <w:r w:rsidR="00FB0C7C" w:rsidRPr="005E3008">
        <w:t>5</w:t>
      </w:r>
      <w:r w:rsidR="00FB0C7C">
        <w:t>x10</w:t>
      </w:r>
      <w:r w:rsidR="00FB0C7C">
        <w:rPr>
          <w:vertAlign w:val="superscript"/>
        </w:rPr>
        <w:t>-3</w:t>
      </w:r>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data </w:t>
      </w:r>
      <w:proofErr w:type="spellStart"/>
      <w:r w:rsidRPr="00BC52CD">
        <w:rPr>
          <w:rFonts w:cs="Times New Roman"/>
        </w:rPr>
        <w:t>tersebut</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w:t>
      </w:r>
      <w:proofErr w:type="spellStart"/>
      <w:r w:rsidRPr="00BC52CD">
        <w:rPr>
          <w:rFonts w:cs="Times New Roman"/>
        </w:rPr>
        <w:t>karena</w:t>
      </w:r>
      <w:proofErr w:type="spellEnd"/>
      <w:r w:rsidRPr="00BC52CD">
        <w:rPr>
          <w:rFonts w:cs="Times New Roman"/>
        </w:rPr>
        <w:t xml:space="preserve"> </w:t>
      </w:r>
      <w:proofErr w:type="spellStart"/>
      <w:r w:rsidRPr="00BC52CD">
        <w:rPr>
          <w:rFonts w:cs="Times New Roman"/>
        </w:rPr>
        <w:t>memiliki</w:t>
      </w:r>
      <w:proofErr w:type="spellEnd"/>
      <w:r w:rsidRPr="00BC52CD">
        <w:rPr>
          <w:rFonts w:cs="Times New Roman"/>
        </w:rPr>
        <w:t xml:space="preserve"> </w:t>
      </w:r>
      <w:proofErr w:type="spellStart"/>
      <w:r w:rsidRPr="00BC52CD">
        <w:rPr>
          <w:rFonts w:cs="Times New Roman"/>
        </w:rPr>
        <w:t>variasi</w:t>
      </w:r>
      <w:proofErr w:type="spellEnd"/>
      <w:r w:rsidRPr="00BC52CD">
        <w:rPr>
          <w:rFonts w:cs="Times New Roman"/>
        </w:rPr>
        <w:t xml:space="preserve"> data normal yang </w:t>
      </w:r>
      <w:proofErr w:type="spellStart"/>
      <w:r w:rsidRPr="00BC52CD">
        <w:rPr>
          <w:rFonts w:cs="Times New Roman"/>
        </w:rPr>
        <w:t>lebih</w:t>
      </w:r>
      <w:proofErr w:type="spellEnd"/>
      <w:r w:rsidRPr="00BC52CD">
        <w:rPr>
          <w:rFonts w:cs="Times New Roman"/>
        </w:rPr>
        <w:t xml:space="preserve"> </w:t>
      </w:r>
      <w:proofErr w:type="spellStart"/>
      <w:r w:rsidRPr="00BC52CD">
        <w:rPr>
          <w:rFonts w:cs="Times New Roman"/>
        </w:rPr>
        <w:t>besar</w:t>
      </w:r>
      <w:proofErr w:type="spellEnd"/>
      <w:r w:rsidRPr="00BC52CD">
        <w:rPr>
          <w:rFonts w:cs="Times New Roman"/>
        </w:rPr>
        <w:t xml:space="preserve"> </w:t>
      </w:r>
      <w:proofErr w:type="spellStart"/>
      <w:r w:rsidRPr="00BC52CD">
        <w:rPr>
          <w:rFonts w:cs="Times New Roman"/>
        </w:rPr>
        <w:t>dibandingkan</w:t>
      </w:r>
      <w:proofErr w:type="spellEnd"/>
      <w:r w:rsidRPr="00BC52CD">
        <w:rPr>
          <w:rFonts w:cs="Times New Roman"/>
        </w:rPr>
        <w:t xml:space="preserve"> </w:t>
      </w:r>
      <w:proofErr w:type="spellStart"/>
      <w:r w:rsidRPr="00BC52CD">
        <w:rPr>
          <w:rFonts w:cs="Times New Roman"/>
        </w:rPr>
        <w:t>apabila</w:t>
      </w:r>
      <w:proofErr w:type="spellEnd"/>
      <w:r w:rsidRPr="00BC52CD">
        <w:rPr>
          <w:rFonts w:cs="Times New Roman"/>
        </w:rPr>
        <w:t xml:space="preserve"> </w:t>
      </w:r>
      <w:proofErr w:type="spellStart"/>
      <w:r w:rsidRPr="00BC52CD">
        <w:rPr>
          <w:rFonts w:cs="Times New Roman"/>
        </w:rPr>
        <w:t>hanya</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150 data.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dilakukan</w:t>
      </w:r>
      <w:proofErr w:type="spellEnd"/>
      <w:r w:rsidRPr="00BC52CD">
        <w:rPr>
          <w:rFonts w:cs="Times New Roman"/>
        </w:rPr>
        <w:t xml:space="preserve"> </w:t>
      </w:r>
      <w:proofErr w:type="spellStart"/>
      <w:r w:rsidRPr="00BC52CD">
        <w:rPr>
          <w:rFonts w:cs="Times New Roman"/>
        </w:rPr>
        <w:t>menggunakan</w:t>
      </w:r>
      <w:proofErr w:type="spellEnd"/>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r w:rsidRPr="00BC52CD">
        <w:rPr>
          <w:rFonts w:cs="Times New Roman"/>
        </w:rPr>
        <w:t xml:space="preserve">yang </w:t>
      </w:r>
      <w:proofErr w:type="spellStart"/>
      <w:r w:rsidRPr="00BC52CD">
        <w:rPr>
          <w:rFonts w:cs="Times New Roman"/>
        </w:rPr>
        <w:t>sama</w:t>
      </w:r>
      <w:proofErr w:type="spellEnd"/>
      <w:r w:rsidRPr="00BC52CD">
        <w:rPr>
          <w:rFonts w:cs="Times New Roman"/>
        </w:rPr>
        <w:t xml:space="preserve"> </w:t>
      </w:r>
      <w:proofErr w:type="spellStart"/>
      <w:r w:rsidRPr="00BC52CD">
        <w:rPr>
          <w:rFonts w:cs="Times New Roman"/>
        </w:rPr>
        <w:t>seperti</w:t>
      </w:r>
      <w:proofErr w:type="spellEnd"/>
      <w:r w:rsidRPr="00BC52CD">
        <w:rPr>
          <w:rFonts w:cs="Times New Roman"/>
        </w:rPr>
        <w:t xml:space="preserve">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sebelumnya</w:t>
      </w:r>
      <w:proofErr w:type="spellEnd"/>
      <w:r w:rsidRPr="00BC52CD">
        <w:rPr>
          <w:rFonts w:cs="Times New Roman"/>
        </w:rPr>
        <w:t xml:space="preserve">. Hasil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dapat</w:t>
      </w:r>
      <w:proofErr w:type="spellEnd"/>
      <w:r w:rsidRPr="00BC52CD">
        <w:rPr>
          <w:rFonts w:cs="Times New Roman"/>
        </w:rPr>
        <w:t xml:space="preserve"> </w:t>
      </w:r>
      <w:proofErr w:type="spellStart"/>
      <w:r w:rsidRPr="00BC52CD">
        <w:rPr>
          <w:rFonts w:cs="Times New Roman"/>
        </w:rPr>
        <w:t>dilihat</w:t>
      </w:r>
      <w:proofErr w:type="spellEnd"/>
      <w:r w:rsidRPr="00BC52CD">
        <w:rPr>
          <w:rFonts w:cs="Times New Roman"/>
        </w:rPr>
        <w:t xml:space="preserve"> pada </w:t>
      </w:r>
      <w:r w:rsidR="009363F5" w:rsidRPr="00CE1770">
        <w:rPr>
          <w:rFonts w:cs="Times New Roman"/>
        </w:rPr>
        <w:t>G</w:t>
      </w:r>
      <w:r w:rsidRPr="00CE1770">
        <w:rPr>
          <w:rFonts w:cs="Times New Roman"/>
        </w:rPr>
        <w:t>ambar V.</w:t>
      </w:r>
      <w:r w:rsidR="009363F5" w:rsidRPr="00CE1770">
        <w:rPr>
          <w:rFonts w:cs="Times New Roman"/>
        </w:rPr>
        <w:t>1</w:t>
      </w:r>
      <w:r w:rsidR="00CE1770" w:rsidRPr="00CE1770">
        <w:rPr>
          <w:rFonts w:cs="Times New Roman"/>
        </w:rPr>
        <w:t>8</w:t>
      </w:r>
      <w:r w:rsidRPr="00BC52CD">
        <w:rPr>
          <w:rFonts w:cs="Times New Roman"/>
        </w:rPr>
        <w:t>.</w:t>
      </w:r>
    </w:p>
    <w:p w14:paraId="12ECA33C" w14:textId="53C4E5ED" w:rsidR="00FB0C7C" w:rsidRPr="00BC52CD" w:rsidRDefault="00FB0C7C" w:rsidP="0004334E">
      <w:pPr>
        <w:spacing w:after="0" w:line="360" w:lineRule="auto"/>
        <w:rPr>
          <w:rFonts w:cs="Times New Roman"/>
        </w:rPr>
      </w:pPr>
    </w:p>
    <w:p w14:paraId="52CA2FAA" w14:textId="62489386" w:rsidR="00940B1B" w:rsidRPr="00BE707C" w:rsidRDefault="00CE1770" w:rsidP="00BE707C">
      <w:pPr>
        <w:spacing w:after="0" w:line="360" w:lineRule="auto"/>
        <w:ind w:firstLine="426"/>
        <w:rPr>
          <w:rFonts w:cs="Times New Roman"/>
          <w:color w:val="FF0000"/>
        </w:rPr>
      </w:pPr>
      <w:r>
        <w:rPr>
          <w:noProof/>
        </w:rPr>
        <w:lastRenderedPageBreak/>
        <mc:AlternateContent>
          <mc:Choice Requires="wps">
            <w:drawing>
              <wp:anchor distT="0" distB="0" distL="114300" distR="114300" simplePos="0" relativeHeight="251622400" behindDoc="0" locked="0" layoutInCell="1" allowOverlap="1" wp14:anchorId="5666FAEA" wp14:editId="449B5991">
                <wp:simplePos x="0" y="0"/>
                <wp:positionH relativeFrom="column">
                  <wp:posOffset>243854</wp:posOffset>
                </wp:positionH>
                <wp:positionV relativeFrom="paragraph">
                  <wp:posOffset>1893688</wp:posOffset>
                </wp:positionV>
                <wp:extent cx="43827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42721EE7" w14:textId="77DAA3D4" w:rsidR="00E96541" w:rsidRPr="00D141F1" w:rsidRDefault="00E96541" w:rsidP="0004334E">
                            <w:pPr>
                              <w:pStyle w:val="Caption"/>
                              <w:rPr>
                                <w:noProof/>
                              </w:rPr>
                            </w:pPr>
                            <w:bookmarkStart w:id="148" w:name="_Toc59571635"/>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18</w:t>
                            </w:r>
                            <w:r w:rsidR="003A7DC9">
                              <w:rPr>
                                <w:noProof/>
                              </w:rPr>
                              <w:fldChar w:fldCharType="end"/>
                            </w:r>
                            <w:r>
                              <w:t xml:space="preserve"> </w:t>
                            </w:r>
                            <w:r w:rsidRPr="005C2FEB">
                              <w:rPr>
                                <w:noProof/>
                              </w:rPr>
                              <w:t>Akurasi Program Pada Data Validasi Menggunakan Ukuran Referensi = 300 Dengan Variasi Nilai γ</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FAEA" id="Text Box 43" o:spid="_x0000_s1098" type="#_x0000_t202" style="position:absolute;left:0;text-align:left;margin-left:19.2pt;margin-top:149.1pt;width:345.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yxMAIAAGcEAAAOAAAAZHJzL2Uyb0RvYy54bWysVE1v2zAMvQ/YfxB0X5yPLi2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" stroked="f">
                <v:textbox style="mso-fit-shape-to-text:t" inset="0,0,0,0">
                  <w:txbxContent>
                    <w:p w14:paraId="42721EE7" w14:textId="77DAA3D4" w:rsidR="00E96541" w:rsidRPr="00D141F1" w:rsidRDefault="00E96541" w:rsidP="0004334E">
                      <w:pPr>
                        <w:pStyle w:val="Caption"/>
                        <w:rPr>
                          <w:noProof/>
                        </w:rPr>
                      </w:pPr>
                      <w:bookmarkStart w:id="149" w:name="_Toc59571635"/>
                      <w:r>
                        <w:t xml:space="preserve">Gambar </w:t>
                      </w:r>
                      <w:r w:rsidR="003A7DC9">
                        <w:fldChar w:fldCharType="begin"/>
                      </w:r>
                      <w:r w:rsidR="003A7DC9">
                        <w:instrText xml:space="preserve"> STYLEREF 1 \s </w:instrText>
                      </w:r>
                      <w:r w:rsidR="003A7DC9">
                        <w:fldChar w:fldCharType="separate"/>
                      </w:r>
                      <w:r>
                        <w:rPr>
                          <w:noProof/>
                        </w:rPr>
                        <w:t>V</w:t>
                      </w:r>
                      <w:r w:rsidR="003A7DC9">
                        <w:rPr>
                          <w:noProof/>
                        </w:rPr>
                        <w:fldChar w:fldCharType="end"/>
                      </w:r>
                      <w:r>
                        <w:t>.</w:t>
                      </w:r>
                      <w:r w:rsidR="003A7DC9">
                        <w:fldChar w:fldCharType="begin"/>
                      </w:r>
                      <w:r w:rsidR="003A7DC9">
                        <w:instrText xml:space="preserve"> SEQ Gambar \* ARABIC \s 1 </w:instrText>
                      </w:r>
                      <w:r w:rsidR="003A7DC9">
                        <w:fldChar w:fldCharType="separate"/>
                      </w:r>
                      <w:r>
                        <w:rPr>
                          <w:noProof/>
                        </w:rPr>
                        <w:t>18</w:t>
                      </w:r>
                      <w:r w:rsidR="003A7DC9">
                        <w:rPr>
                          <w:noProof/>
                        </w:rPr>
                        <w:fldChar w:fldCharType="end"/>
                      </w:r>
                      <w:r>
                        <w:t xml:space="preserve"> </w:t>
                      </w:r>
                      <w:r w:rsidRPr="005C2FEB">
                        <w:rPr>
                          <w:noProof/>
                        </w:rPr>
                        <w:t>Akurasi Program Pada Data Validasi Menggunakan Ukuran Referensi = 300 Dengan Variasi Nilai γ</w:t>
                      </w:r>
                      <w:bookmarkEnd w:id="149"/>
                    </w:p>
                  </w:txbxContent>
                </v:textbox>
                <w10:wrap type="topAndBottom"/>
              </v:shape>
            </w:pict>
          </mc:Fallback>
        </mc:AlternateContent>
      </w:r>
      <w:r>
        <w:rPr>
          <w:noProof/>
        </w:rPr>
        <w:drawing>
          <wp:anchor distT="0" distB="0" distL="114300" distR="114300" simplePos="0" relativeHeight="251610112" behindDoc="0" locked="0" layoutInCell="1" allowOverlap="1" wp14:anchorId="33B9CE52" wp14:editId="16C7FA87">
            <wp:simplePos x="0" y="0"/>
            <wp:positionH relativeFrom="column">
              <wp:posOffset>218308</wp:posOffset>
            </wp:positionH>
            <wp:positionV relativeFrom="paragraph">
              <wp:posOffset>-103874</wp:posOffset>
            </wp:positionV>
            <wp:extent cx="4382770" cy="1974164"/>
            <wp:effectExtent l="0" t="0" r="17780" b="7620"/>
            <wp:wrapTopAndBottom/>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proofErr w:type="spellStart"/>
      <w:r w:rsidR="00940B1B" w:rsidRPr="00940B1B">
        <w:rPr>
          <w:rFonts w:cs="Times New Roman"/>
        </w:rPr>
        <w:t>Mirip</w:t>
      </w:r>
      <w:proofErr w:type="spellEnd"/>
      <w:r w:rsidR="00940B1B" w:rsidRPr="00940B1B">
        <w:rPr>
          <w:rFonts w:cs="Times New Roman"/>
        </w:rPr>
        <w:t xml:space="preserve"> </w:t>
      </w:r>
      <w:proofErr w:type="spellStart"/>
      <w:r w:rsidR="00940B1B" w:rsidRPr="00940B1B">
        <w:rPr>
          <w:rFonts w:cs="Times New Roman"/>
        </w:rPr>
        <w:t>dengan</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150 </w:t>
      </w:r>
      <w:proofErr w:type="spellStart"/>
      <w:r w:rsidR="002D1E6F" w:rsidRPr="00940B1B">
        <w:rPr>
          <w:rFonts w:cs="Times New Roman"/>
        </w:rPr>
        <w:t>sampel</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300 </w:t>
      </w:r>
      <w:proofErr w:type="spellStart"/>
      <w:r w:rsidR="002D1E6F" w:rsidRPr="00940B1B">
        <w:rPr>
          <w:rFonts w:cs="Times New Roman"/>
        </w:rPr>
        <w:t>sampel</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secara</w:t>
      </w:r>
      <w:proofErr w:type="spellEnd"/>
      <w:r w:rsidR="002D1E6F" w:rsidRPr="00940B1B">
        <w:rPr>
          <w:rFonts w:cs="Times New Roman"/>
        </w:rPr>
        <w:t xml:space="preserve"> </w:t>
      </w:r>
      <w:proofErr w:type="spellStart"/>
      <w:r w:rsidR="002D1E6F" w:rsidRPr="00940B1B">
        <w:rPr>
          <w:rFonts w:cs="Times New Roman"/>
        </w:rPr>
        <w:t>menyebar</w:t>
      </w:r>
      <w:proofErr w:type="spellEnd"/>
      <w:r w:rsidR="002D1E6F" w:rsidRPr="00940B1B">
        <w:rPr>
          <w:rFonts w:cs="Times New Roman"/>
        </w:rPr>
        <w:t xml:space="preserve"> </w:t>
      </w:r>
      <w:proofErr w:type="spellStart"/>
      <w:r w:rsidR="002D1E6F" w:rsidRPr="00940B1B">
        <w:rPr>
          <w:rFonts w:cs="Times New Roman"/>
        </w:rPr>
        <w:t>dalam</w:t>
      </w:r>
      <w:proofErr w:type="spellEnd"/>
      <w:r w:rsidR="002D1E6F" w:rsidRPr="00940B1B">
        <w:rPr>
          <w:rFonts w:cs="Times New Roman"/>
        </w:rPr>
        <w:t xml:space="preserve"> </w:t>
      </w:r>
      <w:proofErr w:type="spellStart"/>
      <w:r w:rsidR="002D1E6F" w:rsidRPr="00940B1B">
        <w:rPr>
          <w:rFonts w:cs="Times New Roman"/>
        </w:rPr>
        <w:t>sebuah</w:t>
      </w:r>
      <w:proofErr w:type="spellEnd"/>
      <w:r w:rsidR="002D1E6F" w:rsidRPr="00940B1B">
        <w:rPr>
          <w:rFonts w:cs="Times New Roman"/>
        </w:rPr>
        <w:t xml:space="preserve"> garis diagonal</w:t>
      </w:r>
      <w:r w:rsidR="00940B1B">
        <w:rPr>
          <w:rFonts w:cs="Times New Roman"/>
        </w:rPr>
        <w:t xml:space="preserve">. </w:t>
      </w:r>
      <w:r w:rsidR="002D1E6F" w:rsidRPr="00940B1B">
        <w:rPr>
          <w:rFonts w:cs="Times New Roman"/>
        </w:rPr>
        <w:t xml:space="preserve">Data </w:t>
      </w:r>
      <w:r w:rsidR="00B70B4C">
        <w:rPr>
          <w:rFonts w:cs="Times New Roman"/>
        </w:rPr>
        <w:t>salah</w:t>
      </w:r>
      <w:r w:rsidR="002D1E6F" w:rsidRPr="00940B1B">
        <w:rPr>
          <w:rFonts w:cs="Times New Roman"/>
          <w:i/>
          <w:iCs/>
        </w:rPr>
        <w:t xml:space="preserve"> </w:t>
      </w:r>
      <w:proofErr w:type="spellStart"/>
      <w:r w:rsidR="002D1E6F" w:rsidRPr="00940B1B">
        <w:rPr>
          <w:rFonts w:cs="Times New Roman"/>
        </w:rPr>
        <w:t>selalu</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jarang</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menjadi</w:t>
      </w:r>
      <w:proofErr w:type="spellEnd"/>
      <w:r w:rsidR="002D1E6F" w:rsidRPr="00940B1B">
        <w:rPr>
          <w:rFonts w:cs="Times New Roman"/>
        </w:rPr>
        <w:t xml:space="preserve"> data normal.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biasanya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w:t>
      </w:r>
      <w:proofErr w:type="spellStart"/>
      <w:r w:rsidR="002D1E6F" w:rsidRPr="00940B1B">
        <w:rPr>
          <w:rFonts w:cs="Times New Roman"/>
        </w:rPr>
        <w:t>akibat</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tersebar</w:t>
      </w:r>
      <w:proofErr w:type="spellEnd"/>
      <w:r w:rsidR="002D1E6F" w:rsidRPr="00940B1B">
        <w:rPr>
          <w:rFonts w:cs="Times New Roman"/>
        </w:rPr>
        <w:t xml:space="preserve">, </w:t>
      </w:r>
      <w:proofErr w:type="spellStart"/>
      <w:r w:rsidR="002D1E6F" w:rsidRPr="00940B1B">
        <w:rPr>
          <w:rFonts w:cs="Times New Roman"/>
        </w:rPr>
        <w:t>namun</w:t>
      </w:r>
      <w:proofErr w:type="spellEnd"/>
      <w:r w:rsidR="002D1E6F" w:rsidRPr="00940B1B">
        <w:rPr>
          <w:rFonts w:cs="Times New Roman"/>
        </w:rPr>
        <w:t xml:space="preserve"> </w:t>
      </w:r>
      <w:proofErr w:type="spellStart"/>
      <w:r w:rsidR="002D1E6F" w:rsidRPr="00940B1B">
        <w:rPr>
          <w:rFonts w:cs="Times New Roman"/>
        </w:rPr>
        <w:t>terproyeksikan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kemudian</w:t>
      </w:r>
      <w:proofErr w:type="spellEnd"/>
      <w:r w:rsidR="002D1E6F" w:rsidRPr="00940B1B">
        <w:rPr>
          <w:rFonts w:cs="Times New Roman"/>
        </w:rPr>
        <w:t xml:space="preserve"> </w:t>
      </w:r>
      <w:proofErr w:type="spellStart"/>
      <w:r w:rsidR="002D1E6F" w:rsidRPr="00940B1B">
        <w:rPr>
          <w:rFonts w:cs="Times New Roman"/>
        </w:rPr>
        <w:t>diklasifikasikan</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r w:rsidR="00B70B4C">
        <w:rPr>
          <w:rFonts w:cs="Times New Roman"/>
        </w:rPr>
        <w:t>salah</w:t>
      </w:r>
      <w:r w:rsidR="002D1E6F" w:rsidRPr="00940B1B">
        <w:rPr>
          <w:rFonts w:cs="Times New Roman"/>
        </w:rPr>
        <w:t xml:space="preserve">. </w:t>
      </w:r>
      <w:proofErr w:type="spellStart"/>
      <w:r w:rsidR="002D1E6F" w:rsidRPr="00940B1B">
        <w:rPr>
          <w:rFonts w:cs="Times New Roman"/>
        </w:rPr>
        <w:t>Meskipun</w:t>
      </w:r>
      <w:proofErr w:type="spellEnd"/>
      <w:r w:rsidR="002D1E6F" w:rsidRPr="00940B1B">
        <w:rPr>
          <w:rFonts w:cs="Times New Roman"/>
        </w:rPr>
        <w:t xml:space="preserve"> </w:t>
      </w:r>
      <w:proofErr w:type="spellStart"/>
      <w:r w:rsidR="002D1E6F" w:rsidRPr="00940B1B">
        <w:rPr>
          <w:rFonts w:cs="Times New Roman"/>
        </w:rPr>
        <w:t>begitu</w:t>
      </w:r>
      <w:proofErr w:type="spellEnd"/>
      <w:r w:rsidR="002D1E6F" w:rsidRPr="00940B1B">
        <w:rPr>
          <w:rFonts w:cs="Times New Roman"/>
        </w:rPr>
        <w:t xml:space="preserve">, </w:t>
      </w:r>
      <w:proofErr w:type="spellStart"/>
      <w:r w:rsidR="002D1E6F" w:rsidRPr="00940B1B">
        <w:rPr>
          <w:rFonts w:cs="Times New Roman"/>
        </w:rPr>
        <w:t>terdapat</w:t>
      </w:r>
      <w:proofErr w:type="spellEnd"/>
      <w:r w:rsidR="002D1E6F" w:rsidRPr="00940B1B">
        <w:rPr>
          <w:rFonts w:cs="Times New Roman"/>
        </w:rPr>
        <w:t xml:space="preserve">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masih</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bertumpukan</w:t>
      </w:r>
      <w:proofErr w:type="spellEnd"/>
      <w:r w:rsidR="002D1E6F" w:rsidRPr="00940B1B">
        <w:rPr>
          <w:rFonts w:cs="Times New Roman"/>
        </w:rPr>
        <w:t xml:space="preserve"> </w:t>
      </w:r>
      <w:proofErr w:type="spellStart"/>
      <w:r w:rsidR="002D1E6F" w:rsidRPr="00940B1B">
        <w:rPr>
          <w:rFonts w:cs="Times New Roman"/>
        </w:rPr>
        <w:t>dengan</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Dari </w:t>
      </w:r>
      <w:proofErr w:type="spellStart"/>
      <w:r w:rsidR="002D1E6F" w:rsidRPr="00940B1B">
        <w:rPr>
          <w:rFonts w:cs="Times New Roman"/>
        </w:rPr>
        <w:t>pengujian</w:t>
      </w:r>
      <w:proofErr w:type="spellEnd"/>
      <w:r w:rsidR="002D1E6F" w:rsidRPr="00940B1B">
        <w:rPr>
          <w:rFonts w:cs="Times New Roman"/>
        </w:rPr>
        <w:t xml:space="preserve"> yang </w:t>
      </w:r>
      <w:proofErr w:type="spellStart"/>
      <w:r w:rsidR="002D1E6F" w:rsidRPr="00940B1B">
        <w:rPr>
          <w:rFonts w:cs="Times New Roman"/>
        </w:rPr>
        <w:t>dilakukan</w:t>
      </w:r>
      <w:proofErr w:type="spellEnd"/>
      <w:r w:rsidR="002D1E6F" w:rsidRPr="00940B1B">
        <w:rPr>
          <w:rFonts w:cs="Times New Roman"/>
        </w:rPr>
        <w:t xml:space="preserve"> </w:t>
      </w:r>
      <w:proofErr w:type="spellStart"/>
      <w:r w:rsidR="002D1E6F" w:rsidRPr="00940B1B">
        <w:rPr>
          <w:rFonts w:cs="Times New Roman"/>
        </w:rPr>
        <w:t>didapatkan</w:t>
      </w:r>
      <w:proofErr w:type="spellEnd"/>
      <w:r w:rsidR="002D1E6F" w:rsidRPr="00940B1B">
        <w:rPr>
          <w:rFonts w:cs="Times New Roman"/>
        </w:rPr>
        <w:t xml:space="preserve"> </w:t>
      </w:r>
      <w:proofErr w:type="spellStart"/>
      <w:r w:rsidR="002D1E6F" w:rsidRPr="00940B1B">
        <w:rPr>
          <w:rFonts w:cs="Times New Roman"/>
        </w:rPr>
        <w:t>bahwa</w:t>
      </w:r>
      <w:proofErr w:type="spellEnd"/>
      <w:r w:rsidR="002D1E6F" w:rsidRPr="00940B1B">
        <w:rPr>
          <w:rFonts w:cs="Times New Roman"/>
        </w:rPr>
        <w:t xml:space="preserve"> </w:t>
      </w:r>
      <w:proofErr w:type="spellStart"/>
      <w:r w:rsidR="002D1E6F" w:rsidRPr="00940B1B">
        <w:rPr>
          <w:rFonts w:cs="Times New Roman"/>
        </w:rPr>
        <w:t>akurasi</w:t>
      </w:r>
      <w:proofErr w:type="spellEnd"/>
      <w:r w:rsidR="002D1E6F" w:rsidRPr="00940B1B">
        <w:rPr>
          <w:rFonts w:cs="Times New Roman"/>
        </w:rPr>
        <w:t xml:space="preserve"> paling </w:t>
      </w:r>
      <w:proofErr w:type="spellStart"/>
      <w:r w:rsidR="002D1E6F" w:rsidRPr="00940B1B">
        <w:rPr>
          <w:rFonts w:cs="Times New Roman"/>
        </w:rPr>
        <w:t>rendah</w:t>
      </w:r>
      <w:proofErr w:type="spellEnd"/>
      <w:r w:rsidR="002D1E6F"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940B1B" w:rsidRPr="00940B1B">
        <w:rPr>
          <w:rFonts w:cs="Times New Roman"/>
        </w:rPr>
        <w:t>61</w:t>
      </w:r>
      <w:r w:rsidR="002D1E6F" w:rsidRPr="00940B1B">
        <w:rPr>
          <w:rFonts w:cs="Times New Roman"/>
        </w:rPr>
        <w:t>,</w:t>
      </w:r>
      <w:r w:rsidR="00940B1B" w:rsidRPr="00940B1B">
        <w:rPr>
          <w:rFonts w:cs="Times New Roman"/>
        </w:rPr>
        <w:t>31</w:t>
      </w:r>
      <w:r w:rsidR="002D1E6F" w:rsidRPr="00940B1B">
        <w:rPr>
          <w:rFonts w:cs="Times New Roman"/>
        </w:rPr>
        <w:t xml:space="preserve">% </w:t>
      </w:r>
      <w:proofErr w:type="spellStart"/>
      <w:r w:rsidR="002D1E6F" w:rsidRPr="00940B1B">
        <w:rPr>
          <w:rFonts w:cs="Times New Roman"/>
        </w:rPr>
        <w:t>dihasilkan</w:t>
      </w:r>
      <w:proofErr w:type="spellEnd"/>
      <w:r w:rsidR="002D1E6F" w:rsidRPr="00940B1B">
        <w:rPr>
          <w:rFonts w:cs="Times New Roman"/>
        </w:rPr>
        <w:t xml:space="preserve"> oleh </w:t>
      </w:r>
      <w:proofErr w:type="spellStart"/>
      <w:r w:rsidR="002D1E6F" w:rsidRPr="00940B1B">
        <w:rPr>
          <w:rFonts w:cs="Times New Roman"/>
        </w:rPr>
        <w:t>pengujian</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FB0C7C" w:rsidRPr="005E3008">
        <w:t>5</w:t>
      </w:r>
      <w:r w:rsidR="00FB0C7C">
        <w:t>x10</w:t>
      </w:r>
      <w:r w:rsidR="00FB0C7C">
        <w:rPr>
          <w:vertAlign w:val="superscript"/>
        </w:rPr>
        <w:t>-7</w:t>
      </w:r>
      <w:r w:rsidR="00940B1B" w:rsidRPr="00940B1B">
        <w:rPr>
          <w:rFonts w:cs="Times New Roman"/>
        </w:rPr>
        <w:t xml:space="preserve">. </w:t>
      </w:r>
      <w:proofErr w:type="spellStart"/>
      <w:r w:rsidR="00940B1B" w:rsidRPr="00940B1B">
        <w:rPr>
          <w:rFonts w:cs="Times New Roman"/>
        </w:rPr>
        <w:t>Akurasi</w:t>
      </w:r>
      <w:proofErr w:type="spellEnd"/>
      <w:r w:rsidR="00940B1B" w:rsidRPr="00940B1B">
        <w:rPr>
          <w:rFonts w:cs="Times New Roman"/>
        </w:rPr>
        <w:t xml:space="preserve"> paling </w:t>
      </w:r>
      <w:proofErr w:type="spellStart"/>
      <w:r w:rsidR="00940B1B" w:rsidRPr="00940B1B">
        <w:rPr>
          <w:rFonts w:cs="Times New Roman"/>
        </w:rPr>
        <w:t>tinggi</w:t>
      </w:r>
      <w:proofErr w:type="spellEnd"/>
      <w:r w:rsidR="00940B1B" w:rsidRPr="00940B1B">
        <w:rPr>
          <w:rFonts w:cs="Times New Roman"/>
        </w:rPr>
        <w:t xml:space="preserve"> </w:t>
      </w:r>
      <w:proofErr w:type="spellStart"/>
      <w:r w:rsidR="00940B1B" w:rsidRPr="00940B1B">
        <w:rPr>
          <w:rFonts w:cs="Times New Roman"/>
        </w:rPr>
        <w:t>dihasilkan</w:t>
      </w:r>
      <w:proofErr w:type="spellEnd"/>
      <w:r w:rsidR="00940B1B" w:rsidRPr="00940B1B">
        <w:rPr>
          <w:rFonts w:cs="Times New Roman"/>
        </w:rPr>
        <w:t xml:space="preserve"> oleh </w:t>
      </w:r>
      <w:proofErr w:type="spellStart"/>
      <w:r w:rsidR="00940B1B" w:rsidRPr="00940B1B">
        <w:rPr>
          <w:rFonts w:cs="Times New Roman"/>
        </w:rPr>
        <w:t>pengujian</w:t>
      </w:r>
      <w:proofErr w:type="spellEnd"/>
      <w:r w:rsidR="00940B1B" w:rsidRPr="00940B1B">
        <w:rPr>
          <w:rFonts w:cs="Times New Roman"/>
        </w:rPr>
        <w:t xml:space="preserve"> </w:t>
      </w:r>
      <w:proofErr w:type="spellStart"/>
      <w:r w:rsidR="00940B1B" w:rsidRPr="00940B1B">
        <w:rPr>
          <w:rFonts w:cs="Times New Roman"/>
        </w:rPr>
        <w:t>menggunakan</w:t>
      </w:r>
      <w:proofErr w:type="spellEnd"/>
      <w:r w:rsidR="00940B1B" w:rsidRPr="00940B1B">
        <w:rPr>
          <w:rFonts w:cs="Times New Roman"/>
        </w:rPr>
        <w:t xml:space="preserve"> </w:t>
      </w:r>
      <w:proofErr w:type="spellStart"/>
      <w:r w:rsidR="00940B1B" w:rsidRPr="00940B1B">
        <w:rPr>
          <w:rFonts w:cs="Times New Roman"/>
        </w:rPr>
        <w:t>nilai</w:t>
      </w:r>
      <w:proofErr w:type="spellEnd"/>
      <w:r w:rsidR="00940B1B"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w:t>
      </w:r>
      <w:r w:rsidR="00FB0C7C" w:rsidRPr="005E3008">
        <w:t>5</w:t>
      </w:r>
      <w:r w:rsidR="00FB0C7C">
        <w:t>x10</w:t>
      </w:r>
      <w:r w:rsidR="00FB0C7C">
        <w:rPr>
          <w:vertAlign w:val="superscript"/>
        </w:rPr>
        <w:t xml:space="preserve">-5 </w:t>
      </w:r>
      <w:proofErr w:type="spellStart"/>
      <w:r w:rsidR="00940B1B" w:rsidRPr="00940B1B">
        <w:rPr>
          <w:rFonts w:cs="Times New Roman"/>
        </w:rPr>
        <w:t>yakni</w:t>
      </w:r>
      <w:proofErr w:type="spellEnd"/>
      <w:r w:rsidR="00940B1B"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75,54%.</w:t>
      </w:r>
    </w:p>
    <w:p w14:paraId="7BF98F45" w14:textId="49D77159" w:rsidR="00CA6B28" w:rsidRPr="00A74968" w:rsidRDefault="002D1E6F" w:rsidP="007D09A3">
      <w:pPr>
        <w:spacing w:line="360" w:lineRule="auto"/>
        <w:ind w:firstLine="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kecil</w:t>
      </w:r>
      <w:proofErr w:type="spellEnd"/>
      <w:r>
        <w:rPr>
          <w:rFonts w:cs="Times New Roman"/>
        </w:rPr>
        <w:t xml:space="preserve">. </w:t>
      </w:r>
      <w:proofErr w:type="spellStart"/>
      <w:r w:rsidR="00A74968">
        <w:rPr>
          <w:rFonts w:cs="Times New Roman"/>
        </w:rPr>
        <w:t>Selain</w:t>
      </w:r>
      <w:proofErr w:type="spellEnd"/>
      <w:r w:rsidR="00A74968">
        <w:rPr>
          <w:rFonts w:cs="Times New Roman"/>
        </w:rPr>
        <w:t xml:space="preserve"> </w:t>
      </w:r>
      <w:proofErr w:type="spellStart"/>
      <w:r w:rsidR="00A74968">
        <w:rPr>
          <w:rFonts w:cs="Times New Roman"/>
        </w:rPr>
        <w:t>itu</w:t>
      </w:r>
      <w:proofErr w:type="spellEnd"/>
      <w:r w:rsidR="00A74968">
        <w:rPr>
          <w:rFonts w:cs="Times New Roman"/>
        </w:rPr>
        <w:t xml:space="preserve">, </w:t>
      </w:r>
      <w:proofErr w:type="spellStart"/>
      <w:r w:rsidR="00A74968">
        <w:rPr>
          <w:rFonts w:cs="Times New Roman"/>
        </w:rPr>
        <w:t>dapat</w:t>
      </w:r>
      <w:proofErr w:type="spellEnd"/>
      <w:r w:rsidR="00A74968">
        <w:rPr>
          <w:rFonts w:cs="Times New Roman"/>
        </w:rPr>
        <w:t xml:space="preserve"> </w:t>
      </w:r>
      <w:proofErr w:type="spellStart"/>
      <w:r w:rsidR="00A74968">
        <w:rPr>
          <w:rFonts w:cs="Times New Roman"/>
        </w:rPr>
        <w:t>dilihat</w:t>
      </w:r>
      <w:proofErr w:type="spellEnd"/>
      <w:r w:rsidR="00A74968">
        <w:rPr>
          <w:rFonts w:cs="Times New Roman"/>
        </w:rPr>
        <w:t xml:space="preserve"> pula </w:t>
      </w:r>
      <w:proofErr w:type="spellStart"/>
      <w:r w:rsidR="00A74968">
        <w:rPr>
          <w:rFonts w:cs="Times New Roman"/>
        </w:rPr>
        <w:t>bahwa</w:t>
      </w:r>
      <w:proofErr w:type="spellEnd"/>
      <w:r w:rsidR="00A74968">
        <w:rPr>
          <w:rFonts w:cs="Times New Roman"/>
        </w:rPr>
        <w:t xml:space="preserve"> </w:t>
      </w:r>
      <w:proofErr w:type="spellStart"/>
      <w:r w:rsidR="00A74968">
        <w:rPr>
          <w:rFonts w:cs="Times New Roman"/>
        </w:rPr>
        <w:t>penyetelan</w:t>
      </w:r>
      <w:proofErr w:type="spellEnd"/>
      <w:r w:rsidR="00A74968">
        <w:rPr>
          <w:rFonts w:cs="Times New Roman"/>
        </w:rPr>
        <w:t xml:space="preserve"> </w:t>
      </w:r>
      <w:proofErr w:type="spellStart"/>
      <w:r w:rsidR="00A74968">
        <w:rPr>
          <w:rFonts w:cs="Times New Roman"/>
        </w:rPr>
        <w:t>nilai</w:t>
      </w:r>
      <w:proofErr w:type="spellEnd"/>
      <w:r w:rsidR="00A74968">
        <w:rPr>
          <w:rFonts w:cs="Times New Roman"/>
        </w:rPr>
        <w:t xml:space="preserve"> </w:t>
      </w:r>
      <w:r w:rsidR="008F50D0">
        <w:rPr>
          <w:rFonts w:eastAsia="Calibri" w:cs="Times New Roman"/>
          <w:lang w:val="de-DE"/>
        </w:rPr>
        <w:t>γ</w:t>
      </w:r>
      <w:r w:rsidR="008F50D0">
        <w:rPr>
          <w:rFonts w:cs="Times New Roman"/>
        </w:rPr>
        <w:t xml:space="preserve"> </w:t>
      </w:r>
      <w:r w:rsidR="00A74968">
        <w:rPr>
          <w:rFonts w:cs="Times New Roman"/>
        </w:rPr>
        <w:t xml:space="preserve">dan </w:t>
      </w:r>
      <w:proofErr w:type="spellStart"/>
      <w:r w:rsidR="00A74968">
        <w:rPr>
          <w:rFonts w:cs="Times New Roman"/>
        </w:rPr>
        <w:t>ukuran</w:t>
      </w:r>
      <w:proofErr w:type="spellEnd"/>
      <w:r w:rsidR="00A74968">
        <w:rPr>
          <w:rFonts w:cs="Times New Roman"/>
        </w:rPr>
        <w:t xml:space="preserve"> data </w:t>
      </w:r>
      <w:proofErr w:type="spellStart"/>
      <w:r w:rsidR="00A74968">
        <w:rPr>
          <w:rFonts w:cs="Times New Roman"/>
        </w:rPr>
        <w:t>referensi</w:t>
      </w:r>
      <w:proofErr w:type="spellEnd"/>
      <w:r w:rsidR="00A74968">
        <w:rPr>
          <w:rFonts w:cs="Times New Roman"/>
        </w:rPr>
        <w:t xml:space="preserve"> </w:t>
      </w:r>
      <w:proofErr w:type="spellStart"/>
      <w:r w:rsidR="00A74968">
        <w:rPr>
          <w:rFonts w:cs="Times New Roman"/>
        </w:rPr>
        <w:t>tidak</w:t>
      </w:r>
      <w:proofErr w:type="spellEnd"/>
      <w:r w:rsidR="00A74968">
        <w:rPr>
          <w:rFonts w:cs="Times New Roman"/>
        </w:rPr>
        <w:t xml:space="preserve"> </w:t>
      </w:r>
      <w:proofErr w:type="spellStart"/>
      <w:r w:rsidR="00A74968">
        <w:rPr>
          <w:rFonts w:cs="Times New Roman"/>
        </w:rPr>
        <w:t>menghasilkan</w:t>
      </w:r>
      <w:proofErr w:type="spellEnd"/>
      <w:r w:rsidR="00A74968">
        <w:rPr>
          <w:rFonts w:cs="Times New Roman"/>
        </w:rPr>
        <w:t xml:space="preserve"> </w:t>
      </w:r>
      <w:proofErr w:type="spellStart"/>
      <w:r w:rsidR="00A74968">
        <w:rPr>
          <w:rFonts w:cs="Times New Roman"/>
        </w:rPr>
        <w:t>akurasi</w:t>
      </w:r>
      <w:proofErr w:type="spellEnd"/>
      <w:r w:rsidR="00A74968">
        <w:rPr>
          <w:rFonts w:cs="Times New Roman"/>
        </w:rPr>
        <w:t xml:space="preserve"> yang </w:t>
      </w:r>
      <w:proofErr w:type="spellStart"/>
      <w:r w:rsidR="00A74968">
        <w:rPr>
          <w:rFonts w:cs="Times New Roman"/>
        </w:rPr>
        <w:t>lebih</w:t>
      </w:r>
      <w:proofErr w:type="spellEnd"/>
      <w:r w:rsidR="00A74968">
        <w:rPr>
          <w:rFonts w:cs="Times New Roman"/>
        </w:rPr>
        <w:t xml:space="preserve"> </w:t>
      </w:r>
      <w:proofErr w:type="spellStart"/>
      <w:r w:rsidR="00A74968">
        <w:rPr>
          <w:rFonts w:cs="Times New Roman"/>
        </w:rPr>
        <w:t>tinggi</w:t>
      </w:r>
      <w:proofErr w:type="spellEnd"/>
      <w:r w:rsidR="00A74968">
        <w:rPr>
          <w:rFonts w:cs="Times New Roman"/>
        </w:rPr>
        <w:t xml:space="preserve"> </w:t>
      </w:r>
      <w:proofErr w:type="spellStart"/>
      <w:r w:rsidR="00A74968">
        <w:rPr>
          <w:rFonts w:cs="Times New Roman"/>
        </w:rPr>
        <w:t>dibandingkan</w:t>
      </w:r>
      <w:proofErr w:type="spellEnd"/>
      <w:r w:rsidR="00A74968">
        <w:rPr>
          <w:rFonts w:cs="Times New Roman"/>
        </w:rPr>
        <w:t xml:space="preserve"> </w:t>
      </w:r>
      <w:proofErr w:type="spellStart"/>
      <w:r w:rsidR="00A74968">
        <w:rPr>
          <w:rFonts w:cs="Times New Roman"/>
        </w:rPr>
        <w:t>apabila</w:t>
      </w:r>
      <w:proofErr w:type="spellEnd"/>
      <w:r w:rsidR="00A74968">
        <w:rPr>
          <w:rFonts w:cs="Times New Roman"/>
        </w:rPr>
        <w:t xml:space="preserve"> </w:t>
      </w:r>
      <w:proofErr w:type="spellStart"/>
      <w:r w:rsidR="00A74968">
        <w:rPr>
          <w:rFonts w:cs="Times New Roman"/>
        </w:rPr>
        <w:t>digunakan</w:t>
      </w:r>
      <w:proofErr w:type="spellEnd"/>
      <w:r w:rsidR="00A74968">
        <w:rPr>
          <w:rFonts w:cs="Times New Roman"/>
        </w:rPr>
        <w:t xml:space="preserve"> parameter </w:t>
      </w:r>
      <w:r w:rsidR="00196787">
        <w:rPr>
          <w:rFonts w:cs="Times New Roman"/>
        </w:rPr>
        <w:t xml:space="preserve">yang </w:t>
      </w:r>
      <w:proofErr w:type="spellStart"/>
      <w:r w:rsidR="00196787">
        <w:rPr>
          <w:rFonts w:cs="Times New Roman"/>
        </w:rPr>
        <w:t>ditentukan</w:t>
      </w:r>
      <w:proofErr w:type="spellEnd"/>
      <w:r w:rsidR="00196787">
        <w:rPr>
          <w:rFonts w:cs="Times New Roman"/>
        </w:rPr>
        <w:t xml:space="preserve"> </w:t>
      </w:r>
      <w:proofErr w:type="spellStart"/>
      <w:r w:rsidR="00A74968">
        <w:rPr>
          <w:rFonts w:cs="Times New Roman"/>
        </w:rPr>
        <w:t>dari</w:t>
      </w:r>
      <w:proofErr w:type="spellEnd"/>
      <w:r w:rsidR="00A74968">
        <w:rPr>
          <w:rFonts w:cs="Times New Roman"/>
        </w:rPr>
        <w:t xml:space="preserve"> program.</w:t>
      </w:r>
    </w:p>
    <w:p w14:paraId="2A4E2924" w14:textId="0D1503C3" w:rsidR="009E40DB" w:rsidRPr="000E0E8A" w:rsidRDefault="009E40DB" w:rsidP="00765001">
      <w:pPr>
        <w:spacing w:line="360" w:lineRule="auto"/>
        <w:jc w:val="left"/>
        <w:rPr>
          <w:rFonts w:cs="Times New Roman"/>
        </w:rPr>
        <w:sectPr w:rsidR="009E40DB" w:rsidRPr="000E0E8A">
          <w:headerReference w:type="default" r:id="rId87"/>
          <w:footerReference w:type="default" r:id="rId88"/>
          <w:type w:val="continuous"/>
          <w:pgSz w:w="11906" w:h="16838"/>
          <w:pgMar w:top="2268" w:right="1701" w:bottom="1701" w:left="2268" w:header="720" w:footer="720" w:gutter="0"/>
          <w:cols w:space="720"/>
          <w:docGrid w:linePitch="360"/>
        </w:sectPr>
      </w:pP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50" w:name="_Toc59468126"/>
      <w:r w:rsidRPr="00944E0B">
        <w:rPr>
          <w:rFonts w:cs="Times New Roman"/>
        </w:rPr>
        <w:t>KESIMPULAN DAN SARAN</w:t>
      </w:r>
      <w:bookmarkEnd w:id="150"/>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51" w:name="_Toc59468127"/>
      <w:r w:rsidRPr="00944E0B">
        <w:rPr>
          <w:rFonts w:cs="Times New Roman"/>
        </w:rPr>
        <w:t>Kesimpulan</w:t>
      </w:r>
      <w:bookmarkEnd w:id="151"/>
    </w:p>
    <w:p w14:paraId="76FDCD1F" w14:textId="1A5D07E3"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50730D">
        <w:rPr>
          <w:rFonts w:cs="Times New Roman"/>
        </w:rPr>
        <w:t>sehingga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proofErr w:type="spellStart"/>
      <w:r w:rsidR="00B031D0">
        <w:rPr>
          <w:rFonts w:cs="Times New Roman"/>
        </w:rPr>
        <w:t>klasifikasi</w:t>
      </w:r>
      <w:proofErr w:type="spellEnd"/>
      <w:r w:rsidR="004B73D0">
        <w:rPr>
          <w:rFonts w:cs="Times New Roman"/>
          <w:i/>
          <w:iCs/>
        </w:rPr>
        <w:t xml:space="preserve">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15D8D4AF"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p>
    <w:p w14:paraId="20C12DD9" w14:textId="57A5CE57" w:rsidR="00AC4086" w:rsidRPr="00944E0B" w:rsidRDefault="00E24B27" w:rsidP="00B843E5">
      <w:pPr>
        <w:spacing w:after="0" w:line="360" w:lineRule="auto"/>
        <w:rPr>
          <w:rFonts w:cs="Times New Roman"/>
        </w:rPr>
        <w:sectPr w:rsidR="00AC4086" w:rsidRPr="00944E0B">
          <w:headerReference w:type="default" r:id="rId89"/>
          <w:footerReference w:type="default" r:id="rId90"/>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750189" w:rsidRPr="00750189">
        <w:rPr>
          <w:rFonts w:cs="Times New Roman"/>
        </w:rPr>
        <w:t>59</w:t>
      </w:r>
      <w:r w:rsidR="00AC4086" w:rsidRPr="00750189">
        <w:rPr>
          <w:rFonts w:cs="Times New Roman"/>
        </w:rPr>
        <w:t>,</w:t>
      </w:r>
      <w:r w:rsidR="00750189" w:rsidRPr="00750189">
        <w:rPr>
          <w:rFonts w:cs="Times New Roman"/>
        </w:rPr>
        <w:t>7</w:t>
      </w:r>
      <w:r w:rsidR="00AC4086" w:rsidRPr="00750189">
        <w:rPr>
          <w:rFonts w:cs="Times New Roman"/>
        </w:rPr>
        <w:t>%</w:t>
      </w:r>
      <w:r w:rsidR="00AC4086" w:rsidRPr="009F49BE">
        <w:rPr>
          <w:rFonts w:cs="Times New Roman"/>
          <w:color w:val="FF0000"/>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w:t>
      </w:r>
      <w:proofErr w:type="spellStart"/>
      <w:r w:rsidR="003D0A67">
        <w:rPr>
          <w:rFonts w:cs="Times New Roman"/>
        </w:rPr>
        <w:t>latih</w:t>
      </w:r>
      <w:proofErr w:type="spellEnd"/>
      <w:r w:rsidR="00AC4086">
        <w:rPr>
          <w:rFonts w:cs="Times New Roman"/>
        </w:rPr>
        <w:t xml:space="preserve">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w:t>
      </w:r>
      <w:r w:rsidR="003D0A67" w:rsidRPr="009F49BE">
        <w:rPr>
          <w:rFonts w:cs="Times New Roman"/>
        </w:rPr>
        <w:t>79</w:t>
      </w:r>
      <w:r w:rsidR="00AC4086" w:rsidRPr="009F49BE">
        <w:rPr>
          <w:rFonts w:cs="Times New Roman"/>
        </w:rPr>
        <w:t>,</w:t>
      </w:r>
      <w:r w:rsidR="003D0A67" w:rsidRPr="009F49BE">
        <w:rPr>
          <w:rFonts w:cs="Times New Roman"/>
        </w:rPr>
        <w:t>02</w:t>
      </w:r>
      <w:r w:rsidR="00AC4086" w:rsidRPr="009F49BE">
        <w:rPr>
          <w:rFonts w:cs="Times New Roman"/>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pada </w:t>
      </w:r>
      <w:proofErr w:type="spellStart"/>
      <w:r w:rsidR="003D0A67">
        <w:rPr>
          <w:rFonts w:cs="Times New Roman"/>
        </w:rPr>
        <w:t>validasi</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AC4086">
        <w:rPr>
          <w:rFonts w:cs="Times New Roman"/>
        </w:rPr>
        <w:t xml:space="preserve">. Pada </w:t>
      </w:r>
      <w:proofErr w:type="spellStart"/>
      <w:r w:rsidR="00AC4086">
        <w:rPr>
          <w:rFonts w:cs="Times New Roman"/>
        </w:rPr>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3D0A67">
        <w:rPr>
          <w:rFonts w:cs="Times New Roman"/>
        </w:rPr>
        <w:t>disetel</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w:t>
      </w:r>
      <w:r w:rsidR="008F50D0">
        <w:rPr>
          <w:rFonts w:eastAsia="Calibri" w:cs="Times New Roman"/>
          <w:lang w:val="de-DE"/>
        </w:rPr>
        <w:t>γ</w:t>
      </w:r>
      <w:r w:rsidR="008F50D0">
        <w:rPr>
          <w:rFonts w:cs="Times New Roman"/>
        </w:rPr>
        <w:t xml:space="preserve"> </w:t>
      </w:r>
      <w:r w:rsidR="00AC4086">
        <w:rPr>
          <w:rFonts w:cs="Times New Roman"/>
        </w:rPr>
        <w:t xml:space="preserve">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lastRenderedPageBreak/>
        <w:t>sebesar</w:t>
      </w:r>
      <w:proofErr w:type="spellEnd"/>
      <w:r w:rsidR="00DB32FC">
        <w:rPr>
          <w:rFonts w:cs="Times New Roman"/>
        </w:rPr>
        <w:t xml:space="preserve"> 79,01%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latih</w:t>
      </w:r>
      <w:proofErr w:type="spellEnd"/>
      <w:r w:rsidR="00DB32FC">
        <w:rPr>
          <w:rFonts w:cs="Times New Roman"/>
        </w:rPr>
        <w:t xml:space="preserve"> </w:t>
      </w:r>
      <w:proofErr w:type="spellStart"/>
      <w:r w:rsidR="00DB32FC">
        <w:rPr>
          <w:rFonts w:cs="Times New Roman"/>
        </w:rPr>
        <w:t>setelah</w:t>
      </w:r>
      <w:proofErr w:type="spellEnd"/>
      <w:r w:rsidR="00DB32FC">
        <w:rPr>
          <w:rFonts w:cs="Times New Roman"/>
        </w:rPr>
        <w:t xml:space="preserve"> </w:t>
      </w:r>
      <w:proofErr w:type="spellStart"/>
      <w:r w:rsidR="00DB32FC">
        <w:rPr>
          <w:rFonts w:cs="Times New Roman"/>
        </w:rPr>
        <w:t>penyetelan</w:t>
      </w:r>
      <w:proofErr w:type="spellEnd"/>
      <w:r w:rsidR="00DB32FC">
        <w:rPr>
          <w:rFonts w:cs="Times New Roman"/>
        </w:rPr>
        <w:t xml:space="preserve"> parameter, </w:t>
      </w:r>
      <w:proofErr w:type="spellStart"/>
      <w:r w:rsidR="00DB32FC">
        <w:rPr>
          <w:rFonts w:cs="Times New Roman"/>
        </w:rPr>
        <w:t>sedangkan</w:t>
      </w:r>
      <w:proofErr w:type="spellEnd"/>
      <w:r w:rsidR="00DB32FC">
        <w:rPr>
          <w:rFonts w:cs="Times New Roman"/>
        </w:rPr>
        <w:t xml:space="preserve">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validasi</w:t>
      </w:r>
      <w:proofErr w:type="spellEnd"/>
      <w:r w:rsidR="00DB32FC">
        <w:rPr>
          <w:rFonts w:cs="Times New Roman"/>
        </w:rPr>
        <w:t xml:space="preserve">, </w:t>
      </w:r>
      <w:proofErr w:type="spellStart"/>
      <w:r w:rsidR="00DB32FC">
        <w:rPr>
          <w:rFonts w:cs="Times New Roman"/>
        </w:rPr>
        <w:t>nilai</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t>tertinggi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DB32FC">
        <w:rPr>
          <w:rFonts w:cs="Times New Roman"/>
        </w:rPr>
        <w:t xml:space="preserve"> </w:t>
      </w:r>
      <w:proofErr w:type="spellStart"/>
      <w:r w:rsidR="00DB32FC">
        <w:rPr>
          <w:rFonts w:cs="Times New Roman"/>
        </w:rPr>
        <w:t>sebelumnya</w:t>
      </w:r>
      <w:proofErr w:type="spellEnd"/>
      <w:r w:rsidR="00DB32FC">
        <w:rPr>
          <w:rFonts w:cs="Times New Roman"/>
        </w:rPr>
        <w:t xml:space="preserve">. </w:t>
      </w:r>
      <w:r w:rsidR="00DB32FC">
        <w:rPr>
          <w:rFonts w:cs="Times New Roman"/>
        </w:rPr>
        <w:tab/>
      </w:r>
    </w:p>
    <w:p w14:paraId="2E08A816" w14:textId="77777777" w:rsidR="00AE3406" w:rsidRPr="00944E0B" w:rsidRDefault="00363AA7">
      <w:pPr>
        <w:pStyle w:val="Heading2"/>
        <w:spacing w:line="360" w:lineRule="auto"/>
        <w:rPr>
          <w:rFonts w:cs="Times New Roman"/>
        </w:rPr>
      </w:pPr>
      <w:bookmarkStart w:id="152" w:name="_Toc59468128"/>
      <w:r w:rsidRPr="00944E0B">
        <w:rPr>
          <w:rFonts w:cs="Times New Roman"/>
        </w:rPr>
        <w:t>Saran</w:t>
      </w:r>
      <w:bookmarkEnd w:id="152"/>
    </w:p>
    <w:p w14:paraId="4D527FEF" w14:textId="06D8CCB8"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 xml:space="preserve">yang optimum. Studi lebih lanjut juga diperlukan untuk </w:t>
      </w:r>
      <w:r w:rsidR="00871886">
        <w:rPr>
          <w:rFonts w:cs="Times New Roman"/>
          <w:lang w:val="de-DE"/>
        </w:rPr>
        <w:t xml:space="preserve">menguji metode </w:t>
      </w:r>
      <w:proofErr w:type="spellStart"/>
      <w:r w:rsidR="005567CB">
        <w:rPr>
          <w:iCs/>
        </w:rPr>
        <w:t>ekstraksi</w:t>
      </w:r>
      <w:proofErr w:type="spellEnd"/>
      <w:r w:rsidR="005567CB">
        <w:rPr>
          <w:iCs/>
        </w:rPr>
        <w:t xml:space="preserve"> </w:t>
      </w:r>
      <w:proofErr w:type="spellStart"/>
      <w:r w:rsidR="005567CB">
        <w:rPr>
          <w:iCs/>
        </w:rPr>
        <w:t>fitur</w:t>
      </w:r>
      <w:proofErr w:type="spellEnd"/>
      <w:r w:rsidR="00871886">
        <w:rPr>
          <w:rFonts w:cs="Times New Roman"/>
          <w:lang w:val="de-DE"/>
        </w:rPr>
        <w:t xml:space="preserve">, </w:t>
      </w:r>
      <w:proofErr w:type="spellStart"/>
      <w:r w:rsidR="00EE4EEB">
        <w:rPr>
          <w:iCs/>
        </w:rPr>
        <w:t>pengelompokan</w:t>
      </w:r>
      <w:proofErr w:type="spellEnd"/>
      <w:r w:rsidR="00871886">
        <w:rPr>
          <w:rFonts w:cs="Times New Roman"/>
          <w:lang w:val="de-DE"/>
        </w:rPr>
        <w:t xml:space="preserve">, dan </w:t>
      </w:r>
      <w:r w:rsidR="00EE4EEB">
        <w:rPr>
          <w:rFonts w:cs="Times New Roman"/>
          <w:lang w:val="de-DE"/>
        </w:rPr>
        <w:t>klasifikasi</w:t>
      </w:r>
      <w:r w:rsidR="00871886">
        <w:rPr>
          <w:rFonts w:cs="Times New Roman"/>
          <w:i/>
          <w:iCs/>
          <w:lang w:val="de-DE"/>
        </w:rPr>
        <w:t xml:space="preserve">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91"/>
          <w:footerReference w:type="default" r:id="rId9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93"/>
              <w:footerReference w:type="default" r:id="rId9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53" w:name="_Toc59468129"/>
          <w:r w:rsidRPr="00944E0B">
            <w:rPr>
              <w:rFonts w:cs="Times New Roman"/>
            </w:rPr>
            <w:t>DAFTAR PUSTAKA</w:t>
          </w:r>
          <w:bookmarkEnd w:id="153"/>
        </w:p>
        <w:p w14:paraId="4CE63FE6" w14:textId="0B8AE6E3" w:rsidR="00295AA7" w:rsidRPr="00295AA7" w:rsidRDefault="00466392" w:rsidP="00295AA7">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95AA7" w:rsidRPr="00295AA7">
            <w:rPr>
              <w:rFonts w:cs="Times New Roman"/>
              <w:noProof/>
              <w:szCs w:val="24"/>
            </w:rPr>
            <w:t>[1]</w:t>
          </w:r>
          <w:r w:rsidR="00295AA7" w:rsidRPr="00295AA7">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95AA7" w:rsidRPr="00295AA7">
            <w:rPr>
              <w:rFonts w:cs="Times New Roman"/>
              <w:i/>
              <w:iCs/>
              <w:noProof/>
              <w:szCs w:val="24"/>
            </w:rPr>
            <w:t>Chemom. Intell. Lab. Syst.</w:t>
          </w:r>
          <w:r w:rsidR="00295AA7" w:rsidRPr="00295AA7">
            <w:rPr>
              <w:rFonts w:cs="Times New Roman"/>
              <w:noProof/>
              <w:szCs w:val="24"/>
            </w:rPr>
            <w:t>, vol. 50, no. 2, pp. 243–252, 2000, doi: 10.1016/S0169-7439(99)00061-1.</w:t>
          </w:r>
        </w:p>
        <w:p w14:paraId="382E32F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w:t>
          </w:r>
          <w:r w:rsidRPr="00295AA7">
            <w:rPr>
              <w:rFonts w:cs="Times New Roman"/>
              <w:noProof/>
              <w:szCs w:val="24"/>
            </w:rPr>
            <w:tab/>
            <w:t xml:space="preserve">J. Liu, Y. F. Li, and E. Zio, “A SVM framework for fault detection of the braking system in a high speed train,” </w:t>
          </w:r>
          <w:r w:rsidRPr="00295AA7">
            <w:rPr>
              <w:rFonts w:cs="Times New Roman"/>
              <w:i/>
              <w:iCs/>
              <w:noProof/>
              <w:szCs w:val="24"/>
            </w:rPr>
            <w:t>Mech. Syst. Signal Process.</w:t>
          </w:r>
          <w:r w:rsidRPr="00295AA7">
            <w:rPr>
              <w:rFonts w:cs="Times New Roman"/>
              <w:noProof/>
              <w:szCs w:val="24"/>
            </w:rPr>
            <w:t>, vol. 87, no. August 2016, pp. 401–409, 2017, doi: 10.1016/j.ymssp.2016.10.034.</w:t>
          </w:r>
        </w:p>
        <w:p w14:paraId="5F663AD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[3]</w:t>
          </w:r>
          <w:r w:rsidRPr="00295AA7">
            <w:rPr>
              <w:rFonts w:cs="Times New Roman"/>
              <w:noProof/>
              <w:szCs w:val="24"/>
            </w:rPr>
            <w:tab/>
            <w:t xml:space="preserve">K. Y. Chen, L. S. Chen, M. C. Chen, and C. L. Lee, “Using SVM based method for equipment fault detection in a thermal power plant,” </w:t>
          </w:r>
          <w:r w:rsidRPr="00295AA7">
            <w:rPr>
              <w:rFonts w:cs="Times New Roman"/>
              <w:i/>
              <w:iCs/>
              <w:noProof/>
              <w:szCs w:val="24"/>
            </w:rPr>
            <w:t>Comput. Ind.</w:t>
          </w:r>
          <w:r w:rsidRPr="00295AA7">
            <w:rPr>
              <w:rFonts w:cs="Times New Roman"/>
              <w:noProof/>
              <w:szCs w:val="24"/>
            </w:rPr>
            <w:t>, vol. 62, no. 1, pp. 42–50, 2011, doi: 10.1016/j.compind.2010.05.013.</w:t>
          </w:r>
        </w:p>
        <w:p w14:paraId="6FEB6540"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[4]</w:t>
          </w:r>
          <w:r w:rsidRPr="00295AA7">
            <w:rPr>
              <w:rFonts w:cs="Times New Roman"/>
              <w:noProof/>
              <w:szCs w:val="24"/>
            </w:rPr>
            <w:tab/>
            <w:t xml:space="preserve">Z. M. Hira and D. F. Gillies, “A Review of Feature Selection and Feature Extraction Methods Applied on Microarray Data,” </w:t>
          </w:r>
          <w:r w:rsidRPr="00295AA7">
            <w:rPr>
              <w:rFonts w:cs="Times New Roman"/>
              <w:i/>
              <w:iCs/>
              <w:noProof/>
              <w:szCs w:val="24"/>
            </w:rPr>
            <w:t>Comput. Math. Methods Med.</w:t>
          </w:r>
          <w:r w:rsidRPr="00295AA7">
            <w:rPr>
              <w:rFonts w:cs="Times New Roman"/>
              <w:noProof/>
              <w:szCs w:val="24"/>
            </w:rPr>
            <w:t>, vol. 2015, no. 1, pp. 2–4, 2015, [Online]. Available: http://dx.doi.org/10.1155/2015/.</w:t>
          </w:r>
        </w:p>
        <w:p w14:paraId="349835B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[5]</w:t>
          </w:r>
          <w:r w:rsidRPr="00295AA7">
            <w:rPr>
              <w:rFonts w:cs="Times New Roman"/>
              <w:noProof/>
              <w:szCs w:val="24"/>
            </w:rPr>
            <w:tab/>
            <w:t xml:space="preserve">J. Yang, Z. Jin, J. Y. Yang, D. Zhang, and A. F. Frangi, “Essence of kernel Fisher discriminant: KPCA plus LDA,” </w:t>
          </w:r>
          <w:r w:rsidRPr="00295AA7">
            <w:rPr>
              <w:rFonts w:cs="Times New Roman"/>
              <w:i/>
              <w:iCs/>
              <w:noProof/>
              <w:szCs w:val="24"/>
            </w:rPr>
            <w:t>Pattern Recognit.</w:t>
          </w:r>
          <w:r w:rsidRPr="00295AA7">
            <w:rPr>
              <w:rFonts w:cs="Times New Roman"/>
              <w:noProof/>
              <w:szCs w:val="24"/>
            </w:rPr>
            <w:t>, vol. 37, no. 10, pp. 2097–2100, 2004, doi: 10.1016/j.patcog.2003.10.015.</w:t>
          </w:r>
        </w:p>
        <w:p w14:paraId="4E51BC3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[6]</w:t>
          </w:r>
          <w:r w:rsidRPr="00295AA7">
            <w:rPr>
              <w:rFonts w:cs="Times New Roman"/>
              <w:noProof/>
              <w:szCs w:val="24"/>
            </w:rPr>
            <w:tab/>
            <w:t xml:space="preserve">Z. B. Zhu and Z. H. Song, “A novel fault diagnosis system using pattern classification on kernel FDA subspace,” </w:t>
          </w:r>
          <w:r w:rsidRPr="00295AA7">
            <w:rPr>
              <w:rFonts w:cs="Times New Roman"/>
              <w:i/>
              <w:iCs/>
              <w:noProof/>
              <w:szCs w:val="24"/>
            </w:rPr>
            <w:t>Expert Syst. Appl.</w:t>
          </w:r>
          <w:r w:rsidRPr="00295AA7">
            <w:rPr>
              <w:rFonts w:cs="Times New Roman"/>
              <w:noProof/>
              <w:szCs w:val="24"/>
            </w:rPr>
            <w:t>, vol. 38, no. 6, pp. 6895–6905, 2011, doi: 10.1016/j.eswa.2010.12.034.</w:t>
          </w:r>
        </w:p>
        <w:p w14:paraId="30AE8B2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[7]</w:t>
          </w:r>
          <w:r w:rsidRPr="00295AA7">
            <w:rPr>
              <w:rFonts w:cs="Times New Roman"/>
              <w:noProof/>
              <w:szCs w:val="24"/>
            </w:rPr>
            <w:tab/>
            <w:t>Y. C. A. P. Reddy, P. Viswanath, and B. E. Reddy, “Semi - supervised learning : a brief review,” vol. 7, pp. 81–85, 2018.</w:t>
          </w:r>
        </w:p>
        <w:p w14:paraId="331D5D11"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[8]</w:t>
          </w:r>
          <w:r w:rsidRPr="00295AA7">
            <w:rPr>
              <w:rFonts w:cs="Times New Roman"/>
              <w:noProof/>
              <w:szCs w:val="24"/>
            </w:rPr>
            <w:tab/>
            <w:t xml:space="preserve">N. Amruthnath and T. Gupta, “Fault Diagnosis Using Clustering. What Statistical Test To Use for Hypothesis Testing?,” </w:t>
          </w:r>
          <w:r w:rsidRPr="00295AA7">
            <w:rPr>
              <w:rFonts w:cs="Times New Roman"/>
              <w:i/>
              <w:iCs/>
              <w:noProof/>
              <w:szCs w:val="24"/>
            </w:rPr>
            <w:t>arXiv</w:t>
          </w:r>
          <w:r w:rsidRPr="00295AA7">
            <w:rPr>
              <w:rFonts w:cs="Times New Roman"/>
              <w:noProof/>
              <w:szCs w:val="24"/>
            </w:rPr>
            <w:t>, vol. 6, no. 1, pp. 17–33, 2019, doi: 10.5121/mlaij.2019.6102.</w:t>
          </w:r>
        </w:p>
        <w:p w14:paraId="08881F5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[9]</w:t>
          </w:r>
          <w:r w:rsidRPr="00295AA7">
            <w:rPr>
              <w:rFonts w:cs="Times New Roman"/>
              <w:noProof/>
              <w:szCs w:val="24"/>
            </w:rPr>
            <w:tab/>
            <w:t xml:space="preserve">A. Hajj Hassan, S. Lambert-Lacroix, and F. Pasqualini, “Real-Time Fault Detection in Semiconductor Using One-Class Support Vector Machines,” </w:t>
          </w:r>
          <w:r w:rsidRPr="00295AA7">
            <w:rPr>
              <w:rFonts w:cs="Times New Roman"/>
              <w:i/>
              <w:iCs/>
              <w:noProof/>
              <w:szCs w:val="24"/>
            </w:rPr>
            <w:t>Int. J. Comput. Theory Eng.</w:t>
          </w:r>
          <w:r w:rsidRPr="00295AA7">
            <w:rPr>
              <w:rFonts w:cs="Times New Roman"/>
              <w:noProof/>
              <w:szCs w:val="24"/>
            </w:rPr>
            <w:t>, vol. 7, no. 3, pp. 191–196, 2015, doi: 10.7763/ijcte.2015.v7.955.</w:t>
          </w:r>
        </w:p>
        <w:p w14:paraId="6927B927"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[10]</w:t>
          </w:r>
          <w:r w:rsidRPr="00295AA7">
            <w:rPr>
              <w:rFonts w:cs="Times New Roman"/>
              <w:noProof/>
              <w:szCs w:val="24"/>
            </w:rPr>
            <w:tab/>
            <w:t xml:space="preserve">R. Chitrakar and H. Chuanhe, “Anomaly detection using Support Vector Machine classification with k-Medoids clustering,” </w:t>
          </w:r>
          <w:r w:rsidRPr="00295AA7">
            <w:rPr>
              <w:rFonts w:cs="Times New Roman"/>
              <w:i/>
              <w:iCs/>
              <w:noProof/>
              <w:szCs w:val="24"/>
            </w:rPr>
            <w:t>Asian Himalayas Int. Conf. Internet</w:t>
          </w:r>
          <w:r w:rsidRPr="00295AA7">
            <w:rPr>
              <w:rFonts w:cs="Times New Roman"/>
              <w:noProof/>
              <w:szCs w:val="24"/>
            </w:rPr>
            <w:t>, pp. 1–5, 2012, doi: 10.1109/AHICI.2012.6408446.</w:t>
          </w:r>
        </w:p>
        <w:p w14:paraId="33F6F7DE"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[11]</w:t>
          </w:r>
          <w:r w:rsidRPr="00295AA7">
            <w:rPr>
              <w:rFonts w:cs="Times New Roman"/>
              <w:noProof/>
              <w:szCs w:val="24"/>
            </w:rPr>
            <w:tab/>
            <w:t xml:space="preserve">A. Albalate, A. Suchindranath, D. Suendermann, and W. Minker, “A semi-supervised cluster-and-label approach for utterance classification,” </w:t>
          </w:r>
          <w:r w:rsidRPr="00295AA7">
            <w:rPr>
              <w:rFonts w:cs="Times New Roman"/>
              <w:i/>
              <w:iCs/>
              <w:noProof/>
              <w:szCs w:val="24"/>
            </w:rPr>
            <w:t>Proc. 11th Annu. Conf. Int. Speech Commun. Assoc. INTERSPEECH 2010</w:t>
          </w:r>
          <w:r w:rsidRPr="00295AA7">
            <w:rPr>
              <w:rFonts w:cs="Times New Roman"/>
              <w:noProof/>
              <w:szCs w:val="24"/>
            </w:rPr>
            <w:t>, pp. 2510–2513, 2010.</w:t>
          </w:r>
        </w:p>
        <w:p w14:paraId="248FCC4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lastRenderedPageBreak/>
            <w:t>[12]</w:t>
          </w:r>
          <w:r w:rsidRPr="00295AA7">
            <w:rPr>
              <w:rFonts w:cs="Times New Roman"/>
              <w:noProof/>
              <w:szCs w:val="24"/>
            </w:rPr>
            <w:tab/>
            <w:t xml:space="preserve">S. Yin, X. Gao, H. R. Karimi, and X. Zhu, “Study on support vector machine-based fault detection in Tennessee Eastman process,” </w:t>
          </w:r>
          <w:r w:rsidRPr="00295AA7">
            <w:rPr>
              <w:rFonts w:cs="Times New Roman"/>
              <w:i/>
              <w:iCs/>
              <w:noProof/>
              <w:szCs w:val="24"/>
            </w:rPr>
            <w:t>Abstr. Appl. Anal.</w:t>
          </w:r>
          <w:r w:rsidRPr="00295AA7">
            <w:rPr>
              <w:rFonts w:cs="Times New Roman"/>
              <w:noProof/>
              <w:szCs w:val="24"/>
            </w:rPr>
            <w:t>, vol. 2014, 2014, doi: 10.1155/2014/836895.</w:t>
          </w:r>
        </w:p>
        <w:p w14:paraId="3B9D78D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[13]</w:t>
          </w:r>
          <w:r w:rsidRPr="00295AA7">
            <w:rPr>
              <w:rFonts w:cs="Times New Roman"/>
              <w:noProof/>
              <w:szCs w:val="24"/>
            </w:rPr>
            <w:tab/>
            <w:t xml:space="preserve">C.-W. Hsu and C.-J. Lin, “A comparison of methods for multi-class support vector machines,” </w:t>
          </w:r>
          <w:r w:rsidRPr="00295AA7">
            <w:rPr>
              <w:rFonts w:cs="Times New Roman"/>
              <w:i/>
              <w:iCs/>
              <w:noProof/>
              <w:szCs w:val="24"/>
            </w:rPr>
            <w:t>Lect. Notes Comput. Sci.</w:t>
          </w:r>
          <w:r w:rsidRPr="00295AA7">
            <w:rPr>
              <w:rFonts w:cs="Times New Roman"/>
              <w:noProof/>
              <w:szCs w:val="24"/>
            </w:rPr>
            <w:t>, vol. 13, no. 2, pp. 415–425, 2002, doi: 10.1109/72.991427.</w:t>
          </w:r>
        </w:p>
        <w:p w14:paraId="2331CC44"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[14]</w:t>
          </w:r>
          <w:r w:rsidRPr="00295AA7">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95AA7">
            <w:rPr>
              <w:rFonts w:cs="Times New Roman"/>
              <w:i/>
              <w:iCs/>
              <w:noProof/>
              <w:szCs w:val="24"/>
            </w:rPr>
            <w:t>Adv. Mech. Eng.</w:t>
          </w:r>
          <w:r w:rsidRPr="00295AA7">
            <w:rPr>
              <w:rFonts w:cs="Times New Roman"/>
              <w:noProof/>
              <w:szCs w:val="24"/>
            </w:rPr>
            <w:t>, vol. 8, no. 1, pp. 1–6, 2016, doi: 10.1177/1687814016629345.</w:t>
          </w:r>
        </w:p>
        <w:p w14:paraId="4875FF5B"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[15]</w:t>
          </w:r>
          <w:r w:rsidRPr="00295AA7">
            <w:rPr>
              <w:rFonts w:cs="Times New Roman"/>
              <w:noProof/>
              <w:szCs w:val="24"/>
            </w:rPr>
            <w:tab/>
            <w:t>J. MacQueen, “SOME METHODS FOR CLASSIFICATION AND ANALYSIS OF MULTIVARIATE OBSERVATIONS,” 1967, doi: 10.1.1.308.8619.</w:t>
          </w:r>
        </w:p>
        <w:p w14:paraId="71D217C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[16]</w:t>
          </w:r>
          <w:r w:rsidRPr="00295AA7">
            <w:rPr>
              <w:rFonts w:cs="Times New Roman"/>
              <w:noProof/>
              <w:szCs w:val="24"/>
            </w:rPr>
            <w:tab/>
            <w:t xml:space="preserve">M. A. Syakur, B. K. Khotimah, E. M. S. Rochman, and B. D. Satoto, “Integration K-Means Clustering Method and Elbow Method for Identification of the Best Customer Profile Cluster,” </w:t>
          </w:r>
          <w:r w:rsidRPr="00295AA7">
            <w:rPr>
              <w:rFonts w:cs="Times New Roman"/>
              <w:i/>
              <w:iCs/>
              <w:noProof/>
              <w:szCs w:val="24"/>
            </w:rPr>
            <w:t>IOP Conf. Ser. Mater. Sci. Eng.</w:t>
          </w:r>
          <w:r w:rsidRPr="00295AA7">
            <w:rPr>
              <w:rFonts w:cs="Times New Roman"/>
              <w:noProof/>
              <w:szCs w:val="24"/>
            </w:rPr>
            <w:t>, vol. 336, no. 1, 2018, doi: 10.1088/1757-899X/336/1/012017.</w:t>
          </w:r>
        </w:p>
        <w:p w14:paraId="23E81A3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[17]</w:t>
          </w:r>
          <w:r w:rsidRPr="00295AA7">
            <w:rPr>
              <w:rFonts w:cs="Times New Roman"/>
              <w:noProof/>
              <w:szCs w:val="24"/>
            </w:rPr>
            <w:tab/>
            <w:t xml:space="preserve">D. Arthur and S. Vassilvitskii, “k-means++: The Advantages of Careful Seeding,” in </w:t>
          </w:r>
          <w:r w:rsidRPr="00295AA7">
            <w:rPr>
              <w:rFonts w:cs="Times New Roman"/>
              <w:i/>
              <w:iCs/>
              <w:noProof/>
              <w:szCs w:val="24"/>
            </w:rPr>
            <w:t>SODA ’07: Proceedings of the eighteenth annual ACM-SIAM symposium on Discrete algorithms</w:t>
          </w:r>
          <w:r w:rsidRPr="00295AA7">
            <w:rPr>
              <w:rFonts w:cs="Times New Roman"/>
              <w:noProof/>
              <w:szCs w:val="24"/>
            </w:rPr>
            <w:t>, 2007, pp. 1027–1035.</w:t>
          </w:r>
        </w:p>
        <w:p w14:paraId="1A41BA6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[18]</w:t>
          </w:r>
          <w:r w:rsidRPr="00295AA7">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669974EF"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[19]</w:t>
          </w:r>
          <w:r w:rsidRPr="00295AA7">
            <w:rPr>
              <w:rFonts w:cs="Times New Roman"/>
              <w:noProof/>
              <w:szCs w:val="24"/>
            </w:rPr>
            <w:tab/>
            <w:t xml:space="preserve">E. Schubert, J. Sander, M. Ester, H. P. Kriegel, and X. Xu, “DBSCAN Revisited, Revisited,” </w:t>
          </w:r>
          <w:r w:rsidRPr="00295AA7">
            <w:rPr>
              <w:rFonts w:cs="Times New Roman"/>
              <w:i/>
              <w:iCs/>
              <w:noProof/>
              <w:szCs w:val="24"/>
            </w:rPr>
            <w:t>ACM Trans. Database Syst.</w:t>
          </w:r>
          <w:r w:rsidRPr="00295AA7">
            <w:rPr>
              <w:rFonts w:cs="Times New Roman"/>
              <w:noProof/>
              <w:szCs w:val="24"/>
            </w:rPr>
            <w:t>, vol. 42, no. 3, pp. 1–21, 2017, doi: 10.1145/3068335.</w:t>
          </w:r>
        </w:p>
        <w:p w14:paraId="2827DB67"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[20]</w:t>
          </w:r>
          <w:r w:rsidRPr="00295AA7">
            <w:rPr>
              <w:rFonts w:cs="Times New Roman"/>
              <w:noProof/>
              <w:szCs w:val="24"/>
            </w:rPr>
            <w:tab/>
            <w:t xml:space="preserve">A. Ng, “CS229 Lecture notes Margins : SVM,” </w:t>
          </w:r>
          <w:r w:rsidRPr="00295AA7">
            <w:rPr>
              <w:rFonts w:cs="Times New Roman"/>
              <w:i/>
              <w:iCs/>
              <w:noProof/>
              <w:szCs w:val="24"/>
            </w:rPr>
            <w:t>Intell. Syst. their Appl. IEEE</w:t>
          </w:r>
          <w:r w:rsidRPr="00295AA7">
            <w:rPr>
              <w:rFonts w:cs="Times New Roman"/>
              <w:noProof/>
              <w:szCs w:val="24"/>
            </w:rPr>
            <w:t>, vol. pt.1, no. x, pp. 1–25, 2012, [Online]. Available: http://www.stanford.edu/class/cs229/notes/cs229-notes3.pdf.</w:t>
          </w:r>
        </w:p>
        <w:p w14:paraId="1C18CB7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[21]</w:t>
          </w:r>
          <w:r w:rsidRPr="00295AA7">
            <w:rPr>
              <w:rFonts w:cs="Times New Roman"/>
              <w:noProof/>
              <w:szCs w:val="24"/>
            </w:rPr>
            <w:tab/>
            <w:t xml:space="preserve">L. J. P. Van Der Maaten, E. O. Postma, and H. J. Van Den Herik, “Dimensionality Reduction: A Comparative Review,” </w:t>
          </w:r>
          <w:r w:rsidRPr="00295AA7">
            <w:rPr>
              <w:rFonts w:cs="Times New Roman"/>
              <w:i/>
              <w:iCs/>
              <w:noProof/>
              <w:szCs w:val="24"/>
            </w:rPr>
            <w:t>J. Mach. Learn. Res.</w:t>
          </w:r>
          <w:r w:rsidRPr="00295AA7">
            <w:rPr>
              <w:rFonts w:cs="Times New Roman"/>
              <w:noProof/>
              <w:szCs w:val="24"/>
            </w:rPr>
            <w:t>, vol. 10, pp. 1–41, 2009, doi: 10.1080/13506280444000102.</w:t>
          </w:r>
        </w:p>
        <w:p w14:paraId="7E41A3C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[22]</w:t>
          </w:r>
          <w:r w:rsidRPr="00295AA7">
            <w:rPr>
              <w:rFonts w:cs="Times New Roman"/>
              <w:noProof/>
              <w:szCs w:val="24"/>
            </w:rPr>
            <w:tab/>
            <w:t xml:space="preserve">Q. Yang and K. A. Loparo, “Model-based and data driven fault diagnosis methods with applications to process monitoring,” </w:t>
          </w:r>
          <w:r w:rsidRPr="00295AA7">
            <w:rPr>
              <w:rFonts w:cs="Times New Roman"/>
              <w:i/>
              <w:iCs/>
              <w:noProof/>
              <w:szCs w:val="24"/>
            </w:rPr>
            <w:t>Case West. Reserv. Univ.</w:t>
          </w:r>
          <w:r w:rsidRPr="00295AA7">
            <w:rPr>
              <w:rFonts w:cs="Times New Roman"/>
              <w:noProof/>
              <w:szCs w:val="24"/>
            </w:rPr>
            <w:t>, no. May, pp. 1–191, 2004.</w:t>
          </w:r>
        </w:p>
        <w:p w14:paraId="37345764"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[23]</w:t>
          </w:r>
          <w:r w:rsidRPr="00295AA7">
            <w:rPr>
              <w:rFonts w:cs="Times New Roman"/>
              <w:noProof/>
              <w:szCs w:val="24"/>
            </w:rPr>
            <w:tab/>
            <w:t xml:space="preserve">X. Wan, “Influence of feature scaling on convergence of gradient iterative algorithm,” </w:t>
          </w:r>
          <w:r w:rsidRPr="00295AA7">
            <w:rPr>
              <w:rFonts w:cs="Times New Roman"/>
              <w:i/>
              <w:iCs/>
              <w:noProof/>
              <w:szCs w:val="24"/>
            </w:rPr>
            <w:t>J. Phys. Conf. Ser.</w:t>
          </w:r>
          <w:r w:rsidRPr="00295AA7">
            <w:rPr>
              <w:rFonts w:cs="Times New Roman"/>
              <w:noProof/>
              <w:szCs w:val="24"/>
            </w:rPr>
            <w:t>, vol. 1213, no. 3, 2019, doi: 10.1088/1742-6596/1213/3/032021.</w:t>
          </w:r>
        </w:p>
        <w:p w14:paraId="6E09725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lastRenderedPageBreak/>
            <w:t>[24]</w:t>
          </w:r>
          <w:r w:rsidRPr="00295AA7">
            <w:rPr>
              <w:rFonts w:cs="Times New Roman"/>
              <w:noProof/>
              <w:szCs w:val="24"/>
            </w:rPr>
            <w:tab/>
            <w:t xml:space="preserve">R. Isermann, “Model-based fault-detection and diagnosis - Status and applications,” </w:t>
          </w:r>
          <w:r w:rsidRPr="00295AA7">
            <w:rPr>
              <w:rFonts w:cs="Times New Roman"/>
              <w:i/>
              <w:iCs/>
              <w:noProof/>
              <w:szCs w:val="24"/>
            </w:rPr>
            <w:t>Annu. Rev. Control</w:t>
          </w:r>
          <w:r w:rsidRPr="00295AA7">
            <w:rPr>
              <w:rFonts w:cs="Times New Roman"/>
              <w:noProof/>
              <w:szCs w:val="24"/>
            </w:rPr>
            <w:t>, vol. 29, no. 1, pp. 71–85, 2005, doi: 10.1016/j.arcontrol.2004.12.002.</w:t>
          </w:r>
        </w:p>
        <w:p w14:paraId="7B754E3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[25]</w:t>
          </w:r>
          <w:r w:rsidRPr="00295AA7">
            <w:rPr>
              <w:rFonts w:cs="Times New Roman"/>
              <w:noProof/>
              <w:szCs w:val="24"/>
            </w:rPr>
            <w:tab/>
            <w:t xml:space="preserve">Y. J. Yoo, “Data-driven fault detection process using correlation based clustering,” </w:t>
          </w:r>
          <w:r w:rsidRPr="00295AA7">
            <w:rPr>
              <w:rFonts w:cs="Times New Roman"/>
              <w:i/>
              <w:iCs/>
              <w:noProof/>
              <w:szCs w:val="24"/>
            </w:rPr>
            <w:t>Comput. Ind.</w:t>
          </w:r>
          <w:r w:rsidRPr="00295AA7">
            <w:rPr>
              <w:rFonts w:cs="Times New Roman"/>
              <w:noProof/>
              <w:szCs w:val="24"/>
            </w:rPr>
            <w:t>, vol. 122, p. 103279, 2020, doi: 10.1016/j.compind.2020.103279.</w:t>
          </w:r>
        </w:p>
        <w:p w14:paraId="5E46C50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[26]</w:t>
          </w:r>
          <w:r w:rsidRPr="00295AA7">
            <w:rPr>
              <w:rFonts w:cs="Times New Roman"/>
              <w:noProof/>
              <w:szCs w:val="24"/>
            </w:rPr>
            <w:tab/>
            <w:t xml:space="preserve">V. Lampkin, W. T. Leong, L. Olivera, S. Rawat, N. Subrahmanyam, and R. Xiang, “Building Smarter Planet Solutions with MQTT and IBM WebSphere MQ Telemetry,” </w:t>
          </w:r>
          <w:r w:rsidRPr="00295AA7">
            <w:rPr>
              <w:rFonts w:cs="Times New Roman"/>
              <w:i/>
              <w:iCs/>
              <w:noProof/>
              <w:szCs w:val="24"/>
            </w:rPr>
            <w:t>IBM Redbooks</w:t>
          </w:r>
          <w:r w:rsidRPr="00295AA7">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5C01CC80"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[27]</w:t>
          </w:r>
          <w:r w:rsidRPr="00295AA7">
            <w:rPr>
              <w:rFonts w:cs="Times New Roman"/>
              <w:noProof/>
              <w:szCs w:val="24"/>
            </w:rPr>
            <w:tab/>
            <w:t xml:space="preserve">J. J. Downs and E. F. Vogel, “A Plant-wide Industrial Problem Process,” </w:t>
          </w:r>
          <w:r w:rsidRPr="00295AA7">
            <w:rPr>
              <w:rFonts w:cs="Times New Roman"/>
              <w:i/>
              <w:iCs/>
              <w:noProof/>
              <w:szCs w:val="24"/>
            </w:rPr>
            <w:t>Comput. Chem. Eng.</w:t>
          </w:r>
          <w:r w:rsidRPr="00295AA7">
            <w:rPr>
              <w:rFonts w:cs="Times New Roman"/>
              <w:noProof/>
              <w:szCs w:val="24"/>
            </w:rPr>
            <w:t>, vol. 17, no. 3, pp. 245–255, 1993.</w:t>
          </w:r>
        </w:p>
        <w:p w14:paraId="4C0F295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[28]</w:t>
          </w:r>
          <w:r w:rsidRPr="00295AA7">
            <w:rPr>
              <w:rFonts w:cs="Times New Roman"/>
              <w:noProof/>
              <w:szCs w:val="24"/>
            </w:rPr>
            <w:tab/>
            <w:t xml:space="preserve">K. S. Brooks and M. Bauer, “Sensor validation and reconstruction: Experiences with commercial technology,” </w:t>
          </w:r>
          <w:r w:rsidRPr="00295AA7">
            <w:rPr>
              <w:rFonts w:cs="Times New Roman"/>
              <w:i/>
              <w:iCs/>
              <w:noProof/>
              <w:szCs w:val="24"/>
            </w:rPr>
            <w:t>Control Eng. Pract.</w:t>
          </w:r>
          <w:r w:rsidRPr="00295AA7">
            <w:rPr>
              <w:rFonts w:cs="Times New Roman"/>
              <w:noProof/>
              <w:szCs w:val="24"/>
            </w:rPr>
            <w:t>, vol. 77, no. March 2017, pp. 28–40, 2018, doi: 10.1016/j.conengprac.2018.04.003.</w:t>
          </w:r>
        </w:p>
        <w:p w14:paraId="7CB2869C" w14:textId="77777777" w:rsidR="00295AA7" w:rsidRPr="00295AA7" w:rsidRDefault="00295AA7" w:rsidP="00295AA7">
          <w:pPr>
            <w:widowControl w:val="0"/>
            <w:autoSpaceDE w:val="0"/>
            <w:autoSpaceDN w:val="0"/>
            <w:adjustRightInd w:val="0"/>
            <w:spacing w:line="240" w:lineRule="auto"/>
            <w:ind w:left="640" w:hanging="640"/>
            <w:rPr>
              <w:rFonts w:cs="Times New Roman"/>
              <w:noProof/>
            </w:rPr>
          </w:pPr>
          <w:r w:rsidRPr="00295AA7">
            <w:rPr>
              <w:rFonts w:cs="Times New Roman"/>
              <w:noProof/>
              <w:szCs w:val="24"/>
            </w:rPr>
            <w:t>[29]</w:t>
          </w:r>
          <w:r w:rsidRPr="00295AA7">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3A7DC9" w:rsidP="00EA1B66">
          <w:pPr>
            <w:spacing w:after="0" w:line="360" w:lineRule="auto"/>
            <w:rPr>
              <w:rFonts w:cs="Times New Roman"/>
            </w:rPr>
            <w:sectPr w:rsidR="00AE3406" w:rsidRPr="00944E0B">
              <w:headerReference w:type="default" r:id="rId95"/>
              <w:footerReference w:type="default" r:id="rId9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54" w:name="_Toc59468130"/>
      <w:r w:rsidRPr="00944E0B">
        <w:t>LAMPIR</w:t>
      </w:r>
      <w:r w:rsidR="00A351AB">
        <w:t>A</w:t>
      </w:r>
      <w:r w:rsidR="00675C21">
        <w:t>N</w:t>
      </w:r>
      <w:bookmarkEnd w:id="154"/>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1ECCA" w14:textId="77777777" w:rsidR="00E96541" w:rsidRDefault="00E96541">
      <w:pPr>
        <w:spacing w:after="0" w:line="240" w:lineRule="auto"/>
      </w:pPr>
      <w:r>
        <w:separator/>
      </w:r>
    </w:p>
  </w:endnote>
  <w:endnote w:type="continuationSeparator" w:id="0">
    <w:p w14:paraId="7B202991" w14:textId="77777777" w:rsidR="00E96541" w:rsidRDefault="00E96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E96541" w:rsidRDefault="00E965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E96541" w:rsidRDefault="00E9654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E96541" w:rsidRDefault="00E96541">
    <w:pPr>
      <w:pStyle w:val="Footer"/>
      <w:jc w:val="center"/>
    </w:pPr>
  </w:p>
  <w:p w14:paraId="2A824E23" w14:textId="77777777" w:rsidR="00E96541" w:rsidRDefault="00E9654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E96541" w:rsidRDefault="00E96541">
    <w:pPr>
      <w:pStyle w:val="Footer"/>
      <w:jc w:val="center"/>
    </w:pPr>
  </w:p>
  <w:p w14:paraId="6FF26BBE" w14:textId="77777777" w:rsidR="00E96541" w:rsidRDefault="00E9654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E96541" w:rsidRDefault="00E96541">
    <w:pPr>
      <w:pStyle w:val="Footer"/>
      <w:jc w:val="center"/>
    </w:pPr>
  </w:p>
  <w:p w14:paraId="39EE518D" w14:textId="77777777" w:rsidR="00E96541" w:rsidRDefault="00E96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E96541" w:rsidRDefault="00E96541">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E96541" w:rsidRDefault="00E96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E96541" w:rsidRDefault="00E965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E96541" w:rsidRDefault="00E965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E96541" w:rsidRDefault="00E96541">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E96541" w:rsidRDefault="00E965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E96541" w:rsidRDefault="00E96541">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E96541" w:rsidRDefault="00E9654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E96541" w:rsidRDefault="00E96541">
    <w:pPr>
      <w:pStyle w:val="Footer"/>
      <w:jc w:val="center"/>
    </w:pPr>
  </w:p>
  <w:p w14:paraId="19AD1072" w14:textId="77777777" w:rsidR="00E96541" w:rsidRDefault="00E9654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E96541" w:rsidRDefault="00E96541">
    <w:pPr>
      <w:pStyle w:val="Footer"/>
      <w:jc w:val="center"/>
    </w:pPr>
  </w:p>
  <w:p w14:paraId="46DD587B" w14:textId="77777777" w:rsidR="00E96541" w:rsidRDefault="00E9654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E96541" w:rsidRDefault="00E96541">
    <w:pPr>
      <w:pStyle w:val="Footer"/>
      <w:jc w:val="center"/>
    </w:pPr>
  </w:p>
  <w:p w14:paraId="6B9999D4" w14:textId="77777777" w:rsidR="00E96541" w:rsidRDefault="00E9654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E96541" w:rsidRDefault="00E96541">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E96541" w:rsidRDefault="00E96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73A56" w14:textId="77777777" w:rsidR="00E96541" w:rsidRDefault="00E96541">
      <w:pPr>
        <w:spacing w:after="0" w:line="240" w:lineRule="auto"/>
      </w:pPr>
      <w:r>
        <w:separator/>
      </w:r>
    </w:p>
  </w:footnote>
  <w:footnote w:type="continuationSeparator" w:id="0">
    <w:p w14:paraId="553A70A7" w14:textId="77777777" w:rsidR="00E96541" w:rsidRDefault="00E965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E96541" w:rsidRDefault="00E96541">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E96541" w:rsidRDefault="00E96541">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E96541" w:rsidRDefault="00E96541">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E96541" w:rsidRDefault="00E9654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E96541" w:rsidRDefault="00E96541">
    <w:pPr>
      <w:pStyle w:val="Header"/>
      <w:jc w:val="right"/>
    </w:pPr>
  </w:p>
  <w:p w14:paraId="13482C67" w14:textId="77777777" w:rsidR="00E96541" w:rsidRDefault="00E965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E96541" w:rsidRDefault="00E96541">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E96541" w:rsidRDefault="00E965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E96541" w:rsidRDefault="00E96541">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E96541" w:rsidRDefault="00E9654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E96541" w:rsidRDefault="00E96541">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E96541" w:rsidRDefault="00E9654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E96541" w:rsidRDefault="00E96541">
    <w:pPr>
      <w:pStyle w:val="Header"/>
      <w:jc w:val="right"/>
    </w:pPr>
  </w:p>
  <w:p w14:paraId="56B205E7" w14:textId="77777777" w:rsidR="00E96541" w:rsidRDefault="00E965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E96541" w:rsidRDefault="00E96541">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E96541" w:rsidRDefault="00E9654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E96541" w:rsidRDefault="00E96541">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E96541" w:rsidRDefault="00E965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E96541" w:rsidRDefault="00E96541">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E96541" w:rsidRDefault="00E96541">
    <w:pPr>
      <w:pStyle w:val="Header"/>
      <w:ind w:right="360"/>
      <w:jc w:val="right"/>
    </w:pPr>
  </w:p>
  <w:p w14:paraId="57680FFE" w14:textId="77777777" w:rsidR="00E96541" w:rsidRDefault="00E965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81"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617"/>
    <w:rsid w:val="000E0806"/>
    <w:rsid w:val="000E0983"/>
    <w:rsid w:val="000E0E8A"/>
    <w:rsid w:val="000E1217"/>
    <w:rsid w:val="000E173B"/>
    <w:rsid w:val="000E1994"/>
    <w:rsid w:val="000E19C5"/>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566"/>
    <w:rsid w:val="00151882"/>
    <w:rsid w:val="0015273A"/>
    <w:rsid w:val="00161A8B"/>
    <w:rsid w:val="00161D87"/>
    <w:rsid w:val="001630CA"/>
    <w:rsid w:val="00166113"/>
    <w:rsid w:val="00166C81"/>
    <w:rsid w:val="00172A51"/>
    <w:rsid w:val="00172F8A"/>
    <w:rsid w:val="00173A4B"/>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10B14"/>
    <w:rsid w:val="00210B47"/>
    <w:rsid w:val="00211B7A"/>
    <w:rsid w:val="00212986"/>
    <w:rsid w:val="00212AF0"/>
    <w:rsid w:val="002136D4"/>
    <w:rsid w:val="002136F3"/>
    <w:rsid w:val="0021560E"/>
    <w:rsid w:val="00216000"/>
    <w:rsid w:val="002200E6"/>
    <w:rsid w:val="002241D7"/>
    <w:rsid w:val="00224A19"/>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34F3"/>
    <w:rsid w:val="002535C3"/>
    <w:rsid w:val="00255CE8"/>
    <w:rsid w:val="002565C8"/>
    <w:rsid w:val="002600B0"/>
    <w:rsid w:val="00260566"/>
    <w:rsid w:val="00261685"/>
    <w:rsid w:val="00262CD0"/>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1E22"/>
    <w:rsid w:val="0029537D"/>
    <w:rsid w:val="00295AA7"/>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0FB7"/>
    <w:rsid w:val="002E32C9"/>
    <w:rsid w:val="002E42FB"/>
    <w:rsid w:val="002E5FBF"/>
    <w:rsid w:val="002E6FE7"/>
    <w:rsid w:val="002E79ED"/>
    <w:rsid w:val="002F05A9"/>
    <w:rsid w:val="002F0AE4"/>
    <w:rsid w:val="002F3A81"/>
    <w:rsid w:val="002F3E43"/>
    <w:rsid w:val="002F5FDA"/>
    <w:rsid w:val="002F762D"/>
    <w:rsid w:val="00301990"/>
    <w:rsid w:val="00301B86"/>
    <w:rsid w:val="00302E0A"/>
    <w:rsid w:val="00305E10"/>
    <w:rsid w:val="003069F8"/>
    <w:rsid w:val="00312B4C"/>
    <w:rsid w:val="00314B20"/>
    <w:rsid w:val="00316735"/>
    <w:rsid w:val="003200CE"/>
    <w:rsid w:val="003204EE"/>
    <w:rsid w:val="00322200"/>
    <w:rsid w:val="003225ED"/>
    <w:rsid w:val="003237DA"/>
    <w:rsid w:val="00323966"/>
    <w:rsid w:val="00323C08"/>
    <w:rsid w:val="00331E2B"/>
    <w:rsid w:val="003324E3"/>
    <w:rsid w:val="00333317"/>
    <w:rsid w:val="00333C79"/>
    <w:rsid w:val="003345D8"/>
    <w:rsid w:val="00334881"/>
    <w:rsid w:val="00335012"/>
    <w:rsid w:val="00335897"/>
    <w:rsid w:val="00335C09"/>
    <w:rsid w:val="00337764"/>
    <w:rsid w:val="00340E23"/>
    <w:rsid w:val="003419AF"/>
    <w:rsid w:val="003429C8"/>
    <w:rsid w:val="0034687C"/>
    <w:rsid w:val="00346BEC"/>
    <w:rsid w:val="0034719A"/>
    <w:rsid w:val="00347A7E"/>
    <w:rsid w:val="003505F6"/>
    <w:rsid w:val="00352B09"/>
    <w:rsid w:val="00352F9B"/>
    <w:rsid w:val="00354F09"/>
    <w:rsid w:val="00357BAF"/>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3F7B6D"/>
    <w:rsid w:val="004000BF"/>
    <w:rsid w:val="004007A9"/>
    <w:rsid w:val="004022F1"/>
    <w:rsid w:val="00402605"/>
    <w:rsid w:val="00403099"/>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0EE"/>
    <w:rsid w:val="00480EC4"/>
    <w:rsid w:val="00481E57"/>
    <w:rsid w:val="0048350E"/>
    <w:rsid w:val="00484BA6"/>
    <w:rsid w:val="0048625E"/>
    <w:rsid w:val="00491646"/>
    <w:rsid w:val="00492B02"/>
    <w:rsid w:val="00493ABA"/>
    <w:rsid w:val="004970DD"/>
    <w:rsid w:val="00497977"/>
    <w:rsid w:val="004A0ACB"/>
    <w:rsid w:val="004A35FC"/>
    <w:rsid w:val="004A3F0A"/>
    <w:rsid w:val="004A72BC"/>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3C55"/>
    <w:rsid w:val="004E5058"/>
    <w:rsid w:val="004E7C64"/>
    <w:rsid w:val="004F008A"/>
    <w:rsid w:val="004F10C1"/>
    <w:rsid w:val="004F3997"/>
    <w:rsid w:val="004F4AE2"/>
    <w:rsid w:val="004F5E71"/>
    <w:rsid w:val="004F64C2"/>
    <w:rsid w:val="004F7503"/>
    <w:rsid w:val="00504A3F"/>
    <w:rsid w:val="0050730D"/>
    <w:rsid w:val="0050760B"/>
    <w:rsid w:val="005112B2"/>
    <w:rsid w:val="00511BAC"/>
    <w:rsid w:val="00512132"/>
    <w:rsid w:val="005140A5"/>
    <w:rsid w:val="00514E3C"/>
    <w:rsid w:val="00515633"/>
    <w:rsid w:val="0051799C"/>
    <w:rsid w:val="00522AE1"/>
    <w:rsid w:val="005260E3"/>
    <w:rsid w:val="005266D7"/>
    <w:rsid w:val="00526F14"/>
    <w:rsid w:val="00530865"/>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3897"/>
    <w:rsid w:val="00596362"/>
    <w:rsid w:val="005976AF"/>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0F9"/>
    <w:rsid w:val="005F054B"/>
    <w:rsid w:val="005F0E40"/>
    <w:rsid w:val="005F19F8"/>
    <w:rsid w:val="005F1D63"/>
    <w:rsid w:val="005F2E65"/>
    <w:rsid w:val="00600DAF"/>
    <w:rsid w:val="00602321"/>
    <w:rsid w:val="0060488A"/>
    <w:rsid w:val="00604DF3"/>
    <w:rsid w:val="006060F8"/>
    <w:rsid w:val="006061B1"/>
    <w:rsid w:val="006100BF"/>
    <w:rsid w:val="0061073D"/>
    <w:rsid w:val="006132C3"/>
    <w:rsid w:val="00614637"/>
    <w:rsid w:val="00616109"/>
    <w:rsid w:val="006162C6"/>
    <w:rsid w:val="00620250"/>
    <w:rsid w:val="00620587"/>
    <w:rsid w:val="00621E5A"/>
    <w:rsid w:val="00622708"/>
    <w:rsid w:val="00622A35"/>
    <w:rsid w:val="006231B3"/>
    <w:rsid w:val="0062356D"/>
    <w:rsid w:val="006246AD"/>
    <w:rsid w:val="00624877"/>
    <w:rsid w:val="00626530"/>
    <w:rsid w:val="00626E23"/>
    <w:rsid w:val="00630383"/>
    <w:rsid w:val="00630EDB"/>
    <w:rsid w:val="00635CED"/>
    <w:rsid w:val="00642E2C"/>
    <w:rsid w:val="00644B5F"/>
    <w:rsid w:val="00652D96"/>
    <w:rsid w:val="00652D99"/>
    <w:rsid w:val="00656A83"/>
    <w:rsid w:val="00656D23"/>
    <w:rsid w:val="00657B93"/>
    <w:rsid w:val="00660317"/>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5093"/>
    <w:rsid w:val="006C5648"/>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C02"/>
    <w:rsid w:val="00717440"/>
    <w:rsid w:val="007235ED"/>
    <w:rsid w:val="007264D9"/>
    <w:rsid w:val="007272BD"/>
    <w:rsid w:val="007303D5"/>
    <w:rsid w:val="0073061E"/>
    <w:rsid w:val="00732827"/>
    <w:rsid w:val="007337FC"/>
    <w:rsid w:val="00733A94"/>
    <w:rsid w:val="00735430"/>
    <w:rsid w:val="00736353"/>
    <w:rsid w:val="0073673C"/>
    <w:rsid w:val="00737FE8"/>
    <w:rsid w:val="0074008E"/>
    <w:rsid w:val="007415AA"/>
    <w:rsid w:val="007419FE"/>
    <w:rsid w:val="00742208"/>
    <w:rsid w:val="00743B3B"/>
    <w:rsid w:val="00743D26"/>
    <w:rsid w:val="007446D7"/>
    <w:rsid w:val="0074491B"/>
    <w:rsid w:val="00750189"/>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42A00"/>
    <w:rsid w:val="008453A0"/>
    <w:rsid w:val="00846417"/>
    <w:rsid w:val="0084789B"/>
    <w:rsid w:val="008478E7"/>
    <w:rsid w:val="0085079F"/>
    <w:rsid w:val="0085353E"/>
    <w:rsid w:val="0085577F"/>
    <w:rsid w:val="00857BE9"/>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7ACC"/>
    <w:rsid w:val="00890D36"/>
    <w:rsid w:val="008926AC"/>
    <w:rsid w:val="00892B29"/>
    <w:rsid w:val="00892FF6"/>
    <w:rsid w:val="008944F3"/>
    <w:rsid w:val="00895286"/>
    <w:rsid w:val="0089755E"/>
    <w:rsid w:val="008A1513"/>
    <w:rsid w:val="008A2139"/>
    <w:rsid w:val="008A2615"/>
    <w:rsid w:val="008A44AE"/>
    <w:rsid w:val="008A59D7"/>
    <w:rsid w:val="008A7821"/>
    <w:rsid w:val="008A7B35"/>
    <w:rsid w:val="008B0B6B"/>
    <w:rsid w:val="008B0E7E"/>
    <w:rsid w:val="008B2B42"/>
    <w:rsid w:val="008B383E"/>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40B1B"/>
    <w:rsid w:val="0094275B"/>
    <w:rsid w:val="00944767"/>
    <w:rsid w:val="00944E0B"/>
    <w:rsid w:val="00946343"/>
    <w:rsid w:val="00946375"/>
    <w:rsid w:val="009509B1"/>
    <w:rsid w:val="0095159D"/>
    <w:rsid w:val="00951D09"/>
    <w:rsid w:val="00952AB8"/>
    <w:rsid w:val="009564BB"/>
    <w:rsid w:val="009569EC"/>
    <w:rsid w:val="00956C45"/>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40DB"/>
    <w:rsid w:val="009E5CBA"/>
    <w:rsid w:val="009E5E20"/>
    <w:rsid w:val="009E62BB"/>
    <w:rsid w:val="009E62E5"/>
    <w:rsid w:val="009F0007"/>
    <w:rsid w:val="009F2D98"/>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ADD"/>
    <w:rsid w:val="00AB5BB5"/>
    <w:rsid w:val="00AB65FA"/>
    <w:rsid w:val="00AB763F"/>
    <w:rsid w:val="00AC3273"/>
    <w:rsid w:val="00AC3D33"/>
    <w:rsid w:val="00AC408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58A7"/>
    <w:rsid w:val="00B30663"/>
    <w:rsid w:val="00B325A1"/>
    <w:rsid w:val="00B329EC"/>
    <w:rsid w:val="00B33A53"/>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7ABE"/>
    <w:rsid w:val="00B57C6C"/>
    <w:rsid w:val="00B57C83"/>
    <w:rsid w:val="00B601B1"/>
    <w:rsid w:val="00B61816"/>
    <w:rsid w:val="00B6417D"/>
    <w:rsid w:val="00B65D06"/>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0CC"/>
    <w:rsid w:val="00BB32BD"/>
    <w:rsid w:val="00BB5348"/>
    <w:rsid w:val="00BB5EA3"/>
    <w:rsid w:val="00BC303C"/>
    <w:rsid w:val="00BC455A"/>
    <w:rsid w:val="00BC4A4C"/>
    <w:rsid w:val="00BC52CD"/>
    <w:rsid w:val="00BC7ADC"/>
    <w:rsid w:val="00BD19DD"/>
    <w:rsid w:val="00BD277F"/>
    <w:rsid w:val="00BD28C7"/>
    <w:rsid w:val="00BD2C10"/>
    <w:rsid w:val="00BD42E6"/>
    <w:rsid w:val="00BD54B7"/>
    <w:rsid w:val="00BD5948"/>
    <w:rsid w:val="00BD7734"/>
    <w:rsid w:val="00BE0044"/>
    <w:rsid w:val="00BE2FD1"/>
    <w:rsid w:val="00BE5794"/>
    <w:rsid w:val="00BE6D3B"/>
    <w:rsid w:val="00BE707C"/>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716D"/>
    <w:rsid w:val="00C704F7"/>
    <w:rsid w:val="00C72A87"/>
    <w:rsid w:val="00C74AD3"/>
    <w:rsid w:val="00C7614F"/>
    <w:rsid w:val="00C77254"/>
    <w:rsid w:val="00C77403"/>
    <w:rsid w:val="00C8095A"/>
    <w:rsid w:val="00C81AE4"/>
    <w:rsid w:val="00C81D58"/>
    <w:rsid w:val="00C84BCB"/>
    <w:rsid w:val="00C8710C"/>
    <w:rsid w:val="00C90BCE"/>
    <w:rsid w:val="00C93E0F"/>
    <w:rsid w:val="00CA4DE3"/>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70"/>
    <w:rsid w:val="00CE1787"/>
    <w:rsid w:val="00CE2EF2"/>
    <w:rsid w:val="00CE5D23"/>
    <w:rsid w:val="00CE6245"/>
    <w:rsid w:val="00CE7621"/>
    <w:rsid w:val="00CF120F"/>
    <w:rsid w:val="00CF18B3"/>
    <w:rsid w:val="00CF3235"/>
    <w:rsid w:val="00CF40EE"/>
    <w:rsid w:val="00CF4AE9"/>
    <w:rsid w:val="00CF4E0D"/>
    <w:rsid w:val="00CF4E16"/>
    <w:rsid w:val="00CF62E2"/>
    <w:rsid w:val="00CF7076"/>
    <w:rsid w:val="00CF7ED4"/>
    <w:rsid w:val="00D02AE0"/>
    <w:rsid w:val="00D04143"/>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665B"/>
    <w:rsid w:val="00D569CA"/>
    <w:rsid w:val="00D57EAD"/>
    <w:rsid w:val="00D6140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36E5"/>
    <w:rsid w:val="00D94490"/>
    <w:rsid w:val="00D958EA"/>
    <w:rsid w:val="00D97312"/>
    <w:rsid w:val="00D97AD8"/>
    <w:rsid w:val="00DA0EA9"/>
    <w:rsid w:val="00DA1EB4"/>
    <w:rsid w:val="00DA3D91"/>
    <w:rsid w:val="00DA4A4F"/>
    <w:rsid w:val="00DA4C06"/>
    <w:rsid w:val="00DA51B2"/>
    <w:rsid w:val="00DA5D8D"/>
    <w:rsid w:val="00DB2157"/>
    <w:rsid w:val="00DB22FE"/>
    <w:rsid w:val="00DB32FC"/>
    <w:rsid w:val="00DB4CC1"/>
    <w:rsid w:val="00DB4DBC"/>
    <w:rsid w:val="00DC3176"/>
    <w:rsid w:val="00DC3619"/>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36791"/>
    <w:rsid w:val="00E40D11"/>
    <w:rsid w:val="00E42710"/>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541"/>
    <w:rsid w:val="00E96DDE"/>
    <w:rsid w:val="00E971B5"/>
    <w:rsid w:val="00E97CBF"/>
    <w:rsid w:val="00EA1B66"/>
    <w:rsid w:val="00EA2262"/>
    <w:rsid w:val="00EA28C5"/>
    <w:rsid w:val="00EA3A1D"/>
    <w:rsid w:val="00EA7704"/>
    <w:rsid w:val="00EB0B0C"/>
    <w:rsid w:val="00EB25A7"/>
    <w:rsid w:val="00EB576B"/>
    <w:rsid w:val="00EB702D"/>
    <w:rsid w:val="00EB73A4"/>
    <w:rsid w:val="00EC0F3D"/>
    <w:rsid w:val="00EC2064"/>
    <w:rsid w:val="00EC3D29"/>
    <w:rsid w:val="00EC4B88"/>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25B5"/>
    <w:rsid w:val="00F043AD"/>
    <w:rsid w:val="00F04446"/>
    <w:rsid w:val="00F04C30"/>
    <w:rsid w:val="00F072A2"/>
    <w:rsid w:val="00F11CF8"/>
    <w:rsid w:val="00F13A89"/>
    <w:rsid w:val="00F14460"/>
    <w:rsid w:val="00F169FA"/>
    <w:rsid w:val="00F16C1B"/>
    <w:rsid w:val="00F17B80"/>
    <w:rsid w:val="00F227BC"/>
    <w:rsid w:val="00F2334F"/>
    <w:rsid w:val="00F23626"/>
    <w:rsid w:val="00F238D1"/>
    <w:rsid w:val="00F24124"/>
    <w:rsid w:val="00F24785"/>
    <w:rsid w:val="00F256C9"/>
    <w:rsid w:val="00F26599"/>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5910"/>
    <w:rsid w:val="00F96F57"/>
    <w:rsid w:val="00F979CC"/>
    <w:rsid w:val="00FA01DB"/>
    <w:rsid w:val="00FA16D8"/>
    <w:rsid w:val="00FA5103"/>
    <w:rsid w:val="00FA7C6D"/>
    <w:rsid w:val="00FB0C5D"/>
    <w:rsid w:val="00FB0C7C"/>
    <w:rsid w:val="00FB367D"/>
    <w:rsid w:val="00FB4218"/>
    <w:rsid w:val="00FB7512"/>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Skripsi\Bawa%20Jogja%20Pulang%20Kelar\Tugas%20Akhir%20-%20Reza%20Andriady%20-%2044976.docx" TargetMode="External"/><Relationship Id="rId21" Type="http://schemas.openxmlformats.org/officeDocument/2006/relationships/hyperlink" Target="file:///H:\Skripsi\Bawa%20Jogja%20Pulang%20Kelar\Tugas%20Akhir%20-%20Reza%20Andriady%20-%2044976.docx" TargetMode="External"/><Relationship Id="rId34" Type="http://schemas.openxmlformats.org/officeDocument/2006/relationships/header" Target="header2.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oleObject" Target="embeddings/Microsoft_Excel_Chart.xls"/><Relationship Id="rId76" Type="http://schemas.openxmlformats.org/officeDocument/2006/relationships/chart" Target="charts/chart11.xml"/><Relationship Id="rId84" Type="http://schemas.openxmlformats.org/officeDocument/2006/relationships/image" Target="media/image30.png"/><Relationship Id="rId89" Type="http://schemas.openxmlformats.org/officeDocument/2006/relationships/header" Target="header6.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hart" Target="charts/chart6.xml"/><Relationship Id="rId92"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hyperlink" Target="file:///H:\Skripsi\Bawa%20Jogja%20Pulang%20Kelar\Tugas%20Akhir%20-%20Reza%20Andriady%20-%2044976.docx" TargetMode="External"/><Relationship Id="rId29" Type="http://schemas.openxmlformats.org/officeDocument/2006/relationships/hyperlink" Target="file:///H:\Skripsi\Bawa%20Jogja%20Pulang%20Kelar\Tugas%20Akhir%20-%20Reza%20Andriady%20-%2044976.docx" TargetMode="External"/><Relationship Id="rId11" Type="http://schemas.openxmlformats.org/officeDocument/2006/relationships/footer" Target="footer1.xml"/><Relationship Id="rId24" Type="http://schemas.openxmlformats.org/officeDocument/2006/relationships/hyperlink" Target="file:///H:\Skripsi\Bawa%20Jogja%20Pulang%20Kelar\Tugas%20Akhir%20-%20Reza%20Andriady%20-%2044976.docx" TargetMode="External"/><Relationship Id="rId32" Type="http://schemas.openxmlformats.org/officeDocument/2006/relationships/hyperlink" Target="file:///H:\Skripsi\Bawa%20Jogja%20Pulang%20Kelar\Tugas%20Akhir%20-%20Reza%20Andriady%20-%2044976.docx" TargetMode="External"/><Relationship Id="rId37" Type="http://schemas.openxmlformats.org/officeDocument/2006/relationships/footer" Target="footer6.xml"/><Relationship Id="rId40" Type="http://schemas.openxmlformats.org/officeDocument/2006/relationships/header" Target="header4.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chart" Target="charts/chart3.xml"/><Relationship Id="rId74" Type="http://schemas.openxmlformats.org/officeDocument/2006/relationships/chart" Target="charts/chart9.xml"/><Relationship Id="rId79" Type="http://schemas.openxmlformats.org/officeDocument/2006/relationships/image" Target="media/image28.png"/><Relationship Id="rId87"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chart" Target="charts/chart14.xml"/><Relationship Id="rId90" Type="http://schemas.openxmlformats.org/officeDocument/2006/relationships/footer" Target="footer9.xml"/><Relationship Id="rId95" Type="http://schemas.openxmlformats.org/officeDocument/2006/relationships/header" Target="header9.xml"/><Relationship Id="rId19" Type="http://schemas.openxmlformats.org/officeDocument/2006/relationships/hyperlink" Target="file:///H:\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H:\Skripsi\Bawa%20Jogja%20Pulang%20Kelar\Tugas%20Akhir%20-%20Reza%20Andriady%20-%2044976.docx" TargetMode="External"/><Relationship Id="rId27" Type="http://schemas.openxmlformats.org/officeDocument/2006/relationships/hyperlink" Target="file:///H:\Skripsi\Bawa%20Jogja%20Pulang%20Kelar\Tugas%20Akhir%20-%20Reza%20Andriady%20-%2044976.docx" TargetMode="External"/><Relationship Id="rId30" Type="http://schemas.openxmlformats.org/officeDocument/2006/relationships/hyperlink" Target="file:///H:\Skripsi\Bawa%20Jogja%20Pulang%20Kelar\Tugas%20Akhir%20-%20Reza%20Andriady%20-%2044976.docx" TargetMode="External"/><Relationship Id="rId35" Type="http://schemas.openxmlformats.org/officeDocument/2006/relationships/footer" Target="footer5.xml"/><Relationship Id="rId43" Type="http://schemas.openxmlformats.org/officeDocument/2006/relationships/image" Target="media/image5.jpe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chart" Target="charts/chart1.xml"/><Relationship Id="rId69" Type="http://schemas.openxmlformats.org/officeDocument/2006/relationships/chart" Target="charts/chart4.xml"/><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chart" Target="charts/chart7.xml"/><Relationship Id="rId80" Type="http://schemas.openxmlformats.org/officeDocument/2006/relationships/chart" Target="charts/chart13.xml"/><Relationship Id="rId85" Type="http://schemas.openxmlformats.org/officeDocument/2006/relationships/oleObject" Target="embeddings/Microsoft_Excel_Chart1.xls"/><Relationship Id="rId93" Type="http://schemas.openxmlformats.org/officeDocument/2006/relationships/header" Target="header8.xm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H:\Skripsi\Bawa%20Jogja%20Pulang%20Kelar\Tugas%20Akhir%20-%20Reza%20Andriady%20-%2044976.docx" TargetMode="External"/><Relationship Id="rId25" Type="http://schemas.openxmlformats.org/officeDocument/2006/relationships/hyperlink" Target="file:///H:\Skripsi\Bawa%20Jogja%20Pulang%20Kelar\Tugas%20Akhir%20-%20Reza%20Andriady%20-%2044976.docx" TargetMode="External"/><Relationship Id="rId33" Type="http://schemas.openxmlformats.org/officeDocument/2006/relationships/hyperlink" Target="file:///H:\Skripsi\Bawa%20Jogja%20Pulang%20Kelar\Tugas%20Akhir%20-%20Reza%20Andriady%20-%2044976.docx" TargetMode="External"/><Relationship Id="rId38" Type="http://schemas.openxmlformats.org/officeDocument/2006/relationships/image" Target="media/image2.pn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hyperlink" Target="file:///H:\Skripsi\Bawa%20Jogja%20Pulang%20Kelar\Tugas%20Akhir%20-%20Reza%20Andriady%20-%2044976.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chart" Target="charts/chart5.xml"/><Relationship Id="rId75" Type="http://schemas.openxmlformats.org/officeDocument/2006/relationships/chart" Target="charts/chart10.xml"/><Relationship Id="rId83" Type="http://schemas.openxmlformats.org/officeDocument/2006/relationships/chart" Target="charts/chart15.xml"/><Relationship Id="rId88" Type="http://schemas.openxmlformats.org/officeDocument/2006/relationships/footer" Target="footer8.xml"/><Relationship Id="rId91" Type="http://schemas.openxmlformats.org/officeDocument/2006/relationships/header" Target="header7.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Skripsi\Bawa%20Jogja%20Pulang%20Kelar\Tugas%20Akhir%20-%20Reza%20Andriady%20-%2044976.docx" TargetMode="External"/><Relationship Id="rId23" Type="http://schemas.openxmlformats.org/officeDocument/2006/relationships/hyperlink" Target="file:///H:\Skripsi\Bawa%20Jogja%20Pulang%20Kelar\Tugas%20Akhir%20-%20Reza%20Andriady%20-%2044976.docx" TargetMode="External"/><Relationship Id="rId28" Type="http://schemas.openxmlformats.org/officeDocument/2006/relationships/hyperlink" Target="file:///H:\Skripsi\Bawa%20Jogja%20Pulang%20Kelar\Tugas%20Akhir%20-%20Reza%20Andriady%20-%2044976.docx" TargetMode="External"/><Relationship Id="rId36" Type="http://schemas.openxmlformats.org/officeDocument/2006/relationships/header" Target="header3.xm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yperlink" Target="file:///H:\Skripsi\Bawa%20Jogja%20Pulang%20Kelar\Tugas%20Akhir%20-%20Reza%20Andriady%20-%2044976.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chart" Target="charts/chart2.xml"/><Relationship Id="rId73" Type="http://schemas.openxmlformats.org/officeDocument/2006/relationships/chart" Target="charts/chart8.xml"/><Relationship Id="rId78" Type="http://schemas.openxmlformats.org/officeDocument/2006/relationships/chart" Target="charts/chart12.xml"/><Relationship Id="rId81" Type="http://schemas.openxmlformats.org/officeDocument/2006/relationships/image" Target="media/image29.png"/><Relationship Id="rId86" Type="http://schemas.openxmlformats.org/officeDocument/2006/relationships/chart" Target="charts/chart16.xml"/><Relationship Id="rId94"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H:\Skripsi\Bawa%20Jogja%20Pulang%20Kelar\Tugas%20Akhir%20-%20Reza%20Andriady%20-%2044976.docx" TargetMode="External"/><Relationship Id="rId3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59.697797356827998</c:v>
                </c:pt>
              </c:numCache>
            </c:numRef>
          </c:val>
          <c:extLst>
            <c:ext xmlns:c16="http://schemas.microsoft.com/office/drawing/2014/chart" uri="{C3380CC4-5D6E-409C-BE32-E72D297353CC}">
              <c16:uniqueId val="{00000000-EFE5-425C-A853-63968B07D8B6}"/>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59.670484581497703</c:v>
                </c:pt>
              </c:numCache>
            </c:numRef>
          </c:val>
          <c:extLst>
            <c:ext xmlns:c16="http://schemas.microsoft.com/office/drawing/2014/chart" uri="{C3380CC4-5D6E-409C-BE32-E72D297353CC}">
              <c16:uniqueId val="{00000001-EFE5-425C-A853-63968B07D8B6}"/>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59.878414096916103</c:v>
                </c:pt>
              </c:numCache>
            </c:numRef>
          </c:val>
          <c:extLst>
            <c:ext xmlns:c16="http://schemas.microsoft.com/office/drawing/2014/chart" uri="{C3380CC4-5D6E-409C-BE32-E72D297353CC}">
              <c16:uniqueId val="{00000002-EFE5-425C-A853-63968B07D8B6}"/>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60.449339207048297</c:v>
                </c:pt>
              </c:numCache>
            </c:numRef>
          </c:val>
          <c:extLst>
            <c:ext xmlns:c16="http://schemas.microsoft.com/office/drawing/2014/chart" uri="{C3380CC4-5D6E-409C-BE32-E72D297353CC}">
              <c16:uniqueId val="{00000003-EFE5-425C-A853-63968B07D8B6}"/>
            </c:ext>
          </c:extLst>
        </c:ser>
        <c:dLbls>
          <c:showLegendKey val="0"/>
          <c:showVal val="0"/>
          <c:showCatName val="0"/>
          <c:showSerName val="0"/>
          <c:showPercent val="0"/>
          <c:showBubbleSize val="0"/>
        </c:dLbls>
        <c:gapWidth val="219"/>
        <c:overlap val="-27"/>
        <c:axId val="1570409231"/>
        <c:axId val="1570411311"/>
      </c:barChart>
      <c:catAx>
        <c:axId val="1570409231"/>
        <c:scaling>
          <c:orientation val="minMax"/>
        </c:scaling>
        <c:delete val="1"/>
        <c:axPos val="b"/>
        <c:majorTickMark val="none"/>
        <c:minorTickMark val="none"/>
        <c:tickLblPos val="nextTo"/>
        <c:crossAx val="1570411311"/>
        <c:crosses val="autoZero"/>
        <c:auto val="1"/>
        <c:lblAlgn val="ctr"/>
        <c:lblOffset val="100"/>
        <c:noMultiLvlLbl val="0"/>
      </c:catAx>
      <c:valAx>
        <c:axId val="1570411311"/>
        <c:scaling>
          <c:orientation val="minMax"/>
          <c:max val="62"/>
          <c:min val="5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09231"/>
        <c:crosses val="autoZero"/>
        <c:crossBetween val="between"/>
        <c:majorUnit val="1"/>
      </c:valAx>
      <c:spPr>
        <a:noFill/>
        <a:ln>
          <a:noFill/>
        </a:ln>
        <a:effectLst/>
      </c:spPr>
    </c:plotArea>
    <c:legend>
      <c:legendPos val="b"/>
      <c:layout>
        <c:manualLayout>
          <c:xMode val="edge"/>
          <c:yMode val="edge"/>
          <c:x val="0.18278892557785115"/>
          <c:y val="0.8152162501426452"/>
          <c:w val="0.62008523128157378"/>
          <c:h val="0.15579824261097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79.007929515418496</c:v>
                </c:pt>
              </c:numCache>
            </c:numRef>
          </c:val>
          <c:extLst>
            <c:ext xmlns:c16="http://schemas.microsoft.com/office/drawing/2014/chart" uri="{C3380CC4-5D6E-409C-BE32-E72D297353CC}">
              <c16:uniqueId val="{00000000-6096-41C5-BCB2-36434BCA0A5A}"/>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79.930396475771104</c:v>
                </c:pt>
              </c:numCache>
            </c:numRef>
          </c:val>
          <c:extLst>
            <c:ext xmlns:c16="http://schemas.microsoft.com/office/drawing/2014/chart" uri="{C3380CC4-5D6E-409C-BE32-E72D297353CC}">
              <c16:uniqueId val="{00000001-6096-41C5-BCB2-36434BCA0A5A}"/>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83.194713656387805</c:v>
                </c:pt>
              </c:numCache>
            </c:numRef>
          </c:val>
          <c:extLst>
            <c:ext xmlns:c16="http://schemas.microsoft.com/office/drawing/2014/chart" uri="{C3380CC4-5D6E-409C-BE32-E72D297353CC}">
              <c16:uniqueId val="{00000002-6096-41C5-BCB2-36434BCA0A5A}"/>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82.616740088106098</c:v>
                </c:pt>
              </c:numCache>
            </c:numRef>
          </c:val>
          <c:extLst>
            <c:ext xmlns:c16="http://schemas.microsoft.com/office/drawing/2014/chart" uri="{C3380CC4-5D6E-409C-BE32-E72D297353CC}">
              <c16:uniqueId val="{00000003-6096-41C5-BCB2-36434BCA0A5A}"/>
            </c:ext>
          </c:extLst>
        </c:ser>
        <c:dLbls>
          <c:showLegendKey val="0"/>
          <c:showVal val="0"/>
          <c:showCatName val="0"/>
          <c:showSerName val="0"/>
          <c:showPercent val="0"/>
          <c:showBubbleSize val="0"/>
        </c:dLbls>
        <c:gapWidth val="219"/>
        <c:overlap val="-27"/>
        <c:axId val="1875640975"/>
        <c:axId val="1875659695"/>
      </c:barChart>
      <c:catAx>
        <c:axId val="1875640975"/>
        <c:scaling>
          <c:orientation val="minMax"/>
        </c:scaling>
        <c:delete val="1"/>
        <c:axPos val="b"/>
        <c:majorTickMark val="none"/>
        <c:minorTickMark val="none"/>
        <c:tickLblPos val="nextTo"/>
        <c:crossAx val="1875659695"/>
        <c:crosses val="autoZero"/>
        <c:auto val="1"/>
        <c:lblAlgn val="ctr"/>
        <c:lblOffset val="100"/>
        <c:noMultiLvlLbl val="0"/>
      </c:catAx>
      <c:valAx>
        <c:axId val="1875659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640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4261592300962376E-2"/>
          <c:y val="6.4221959681695279E-2"/>
          <c:w val="0.9190529308836396"/>
          <c:h val="0.81710973628296468"/>
        </c:manualLayout>
      </c:layout>
      <c:barChart>
        <c:barDir val="col"/>
        <c:grouping val="clustered"/>
        <c:varyColors val="0"/>
        <c:ser>
          <c:idx val="0"/>
          <c:order val="0"/>
          <c:tx>
            <c:strRef>
              <c:f>Sheet1!$B$1</c:f>
              <c:strCache>
                <c:ptCount val="1"/>
                <c:pt idx="0">
                  <c:v>5.00E+03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56.32</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5.00E-03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50.28</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5.00E-04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72.62</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5.00E-05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79.02</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5.00E-06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61.34</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5.00E-07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61.34</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90"/>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5.E+03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61.37</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5.E-03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0.00</c:formatCode>
                <c:ptCount val="1"/>
                <c:pt idx="0">
                  <c:v>65.86</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5.E-04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0.00</c:formatCode>
                <c:ptCount val="1"/>
                <c:pt idx="0">
                  <c:v>75.180000000000007</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5.E-05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75.540000000000006</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5.E-06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61.37</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5.E-07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61.31</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ax val="80"/>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12281</TotalTime>
  <Pages>101</Pages>
  <Words>37197</Words>
  <Characters>212026</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248726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 Andriady</cp:lastModifiedBy>
  <cp:revision>367</cp:revision>
  <cp:lastPrinted>2020-07-29T13:33:00Z</cp:lastPrinted>
  <dcterms:created xsi:type="dcterms:W3CDTF">2019-01-07T07:01:00Z</dcterms:created>
  <dcterms:modified xsi:type="dcterms:W3CDTF">2020-12-28T12:33:00Z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
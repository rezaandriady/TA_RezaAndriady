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1599F" w14:textId="77777777"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0" w:name="_Toc60962669"/>
      <w:r w:rsidRPr="00944E0B">
        <w:rPr>
          <w:rFonts w:cs="Times New Roman"/>
          <w:color w:val="FFFFFF" w:themeColor="background1"/>
          <w:sz w:val="2"/>
        </w:rPr>
        <w:lastRenderedPageBreak/>
        <w:t>PERNYATAAN BEBAS PLAGIARISME</w:t>
      </w:r>
      <w:bookmarkEnd w:id="0"/>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886A33" w:rsidRDefault="00886A33">
                            <w:pPr>
                              <w:spacing w:line="240" w:lineRule="auto"/>
                              <w:rPr>
                                <w:sz w:val="20"/>
                                <w:szCs w:val="20"/>
                                <w:lang w:val="sv-SE"/>
                              </w:rPr>
                            </w:pPr>
                            <w:r>
                              <w:rPr>
                                <w:sz w:val="20"/>
                                <w:szCs w:val="20"/>
                                <w:lang w:val="sv-SE"/>
                              </w:rPr>
                              <w:t>Materai</w:t>
                            </w:r>
                          </w:p>
                          <w:p w14:paraId="5173AB8B" w14:textId="77777777" w:rsidR="00886A33" w:rsidRDefault="00886A33">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886A33" w:rsidRDefault="00886A33">
                      <w:pPr>
                        <w:spacing w:line="240" w:lineRule="auto"/>
                        <w:rPr>
                          <w:sz w:val="20"/>
                          <w:szCs w:val="20"/>
                          <w:lang w:val="sv-SE"/>
                        </w:rPr>
                      </w:pPr>
                      <w:r>
                        <w:rPr>
                          <w:sz w:val="20"/>
                          <w:szCs w:val="20"/>
                          <w:lang w:val="sv-SE"/>
                        </w:rPr>
                        <w:t>Materai</w:t>
                      </w:r>
                    </w:p>
                    <w:p w14:paraId="5173AB8B" w14:textId="77777777" w:rsidR="00886A33" w:rsidRDefault="00886A33">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1" w:name="_Toc60962670"/>
      <w:r w:rsidRPr="00975C87">
        <w:rPr>
          <w:rFonts w:cs="Times New Roman"/>
        </w:rPr>
        <w:lastRenderedPageBreak/>
        <w:t>HALAMAN PERSEMBAHAN</w:t>
      </w:r>
      <w:bookmarkEnd w:id="1"/>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2" w:name="_Toc60962671"/>
      <w:r w:rsidRPr="00944E0B">
        <w:rPr>
          <w:rFonts w:cs="Times New Roman"/>
          <w:color w:val="FFFFFF" w:themeColor="background1"/>
          <w:sz w:val="6"/>
        </w:rPr>
        <w:lastRenderedPageBreak/>
        <w:t>KATA PENGANTAR</w:t>
      </w:r>
      <w:bookmarkEnd w:id="2"/>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3" w:name="_Toc60962672"/>
      <w:r w:rsidRPr="00944E0B">
        <w:rPr>
          <w:rFonts w:cs="Times New Roman"/>
          <w:color w:val="FFFFFF" w:themeColor="background1"/>
          <w:sz w:val="6"/>
        </w:rPr>
        <w:lastRenderedPageBreak/>
        <w:t>DAFTAR ISI</w:t>
      </w:r>
      <w:bookmarkEnd w:id="3"/>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1D454341" w14:textId="723F8CAB" w:rsidR="003257D3"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0962668" w:history="1">
            <w:r w:rsidR="003257D3" w:rsidRPr="00137F08">
              <w:rPr>
                <w:rStyle w:val="Hyperlink"/>
                <w:rFonts w:cs="Times New Roman"/>
                <w:noProof/>
              </w:rPr>
              <w:t>HALAMAN JUDUL</w:t>
            </w:r>
            <w:r w:rsidR="003257D3">
              <w:rPr>
                <w:noProof/>
                <w:webHidden/>
              </w:rPr>
              <w:tab/>
            </w:r>
            <w:r w:rsidR="003257D3">
              <w:rPr>
                <w:noProof/>
                <w:webHidden/>
              </w:rPr>
              <w:fldChar w:fldCharType="begin"/>
            </w:r>
            <w:r w:rsidR="003257D3">
              <w:rPr>
                <w:noProof/>
                <w:webHidden/>
              </w:rPr>
              <w:instrText xml:space="preserve"> PAGEREF _Toc60962668 \h </w:instrText>
            </w:r>
            <w:r w:rsidR="003257D3">
              <w:rPr>
                <w:noProof/>
                <w:webHidden/>
              </w:rPr>
              <w:fldChar w:fldCharType="separate"/>
            </w:r>
            <w:r w:rsidR="0015415D">
              <w:rPr>
                <w:b/>
                <w:bCs/>
                <w:noProof/>
                <w:webHidden/>
              </w:rPr>
              <w:t>Error! Bookmark not defined.</w:t>
            </w:r>
            <w:r w:rsidR="003257D3">
              <w:rPr>
                <w:noProof/>
                <w:webHidden/>
              </w:rPr>
              <w:fldChar w:fldCharType="end"/>
            </w:r>
          </w:hyperlink>
        </w:p>
        <w:p w14:paraId="0531E205" w14:textId="4AC1B6CD" w:rsidR="003257D3" w:rsidRDefault="00DB38E7">
          <w:pPr>
            <w:pStyle w:val="TOC1"/>
            <w:rPr>
              <w:rFonts w:asciiTheme="minorHAnsi" w:eastAsiaTheme="minorEastAsia" w:hAnsiTheme="minorHAnsi"/>
              <w:noProof/>
              <w:sz w:val="22"/>
              <w:lang w:val="en-ID" w:eastAsia="en-ID"/>
            </w:rPr>
          </w:pPr>
          <w:hyperlink w:anchor="_Toc60962669" w:history="1">
            <w:r w:rsidR="003257D3" w:rsidRPr="00137F08">
              <w:rPr>
                <w:rStyle w:val="Hyperlink"/>
                <w:rFonts w:cs="Times New Roman"/>
                <w:noProof/>
              </w:rPr>
              <w:t>PERNYATAAN BEBAS PLAGIARISME</w:t>
            </w:r>
            <w:r w:rsidR="003257D3">
              <w:rPr>
                <w:noProof/>
                <w:webHidden/>
              </w:rPr>
              <w:tab/>
            </w:r>
            <w:r w:rsidR="003257D3">
              <w:rPr>
                <w:noProof/>
                <w:webHidden/>
              </w:rPr>
              <w:fldChar w:fldCharType="begin"/>
            </w:r>
            <w:r w:rsidR="003257D3">
              <w:rPr>
                <w:noProof/>
                <w:webHidden/>
              </w:rPr>
              <w:instrText xml:space="preserve"> PAGEREF _Toc60962669 \h </w:instrText>
            </w:r>
            <w:r w:rsidR="003257D3">
              <w:rPr>
                <w:noProof/>
                <w:webHidden/>
              </w:rPr>
            </w:r>
            <w:r w:rsidR="003257D3">
              <w:rPr>
                <w:noProof/>
                <w:webHidden/>
              </w:rPr>
              <w:fldChar w:fldCharType="separate"/>
            </w:r>
            <w:r w:rsidR="0015415D">
              <w:rPr>
                <w:noProof/>
                <w:webHidden/>
              </w:rPr>
              <w:t>ii</w:t>
            </w:r>
            <w:r w:rsidR="003257D3">
              <w:rPr>
                <w:noProof/>
                <w:webHidden/>
              </w:rPr>
              <w:fldChar w:fldCharType="end"/>
            </w:r>
          </w:hyperlink>
        </w:p>
        <w:p w14:paraId="65B89648" w14:textId="73BDBFD3" w:rsidR="003257D3" w:rsidRDefault="00DB38E7">
          <w:pPr>
            <w:pStyle w:val="TOC1"/>
            <w:rPr>
              <w:rFonts w:asciiTheme="minorHAnsi" w:eastAsiaTheme="minorEastAsia" w:hAnsiTheme="minorHAnsi"/>
              <w:noProof/>
              <w:sz w:val="22"/>
              <w:lang w:val="en-ID" w:eastAsia="en-ID"/>
            </w:rPr>
          </w:pPr>
          <w:hyperlink w:anchor="_Toc60962670" w:history="1">
            <w:r w:rsidR="003257D3" w:rsidRPr="00137F08">
              <w:rPr>
                <w:rStyle w:val="Hyperlink"/>
                <w:rFonts w:cs="Times New Roman"/>
                <w:noProof/>
              </w:rPr>
              <w:t>HALAMAN PERSEMBAHAN</w:t>
            </w:r>
            <w:r w:rsidR="003257D3">
              <w:rPr>
                <w:noProof/>
                <w:webHidden/>
              </w:rPr>
              <w:tab/>
            </w:r>
            <w:r w:rsidR="003257D3">
              <w:rPr>
                <w:noProof/>
                <w:webHidden/>
              </w:rPr>
              <w:fldChar w:fldCharType="begin"/>
            </w:r>
            <w:r w:rsidR="003257D3">
              <w:rPr>
                <w:noProof/>
                <w:webHidden/>
              </w:rPr>
              <w:instrText xml:space="preserve"> PAGEREF _Toc60962670 \h </w:instrText>
            </w:r>
            <w:r w:rsidR="003257D3">
              <w:rPr>
                <w:noProof/>
                <w:webHidden/>
              </w:rPr>
            </w:r>
            <w:r w:rsidR="003257D3">
              <w:rPr>
                <w:noProof/>
                <w:webHidden/>
              </w:rPr>
              <w:fldChar w:fldCharType="separate"/>
            </w:r>
            <w:r w:rsidR="0015415D">
              <w:rPr>
                <w:noProof/>
                <w:webHidden/>
              </w:rPr>
              <w:t>iv</w:t>
            </w:r>
            <w:r w:rsidR="003257D3">
              <w:rPr>
                <w:noProof/>
                <w:webHidden/>
              </w:rPr>
              <w:fldChar w:fldCharType="end"/>
            </w:r>
          </w:hyperlink>
        </w:p>
        <w:p w14:paraId="756A3865" w14:textId="0CE40DA1" w:rsidR="003257D3" w:rsidRDefault="00DB38E7">
          <w:pPr>
            <w:pStyle w:val="TOC1"/>
            <w:rPr>
              <w:rFonts w:asciiTheme="minorHAnsi" w:eastAsiaTheme="minorEastAsia" w:hAnsiTheme="minorHAnsi"/>
              <w:noProof/>
              <w:sz w:val="22"/>
              <w:lang w:val="en-ID" w:eastAsia="en-ID"/>
            </w:rPr>
          </w:pPr>
          <w:hyperlink w:anchor="_Toc60962671" w:history="1">
            <w:r w:rsidR="003257D3" w:rsidRPr="00137F08">
              <w:rPr>
                <w:rStyle w:val="Hyperlink"/>
                <w:rFonts w:cs="Times New Roman"/>
                <w:noProof/>
              </w:rPr>
              <w:t>KATA PENGANTAR</w:t>
            </w:r>
            <w:r w:rsidR="003257D3">
              <w:rPr>
                <w:noProof/>
                <w:webHidden/>
              </w:rPr>
              <w:tab/>
            </w:r>
            <w:r w:rsidR="003257D3">
              <w:rPr>
                <w:noProof/>
                <w:webHidden/>
              </w:rPr>
              <w:fldChar w:fldCharType="begin"/>
            </w:r>
            <w:r w:rsidR="003257D3">
              <w:rPr>
                <w:noProof/>
                <w:webHidden/>
              </w:rPr>
              <w:instrText xml:space="preserve"> PAGEREF _Toc60962671 \h </w:instrText>
            </w:r>
            <w:r w:rsidR="003257D3">
              <w:rPr>
                <w:noProof/>
                <w:webHidden/>
              </w:rPr>
            </w:r>
            <w:r w:rsidR="003257D3">
              <w:rPr>
                <w:noProof/>
                <w:webHidden/>
              </w:rPr>
              <w:fldChar w:fldCharType="separate"/>
            </w:r>
            <w:r w:rsidR="0015415D">
              <w:rPr>
                <w:noProof/>
                <w:webHidden/>
              </w:rPr>
              <w:t>vii</w:t>
            </w:r>
            <w:r w:rsidR="003257D3">
              <w:rPr>
                <w:noProof/>
                <w:webHidden/>
              </w:rPr>
              <w:fldChar w:fldCharType="end"/>
            </w:r>
          </w:hyperlink>
        </w:p>
        <w:p w14:paraId="07027EA5" w14:textId="1CC865B5" w:rsidR="003257D3" w:rsidRDefault="00DB38E7">
          <w:pPr>
            <w:pStyle w:val="TOC1"/>
            <w:rPr>
              <w:rFonts w:asciiTheme="minorHAnsi" w:eastAsiaTheme="minorEastAsia" w:hAnsiTheme="minorHAnsi"/>
              <w:noProof/>
              <w:sz w:val="22"/>
              <w:lang w:val="en-ID" w:eastAsia="en-ID"/>
            </w:rPr>
          </w:pPr>
          <w:hyperlink w:anchor="_Toc60962672" w:history="1">
            <w:r w:rsidR="003257D3" w:rsidRPr="00137F08">
              <w:rPr>
                <w:rStyle w:val="Hyperlink"/>
                <w:rFonts w:cs="Times New Roman"/>
                <w:noProof/>
              </w:rPr>
              <w:t>DAFTAR ISI</w:t>
            </w:r>
            <w:r w:rsidR="003257D3">
              <w:rPr>
                <w:noProof/>
                <w:webHidden/>
              </w:rPr>
              <w:tab/>
            </w:r>
            <w:r w:rsidR="003257D3">
              <w:rPr>
                <w:noProof/>
                <w:webHidden/>
              </w:rPr>
              <w:fldChar w:fldCharType="begin"/>
            </w:r>
            <w:r w:rsidR="003257D3">
              <w:rPr>
                <w:noProof/>
                <w:webHidden/>
              </w:rPr>
              <w:instrText xml:space="preserve"> PAGEREF _Toc60962672 \h </w:instrText>
            </w:r>
            <w:r w:rsidR="003257D3">
              <w:rPr>
                <w:noProof/>
                <w:webHidden/>
              </w:rPr>
            </w:r>
            <w:r w:rsidR="003257D3">
              <w:rPr>
                <w:noProof/>
                <w:webHidden/>
              </w:rPr>
              <w:fldChar w:fldCharType="separate"/>
            </w:r>
            <w:r w:rsidR="0015415D">
              <w:rPr>
                <w:noProof/>
                <w:webHidden/>
              </w:rPr>
              <w:t>viii</w:t>
            </w:r>
            <w:r w:rsidR="003257D3">
              <w:rPr>
                <w:noProof/>
                <w:webHidden/>
              </w:rPr>
              <w:fldChar w:fldCharType="end"/>
            </w:r>
          </w:hyperlink>
        </w:p>
        <w:p w14:paraId="05C12E7A" w14:textId="4DAFC497" w:rsidR="003257D3" w:rsidRDefault="00DB38E7">
          <w:pPr>
            <w:pStyle w:val="TOC1"/>
            <w:rPr>
              <w:rFonts w:asciiTheme="minorHAnsi" w:eastAsiaTheme="minorEastAsia" w:hAnsiTheme="minorHAnsi"/>
              <w:noProof/>
              <w:sz w:val="22"/>
              <w:lang w:val="en-ID" w:eastAsia="en-ID"/>
            </w:rPr>
          </w:pPr>
          <w:hyperlink w:anchor="_Toc60962673" w:history="1">
            <w:r w:rsidR="003257D3" w:rsidRPr="00137F08">
              <w:rPr>
                <w:rStyle w:val="Hyperlink"/>
                <w:rFonts w:cs="Times New Roman"/>
                <w:noProof/>
              </w:rPr>
              <w:t>DAFTAR TABEL</w:t>
            </w:r>
            <w:r w:rsidR="003257D3">
              <w:rPr>
                <w:noProof/>
                <w:webHidden/>
              </w:rPr>
              <w:tab/>
            </w:r>
            <w:r w:rsidR="003257D3">
              <w:rPr>
                <w:noProof/>
                <w:webHidden/>
              </w:rPr>
              <w:fldChar w:fldCharType="begin"/>
            </w:r>
            <w:r w:rsidR="003257D3">
              <w:rPr>
                <w:noProof/>
                <w:webHidden/>
              </w:rPr>
              <w:instrText xml:space="preserve"> PAGEREF _Toc60962673 \h </w:instrText>
            </w:r>
            <w:r w:rsidR="003257D3">
              <w:rPr>
                <w:noProof/>
                <w:webHidden/>
              </w:rPr>
            </w:r>
            <w:r w:rsidR="003257D3">
              <w:rPr>
                <w:noProof/>
                <w:webHidden/>
              </w:rPr>
              <w:fldChar w:fldCharType="separate"/>
            </w:r>
            <w:r w:rsidR="0015415D">
              <w:rPr>
                <w:noProof/>
                <w:webHidden/>
              </w:rPr>
              <w:t>x</w:t>
            </w:r>
            <w:r w:rsidR="003257D3">
              <w:rPr>
                <w:noProof/>
                <w:webHidden/>
              </w:rPr>
              <w:fldChar w:fldCharType="end"/>
            </w:r>
          </w:hyperlink>
        </w:p>
        <w:p w14:paraId="5F20AA14" w14:textId="3A1DD15D" w:rsidR="003257D3" w:rsidRDefault="00DB38E7">
          <w:pPr>
            <w:pStyle w:val="TOC1"/>
            <w:rPr>
              <w:rFonts w:asciiTheme="minorHAnsi" w:eastAsiaTheme="minorEastAsia" w:hAnsiTheme="minorHAnsi"/>
              <w:noProof/>
              <w:sz w:val="22"/>
              <w:lang w:val="en-ID" w:eastAsia="en-ID"/>
            </w:rPr>
          </w:pPr>
          <w:hyperlink w:anchor="_Toc60962674" w:history="1">
            <w:r w:rsidR="003257D3" w:rsidRPr="00137F08">
              <w:rPr>
                <w:rStyle w:val="Hyperlink"/>
                <w:rFonts w:cs="Times New Roman"/>
                <w:noProof/>
              </w:rPr>
              <w:t>DAFTAR GAMBAR</w:t>
            </w:r>
            <w:r w:rsidR="003257D3">
              <w:rPr>
                <w:noProof/>
                <w:webHidden/>
              </w:rPr>
              <w:tab/>
            </w:r>
            <w:r w:rsidR="003257D3">
              <w:rPr>
                <w:noProof/>
                <w:webHidden/>
              </w:rPr>
              <w:fldChar w:fldCharType="begin"/>
            </w:r>
            <w:r w:rsidR="003257D3">
              <w:rPr>
                <w:noProof/>
                <w:webHidden/>
              </w:rPr>
              <w:instrText xml:space="preserve"> PAGEREF _Toc60962674 \h </w:instrText>
            </w:r>
            <w:r w:rsidR="003257D3">
              <w:rPr>
                <w:noProof/>
                <w:webHidden/>
              </w:rPr>
            </w:r>
            <w:r w:rsidR="003257D3">
              <w:rPr>
                <w:noProof/>
                <w:webHidden/>
              </w:rPr>
              <w:fldChar w:fldCharType="separate"/>
            </w:r>
            <w:r w:rsidR="0015415D">
              <w:rPr>
                <w:noProof/>
                <w:webHidden/>
              </w:rPr>
              <w:t>xi</w:t>
            </w:r>
            <w:r w:rsidR="003257D3">
              <w:rPr>
                <w:noProof/>
                <w:webHidden/>
              </w:rPr>
              <w:fldChar w:fldCharType="end"/>
            </w:r>
          </w:hyperlink>
        </w:p>
        <w:p w14:paraId="03299E1B" w14:textId="7EA8C99C" w:rsidR="003257D3" w:rsidRDefault="00DB38E7">
          <w:pPr>
            <w:pStyle w:val="TOC1"/>
            <w:rPr>
              <w:rFonts w:asciiTheme="minorHAnsi" w:eastAsiaTheme="minorEastAsia" w:hAnsiTheme="minorHAnsi"/>
              <w:noProof/>
              <w:sz w:val="22"/>
              <w:lang w:val="en-ID" w:eastAsia="en-ID"/>
            </w:rPr>
          </w:pPr>
          <w:hyperlink w:anchor="_Toc60962675" w:history="1">
            <w:r w:rsidR="003257D3" w:rsidRPr="00137F08">
              <w:rPr>
                <w:rStyle w:val="Hyperlink"/>
                <w:rFonts w:cs="Times New Roman"/>
                <w:noProof/>
              </w:rPr>
              <w:t>DAFTAR LAMBANG DAN SINGKATAN</w:t>
            </w:r>
            <w:r w:rsidR="003257D3">
              <w:rPr>
                <w:noProof/>
                <w:webHidden/>
              </w:rPr>
              <w:tab/>
            </w:r>
            <w:r w:rsidR="003257D3">
              <w:rPr>
                <w:noProof/>
                <w:webHidden/>
              </w:rPr>
              <w:fldChar w:fldCharType="begin"/>
            </w:r>
            <w:r w:rsidR="003257D3">
              <w:rPr>
                <w:noProof/>
                <w:webHidden/>
              </w:rPr>
              <w:instrText xml:space="preserve"> PAGEREF _Toc60962675 \h </w:instrText>
            </w:r>
            <w:r w:rsidR="003257D3">
              <w:rPr>
                <w:noProof/>
                <w:webHidden/>
              </w:rPr>
            </w:r>
            <w:r w:rsidR="003257D3">
              <w:rPr>
                <w:noProof/>
                <w:webHidden/>
              </w:rPr>
              <w:fldChar w:fldCharType="separate"/>
            </w:r>
            <w:r w:rsidR="0015415D">
              <w:rPr>
                <w:noProof/>
                <w:webHidden/>
              </w:rPr>
              <w:t>xiii</w:t>
            </w:r>
            <w:r w:rsidR="003257D3">
              <w:rPr>
                <w:noProof/>
                <w:webHidden/>
              </w:rPr>
              <w:fldChar w:fldCharType="end"/>
            </w:r>
          </w:hyperlink>
        </w:p>
        <w:p w14:paraId="6EA3274E" w14:textId="6031BAEB" w:rsidR="003257D3" w:rsidRDefault="00DB38E7">
          <w:pPr>
            <w:pStyle w:val="TOC1"/>
            <w:rPr>
              <w:rFonts w:asciiTheme="minorHAnsi" w:eastAsiaTheme="minorEastAsia" w:hAnsiTheme="minorHAnsi"/>
              <w:noProof/>
              <w:sz w:val="22"/>
              <w:lang w:val="en-ID" w:eastAsia="en-ID"/>
            </w:rPr>
          </w:pPr>
          <w:hyperlink w:anchor="_Toc60962676" w:history="1">
            <w:r w:rsidR="003257D3" w:rsidRPr="00137F08">
              <w:rPr>
                <w:rStyle w:val="Hyperlink"/>
                <w:rFonts w:cs="Times New Roman"/>
                <w:noProof/>
              </w:rPr>
              <w:t>ABSTRACT</w:t>
            </w:r>
            <w:r w:rsidR="003257D3">
              <w:rPr>
                <w:noProof/>
                <w:webHidden/>
              </w:rPr>
              <w:tab/>
            </w:r>
            <w:r w:rsidR="003257D3">
              <w:rPr>
                <w:noProof/>
                <w:webHidden/>
              </w:rPr>
              <w:fldChar w:fldCharType="begin"/>
            </w:r>
            <w:r w:rsidR="003257D3">
              <w:rPr>
                <w:noProof/>
                <w:webHidden/>
              </w:rPr>
              <w:instrText xml:space="preserve"> PAGEREF _Toc60962676 \h </w:instrText>
            </w:r>
            <w:r w:rsidR="003257D3">
              <w:rPr>
                <w:noProof/>
                <w:webHidden/>
              </w:rPr>
            </w:r>
            <w:r w:rsidR="003257D3">
              <w:rPr>
                <w:noProof/>
                <w:webHidden/>
              </w:rPr>
              <w:fldChar w:fldCharType="separate"/>
            </w:r>
            <w:r w:rsidR="0015415D">
              <w:rPr>
                <w:noProof/>
                <w:webHidden/>
              </w:rPr>
              <w:t>xvii</w:t>
            </w:r>
            <w:r w:rsidR="003257D3">
              <w:rPr>
                <w:noProof/>
                <w:webHidden/>
              </w:rPr>
              <w:fldChar w:fldCharType="end"/>
            </w:r>
          </w:hyperlink>
        </w:p>
        <w:p w14:paraId="0427CFB5" w14:textId="23B5A60A" w:rsidR="003257D3" w:rsidRDefault="00DB38E7">
          <w:pPr>
            <w:pStyle w:val="TOC1"/>
            <w:rPr>
              <w:rFonts w:asciiTheme="minorHAnsi" w:eastAsiaTheme="minorEastAsia" w:hAnsiTheme="minorHAnsi"/>
              <w:noProof/>
              <w:sz w:val="22"/>
              <w:lang w:val="en-ID" w:eastAsia="en-ID"/>
            </w:rPr>
          </w:pPr>
          <w:hyperlink w:anchor="_Toc60962677" w:history="1">
            <w:r w:rsidR="003257D3" w:rsidRPr="00137F08">
              <w:rPr>
                <w:rStyle w:val="Hyperlink"/>
                <w:rFonts w:cs="Times New Roman"/>
                <w:noProof/>
                <w14:scene3d>
                  <w14:camera w14:prst="orthographicFront"/>
                  <w14:lightRig w14:rig="threePt" w14:dir="t">
                    <w14:rot w14:lat="0" w14:lon="0" w14:rev="0"/>
                  </w14:lightRig>
                </w14:scene3d>
              </w:rPr>
              <w:t>BAB I</w:t>
            </w:r>
            <w:r w:rsidR="003257D3" w:rsidRPr="00137F08">
              <w:rPr>
                <w:rStyle w:val="Hyperlink"/>
                <w:rFonts w:cs="Times New Roman"/>
                <w:noProof/>
              </w:rPr>
              <w:t xml:space="preserve"> PENDAHULUAN</w:t>
            </w:r>
            <w:r w:rsidR="003257D3">
              <w:rPr>
                <w:noProof/>
                <w:webHidden/>
              </w:rPr>
              <w:tab/>
            </w:r>
            <w:r w:rsidR="003257D3">
              <w:rPr>
                <w:noProof/>
                <w:webHidden/>
              </w:rPr>
              <w:fldChar w:fldCharType="begin"/>
            </w:r>
            <w:r w:rsidR="003257D3">
              <w:rPr>
                <w:noProof/>
                <w:webHidden/>
              </w:rPr>
              <w:instrText xml:space="preserve"> PAGEREF _Toc60962677 \h </w:instrText>
            </w:r>
            <w:r w:rsidR="003257D3">
              <w:rPr>
                <w:noProof/>
                <w:webHidden/>
              </w:rPr>
            </w:r>
            <w:r w:rsidR="003257D3">
              <w:rPr>
                <w:noProof/>
                <w:webHidden/>
              </w:rPr>
              <w:fldChar w:fldCharType="separate"/>
            </w:r>
            <w:r w:rsidR="0015415D">
              <w:rPr>
                <w:noProof/>
                <w:webHidden/>
              </w:rPr>
              <w:t>18</w:t>
            </w:r>
            <w:r w:rsidR="003257D3">
              <w:rPr>
                <w:noProof/>
                <w:webHidden/>
              </w:rPr>
              <w:fldChar w:fldCharType="end"/>
            </w:r>
          </w:hyperlink>
        </w:p>
        <w:p w14:paraId="0657FA3F" w14:textId="0B0714B1" w:rsidR="003257D3" w:rsidRDefault="00DB38E7">
          <w:pPr>
            <w:pStyle w:val="TOC2"/>
            <w:rPr>
              <w:rFonts w:asciiTheme="minorHAnsi" w:eastAsiaTheme="minorEastAsia" w:hAnsiTheme="minorHAnsi"/>
              <w:noProof/>
              <w:sz w:val="22"/>
              <w:lang w:val="en-ID" w:eastAsia="en-ID"/>
            </w:rPr>
          </w:pPr>
          <w:hyperlink w:anchor="_Toc60962678" w:history="1">
            <w:r w:rsidR="003257D3" w:rsidRPr="00137F08">
              <w:rPr>
                <w:rStyle w:val="Hyperlink"/>
                <w:rFonts w:cs="Times New Roman"/>
                <w:noProof/>
                <w14:scene3d>
                  <w14:camera w14:prst="orthographicFront"/>
                  <w14:lightRig w14:rig="threePt" w14:dir="t">
                    <w14:rot w14:lat="0" w14:lon="0" w14:rev="0"/>
                  </w14:lightRig>
                </w14:scene3d>
              </w:rPr>
              <w:t>I.1.</w:t>
            </w:r>
            <w:r w:rsidR="003257D3" w:rsidRPr="00137F08">
              <w:rPr>
                <w:rStyle w:val="Hyperlink"/>
                <w:rFonts w:cs="Times New Roman"/>
                <w:noProof/>
              </w:rPr>
              <w:t xml:space="preserve"> Latar Belakang</w:t>
            </w:r>
            <w:r w:rsidR="003257D3">
              <w:rPr>
                <w:noProof/>
                <w:webHidden/>
              </w:rPr>
              <w:tab/>
            </w:r>
            <w:r w:rsidR="003257D3">
              <w:rPr>
                <w:noProof/>
                <w:webHidden/>
              </w:rPr>
              <w:fldChar w:fldCharType="begin"/>
            </w:r>
            <w:r w:rsidR="003257D3">
              <w:rPr>
                <w:noProof/>
                <w:webHidden/>
              </w:rPr>
              <w:instrText xml:space="preserve"> PAGEREF _Toc60962678 \h </w:instrText>
            </w:r>
            <w:r w:rsidR="003257D3">
              <w:rPr>
                <w:noProof/>
                <w:webHidden/>
              </w:rPr>
            </w:r>
            <w:r w:rsidR="003257D3">
              <w:rPr>
                <w:noProof/>
                <w:webHidden/>
              </w:rPr>
              <w:fldChar w:fldCharType="separate"/>
            </w:r>
            <w:r w:rsidR="0015415D">
              <w:rPr>
                <w:noProof/>
                <w:webHidden/>
              </w:rPr>
              <w:t>18</w:t>
            </w:r>
            <w:r w:rsidR="003257D3">
              <w:rPr>
                <w:noProof/>
                <w:webHidden/>
              </w:rPr>
              <w:fldChar w:fldCharType="end"/>
            </w:r>
          </w:hyperlink>
        </w:p>
        <w:p w14:paraId="7827EBCB" w14:textId="18921436" w:rsidR="003257D3" w:rsidRDefault="00DB38E7">
          <w:pPr>
            <w:pStyle w:val="TOC2"/>
            <w:rPr>
              <w:rFonts w:asciiTheme="minorHAnsi" w:eastAsiaTheme="minorEastAsia" w:hAnsiTheme="minorHAnsi"/>
              <w:noProof/>
              <w:sz w:val="22"/>
              <w:lang w:val="en-ID" w:eastAsia="en-ID"/>
            </w:rPr>
          </w:pPr>
          <w:hyperlink w:anchor="_Toc60962679" w:history="1">
            <w:r w:rsidR="003257D3" w:rsidRPr="00137F08">
              <w:rPr>
                <w:rStyle w:val="Hyperlink"/>
                <w:rFonts w:cs="Times New Roman"/>
                <w:noProof/>
                <w14:scene3d>
                  <w14:camera w14:prst="orthographicFront"/>
                  <w14:lightRig w14:rig="threePt" w14:dir="t">
                    <w14:rot w14:lat="0" w14:lon="0" w14:rev="0"/>
                  </w14:lightRig>
                </w14:scene3d>
              </w:rPr>
              <w:t>I.2.</w:t>
            </w:r>
            <w:r w:rsidR="003257D3" w:rsidRPr="00137F08">
              <w:rPr>
                <w:rStyle w:val="Hyperlink"/>
                <w:rFonts w:cs="Times New Roman"/>
                <w:noProof/>
              </w:rPr>
              <w:t xml:space="preserve"> Perumusan Masalah</w:t>
            </w:r>
            <w:r w:rsidR="003257D3">
              <w:rPr>
                <w:noProof/>
                <w:webHidden/>
              </w:rPr>
              <w:tab/>
            </w:r>
            <w:r w:rsidR="003257D3">
              <w:rPr>
                <w:noProof/>
                <w:webHidden/>
              </w:rPr>
              <w:fldChar w:fldCharType="begin"/>
            </w:r>
            <w:r w:rsidR="003257D3">
              <w:rPr>
                <w:noProof/>
                <w:webHidden/>
              </w:rPr>
              <w:instrText xml:space="preserve"> PAGEREF _Toc60962679 \h </w:instrText>
            </w:r>
            <w:r w:rsidR="003257D3">
              <w:rPr>
                <w:noProof/>
                <w:webHidden/>
              </w:rPr>
            </w:r>
            <w:r w:rsidR="003257D3">
              <w:rPr>
                <w:noProof/>
                <w:webHidden/>
              </w:rPr>
              <w:fldChar w:fldCharType="separate"/>
            </w:r>
            <w:r w:rsidR="0015415D">
              <w:rPr>
                <w:noProof/>
                <w:webHidden/>
              </w:rPr>
              <w:t>20</w:t>
            </w:r>
            <w:r w:rsidR="003257D3">
              <w:rPr>
                <w:noProof/>
                <w:webHidden/>
              </w:rPr>
              <w:fldChar w:fldCharType="end"/>
            </w:r>
          </w:hyperlink>
        </w:p>
        <w:p w14:paraId="2E8DD1B1" w14:textId="173B9D22" w:rsidR="003257D3" w:rsidRDefault="00DB38E7">
          <w:pPr>
            <w:pStyle w:val="TOC3"/>
            <w:tabs>
              <w:tab w:val="right" w:leader="dot" w:pos="7927"/>
            </w:tabs>
            <w:rPr>
              <w:rFonts w:asciiTheme="minorHAnsi" w:eastAsiaTheme="minorEastAsia" w:hAnsiTheme="minorHAnsi"/>
              <w:noProof/>
              <w:sz w:val="22"/>
              <w:lang w:val="en-ID" w:eastAsia="en-ID"/>
            </w:rPr>
          </w:pPr>
          <w:hyperlink w:anchor="_Toc60962680" w:history="1">
            <w:r w:rsidR="003257D3" w:rsidRPr="00137F08">
              <w:rPr>
                <w:rStyle w:val="Hyperlink"/>
                <w:rFonts w:cs="Times New Roman"/>
                <w:noProof/>
              </w:rPr>
              <w:t>I.2.1. Batasan Masalah</w:t>
            </w:r>
            <w:r w:rsidR="003257D3">
              <w:rPr>
                <w:noProof/>
                <w:webHidden/>
              </w:rPr>
              <w:tab/>
            </w:r>
            <w:r w:rsidR="003257D3">
              <w:rPr>
                <w:noProof/>
                <w:webHidden/>
              </w:rPr>
              <w:fldChar w:fldCharType="begin"/>
            </w:r>
            <w:r w:rsidR="003257D3">
              <w:rPr>
                <w:noProof/>
                <w:webHidden/>
              </w:rPr>
              <w:instrText xml:space="preserve"> PAGEREF _Toc60962680 \h </w:instrText>
            </w:r>
            <w:r w:rsidR="003257D3">
              <w:rPr>
                <w:noProof/>
                <w:webHidden/>
              </w:rPr>
            </w:r>
            <w:r w:rsidR="003257D3">
              <w:rPr>
                <w:noProof/>
                <w:webHidden/>
              </w:rPr>
              <w:fldChar w:fldCharType="separate"/>
            </w:r>
            <w:r w:rsidR="0015415D">
              <w:rPr>
                <w:noProof/>
                <w:webHidden/>
              </w:rPr>
              <w:t>20</w:t>
            </w:r>
            <w:r w:rsidR="003257D3">
              <w:rPr>
                <w:noProof/>
                <w:webHidden/>
              </w:rPr>
              <w:fldChar w:fldCharType="end"/>
            </w:r>
          </w:hyperlink>
        </w:p>
        <w:p w14:paraId="11B25263" w14:textId="7CEEE779" w:rsidR="003257D3" w:rsidRDefault="00DB38E7">
          <w:pPr>
            <w:pStyle w:val="TOC2"/>
            <w:rPr>
              <w:rFonts w:asciiTheme="minorHAnsi" w:eastAsiaTheme="minorEastAsia" w:hAnsiTheme="minorHAnsi"/>
              <w:noProof/>
              <w:sz w:val="22"/>
              <w:lang w:val="en-ID" w:eastAsia="en-ID"/>
            </w:rPr>
          </w:pPr>
          <w:hyperlink w:anchor="_Toc60962681" w:history="1">
            <w:r w:rsidR="003257D3" w:rsidRPr="00137F08">
              <w:rPr>
                <w:rStyle w:val="Hyperlink"/>
                <w:rFonts w:cs="Times New Roman"/>
                <w:noProof/>
                <w14:scene3d>
                  <w14:camera w14:prst="orthographicFront"/>
                  <w14:lightRig w14:rig="threePt" w14:dir="t">
                    <w14:rot w14:lat="0" w14:lon="0" w14:rev="0"/>
                  </w14:lightRig>
                </w14:scene3d>
              </w:rPr>
              <w:t>I.3.</w:t>
            </w:r>
            <w:r w:rsidR="003257D3" w:rsidRPr="00137F08">
              <w:rPr>
                <w:rStyle w:val="Hyperlink"/>
                <w:rFonts w:cs="Times New Roman"/>
                <w:noProof/>
              </w:rPr>
              <w:t xml:space="preserve"> Tujuan Penelitian</w:t>
            </w:r>
            <w:r w:rsidR="003257D3">
              <w:rPr>
                <w:noProof/>
                <w:webHidden/>
              </w:rPr>
              <w:tab/>
            </w:r>
            <w:r w:rsidR="003257D3">
              <w:rPr>
                <w:noProof/>
                <w:webHidden/>
              </w:rPr>
              <w:fldChar w:fldCharType="begin"/>
            </w:r>
            <w:r w:rsidR="003257D3">
              <w:rPr>
                <w:noProof/>
                <w:webHidden/>
              </w:rPr>
              <w:instrText xml:space="preserve"> PAGEREF _Toc60962681 \h </w:instrText>
            </w:r>
            <w:r w:rsidR="003257D3">
              <w:rPr>
                <w:noProof/>
                <w:webHidden/>
              </w:rPr>
            </w:r>
            <w:r w:rsidR="003257D3">
              <w:rPr>
                <w:noProof/>
                <w:webHidden/>
              </w:rPr>
              <w:fldChar w:fldCharType="separate"/>
            </w:r>
            <w:r w:rsidR="0015415D">
              <w:rPr>
                <w:noProof/>
                <w:webHidden/>
              </w:rPr>
              <w:t>21</w:t>
            </w:r>
            <w:r w:rsidR="003257D3">
              <w:rPr>
                <w:noProof/>
                <w:webHidden/>
              </w:rPr>
              <w:fldChar w:fldCharType="end"/>
            </w:r>
          </w:hyperlink>
        </w:p>
        <w:p w14:paraId="010F66B4" w14:textId="6262141C" w:rsidR="003257D3" w:rsidRDefault="00DB38E7">
          <w:pPr>
            <w:pStyle w:val="TOC2"/>
            <w:rPr>
              <w:rFonts w:asciiTheme="minorHAnsi" w:eastAsiaTheme="minorEastAsia" w:hAnsiTheme="minorHAnsi"/>
              <w:noProof/>
              <w:sz w:val="22"/>
              <w:lang w:val="en-ID" w:eastAsia="en-ID"/>
            </w:rPr>
          </w:pPr>
          <w:hyperlink w:anchor="_Toc60962682" w:history="1">
            <w:r w:rsidR="003257D3" w:rsidRPr="00137F08">
              <w:rPr>
                <w:rStyle w:val="Hyperlink"/>
                <w:rFonts w:cs="Times New Roman"/>
                <w:noProof/>
                <w14:scene3d>
                  <w14:camera w14:prst="orthographicFront"/>
                  <w14:lightRig w14:rig="threePt" w14:dir="t">
                    <w14:rot w14:lat="0" w14:lon="0" w14:rev="0"/>
                  </w14:lightRig>
                </w14:scene3d>
              </w:rPr>
              <w:t>I.4.</w:t>
            </w:r>
            <w:r w:rsidR="003257D3" w:rsidRPr="00137F08">
              <w:rPr>
                <w:rStyle w:val="Hyperlink"/>
                <w:rFonts w:cs="Times New Roman"/>
                <w:noProof/>
              </w:rPr>
              <w:t xml:space="preserve"> Manfaat Penelitian</w:t>
            </w:r>
            <w:r w:rsidR="003257D3">
              <w:rPr>
                <w:noProof/>
                <w:webHidden/>
              </w:rPr>
              <w:tab/>
            </w:r>
            <w:r w:rsidR="003257D3">
              <w:rPr>
                <w:noProof/>
                <w:webHidden/>
              </w:rPr>
              <w:fldChar w:fldCharType="begin"/>
            </w:r>
            <w:r w:rsidR="003257D3">
              <w:rPr>
                <w:noProof/>
                <w:webHidden/>
              </w:rPr>
              <w:instrText xml:space="preserve"> PAGEREF _Toc60962682 \h </w:instrText>
            </w:r>
            <w:r w:rsidR="003257D3">
              <w:rPr>
                <w:noProof/>
                <w:webHidden/>
              </w:rPr>
            </w:r>
            <w:r w:rsidR="003257D3">
              <w:rPr>
                <w:noProof/>
                <w:webHidden/>
              </w:rPr>
              <w:fldChar w:fldCharType="separate"/>
            </w:r>
            <w:r w:rsidR="0015415D">
              <w:rPr>
                <w:noProof/>
                <w:webHidden/>
              </w:rPr>
              <w:t>21</w:t>
            </w:r>
            <w:r w:rsidR="003257D3">
              <w:rPr>
                <w:noProof/>
                <w:webHidden/>
              </w:rPr>
              <w:fldChar w:fldCharType="end"/>
            </w:r>
          </w:hyperlink>
        </w:p>
        <w:p w14:paraId="46E3A67C" w14:textId="0E7875FC" w:rsidR="003257D3" w:rsidRDefault="00DB38E7">
          <w:pPr>
            <w:pStyle w:val="TOC1"/>
            <w:rPr>
              <w:rFonts w:asciiTheme="minorHAnsi" w:eastAsiaTheme="minorEastAsia" w:hAnsiTheme="minorHAnsi"/>
              <w:noProof/>
              <w:sz w:val="22"/>
              <w:lang w:val="en-ID" w:eastAsia="en-ID"/>
            </w:rPr>
          </w:pPr>
          <w:hyperlink w:anchor="_Toc60962683" w:history="1">
            <w:r w:rsidR="003257D3" w:rsidRPr="00137F08">
              <w:rPr>
                <w:rStyle w:val="Hyperlink"/>
                <w:rFonts w:cs="Times New Roman"/>
                <w:noProof/>
                <w14:scene3d>
                  <w14:camera w14:prst="orthographicFront"/>
                  <w14:lightRig w14:rig="threePt" w14:dir="t">
                    <w14:rot w14:lat="0" w14:lon="0" w14:rev="0"/>
                  </w14:lightRig>
                </w14:scene3d>
              </w:rPr>
              <w:t>BAB II</w:t>
            </w:r>
            <w:r w:rsidR="003257D3" w:rsidRPr="00137F08">
              <w:rPr>
                <w:rStyle w:val="Hyperlink"/>
                <w:rFonts w:cs="Times New Roman"/>
                <w:noProof/>
              </w:rPr>
              <w:t xml:space="preserve">  TINJAUAN PUSTAKA</w:t>
            </w:r>
            <w:r w:rsidR="003257D3">
              <w:rPr>
                <w:noProof/>
                <w:webHidden/>
              </w:rPr>
              <w:tab/>
            </w:r>
            <w:r w:rsidR="003257D3">
              <w:rPr>
                <w:noProof/>
                <w:webHidden/>
              </w:rPr>
              <w:fldChar w:fldCharType="begin"/>
            </w:r>
            <w:r w:rsidR="003257D3">
              <w:rPr>
                <w:noProof/>
                <w:webHidden/>
              </w:rPr>
              <w:instrText xml:space="preserve"> PAGEREF _Toc60962683 \h </w:instrText>
            </w:r>
            <w:r w:rsidR="003257D3">
              <w:rPr>
                <w:noProof/>
                <w:webHidden/>
              </w:rPr>
            </w:r>
            <w:r w:rsidR="003257D3">
              <w:rPr>
                <w:noProof/>
                <w:webHidden/>
              </w:rPr>
              <w:fldChar w:fldCharType="separate"/>
            </w:r>
            <w:r w:rsidR="0015415D">
              <w:rPr>
                <w:noProof/>
                <w:webHidden/>
              </w:rPr>
              <w:t>23</w:t>
            </w:r>
            <w:r w:rsidR="003257D3">
              <w:rPr>
                <w:noProof/>
                <w:webHidden/>
              </w:rPr>
              <w:fldChar w:fldCharType="end"/>
            </w:r>
          </w:hyperlink>
        </w:p>
        <w:p w14:paraId="2676CB80" w14:textId="126EB3EC" w:rsidR="003257D3" w:rsidRDefault="00DB38E7">
          <w:pPr>
            <w:pStyle w:val="TOC1"/>
            <w:rPr>
              <w:rFonts w:asciiTheme="minorHAnsi" w:eastAsiaTheme="minorEastAsia" w:hAnsiTheme="minorHAnsi"/>
              <w:noProof/>
              <w:sz w:val="22"/>
              <w:lang w:val="en-ID" w:eastAsia="en-ID"/>
            </w:rPr>
          </w:pPr>
          <w:hyperlink w:anchor="_Toc60962684" w:history="1">
            <w:r w:rsidR="003257D3" w:rsidRPr="00137F08">
              <w:rPr>
                <w:rStyle w:val="Hyperlink"/>
                <w:rFonts w:cs="Times New Roman"/>
                <w:noProof/>
                <w14:scene3d>
                  <w14:camera w14:prst="orthographicFront"/>
                  <w14:lightRig w14:rig="threePt" w14:dir="t">
                    <w14:rot w14:lat="0" w14:lon="0" w14:rev="0"/>
                  </w14:lightRig>
                </w14:scene3d>
              </w:rPr>
              <w:t>BAB III</w:t>
            </w:r>
            <w:r w:rsidR="003257D3" w:rsidRPr="00137F08">
              <w:rPr>
                <w:rStyle w:val="Hyperlink"/>
                <w:rFonts w:cs="Times New Roman"/>
                <w:noProof/>
              </w:rPr>
              <w:t xml:space="preserve">  DASAR TEORI</w:t>
            </w:r>
            <w:r w:rsidR="003257D3">
              <w:rPr>
                <w:noProof/>
                <w:webHidden/>
              </w:rPr>
              <w:tab/>
            </w:r>
            <w:r w:rsidR="003257D3">
              <w:rPr>
                <w:noProof/>
                <w:webHidden/>
              </w:rPr>
              <w:fldChar w:fldCharType="begin"/>
            </w:r>
            <w:r w:rsidR="003257D3">
              <w:rPr>
                <w:noProof/>
                <w:webHidden/>
              </w:rPr>
              <w:instrText xml:space="preserve"> PAGEREF _Toc60962684 \h </w:instrText>
            </w:r>
            <w:r w:rsidR="003257D3">
              <w:rPr>
                <w:noProof/>
                <w:webHidden/>
              </w:rPr>
            </w:r>
            <w:r w:rsidR="003257D3">
              <w:rPr>
                <w:noProof/>
                <w:webHidden/>
              </w:rPr>
              <w:fldChar w:fldCharType="separate"/>
            </w:r>
            <w:r w:rsidR="0015415D">
              <w:rPr>
                <w:noProof/>
                <w:webHidden/>
              </w:rPr>
              <w:t>31</w:t>
            </w:r>
            <w:r w:rsidR="003257D3">
              <w:rPr>
                <w:noProof/>
                <w:webHidden/>
              </w:rPr>
              <w:fldChar w:fldCharType="end"/>
            </w:r>
          </w:hyperlink>
        </w:p>
        <w:p w14:paraId="3669B462" w14:textId="5CE66F83" w:rsidR="003257D3" w:rsidRDefault="00DB38E7">
          <w:pPr>
            <w:pStyle w:val="TOC2"/>
            <w:rPr>
              <w:rFonts w:asciiTheme="minorHAnsi" w:eastAsiaTheme="minorEastAsia" w:hAnsiTheme="minorHAnsi"/>
              <w:noProof/>
              <w:sz w:val="22"/>
              <w:lang w:val="en-ID" w:eastAsia="en-ID"/>
            </w:rPr>
          </w:pPr>
          <w:hyperlink w:anchor="_Toc60962685" w:history="1">
            <w:r w:rsidR="003257D3" w:rsidRPr="00137F08">
              <w:rPr>
                <w:rStyle w:val="Hyperlink"/>
                <w:noProof/>
                <w:lang w:val="de-DE"/>
                <w14:scene3d>
                  <w14:camera w14:prst="orthographicFront"/>
                  <w14:lightRig w14:rig="threePt" w14:dir="t">
                    <w14:rot w14:lat="0" w14:lon="0" w14:rev="0"/>
                  </w14:lightRig>
                </w14:scene3d>
              </w:rPr>
              <w:t>III.1.</w:t>
            </w:r>
            <w:r w:rsidR="003257D3" w:rsidRPr="00137F08">
              <w:rPr>
                <w:rStyle w:val="Hyperlink"/>
                <w:noProof/>
                <w:lang w:val="de-DE"/>
              </w:rPr>
              <w:t xml:space="preserve"> Semi-Supervised Learning</w:t>
            </w:r>
            <w:r w:rsidR="003257D3">
              <w:rPr>
                <w:noProof/>
                <w:webHidden/>
              </w:rPr>
              <w:tab/>
            </w:r>
            <w:r w:rsidR="003257D3">
              <w:rPr>
                <w:noProof/>
                <w:webHidden/>
              </w:rPr>
              <w:fldChar w:fldCharType="begin"/>
            </w:r>
            <w:r w:rsidR="003257D3">
              <w:rPr>
                <w:noProof/>
                <w:webHidden/>
              </w:rPr>
              <w:instrText xml:space="preserve"> PAGEREF _Toc60962685 \h </w:instrText>
            </w:r>
            <w:r w:rsidR="003257D3">
              <w:rPr>
                <w:noProof/>
                <w:webHidden/>
              </w:rPr>
            </w:r>
            <w:r w:rsidR="003257D3">
              <w:rPr>
                <w:noProof/>
                <w:webHidden/>
              </w:rPr>
              <w:fldChar w:fldCharType="separate"/>
            </w:r>
            <w:r w:rsidR="0015415D">
              <w:rPr>
                <w:noProof/>
                <w:webHidden/>
              </w:rPr>
              <w:t>31</w:t>
            </w:r>
            <w:r w:rsidR="003257D3">
              <w:rPr>
                <w:noProof/>
                <w:webHidden/>
              </w:rPr>
              <w:fldChar w:fldCharType="end"/>
            </w:r>
          </w:hyperlink>
        </w:p>
        <w:p w14:paraId="1039E700" w14:textId="2EAC6E5A" w:rsidR="003257D3" w:rsidRDefault="00DB38E7">
          <w:pPr>
            <w:pStyle w:val="TOC2"/>
            <w:rPr>
              <w:rFonts w:asciiTheme="minorHAnsi" w:eastAsiaTheme="minorEastAsia" w:hAnsiTheme="minorHAnsi"/>
              <w:noProof/>
              <w:sz w:val="22"/>
              <w:lang w:val="en-ID" w:eastAsia="en-ID"/>
            </w:rPr>
          </w:pPr>
          <w:hyperlink w:anchor="_Toc60962686" w:history="1">
            <w:r w:rsidR="003257D3" w:rsidRPr="00137F08">
              <w:rPr>
                <w:rStyle w:val="Hyperlink"/>
                <w:rFonts w:cs="Times New Roman"/>
                <w:noProof/>
              </w:rPr>
              <w:t>III.2. Support Vector Machines (SVM)</w:t>
            </w:r>
            <w:r w:rsidR="003257D3">
              <w:rPr>
                <w:noProof/>
                <w:webHidden/>
              </w:rPr>
              <w:tab/>
            </w:r>
            <w:r w:rsidR="003257D3">
              <w:rPr>
                <w:noProof/>
                <w:webHidden/>
              </w:rPr>
              <w:fldChar w:fldCharType="begin"/>
            </w:r>
            <w:r w:rsidR="003257D3">
              <w:rPr>
                <w:noProof/>
                <w:webHidden/>
              </w:rPr>
              <w:instrText xml:space="preserve"> PAGEREF _Toc60962686 \h </w:instrText>
            </w:r>
            <w:r w:rsidR="003257D3">
              <w:rPr>
                <w:noProof/>
                <w:webHidden/>
              </w:rPr>
            </w:r>
            <w:r w:rsidR="003257D3">
              <w:rPr>
                <w:noProof/>
                <w:webHidden/>
              </w:rPr>
              <w:fldChar w:fldCharType="separate"/>
            </w:r>
            <w:r w:rsidR="0015415D">
              <w:rPr>
                <w:noProof/>
                <w:webHidden/>
              </w:rPr>
              <w:t>32</w:t>
            </w:r>
            <w:r w:rsidR="003257D3">
              <w:rPr>
                <w:noProof/>
                <w:webHidden/>
              </w:rPr>
              <w:fldChar w:fldCharType="end"/>
            </w:r>
          </w:hyperlink>
        </w:p>
        <w:p w14:paraId="185FA4D9" w14:textId="5F824749" w:rsidR="003257D3" w:rsidRDefault="00DB38E7">
          <w:pPr>
            <w:pStyle w:val="TOC2"/>
            <w:rPr>
              <w:rFonts w:asciiTheme="minorHAnsi" w:eastAsiaTheme="minorEastAsia" w:hAnsiTheme="minorHAnsi"/>
              <w:noProof/>
              <w:sz w:val="22"/>
              <w:lang w:val="en-ID" w:eastAsia="en-ID"/>
            </w:rPr>
          </w:pPr>
          <w:hyperlink w:anchor="_Toc60962687" w:history="1">
            <w:r w:rsidR="003257D3" w:rsidRPr="00137F08">
              <w:rPr>
                <w:rStyle w:val="Hyperlink"/>
                <w:noProof/>
                <w:lang w:val="de-DE"/>
              </w:rPr>
              <w:t>III.3. Metode Pengelompokan</w:t>
            </w:r>
            <w:r w:rsidR="003257D3">
              <w:rPr>
                <w:noProof/>
                <w:webHidden/>
              </w:rPr>
              <w:tab/>
            </w:r>
            <w:r w:rsidR="003257D3">
              <w:rPr>
                <w:noProof/>
                <w:webHidden/>
              </w:rPr>
              <w:fldChar w:fldCharType="begin"/>
            </w:r>
            <w:r w:rsidR="003257D3">
              <w:rPr>
                <w:noProof/>
                <w:webHidden/>
              </w:rPr>
              <w:instrText xml:space="preserve"> PAGEREF _Toc60962687 \h </w:instrText>
            </w:r>
            <w:r w:rsidR="003257D3">
              <w:rPr>
                <w:noProof/>
                <w:webHidden/>
              </w:rPr>
            </w:r>
            <w:r w:rsidR="003257D3">
              <w:rPr>
                <w:noProof/>
                <w:webHidden/>
              </w:rPr>
              <w:fldChar w:fldCharType="separate"/>
            </w:r>
            <w:r w:rsidR="0015415D">
              <w:rPr>
                <w:noProof/>
                <w:webHidden/>
              </w:rPr>
              <w:t>39</w:t>
            </w:r>
            <w:r w:rsidR="003257D3">
              <w:rPr>
                <w:noProof/>
                <w:webHidden/>
              </w:rPr>
              <w:fldChar w:fldCharType="end"/>
            </w:r>
          </w:hyperlink>
        </w:p>
        <w:p w14:paraId="2843D500" w14:textId="241B864C" w:rsidR="003257D3" w:rsidRDefault="00DB38E7">
          <w:pPr>
            <w:pStyle w:val="TOC3"/>
            <w:tabs>
              <w:tab w:val="right" w:leader="dot" w:pos="7927"/>
            </w:tabs>
            <w:rPr>
              <w:rFonts w:asciiTheme="minorHAnsi" w:eastAsiaTheme="minorEastAsia" w:hAnsiTheme="minorHAnsi"/>
              <w:noProof/>
              <w:sz w:val="22"/>
              <w:lang w:val="en-ID" w:eastAsia="en-ID"/>
            </w:rPr>
          </w:pPr>
          <w:hyperlink w:anchor="_Toc60962688" w:history="1">
            <w:r w:rsidR="003257D3" w:rsidRPr="00137F08">
              <w:rPr>
                <w:rStyle w:val="Hyperlink"/>
                <w:noProof/>
                <w:lang w:val="de-DE"/>
              </w:rPr>
              <w:t>III.3.1. Pengelompokan K-means</w:t>
            </w:r>
            <w:r w:rsidR="003257D3">
              <w:rPr>
                <w:noProof/>
                <w:webHidden/>
              </w:rPr>
              <w:tab/>
            </w:r>
            <w:r w:rsidR="003257D3">
              <w:rPr>
                <w:noProof/>
                <w:webHidden/>
              </w:rPr>
              <w:fldChar w:fldCharType="begin"/>
            </w:r>
            <w:r w:rsidR="003257D3">
              <w:rPr>
                <w:noProof/>
                <w:webHidden/>
              </w:rPr>
              <w:instrText xml:space="preserve"> PAGEREF _Toc60962688 \h </w:instrText>
            </w:r>
            <w:r w:rsidR="003257D3">
              <w:rPr>
                <w:noProof/>
                <w:webHidden/>
              </w:rPr>
            </w:r>
            <w:r w:rsidR="003257D3">
              <w:rPr>
                <w:noProof/>
                <w:webHidden/>
              </w:rPr>
              <w:fldChar w:fldCharType="separate"/>
            </w:r>
            <w:r w:rsidR="0015415D">
              <w:rPr>
                <w:noProof/>
                <w:webHidden/>
              </w:rPr>
              <w:t>39</w:t>
            </w:r>
            <w:r w:rsidR="003257D3">
              <w:rPr>
                <w:noProof/>
                <w:webHidden/>
              </w:rPr>
              <w:fldChar w:fldCharType="end"/>
            </w:r>
          </w:hyperlink>
        </w:p>
        <w:p w14:paraId="4D4F355E" w14:textId="2D7F5AC0" w:rsidR="003257D3" w:rsidRDefault="00DB38E7">
          <w:pPr>
            <w:pStyle w:val="TOC3"/>
            <w:tabs>
              <w:tab w:val="right" w:leader="dot" w:pos="7927"/>
            </w:tabs>
            <w:rPr>
              <w:rFonts w:asciiTheme="minorHAnsi" w:eastAsiaTheme="minorEastAsia" w:hAnsiTheme="minorHAnsi"/>
              <w:noProof/>
              <w:sz w:val="22"/>
              <w:lang w:val="en-ID" w:eastAsia="en-ID"/>
            </w:rPr>
          </w:pPr>
          <w:hyperlink w:anchor="_Toc60962689" w:history="1">
            <w:r w:rsidR="003257D3" w:rsidRPr="00137F08">
              <w:rPr>
                <w:rStyle w:val="Hyperlink"/>
                <w:noProof/>
                <w:lang w:val="de-DE"/>
              </w:rPr>
              <w:t>III.3.2. Density-based Spatial Clustering of Applications With Noise</w:t>
            </w:r>
            <w:r w:rsidR="003257D3">
              <w:rPr>
                <w:noProof/>
                <w:webHidden/>
              </w:rPr>
              <w:tab/>
            </w:r>
            <w:r w:rsidR="003257D3">
              <w:rPr>
                <w:noProof/>
                <w:webHidden/>
              </w:rPr>
              <w:fldChar w:fldCharType="begin"/>
            </w:r>
            <w:r w:rsidR="003257D3">
              <w:rPr>
                <w:noProof/>
                <w:webHidden/>
              </w:rPr>
              <w:instrText xml:space="preserve"> PAGEREF _Toc60962689 \h </w:instrText>
            </w:r>
            <w:r w:rsidR="003257D3">
              <w:rPr>
                <w:noProof/>
                <w:webHidden/>
              </w:rPr>
            </w:r>
            <w:r w:rsidR="003257D3">
              <w:rPr>
                <w:noProof/>
                <w:webHidden/>
              </w:rPr>
              <w:fldChar w:fldCharType="separate"/>
            </w:r>
            <w:r w:rsidR="0015415D">
              <w:rPr>
                <w:noProof/>
                <w:webHidden/>
              </w:rPr>
              <w:t>41</w:t>
            </w:r>
            <w:r w:rsidR="003257D3">
              <w:rPr>
                <w:noProof/>
                <w:webHidden/>
              </w:rPr>
              <w:fldChar w:fldCharType="end"/>
            </w:r>
          </w:hyperlink>
        </w:p>
        <w:p w14:paraId="72BF4537" w14:textId="081B8442" w:rsidR="003257D3" w:rsidRDefault="00DB38E7">
          <w:pPr>
            <w:pStyle w:val="TOC2"/>
            <w:rPr>
              <w:rFonts w:asciiTheme="minorHAnsi" w:eastAsiaTheme="minorEastAsia" w:hAnsiTheme="minorHAnsi"/>
              <w:noProof/>
              <w:sz w:val="22"/>
              <w:lang w:val="en-ID" w:eastAsia="en-ID"/>
            </w:rPr>
          </w:pPr>
          <w:hyperlink w:anchor="_Toc60962690" w:history="1">
            <w:r w:rsidR="003257D3" w:rsidRPr="00137F08">
              <w:rPr>
                <w:rStyle w:val="Hyperlink"/>
                <w:noProof/>
                <w:lang w:val="de-DE"/>
              </w:rPr>
              <w:t>III.4. Kernel</w:t>
            </w:r>
            <w:r w:rsidR="003257D3">
              <w:rPr>
                <w:noProof/>
                <w:webHidden/>
              </w:rPr>
              <w:tab/>
            </w:r>
            <w:r w:rsidR="003257D3">
              <w:rPr>
                <w:noProof/>
                <w:webHidden/>
              </w:rPr>
              <w:fldChar w:fldCharType="begin"/>
            </w:r>
            <w:r w:rsidR="003257D3">
              <w:rPr>
                <w:noProof/>
                <w:webHidden/>
              </w:rPr>
              <w:instrText xml:space="preserve"> PAGEREF _Toc60962690 \h </w:instrText>
            </w:r>
            <w:r w:rsidR="003257D3">
              <w:rPr>
                <w:noProof/>
                <w:webHidden/>
              </w:rPr>
            </w:r>
            <w:r w:rsidR="003257D3">
              <w:rPr>
                <w:noProof/>
                <w:webHidden/>
              </w:rPr>
              <w:fldChar w:fldCharType="separate"/>
            </w:r>
            <w:r w:rsidR="0015415D">
              <w:rPr>
                <w:noProof/>
                <w:webHidden/>
              </w:rPr>
              <w:t>43</w:t>
            </w:r>
            <w:r w:rsidR="003257D3">
              <w:rPr>
                <w:noProof/>
                <w:webHidden/>
              </w:rPr>
              <w:fldChar w:fldCharType="end"/>
            </w:r>
          </w:hyperlink>
        </w:p>
        <w:p w14:paraId="2ECF48AA" w14:textId="79A5D1F6" w:rsidR="003257D3" w:rsidRDefault="00DB38E7">
          <w:pPr>
            <w:pStyle w:val="TOC2"/>
            <w:rPr>
              <w:rFonts w:asciiTheme="minorHAnsi" w:eastAsiaTheme="minorEastAsia" w:hAnsiTheme="minorHAnsi"/>
              <w:noProof/>
              <w:sz w:val="22"/>
              <w:lang w:val="en-ID" w:eastAsia="en-ID"/>
            </w:rPr>
          </w:pPr>
          <w:hyperlink w:anchor="_Toc60962691" w:history="1">
            <w:r w:rsidR="003257D3" w:rsidRPr="00137F08">
              <w:rPr>
                <w:rStyle w:val="Hyperlink"/>
                <w:noProof/>
                <w:lang w:val="de-DE"/>
              </w:rPr>
              <w:t>III.5. Kernel Fisher Discriminant Analysis</w:t>
            </w:r>
            <w:r w:rsidR="003257D3">
              <w:rPr>
                <w:noProof/>
                <w:webHidden/>
              </w:rPr>
              <w:tab/>
            </w:r>
            <w:r w:rsidR="003257D3">
              <w:rPr>
                <w:noProof/>
                <w:webHidden/>
              </w:rPr>
              <w:fldChar w:fldCharType="begin"/>
            </w:r>
            <w:r w:rsidR="003257D3">
              <w:rPr>
                <w:noProof/>
                <w:webHidden/>
              </w:rPr>
              <w:instrText xml:space="preserve"> PAGEREF _Toc60962691 \h </w:instrText>
            </w:r>
            <w:r w:rsidR="003257D3">
              <w:rPr>
                <w:noProof/>
                <w:webHidden/>
              </w:rPr>
            </w:r>
            <w:r w:rsidR="003257D3">
              <w:rPr>
                <w:noProof/>
                <w:webHidden/>
              </w:rPr>
              <w:fldChar w:fldCharType="separate"/>
            </w:r>
            <w:r w:rsidR="0015415D">
              <w:rPr>
                <w:noProof/>
                <w:webHidden/>
              </w:rPr>
              <w:t>44</w:t>
            </w:r>
            <w:r w:rsidR="003257D3">
              <w:rPr>
                <w:noProof/>
                <w:webHidden/>
              </w:rPr>
              <w:fldChar w:fldCharType="end"/>
            </w:r>
          </w:hyperlink>
        </w:p>
        <w:p w14:paraId="61237AFF" w14:textId="3ED72872" w:rsidR="003257D3" w:rsidRDefault="00DB38E7">
          <w:pPr>
            <w:pStyle w:val="TOC2"/>
            <w:rPr>
              <w:rFonts w:asciiTheme="minorHAnsi" w:eastAsiaTheme="minorEastAsia" w:hAnsiTheme="minorHAnsi"/>
              <w:noProof/>
              <w:sz w:val="22"/>
              <w:lang w:val="en-ID" w:eastAsia="en-ID"/>
            </w:rPr>
          </w:pPr>
          <w:hyperlink w:anchor="_Toc60962692" w:history="1">
            <w:r w:rsidR="003257D3" w:rsidRPr="00137F08">
              <w:rPr>
                <w:rStyle w:val="Hyperlink"/>
                <w:noProof/>
                <w:lang w:val="de-DE"/>
              </w:rPr>
              <w:t>III.6. Penskalaan</w:t>
            </w:r>
            <w:r w:rsidR="003257D3">
              <w:rPr>
                <w:noProof/>
                <w:webHidden/>
              </w:rPr>
              <w:tab/>
            </w:r>
            <w:r w:rsidR="003257D3">
              <w:rPr>
                <w:noProof/>
                <w:webHidden/>
              </w:rPr>
              <w:fldChar w:fldCharType="begin"/>
            </w:r>
            <w:r w:rsidR="003257D3">
              <w:rPr>
                <w:noProof/>
                <w:webHidden/>
              </w:rPr>
              <w:instrText xml:space="preserve"> PAGEREF _Toc60962692 \h </w:instrText>
            </w:r>
            <w:r w:rsidR="003257D3">
              <w:rPr>
                <w:noProof/>
                <w:webHidden/>
              </w:rPr>
            </w:r>
            <w:r w:rsidR="003257D3">
              <w:rPr>
                <w:noProof/>
                <w:webHidden/>
              </w:rPr>
              <w:fldChar w:fldCharType="separate"/>
            </w:r>
            <w:r w:rsidR="0015415D">
              <w:rPr>
                <w:noProof/>
                <w:webHidden/>
              </w:rPr>
              <w:t>46</w:t>
            </w:r>
            <w:r w:rsidR="003257D3">
              <w:rPr>
                <w:noProof/>
                <w:webHidden/>
              </w:rPr>
              <w:fldChar w:fldCharType="end"/>
            </w:r>
          </w:hyperlink>
        </w:p>
        <w:p w14:paraId="29326F4A" w14:textId="6B040B85" w:rsidR="003257D3" w:rsidRDefault="00DB38E7">
          <w:pPr>
            <w:pStyle w:val="TOC2"/>
            <w:rPr>
              <w:rFonts w:asciiTheme="minorHAnsi" w:eastAsiaTheme="minorEastAsia" w:hAnsiTheme="minorHAnsi"/>
              <w:noProof/>
              <w:sz w:val="22"/>
              <w:lang w:val="en-ID" w:eastAsia="en-ID"/>
            </w:rPr>
          </w:pPr>
          <w:hyperlink w:anchor="_Toc60962693" w:history="1">
            <w:r w:rsidR="003257D3" w:rsidRPr="00137F08">
              <w:rPr>
                <w:rStyle w:val="Hyperlink"/>
                <w:noProof/>
                <w:lang w:val="de-DE"/>
              </w:rPr>
              <w:t>III.7. Deteksi dan Diagnosis Kesalahan</w:t>
            </w:r>
            <w:r w:rsidR="003257D3">
              <w:rPr>
                <w:noProof/>
                <w:webHidden/>
              </w:rPr>
              <w:tab/>
            </w:r>
            <w:r w:rsidR="003257D3">
              <w:rPr>
                <w:noProof/>
                <w:webHidden/>
              </w:rPr>
              <w:fldChar w:fldCharType="begin"/>
            </w:r>
            <w:r w:rsidR="003257D3">
              <w:rPr>
                <w:noProof/>
                <w:webHidden/>
              </w:rPr>
              <w:instrText xml:space="preserve"> PAGEREF _Toc60962693 \h </w:instrText>
            </w:r>
            <w:r w:rsidR="003257D3">
              <w:rPr>
                <w:noProof/>
                <w:webHidden/>
              </w:rPr>
            </w:r>
            <w:r w:rsidR="003257D3">
              <w:rPr>
                <w:noProof/>
                <w:webHidden/>
              </w:rPr>
              <w:fldChar w:fldCharType="separate"/>
            </w:r>
            <w:r w:rsidR="0015415D">
              <w:rPr>
                <w:noProof/>
                <w:webHidden/>
              </w:rPr>
              <w:t>48</w:t>
            </w:r>
            <w:r w:rsidR="003257D3">
              <w:rPr>
                <w:noProof/>
                <w:webHidden/>
              </w:rPr>
              <w:fldChar w:fldCharType="end"/>
            </w:r>
          </w:hyperlink>
        </w:p>
        <w:p w14:paraId="0EE43DE1" w14:textId="0E63D3C3" w:rsidR="003257D3" w:rsidRDefault="00DB38E7">
          <w:pPr>
            <w:pStyle w:val="TOC2"/>
            <w:rPr>
              <w:rFonts w:asciiTheme="minorHAnsi" w:eastAsiaTheme="minorEastAsia" w:hAnsiTheme="minorHAnsi"/>
              <w:noProof/>
              <w:sz w:val="22"/>
              <w:lang w:val="en-ID" w:eastAsia="en-ID"/>
            </w:rPr>
          </w:pPr>
          <w:hyperlink w:anchor="_Toc60962694" w:history="1">
            <w:r w:rsidR="003257D3" w:rsidRPr="00137F08">
              <w:rPr>
                <w:rStyle w:val="Hyperlink"/>
                <w:noProof/>
              </w:rPr>
              <w:t xml:space="preserve">III.8. </w:t>
            </w:r>
            <w:r w:rsidR="003257D3" w:rsidRPr="00137F08">
              <w:rPr>
                <w:rStyle w:val="Hyperlink"/>
                <w:i/>
                <w:noProof/>
              </w:rPr>
              <w:t>Message Queue Telemetry Transport</w:t>
            </w:r>
            <w:r w:rsidR="003257D3">
              <w:rPr>
                <w:noProof/>
                <w:webHidden/>
              </w:rPr>
              <w:tab/>
            </w:r>
            <w:r w:rsidR="003257D3">
              <w:rPr>
                <w:noProof/>
                <w:webHidden/>
              </w:rPr>
              <w:fldChar w:fldCharType="begin"/>
            </w:r>
            <w:r w:rsidR="003257D3">
              <w:rPr>
                <w:noProof/>
                <w:webHidden/>
              </w:rPr>
              <w:instrText xml:space="preserve"> PAGEREF _Toc60962694 \h </w:instrText>
            </w:r>
            <w:r w:rsidR="003257D3">
              <w:rPr>
                <w:noProof/>
                <w:webHidden/>
              </w:rPr>
            </w:r>
            <w:r w:rsidR="003257D3">
              <w:rPr>
                <w:noProof/>
                <w:webHidden/>
              </w:rPr>
              <w:fldChar w:fldCharType="separate"/>
            </w:r>
            <w:r w:rsidR="0015415D">
              <w:rPr>
                <w:noProof/>
                <w:webHidden/>
              </w:rPr>
              <w:t>50</w:t>
            </w:r>
            <w:r w:rsidR="003257D3">
              <w:rPr>
                <w:noProof/>
                <w:webHidden/>
              </w:rPr>
              <w:fldChar w:fldCharType="end"/>
            </w:r>
          </w:hyperlink>
        </w:p>
        <w:p w14:paraId="6526ABF7" w14:textId="1FCDED3A" w:rsidR="003257D3" w:rsidRDefault="00DB38E7">
          <w:pPr>
            <w:pStyle w:val="TOC1"/>
            <w:rPr>
              <w:rFonts w:asciiTheme="minorHAnsi" w:eastAsiaTheme="minorEastAsia" w:hAnsiTheme="minorHAnsi"/>
              <w:noProof/>
              <w:sz w:val="22"/>
              <w:lang w:val="en-ID" w:eastAsia="en-ID"/>
            </w:rPr>
          </w:pPr>
          <w:hyperlink w:anchor="_Toc60962695" w:history="1">
            <w:r w:rsidR="003257D3" w:rsidRPr="00137F08">
              <w:rPr>
                <w:rStyle w:val="Hyperlink"/>
                <w:noProof/>
                <w14:scene3d>
                  <w14:camera w14:prst="orthographicFront"/>
                  <w14:lightRig w14:rig="threePt" w14:dir="t">
                    <w14:rot w14:lat="0" w14:lon="0" w14:rev="0"/>
                  </w14:lightRig>
                </w14:scene3d>
              </w:rPr>
              <w:t>BAB IV</w:t>
            </w:r>
            <w:r w:rsidR="003257D3" w:rsidRPr="00137F08">
              <w:rPr>
                <w:rStyle w:val="Hyperlink"/>
                <w:noProof/>
              </w:rPr>
              <w:t xml:space="preserve"> PELAKSANAAN PENELITIAN</w:t>
            </w:r>
            <w:r w:rsidR="003257D3">
              <w:rPr>
                <w:noProof/>
                <w:webHidden/>
              </w:rPr>
              <w:tab/>
            </w:r>
            <w:r w:rsidR="003257D3">
              <w:rPr>
                <w:noProof/>
                <w:webHidden/>
              </w:rPr>
              <w:fldChar w:fldCharType="begin"/>
            </w:r>
            <w:r w:rsidR="003257D3">
              <w:rPr>
                <w:noProof/>
                <w:webHidden/>
              </w:rPr>
              <w:instrText xml:space="preserve"> PAGEREF _Toc60962695 \h </w:instrText>
            </w:r>
            <w:r w:rsidR="003257D3">
              <w:rPr>
                <w:noProof/>
                <w:webHidden/>
              </w:rPr>
            </w:r>
            <w:r w:rsidR="003257D3">
              <w:rPr>
                <w:noProof/>
                <w:webHidden/>
              </w:rPr>
              <w:fldChar w:fldCharType="separate"/>
            </w:r>
            <w:r w:rsidR="0015415D">
              <w:rPr>
                <w:noProof/>
                <w:webHidden/>
              </w:rPr>
              <w:t>52</w:t>
            </w:r>
            <w:r w:rsidR="003257D3">
              <w:rPr>
                <w:noProof/>
                <w:webHidden/>
              </w:rPr>
              <w:fldChar w:fldCharType="end"/>
            </w:r>
          </w:hyperlink>
        </w:p>
        <w:p w14:paraId="17A00AA9" w14:textId="760D6B7F" w:rsidR="003257D3" w:rsidRDefault="00DB38E7">
          <w:pPr>
            <w:pStyle w:val="TOC2"/>
            <w:rPr>
              <w:rFonts w:asciiTheme="minorHAnsi" w:eastAsiaTheme="minorEastAsia" w:hAnsiTheme="minorHAnsi"/>
              <w:noProof/>
              <w:sz w:val="22"/>
              <w:lang w:val="en-ID" w:eastAsia="en-ID"/>
            </w:rPr>
          </w:pPr>
          <w:hyperlink w:anchor="_Toc60962696" w:history="1">
            <w:r w:rsidR="003257D3" w:rsidRPr="00137F08">
              <w:rPr>
                <w:rStyle w:val="Hyperlink"/>
                <w:rFonts w:cs="Times New Roman"/>
                <w:noProof/>
              </w:rPr>
              <w:t>IV.1. Alat dan Bahan Penelitian</w:t>
            </w:r>
            <w:r w:rsidR="003257D3">
              <w:rPr>
                <w:noProof/>
                <w:webHidden/>
              </w:rPr>
              <w:tab/>
            </w:r>
            <w:r w:rsidR="003257D3">
              <w:rPr>
                <w:noProof/>
                <w:webHidden/>
              </w:rPr>
              <w:fldChar w:fldCharType="begin"/>
            </w:r>
            <w:r w:rsidR="003257D3">
              <w:rPr>
                <w:noProof/>
                <w:webHidden/>
              </w:rPr>
              <w:instrText xml:space="preserve"> PAGEREF _Toc60962696 \h </w:instrText>
            </w:r>
            <w:r w:rsidR="003257D3">
              <w:rPr>
                <w:noProof/>
                <w:webHidden/>
              </w:rPr>
            </w:r>
            <w:r w:rsidR="003257D3">
              <w:rPr>
                <w:noProof/>
                <w:webHidden/>
              </w:rPr>
              <w:fldChar w:fldCharType="separate"/>
            </w:r>
            <w:r w:rsidR="0015415D">
              <w:rPr>
                <w:noProof/>
                <w:webHidden/>
              </w:rPr>
              <w:t>52</w:t>
            </w:r>
            <w:r w:rsidR="003257D3">
              <w:rPr>
                <w:noProof/>
                <w:webHidden/>
              </w:rPr>
              <w:fldChar w:fldCharType="end"/>
            </w:r>
          </w:hyperlink>
        </w:p>
        <w:p w14:paraId="71C5A665" w14:textId="24E4E163" w:rsidR="003257D3" w:rsidRDefault="00DB38E7">
          <w:pPr>
            <w:pStyle w:val="TOC2"/>
            <w:rPr>
              <w:rFonts w:asciiTheme="minorHAnsi" w:eastAsiaTheme="minorEastAsia" w:hAnsiTheme="minorHAnsi"/>
              <w:noProof/>
              <w:sz w:val="22"/>
              <w:lang w:val="en-ID" w:eastAsia="en-ID"/>
            </w:rPr>
          </w:pPr>
          <w:hyperlink w:anchor="_Toc60962697" w:history="1">
            <w:r w:rsidR="003257D3" w:rsidRPr="00137F08">
              <w:rPr>
                <w:rStyle w:val="Hyperlink"/>
                <w:rFonts w:cs="Times New Roman"/>
                <w:noProof/>
              </w:rPr>
              <w:t>IV.2. Tata Laksana Penelitian</w:t>
            </w:r>
            <w:r w:rsidR="003257D3">
              <w:rPr>
                <w:noProof/>
                <w:webHidden/>
              </w:rPr>
              <w:tab/>
            </w:r>
            <w:r w:rsidR="003257D3">
              <w:rPr>
                <w:noProof/>
                <w:webHidden/>
              </w:rPr>
              <w:fldChar w:fldCharType="begin"/>
            </w:r>
            <w:r w:rsidR="003257D3">
              <w:rPr>
                <w:noProof/>
                <w:webHidden/>
              </w:rPr>
              <w:instrText xml:space="preserve"> PAGEREF _Toc60962697 \h </w:instrText>
            </w:r>
            <w:r w:rsidR="003257D3">
              <w:rPr>
                <w:noProof/>
                <w:webHidden/>
              </w:rPr>
            </w:r>
            <w:r w:rsidR="003257D3">
              <w:rPr>
                <w:noProof/>
                <w:webHidden/>
              </w:rPr>
              <w:fldChar w:fldCharType="separate"/>
            </w:r>
            <w:r w:rsidR="0015415D">
              <w:rPr>
                <w:noProof/>
                <w:webHidden/>
              </w:rPr>
              <w:t>61</w:t>
            </w:r>
            <w:r w:rsidR="003257D3">
              <w:rPr>
                <w:noProof/>
                <w:webHidden/>
              </w:rPr>
              <w:fldChar w:fldCharType="end"/>
            </w:r>
          </w:hyperlink>
        </w:p>
        <w:p w14:paraId="468D68F4" w14:textId="5C37A3DC" w:rsidR="003257D3" w:rsidRDefault="00DB38E7">
          <w:pPr>
            <w:pStyle w:val="TOC3"/>
            <w:tabs>
              <w:tab w:val="right" w:leader="dot" w:pos="7927"/>
            </w:tabs>
            <w:rPr>
              <w:rFonts w:asciiTheme="minorHAnsi" w:eastAsiaTheme="minorEastAsia" w:hAnsiTheme="minorHAnsi"/>
              <w:noProof/>
              <w:sz w:val="22"/>
              <w:lang w:val="en-ID" w:eastAsia="en-ID"/>
            </w:rPr>
          </w:pPr>
          <w:hyperlink w:anchor="_Toc60962698" w:history="1">
            <w:r w:rsidR="003257D3" w:rsidRPr="00137F08">
              <w:rPr>
                <w:rStyle w:val="Hyperlink"/>
                <w:noProof/>
              </w:rPr>
              <w:t>IV.2.1. Pengujian KFDA dan SVM</w:t>
            </w:r>
            <w:r w:rsidR="003257D3">
              <w:rPr>
                <w:noProof/>
                <w:webHidden/>
              </w:rPr>
              <w:tab/>
            </w:r>
            <w:r w:rsidR="003257D3">
              <w:rPr>
                <w:noProof/>
                <w:webHidden/>
              </w:rPr>
              <w:fldChar w:fldCharType="begin"/>
            </w:r>
            <w:r w:rsidR="003257D3">
              <w:rPr>
                <w:noProof/>
                <w:webHidden/>
              </w:rPr>
              <w:instrText xml:space="preserve"> PAGEREF _Toc60962698 \h </w:instrText>
            </w:r>
            <w:r w:rsidR="003257D3">
              <w:rPr>
                <w:noProof/>
                <w:webHidden/>
              </w:rPr>
            </w:r>
            <w:r w:rsidR="003257D3">
              <w:rPr>
                <w:noProof/>
                <w:webHidden/>
              </w:rPr>
              <w:fldChar w:fldCharType="separate"/>
            </w:r>
            <w:r w:rsidR="0015415D">
              <w:rPr>
                <w:noProof/>
                <w:webHidden/>
              </w:rPr>
              <w:t>61</w:t>
            </w:r>
            <w:r w:rsidR="003257D3">
              <w:rPr>
                <w:noProof/>
                <w:webHidden/>
              </w:rPr>
              <w:fldChar w:fldCharType="end"/>
            </w:r>
          </w:hyperlink>
        </w:p>
        <w:p w14:paraId="3A0020A6" w14:textId="5FACF494" w:rsidR="003257D3" w:rsidRDefault="00DB38E7">
          <w:pPr>
            <w:pStyle w:val="TOC3"/>
            <w:tabs>
              <w:tab w:val="right" w:leader="dot" w:pos="7927"/>
            </w:tabs>
            <w:rPr>
              <w:rFonts w:asciiTheme="minorHAnsi" w:eastAsiaTheme="minorEastAsia" w:hAnsiTheme="minorHAnsi"/>
              <w:noProof/>
              <w:sz w:val="22"/>
              <w:lang w:val="en-ID" w:eastAsia="en-ID"/>
            </w:rPr>
          </w:pPr>
          <w:hyperlink w:anchor="_Toc60962699" w:history="1">
            <w:r w:rsidR="003257D3" w:rsidRPr="00137F08">
              <w:rPr>
                <w:rStyle w:val="Hyperlink"/>
                <w:noProof/>
              </w:rPr>
              <w:t>IV.2.2. Perancangan Program</w:t>
            </w:r>
            <w:r w:rsidR="003257D3">
              <w:rPr>
                <w:noProof/>
                <w:webHidden/>
              </w:rPr>
              <w:tab/>
            </w:r>
            <w:r w:rsidR="003257D3">
              <w:rPr>
                <w:noProof/>
                <w:webHidden/>
              </w:rPr>
              <w:fldChar w:fldCharType="begin"/>
            </w:r>
            <w:r w:rsidR="003257D3">
              <w:rPr>
                <w:noProof/>
                <w:webHidden/>
              </w:rPr>
              <w:instrText xml:space="preserve"> PAGEREF _Toc60962699 \h </w:instrText>
            </w:r>
            <w:r w:rsidR="003257D3">
              <w:rPr>
                <w:noProof/>
                <w:webHidden/>
              </w:rPr>
            </w:r>
            <w:r w:rsidR="003257D3">
              <w:rPr>
                <w:noProof/>
                <w:webHidden/>
              </w:rPr>
              <w:fldChar w:fldCharType="separate"/>
            </w:r>
            <w:r w:rsidR="0015415D">
              <w:rPr>
                <w:noProof/>
                <w:webHidden/>
              </w:rPr>
              <w:t>63</w:t>
            </w:r>
            <w:r w:rsidR="003257D3">
              <w:rPr>
                <w:noProof/>
                <w:webHidden/>
              </w:rPr>
              <w:fldChar w:fldCharType="end"/>
            </w:r>
          </w:hyperlink>
        </w:p>
        <w:p w14:paraId="31F14923" w14:textId="08E7BC2B"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0" w:history="1">
            <w:r w:rsidR="003257D3" w:rsidRPr="00137F08">
              <w:rPr>
                <w:rStyle w:val="Hyperlink"/>
                <w:noProof/>
              </w:rPr>
              <w:t>IV.2.3. Pembangunan Program</w:t>
            </w:r>
            <w:r w:rsidR="003257D3">
              <w:rPr>
                <w:noProof/>
                <w:webHidden/>
              </w:rPr>
              <w:tab/>
            </w:r>
            <w:r w:rsidR="003257D3">
              <w:rPr>
                <w:noProof/>
                <w:webHidden/>
              </w:rPr>
              <w:fldChar w:fldCharType="begin"/>
            </w:r>
            <w:r w:rsidR="003257D3">
              <w:rPr>
                <w:noProof/>
                <w:webHidden/>
              </w:rPr>
              <w:instrText xml:space="preserve"> PAGEREF _Toc60962700 \h </w:instrText>
            </w:r>
            <w:r w:rsidR="003257D3">
              <w:rPr>
                <w:noProof/>
                <w:webHidden/>
              </w:rPr>
            </w:r>
            <w:r w:rsidR="003257D3">
              <w:rPr>
                <w:noProof/>
                <w:webHidden/>
              </w:rPr>
              <w:fldChar w:fldCharType="separate"/>
            </w:r>
            <w:r w:rsidR="0015415D">
              <w:rPr>
                <w:noProof/>
                <w:webHidden/>
              </w:rPr>
              <w:t>63</w:t>
            </w:r>
            <w:r w:rsidR="003257D3">
              <w:rPr>
                <w:noProof/>
                <w:webHidden/>
              </w:rPr>
              <w:fldChar w:fldCharType="end"/>
            </w:r>
          </w:hyperlink>
        </w:p>
        <w:p w14:paraId="108F8C79" w14:textId="20D71708"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1" w:history="1">
            <w:r w:rsidR="003257D3" w:rsidRPr="00137F08">
              <w:rPr>
                <w:rStyle w:val="Hyperlink"/>
                <w:noProof/>
              </w:rPr>
              <w:t>IV.2.4. Pengujian Program Menggunakan Data Validasi</w:t>
            </w:r>
            <w:r w:rsidR="003257D3">
              <w:rPr>
                <w:noProof/>
                <w:webHidden/>
              </w:rPr>
              <w:tab/>
            </w:r>
            <w:r w:rsidR="003257D3">
              <w:rPr>
                <w:noProof/>
                <w:webHidden/>
              </w:rPr>
              <w:fldChar w:fldCharType="begin"/>
            </w:r>
            <w:r w:rsidR="003257D3">
              <w:rPr>
                <w:noProof/>
                <w:webHidden/>
              </w:rPr>
              <w:instrText xml:space="preserve"> PAGEREF _Toc60962701 \h </w:instrText>
            </w:r>
            <w:r w:rsidR="003257D3">
              <w:rPr>
                <w:noProof/>
                <w:webHidden/>
              </w:rPr>
            </w:r>
            <w:r w:rsidR="003257D3">
              <w:rPr>
                <w:noProof/>
                <w:webHidden/>
              </w:rPr>
              <w:fldChar w:fldCharType="separate"/>
            </w:r>
            <w:r w:rsidR="0015415D">
              <w:rPr>
                <w:noProof/>
                <w:webHidden/>
              </w:rPr>
              <w:t>64</w:t>
            </w:r>
            <w:r w:rsidR="003257D3">
              <w:rPr>
                <w:noProof/>
                <w:webHidden/>
              </w:rPr>
              <w:fldChar w:fldCharType="end"/>
            </w:r>
          </w:hyperlink>
        </w:p>
        <w:p w14:paraId="6E0CBFBE" w14:textId="3F7843A2" w:rsidR="003257D3" w:rsidRDefault="00DB38E7">
          <w:pPr>
            <w:pStyle w:val="TOC1"/>
            <w:rPr>
              <w:rFonts w:asciiTheme="minorHAnsi" w:eastAsiaTheme="minorEastAsia" w:hAnsiTheme="minorHAnsi"/>
              <w:noProof/>
              <w:sz w:val="22"/>
              <w:lang w:val="en-ID" w:eastAsia="en-ID"/>
            </w:rPr>
          </w:pPr>
          <w:hyperlink w:anchor="_Toc60962702" w:history="1">
            <w:r w:rsidR="003257D3" w:rsidRPr="00137F08">
              <w:rPr>
                <w:rStyle w:val="Hyperlink"/>
                <w:noProof/>
                <w14:scene3d>
                  <w14:camera w14:prst="orthographicFront"/>
                  <w14:lightRig w14:rig="threePt" w14:dir="t">
                    <w14:rot w14:lat="0" w14:lon="0" w14:rev="0"/>
                  </w14:lightRig>
                </w14:scene3d>
              </w:rPr>
              <w:t>BAB V</w:t>
            </w:r>
            <w:r w:rsidR="003257D3" w:rsidRPr="00137F08">
              <w:rPr>
                <w:rStyle w:val="Hyperlink"/>
                <w:noProof/>
              </w:rPr>
              <w:t xml:space="preserve">  Hasil dan Pembahasan</w:t>
            </w:r>
            <w:r w:rsidR="003257D3">
              <w:rPr>
                <w:noProof/>
                <w:webHidden/>
              </w:rPr>
              <w:tab/>
            </w:r>
            <w:r w:rsidR="003257D3">
              <w:rPr>
                <w:noProof/>
                <w:webHidden/>
              </w:rPr>
              <w:fldChar w:fldCharType="begin"/>
            </w:r>
            <w:r w:rsidR="003257D3">
              <w:rPr>
                <w:noProof/>
                <w:webHidden/>
              </w:rPr>
              <w:instrText xml:space="preserve"> PAGEREF _Toc60962702 \h </w:instrText>
            </w:r>
            <w:r w:rsidR="003257D3">
              <w:rPr>
                <w:noProof/>
                <w:webHidden/>
              </w:rPr>
            </w:r>
            <w:r w:rsidR="003257D3">
              <w:rPr>
                <w:noProof/>
                <w:webHidden/>
              </w:rPr>
              <w:fldChar w:fldCharType="separate"/>
            </w:r>
            <w:r w:rsidR="0015415D">
              <w:rPr>
                <w:noProof/>
                <w:webHidden/>
              </w:rPr>
              <w:t>65</w:t>
            </w:r>
            <w:r w:rsidR="003257D3">
              <w:rPr>
                <w:noProof/>
                <w:webHidden/>
              </w:rPr>
              <w:fldChar w:fldCharType="end"/>
            </w:r>
          </w:hyperlink>
        </w:p>
        <w:p w14:paraId="7A24C84B" w14:textId="15789C49" w:rsidR="003257D3" w:rsidRDefault="00DB38E7">
          <w:pPr>
            <w:pStyle w:val="TOC2"/>
            <w:rPr>
              <w:rFonts w:asciiTheme="minorHAnsi" w:eastAsiaTheme="minorEastAsia" w:hAnsiTheme="minorHAnsi"/>
              <w:noProof/>
              <w:sz w:val="22"/>
              <w:lang w:val="en-ID" w:eastAsia="en-ID"/>
            </w:rPr>
          </w:pPr>
          <w:hyperlink w:anchor="_Toc60962703" w:history="1">
            <w:r w:rsidR="003257D3" w:rsidRPr="00137F08">
              <w:rPr>
                <w:rStyle w:val="Hyperlink"/>
                <w:noProof/>
                <w14:scene3d>
                  <w14:camera w14:prst="orthographicFront"/>
                  <w14:lightRig w14:rig="threePt" w14:dir="t">
                    <w14:rot w14:lat="0" w14:lon="0" w14:rev="0"/>
                  </w14:lightRig>
                </w14:scene3d>
              </w:rPr>
              <w:t>V.1.</w:t>
            </w:r>
            <w:r w:rsidR="003257D3" w:rsidRPr="00137F08">
              <w:rPr>
                <w:rStyle w:val="Hyperlink"/>
                <w:noProof/>
              </w:rPr>
              <w:t xml:space="preserve"> Pengujian KFDA dan SVM</w:t>
            </w:r>
            <w:r w:rsidR="003257D3">
              <w:rPr>
                <w:noProof/>
                <w:webHidden/>
              </w:rPr>
              <w:tab/>
            </w:r>
            <w:r w:rsidR="003257D3">
              <w:rPr>
                <w:noProof/>
                <w:webHidden/>
              </w:rPr>
              <w:fldChar w:fldCharType="begin"/>
            </w:r>
            <w:r w:rsidR="003257D3">
              <w:rPr>
                <w:noProof/>
                <w:webHidden/>
              </w:rPr>
              <w:instrText xml:space="preserve"> PAGEREF _Toc60962703 \h </w:instrText>
            </w:r>
            <w:r w:rsidR="003257D3">
              <w:rPr>
                <w:noProof/>
                <w:webHidden/>
              </w:rPr>
            </w:r>
            <w:r w:rsidR="003257D3">
              <w:rPr>
                <w:noProof/>
                <w:webHidden/>
              </w:rPr>
              <w:fldChar w:fldCharType="separate"/>
            </w:r>
            <w:r w:rsidR="0015415D">
              <w:rPr>
                <w:noProof/>
                <w:webHidden/>
              </w:rPr>
              <w:t>65</w:t>
            </w:r>
            <w:r w:rsidR="003257D3">
              <w:rPr>
                <w:noProof/>
                <w:webHidden/>
              </w:rPr>
              <w:fldChar w:fldCharType="end"/>
            </w:r>
          </w:hyperlink>
        </w:p>
        <w:p w14:paraId="7024D137" w14:textId="44014B75"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4" w:history="1">
            <w:r w:rsidR="003257D3" w:rsidRPr="00137F08">
              <w:rPr>
                <w:rStyle w:val="Hyperlink"/>
                <w:noProof/>
              </w:rPr>
              <w:t xml:space="preserve">V.1.1. Rangka kerja </w:t>
            </w:r>
            <w:r w:rsidR="003257D3" w:rsidRPr="00137F08">
              <w:rPr>
                <w:rStyle w:val="Hyperlink"/>
                <w:rFonts w:cs="Times New Roman"/>
                <w:iCs/>
                <w:noProof/>
              </w:rPr>
              <w:t>deteksi kesalahan</w:t>
            </w:r>
            <w:r w:rsidR="003257D3" w:rsidRPr="00137F08">
              <w:rPr>
                <w:rStyle w:val="Hyperlink"/>
                <w:noProof/>
              </w:rPr>
              <w:t xml:space="preserve"> menggunakan KFDA dan SVM</w:t>
            </w:r>
            <w:r w:rsidR="003257D3">
              <w:rPr>
                <w:noProof/>
                <w:webHidden/>
              </w:rPr>
              <w:tab/>
            </w:r>
            <w:r w:rsidR="003257D3">
              <w:rPr>
                <w:noProof/>
                <w:webHidden/>
              </w:rPr>
              <w:fldChar w:fldCharType="begin"/>
            </w:r>
            <w:r w:rsidR="003257D3">
              <w:rPr>
                <w:noProof/>
                <w:webHidden/>
              </w:rPr>
              <w:instrText xml:space="preserve"> PAGEREF _Toc60962704 \h </w:instrText>
            </w:r>
            <w:r w:rsidR="003257D3">
              <w:rPr>
                <w:noProof/>
                <w:webHidden/>
              </w:rPr>
            </w:r>
            <w:r w:rsidR="003257D3">
              <w:rPr>
                <w:noProof/>
                <w:webHidden/>
              </w:rPr>
              <w:fldChar w:fldCharType="separate"/>
            </w:r>
            <w:r w:rsidR="0015415D">
              <w:rPr>
                <w:noProof/>
                <w:webHidden/>
              </w:rPr>
              <w:t>65</w:t>
            </w:r>
            <w:r w:rsidR="003257D3">
              <w:rPr>
                <w:noProof/>
                <w:webHidden/>
              </w:rPr>
              <w:fldChar w:fldCharType="end"/>
            </w:r>
          </w:hyperlink>
        </w:p>
        <w:p w14:paraId="4F7B2171" w14:textId="4776EE9B" w:rsidR="003257D3" w:rsidRDefault="00DB38E7">
          <w:pPr>
            <w:pStyle w:val="TOC2"/>
            <w:rPr>
              <w:rFonts w:asciiTheme="minorHAnsi" w:eastAsiaTheme="minorEastAsia" w:hAnsiTheme="minorHAnsi"/>
              <w:noProof/>
              <w:sz w:val="22"/>
              <w:lang w:val="en-ID" w:eastAsia="en-ID"/>
            </w:rPr>
          </w:pPr>
          <w:hyperlink w:anchor="_Toc60962705" w:history="1">
            <w:r w:rsidR="003257D3" w:rsidRPr="00137F08">
              <w:rPr>
                <w:rStyle w:val="Hyperlink"/>
                <w:noProof/>
              </w:rPr>
              <w:t xml:space="preserve">V.1.2. Pengujian KFDA dan SVM untuk </w:t>
            </w:r>
            <w:r w:rsidR="003257D3" w:rsidRPr="00137F08">
              <w:rPr>
                <w:rStyle w:val="Hyperlink"/>
                <w:iCs/>
                <w:noProof/>
              </w:rPr>
              <w:t>deteksi kesalahan</w:t>
            </w:r>
            <w:r w:rsidR="003257D3">
              <w:rPr>
                <w:noProof/>
                <w:webHidden/>
              </w:rPr>
              <w:tab/>
            </w:r>
            <w:r w:rsidR="003257D3">
              <w:rPr>
                <w:noProof/>
                <w:webHidden/>
              </w:rPr>
              <w:fldChar w:fldCharType="begin"/>
            </w:r>
            <w:r w:rsidR="003257D3">
              <w:rPr>
                <w:noProof/>
                <w:webHidden/>
              </w:rPr>
              <w:instrText xml:space="preserve"> PAGEREF _Toc60962705 \h </w:instrText>
            </w:r>
            <w:r w:rsidR="003257D3">
              <w:rPr>
                <w:noProof/>
                <w:webHidden/>
              </w:rPr>
            </w:r>
            <w:r w:rsidR="003257D3">
              <w:rPr>
                <w:noProof/>
                <w:webHidden/>
              </w:rPr>
              <w:fldChar w:fldCharType="separate"/>
            </w:r>
            <w:r w:rsidR="0015415D">
              <w:rPr>
                <w:noProof/>
                <w:webHidden/>
              </w:rPr>
              <w:t>68</w:t>
            </w:r>
            <w:r w:rsidR="003257D3">
              <w:rPr>
                <w:noProof/>
                <w:webHidden/>
              </w:rPr>
              <w:fldChar w:fldCharType="end"/>
            </w:r>
          </w:hyperlink>
        </w:p>
        <w:p w14:paraId="41BECCA2" w14:textId="4C5406ED" w:rsidR="003257D3" w:rsidRDefault="00DB38E7">
          <w:pPr>
            <w:pStyle w:val="TOC2"/>
            <w:rPr>
              <w:rFonts w:asciiTheme="minorHAnsi" w:eastAsiaTheme="minorEastAsia" w:hAnsiTheme="minorHAnsi"/>
              <w:noProof/>
              <w:sz w:val="22"/>
              <w:lang w:val="en-ID" w:eastAsia="en-ID"/>
            </w:rPr>
          </w:pPr>
          <w:hyperlink w:anchor="_Toc60962706" w:history="1">
            <w:r w:rsidR="003257D3" w:rsidRPr="00137F08">
              <w:rPr>
                <w:rStyle w:val="Hyperlink"/>
                <w:noProof/>
                <w14:scene3d>
                  <w14:camera w14:prst="orthographicFront"/>
                  <w14:lightRig w14:rig="threePt" w14:dir="t">
                    <w14:rot w14:lat="0" w14:lon="0" w14:rev="0"/>
                  </w14:lightRig>
                </w14:scene3d>
              </w:rPr>
              <w:t>V.2.</w:t>
            </w:r>
            <w:r w:rsidR="003257D3" w:rsidRPr="00137F08">
              <w:rPr>
                <w:rStyle w:val="Hyperlink"/>
                <w:noProof/>
              </w:rPr>
              <w:t xml:space="preserve"> Perancangan Program </w:t>
            </w:r>
            <w:r w:rsidR="003257D3" w:rsidRPr="00137F08">
              <w:rPr>
                <w:rStyle w:val="Hyperlink"/>
                <w:iCs/>
                <w:noProof/>
              </w:rPr>
              <w:t>Deteksi Kesalahan</w:t>
            </w:r>
            <w:r w:rsidR="003257D3">
              <w:rPr>
                <w:noProof/>
                <w:webHidden/>
              </w:rPr>
              <w:tab/>
            </w:r>
            <w:r w:rsidR="003257D3">
              <w:rPr>
                <w:noProof/>
                <w:webHidden/>
              </w:rPr>
              <w:fldChar w:fldCharType="begin"/>
            </w:r>
            <w:r w:rsidR="003257D3">
              <w:rPr>
                <w:noProof/>
                <w:webHidden/>
              </w:rPr>
              <w:instrText xml:space="preserve"> PAGEREF _Toc60962706 \h </w:instrText>
            </w:r>
            <w:r w:rsidR="003257D3">
              <w:rPr>
                <w:noProof/>
                <w:webHidden/>
              </w:rPr>
            </w:r>
            <w:r w:rsidR="003257D3">
              <w:rPr>
                <w:noProof/>
                <w:webHidden/>
              </w:rPr>
              <w:fldChar w:fldCharType="separate"/>
            </w:r>
            <w:r w:rsidR="0015415D">
              <w:rPr>
                <w:noProof/>
                <w:webHidden/>
              </w:rPr>
              <w:t>71</w:t>
            </w:r>
            <w:r w:rsidR="003257D3">
              <w:rPr>
                <w:noProof/>
                <w:webHidden/>
              </w:rPr>
              <w:fldChar w:fldCharType="end"/>
            </w:r>
          </w:hyperlink>
        </w:p>
        <w:p w14:paraId="4FBD41DC" w14:textId="1A33A525"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7" w:history="1">
            <w:r w:rsidR="003257D3" w:rsidRPr="00137F08">
              <w:rPr>
                <w:rStyle w:val="Hyperlink"/>
                <w:noProof/>
              </w:rPr>
              <w:t xml:space="preserve">V.2.1. Pengujian Ukuran Referensi dan </w:t>
            </w:r>
            <w:r w:rsidR="003257D3" w:rsidRPr="00137F08">
              <w:rPr>
                <w:rStyle w:val="Hyperlink"/>
                <w:rFonts w:cs="Times New Roman"/>
                <w:noProof/>
              </w:rPr>
              <w:t>Penyangga</w:t>
            </w:r>
            <w:r w:rsidR="003257D3">
              <w:rPr>
                <w:noProof/>
                <w:webHidden/>
              </w:rPr>
              <w:tab/>
            </w:r>
            <w:r w:rsidR="003257D3">
              <w:rPr>
                <w:noProof/>
                <w:webHidden/>
              </w:rPr>
              <w:fldChar w:fldCharType="begin"/>
            </w:r>
            <w:r w:rsidR="003257D3">
              <w:rPr>
                <w:noProof/>
                <w:webHidden/>
              </w:rPr>
              <w:instrText xml:space="preserve"> PAGEREF _Toc60962707 \h </w:instrText>
            </w:r>
            <w:r w:rsidR="003257D3">
              <w:rPr>
                <w:noProof/>
                <w:webHidden/>
              </w:rPr>
            </w:r>
            <w:r w:rsidR="003257D3">
              <w:rPr>
                <w:noProof/>
                <w:webHidden/>
              </w:rPr>
              <w:fldChar w:fldCharType="separate"/>
            </w:r>
            <w:r w:rsidR="0015415D">
              <w:rPr>
                <w:noProof/>
                <w:webHidden/>
              </w:rPr>
              <w:t>71</w:t>
            </w:r>
            <w:r w:rsidR="003257D3">
              <w:rPr>
                <w:noProof/>
                <w:webHidden/>
              </w:rPr>
              <w:fldChar w:fldCharType="end"/>
            </w:r>
          </w:hyperlink>
        </w:p>
        <w:p w14:paraId="2A947B0D" w14:textId="78980B8B"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8" w:history="1">
            <w:r w:rsidR="003257D3" w:rsidRPr="00137F08">
              <w:rPr>
                <w:rStyle w:val="Hyperlink"/>
                <w:noProof/>
              </w:rPr>
              <w:t xml:space="preserve">V.2.2. Pengujian Metode </w:t>
            </w:r>
            <w:r w:rsidR="003257D3" w:rsidRPr="00137F08">
              <w:rPr>
                <w:rStyle w:val="Hyperlink"/>
                <w:rFonts w:cs="Times New Roman"/>
                <w:noProof/>
              </w:rPr>
              <w:t>Pengelompokan</w:t>
            </w:r>
            <w:r w:rsidR="003257D3">
              <w:rPr>
                <w:noProof/>
                <w:webHidden/>
              </w:rPr>
              <w:tab/>
            </w:r>
            <w:r w:rsidR="003257D3">
              <w:rPr>
                <w:noProof/>
                <w:webHidden/>
              </w:rPr>
              <w:fldChar w:fldCharType="begin"/>
            </w:r>
            <w:r w:rsidR="003257D3">
              <w:rPr>
                <w:noProof/>
                <w:webHidden/>
              </w:rPr>
              <w:instrText xml:space="preserve"> PAGEREF _Toc60962708 \h </w:instrText>
            </w:r>
            <w:r w:rsidR="003257D3">
              <w:rPr>
                <w:noProof/>
                <w:webHidden/>
              </w:rPr>
            </w:r>
            <w:r w:rsidR="003257D3">
              <w:rPr>
                <w:noProof/>
                <w:webHidden/>
              </w:rPr>
              <w:fldChar w:fldCharType="separate"/>
            </w:r>
            <w:r w:rsidR="0015415D">
              <w:rPr>
                <w:noProof/>
                <w:webHidden/>
              </w:rPr>
              <w:t>74</w:t>
            </w:r>
            <w:r w:rsidR="003257D3">
              <w:rPr>
                <w:noProof/>
                <w:webHidden/>
              </w:rPr>
              <w:fldChar w:fldCharType="end"/>
            </w:r>
          </w:hyperlink>
        </w:p>
        <w:p w14:paraId="1D416B4E" w14:textId="1EB73F3B" w:rsidR="003257D3" w:rsidRDefault="00DB38E7">
          <w:pPr>
            <w:pStyle w:val="TOC3"/>
            <w:tabs>
              <w:tab w:val="right" w:leader="dot" w:pos="7927"/>
            </w:tabs>
            <w:rPr>
              <w:rFonts w:asciiTheme="minorHAnsi" w:eastAsiaTheme="minorEastAsia" w:hAnsiTheme="minorHAnsi"/>
              <w:noProof/>
              <w:sz w:val="22"/>
              <w:lang w:val="en-ID" w:eastAsia="en-ID"/>
            </w:rPr>
          </w:pPr>
          <w:hyperlink w:anchor="_Toc60962709" w:history="1">
            <w:r w:rsidR="003257D3" w:rsidRPr="00137F08">
              <w:rPr>
                <w:rStyle w:val="Hyperlink"/>
                <w:noProof/>
              </w:rPr>
              <w:t xml:space="preserve">V.2.3. Pengujian </w:t>
            </w:r>
            <w:r w:rsidR="003257D3" w:rsidRPr="00137F08">
              <w:rPr>
                <w:rStyle w:val="Hyperlink"/>
                <w:iCs/>
                <w:noProof/>
              </w:rPr>
              <w:t>Pengelompokan</w:t>
            </w:r>
            <w:r w:rsidR="003257D3" w:rsidRPr="00137F08">
              <w:rPr>
                <w:rStyle w:val="Hyperlink"/>
                <w:noProof/>
              </w:rPr>
              <w:t xml:space="preserve"> K-Means</w:t>
            </w:r>
            <w:r w:rsidR="003257D3">
              <w:rPr>
                <w:noProof/>
                <w:webHidden/>
              </w:rPr>
              <w:tab/>
            </w:r>
            <w:r w:rsidR="003257D3">
              <w:rPr>
                <w:noProof/>
                <w:webHidden/>
              </w:rPr>
              <w:fldChar w:fldCharType="begin"/>
            </w:r>
            <w:r w:rsidR="003257D3">
              <w:rPr>
                <w:noProof/>
                <w:webHidden/>
              </w:rPr>
              <w:instrText xml:space="preserve"> PAGEREF _Toc60962709 \h </w:instrText>
            </w:r>
            <w:r w:rsidR="003257D3">
              <w:rPr>
                <w:noProof/>
                <w:webHidden/>
              </w:rPr>
            </w:r>
            <w:r w:rsidR="003257D3">
              <w:rPr>
                <w:noProof/>
                <w:webHidden/>
              </w:rPr>
              <w:fldChar w:fldCharType="separate"/>
            </w:r>
            <w:r w:rsidR="0015415D">
              <w:rPr>
                <w:noProof/>
                <w:webHidden/>
              </w:rPr>
              <w:t>79</w:t>
            </w:r>
            <w:r w:rsidR="003257D3">
              <w:rPr>
                <w:noProof/>
                <w:webHidden/>
              </w:rPr>
              <w:fldChar w:fldCharType="end"/>
            </w:r>
          </w:hyperlink>
        </w:p>
        <w:p w14:paraId="71BE510C" w14:textId="0E18C75A" w:rsidR="003257D3" w:rsidRDefault="00DB38E7">
          <w:pPr>
            <w:pStyle w:val="TOC2"/>
            <w:rPr>
              <w:rFonts w:asciiTheme="minorHAnsi" w:eastAsiaTheme="minorEastAsia" w:hAnsiTheme="minorHAnsi"/>
              <w:noProof/>
              <w:sz w:val="22"/>
              <w:lang w:val="en-ID" w:eastAsia="en-ID"/>
            </w:rPr>
          </w:pPr>
          <w:hyperlink w:anchor="_Toc60962710" w:history="1">
            <w:r w:rsidR="003257D3" w:rsidRPr="00137F08">
              <w:rPr>
                <w:rStyle w:val="Hyperlink"/>
                <w:noProof/>
                <w14:scene3d>
                  <w14:camera w14:prst="orthographicFront"/>
                  <w14:lightRig w14:rig="threePt" w14:dir="t">
                    <w14:rot w14:lat="0" w14:lon="0" w14:rev="0"/>
                  </w14:lightRig>
                </w14:scene3d>
              </w:rPr>
              <w:t>V.3.</w:t>
            </w:r>
            <w:r w:rsidR="003257D3" w:rsidRPr="00137F08">
              <w:rPr>
                <w:rStyle w:val="Hyperlink"/>
                <w:noProof/>
              </w:rPr>
              <w:t xml:space="preserve"> Pembangunan Program</w:t>
            </w:r>
            <w:r w:rsidR="003257D3">
              <w:rPr>
                <w:noProof/>
                <w:webHidden/>
              </w:rPr>
              <w:tab/>
            </w:r>
            <w:r w:rsidR="003257D3">
              <w:rPr>
                <w:noProof/>
                <w:webHidden/>
              </w:rPr>
              <w:fldChar w:fldCharType="begin"/>
            </w:r>
            <w:r w:rsidR="003257D3">
              <w:rPr>
                <w:noProof/>
                <w:webHidden/>
              </w:rPr>
              <w:instrText xml:space="preserve"> PAGEREF _Toc60962710 \h </w:instrText>
            </w:r>
            <w:r w:rsidR="003257D3">
              <w:rPr>
                <w:noProof/>
                <w:webHidden/>
              </w:rPr>
            </w:r>
            <w:r w:rsidR="003257D3">
              <w:rPr>
                <w:noProof/>
                <w:webHidden/>
              </w:rPr>
              <w:fldChar w:fldCharType="separate"/>
            </w:r>
            <w:r w:rsidR="0015415D">
              <w:rPr>
                <w:noProof/>
                <w:webHidden/>
              </w:rPr>
              <w:t>84</w:t>
            </w:r>
            <w:r w:rsidR="003257D3">
              <w:rPr>
                <w:noProof/>
                <w:webHidden/>
              </w:rPr>
              <w:fldChar w:fldCharType="end"/>
            </w:r>
          </w:hyperlink>
        </w:p>
        <w:p w14:paraId="2D381EAA" w14:textId="2E54FECB" w:rsidR="003257D3" w:rsidRDefault="00DB38E7">
          <w:pPr>
            <w:pStyle w:val="TOC3"/>
            <w:tabs>
              <w:tab w:val="right" w:leader="dot" w:pos="7927"/>
            </w:tabs>
            <w:rPr>
              <w:rFonts w:asciiTheme="minorHAnsi" w:eastAsiaTheme="minorEastAsia" w:hAnsiTheme="minorHAnsi"/>
              <w:noProof/>
              <w:sz w:val="22"/>
              <w:lang w:val="en-ID" w:eastAsia="en-ID"/>
            </w:rPr>
          </w:pPr>
          <w:hyperlink w:anchor="_Toc60962711" w:history="1">
            <w:r w:rsidR="003257D3" w:rsidRPr="00137F08">
              <w:rPr>
                <w:rStyle w:val="Hyperlink"/>
                <w:noProof/>
              </w:rPr>
              <w:t>V.3.1. Tahapan Program</w:t>
            </w:r>
            <w:r w:rsidR="003257D3">
              <w:rPr>
                <w:noProof/>
                <w:webHidden/>
              </w:rPr>
              <w:tab/>
            </w:r>
            <w:r w:rsidR="003257D3">
              <w:rPr>
                <w:noProof/>
                <w:webHidden/>
              </w:rPr>
              <w:fldChar w:fldCharType="begin"/>
            </w:r>
            <w:r w:rsidR="003257D3">
              <w:rPr>
                <w:noProof/>
                <w:webHidden/>
              </w:rPr>
              <w:instrText xml:space="preserve"> PAGEREF _Toc60962711 \h </w:instrText>
            </w:r>
            <w:r w:rsidR="003257D3">
              <w:rPr>
                <w:noProof/>
                <w:webHidden/>
              </w:rPr>
            </w:r>
            <w:r w:rsidR="003257D3">
              <w:rPr>
                <w:noProof/>
                <w:webHidden/>
              </w:rPr>
              <w:fldChar w:fldCharType="separate"/>
            </w:r>
            <w:r w:rsidR="0015415D">
              <w:rPr>
                <w:noProof/>
                <w:webHidden/>
              </w:rPr>
              <w:t>84</w:t>
            </w:r>
            <w:r w:rsidR="003257D3">
              <w:rPr>
                <w:noProof/>
                <w:webHidden/>
              </w:rPr>
              <w:fldChar w:fldCharType="end"/>
            </w:r>
          </w:hyperlink>
        </w:p>
        <w:p w14:paraId="5CFD2969" w14:textId="0580AC04" w:rsidR="003257D3" w:rsidRDefault="00DB38E7">
          <w:pPr>
            <w:pStyle w:val="TOC2"/>
            <w:rPr>
              <w:rFonts w:asciiTheme="minorHAnsi" w:eastAsiaTheme="minorEastAsia" w:hAnsiTheme="minorHAnsi"/>
              <w:noProof/>
              <w:sz w:val="22"/>
              <w:lang w:val="en-ID" w:eastAsia="en-ID"/>
            </w:rPr>
          </w:pPr>
          <w:hyperlink w:anchor="_Toc60962712" w:history="1">
            <w:r w:rsidR="003257D3" w:rsidRPr="00137F08">
              <w:rPr>
                <w:rStyle w:val="Hyperlink"/>
                <w:noProof/>
                <w14:scene3d>
                  <w14:camera w14:prst="orthographicFront"/>
                  <w14:lightRig w14:rig="threePt" w14:dir="t">
                    <w14:rot w14:lat="0" w14:lon="0" w14:rev="0"/>
                  </w14:lightRig>
                </w14:scene3d>
              </w:rPr>
              <w:t>V.4.</w:t>
            </w:r>
            <w:r w:rsidR="003257D3" w:rsidRPr="00137F08">
              <w:rPr>
                <w:rStyle w:val="Hyperlink"/>
                <w:noProof/>
              </w:rPr>
              <w:t xml:space="preserve"> Pengujian Program Menggunakan Data Validasi</w:t>
            </w:r>
            <w:r w:rsidR="003257D3">
              <w:rPr>
                <w:noProof/>
                <w:webHidden/>
              </w:rPr>
              <w:tab/>
            </w:r>
            <w:r w:rsidR="003257D3">
              <w:rPr>
                <w:noProof/>
                <w:webHidden/>
              </w:rPr>
              <w:fldChar w:fldCharType="begin"/>
            </w:r>
            <w:r w:rsidR="003257D3">
              <w:rPr>
                <w:noProof/>
                <w:webHidden/>
              </w:rPr>
              <w:instrText xml:space="preserve"> PAGEREF _Toc60962712 \h </w:instrText>
            </w:r>
            <w:r w:rsidR="003257D3">
              <w:rPr>
                <w:noProof/>
                <w:webHidden/>
              </w:rPr>
            </w:r>
            <w:r w:rsidR="003257D3">
              <w:rPr>
                <w:noProof/>
                <w:webHidden/>
              </w:rPr>
              <w:fldChar w:fldCharType="separate"/>
            </w:r>
            <w:r w:rsidR="0015415D">
              <w:rPr>
                <w:noProof/>
                <w:webHidden/>
              </w:rPr>
              <w:t>95</w:t>
            </w:r>
            <w:r w:rsidR="003257D3">
              <w:rPr>
                <w:noProof/>
                <w:webHidden/>
              </w:rPr>
              <w:fldChar w:fldCharType="end"/>
            </w:r>
          </w:hyperlink>
        </w:p>
        <w:p w14:paraId="772A902F" w14:textId="0EE29208" w:rsidR="003257D3" w:rsidRDefault="00DB38E7">
          <w:pPr>
            <w:pStyle w:val="TOC1"/>
            <w:rPr>
              <w:rFonts w:asciiTheme="minorHAnsi" w:eastAsiaTheme="minorEastAsia" w:hAnsiTheme="minorHAnsi"/>
              <w:noProof/>
              <w:sz w:val="22"/>
              <w:lang w:val="en-ID" w:eastAsia="en-ID"/>
            </w:rPr>
          </w:pPr>
          <w:hyperlink w:anchor="_Toc60962713" w:history="1">
            <w:r w:rsidR="003257D3" w:rsidRPr="00137F08">
              <w:rPr>
                <w:rStyle w:val="Hyperlink"/>
                <w:rFonts w:cs="Times New Roman"/>
                <w:noProof/>
                <w14:scene3d>
                  <w14:camera w14:prst="orthographicFront"/>
                  <w14:lightRig w14:rig="threePt" w14:dir="t">
                    <w14:rot w14:lat="0" w14:lon="0" w14:rev="0"/>
                  </w14:lightRig>
                </w14:scene3d>
              </w:rPr>
              <w:t>BAB VI</w:t>
            </w:r>
            <w:r w:rsidR="003257D3" w:rsidRPr="00137F08">
              <w:rPr>
                <w:rStyle w:val="Hyperlink"/>
                <w:rFonts w:cs="Times New Roman"/>
                <w:noProof/>
              </w:rPr>
              <w:t xml:space="preserve"> KESIMPULAN DAN SARAN</w:t>
            </w:r>
            <w:r w:rsidR="003257D3">
              <w:rPr>
                <w:noProof/>
                <w:webHidden/>
              </w:rPr>
              <w:tab/>
            </w:r>
            <w:r w:rsidR="003257D3">
              <w:rPr>
                <w:noProof/>
                <w:webHidden/>
              </w:rPr>
              <w:fldChar w:fldCharType="begin"/>
            </w:r>
            <w:r w:rsidR="003257D3">
              <w:rPr>
                <w:noProof/>
                <w:webHidden/>
              </w:rPr>
              <w:instrText xml:space="preserve"> PAGEREF _Toc60962713 \h </w:instrText>
            </w:r>
            <w:r w:rsidR="003257D3">
              <w:rPr>
                <w:noProof/>
                <w:webHidden/>
              </w:rPr>
            </w:r>
            <w:r w:rsidR="003257D3">
              <w:rPr>
                <w:noProof/>
                <w:webHidden/>
              </w:rPr>
              <w:fldChar w:fldCharType="separate"/>
            </w:r>
            <w:r w:rsidR="0015415D">
              <w:rPr>
                <w:noProof/>
                <w:webHidden/>
              </w:rPr>
              <w:t>99</w:t>
            </w:r>
            <w:r w:rsidR="003257D3">
              <w:rPr>
                <w:noProof/>
                <w:webHidden/>
              </w:rPr>
              <w:fldChar w:fldCharType="end"/>
            </w:r>
          </w:hyperlink>
        </w:p>
        <w:p w14:paraId="36EA629F" w14:textId="62AFF4A2" w:rsidR="003257D3" w:rsidRDefault="00DB38E7">
          <w:pPr>
            <w:pStyle w:val="TOC2"/>
            <w:rPr>
              <w:rFonts w:asciiTheme="minorHAnsi" w:eastAsiaTheme="minorEastAsia" w:hAnsiTheme="minorHAnsi"/>
              <w:noProof/>
              <w:sz w:val="22"/>
              <w:lang w:val="en-ID" w:eastAsia="en-ID"/>
            </w:rPr>
          </w:pPr>
          <w:hyperlink w:anchor="_Toc60962714" w:history="1">
            <w:r w:rsidR="003257D3" w:rsidRPr="00137F08">
              <w:rPr>
                <w:rStyle w:val="Hyperlink"/>
                <w:rFonts w:cs="Times New Roman"/>
                <w:noProof/>
                <w14:scene3d>
                  <w14:camera w14:prst="orthographicFront"/>
                  <w14:lightRig w14:rig="threePt" w14:dir="t">
                    <w14:rot w14:lat="0" w14:lon="0" w14:rev="0"/>
                  </w14:lightRig>
                </w14:scene3d>
              </w:rPr>
              <w:t>VI.1.</w:t>
            </w:r>
            <w:r w:rsidR="003257D3" w:rsidRPr="00137F08">
              <w:rPr>
                <w:rStyle w:val="Hyperlink"/>
                <w:rFonts w:cs="Times New Roman"/>
                <w:noProof/>
              </w:rPr>
              <w:t xml:space="preserve"> Kesimpulan</w:t>
            </w:r>
            <w:r w:rsidR="003257D3">
              <w:rPr>
                <w:noProof/>
                <w:webHidden/>
              </w:rPr>
              <w:tab/>
            </w:r>
            <w:r w:rsidR="003257D3">
              <w:rPr>
                <w:noProof/>
                <w:webHidden/>
              </w:rPr>
              <w:fldChar w:fldCharType="begin"/>
            </w:r>
            <w:r w:rsidR="003257D3">
              <w:rPr>
                <w:noProof/>
                <w:webHidden/>
              </w:rPr>
              <w:instrText xml:space="preserve"> PAGEREF _Toc60962714 \h </w:instrText>
            </w:r>
            <w:r w:rsidR="003257D3">
              <w:rPr>
                <w:noProof/>
                <w:webHidden/>
              </w:rPr>
            </w:r>
            <w:r w:rsidR="003257D3">
              <w:rPr>
                <w:noProof/>
                <w:webHidden/>
              </w:rPr>
              <w:fldChar w:fldCharType="separate"/>
            </w:r>
            <w:r w:rsidR="0015415D">
              <w:rPr>
                <w:noProof/>
                <w:webHidden/>
              </w:rPr>
              <w:t>99</w:t>
            </w:r>
            <w:r w:rsidR="003257D3">
              <w:rPr>
                <w:noProof/>
                <w:webHidden/>
              </w:rPr>
              <w:fldChar w:fldCharType="end"/>
            </w:r>
          </w:hyperlink>
        </w:p>
        <w:p w14:paraId="58D637DD" w14:textId="6E2C583D" w:rsidR="003257D3" w:rsidRDefault="00DB38E7">
          <w:pPr>
            <w:pStyle w:val="TOC2"/>
            <w:rPr>
              <w:rFonts w:asciiTheme="minorHAnsi" w:eastAsiaTheme="minorEastAsia" w:hAnsiTheme="minorHAnsi"/>
              <w:noProof/>
              <w:sz w:val="22"/>
              <w:lang w:val="en-ID" w:eastAsia="en-ID"/>
            </w:rPr>
          </w:pPr>
          <w:hyperlink w:anchor="_Toc60962715" w:history="1">
            <w:r w:rsidR="003257D3" w:rsidRPr="00137F08">
              <w:rPr>
                <w:rStyle w:val="Hyperlink"/>
                <w:rFonts w:cs="Times New Roman"/>
                <w:noProof/>
                <w14:scene3d>
                  <w14:camera w14:prst="orthographicFront"/>
                  <w14:lightRig w14:rig="threePt" w14:dir="t">
                    <w14:rot w14:lat="0" w14:lon="0" w14:rev="0"/>
                  </w14:lightRig>
                </w14:scene3d>
              </w:rPr>
              <w:t>VI.2.</w:t>
            </w:r>
            <w:r w:rsidR="003257D3" w:rsidRPr="00137F08">
              <w:rPr>
                <w:rStyle w:val="Hyperlink"/>
                <w:rFonts w:cs="Times New Roman"/>
                <w:noProof/>
              </w:rPr>
              <w:t xml:space="preserve"> Saran</w:t>
            </w:r>
            <w:r w:rsidR="003257D3">
              <w:rPr>
                <w:noProof/>
                <w:webHidden/>
              </w:rPr>
              <w:tab/>
            </w:r>
            <w:r w:rsidR="003257D3">
              <w:rPr>
                <w:noProof/>
                <w:webHidden/>
              </w:rPr>
              <w:fldChar w:fldCharType="begin"/>
            </w:r>
            <w:r w:rsidR="003257D3">
              <w:rPr>
                <w:noProof/>
                <w:webHidden/>
              </w:rPr>
              <w:instrText xml:space="preserve"> PAGEREF _Toc60962715 \h </w:instrText>
            </w:r>
            <w:r w:rsidR="003257D3">
              <w:rPr>
                <w:noProof/>
                <w:webHidden/>
              </w:rPr>
            </w:r>
            <w:r w:rsidR="003257D3">
              <w:rPr>
                <w:noProof/>
                <w:webHidden/>
              </w:rPr>
              <w:fldChar w:fldCharType="separate"/>
            </w:r>
            <w:r w:rsidR="0015415D">
              <w:rPr>
                <w:noProof/>
                <w:webHidden/>
              </w:rPr>
              <w:t>100</w:t>
            </w:r>
            <w:r w:rsidR="003257D3">
              <w:rPr>
                <w:noProof/>
                <w:webHidden/>
              </w:rPr>
              <w:fldChar w:fldCharType="end"/>
            </w:r>
          </w:hyperlink>
        </w:p>
        <w:p w14:paraId="2D2A0BC7" w14:textId="2163AC3E" w:rsidR="003257D3" w:rsidRDefault="00DB38E7">
          <w:pPr>
            <w:pStyle w:val="TOC1"/>
            <w:rPr>
              <w:rFonts w:asciiTheme="minorHAnsi" w:eastAsiaTheme="minorEastAsia" w:hAnsiTheme="minorHAnsi"/>
              <w:noProof/>
              <w:sz w:val="22"/>
              <w:lang w:val="en-ID" w:eastAsia="en-ID"/>
            </w:rPr>
          </w:pPr>
          <w:hyperlink w:anchor="_Toc60962716" w:history="1">
            <w:r w:rsidR="003257D3" w:rsidRPr="00137F08">
              <w:rPr>
                <w:rStyle w:val="Hyperlink"/>
                <w:rFonts w:cs="Times New Roman"/>
                <w:noProof/>
              </w:rPr>
              <w:t>DAFTAR PUSTAKA</w:t>
            </w:r>
            <w:r w:rsidR="003257D3">
              <w:rPr>
                <w:noProof/>
                <w:webHidden/>
              </w:rPr>
              <w:tab/>
            </w:r>
            <w:r w:rsidR="003257D3">
              <w:rPr>
                <w:noProof/>
                <w:webHidden/>
              </w:rPr>
              <w:fldChar w:fldCharType="begin"/>
            </w:r>
            <w:r w:rsidR="003257D3">
              <w:rPr>
                <w:noProof/>
                <w:webHidden/>
              </w:rPr>
              <w:instrText xml:space="preserve"> PAGEREF _Toc60962716 \h </w:instrText>
            </w:r>
            <w:r w:rsidR="003257D3">
              <w:rPr>
                <w:noProof/>
                <w:webHidden/>
              </w:rPr>
            </w:r>
            <w:r w:rsidR="003257D3">
              <w:rPr>
                <w:noProof/>
                <w:webHidden/>
              </w:rPr>
              <w:fldChar w:fldCharType="separate"/>
            </w:r>
            <w:r w:rsidR="0015415D">
              <w:rPr>
                <w:noProof/>
                <w:webHidden/>
              </w:rPr>
              <w:t>101</w:t>
            </w:r>
            <w:r w:rsidR="003257D3">
              <w:rPr>
                <w:noProof/>
                <w:webHidden/>
              </w:rPr>
              <w:fldChar w:fldCharType="end"/>
            </w:r>
          </w:hyperlink>
        </w:p>
        <w:p w14:paraId="411299C0" w14:textId="5788FD55" w:rsidR="003257D3" w:rsidRDefault="00DB38E7">
          <w:pPr>
            <w:pStyle w:val="TOC1"/>
            <w:rPr>
              <w:rFonts w:asciiTheme="minorHAnsi" w:eastAsiaTheme="minorEastAsia" w:hAnsiTheme="minorHAnsi"/>
              <w:noProof/>
              <w:sz w:val="22"/>
              <w:lang w:val="en-ID" w:eastAsia="en-ID"/>
            </w:rPr>
          </w:pPr>
          <w:hyperlink w:anchor="_Toc60962717" w:history="1">
            <w:r w:rsidR="003257D3" w:rsidRPr="00137F08">
              <w:rPr>
                <w:rStyle w:val="Hyperlink"/>
                <w:noProof/>
              </w:rPr>
              <w:t>LAMPIRAN</w:t>
            </w:r>
            <w:r w:rsidR="003257D3">
              <w:rPr>
                <w:noProof/>
                <w:webHidden/>
              </w:rPr>
              <w:tab/>
            </w:r>
            <w:r w:rsidR="003257D3">
              <w:rPr>
                <w:noProof/>
                <w:webHidden/>
              </w:rPr>
              <w:fldChar w:fldCharType="begin"/>
            </w:r>
            <w:r w:rsidR="003257D3">
              <w:rPr>
                <w:noProof/>
                <w:webHidden/>
              </w:rPr>
              <w:instrText xml:space="preserve"> PAGEREF _Toc60962717 \h </w:instrText>
            </w:r>
            <w:r w:rsidR="003257D3">
              <w:rPr>
                <w:noProof/>
                <w:webHidden/>
              </w:rPr>
            </w:r>
            <w:r w:rsidR="003257D3">
              <w:rPr>
                <w:noProof/>
                <w:webHidden/>
              </w:rPr>
              <w:fldChar w:fldCharType="separate"/>
            </w:r>
            <w:r w:rsidR="0015415D">
              <w:rPr>
                <w:noProof/>
                <w:webHidden/>
              </w:rPr>
              <w:t>104</w:t>
            </w:r>
            <w:r w:rsidR="003257D3">
              <w:rPr>
                <w:noProof/>
                <w:webHidden/>
              </w:rPr>
              <w:fldChar w:fldCharType="end"/>
            </w:r>
          </w:hyperlink>
        </w:p>
        <w:p w14:paraId="33D31864" w14:textId="01A12708"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4" w:name="_Toc60962673"/>
      <w:r w:rsidRPr="00944E0B">
        <w:rPr>
          <w:rFonts w:cs="Times New Roman"/>
          <w:color w:val="FFFFFF" w:themeColor="background1"/>
          <w:sz w:val="10"/>
        </w:rPr>
        <w:lastRenderedPageBreak/>
        <w:t>DAFTAR TABEL</w:t>
      </w:r>
      <w:bookmarkEnd w:id="4"/>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2BE309F9"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15415D">
          <w:rPr>
            <w:noProof/>
            <w:webHidden/>
          </w:rPr>
          <w:t>52</w:t>
        </w:r>
        <w:r w:rsidR="003257D3">
          <w:rPr>
            <w:noProof/>
            <w:webHidden/>
          </w:rPr>
          <w:fldChar w:fldCharType="end"/>
        </w:r>
      </w:hyperlink>
    </w:p>
    <w:p w14:paraId="49E99F27" w14:textId="35E245E6"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15415D">
          <w:rPr>
            <w:noProof/>
            <w:webHidden/>
          </w:rPr>
          <w:t>52</w:t>
        </w:r>
        <w:r w:rsidR="003257D3">
          <w:rPr>
            <w:noProof/>
            <w:webHidden/>
          </w:rPr>
          <w:fldChar w:fldCharType="end"/>
        </w:r>
      </w:hyperlink>
    </w:p>
    <w:p w14:paraId="228B6BCB" w14:textId="558D09A6"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15415D">
          <w:rPr>
            <w:noProof/>
            <w:webHidden/>
          </w:rPr>
          <w:t>57</w:t>
        </w:r>
        <w:r w:rsidR="003257D3">
          <w:rPr>
            <w:noProof/>
            <w:webHidden/>
          </w:rPr>
          <w:fldChar w:fldCharType="end"/>
        </w:r>
      </w:hyperlink>
    </w:p>
    <w:p w14:paraId="59B30F4E" w14:textId="1786F4CB"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15415D">
          <w:rPr>
            <w:noProof/>
            <w:webHidden/>
          </w:rPr>
          <w:t>58</w:t>
        </w:r>
        <w:r w:rsidR="003257D3">
          <w:rPr>
            <w:noProof/>
            <w:webHidden/>
          </w:rPr>
          <w:fldChar w:fldCharType="end"/>
        </w:r>
      </w:hyperlink>
    </w:p>
    <w:p w14:paraId="455F04E4" w14:textId="07761341"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15415D">
          <w:rPr>
            <w:noProof/>
            <w:webHidden/>
          </w:rPr>
          <w:t>61</w:t>
        </w:r>
        <w:r w:rsidR="003257D3">
          <w:rPr>
            <w:noProof/>
            <w:webHidden/>
          </w:rPr>
          <w:fldChar w:fldCharType="end"/>
        </w:r>
      </w:hyperlink>
    </w:p>
    <w:p w14:paraId="694B8BB2" w14:textId="7B09E3EA"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15415D">
          <w:rPr>
            <w:noProof/>
            <w:webHidden/>
          </w:rPr>
          <w:t>70</w:t>
        </w:r>
        <w:r w:rsidR="003257D3">
          <w:rPr>
            <w:noProof/>
            <w:webHidden/>
          </w:rPr>
          <w:fldChar w:fldCharType="end"/>
        </w:r>
      </w:hyperlink>
    </w:p>
    <w:p w14:paraId="123B28F3" w14:textId="5FC7CFAE"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15415D">
          <w:rPr>
            <w:noProof/>
            <w:webHidden/>
          </w:rPr>
          <w:t>70</w:t>
        </w:r>
        <w:r w:rsidR="003257D3">
          <w:rPr>
            <w:noProof/>
            <w:webHidden/>
          </w:rPr>
          <w:fldChar w:fldCharType="end"/>
        </w:r>
      </w:hyperlink>
    </w:p>
    <w:p w14:paraId="029E9A5E" w14:textId="696B7501"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15415D">
          <w:rPr>
            <w:noProof/>
            <w:webHidden/>
          </w:rPr>
          <w:t>93</w:t>
        </w:r>
        <w:r w:rsidR="003257D3">
          <w:rPr>
            <w:noProof/>
            <w:webHidden/>
          </w:rPr>
          <w:fldChar w:fldCharType="end"/>
        </w:r>
      </w:hyperlink>
    </w:p>
    <w:p w14:paraId="1994C272" w14:textId="43BB4BFC" w:rsidR="003257D3" w:rsidRDefault="00DB38E7"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15415D">
          <w:rPr>
            <w:noProof/>
            <w:webHidden/>
          </w:rPr>
          <w:t>93</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5" w:name="_Toc60962674"/>
      <w:r w:rsidRPr="00302E0A">
        <w:rPr>
          <w:rFonts w:cs="Times New Roman"/>
        </w:rPr>
        <w:lastRenderedPageBreak/>
        <w:t>DAFTAR GAMBAR</w:t>
      </w:r>
      <w:bookmarkEnd w:id="5"/>
    </w:p>
    <w:p w14:paraId="55CE8672" w14:textId="77777777" w:rsidR="00302E0A" w:rsidRPr="00302E0A" w:rsidRDefault="00302E0A" w:rsidP="00302E0A"/>
    <w:p w14:paraId="7BAE2BD3" w14:textId="678D46E7"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15415D">
          <w:rPr>
            <w:noProof/>
            <w:webHidden/>
          </w:rPr>
          <w:t>23</w:t>
        </w:r>
        <w:r w:rsidR="003257D3">
          <w:rPr>
            <w:noProof/>
            <w:webHidden/>
          </w:rPr>
          <w:fldChar w:fldCharType="end"/>
        </w:r>
      </w:hyperlink>
    </w:p>
    <w:p w14:paraId="63D426B3" w14:textId="61633352"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15415D">
          <w:rPr>
            <w:noProof/>
            <w:webHidden/>
          </w:rPr>
          <w:t>32</w:t>
        </w:r>
        <w:r w:rsidR="003257D3">
          <w:rPr>
            <w:noProof/>
            <w:webHidden/>
          </w:rPr>
          <w:fldChar w:fldCharType="end"/>
        </w:r>
      </w:hyperlink>
    </w:p>
    <w:p w14:paraId="5CDD9457" w14:textId="70CBBF98"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15415D">
          <w:rPr>
            <w:noProof/>
            <w:webHidden/>
          </w:rPr>
          <w:t>37</w:t>
        </w:r>
        <w:r w:rsidR="003257D3">
          <w:rPr>
            <w:noProof/>
            <w:webHidden/>
          </w:rPr>
          <w:fldChar w:fldCharType="end"/>
        </w:r>
      </w:hyperlink>
    </w:p>
    <w:p w14:paraId="3B90BC5A" w14:textId="431B28FC" w:rsidR="003257D3" w:rsidRDefault="00DB38E7">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15415D">
          <w:rPr>
            <w:noProof/>
            <w:webHidden/>
          </w:rPr>
          <w:t>38</w:t>
        </w:r>
        <w:r w:rsidR="003257D3">
          <w:rPr>
            <w:noProof/>
            <w:webHidden/>
          </w:rPr>
          <w:fldChar w:fldCharType="end"/>
        </w:r>
      </w:hyperlink>
    </w:p>
    <w:p w14:paraId="3A968E01" w14:textId="14DDB62F" w:rsidR="003257D3" w:rsidRDefault="00DB38E7">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15415D">
          <w:rPr>
            <w:noProof/>
            <w:webHidden/>
          </w:rPr>
          <w:t>55</w:t>
        </w:r>
        <w:r w:rsidR="003257D3">
          <w:rPr>
            <w:noProof/>
            <w:webHidden/>
          </w:rPr>
          <w:fldChar w:fldCharType="end"/>
        </w:r>
      </w:hyperlink>
    </w:p>
    <w:p w14:paraId="3CD296E1" w14:textId="3AA64263" w:rsidR="003257D3" w:rsidRDefault="00DB38E7">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15415D">
          <w:rPr>
            <w:noProof/>
            <w:webHidden/>
          </w:rPr>
          <w:t>59</w:t>
        </w:r>
        <w:r w:rsidR="003257D3">
          <w:rPr>
            <w:noProof/>
            <w:webHidden/>
          </w:rPr>
          <w:fldChar w:fldCharType="end"/>
        </w:r>
      </w:hyperlink>
    </w:p>
    <w:p w14:paraId="75F2F965" w14:textId="18D43CE2" w:rsidR="003257D3" w:rsidRDefault="00DB38E7">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15415D">
          <w:rPr>
            <w:noProof/>
            <w:webHidden/>
          </w:rPr>
          <w:t>66</w:t>
        </w:r>
        <w:r w:rsidR="003257D3">
          <w:rPr>
            <w:noProof/>
            <w:webHidden/>
          </w:rPr>
          <w:fldChar w:fldCharType="end"/>
        </w:r>
      </w:hyperlink>
    </w:p>
    <w:p w14:paraId="055698B9" w14:textId="5826A111" w:rsidR="003257D3" w:rsidRDefault="00DB38E7">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15415D">
          <w:rPr>
            <w:noProof/>
            <w:webHidden/>
          </w:rPr>
          <w:t>69</w:t>
        </w:r>
        <w:r w:rsidR="003257D3">
          <w:rPr>
            <w:noProof/>
            <w:webHidden/>
          </w:rPr>
          <w:fldChar w:fldCharType="end"/>
        </w:r>
      </w:hyperlink>
    </w:p>
    <w:p w14:paraId="662D9C97" w14:textId="12348B0D"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15415D">
          <w:rPr>
            <w:noProof/>
            <w:webHidden/>
          </w:rPr>
          <w:t>72</w:t>
        </w:r>
        <w:r w:rsidR="003257D3">
          <w:rPr>
            <w:noProof/>
            <w:webHidden/>
          </w:rPr>
          <w:fldChar w:fldCharType="end"/>
        </w:r>
      </w:hyperlink>
    </w:p>
    <w:p w14:paraId="7EDD2D36" w14:textId="69382CAF"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15415D">
          <w:rPr>
            <w:noProof/>
            <w:webHidden/>
          </w:rPr>
          <w:t>72</w:t>
        </w:r>
        <w:r w:rsidR="003257D3">
          <w:rPr>
            <w:noProof/>
            <w:webHidden/>
          </w:rPr>
          <w:fldChar w:fldCharType="end"/>
        </w:r>
      </w:hyperlink>
    </w:p>
    <w:p w14:paraId="061C6117" w14:textId="3446072A" w:rsidR="003257D3" w:rsidRDefault="00DB38E7">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15415D">
          <w:rPr>
            <w:noProof/>
            <w:webHidden/>
          </w:rPr>
          <w:t>72</w:t>
        </w:r>
        <w:r w:rsidR="003257D3">
          <w:rPr>
            <w:noProof/>
            <w:webHidden/>
          </w:rPr>
          <w:fldChar w:fldCharType="end"/>
        </w:r>
      </w:hyperlink>
    </w:p>
    <w:p w14:paraId="09C55533" w14:textId="3E986D0A" w:rsidR="003257D3" w:rsidRDefault="00DB38E7">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15415D">
          <w:rPr>
            <w:noProof/>
            <w:webHidden/>
          </w:rPr>
          <w:t>72</w:t>
        </w:r>
        <w:r w:rsidR="003257D3">
          <w:rPr>
            <w:noProof/>
            <w:webHidden/>
          </w:rPr>
          <w:fldChar w:fldCharType="end"/>
        </w:r>
      </w:hyperlink>
    </w:p>
    <w:p w14:paraId="72622E96" w14:textId="12D150B3" w:rsidR="003257D3" w:rsidRDefault="00DB38E7">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15415D">
          <w:rPr>
            <w:noProof/>
            <w:webHidden/>
          </w:rPr>
          <w:t>72</w:t>
        </w:r>
        <w:r w:rsidR="003257D3">
          <w:rPr>
            <w:noProof/>
            <w:webHidden/>
          </w:rPr>
          <w:fldChar w:fldCharType="end"/>
        </w:r>
      </w:hyperlink>
    </w:p>
    <w:p w14:paraId="3BA21F03" w14:textId="563793FB" w:rsidR="003257D3" w:rsidRDefault="00DB38E7">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15415D">
          <w:rPr>
            <w:noProof/>
            <w:webHidden/>
          </w:rPr>
          <w:t>81</w:t>
        </w:r>
        <w:r w:rsidR="003257D3">
          <w:rPr>
            <w:noProof/>
            <w:webHidden/>
          </w:rPr>
          <w:fldChar w:fldCharType="end"/>
        </w:r>
      </w:hyperlink>
    </w:p>
    <w:p w14:paraId="558C8CEE" w14:textId="61952513" w:rsidR="003257D3" w:rsidRDefault="00DB38E7">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15415D">
          <w:rPr>
            <w:noProof/>
            <w:webHidden/>
          </w:rPr>
          <w:t>81</w:t>
        </w:r>
        <w:r w:rsidR="003257D3">
          <w:rPr>
            <w:noProof/>
            <w:webHidden/>
          </w:rPr>
          <w:fldChar w:fldCharType="end"/>
        </w:r>
      </w:hyperlink>
    </w:p>
    <w:p w14:paraId="0C07744F" w14:textId="1D6B76E4" w:rsidR="003257D3" w:rsidRDefault="00DB38E7">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15415D">
          <w:rPr>
            <w:noProof/>
            <w:webHidden/>
          </w:rPr>
          <w:t>81</w:t>
        </w:r>
        <w:r w:rsidR="003257D3">
          <w:rPr>
            <w:noProof/>
            <w:webHidden/>
          </w:rPr>
          <w:fldChar w:fldCharType="end"/>
        </w:r>
      </w:hyperlink>
    </w:p>
    <w:p w14:paraId="1505B91E" w14:textId="6C0C116D" w:rsidR="003257D3" w:rsidRDefault="00DB38E7">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15415D">
          <w:rPr>
            <w:noProof/>
            <w:webHidden/>
          </w:rPr>
          <w:t>81</w:t>
        </w:r>
        <w:r w:rsidR="003257D3">
          <w:rPr>
            <w:noProof/>
            <w:webHidden/>
          </w:rPr>
          <w:fldChar w:fldCharType="end"/>
        </w:r>
      </w:hyperlink>
    </w:p>
    <w:p w14:paraId="179B7324" w14:textId="38251616" w:rsidR="003257D3" w:rsidRDefault="00DB38E7">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15415D">
          <w:rPr>
            <w:noProof/>
            <w:webHidden/>
          </w:rPr>
          <w:t>82</w:t>
        </w:r>
        <w:r w:rsidR="003257D3">
          <w:rPr>
            <w:noProof/>
            <w:webHidden/>
          </w:rPr>
          <w:fldChar w:fldCharType="end"/>
        </w:r>
      </w:hyperlink>
    </w:p>
    <w:p w14:paraId="419CEB3E" w14:textId="34382752" w:rsidR="003257D3" w:rsidRDefault="00DB38E7">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15415D">
          <w:rPr>
            <w:noProof/>
            <w:webHidden/>
          </w:rPr>
          <w:t>86</w:t>
        </w:r>
        <w:r w:rsidR="003257D3">
          <w:rPr>
            <w:noProof/>
            <w:webHidden/>
          </w:rPr>
          <w:fldChar w:fldCharType="end"/>
        </w:r>
      </w:hyperlink>
    </w:p>
    <w:p w14:paraId="3BF98815" w14:textId="3C51BF8D" w:rsidR="003257D3" w:rsidRDefault="00DB38E7">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15415D">
          <w:rPr>
            <w:noProof/>
            <w:webHidden/>
          </w:rPr>
          <w:t>88</w:t>
        </w:r>
        <w:r w:rsidR="003257D3">
          <w:rPr>
            <w:noProof/>
            <w:webHidden/>
          </w:rPr>
          <w:fldChar w:fldCharType="end"/>
        </w:r>
      </w:hyperlink>
    </w:p>
    <w:p w14:paraId="6EE6704F" w14:textId="39489892"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15415D">
          <w:rPr>
            <w:noProof/>
            <w:webHidden/>
          </w:rPr>
          <w:t>90</w:t>
        </w:r>
        <w:r w:rsidR="003257D3">
          <w:rPr>
            <w:noProof/>
            <w:webHidden/>
          </w:rPr>
          <w:fldChar w:fldCharType="end"/>
        </w:r>
      </w:hyperlink>
    </w:p>
    <w:p w14:paraId="196F6902" w14:textId="1815799F"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15415D">
          <w:rPr>
            <w:noProof/>
            <w:webHidden/>
          </w:rPr>
          <w:t>90</w:t>
        </w:r>
        <w:r w:rsidR="003257D3">
          <w:rPr>
            <w:noProof/>
            <w:webHidden/>
          </w:rPr>
          <w:fldChar w:fldCharType="end"/>
        </w:r>
      </w:hyperlink>
    </w:p>
    <w:p w14:paraId="621C3130" w14:textId="6E6AB842"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15415D">
          <w:rPr>
            <w:noProof/>
            <w:webHidden/>
          </w:rPr>
          <w:t>90</w:t>
        </w:r>
        <w:r w:rsidR="003257D3">
          <w:rPr>
            <w:noProof/>
            <w:webHidden/>
          </w:rPr>
          <w:fldChar w:fldCharType="end"/>
        </w:r>
      </w:hyperlink>
    </w:p>
    <w:p w14:paraId="6E97F8DE" w14:textId="1C187FE0"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15415D">
          <w:rPr>
            <w:noProof/>
            <w:webHidden/>
          </w:rPr>
          <w:t>90</w:t>
        </w:r>
        <w:r w:rsidR="003257D3">
          <w:rPr>
            <w:noProof/>
            <w:webHidden/>
          </w:rPr>
          <w:fldChar w:fldCharType="end"/>
        </w:r>
      </w:hyperlink>
    </w:p>
    <w:p w14:paraId="57335535" w14:textId="3F328672"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15415D">
          <w:rPr>
            <w:noProof/>
            <w:webHidden/>
          </w:rPr>
          <w:t>91</w:t>
        </w:r>
        <w:r w:rsidR="003257D3">
          <w:rPr>
            <w:noProof/>
            <w:webHidden/>
          </w:rPr>
          <w:fldChar w:fldCharType="end"/>
        </w:r>
      </w:hyperlink>
    </w:p>
    <w:p w14:paraId="6758B622" w14:textId="4AEFE4F5"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15415D">
          <w:rPr>
            <w:noProof/>
            <w:webHidden/>
          </w:rPr>
          <w:t>92</w:t>
        </w:r>
        <w:r w:rsidR="003257D3">
          <w:rPr>
            <w:noProof/>
            <w:webHidden/>
          </w:rPr>
          <w:fldChar w:fldCharType="end"/>
        </w:r>
      </w:hyperlink>
    </w:p>
    <w:p w14:paraId="5150150F" w14:textId="683361FF"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15415D">
          <w:rPr>
            <w:noProof/>
            <w:webHidden/>
          </w:rPr>
          <w:t>92</w:t>
        </w:r>
        <w:r w:rsidR="003257D3">
          <w:rPr>
            <w:noProof/>
            <w:webHidden/>
          </w:rPr>
          <w:fldChar w:fldCharType="end"/>
        </w:r>
      </w:hyperlink>
    </w:p>
    <w:p w14:paraId="0844D112" w14:textId="32A36917"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15415D">
          <w:rPr>
            <w:noProof/>
            <w:webHidden/>
          </w:rPr>
          <w:t>92</w:t>
        </w:r>
        <w:r w:rsidR="003257D3">
          <w:rPr>
            <w:noProof/>
            <w:webHidden/>
          </w:rPr>
          <w:fldChar w:fldCharType="end"/>
        </w:r>
      </w:hyperlink>
    </w:p>
    <w:p w14:paraId="5315533D" w14:textId="1A2890AF"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15415D">
          <w:rPr>
            <w:noProof/>
            <w:webHidden/>
          </w:rPr>
          <w:t>94</w:t>
        </w:r>
        <w:r w:rsidR="003257D3">
          <w:rPr>
            <w:noProof/>
            <w:webHidden/>
          </w:rPr>
          <w:fldChar w:fldCharType="end"/>
        </w:r>
      </w:hyperlink>
    </w:p>
    <w:p w14:paraId="742731BC" w14:textId="2AE8F4A3"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15415D">
          <w:rPr>
            <w:noProof/>
            <w:webHidden/>
          </w:rPr>
          <w:t>94</w:t>
        </w:r>
        <w:r w:rsidR="003257D3">
          <w:rPr>
            <w:noProof/>
            <w:webHidden/>
          </w:rPr>
          <w:fldChar w:fldCharType="end"/>
        </w:r>
      </w:hyperlink>
    </w:p>
    <w:p w14:paraId="1EABECB0" w14:textId="39350980"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15415D">
          <w:rPr>
            <w:noProof/>
            <w:webHidden/>
          </w:rPr>
          <w:t>95</w:t>
        </w:r>
        <w:r w:rsidR="003257D3">
          <w:rPr>
            <w:noProof/>
            <w:webHidden/>
          </w:rPr>
          <w:fldChar w:fldCharType="end"/>
        </w:r>
      </w:hyperlink>
    </w:p>
    <w:p w14:paraId="44A3EB49" w14:textId="7EE86347"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15415D">
          <w:rPr>
            <w:noProof/>
            <w:webHidden/>
          </w:rPr>
          <w:t>95</w:t>
        </w:r>
        <w:r w:rsidR="003257D3">
          <w:rPr>
            <w:noProof/>
            <w:webHidden/>
          </w:rPr>
          <w:fldChar w:fldCharType="end"/>
        </w:r>
      </w:hyperlink>
    </w:p>
    <w:p w14:paraId="5F863712" w14:textId="045D5EDB" w:rsidR="003257D3" w:rsidRDefault="00DB38E7">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15415D">
          <w:rPr>
            <w:noProof/>
            <w:webHidden/>
          </w:rPr>
          <w:t>96</w:t>
        </w:r>
        <w:r w:rsidR="003257D3">
          <w:rPr>
            <w:noProof/>
            <w:webHidden/>
          </w:rPr>
          <w:fldChar w:fldCharType="end"/>
        </w:r>
      </w:hyperlink>
    </w:p>
    <w:p w14:paraId="3AFB886D" w14:textId="3CB38B4B"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15415D">
          <w:rPr>
            <w:noProof/>
            <w:webHidden/>
          </w:rPr>
          <w:t>97</w:t>
        </w:r>
        <w:r w:rsidR="003257D3">
          <w:rPr>
            <w:noProof/>
            <w:webHidden/>
          </w:rPr>
          <w:fldChar w:fldCharType="end"/>
        </w:r>
      </w:hyperlink>
    </w:p>
    <w:p w14:paraId="5EADA419" w14:textId="6F1CDAD4" w:rsidR="003257D3" w:rsidRDefault="00DB38E7">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15415D">
          <w:rPr>
            <w:noProof/>
            <w:webHidden/>
          </w:rPr>
          <w:t>97</w:t>
        </w:r>
        <w:r w:rsidR="003257D3">
          <w:rPr>
            <w:noProof/>
            <w:webHidden/>
          </w:rPr>
          <w:fldChar w:fldCharType="end"/>
        </w:r>
      </w:hyperlink>
    </w:p>
    <w:p w14:paraId="467D3F81" w14:textId="4F7AD92A" w:rsidR="003257D3" w:rsidRDefault="00DB38E7">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15415D">
          <w:rPr>
            <w:noProof/>
            <w:webHidden/>
          </w:rPr>
          <w:t>98</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6" w:name="_Toc60962675"/>
      <w:r w:rsidRPr="00956C45">
        <w:rPr>
          <w:rFonts w:cs="Times New Roman"/>
          <w:sz w:val="28"/>
          <w:szCs w:val="28"/>
        </w:rPr>
        <w:lastRenderedPageBreak/>
        <w:t>DAFTAR LAMBANG DAN SINGKATAN</w:t>
      </w:r>
      <w:bookmarkEnd w:id="6"/>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DB38E7"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DB38E7"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DB38E7"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r w:rsidRPr="00944E0B">
        <w:rPr>
          <w:rFonts w:cs="Times New Roman"/>
          <w:color w:val="FF0000"/>
        </w:rPr>
        <w:t>Diajukan kepada Departemen Teknik Nuklir dan Teknik Fisika Fakultas Teknik 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Sarjana Program Studi Teknik Nuklir</w:t>
      </w:r>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7" w:name="_Hlk490571024"/>
      <w:r w:rsidRPr="00944E0B">
        <w:rPr>
          <w:rFonts w:cs="Times New Roman"/>
          <w:color w:val="FF0000"/>
        </w:rPr>
        <w:t xml:space="preserve"> </w:t>
      </w:r>
      <w:bookmarkEnd w:id="7"/>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8"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8"/>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9" w:name="_Toc60962676"/>
      <w:r w:rsidRPr="00EE2A49">
        <w:rPr>
          <w:rFonts w:cs="Times New Roman"/>
          <w:color w:val="FFFFFF" w:themeColor="background1"/>
          <w:szCs w:val="24"/>
        </w:rPr>
        <w:lastRenderedPageBreak/>
        <w:t>ABSTRACT</w:t>
      </w:r>
      <w:bookmarkEnd w:id="9"/>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Departement of Nuclear Engineering and Engineering Physics 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0"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0"/>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1" w:name="_Hlk60090951"/>
      <w:r w:rsidRPr="00EC045B">
        <w:rPr>
          <w:rFonts w:cs="Times New Roman"/>
        </w:rPr>
        <w:t xml:space="preserve">fault detection, support vector machines, </w:t>
      </w:r>
      <w:r w:rsidR="00F94BC3" w:rsidRPr="00EC045B">
        <w:rPr>
          <w:rFonts w:cs="Times New Roman"/>
        </w:rPr>
        <w:t>semi-supervised learning, on-the-fly learning</w:t>
      </w:r>
      <w:bookmarkEnd w:id="11"/>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60962677"/>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60962678"/>
      <w:r w:rsidRPr="00944E0B">
        <w:rPr>
          <w:rFonts w:cs="Times New Roman"/>
        </w:rPr>
        <w:t>Latar Belakang</w:t>
      </w:r>
      <w:bookmarkEnd w:id="13"/>
    </w:p>
    <w:p w14:paraId="6431C593" w14:textId="4022C567" w:rsidR="00AE3406" w:rsidRPr="00944E0B" w:rsidRDefault="00363AA7" w:rsidP="007A72B8">
      <w:pPr>
        <w:spacing w:after="0" w:line="360" w:lineRule="auto"/>
        <w:ind w:firstLine="567"/>
        <w:rPr>
          <w:rFonts w:cs="Times New Roman"/>
          <w:szCs w:val="24"/>
          <w:lang w:val="en-GB"/>
        </w:rPr>
      </w:pPr>
      <w:r w:rsidRPr="00944E0B">
        <w:rPr>
          <w:rFonts w:cs="Times New Roman"/>
          <w:szCs w:val="24"/>
        </w:rPr>
        <w:tab/>
      </w:r>
      <w:bookmarkStart w:id="14" w:name="_Hlk59539844"/>
      <w:r w:rsidRPr="00944E0B">
        <w:rPr>
          <w:rFonts w:cs="Times New Roman"/>
          <w:szCs w:val="24"/>
          <w:lang w:val="en-GB"/>
        </w:rPr>
        <w:t>Pada pabrik yang modern, terjadi berbagai proses untuk menghasilkan barang jadi dengan kualitas tertentu menggunakan bantuan mesin berupa kumpulan sensor dan aktuator. Sensor, kontroler, aktuator bekerja sama untuk menghasilkan produk dengan kualitas dan kuantitas yang sudah ditentukan sebelumnya</w:t>
      </w:r>
      <w:r w:rsidR="00AD4A14">
        <w:rPr>
          <w:rFonts w:cs="Times New Roman"/>
          <w:szCs w:val="24"/>
          <w:lang w:val="en-GB"/>
        </w:rPr>
        <w:t>. S</w:t>
      </w:r>
      <w:r w:rsidRPr="00944E0B">
        <w:rPr>
          <w:rFonts w:cs="Times New Roman"/>
          <w:szCs w:val="24"/>
          <w:lang w:val="en-GB"/>
        </w:rPr>
        <w:t xml:space="preserve">ensor </w:t>
      </w:r>
      <w:r w:rsidR="00AD4A14">
        <w:rPr>
          <w:rFonts w:cs="Times New Roman"/>
          <w:szCs w:val="24"/>
          <w:lang w:val="en-GB"/>
        </w:rPr>
        <w:t xml:space="preserve">akan </w:t>
      </w:r>
      <w:r w:rsidRPr="00944E0B">
        <w:rPr>
          <w:rFonts w:cs="Times New Roman"/>
          <w:szCs w:val="24"/>
          <w:lang w:val="en-GB"/>
        </w:rPr>
        <w:t xml:space="preserve">memperhatikan nilai – nilai dari kondisi bahan lalu mengirimkan sinyal kepada </w:t>
      </w:r>
      <w:r w:rsidR="00AD4A14">
        <w:rPr>
          <w:rFonts w:cs="Times New Roman"/>
          <w:szCs w:val="24"/>
          <w:lang w:val="en-GB"/>
        </w:rPr>
        <w:t xml:space="preserve">controller </w:t>
      </w:r>
      <w:r w:rsidR="00AD4A14" w:rsidRPr="00944E0B">
        <w:rPr>
          <w:rFonts w:cs="Times New Roman"/>
          <w:szCs w:val="24"/>
          <w:lang w:val="en-GB"/>
        </w:rPr>
        <w:t xml:space="preserve">kemudian </w:t>
      </w:r>
      <w:r w:rsidR="00AD4A14">
        <w:rPr>
          <w:rFonts w:cs="Times New Roman"/>
          <w:iCs/>
          <w:szCs w:val="24"/>
          <w:lang w:val="en-GB"/>
        </w:rPr>
        <w:t>kontroler</w:t>
      </w:r>
      <w:r w:rsidRPr="00944E0B">
        <w:rPr>
          <w:rFonts w:cs="Times New Roman"/>
          <w:szCs w:val="24"/>
          <w:lang w:val="en-GB"/>
        </w:rPr>
        <w:t xml:space="preserve"> mengirimkan perintah ke </w:t>
      </w:r>
      <w:r w:rsidR="009E1E1F">
        <w:rPr>
          <w:rFonts w:cs="Times New Roman"/>
          <w:szCs w:val="24"/>
          <w:lang w:val="en-GB"/>
        </w:rPr>
        <w:t>ak</w:t>
      </w:r>
      <w:r w:rsidR="009E1E1F" w:rsidRPr="009E1E1F">
        <w:rPr>
          <w:rFonts w:cs="Times New Roman"/>
          <w:szCs w:val="24"/>
          <w:lang w:val="en-GB"/>
        </w:rPr>
        <w:t>tuator</w:t>
      </w:r>
      <w:r w:rsidRPr="00944E0B">
        <w:rPr>
          <w:rFonts w:cs="Times New Roman"/>
          <w:szCs w:val="24"/>
          <w:lang w:val="en-GB"/>
        </w:rPr>
        <w:t xml:space="preserve"> untuk mengolah produk berdasarkan nilai – nilai kondisi bahan. Variabel proses kemudian disimpan di dalam database tiap satuan waktu tertentu.</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 namun terjadinya kesalahan pada proses dapat mengancam kedua hal tersebut. Kesalahan didefinisikan sebagai perilaku abnormal pada proses yang berhubungan dengan kegagalan mesin, kelelahan mesin, atau gangguan eksrim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007E7315">
        <w:rPr>
          <w:rFonts w:cs="Times New Roman"/>
          <w:iCs/>
          <w:szCs w:val="24"/>
          <w:lang w:val="en-GB"/>
        </w:rPr>
        <w:t>Kesalahan</w:t>
      </w:r>
      <w:r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357BAF">
        <w:rPr>
          <w:rFonts w:cs="Times New Roman"/>
          <w:szCs w:val="24"/>
          <w:lang w:val="en-GB"/>
        </w:rPr>
        <w:t xml:space="preserve"> </w:t>
      </w:r>
      <w:r w:rsidRPr="00944E0B">
        <w:rPr>
          <w:rFonts w:cs="Times New Roman"/>
          <w:szCs w:val="24"/>
          <w:lang w:val="en-GB"/>
        </w:rPr>
        <w:t>peralatan yang besar, serta dapat membahayakan keselamatan operator. 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pabrik yang kompleks dapat </w:t>
      </w:r>
      <w:r w:rsidR="007E7315">
        <w:rPr>
          <w:rFonts w:cs="Times New Roman"/>
          <w:szCs w:val="24"/>
          <w:lang w:val="en-GB"/>
        </w:rPr>
        <w:t>dideteksi</w:t>
      </w:r>
      <w:r w:rsidRPr="00944E0B">
        <w:rPr>
          <w:rFonts w:cs="Times New Roman"/>
          <w:szCs w:val="24"/>
          <w:lang w:val="en-GB"/>
        </w:rPr>
        <w:t xml:space="preserve"> sedini mungkin. </w:t>
      </w:r>
    </w:p>
    <w:p w14:paraId="09675DCB" w14:textId="3E78DB56" w:rsidR="00AE3406" w:rsidRPr="00944E0B" w:rsidRDefault="00363AA7">
      <w:pPr>
        <w:spacing w:after="0" w:line="360" w:lineRule="auto"/>
        <w:rPr>
          <w:rFonts w:cs="Times New Roman"/>
          <w:szCs w:val="24"/>
          <w:lang w:val="en-GB"/>
        </w:rPr>
      </w:pPr>
      <w:r w:rsidRPr="00944E0B">
        <w:rPr>
          <w:rFonts w:cs="Times New Roman"/>
          <w:szCs w:val="24"/>
          <w:lang w:val="en-GB"/>
        </w:rPr>
        <w:tab/>
        <w:t xml:space="preserve">Berdasarkan </w:t>
      </w:r>
      <w:r w:rsidR="00BA7638">
        <w:rPr>
          <w:rFonts w:cs="Times New Roman"/>
          <w:szCs w:val="24"/>
          <w:lang w:val="en-GB"/>
        </w:rPr>
        <w:t>data</w:t>
      </w:r>
      <w:r w:rsidRPr="00944E0B">
        <w:rPr>
          <w:rFonts w:cs="Times New Roman"/>
          <w:szCs w:val="24"/>
          <w:lang w:val="en-GB"/>
        </w:rPr>
        <w:t xml:space="preserve"> yang telah dikumpulkan, </w:t>
      </w:r>
      <w:r w:rsidR="007E7315">
        <w:rPr>
          <w:rFonts w:cs="Times New Roman"/>
          <w:iCs/>
          <w:szCs w:val="24"/>
          <w:lang w:val="en-GB"/>
        </w:rPr>
        <w:t>deteksi kesalahan</w:t>
      </w:r>
      <w:r w:rsidRPr="00944E0B">
        <w:rPr>
          <w:rFonts w:cs="Times New Roman"/>
          <w:szCs w:val="24"/>
          <w:lang w:val="en-GB"/>
        </w:rPr>
        <w:t xml:space="preserve"> berbasis data historis (</w:t>
      </w:r>
      <w:r w:rsidRPr="009E1E1F">
        <w:rPr>
          <w:rFonts w:cs="Times New Roman"/>
          <w:i/>
          <w:szCs w:val="24"/>
          <w:lang w:val="en-GB"/>
        </w:rPr>
        <w:t>data-driven</w:t>
      </w:r>
      <w:r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r w:rsidRPr="00944E0B">
        <w:rPr>
          <w:rFonts w:cs="Times New Roman"/>
          <w:szCs w:val="24"/>
          <w:lang w:val="en-GB"/>
        </w:rPr>
        <w:t xml:space="preserve">bekerja dengan cara mempelajari database yang dimiliki pabrik sehingga kemudian dapat mengklasifikasi data – data baru dari pabrik tersebut. Kesulitan </w:t>
      </w:r>
      <w:r w:rsidR="007E7315">
        <w:rPr>
          <w:rFonts w:cs="Times New Roman"/>
          <w:iCs/>
          <w:szCs w:val="24"/>
          <w:lang w:val="en-GB"/>
        </w:rPr>
        <w:t>deteksi kesalahan</w:t>
      </w:r>
      <w:r w:rsidR="007E7315" w:rsidRPr="00944E0B">
        <w:rPr>
          <w:rFonts w:cs="Times New Roman"/>
          <w:szCs w:val="24"/>
          <w:lang w:val="en-GB"/>
        </w:rPr>
        <w:t xml:space="preserve"> </w:t>
      </w:r>
      <w:r w:rsidRPr="00944E0B">
        <w:rPr>
          <w:rFonts w:cs="Times New Roman"/>
          <w:szCs w:val="24"/>
          <w:lang w:val="en-GB"/>
        </w:rPr>
        <w:t xml:space="preserve">pada pabrik diakibatkan oleh jumlah variabel proses dan karakteristik data, semakin banyak variabel proses yang terlibat, maka proses </w:t>
      </w:r>
      <w:r w:rsidR="007E7315">
        <w:rPr>
          <w:rFonts w:cs="Times New Roman"/>
          <w:iCs/>
          <w:szCs w:val="24"/>
          <w:lang w:val="en-GB"/>
        </w:rPr>
        <w:lastRenderedPageBreak/>
        <w:t>deteksi kesalahan</w:t>
      </w:r>
      <w:r w:rsidR="007E7315" w:rsidRPr="00944E0B">
        <w:rPr>
          <w:rFonts w:cs="Times New Roman"/>
          <w:szCs w:val="24"/>
          <w:lang w:val="en-GB"/>
        </w:rPr>
        <w:t xml:space="preserve"> </w:t>
      </w:r>
      <w:r w:rsidRPr="00944E0B">
        <w:rPr>
          <w:rFonts w:cs="Times New Roman"/>
          <w:szCs w:val="24"/>
          <w:lang w:val="en-GB"/>
        </w:rPr>
        <w:t>membutuhkan waktu semakin banyak</w:t>
      </w:r>
      <w:r w:rsidR="002F3B9F">
        <w:rPr>
          <w:rFonts w:cs="Times New Roman"/>
          <w:szCs w:val="24"/>
          <w:lang w:val="en-GB"/>
        </w:rPr>
        <w:t xml:space="preserve">, </w:t>
      </w:r>
      <w:r w:rsidRPr="00944E0B">
        <w:rPr>
          <w:rFonts w:cs="Times New Roman"/>
          <w:szCs w:val="24"/>
          <w:lang w:val="en-GB"/>
        </w:rPr>
        <w:t xml:space="preserve">sehingga digunakan </w:t>
      </w:r>
      <w:r w:rsidR="00283688" w:rsidRPr="00283688">
        <w:rPr>
          <w:rFonts w:cs="Times New Roman"/>
          <w:iCs/>
          <w:szCs w:val="24"/>
          <w:lang w:val="en-GB"/>
        </w:rPr>
        <w:t>pembelajaran mesin</w:t>
      </w:r>
      <w:r w:rsidR="00283688" w:rsidRPr="00283688">
        <w:rPr>
          <w:rFonts w:cs="Times New Roman"/>
          <w:i/>
          <w:szCs w:val="24"/>
          <w:lang w:val="en-GB"/>
        </w:rPr>
        <w:t xml:space="preserve"> </w:t>
      </w:r>
      <w:r w:rsidRPr="00944E0B">
        <w:rPr>
          <w:rFonts w:cs="Times New Roman"/>
          <w:szCs w:val="24"/>
          <w:lang w:val="en-GB"/>
        </w:rPr>
        <w:t xml:space="preserve">karena dapat mengolah data dengan cepat dan akurat meskipun dengan jumlah variabel proses yang besar.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Meskipun SVM hanya akurat untuk data yang bersifat </w:t>
      </w:r>
      <w:r w:rsidR="00BA7638" w:rsidRPr="00944E0B">
        <w:rPr>
          <w:rFonts w:cs="Times New Roman"/>
          <w:szCs w:val="24"/>
          <w:lang w:val="en-GB"/>
        </w:rPr>
        <w:t>dapat dipisahkan secara linier</w:t>
      </w:r>
      <w:r w:rsidRPr="00944E0B">
        <w:rPr>
          <w:rFonts w:cs="Times New Roman"/>
          <w:szCs w:val="24"/>
          <w:lang w:val="en-GB"/>
        </w:rPr>
        <w:t xml:space="preserve">, data dari pabrik yang bersifat </w:t>
      </w:r>
      <w:r w:rsidR="00BA7638">
        <w:rPr>
          <w:rFonts w:cs="Times New Roman"/>
          <w:iCs/>
          <w:szCs w:val="24"/>
          <w:lang w:val="en-GB"/>
        </w:rPr>
        <w:t>tidak</w:t>
      </w:r>
      <w:r w:rsidR="00BA7638" w:rsidRPr="00BA7638">
        <w:rPr>
          <w:rFonts w:cs="Times New Roman"/>
          <w:szCs w:val="24"/>
          <w:lang w:val="en-GB"/>
        </w:rPr>
        <w:t xml:space="preserve"> </w:t>
      </w:r>
      <w:r w:rsidR="00BA7638" w:rsidRPr="00944E0B">
        <w:rPr>
          <w:rFonts w:cs="Times New Roman"/>
          <w:szCs w:val="24"/>
          <w:lang w:val="en-GB"/>
        </w:rPr>
        <w:t xml:space="preserve">dapat dipisahkan secara linier </w:t>
      </w:r>
      <w:r w:rsidRPr="00944E0B">
        <w:rPr>
          <w:rFonts w:cs="Times New Roman"/>
          <w:szCs w:val="24"/>
          <w:lang w:val="en-GB"/>
        </w:rPr>
        <w:t xml:space="preserve">dapat diolah terlebih dahulu menggunakan metode </w:t>
      </w:r>
      <w:r w:rsidR="005567CB">
        <w:rPr>
          <w:rFonts w:cs="Times New Roman"/>
          <w:szCs w:val="24"/>
          <w:lang w:val="en-GB"/>
        </w:rPr>
        <w:t xml:space="preserve">ekstraksi fitur </w:t>
      </w:r>
      <w:r w:rsidRPr="00944E0B">
        <w:rPr>
          <w:rFonts w:cs="Times New Roman"/>
          <w:szCs w:val="24"/>
          <w:lang w:val="en-GB"/>
        </w:rPr>
        <w:t xml:space="preserve">kemudian diklasifikasikan menggunakan SVM.  Dengan mempelajari kelas dari masing – masing data, </w:t>
      </w:r>
      <w:r w:rsidR="005567CB">
        <w:rPr>
          <w:iCs/>
        </w:rPr>
        <w:t>ekstraksi fitur</w:t>
      </w:r>
      <w:r w:rsidR="005567CB" w:rsidRPr="00944E0B">
        <w:rPr>
          <w:rFonts w:cs="Times New Roman"/>
          <w:szCs w:val="24"/>
          <w:lang w:val="en-GB"/>
        </w:rPr>
        <w:t xml:space="preserve"> </w:t>
      </w:r>
      <w:r w:rsidRPr="00944E0B">
        <w:rPr>
          <w:rFonts w:cs="Times New Roman"/>
          <w:szCs w:val="24"/>
          <w:lang w:val="en-GB"/>
        </w:rPr>
        <w:t xml:space="preserve">berfungsi untuk mencari proyeksi data </w:t>
      </w:r>
      <w:r w:rsidR="00AD4A14">
        <w:rPr>
          <w:rFonts w:cs="Times New Roman"/>
          <w:szCs w:val="24"/>
          <w:lang w:val="en-GB"/>
        </w:rPr>
        <w:t>sehingga</w:t>
      </w:r>
      <w:r w:rsidRPr="00944E0B">
        <w:rPr>
          <w:rFonts w:cs="Times New Roman"/>
          <w:szCs w:val="24"/>
          <w:lang w:val="en-GB"/>
        </w:rPr>
        <w:t xml:space="preserve"> data menjadi </w:t>
      </w:r>
      <w:r w:rsidR="00BA7638" w:rsidRPr="00944E0B">
        <w:rPr>
          <w:rFonts w:cs="Times New Roman"/>
          <w:szCs w:val="24"/>
          <w:lang w:val="en-GB"/>
        </w:rPr>
        <w:t>dapat dipisahkan secara linier</w:t>
      </w:r>
      <w:r w:rsidRPr="00944E0B">
        <w:rPr>
          <w:rFonts w:cs="Times New Roman"/>
          <w:szCs w:val="24"/>
          <w:lang w:val="en-GB"/>
        </w:rPr>
        <w:t>, sehingga kemudian dapat diklasifikasikan menggunakan metode klasifikasi.</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dalam usaha untuk mempertahankan dan meningkatkan kualitas produknya, perlu melakukan pengawasan yang ketat terhadap proses yang berjalan di dalam pabrik. </w:t>
      </w:r>
      <w:r w:rsidR="007E7315">
        <w:rPr>
          <w:rFonts w:cs="Times New Roman"/>
          <w:iCs/>
          <w:szCs w:val="24"/>
          <w:lang w:val="en-GB"/>
        </w:rPr>
        <w:t>Kesalahan</w:t>
      </w:r>
      <w:r w:rsidRPr="00944E0B">
        <w:rPr>
          <w:rFonts w:cs="Times New Roman"/>
          <w:szCs w:val="24"/>
          <w:lang w:val="en-GB"/>
        </w:rPr>
        <w:t xml:space="preserve"> harus dideteksi supaya perusahaan dan pabrik dapat segera melakukan </w:t>
      </w:r>
      <w:r w:rsidR="007E7315">
        <w:rPr>
          <w:rFonts w:cs="Times New Roman"/>
          <w:iCs/>
          <w:szCs w:val="24"/>
          <w:lang w:val="en-GB"/>
        </w:rPr>
        <w:t>mitigasi</w:t>
      </w:r>
      <w:r w:rsidRPr="00944E0B">
        <w:rPr>
          <w:rFonts w:cs="Times New Roman"/>
          <w:szCs w:val="24"/>
          <w:lang w:val="en-GB"/>
        </w:rPr>
        <w:t xml:space="preserve"> dari </w:t>
      </w:r>
      <w:r w:rsidR="007E7315">
        <w:rPr>
          <w:rFonts w:cs="Times New Roman"/>
          <w:iCs/>
          <w:szCs w:val="24"/>
          <w:lang w:val="en-GB"/>
        </w:rPr>
        <w:t>kesalahan</w:t>
      </w:r>
      <w:r w:rsidRPr="00944E0B">
        <w:rPr>
          <w:rFonts w:cs="Times New Roman"/>
          <w:szCs w:val="24"/>
          <w:lang w:val="en-GB"/>
        </w:rPr>
        <w:t>.</w:t>
      </w:r>
      <w:r w:rsidR="007E7315">
        <w:rPr>
          <w:rFonts w:cs="Times New Roman"/>
          <w:szCs w:val="24"/>
          <w:lang w:val="en-GB"/>
        </w:rPr>
        <w:t xml:space="preserve"> D</w:t>
      </w:r>
      <w:r w:rsidR="007E7315">
        <w:rPr>
          <w:rFonts w:cs="Times New Roman"/>
          <w:iCs/>
          <w:szCs w:val="24"/>
          <w:lang w:val="en-GB"/>
        </w:rPr>
        <w:t>eteksi kesalahan</w:t>
      </w:r>
      <w:r w:rsidR="007E7315">
        <w:rPr>
          <w:rFonts w:cs="Times New Roman"/>
          <w:szCs w:val="24"/>
          <w:lang w:val="en-GB"/>
        </w:rPr>
        <w:t xml:space="preserve"> </w:t>
      </w:r>
      <w:r w:rsidRPr="00944E0B">
        <w:rPr>
          <w:rFonts w:cs="Times New Roman"/>
          <w:szCs w:val="24"/>
          <w:lang w:val="en-GB"/>
        </w:rPr>
        <w:t xml:space="preserve">dengan </w:t>
      </w:r>
      <w:r w:rsidR="00283688" w:rsidRPr="00283688">
        <w:rPr>
          <w:rFonts w:cs="Times New Roman"/>
          <w:iCs/>
          <w:szCs w:val="24"/>
          <w:lang w:val="en-GB"/>
        </w:rPr>
        <w:t>pembelajaran mesin</w:t>
      </w:r>
      <w:r w:rsidR="00283688" w:rsidRPr="00944E0B">
        <w:rPr>
          <w:rFonts w:cs="Times New Roman"/>
          <w:szCs w:val="24"/>
          <w:lang w:val="en-GB"/>
        </w:rPr>
        <w:t xml:space="preserve"> </w:t>
      </w:r>
      <w:r w:rsidRPr="00944E0B">
        <w:rPr>
          <w:rFonts w:cs="Times New Roman"/>
          <w:szCs w:val="24"/>
          <w:lang w:val="en-GB"/>
        </w:rPr>
        <w:t xml:space="preserve">memungkinkan perusahan untuk menghindari kerugian dengan cara memperingatkan sedini mungkin bahwa terjadi </w:t>
      </w:r>
      <w:r w:rsidR="007E7315">
        <w:rPr>
          <w:rFonts w:cs="Times New Roman"/>
          <w:szCs w:val="24"/>
          <w:lang w:val="en-GB"/>
        </w:rPr>
        <w:t>kesalahan</w:t>
      </w:r>
      <w:r w:rsidRPr="00944E0B">
        <w:rPr>
          <w:rFonts w:cs="Times New Roman"/>
          <w:szCs w:val="24"/>
          <w:lang w:val="en-GB"/>
        </w:rPr>
        <w:t xml:space="preserve"> pada proses. Dengan menggunakan </w:t>
      </w:r>
      <w:r w:rsidR="007E7315">
        <w:rPr>
          <w:rFonts w:cs="Times New Roman"/>
          <w:iCs/>
          <w:szCs w:val="24"/>
          <w:lang w:val="en-GB"/>
        </w:rPr>
        <w:t>deteksi kesalahan</w:t>
      </w:r>
      <w:r w:rsidRPr="00944E0B">
        <w:rPr>
          <w:rFonts w:cs="Times New Roman"/>
          <w:szCs w:val="24"/>
          <w:lang w:val="en-GB"/>
        </w:rPr>
        <w:t>, perusahaan dapat meminimalisir resiko ekonomi dan keselamatan.</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disimpan oleh sebuah pabrik merupakan kumpulan sampel tiap satu satuan waktu berisikan beberapa atau semua nilai pengukuran sensor terhadap kondisi bahan pada proses, sinyal kontrol pada aktuator, serta </w:t>
      </w:r>
      <w:r w:rsidR="00B47D19">
        <w:rPr>
          <w:rFonts w:cs="Times New Roman"/>
          <w:lang w:val="en-GB"/>
        </w:rPr>
        <w:t>keluaran</w:t>
      </w:r>
      <w:r w:rsidRPr="00944E0B">
        <w:rPr>
          <w:rFonts w:cs="Times New Roman"/>
          <w:i/>
          <w:iCs/>
          <w:lang w:val="en-GB"/>
        </w:rPr>
        <w:t xml:space="preserve"> </w:t>
      </w:r>
      <w:r w:rsidRPr="00944E0B">
        <w:rPr>
          <w:rFonts w:cs="Times New Roman"/>
          <w:lang w:val="en-GB"/>
        </w:rPr>
        <w:t xml:space="preserve">dari </w:t>
      </w:r>
      <w:r w:rsidR="00BA7638">
        <w:rPr>
          <w:rFonts w:cs="Times New Roman"/>
          <w:lang w:val="en-GB"/>
        </w:rPr>
        <w:t>aktuator</w:t>
      </w:r>
      <w:r w:rsidRPr="00944E0B">
        <w:rPr>
          <w:rFonts w:cs="Times New Roman"/>
          <w:lang w:val="en-GB"/>
        </w:rPr>
        <w:t xml:space="preserve"> pada satu waktu. Kumpulan data ini dapat digunakan untuk mendeteksi apabila pada sebuah sampel baru terdapat kesalahan pada proses. Untuk mengklasifikasi apakah sebuah sampel termasuk normal atau</w:t>
      </w:r>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dapat digunakan salah satu metode klasifikasi </w:t>
      </w:r>
      <w:r w:rsidR="00283688" w:rsidRPr="00283688">
        <w:rPr>
          <w:rFonts w:cs="Times New Roman"/>
          <w:iCs/>
          <w:lang w:val="en-GB"/>
        </w:rPr>
        <w:t>pembelajaran mesin</w:t>
      </w:r>
      <w:r w:rsidR="00283688" w:rsidRPr="00944E0B">
        <w:rPr>
          <w:rFonts w:cs="Times New Roman"/>
          <w:lang w:val="en-GB"/>
        </w:rPr>
        <w:t xml:space="preserve"> </w:t>
      </w:r>
      <w:r w:rsidRPr="00944E0B">
        <w:rPr>
          <w:rFonts w:cs="Times New Roman"/>
          <w:lang w:val="en-GB"/>
        </w:rPr>
        <w:t xml:space="preserve">yaitu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r>
        <w:rPr>
          <w:rFonts w:cs="Times New Roman"/>
          <w:lang w:val="en-GB"/>
        </w:rPr>
        <w:t xml:space="preserve">Umumnya, pembangunan model </w:t>
      </w:r>
      <w:r w:rsidR="00E70887">
        <w:rPr>
          <w:rFonts w:cs="Times New Roman"/>
          <w:lang w:val="en-GB"/>
        </w:rPr>
        <w:t xml:space="preserve">mesin belajar untuk </w:t>
      </w:r>
      <w:r w:rsidR="007E7315">
        <w:rPr>
          <w:rFonts w:cs="Times New Roman"/>
          <w:iCs/>
          <w:lang w:val="en-GB"/>
        </w:rPr>
        <w:t>deteksi kesalahan</w:t>
      </w:r>
      <w:r w:rsidR="007E7315" w:rsidRPr="00944E0B">
        <w:rPr>
          <w:rFonts w:cs="Times New Roman"/>
          <w:lang w:val="en-GB"/>
        </w:rPr>
        <w:t xml:space="preserve"> </w:t>
      </w:r>
      <w:r w:rsidR="00E70887">
        <w:rPr>
          <w:rFonts w:cs="Times New Roman"/>
          <w:lang w:val="en-GB"/>
        </w:rPr>
        <w:t xml:space="preserve">menggunakan teknik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r>
        <w:rPr>
          <w:rFonts w:cs="Times New Roman"/>
          <w:lang w:val="en-GB"/>
        </w:rPr>
        <w:t>membutuhkan kumpulan data dalam jumlah yang besar</w:t>
      </w:r>
      <w:r w:rsidR="00E70887">
        <w:rPr>
          <w:rFonts w:cs="Times New Roman"/>
          <w:lang w:val="en-GB"/>
        </w:rPr>
        <w:t xml:space="preserve">, berisi dengan sampel ketika pabrik beroperasi secara normal dan sampel ketika terdapat </w:t>
      </w:r>
      <w:r w:rsidR="007E7315" w:rsidRPr="007E7315">
        <w:rPr>
          <w:rFonts w:cs="Times New Roman"/>
          <w:lang w:val="en-GB"/>
        </w:rPr>
        <w:t>kesalahan</w:t>
      </w:r>
      <w:r w:rsidR="00E70887">
        <w:rPr>
          <w:rFonts w:cs="Times New Roman"/>
          <w:i/>
          <w:iCs/>
          <w:lang w:val="en-GB"/>
        </w:rPr>
        <w:t xml:space="preserve"> </w:t>
      </w:r>
      <w:r w:rsidR="00E70887">
        <w:rPr>
          <w:rFonts w:cs="Times New Roman"/>
          <w:lang w:val="en-GB"/>
        </w:rPr>
        <w:t xml:space="preserve">dalam proses pabrik, yang tiap </w:t>
      </w:r>
      <w:r w:rsidR="00E70887">
        <w:rPr>
          <w:rFonts w:cs="Times New Roman"/>
          <w:lang w:val="en-GB"/>
        </w:rPr>
        <w:lastRenderedPageBreak/>
        <w:t xml:space="preserve">sampelnya sudah diberi label oleh para ahli untuk memberikan keterangan apakah sebuah sampel merupakan sampel normal atau sampel </w:t>
      </w:r>
      <w:r w:rsidR="007E7315">
        <w:rPr>
          <w:rFonts w:cs="Times New Roman"/>
          <w:lang w:val="en-GB"/>
        </w:rPr>
        <w:t>salah</w:t>
      </w:r>
      <w:r w:rsidR="00E70887">
        <w:rPr>
          <w:rFonts w:cs="Times New Roman"/>
          <w:lang w:val="en-GB"/>
        </w:rPr>
        <w:t xml:space="preserve">. Proses pengumpulan data ini merupakan tugas yang sulit dan membutuhkan waktu yang banyak. Di sisi lain, model mesin belajar lain yaitu teknik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r w:rsidR="00E70887">
        <w:rPr>
          <w:rFonts w:cs="Times New Roman"/>
          <w:lang w:val="en-GB"/>
        </w:rPr>
        <w:t xml:space="preserve">tidak membutuhkan kumpulan data berlabel berjumlah besar. Kombinasi dari kedua teknik tersebut disebut dengan teknik </w:t>
      </w:r>
      <w:r w:rsidR="00E70887">
        <w:rPr>
          <w:rFonts w:cs="Times New Roman"/>
          <w:i/>
          <w:iCs/>
          <w:lang w:val="en-GB"/>
        </w:rPr>
        <w:t>semi-supervised learning</w:t>
      </w:r>
      <w:r w:rsidR="00E70887">
        <w:rPr>
          <w:rFonts w:cs="Times New Roman"/>
          <w:lang w:val="en-GB"/>
        </w:rPr>
        <w:t xml:space="preserve">, yang mampu memberikan prediksi terhadap kelas dari sebuah </w:t>
      </w:r>
      <w:r w:rsidR="00C1050E">
        <w:rPr>
          <w:rFonts w:cs="Times New Roman"/>
          <w:lang w:val="en-GB"/>
        </w:rPr>
        <w:t>sampel</w:t>
      </w:r>
      <w:r w:rsidR="00E70887">
        <w:rPr>
          <w:rFonts w:cs="Times New Roman"/>
          <w:lang w:val="en-GB"/>
        </w:rPr>
        <w:t xml:space="preserve"> yang masuk </w:t>
      </w:r>
      <w:r w:rsidR="00C1050E">
        <w:rPr>
          <w:rFonts w:cs="Times New Roman"/>
          <w:lang w:val="en-GB"/>
        </w:rPr>
        <w:t>ke dalam model secara akurat, tanpa memerlukan kumpulan data berlabel terlebih dahulu.</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4"/>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5" w:name="_Toc60962679"/>
      <w:r w:rsidRPr="00944E0B">
        <w:rPr>
          <w:rFonts w:cs="Times New Roman"/>
        </w:rPr>
        <w:t>Perumusan Masalah</w:t>
      </w:r>
      <w:bookmarkEnd w:id="15"/>
    </w:p>
    <w:p w14:paraId="6A756FF9" w14:textId="28132239" w:rsidR="00347A7E" w:rsidRDefault="00057A96">
      <w:pPr>
        <w:spacing w:after="0" w:line="360" w:lineRule="auto"/>
        <w:rPr>
          <w:rFonts w:cs="Times New Roman"/>
        </w:rPr>
      </w:pPr>
      <w:r>
        <w:rPr>
          <w:rFonts w:cs="Times New Roman"/>
          <w:color w:val="FF0000"/>
        </w:rPr>
        <w:tab/>
      </w:r>
      <w:bookmarkStart w:id="16"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 yang berisi nilai-nilai pengukuran sensor pada saat pabrik beroperasi dalam kondisi normal maupun </w:t>
      </w:r>
      <w:r w:rsidR="007E7315">
        <w:rPr>
          <w:rFonts w:cs="Times New Roman"/>
        </w:rPr>
        <w:t>salah</w:t>
      </w:r>
      <w:r w:rsidR="008E6286" w:rsidRPr="008E6286">
        <w:rPr>
          <w:rFonts w:cs="Times New Roman"/>
        </w:rPr>
        <w:t>, yang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uang yang banyak.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tersebut. Dengan demikian, dibutuhkan sebuah metode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6"/>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7" w:name="_Toc60962680"/>
      <w:r w:rsidRPr="00944E0B">
        <w:rPr>
          <w:rFonts w:cs="Times New Roman"/>
        </w:rPr>
        <w:t>Batasan Masalah</w:t>
      </w:r>
      <w:bookmarkEnd w:id="17"/>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lastRenderedPageBreak/>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r w:rsidRPr="000A6C07">
        <w:rPr>
          <w:rFonts w:cs="Times New Roman"/>
        </w:rPr>
        <w:t>Pengujian dilakukan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8" w:name="_Toc60962681"/>
      <w:r w:rsidRPr="00944E0B">
        <w:rPr>
          <w:rFonts w:cs="Times New Roman"/>
        </w:rPr>
        <w:t>Tujuan Penelitian</w:t>
      </w:r>
      <w:bookmarkEnd w:id="18"/>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sehingga program dapat mengumpulkan data latih sembari 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9" w:name="_Toc60962682"/>
      <w:r w:rsidRPr="00944E0B">
        <w:rPr>
          <w:rFonts w:cs="Times New Roman"/>
        </w:rPr>
        <w:t>Manfaat Penelitian</w:t>
      </w:r>
      <w:bookmarkEnd w:id="19"/>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lastRenderedPageBreak/>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p w14:paraId="3DE27B1C" w14:textId="18E9971B" w:rsidR="00AE3406" w:rsidRPr="00944E0B" w:rsidRDefault="00D6140D" w:rsidP="004F008A">
      <w:pPr>
        <w:pStyle w:val="Heading1"/>
        <w:spacing w:line="360" w:lineRule="auto"/>
        <w:ind w:left="0"/>
        <w:rPr>
          <w:rFonts w:cs="Times New Roman"/>
        </w:rPr>
      </w:pPr>
      <w:bookmarkStart w:id="20" w:name="_Toc60962683"/>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7DE49"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0"/>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178738AD"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578387E0">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78E00C75" w:rsidR="00886A33" w:rsidRDefault="00886A33" w:rsidP="00F843E4">
                                <w:pPr>
                                  <w:pStyle w:val="Caption"/>
                                  <w:rPr>
                                    <w:rFonts w:cs="Times New Roman"/>
                                    <w:i/>
                                    <w:noProof/>
                                    <w:szCs w:val="24"/>
                                  </w:rPr>
                                </w:pPr>
                                <w:bookmarkStart w:id="21"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15415D">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15415D">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1"/>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886A33" w:rsidRDefault="00886A33"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78E00C75" w:rsidR="00886A33" w:rsidRDefault="00886A33" w:rsidP="00F843E4">
                          <w:pPr>
                            <w:pStyle w:val="Caption"/>
                            <w:rPr>
                              <w:rFonts w:cs="Times New Roman"/>
                              <w:i/>
                              <w:noProof/>
                              <w:szCs w:val="24"/>
                            </w:rPr>
                          </w:pPr>
                          <w:bookmarkStart w:id="22"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15415D">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15415D">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2"/>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886A33" w:rsidRDefault="00886A33"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5FA6E713" w:rsidR="00F843E4" w:rsidRPr="00754E9D" w:rsidRDefault="00D6140D" w:rsidP="00754E9D">
      <w:pPr>
        <w:spacing w:after="0" w:line="360" w:lineRule="auto"/>
        <w:ind w:firstLine="720"/>
        <w:rPr>
          <w:rFonts w:cs="Times New Roman"/>
          <w:szCs w:val="24"/>
        </w:rPr>
      </w:pPr>
      <w:r w:rsidRPr="00D6140D">
        <w:rPr>
          <w:rFonts w:cs="Times New Roman"/>
          <w:noProof/>
          <w:szCs w:val="24"/>
        </w:rPr>
        <mc:AlternateContent>
          <mc:Choice Requires="wps">
            <w:drawing>
              <wp:anchor distT="45720" distB="45720" distL="114300" distR="114300" simplePos="0" relativeHeight="251674624" behindDoc="0" locked="0" layoutInCell="1" allowOverlap="1" wp14:anchorId="054DBBE6" wp14:editId="6C007A1C">
                <wp:simplePos x="0" y="0"/>
                <wp:positionH relativeFrom="column">
                  <wp:posOffset>2365375</wp:posOffset>
                </wp:positionH>
                <wp:positionV relativeFrom="paragraph">
                  <wp:posOffset>6577640</wp:posOffset>
                </wp:positionV>
                <wp:extent cx="3822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404620"/>
                        </a:xfrm>
                        <a:prstGeom prst="rect">
                          <a:avLst/>
                        </a:prstGeom>
                        <a:solidFill>
                          <a:schemeClr val="bg1"/>
                        </a:solidFill>
                        <a:ln w="9525">
                          <a:solidFill>
                            <a:schemeClr val="bg1"/>
                          </a:solidFill>
                          <a:miter lim="800000"/>
                          <a:headEnd/>
                          <a:tailEnd/>
                        </a:ln>
                      </wps:spPr>
                      <wps:txbx>
                        <w:txbxContent>
                          <w:p w14:paraId="6F8A239B" w14:textId="2A95B006" w:rsidR="00886A33" w:rsidRDefault="00886A33">
                            <w: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BBE6" id="Text Box 2" o:spid="_x0000_s1032" type="#_x0000_t202" style="position:absolute;left:0;text-align:left;margin-left:186.25pt;margin-top:517.9pt;width:30.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" fillcolor="white [3212]" strokecolor="white [3212]">
                <v:textbox style="mso-fit-shape-to-text:t">
                  <w:txbxContent>
                    <w:p w14:paraId="6F8A239B" w14:textId="2A95B006" w:rsidR="00886A33" w:rsidRDefault="00886A33">
                      <w:r>
                        <w:t>22</w:t>
                      </w:r>
                    </w:p>
                  </w:txbxContent>
                </v:textbox>
                <w10:wrap type="square"/>
              </v:shape>
            </w:pict>
          </mc:Fallback>
        </mc:AlternateContent>
      </w:r>
      <w:r w:rsidR="00F843E4"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00F843E4"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00F843E4"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00F843E4" w:rsidRPr="00F57AA2">
        <w:rPr>
          <w:rFonts w:cs="Times New Roman"/>
          <w:szCs w:val="24"/>
          <w:shd w:val="clear" w:color="auto" w:fill="FFFFFF"/>
        </w:rPr>
        <w:t xml:space="preserve">. Data </w:t>
      </w:r>
      <w:r w:rsidR="00AD4A14">
        <w:rPr>
          <w:rFonts w:cs="Times New Roman"/>
          <w:szCs w:val="24"/>
          <w:shd w:val="clear" w:color="auto" w:fill="FFFFFF"/>
        </w:rPr>
        <w:t>yang di dalamnya</w:t>
      </w:r>
      <w:r w:rsidR="00F843E4" w:rsidRPr="00F57AA2">
        <w:rPr>
          <w:rFonts w:cs="Times New Roman"/>
          <w:szCs w:val="24"/>
          <w:shd w:val="clear" w:color="auto" w:fill="FFFFFF"/>
        </w:rPr>
        <w:t xml:space="preserve"> terdapat </w:t>
      </w:r>
      <w:r w:rsidR="006162C6">
        <w:rPr>
          <w:rFonts w:cs="Times New Roman"/>
          <w:szCs w:val="24"/>
          <w:shd w:val="clear" w:color="auto" w:fill="FFFFFF"/>
        </w:rPr>
        <w:t>kesalahan</w:t>
      </w:r>
      <w:r w:rsidR="00F843E4"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00F843E4"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00F843E4" w:rsidRPr="00F57AA2">
        <w:rPr>
          <w:rFonts w:cs="Times New Roman"/>
          <w:szCs w:val="24"/>
          <w:shd w:val="clear" w:color="auto" w:fill="FFFFFF"/>
        </w:rPr>
        <w:t xml:space="preserve"> mayoritas data merupakan data pada kondisi normal.</w:t>
      </w:r>
      <w:r w:rsidR="00F843E4" w:rsidRPr="00F57AA2">
        <w:rPr>
          <w:rFonts w:cs="Times New Roman"/>
          <w:szCs w:val="24"/>
        </w:rPr>
        <w:t xml:space="preserve"> </w:t>
      </w:r>
      <w:r w:rsidR="006162C6">
        <w:rPr>
          <w:rFonts w:cs="Times New Roman"/>
          <w:iCs/>
          <w:szCs w:val="24"/>
          <w:shd w:val="clear" w:color="auto" w:fill="FFFFFF"/>
        </w:rPr>
        <w:t>Rangka kerja</w:t>
      </w:r>
      <w:r w:rsidR="00F843E4"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00F843E4"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00F843E4"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00F843E4"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00F843E4"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00F843E4"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00F843E4" w:rsidRPr="00F57AA2">
        <w:rPr>
          <w:rFonts w:cs="Times New Roman"/>
          <w:szCs w:val="24"/>
          <w:shd w:val="clear" w:color="auto" w:fill="FFFFFF"/>
        </w:rPr>
        <w:t xml:space="preserve"> untuk menyingkat waktu komputasi. Variabel yang </w:t>
      </w:r>
      <w:r w:rsidR="00F843E4" w:rsidRPr="00F57AA2">
        <w:rPr>
          <w:rFonts w:cs="Times New Roman"/>
          <w:szCs w:val="24"/>
          <w:shd w:val="clear" w:color="auto" w:fill="FFFFFF"/>
        </w:rPr>
        <w:lastRenderedPageBreak/>
        <w:t xml:space="preserve">disihkan 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00F843E4"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00F843E4"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00F843E4" w:rsidRPr="00F57AA2">
        <w:rPr>
          <w:rFonts w:cs="Times New Roman"/>
          <w:szCs w:val="24"/>
          <w:shd w:val="clear" w:color="auto" w:fill="FFFFFF"/>
        </w:rPr>
        <w:t xml:space="preserve"> dan kemudian dioptimasi. </w:t>
      </w:r>
      <w:bookmarkStart w:id="23" w:name="_Hlk59541159"/>
      <w:r w:rsidR="00F843E4"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00F843E4" w:rsidRPr="00F57AA2">
        <w:rPr>
          <w:rFonts w:cs="Times New Roman"/>
          <w:szCs w:val="24"/>
          <w:shd w:val="clear" w:color="auto" w:fill="FFFFFF"/>
        </w:rPr>
        <w:t xml:space="preserve"> SVM yang ditawarkan menghasilkan 12 nilai F-</w:t>
      </w:r>
      <w:r w:rsidR="00F843E4" w:rsidRPr="00F57AA2">
        <w:rPr>
          <w:rFonts w:cs="Times New Roman"/>
          <w:i/>
          <w:szCs w:val="24"/>
          <w:shd w:val="clear" w:color="auto" w:fill="FFFFFF"/>
        </w:rPr>
        <w:t>measurement</w:t>
      </w:r>
      <w:r w:rsidR="00F843E4" w:rsidRPr="00F57AA2">
        <w:rPr>
          <w:rFonts w:cs="Times New Roman"/>
          <w:szCs w:val="24"/>
          <w:shd w:val="clear" w:color="auto" w:fill="FFFFFF"/>
        </w:rPr>
        <w:t xml:space="preserve"> dan 9 nilai G-</w:t>
      </w:r>
      <w:r w:rsidR="00F843E4" w:rsidRPr="00F57AA2">
        <w:rPr>
          <w:rFonts w:cs="Times New Roman"/>
          <w:i/>
          <w:szCs w:val="24"/>
          <w:shd w:val="clear" w:color="auto" w:fill="FFFFFF"/>
        </w:rPr>
        <w:t xml:space="preserve">mean </w:t>
      </w:r>
      <w:r w:rsidR="00F843E4"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00F843E4" w:rsidRPr="00F57AA2">
        <w:rPr>
          <w:rFonts w:cs="Times New Roman"/>
          <w:szCs w:val="24"/>
          <w:shd w:val="clear" w:color="auto" w:fill="FFFFFF"/>
        </w:rPr>
        <w:t>.</w:t>
      </w:r>
    </w:p>
    <w:p w14:paraId="43146EA0" w14:textId="152DC878" w:rsidR="00F843E4" w:rsidRPr="00F843E4" w:rsidRDefault="00F843E4" w:rsidP="00F57AA2">
      <w:pPr>
        <w:spacing w:after="0" w:line="360" w:lineRule="auto"/>
        <w:ind w:firstLine="720"/>
        <w:rPr>
          <w:rFonts w:cs="Times New Roman"/>
          <w:szCs w:val="24"/>
          <w:shd w:val="clear" w:color="auto" w:fill="FFFFFF"/>
        </w:rPr>
      </w:pPr>
      <w:bookmarkStart w:id="24" w:name="_Hlk59541249"/>
      <w:bookmarkEnd w:id="23"/>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4"/>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5"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5"/>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w:t>
      </w:r>
      <w:r w:rsidRPr="008E3C1B">
        <w:rPr>
          <w:rFonts w:cs="Times New Roman"/>
          <w:szCs w:val="24"/>
          <w:shd w:val="clear" w:color="auto" w:fill="FFFFFF"/>
        </w:rPr>
        <w:lastRenderedPageBreak/>
        <w:t xml:space="preserve">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24470E9B"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7D90BFEC"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memiliki rerata </w:t>
      </w:r>
      <w:r w:rsidRPr="008E3C1B">
        <w:rPr>
          <w:rFonts w:cs="Times New Roman"/>
          <w:szCs w:val="24"/>
          <w:shd w:val="clear" w:color="auto" w:fill="FFFFFF"/>
        </w:rPr>
        <w:lastRenderedPageBreak/>
        <w:t>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54013734"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E36791">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007107F1">
        <w:rPr>
          <w:rFonts w:cs="Times New Roman"/>
          <w:szCs w:val="24"/>
          <w:shd w:val="clear" w:color="auto" w:fill="FFFFFF"/>
        </w:rPr>
        <w:fldChar w:fldCharType="separate"/>
      </w:r>
      <w:r w:rsidR="007107F1" w:rsidRPr="007107F1">
        <w:rPr>
          <w:rFonts w:cs="Times New Roman"/>
          <w:noProof/>
          <w:szCs w:val="24"/>
          <w:shd w:val="clear" w:color="auto" w:fill="FFFFFF"/>
        </w:rPr>
        <w:t>[6]</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6"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6"/>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7"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7"/>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w:t>
      </w:r>
      <w:r w:rsidRPr="008E3C1B">
        <w:rPr>
          <w:rFonts w:cs="Times New Roman"/>
          <w:szCs w:val="24"/>
          <w:shd w:val="clear" w:color="auto" w:fill="FFFFFF"/>
        </w:rPr>
        <w:lastRenderedPageBreak/>
        <w:t xml:space="preserve">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28"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28"/>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29"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bookmarkStart w:id="30" w:name="_Hlk59542913"/>
      <w:bookmarkEnd w:id="29"/>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1" w:name="_Hlk59542962"/>
      <w:bookmarkEnd w:id="30"/>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1"/>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w:t>
      </w:r>
      <w:r w:rsidRPr="008E3C1B">
        <w:rPr>
          <w:rFonts w:cs="Times New Roman"/>
          <w:szCs w:val="24"/>
          <w:lang w:val="de-DE"/>
        </w:rPr>
        <w:lastRenderedPageBreak/>
        <w:t xml:space="preserve">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2"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2"/>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45C094B9"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3"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3"/>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4"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w:t>
      </w:r>
      <w:r w:rsidRPr="008E3C1B">
        <w:rPr>
          <w:rFonts w:cs="Times New Roman"/>
          <w:szCs w:val="24"/>
          <w:lang w:val="de-DE"/>
        </w:rPr>
        <w:lastRenderedPageBreak/>
        <w:t xml:space="preserve">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4"/>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w:t>
      </w:r>
      <w:r w:rsidR="00630EDB">
        <w:rPr>
          <w:rFonts w:cs="Times New Roman"/>
          <w:i/>
          <w:iCs/>
          <w:szCs w:val="24"/>
          <w:lang w:val="de-DE"/>
        </w:rPr>
        <w:lastRenderedPageBreak/>
        <w:t xml:space="preserve">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t>Peneliti</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p w14:paraId="39398144" w14:textId="5CC4B2D8" w:rsidR="00D6614C" w:rsidRPr="00D6614C" w:rsidRDefault="00D6140D" w:rsidP="00D6614C">
      <w:pPr>
        <w:pStyle w:val="Heading1"/>
        <w:spacing w:line="360" w:lineRule="auto"/>
        <w:ind w:left="0"/>
        <w:rPr>
          <w:rFonts w:cs="Times New Roman"/>
        </w:rPr>
      </w:pPr>
      <w:bookmarkStart w:id="35" w:name="_Toc60962684"/>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D2019"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5"/>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6" w:name="_Toc60962685"/>
      <w:r w:rsidRPr="003E4702">
        <w:rPr>
          <w:lang w:val="de-DE"/>
        </w:rPr>
        <w:t>Semi-</w:t>
      </w:r>
      <w:r w:rsidR="00D6614C">
        <w:rPr>
          <w:lang w:val="de-DE"/>
        </w:rPr>
        <w:t>S</w:t>
      </w:r>
      <w:r w:rsidRPr="003E4702">
        <w:rPr>
          <w:lang w:val="de-DE"/>
        </w:rPr>
        <w:t>upervised Learning</w:t>
      </w:r>
      <w:bookmarkEnd w:id="36"/>
    </w:p>
    <w:p w14:paraId="671DBE34" w14:textId="19F63983"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8F723DA"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530ECFE" w:rsidR="00D6614C" w:rsidRDefault="00D6140D" w:rsidP="00D6614C">
      <w:pPr>
        <w:spacing w:after="0" w:line="360" w:lineRule="auto"/>
        <w:rPr>
          <w:rFonts w:cs="Times New Roman"/>
          <w:b/>
          <w:bCs/>
          <w:color w:val="C00000"/>
          <w:szCs w:val="24"/>
          <w:lang w:val="de-DE"/>
        </w:rPr>
      </w:pPr>
      <w:r w:rsidRPr="00D6140D">
        <w:rPr>
          <w:rFonts w:eastAsia="Times New Roman" w:cs="Times New Roman"/>
          <w:noProof/>
          <w:color w:val="000000"/>
          <w:szCs w:val="24"/>
          <w:lang w:val="en-ID" w:eastAsia="en-ID"/>
        </w:rPr>
        <mc:AlternateContent>
          <mc:Choice Requires="wps">
            <w:drawing>
              <wp:anchor distT="45720" distB="45720" distL="114300" distR="114300" simplePos="0" relativeHeight="251689984" behindDoc="0" locked="0" layoutInCell="1" allowOverlap="1" wp14:anchorId="610092EE" wp14:editId="25CE7B86">
                <wp:simplePos x="0" y="0"/>
                <wp:positionH relativeFrom="column">
                  <wp:posOffset>2339965</wp:posOffset>
                </wp:positionH>
                <wp:positionV relativeFrom="paragraph">
                  <wp:posOffset>1585595</wp:posOffset>
                </wp:positionV>
                <wp:extent cx="368300" cy="140462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2240A61A" w14:textId="2947F2E4" w:rsidR="00886A33" w:rsidRDefault="00886A33">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092EE" id="_x0000_s1033" type="#_x0000_t202" style="position:absolute;left:0;text-align:left;margin-left:184.25pt;margin-top:124.85pt;width:29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" fillcolor="white [3212]" strokecolor="white [3212]">
                <v:textbox style="mso-fit-shape-to-text:t">
                  <w:txbxContent>
                    <w:p w14:paraId="2240A61A" w14:textId="2947F2E4" w:rsidR="00886A33" w:rsidRDefault="00886A33">
                      <w:r>
                        <w:t>30</w:t>
                      </w:r>
                    </w:p>
                  </w:txbxContent>
                </v:textbox>
                <w10:wrap type="square"/>
              </v:shape>
            </w:pict>
          </mc:Fallback>
        </mc:AlternateContent>
      </w:r>
      <w:r w:rsidR="00137529" w:rsidRPr="00137529">
        <w:rPr>
          <w:rFonts w:eastAsia="Times New Roman" w:cs="Times New Roman"/>
          <w:color w:val="000000"/>
          <w:szCs w:val="24"/>
          <w:lang w:val="en-ID" w:eastAsia="en-ID"/>
        </w:rPr>
        <w:tab/>
      </w:r>
      <w:bookmarkStart w:id="37" w:name="_Hlk58540383"/>
      <w:r w:rsidR="00137529" w:rsidRPr="00137529">
        <w:rPr>
          <w:rFonts w:eastAsia="Times New Roman" w:cs="Times New Roman"/>
          <w:i/>
          <w:iCs/>
          <w:color w:val="000000"/>
          <w:szCs w:val="24"/>
          <w:lang w:val="en-ID" w:eastAsia="en-ID"/>
        </w:rPr>
        <w:t>Semi-supervised learning</w:t>
      </w:r>
      <w:r w:rsidR="00137529" w:rsidRPr="00137529">
        <w:rPr>
          <w:rFonts w:eastAsia="Times New Roman" w:cs="Times New Roman"/>
          <w:color w:val="000000"/>
          <w:szCs w:val="24"/>
          <w:lang w:val="en-ID" w:eastAsia="en-ID"/>
        </w:rPr>
        <w:t xml:space="preserve"> </w:t>
      </w:r>
      <w:r w:rsidR="00137529">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 xml:space="preserve">tidak membutuhkan kumpulan data berlabel, sehingga dapat digunakan untuk </w:t>
      </w:r>
      <w:r w:rsidR="0060488A">
        <w:rPr>
          <w:rFonts w:cs="Times New Roman"/>
          <w:szCs w:val="24"/>
          <w:lang w:val="de-DE"/>
        </w:rPr>
        <w:lastRenderedPageBreak/>
        <w:t>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37"/>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38" w:name="_Toc60962686"/>
      <w:r>
        <w:rPr>
          <w:rFonts w:cs="Times New Roman"/>
        </w:rPr>
        <w:t xml:space="preserve">III.2. </w:t>
      </w:r>
      <w:r w:rsidR="00E574C7">
        <w:rPr>
          <w:rFonts w:cs="Times New Roman"/>
        </w:rPr>
        <w:t>Support Vector Machines (SVM)</w:t>
      </w:r>
      <w:bookmarkEnd w:id="38"/>
    </w:p>
    <w:p w14:paraId="3A72E244" w14:textId="4E794A5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39"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0B437B2D" w:rsidR="00886A33" w:rsidRDefault="00886A33">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[29]","plainTextFormattedCitation":"[29]","previouslyFormattedCitation":"[28]"},"properties":{"noteIndex":0},"schema":"https://github.com/citation-style-language/schema/raw/master/csl-citation.json"}</w:instrText>
                            </w:r>
                            <w:r>
                              <w:rPr>
                                <w:rFonts w:cs="Times New Roman"/>
                                <w:szCs w:val="24"/>
                                <w:lang w:val="de-DE"/>
                              </w:rPr>
                              <w:fldChar w:fldCharType="separate"/>
                            </w:r>
                            <w:r w:rsidRPr="00295AA7">
                              <w:rPr>
                                <w:rFonts w:cs="Times New Roman"/>
                                <w:noProof/>
                                <w:szCs w:val="24"/>
                                <w:lang w:val="de-DE"/>
                              </w:rPr>
                              <w:t>[29]</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_x0000_s1034"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" filled="f" stroked="f">
                <v:textbox>
                  <w:txbxContent>
                    <w:p w14:paraId="038BCF64" w14:textId="0B437B2D" w:rsidR="00886A33" w:rsidRDefault="00886A33">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[29]","plainTextFormattedCitation":"[29]","previouslyFormattedCitation":"[28]"},"properties":{"noteIndex":0},"schema":"https://github.com/citation-style-language/schema/raw/master/csl-citation.json"}</w:instrText>
                      </w:r>
                      <w:r>
                        <w:rPr>
                          <w:rFonts w:cs="Times New Roman"/>
                          <w:szCs w:val="24"/>
                          <w:lang w:val="de-DE"/>
                        </w:rPr>
                        <w:fldChar w:fldCharType="separate"/>
                      </w:r>
                      <w:r w:rsidRPr="00295AA7">
                        <w:rPr>
                          <w:rFonts w:cs="Times New Roman"/>
                          <w:noProof/>
                          <w:szCs w:val="24"/>
                          <w:lang w:val="de-DE"/>
                        </w:rPr>
                        <w:t>[29]</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54025B45" w:rsidR="00EB0B0C" w:rsidRPr="00944E0B" w:rsidRDefault="00514E3C" w:rsidP="00514E3C">
      <w:pPr>
        <w:pStyle w:val="Caption"/>
        <w:rPr>
          <w:rFonts w:cs="Times New Roman"/>
          <w:szCs w:val="24"/>
        </w:rPr>
      </w:pPr>
      <w:bookmarkStart w:id="40" w:name="_Toc60962568"/>
      <w:r>
        <w:t xml:space="preserve">Gambar </w:t>
      </w:r>
      <w:fldSimple w:instr=" STYLEREF 1 \s ">
        <w:r w:rsidR="0015415D">
          <w:rPr>
            <w:noProof/>
          </w:rPr>
          <w:t>III</w:t>
        </w:r>
      </w:fldSimple>
      <w:r w:rsidR="004D70CE">
        <w:t>.</w:t>
      </w:r>
      <w:fldSimple w:instr=" SEQ Gambar \* ARABIC \s 1 ">
        <w:r w:rsidR="0015415D">
          <w:rPr>
            <w:noProof/>
          </w:rPr>
          <w:t>1</w:t>
        </w:r>
      </w:fldSimple>
      <w:r>
        <w:t xml:space="preserve"> </w:t>
      </w:r>
      <w:bookmarkStart w:id="41" w:name="_Hlk59825106"/>
      <w:r>
        <w:t>Klasifikasi Menggunakan SVM</w:t>
      </w:r>
      <w:bookmarkEnd w:id="40"/>
      <w:bookmarkEnd w:id="41"/>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2"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w:t>
      </w:r>
      <w:r w:rsidRPr="00944E0B">
        <w:rPr>
          <w:rFonts w:cs="Times New Roman"/>
          <w:szCs w:val="24"/>
          <w:lang w:val="de-DE"/>
        </w:rPr>
        <w:lastRenderedPageBreak/>
        <w:t xml:space="preserve">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2"/>
    <w:p w14:paraId="708D66EC" w14:textId="40CEA808"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3" w:name="_Hlk59804984"/>
      <w:r w:rsidRPr="00944E0B">
        <w:rPr>
          <w:rFonts w:cs="Times New Roman"/>
          <w:szCs w:val="24"/>
          <w:lang w:val="de-DE"/>
        </w:rPr>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w:t>
      </w:r>
      <w:r w:rsidRPr="00944E0B">
        <w:rPr>
          <w:rFonts w:cs="Times New Roman"/>
          <w:szCs w:val="24"/>
          <w:lang w:val="de-DE"/>
        </w:rPr>
        <w:lastRenderedPageBreak/>
        <w:t xml:space="preserve">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7D2BC8C9"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DB38E7"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2FDDC46D"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DB38E7"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501AE42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3"/>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41E08D1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w:t>
      </w:r>
      <w:r w:rsidRPr="00944E0B">
        <w:rPr>
          <w:rFonts w:cs="Times New Roman"/>
          <w:szCs w:val="24"/>
          <w:lang w:val="de-DE"/>
        </w:rPr>
        <w:lastRenderedPageBreak/>
        <w:t xml:space="preserve">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DB38E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1F428D7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5DC06ED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4C0B635C"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 xml:space="preserve">Langrangian Multiplier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DB38E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43ED7B8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DB38E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4CE86CD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DB38E7"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4AC4E57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DB38E7"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0C48FCA2"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DB38E7"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7F5D1D6D"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DB38E7"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30FBEFF6"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DB38E7"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234DC7E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61BA884A"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20F221F9"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w:t>
      </w:r>
      <w:r w:rsidRPr="00944E0B">
        <w:rPr>
          <w:rFonts w:cs="Times New Roman"/>
          <w:szCs w:val="24"/>
          <w:lang w:val="de-DE"/>
        </w:rPr>
        <w:lastRenderedPageBreak/>
        <w:t xml:space="preserve">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410C2C87" w:rsidR="00D50F89" w:rsidRDefault="00621E5A" w:rsidP="00621E5A">
      <w:pPr>
        <w:pStyle w:val="Caption"/>
        <w:rPr>
          <w:rFonts w:cs="Times New Roman"/>
          <w:szCs w:val="24"/>
          <w:lang w:val="de-DE"/>
        </w:rPr>
      </w:pPr>
      <w:bookmarkStart w:id="44" w:name="_Toc60962569"/>
      <w:r>
        <w:t xml:space="preserve">Gambar </w:t>
      </w:r>
      <w:fldSimple w:instr=" STYLEREF 1 \s ">
        <w:r w:rsidR="0015415D">
          <w:rPr>
            <w:noProof/>
          </w:rPr>
          <w:t>III</w:t>
        </w:r>
      </w:fldSimple>
      <w:r w:rsidR="004D70CE">
        <w:t>.</w:t>
      </w:r>
      <w:fldSimple w:instr=" SEQ Gambar \* ARABIC \s 1 ">
        <w:r w:rsidR="0015415D">
          <w:rPr>
            <w:noProof/>
          </w:rPr>
          <w:t>2</w:t>
        </w:r>
      </w:fldSimple>
      <w:r>
        <w:t xml:space="preserve"> </w:t>
      </w:r>
      <w:r w:rsidRPr="00503F4F">
        <w:t>Perbedaan one versus all dan one versus one</w:t>
      </w:r>
      <w:bookmarkEnd w:id="44"/>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886A33" w:rsidRPr="00123D70" w:rsidRDefault="00886A33"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18CADCE2" w:rsidR="00886A33" w:rsidRPr="006647E1" w:rsidRDefault="00886A33" w:rsidP="00550446">
                                <w:pPr>
                                  <w:pStyle w:val="Caption"/>
                                  <w:rPr>
                                    <w:rFonts w:cs="Times New Roman"/>
                                    <w:noProof/>
                                    <w:szCs w:val="24"/>
                                  </w:rPr>
                                </w:pPr>
                                <w:bookmarkStart w:id="45" w:name="_Toc60962570"/>
                                <w:r>
                                  <w:t xml:space="preserve">Gambar </w:t>
                                </w:r>
                                <w:fldSimple w:instr=" STYLEREF 1 \s ">
                                  <w:r w:rsidR="0015415D">
                                    <w:rPr>
                                      <w:noProof/>
                                    </w:rPr>
                                    <w:t>III</w:t>
                                  </w:r>
                                </w:fldSimple>
                                <w:r>
                                  <w:t>.</w:t>
                                </w:r>
                                <w:fldSimple w:instr=" SEQ Gambar \* ARABIC \s 1 ">
                                  <w:r w:rsidR="0015415D">
                                    <w:rPr>
                                      <w:noProof/>
                                    </w:rPr>
                                    <w:t>3</w:t>
                                  </w:r>
                                </w:fldSimple>
                                <w:r>
                                  <w:t xml:space="preserve"> </w:t>
                                </w:r>
                                <w:r>
                                  <w:rPr>
                                    <w:noProof/>
                                  </w:rPr>
                                  <w:t>Penentuan Kelas Menggunakan DAG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886A33" w:rsidRPr="004D6495" w:rsidRDefault="00886A33">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5"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jYQZPxBAAAyg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3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886A33" w:rsidRPr="00123D70" w:rsidRDefault="00886A33" w:rsidP="00EB0B0C">
                            <w:pPr>
                              <w:pStyle w:val="Caption"/>
                              <w:rPr>
                                <w:noProof/>
                                <w:szCs w:val="24"/>
                              </w:rPr>
                            </w:pPr>
                          </w:p>
                        </w:txbxContent>
                      </v:textbox>
                    </v:shape>
                  </v:group>
                  <v:shape id="Text Box 20" o:spid="_x0000_s104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18CADCE2" w:rsidR="00886A33" w:rsidRPr="006647E1" w:rsidRDefault="00886A33" w:rsidP="00550446">
                          <w:pPr>
                            <w:pStyle w:val="Caption"/>
                            <w:rPr>
                              <w:rFonts w:cs="Times New Roman"/>
                              <w:noProof/>
                              <w:szCs w:val="24"/>
                            </w:rPr>
                          </w:pPr>
                          <w:bookmarkStart w:id="46" w:name="_Toc60962570"/>
                          <w:r>
                            <w:t xml:space="preserve">Gambar </w:t>
                          </w:r>
                          <w:fldSimple w:instr=" STYLEREF 1 \s ">
                            <w:r w:rsidR="0015415D">
                              <w:rPr>
                                <w:noProof/>
                              </w:rPr>
                              <w:t>III</w:t>
                            </w:r>
                          </w:fldSimple>
                          <w:r>
                            <w:t>.</w:t>
                          </w:r>
                          <w:fldSimple w:instr=" SEQ Gambar \* ARABIC \s 1 ">
                            <w:r w:rsidR="0015415D">
                              <w:rPr>
                                <w:noProof/>
                              </w:rPr>
                              <w:t>3</w:t>
                            </w:r>
                          </w:fldSimple>
                          <w:r>
                            <w:t xml:space="preserve"> </w:t>
                          </w:r>
                          <w:r>
                            <w:rPr>
                              <w:noProof/>
                            </w:rPr>
                            <w:t>Penentuan Kelas Menggunakan DAG</w:t>
                          </w:r>
                          <w:bookmarkEnd w:id="46"/>
                        </w:p>
                      </w:txbxContent>
                    </v:textbox>
                  </v:shape>
                </v:group>
                <v:shape id="_x0000_s104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886A33" w:rsidRPr="004D6495" w:rsidRDefault="00886A33">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41440AA3"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15415D">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w:t>
      </w:r>
      <w:r w:rsidRPr="00944E0B">
        <w:rPr>
          <w:rFonts w:cs="Times New Roman"/>
          <w:szCs w:val="24"/>
          <w:lang w:val="de-DE"/>
        </w:rPr>
        <w:lastRenderedPageBreak/>
        <w:t xml:space="preserve">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7" w:name="_Toc60962687"/>
      <w:r>
        <w:rPr>
          <w:lang w:val="de-DE"/>
        </w:rPr>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7"/>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48" w:name="_Toc60962688"/>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48"/>
    </w:p>
    <w:p w14:paraId="1E7B43B6" w14:textId="03E5193F"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49"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0"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7002CEFB"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15415D">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49"/>
    <w:bookmarkEnd w:id="50"/>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2509A2B"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15415D">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7A6BAEC7"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1"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1"/>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95AA7">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[16]","plainTextFormattedCitation":"[16]"},"properties":{"noteIndex":0},"schema":"https://github.com/citation-style-language/schema/raw/master/csl-citation.json"}</w:instrText>
      </w:r>
      <w:r w:rsidR="00295AA7">
        <w:rPr>
          <w:rFonts w:eastAsiaTheme="minorEastAsia" w:cs="Times New Roman"/>
          <w:szCs w:val="24"/>
          <w:lang w:val="de-DE"/>
        </w:rPr>
        <w:fldChar w:fldCharType="separate"/>
      </w:r>
      <w:r w:rsidR="00295AA7" w:rsidRPr="00295AA7">
        <w:rPr>
          <w:rFonts w:eastAsiaTheme="minorEastAsia" w:cs="Times New Roman"/>
          <w:noProof/>
          <w:szCs w:val="24"/>
          <w:lang w:val="de-DE"/>
        </w:rPr>
        <w:t>[16]</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F16BD0B"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95AA7">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295AA7" w:rsidRPr="00295AA7">
        <w:rPr>
          <w:rFonts w:eastAsiaTheme="minorEastAsia" w:cs="Times New Roman"/>
          <w:noProof/>
          <w:szCs w:val="24"/>
          <w:lang w:val="de-DE"/>
        </w:rPr>
        <w:t>[17]</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95AA7">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2E5FBF">
        <w:rPr>
          <w:rFonts w:cs="Times New Roman"/>
          <w:color w:val="000000"/>
        </w:rPr>
        <w:fldChar w:fldCharType="separate"/>
      </w:r>
      <w:r w:rsidR="00295AA7" w:rsidRPr="00295AA7">
        <w:rPr>
          <w:rFonts w:cs="Times New Roman"/>
          <w:noProof/>
          <w:color w:val="000000"/>
        </w:rPr>
        <w:t>[17]</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95AA7">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295AA7" w:rsidRPr="00295AA7">
        <w:rPr>
          <w:rFonts w:eastAsiaTheme="minorEastAsia" w:cs="Times New Roman"/>
          <w:iCs/>
          <w:noProof/>
          <w:color w:val="000000"/>
        </w:rPr>
        <w:t>[17]</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2" w:name="_Toc60962689"/>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2"/>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5F369A0F"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[18]","plainTextFormattedCitation":"[18]","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5EAA9CBA"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295AA7">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[19]</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Gabungkan semua titik pusat-titik pusat yang terdapat pada radius satu sama lain kedalam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46ECC9EB" w:rsidR="00886A33" w:rsidRPr="002958E7" w:rsidRDefault="00886A33" w:rsidP="0061073D">
                              <w:pPr>
                                <w:pStyle w:val="Caption"/>
                                <w:rPr>
                                  <w:noProof/>
                                </w:rPr>
                              </w:pPr>
                              <w:r>
                                <w:t xml:space="preserve">Gambar </w:t>
                              </w:r>
                              <w:fldSimple w:instr=" STYLEREF 1 \s ">
                                <w:r w:rsidR="0015415D">
                                  <w:rPr>
                                    <w:noProof/>
                                  </w:rPr>
                                  <w:t>III</w:t>
                                </w:r>
                              </w:fldSimple>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57919C5" w:rsidR="00886A33" w:rsidRPr="0061073D" w:rsidRDefault="00886A33">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2"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IqQiEwQAAHA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46ECC9EB" w:rsidR="00886A33" w:rsidRPr="002958E7" w:rsidRDefault="00886A33" w:rsidP="0061073D">
                        <w:pPr>
                          <w:pStyle w:val="Caption"/>
                          <w:rPr>
                            <w:noProof/>
                          </w:rPr>
                        </w:pPr>
                        <w:r>
                          <w:t xml:space="preserve">Gambar </w:t>
                        </w:r>
                        <w:fldSimple w:instr=" STYLEREF 1 \s ">
                          <w:r w:rsidR="0015415D">
                            <w:rPr>
                              <w:noProof/>
                            </w:rPr>
                            <w:t>III</w:t>
                          </w:r>
                        </w:fldSimple>
                        <w:r>
                          <w:t>.4 Ilustrasi cara kerja metode DBSCAN</w:t>
                        </w:r>
                      </w:p>
                    </w:txbxContent>
                  </v:textbox>
                </v:shape>
                <v:shape id="_x0000_s104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57919C5" w:rsidR="00886A33" w:rsidRPr="0061073D" w:rsidRDefault="00886A33">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Untuk sampel yang bukan merupakan titik pusat dan tidak terdapat didalam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3" w:name="_Toc60962690"/>
      <w:r>
        <w:rPr>
          <w:lang w:val="de-DE"/>
        </w:rPr>
        <w:t xml:space="preserve">III.4. </w:t>
      </w:r>
      <w:r w:rsidR="00EB0B0C" w:rsidRPr="00944E0B">
        <w:rPr>
          <w:lang w:val="de-DE"/>
        </w:rPr>
        <w:t>Kernel</w:t>
      </w:r>
      <w:bookmarkEnd w:id="53"/>
    </w:p>
    <w:p w14:paraId="60D321BA" w14:textId="6D696053"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95AA7">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[20]","plainTextFormattedCitation":"[20]","previouslyFormattedCitation":"[19]"},"properties":{"noteIndex":0},"schema":"https://github.com/citation-style-language/schema/raw/master/csl-citation.json"}</w:instrText>
      </w:r>
      <w:r w:rsidR="00053715">
        <w:rPr>
          <w:rFonts w:cs="Times New Roman"/>
          <w:szCs w:val="24"/>
          <w:lang w:val="de-DE"/>
        </w:rPr>
        <w:fldChar w:fldCharType="separate"/>
      </w:r>
      <w:r w:rsidR="00295AA7" w:rsidRPr="00295AA7">
        <w:rPr>
          <w:rFonts w:cs="Times New Roman"/>
          <w:noProof/>
          <w:szCs w:val="24"/>
          <w:lang w:val="de-DE"/>
        </w:rPr>
        <w:t>[20]</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DB38E7"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3301FA4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w:t>
      </w:r>
      <w:r w:rsidRPr="00944E0B">
        <w:rPr>
          <w:rFonts w:eastAsiaTheme="minorEastAsia" w:cs="Times New Roman"/>
          <w:szCs w:val="24"/>
          <w:lang w:val="de-DE"/>
        </w:rPr>
        <w:lastRenderedPageBreak/>
        <w:t xml:space="preserve">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DB38E7"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1125827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DB38E7"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2440DB64"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4" w:name="_Toc60962691"/>
      <w:r>
        <w:rPr>
          <w:lang w:val="de-DE"/>
        </w:rPr>
        <w:t>III.</w:t>
      </w:r>
      <w:r w:rsidR="00EB0B0C" w:rsidRPr="00944E0B">
        <w:rPr>
          <w:lang w:val="de-DE"/>
        </w:rPr>
        <w:t>5. K</w:t>
      </w:r>
      <w:r w:rsidR="00EC5BDC">
        <w:rPr>
          <w:lang w:val="de-DE"/>
        </w:rPr>
        <w:t>ernel Fisher Discriminant Analysis</w:t>
      </w:r>
      <w:bookmarkEnd w:id="54"/>
    </w:p>
    <w:p w14:paraId="76442D05" w14:textId="0C432762"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5"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95AA7">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[21]","plainTextFormattedCitation":"[21]","previouslyFormattedCitation":"[20]"},"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[21]</w:t>
      </w:r>
      <w:r w:rsidR="006820BA">
        <w:rPr>
          <w:rFonts w:cs="Times New Roman"/>
          <w:szCs w:val="24"/>
          <w:lang w:val="de-DE"/>
        </w:rPr>
        <w:fldChar w:fldCharType="end"/>
      </w:r>
      <w:r w:rsidRPr="00944E0B">
        <w:rPr>
          <w:rFonts w:cs="Times New Roman"/>
          <w:szCs w:val="24"/>
          <w:lang w:val="de-DE"/>
        </w:rPr>
        <w:t xml:space="preserve">. </w:t>
      </w:r>
      <w:bookmarkEnd w:id="55"/>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7BA01059"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6"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295AA7">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[22]","plainTextFormattedCitation":"[22]","previouslyFormattedCitation":"[21]"},"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[22]</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6"/>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DB38E7"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51A64A4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w:t>
      </w:r>
      <w:r w:rsidR="00B81C18">
        <w:rPr>
          <w:rFonts w:eastAsiaTheme="minorEastAsia" w:cs="Times New Roman"/>
          <w:szCs w:val="24"/>
          <w:lang w:val="de-DE"/>
        </w:rPr>
        <w:lastRenderedPageBreak/>
        <w:t xml:space="preserve">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06DD8AF9"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5305837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DB38E7"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79974A2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15415D">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7" w:name="_Toc60962692"/>
      <w:r>
        <w:rPr>
          <w:lang w:val="de-DE"/>
        </w:rPr>
        <w:t>III.6.</w:t>
      </w:r>
      <w:r w:rsidR="00491646">
        <w:rPr>
          <w:lang w:val="de-DE"/>
        </w:rPr>
        <w:t xml:space="preserve"> </w:t>
      </w:r>
      <w:r w:rsidR="00C46F25">
        <w:rPr>
          <w:lang w:val="de-DE"/>
        </w:rPr>
        <w:t>Penskalaan</w:t>
      </w:r>
      <w:bookmarkEnd w:id="57"/>
    </w:p>
    <w:p w14:paraId="2B52299E" w14:textId="6C5716E2" w:rsidR="0057174E" w:rsidRPr="00EF494A" w:rsidRDefault="00C46F25" w:rsidP="00763939">
      <w:pPr>
        <w:spacing w:after="0" w:line="360" w:lineRule="auto"/>
        <w:ind w:firstLine="428"/>
        <w:rPr>
          <w:rFonts w:cs="Times New Roman"/>
        </w:rPr>
      </w:pPr>
      <w:bookmarkStart w:id="58"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58"/>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lastRenderedPageBreak/>
        <w:t>Standard Scaler</w:t>
      </w:r>
    </w:p>
    <w:p w14:paraId="5003C8EB" w14:textId="3BD86F63"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DB38E7"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16E2A02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15415D">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464FED26"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295AA7">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[22]"},"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DB38E7"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552FBD2E"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15415D">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59" w:name="_Hlk59806906"/>
      <w:r>
        <w:rPr>
          <w:rFonts w:cs="Times New Roman"/>
        </w:rPr>
        <w:t>Robust Scaler</w:t>
      </w:r>
    </w:p>
    <w:p w14:paraId="5E37B1BF" w14:textId="534F3A4E"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8A1513" w:rsidRPr="008A1513">
        <w:rPr>
          <w:rFonts w:cs="Times New Roman"/>
          <w:color w:val="FF0000"/>
        </w:rPr>
        <w:t>[REFERENSI HERE].</w:t>
      </w:r>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DB38E7"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377FE8C"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15415D">
              <w:rPr>
                <w:rFonts w:eastAsiaTheme="minorEastAsia"/>
                <w:noProof/>
                <w:szCs w:val="24"/>
                <w:lang w:val="de-DE"/>
              </w:rPr>
              <w:t>26</w:t>
            </w:r>
            <w:r>
              <w:rPr>
                <w:szCs w:val="24"/>
                <w:lang w:val="de-DE"/>
              </w:rPr>
              <w:fldChar w:fldCharType="end"/>
            </w:r>
            <w:r>
              <w:rPr>
                <w:rFonts w:eastAsiaTheme="minorEastAsia"/>
                <w:szCs w:val="24"/>
                <w:lang w:val="de-DE"/>
              </w:rPr>
              <w:t>)</w:t>
            </w:r>
          </w:p>
        </w:tc>
      </w:tr>
      <w:bookmarkEnd w:id="59"/>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0" w:name="_Toc60962693"/>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0"/>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w:t>
      </w:r>
      <w:r w:rsidRPr="00A12FE3">
        <w:rPr>
          <w:lang w:val="de-DE"/>
        </w:rPr>
        <w:lastRenderedPageBreak/>
        <w:t xml:space="preserve">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44CDA4F7"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95AA7">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[24]","plainTextFormattedCitation":"[24]","previouslyFormattedCitation":"[23]"},"properties":{"noteIndex":0},"schema":"https://github.com/citation-style-language/schema/raw/master/csl-citation.json"}</w:instrText>
      </w:r>
      <w:r w:rsidR="00E568F2">
        <w:rPr>
          <w:rFonts w:cs="Times New Roman"/>
          <w:szCs w:val="24"/>
          <w:lang w:val="de-DE"/>
        </w:rPr>
        <w:fldChar w:fldCharType="separate"/>
      </w:r>
      <w:r w:rsidR="00295AA7" w:rsidRPr="00295AA7">
        <w:rPr>
          <w:rFonts w:cs="Times New Roman"/>
          <w:noProof/>
          <w:szCs w:val="24"/>
          <w:lang w:val="de-DE"/>
        </w:rPr>
        <w:t>[24]</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95AA7">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[25]","plainTextFormattedCitation":"[25]","previouslyFormattedCitation":"[24]"},"properties":{"noteIndex":0},"schema":"https://github.com/citation-style-language/schema/raw/master/csl-citation.json"}</w:instrText>
      </w:r>
      <w:r w:rsidR="00E568F2">
        <w:rPr>
          <w:rFonts w:cs="Times New Roman"/>
          <w:szCs w:val="24"/>
          <w:lang w:val="de-DE"/>
        </w:rPr>
        <w:fldChar w:fldCharType="separate"/>
      </w:r>
      <w:r w:rsidR="00295AA7" w:rsidRPr="00295AA7">
        <w:rPr>
          <w:rFonts w:cs="Times New Roman"/>
          <w:noProof/>
          <w:szCs w:val="24"/>
          <w:lang w:val="de-DE"/>
        </w:rPr>
        <w:t>[25]</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w:t>
      </w:r>
      <w:r>
        <w:rPr>
          <w:rFonts w:cs="Times New Roman"/>
          <w:szCs w:val="24"/>
          <w:lang w:val="de-DE"/>
        </w:rPr>
        <w:lastRenderedPageBreak/>
        <w:t xml:space="preserve">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61" w:name="_Toc60962694"/>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13493F59" w:rsidR="00886A33" w:rsidRPr="006E17BB" w:rsidRDefault="00886A33" w:rsidP="0061073D">
                              <w:pPr>
                                <w:pStyle w:val="Caption"/>
                                <w:rPr>
                                  <w:noProof/>
                                  <w:color w:val="1F3864" w:themeColor="accent1" w:themeShade="80"/>
                                </w:rPr>
                              </w:pPr>
                              <w:r>
                                <w:t xml:space="preserve">Gambar </w:t>
                              </w:r>
                              <w:fldSimple w:instr=" STYLEREF 1 \s ">
                                <w:r w:rsidR="0015415D">
                                  <w:rPr>
                                    <w:noProof/>
                                  </w:rPr>
                                  <w:t>III</w:t>
                                </w:r>
                              </w:fldSimple>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886A33" w:rsidRPr="00D6614C" w:rsidRDefault="00DB38E7" w:rsidP="0061073D">
                                <w:pPr>
                                  <w:jc w:val="center"/>
                                  <w:rPr>
                                    <w:szCs w:val="24"/>
                                  </w:rPr>
                                </w:pPr>
                                <w:sdt>
                                  <w:sdtPr>
                                    <w:rPr>
                                      <w:szCs w:val="24"/>
                                    </w:rPr>
                                    <w:id w:val="-685358931"/>
                                    <w:citation/>
                                  </w:sdtPr>
                                  <w:sdtEndPr/>
                                  <w:sdtContent>
                                    <w:r w:rsidR="00886A33" w:rsidRPr="00D6614C">
                                      <w:rPr>
                                        <w:szCs w:val="24"/>
                                      </w:rPr>
                                      <w:fldChar w:fldCharType="begin"/>
                                    </w:r>
                                    <w:r w:rsidR="00886A33" w:rsidRPr="00D6614C">
                                      <w:rPr>
                                        <w:szCs w:val="24"/>
                                      </w:rPr>
                                      <w:instrText xml:space="preserve"> CITATION Max20 \l 1033 </w:instrText>
                                    </w:r>
                                    <w:r w:rsidR="00886A33" w:rsidRPr="00D6614C">
                                      <w:rPr>
                                        <w:szCs w:val="24"/>
                                      </w:rPr>
                                      <w:fldChar w:fldCharType="separate"/>
                                    </w:r>
                                    <w:r w:rsidR="00886A33" w:rsidRPr="00466392">
                                      <w:rPr>
                                        <w:noProof/>
                                        <w:szCs w:val="24"/>
                                      </w:rPr>
                                      <w:t>[22]</w:t>
                                    </w:r>
                                    <w:r w:rsidR="00886A33" w:rsidRPr="00D6614C">
                                      <w:rPr>
                                        <w:szCs w:val="24"/>
                                      </w:rPr>
                                      <w:fldChar w:fldCharType="end"/>
                                    </w:r>
                                  </w:sdtContent>
                                </w:sdt>
                              </w:p>
                              <w:p w14:paraId="129E017B" w14:textId="3C32EF6E" w:rsidR="00886A33" w:rsidRDefault="00886A33"/>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6"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ocWw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">
                <v:shape id="Text Box 58" o:spid="_x0000_s104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13493F59" w:rsidR="00886A33" w:rsidRPr="006E17BB" w:rsidRDefault="00886A33" w:rsidP="0061073D">
                        <w:pPr>
                          <w:pStyle w:val="Caption"/>
                          <w:rPr>
                            <w:noProof/>
                            <w:color w:val="1F3864" w:themeColor="accent1" w:themeShade="80"/>
                          </w:rPr>
                        </w:pPr>
                        <w:r>
                          <w:t xml:space="preserve">Gambar </w:t>
                        </w:r>
                        <w:fldSimple w:instr=" STYLEREF 1 \s ">
                          <w:r w:rsidR="0015415D">
                            <w:rPr>
                              <w:noProof/>
                            </w:rPr>
                            <w:t>III</w:t>
                          </w:r>
                        </w:fldSimple>
                        <w:r>
                          <w:t xml:space="preserve">.5 </w:t>
                        </w:r>
                        <w:r w:rsidRPr="00804956">
                          <w:t>Skema Kerja MQTT</w:t>
                        </w:r>
                      </w:p>
                    </w:txbxContent>
                  </v:textbox>
                </v:shape>
                <v:group id="Group 60" o:spid="_x0000_s104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5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886A33" w:rsidRPr="00D6614C" w:rsidRDefault="00DB38E7" w:rsidP="0061073D">
                          <w:pPr>
                            <w:jc w:val="center"/>
                            <w:rPr>
                              <w:szCs w:val="24"/>
                            </w:rPr>
                          </w:pPr>
                          <w:sdt>
                            <w:sdtPr>
                              <w:rPr>
                                <w:szCs w:val="24"/>
                              </w:rPr>
                              <w:id w:val="-685358931"/>
                              <w:citation/>
                            </w:sdtPr>
                            <w:sdtEndPr/>
                            <w:sdtContent>
                              <w:r w:rsidR="00886A33" w:rsidRPr="00D6614C">
                                <w:rPr>
                                  <w:szCs w:val="24"/>
                                </w:rPr>
                                <w:fldChar w:fldCharType="begin"/>
                              </w:r>
                              <w:r w:rsidR="00886A33" w:rsidRPr="00D6614C">
                                <w:rPr>
                                  <w:szCs w:val="24"/>
                                </w:rPr>
                                <w:instrText xml:space="preserve"> CITATION Max20 \l 1033 </w:instrText>
                              </w:r>
                              <w:r w:rsidR="00886A33" w:rsidRPr="00D6614C">
                                <w:rPr>
                                  <w:szCs w:val="24"/>
                                </w:rPr>
                                <w:fldChar w:fldCharType="separate"/>
                              </w:r>
                              <w:r w:rsidR="00886A33" w:rsidRPr="00466392">
                                <w:rPr>
                                  <w:noProof/>
                                  <w:szCs w:val="24"/>
                                </w:rPr>
                                <w:t>[22]</w:t>
                              </w:r>
                              <w:r w:rsidR="00886A33" w:rsidRPr="00D6614C">
                                <w:rPr>
                                  <w:szCs w:val="24"/>
                                </w:rPr>
                                <w:fldChar w:fldCharType="end"/>
                              </w:r>
                            </w:sdtContent>
                          </w:sdt>
                        </w:p>
                        <w:p w14:paraId="129E017B" w14:textId="3C32EF6E" w:rsidR="00886A33" w:rsidRDefault="00886A33"/>
                      </w:txbxContent>
                    </v:textbox>
                  </v:shape>
                </v:group>
                <w10:wrap type="topAndBottom"/>
              </v:group>
            </w:pict>
          </mc:Fallback>
        </mc:AlternateContent>
      </w:r>
      <w:r w:rsidR="00491646">
        <w:t xml:space="preserve">III.8. </w:t>
      </w:r>
      <w:r w:rsidR="0069496B">
        <w:rPr>
          <w:i/>
        </w:rPr>
        <w:t>Message Queue Telemetry Transport</w:t>
      </w:r>
      <w:bookmarkEnd w:id="61"/>
      <w:r w:rsidR="0069496B">
        <w:rPr>
          <w:i/>
        </w:rPr>
        <w:t xml:space="preserve"> </w:t>
      </w:r>
    </w:p>
    <w:p w14:paraId="36BB5D86" w14:textId="45D271B4"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295AA7">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[26]","plainTextFormattedCitation":"[26]","previouslyFormattedCitation":"[25]"},"properties":{"noteIndex":0},"schema":"https://github.com/citation-style-language/schema/raw/master/csl-citation.json"}</w:instrText>
      </w:r>
      <w:r w:rsidR="0023242F">
        <w:fldChar w:fldCharType="separate"/>
      </w:r>
      <w:r w:rsidR="00295AA7" w:rsidRPr="00295AA7">
        <w:rPr>
          <w:noProof/>
        </w:rPr>
        <w:t>[26]</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lastRenderedPageBreak/>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2" w:name="_Hlk54790128"/>
      <w:bookmarkEnd w:id="39"/>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75653"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3" w:name="_Toc60962695"/>
      <w:r w:rsidR="002D1E6F" w:rsidRPr="00D6614C">
        <w:t>PELAKSANAAN PENELITIAN</w:t>
      </w:r>
      <w:bookmarkEnd w:id="63"/>
    </w:p>
    <w:p w14:paraId="353B771D" w14:textId="77777777" w:rsidR="002D1E6F" w:rsidRDefault="002D1E6F" w:rsidP="002D1E6F">
      <w:pPr>
        <w:pStyle w:val="Heading2"/>
        <w:numPr>
          <w:ilvl w:val="0"/>
          <w:numId w:val="0"/>
        </w:numPr>
        <w:spacing w:line="360" w:lineRule="auto"/>
        <w:ind w:left="180"/>
        <w:rPr>
          <w:rFonts w:cs="Times New Roman"/>
        </w:rPr>
      </w:pPr>
      <w:bookmarkStart w:id="64" w:name="_Toc60962696"/>
      <w:r>
        <w:rPr>
          <w:rFonts w:cs="Times New Roman"/>
        </w:rPr>
        <w:t xml:space="preserve">IV.1. Alat dan Bahan </w:t>
      </w:r>
      <w:r w:rsidRPr="00944E0B">
        <w:rPr>
          <w:rFonts w:cs="Times New Roman"/>
        </w:rPr>
        <w:t>Penelitian</w:t>
      </w:r>
      <w:bookmarkEnd w:id="64"/>
    </w:p>
    <w:p w14:paraId="3CBE978F" w14:textId="76C929AE" w:rsidR="00D6614C" w:rsidRPr="00874A06" w:rsidRDefault="002D1E6F" w:rsidP="002D1E6F">
      <w:pPr>
        <w:ind w:firstLine="180"/>
        <w:rPr>
          <w:b/>
          <w:bCs/>
        </w:rPr>
      </w:pPr>
      <w:r w:rsidRPr="00874A06">
        <w:rPr>
          <w:b/>
          <w:bCs/>
        </w:rPr>
        <w:t>IV.1.1. Alat Penelitian</w:t>
      </w:r>
    </w:p>
    <w:p w14:paraId="56E7976A" w14:textId="1E0BCE5C" w:rsidR="00D6614C" w:rsidRDefault="00D6614C" w:rsidP="00D6614C">
      <w:pPr>
        <w:pStyle w:val="Caption"/>
      </w:pPr>
      <w:bookmarkStart w:id="65" w:name="_Toc60962636"/>
      <w:r>
        <w:t xml:space="preserve">Tabel </w:t>
      </w:r>
      <w:fldSimple w:instr=" STYLEREF 1 \s ">
        <w:r w:rsidR="0015415D">
          <w:rPr>
            <w:noProof/>
          </w:rPr>
          <w:t>IV</w:t>
        </w:r>
      </w:fldSimple>
      <w:r w:rsidR="00403385">
        <w:t>.</w:t>
      </w:r>
      <w:fldSimple w:instr=" SEQ Tabel \* ARABIC \s 1 ">
        <w:r w:rsidR="0015415D">
          <w:rPr>
            <w:noProof/>
          </w:rPr>
          <w:t>1</w:t>
        </w:r>
      </w:fldSimple>
      <w:r w:rsidR="00491646">
        <w:t xml:space="preserve">. </w:t>
      </w:r>
      <w:r>
        <w:rPr>
          <w:noProof/>
        </w:rPr>
        <w:t>Perangkat Keras Penelitian</w:t>
      </w:r>
      <w:bookmarkEnd w:id="6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62135B0E"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589235AF" w:rsidR="006E680C" w:rsidRDefault="006E680C" w:rsidP="006E680C">
      <w:pPr>
        <w:pStyle w:val="Caption"/>
      </w:pPr>
      <w:bookmarkStart w:id="66" w:name="_Toc60962637"/>
      <w:r>
        <w:t xml:space="preserve">Tabel </w:t>
      </w:r>
      <w:fldSimple w:instr=" STYLEREF 1 \s ">
        <w:r w:rsidR="0015415D">
          <w:rPr>
            <w:noProof/>
          </w:rPr>
          <w:t>IV</w:t>
        </w:r>
      </w:fldSimple>
      <w:r w:rsidR="00403385">
        <w:t>.</w:t>
      </w:r>
      <w:fldSimple w:instr=" SEQ Tabel \* ARABIC \s 1 ">
        <w:r w:rsidR="0015415D">
          <w:rPr>
            <w:noProof/>
          </w:rPr>
          <w:t>2</w:t>
        </w:r>
      </w:fldSimple>
      <w:r>
        <w:t xml:space="preserve"> Perangkat Lunak Penelitian</w:t>
      </w:r>
      <w:bookmarkEnd w:id="66"/>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46304" behindDoc="0" locked="0" layoutInCell="1" allowOverlap="1" wp14:anchorId="333D9DE8" wp14:editId="0A403639">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886A33" w:rsidRDefault="00886A33">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51" type="#_x0000_t202" style="position:absolute;left:0;text-align:left;margin-left:183.2pt;margin-top:114.2pt;width:27.9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gmPnlS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886A33" w:rsidRDefault="00886A33">
                      <w:r>
                        <w:t>51</w:t>
                      </w:r>
                    </w:p>
                  </w:txbxContent>
                </v:textbox>
                <w10:wrap type="square"/>
              </v:shape>
            </w:pict>
          </mc:Fallback>
        </mc:AlternateContent>
      </w:r>
      <w:r w:rsidR="002D1E6F">
        <w:rPr>
          <w:rFonts w:cs="Times New Roman"/>
        </w:rPr>
        <w:t xml:space="preserve">Visual Studio Code merupakan perangkat lunak </w:t>
      </w:r>
      <w:r w:rsidR="002D1E6F">
        <w:rPr>
          <w:rFonts w:cs="Times New Roman"/>
          <w:i/>
        </w:rPr>
        <w:t xml:space="preserve">code editor </w:t>
      </w:r>
      <w:r w:rsidR="002D1E6F">
        <w:rPr>
          <w:rFonts w:cs="Times New Roman"/>
        </w:rPr>
        <w:t xml:space="preserve">yang bersifat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r w:rsidR="002D1E6F">
        <w:rPr>
          <w:rFonts w:cs="Times New Roman"/>
        </w:rPr>
        <w:t xml:space="preserve">lintas platform milik Microsoft. Visual Studio Code memiliki beragam fitur yang memudahkan penulis untuk membuat dan menyunting </w:t>
      </w:r>
      <w:r w:rsidR="002D1E6F">
        <w:rPr>
          <w:rFonts w:cs="Times New Roman"/>
          <w:i/>
        </w:rPr>
        <w:t>code</w:t>
      </w:r>
      <w:r w:rsidR="002D1E6F">
        <w:rPr>
          <w:rFonts w:cs="Times New Roman"/>
        </w:rPr>
        <w:t xml:space="preserve">, seperti fitur IntelliSense yang dapat membantu pembuatan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lastRenderedPageBreak/>
        <w:t>yang dapat menyeimbangkan tanda kurung,</w:t>
      </w:r>
      <w:r w:rsidR="002D1E6F">
        <w:rPr>
          <w:rFonts w:cs="Times New Roman"/>
          <w:i/>
        </w:rPr>
        <w:t xml:space="preserve"> auto-identation, syntax highlighting </w:t>
      </w:r>
      <w:r w:rsidR="002D1E6F">
        <w:rPr>
          <w:rFonts w:cs="Times New Roman"/>
        </w:rPr>
        <w:t xml:space="preserve">serta banyak fitur lain. Karena bersifat </w:t>
      </w:r>
      <w:r w:rsidR="002D1E6F">
        <w:rPr>
          <w:rFonts w:cs="Times New Roman"/>
          <w:i/>
        </w:rPr>
        <w:t xml:space="preserve">open-source, </w:t>
      </w:r>
      <w:r w:rsidR="002D1E6F">
        <w:rPr>
          <w:rFonts w:cs="Times New Roman"/>
        </w:rPr>
        <w:t xml:space="preserve">pengguna juga dapat mengunduh </w:t>
      </w:r>
      <w:r w:rsidR="002D1E6F">
        <w:rPr>
          <w:rFonts w:cs="Times New Roman"/>
          <w:i/>
        </w:rPr>
        <w:t xml:space="preserve">extension </w:t>
      </w:r>
      <w:r w:rsidR="002D1E6F">
        <w:rPr>
          <w:rFonts w:cs="Times New Roman"/>
        </w:rPr>
        <w:t xml:space="preserve">buatan pengguna lain untuk mengoptimasi dan personalisasi Visual Studio Code. Pada penelitian ini, Visual Studio Code digunakan untuk membuat dan menyunting program untuk mengolah data dengan bahasa pemrograman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w:t>
      </w:r>
      <w:r>
        <w:rPr>
          <w:rFonts w:cs="Times New Roman"/>
          <w:lang w:val="sv-SE"/>
        </w:rPr>
        <w:lastRenderedPageBreak/>
        <w:t xml:space="preserve">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11B91B93"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3248" behindDoc="0" locked="0" layoutInCell="1" allowOverlap="1" wp14:anchorId="40668886" wp14:editId="32E076B4">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355" y="336613"/>
                            <a:ext cx="3953247"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6DE8A68B" w:rsidR="00886A33" w:rsidRPr="00CC4856" w:rsidRDefault="00886A33" w:rsidP="00823561">
                              <w:pPr>
                                <w:pStyle w:val="Caption"/>
                                <w:rPr>
                                  <w:noProof/>
                                </w:rPr>
                              </w:pPr>
                              <w:bookmarkStart w:id="67" w:name="_Toc60962571"/>
                              <w:r>
                                <w:t xml:space="preserve">Gambar </w:t>
                              </w:r>
                              <w:fldSimple w:instr=" STYLEREF 1 \s ">
                                <w:r w:rsidR="0015415D">
                                  <w:rPr>
                                    <w:noProof/>
                                  </w:rPr>
                                  <w:t>IV</w:t>
                                </w:r>
                              </w:fldSimple>
                              <w:r>
                                <w:t>.</w:t>
                              </w:r>
                              <w:fldSimple w:instr=" SEQ Gambar \* ARABIC \s 1 ">
                                <w:r w:rsidR="0015415D">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Pr>
                                  <w:rFonts w:cs="Times New Roman"/>
                                </w:rPr>
                                <w:fldChar w:fldCharType="separate"/>
                              </w:r>
                              <w:r w:rsidRPr="00295AA7">
                                <w:rPr>
                                  <w:rFonts w:cs="Times New Roman"/>
                                  <w:noProof/>
                                </w:rPr>
                                <w:t>[27]</w:t>
                              </w:r>
                              <w:bookmarkEnd w:id="67"/>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52"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">
                <v:shape id="Picture 24" o:spid="_x0000_s1053" type="#_x0000_t75" style="position:absolute;left:4933;top:3366;width:39533;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">
                  <v:imagedata r:id="rId50" o:title=""/>
                </v:shape>
                <v:shape id="Text Box 63" o:spid="_x0000_s1054"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6DE8A68B" w:rsidR="00886A33" w:rsidRPr="00CC4856" w:rsidRDefault="00886A33" w:rsidP="00823561">
                        <w:pPr>
                          <w:pStyle w:val="Caption"/>
                          <w:rPr>
                            <w:noProof/>
                          </w:rPr>
                        </w:pPr>
                        <w:bookmarkStart w:id="68" w:name="_Toc60962571"/>
                        <w:r>
                          <w:t xml:space="preserve">Gambar </w:t>
                        </w:r>
                        <w:fldSimple w:instr=" STYLEREF 1 \s ">
                          <w:r w:rsidR="0015415D">
                            <w:rPr>
                              <w:noProof/>
                            </w:rPr>
                            <w:t>IV</w:t>
                          </w:r>
                        </w:fldSimple>
                        <w:r>
                          <w:t>.</w:t>
                        </w:r>
                        <w:fldSimple w:instr=" SEQ Gambar \* ARABIC \s 1 ">
                          <w:r w:rsidR="0015415D">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Pr>
                            <w:rFonts w:cs="Times New Roman"/>
                          </w:rPr>
                          <w:fldChar w:fldCharType="separate"/>
                        </w:r>
                        <w:r w:rsidRPr="00295AA7">
                          <w:rPr>
                            <w:rFonts w:cs="Times New Roman"/>
                            <w:noProof/>
                          </w:rPr>
                          <w:t>[27]</w:t>
                        </w:r>
                        <w:bookmarkEnd w:id="68"/>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295AA7">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[27]","plainTextFormattedCitation":"[27]","previouslyFormattedCitation":"[26]"},"properties":{"noteIndex":0},"schema":"https://github.com/citation-style-language/schema/raw/master/csl-citation.json"}</w:instrText>
      </w:r>
      <w:r w:rsidR="008944F3">
        <w:rPr>
          <w:rFonts w:cs="Times New Roman"/>
        </w:rPr>
        <w:fldChar w:fldCharType="separate"/>
      </w:r>
      <w:r w:rsidR="00295AA7" w:rsidRPr="00295AA7">
        <w:rPr>
          <w:rFonts w:cs="Times New Roman"/>
          <w:noProof/>
        </w:rPr>
        <w:t>[27]</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69"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69"/>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0"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w:t>
      </w:r>
      <w:r>
        <w:rPr>
          <w:rFonts w:cs="Times New Roman"/>
        </w:rPr>
        <w:lastRenderedPageBreak/>
        <w:t xml:space="preserve">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0"/>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1" w:name="_Hlk59573889"/>
      <w:r>
        <w:rPr>
          <w:rFonts w:cs="Times New Roman"/>
        </w:rPr>
        <w:t xml:space="preserve">Tennessee Eastman Chemical Company memiliki 52 variabel atau fitur yang tediri dari 22 variabel proses, 11 variabel yang dimanipulasi, serta 19 variabel dari pengukuran komposisi. </w:t>
      </w:r>
      <w:bookmarkEnd w:id="71"/>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7777777" w:rsidR="00004C96" w:rsidRPr="00850060" w:rsidRDefault="00004C96" w:rsidP="002E5FBF">
      <w:pPr>
        <w:spacing w:after="0" w:line="360" w:lineRule="auto"/>
        <w:rPr>
          <w:rFonts w:cs="Times New Roman"/>
        </w:rPr>
      </w:pPr>
    </w:p>
    <w:p w14:paraId="784CE8B0" w14:textId="71A35782" w:rsidR="00823561" w:rsidRDefault="00823561" w:rsidP="00823561">
      <w:pPr>
        <w:pStyle w:val="Caption"/>
      </w:pPr>
      <w:bookmarkStart w:id="72" w:name="_Toc60962638"/>
      <w:r>
        <w:lastRenderedPageBreak/>
        <w:t xml:space="preserve">Tabel </w:t>
      </w:r>
      <w:fldSimple w:instr=" STYLEREF 1 \s ">
        <w:r w:rsidR="0015415D">
          <w:rPr>
            <w:noProof/>
          </w:rPr>
          <w:t>IV</w:t>
        </w:r>
      </w:fldSimple>
      <w:r w:rsidR="00403385">
        <w:t>.</w:t>
      </w:r>
      <w:fldSimple w:instr=" SEQ Tabel \* ARABIC \s 1 ">
        <w:r w:rsidR="0015415D">
          <w:rPr>
            <w:noProof/>
          </w:rPr>
          <w:t>3</w:t>
        </w:r>
      </w:fldSimple>
      <w:r>
        <w:t xml:space="preserve"> </w:t>
      </w:r>
      <w:r>
        <w:rPr>
          <w:noProof/>
        </w:rPr>
        <w:t>Variabel pada Tennessee Eastman Process</w:t>
      </w:r>
      <w:bookmarkEnd w:id="72"/>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475A2C75" w:rsidR="00823561" w:rsidRDefault="00823561" w:rsidP="00823561">
      <w:pPr>
        <w:pStyle w:val="Caption"/>
      </w:pPr>
      <w:bookmarkStart w:id="73" w:name="_Toc60962639"/>
      <w:r>
        <w:t xml:space="preserve">Tabel </w:t>
      </w:r>
      <w:fldSimple w:instr=" STYLEREF 1 \s ">
        <w:r w:rsidR="0015415D">
          <w:rPr>
            <w:noProof/>
          </w:rPr>
          <w:t>IV</w:t>
        </w:r>
      </w:fldSimple>
      <w:r w:rsidR="00403385">
        <w:t>.</w:t>
      </w:r>
      <w:fldSimple w:instr=" SEQ Tabel \* ARABIC \s 1 ">
        <w:r w:rsidR="0015415D">
          <w:rPr>
            <w:noProof/>
          </w:rPr>
          <w:t>4</w:t>
        </w:r>
      </w:fldSimple>
      <w:r>
        <w:t xml:space="preserve"> </w:t>
      </w:r>
      <w:r>
        <w:rPr>
          <w:noProof/>
        </w:rPr>
        <w:t>Deskripsi Jenis Data pada Data Latih</w:t>
      </w:r>
      <w:bookmarkEnd w:id="73"/>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724BE910" w:rsidR="002D1E6F" w:rsidRDefault="002D1E6F" w:rsidP="00041805">
      <w:pPr>
        <w:pStyle w:val="ListParagraph"/>
        <w:spacing w:after="0" w:line="360" w:lineRule="auto"/>
        <w:ind w:left="426" w:firstLine="425"/>
        <w:rPr>
          <w:rFonts w:cs="Times New Roman"/>
        </w:rPr>
      </w:pPr>
      <w:bookmarkStart w:id="74"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4"/>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459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3FFBD583" w:rsidR="00886A33" w:rsidRPr="00511D68" w:rsidRDefault="00886A33" w:rsidP="00823561">
                              <w:pPr>
                                <w:pStyle w:val="Caption"/>
                                <w:rPr>
                                  <w:noProof/>
                                </w:rPr>
                              </w:pPr>
                              <w:bookmarkStart w:id="75" w:name="_Toc60962572"/>
                              <w:r>
                                <w:t xml:space="preserve">Gambar </w:t>
                              </w:r>
                              <w:fldSimple w:instr=" STYLEREF 1 \s ">
                                <w:r w:rsidR="0015415D">
                                  <w:rPr>
                                    <w:noProof/>
                                  </w:rPr>
                                  <w:t>IV</w:t>
                                </w:r>
                              </w:fldSimple>
                              <w:r>
                                <w:t>.</w:t>
                              </w:r>
                              <w:fldSimple w:instr=" SEQ Gambar \* ARABIC \s 1 ">
                                <w:r w:rsidR="0015415D">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Pr>
                                  <w:rFonts w:cs="Times New Roman"/>
                                </w:rPr>
                                <w:fldChar w:fldCharType="separate"/>
                              </w:r>
                              <w:r w:rsidRPr="00295AA7">
                                <w:rPr>
                                  <w:rFonts w:cs="Times New Roman"/>
                                  <w:noProof/>
                                </w:rPr>
                                <w:t>[28]</w:t>
                              </w:r>
                              <w:bookmarkEnd w:id="75"/>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5"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">
                <v:shape id="Picture 6" o:spid="_x0000_s1056"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7"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3FFBD583" w:rsidR="00886A33" w:rsidRPr="00511D68" w:rsidRDefault="00886A33" w:rsidP="00823561">
                        <w:pPr>
                          <w:pStyle w:val="Caption"/>
                          <w:rPr>
                            <w:noProof/>
                          </w:rPr>
                        </w:pPr>
                        <w:bookmarkStart w:id="76" w:name="_Toc60962572"/>
                        <w:r>
                          <w:t xml:space="preserve">Gambar </w:t>
                        </w:r>
                        <w:fldSimple w:instr=" STYLEREF 1 \s ">
                          <w:r w:rsidR="0015415D">
                            <w:rPr>
                              <w:noProof/>
                            </w:rPr>
                            <w:t>IV</w:t>
                          </w:r>
                        </w:fldSimple>
                        <w:r>
                          <w:t>.</w:t>
                        </w:r>
                        <w:fldSimple w:instr=" SEQ Gambar \* ARABIC \s 1 ">
                          <w:r w:rsidR="0015415D">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Pr>
                            <w:rFonts w:cs="Times New Roman"/>
                          </w:rPr>
                          <w:fldChar w:fldCharType="separate"/>
                        </w:r>
                        <w:r w:rsidRPr="00295AA7">
                          <w:rPr>
                            <w:rFonts w:cs="Times New Roman"/>
                            <w:noProof/>
                          </w:rPr>
                          <w:t>[28]</w:t>
                        </w:r>
                        <w:bookmarkEnd w:id="76"/>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7"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7"/>
    <w:p w14:paraId="5CF28327" w14:textId="3B87D670"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table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w:t>
      </w:r>
      <w:r>
        <w:rPr>
          <w:rFonts w:cs="Times New Roman"/>
        </w:rPr>
        <w:lastRenderedPageBreak/>
        <w:t xml:space="preserve">dengan pengumpulan data selama 6 minggu dengan rerata pencuplikan 10 menit. </w:t>
      </w:r>
      <w:bookmarkStart w:id="78"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78"/>
      <w:r>
        <w:rPr>
          <w:rFonts w:cs="Times New Roman"/>
        </w:rPr>
        <w:t xml:space="preserve">Penelitian </w:t>
      </w:r>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06311380"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295AA7">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295AA7" w:rsidRPr="00295AA7">
        <w:rPr>
          <w:rFonts w:cs="Times New Roman"/>
          <w:noProof/>
        </w:rPr>
        <w:t>[28]</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77777777" w:rsidR="00252956" w:rsidRPr="006A4BEA" w:rsidRDefault="00252956" w:rsidP="00041805">
      <w:pPr>
        <w:pStyle w:val="ListParagraph"/>
        <w:spacing w:after="0" w:line="360" w:lineRule="auto"/>
        <w:ind w:left="426" w:firstLine="425"/>
        <w:rPr>
          <w:rFonts w:cs="Times New Roman"/>
        </w:rPr>
      </w:pPr>
    </w:p>
    <w:p w14:paraId="1A13609B" w14:textId="06DB9804" w:rsidR="00383CCD" w:rsidRDefault="00383CCD" w:rsidP="00383CCD">
      <w:pPr>
        <w:pStyle w:val="Caption"/>
      </w:pPr>
      <w:bookmarkStart w:id="79" w:name="_Toc60962640"/>
      <w:r>
        <w:lastRenderedPageBreak/>
        <w:t xml:space="preserve">Tabel </w:t>
      </w:r>
      <w:fldSimple w:instr=" STYLEREF 1 \s ">
        <w:r w:rsidR="0015415D">
          <w:rPr>
            <w:noProof/>
          </w:rPr>
          <w:t>IV</w:t>
        </w:r>
      </w:fldSimple>
      <w:r w:rsidR="00403385">
        <w:t>.</w:t>
      </w:r>
      <w:fldSimple w:instr=" SEQ Tabel \* ARABIC \s 1 ">
        <w:r w:rsidR="0015415D">
          <w:rPr>
            <w:noProof/>
          </w:rPr>
          <w:t>5</w:t>
        </w:r>
      </w:fldSimple>
      <w:r>
        <w:t xml:space="preserve"> </w:t>
      </w:r>
      <w:r>
        <w:rPr>
          <w:noProof/>
        </w:rPr>
        <w:t>Variabel pada Data Validasi</w:t>
      </w:r>
      <w:bookmarkEnd w:id="79"/>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0" w:name="_Toc60962697"/>
      <w:r>
        <w:rPr>
          <w:rFonts w:cs="Times New Roman"/>
        </w:rPr>
        <w:t xml:space="preserve">IV.2. </w:t>
      </w:r>
      <w:r w:rsidRPr="00944E0B">
        <w:rPr>
          <w:rFonts w:cs="Times New Roman"/>
        </w:rPr>
        <w:t>Tata Laksana Penelitian</w:t>
      </w:r>
      <w:bookmarkEnd w:id="80"/>
    </w:p>
    <w:p w14:paraId="335D9DA3" w14:textId="7EB266B0" w:rsidR="002D1E6F" w:rsidRDefault="002D1E6F" w:rsidP="00041805">
      <w:pPr>
        <w:spacing w:after="0" w:line="360" w:lineRule="auto"/>
        <w:ind w:firstLine="567"/>
        <w:rPr>
          <w:rFonts w:cs="Times New Roman"/>
        </w:rPr>
      </w:pPr>
      <w:bookmarkStart w:id="81"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2" w:name="_Toc60962698"/>
      <w:bookmarkEnd w:id="81"/>
      <w:r w:rsidRPr="00B52A1B">
        <w:t>I</w:t>
      </w:r>
      <w:r>
        <w:t>V</w:t>
      </w:r>
      <w:r w:rsidRPr="00B52A1B">
        <w:t>.</w:t>
      </w:r>
      <w:r>
        <w:t>2</w:t>
      </w:r>
      <w:r w:rsidRPr="00B52A1B">
        <w:t>.</w:t>
      </w:r>
      <w:r w:rsidR="00892FF6">
        <w:t>1</w:t>
      </w:r>
      <w:r w:rsidRPr="00B52A1B">
        <w:t>. Pengujian KFDA dan SVM</w:t>
      </w:r>
      <w:bookmarkEnd w:id="82"/>
    </w:p>
    <w:p w14:paraId="0BD3208A" w14:textId="393E68AF" w:rsidR="002D1E6F" w:rsidRDefault="002D1E6F" w:rsidP="00041805">
      <w:pPr>
        <w:spacing w:after="0" w:line="360" w:lineRule="auto"/>
        <w:ind w:firstLine="567"/>
        <w:rPr>
          <w:rFonts w:cs="Times New Roman"/>
        </w:rPr>
      </w:pPr>
      <w:bookmarkStart w:id="83"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3"/>
    <w:p w14:paraId="3D940DBF" w14:textId="5BE3E3E0" w:rsidR="002D1E6F" w:rsidRDefault="002D1E6F" w:rsidP="00041805">
      <w:pPr>
        <w:spacing w:after="0" w:line="360" w:lineRule="auto"/>
        <w:ind w:firstLine="567"/>
        <w:rPr>
          <w:rFonts w:cs="Times New Roman"/>
        </w:rPr>
      </w:pPr>
      <w:r>
        <w:rPr>
          <w:rFonts w:cs="Times New Roman"/>
        </w:rPr>
        <w:lastRenderedPageBreak/>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menggunakan data uji pada tahap </w:t>
      </w:r>
      <w:r w:rsidR="000F17D4" w:rsidRPr="000F17D4">
        <w:rPr>
          <w:rFonts w:cs="Times New Roman"/>
          <w:iCs/>
        </w:rPr>
        <w:t>pengujian model</w:t>
      </w:r>
      <w:r>
        <w:rPr>
          <w:rFonts w:cs="Times New Roman"/>
        </w:rPr>
        <w:t>. Kedua tahap ini dilakukan secara berulang-ulang hingga ditemukan parameter KFDA yang optimal.</w:t>
      </w:r>
    </w:p>
    <w:p w14:paraId="73E03A64" w14:textId="776AB58B" w:rsidR="002D1E6F" w:rsidRDefault="002D1E6F" w:rsidP="00041805">
      <w:pPr>
        <w:spacing w:after="0" w:line="360" w:lineRule="auto"/>
        <w:ind w:firstLine="567"/>
        <w:rPr>
          <w:rFonts w:cs="Times New Roman"/>
        </w:rPr>
      </w:pPr>
      <w:r>
        <w:rPr>
          <w:rFonts w:cs="Times New Roman"/>
        </w:rPr>
        <w:t xml:space="preserve">Sebelum masuk ke tahap </w:t>
      </w:r>
      <w:r w:rsidR="000F17D4">
        <w:rPr>
          <w:rFonts w:cs="Times New Roman"/>
          <w:iCs/>
        </w:rPr>
        <w:t>pelatihan model</w:t>
      </w:r>
      <w:r>
        <w:rPr>
          <w:rFonts w:cs="Times New Roman"/>
        </w:rPr>
        <w:t>, data pabrik kimia yang didapatkan melalui internet dibagi menjadi 2 bagian, yaitu data latih dan data uji. Pembagian data ini dilakukan secara random dengan perbandingan tertentu antara jumlah data uji dan data sampel</w:t>
      </w:r>
      <w:r w:rsidR="00FB7512">
        <w:rPr>
          <w:rFonts w:cs="Times New Roman"/>
        </w:rPr>
        <w:t xml:space="preserve"> dengan</w:t>
      </w:r>
      <w:r>
        <w:rPr>
          <w:rFonts w:cs="Times New Roman"/>
        </w:rPr>
        <w:t xml:space="preserve"> sampel tiap kelas memiliki perbandingan yang sama. Hal ini dilakukan supaya data latih ataupun data uji memiliki jumlah sampel tiap kelas yang berimbang.</w:t>
      </w:r>
    </w:p>
    <w:p w14:paraId="6531E491" w14:textId="2394507B" w:rsidR="002D1E6F" w:rsidRDefault="002D1E6F" w:rsidP="00041805">
      <w:pPr>
        <w:spacing w:after="0" w:line="360" w:lineRule="auto"/>
        <w:ind w:firstLine="567"/>
        <w:rPr>
          <w:rFonts w:cs="Times New Roman"/>
        </w:rPr>
      </w:pPr>
      <w:r>
        <w:rPr>
          <w:rFonts w:cs="Times New Roman"/>
        </w:rPr>
        <w:t xml:space="preserve">Pada tahap </w:t>
      </w:r>
      <w:r w:rsidR="00C46F25">
        <w:rPr>
          <w:rFonts w:cs="Times New Roman"/>
          <w:iCs/>
        </w:rPr>
        <w:t>pelatihan model</w:t>
      </w:r>
      <w:r>
        <w:rPr>
          <w:rFonts w:cs="Times New Roman"/>
        </w:rPr>
        <w:t>, d</w:t>
      </w:r>
      <w:r w:rsidRPr="00636061">
        <w:rPr>
          <w:rFonts w:cs="Times New Roman"/>
        </w:rPr>
        <w:t>ata</w:t>
      </w:r>
      <w:r>
        <w:rPr>
          <w:rFonts w:cs="Times New Roman"/>
        </w:rPr>
        <w:t xml:space="preserve"> latih dan parameter KFDA digunakan untuk mengonstruksi matriks proyeksi KFDA dengan menggunakan persamaan</w:t>
      </w:r>
      <w:r w:rsidR="00E15D45">
        <w:rPr>
          <w:rFonts w:cs="Times New Roman"/>
          <w:bCs/>
        </w:rPr>
        <w:t xml:space="preserve"> pada bab 3</w:t>
      </w:r>
      <w:r>
        <w:rPr>
          <w:rFonts w:cs="Times New Roman"/>
        </w:rPr>
        <w:t xml:space="preserve">. Matriks proyeksi KFDA berfungsi untuk memproyeksikan data latih dan data uji kedalam KFDA </w:t>
      </w:r>
      <w:r w:rsidR="00C46F25">
        <w:rPr>
          <w:rFonts w:cs="Times New Roman"/>
          <w:iCs/>
        </w:rPr>
        <w:t>ruang fitur</w:t>
      </w:r>
      <w:r>
        <w:rPr>
          <w:rFonts w:cs="Times New Roman"/>
        </w:rPr>
        <w:t xml:space="preserve">. Data latih yang telah diproyeksikan kedalam KFDA </w:t>
      </w:r>
      <w:r w:rsidR="00C46F25">
        <w:rPr>
          <w:rFonts w:cs="Times New Roman"/>
          <w:iCs/>
        </w:rPr>
        <w:t>ruang fitur</w:t>
      </w:r>
      <w:r w:rsidR="00C46F25">
        <w:rPr>
          <w:rFonts w:cs="Times New Roman"/>
        </w:rPr>
        <w:t xml:space="preserve"> </w:t>
      </w:r>
      <w:r>
        <w:rPr>
          <w:rFonts w:cs="Times New Roman"/>
        </w:rPr>
        <w:t xml:space="preserve">akan digunakan untuk mengonstruksi </w:t>
      </w:r>
      <w:r>
        <w:rPr>
          <w:rFonts w:cs="Times New Roman"/>
          <w:i/>
        </w:rPr>
        <w:t xml:space="preserve">hyperplane </w:t>
      </w:r>
      <w:r>
        <w:rPr>
          <w:rFonts w:cs="Times New Roman"/>
        </w:rPr>
        <w:t>klasifikasi SVM.</w:t>
      </w:r>
    </w:p>
    <w:p w14:paraId="0BE032EA" w14:textId="7A742ADB" w:rsidR="00C2381D" w:rsidRDefault="00C2381D" w:rsidP="00041805">
      <w:pPr>
        <w:spacing w:after="0" w:line="360" w:lineRule="auto"/>
        <w:ind w:firstLine="567"/>
        <w:rPr>
          <w:rFonts w:cs="Times New Roman"/>
        </w:rPr>
      </w:pPr>
      <w:r>
        <w:rPr>
          <w:rFonts w:cs="Times New Roman"/>
        </w:rPr>
        <w:t xml:space="preserve">Penskalaan dilakukan agar data memiliki proporsi yang sama pada semua variabel, dengan algoritma untuk melakukan penskalaan disebut dengan </w:t>
      </w:r>
      <w:r>
        <w:rPr>
          <w:rFonts w:cs="Times New Roman"/>
          <w:i/>
        </w:rPr>
        <w:t>scaler</w:t>
      </w:r>
      <w:r>
        <w:rPr>
          <w:rFonts w:cs="Times New Roman"/>
        </w:rPr>
        <w:t xml:space="preserve">. </w:t>
      </w:r>
      <w:r>
        <w:rPr>
          <w:rFonts w:cs="Times New Roman"/>
          <w:i/>
        </w:rPr>
        <w:t xml:space="preserve">Scaler </w:t>
      </w:r>
      <w:r>
        <w:rPr>
          <w:rFonts w:cs="Times New Roman"/>
        </w:rPr>
        <w:t xml:space="preserve">dikonstruksi menggunakan data latih untuk mencari nilai dari satuan-satuan tertentu sehingga nilai variabel pada data latih dapat diubah rentangnya. Setelah </w:t>
      </w:r>
      <w:r>
        <w:rPr>
          <w:rFonts w:cs="Times New Roman"/>
          <w:i/>
        </w:rPr>
        <w:t xml:space="preserve">scaler </w:t>
      </w:r>
      <w:r>
        <w:rPr>
          <w:rFonts w:cs="Times New Roman"/>
        </w:rPr>
        <w:t xml:space="preserve">dikonstruksi, </w:t>
      </w:r>
      <w:r>
        <w:rPr>
          <w:rFonts w:cs="Times New Roman"/>
          <w:i/>
        </w:rPr>
        <w:t xml:space="preserve">scaler </w:t>
      </w:r>
      <w:r>
        <w:rPr>
          <w:rFonts w:cs="Times New Roman"/>
        </w:rPr>
        <w:t xml:space="preserve">digunakan untuk melakukan penskalaan pada data latih dan data uji. </w:t>
      </w:r>
    </w:p>
    <w:p w14:paraId="006D18E8" w14:textId="5D3401B6" w:rsidR="00D958EA" w:rsidRPr="00514D0A" w:rsidRDefault="002D1E6F" w:rsidP="00D958EA">
      <w:pPr>
        <w:spacing w:after="0" w:line="360" w:lineRule="auto"/>
        <w:ind w:firstLine="567"/>
        <w:rPr>
          <w:rFonts w:cs="Times New Roman"/>
        </w:rPr>
      </w:pPr>
      <w:r>
        <w:rPr>
          <w:rFonts w:cs="Times New Roman"/>
        </w:rPr>
        <w:t xml:space="preserve">Pada tahap </w:t>
      </w:r>
      <w:r w:rsidR="00C46F25">
        <w:rPr>
          <w:rFonts w:cs="Times New Roman"/>
          <w:iCs/>
        </w:rPr>
        <w:t>pengujian model</w:t>
      </w:r>
      <w:r>
        <w:rPr>
          <w:rFonts w:cs="Times New Roman"/>
        </w:rPr>
        <w:t xml:space="preserve">, data uji akan ditransformasikan seperti halnya data latih: </w:t>
      </w:r>
      <w:r w:rsidR="000F17D4">
        <w:rPr>
          <w:rFonts w:cs="Times New Roman"/>
        </w:rPr>
        <w:t xml:space="preserve">penskalaan akan dilakukan pada </w:t>
      </w:r>
      <w:r>
        <w:rPr>
          <w:rFonts w:cs="Times New Roman"/>
        </w:rPr>
        <w:t xml:space="preserve">data uji menggunakan </w:t>
      </w:r>
      <w:r>
        <w:rPr>
          <w:rFonts w:cs="Times New Roman"/>
          <w:i/>
        </w:rPr>
        <w:t>scaler</w:t>
      </w:r>
      <w:r>
        <w:rPr>
          <w:rFonts w:cs="Times New Roman"/>
        </w:rPr>
        <w:t xml:space="preserve"> serta diproyeksikan pada KFDA </w:t>
      </w:r>
      <w:r w:rsidR="00C46F25">
        <w:rPr>
          <w:rFonts w:cs="Times New Roman"/>
          <w:iCs/>
        </w:rPr>
        <w:t>ruang fitur</w:t>
      </w:r>
      <w:r w:rsidR="00C46F25">
        <w:rPr>
          <w:rFonts w:cs="Times New Roman"/>
        </w:rPr>
        <w:t xml:space="preserve"> </w:t>
      </w:r>
      <w:r>
        <w:rPr>
          <w:rFonts w:cs="Times New Roman"/>
        </w:rPr>
        <w:t xml:space="preserve">menggunakan matriks proyeksi yang telah dikonstruksi pada tahap </w:t>
      </w:r>
      <w:r w:rsidR="00C46F25">
        <w:rPr>
          <w:rFonts w:cs="Times New Roman"/>
          <w:iCs/>
        </w:rPr>
        <w:t>pelatihan model</w:t>
      </w:r>
      <w:r>
        <w:rPr>
          <w:rFonts w:cs="Times New Roman"/>
        </w:rPr>
        <w:t xml:space="preserve">. Data latih kemudian akan diklasifikasikan menggunakan SVM yang telah dikonstruksi, apabila hasil klasifikasi belum optimal, maka parameter KFDA akan diubah dan tahap </w:t>
      </w:r>
      <w:r w:rsidR="00C46F25">
        <w:rPr>
          <w:rFonts w:cs="Times New Roman"/>
          <w:iCs/>
        </w:rPr>
        <w:t>pelatihan model</w:t>
      </w:r>
      <w:r>
        <w:rPr>
          <w:rFonts w:cs="Times New Roman"/>
          <w:i/>
        </w:rPr>
        <w:t xml:space="preserve"> </w:t>
      </w:r>
      <w:r>
        <w:rPr>
          <w:rFonts w:cs="Times New Roman"/>
        </w:rPr>
        <w:t xml:space="preserve">dijalankan kembali. Hasil klasifikasi belum optimal apabila </w:t>
      </w:r>
      <w:r>
        <w:rPr>
          <w:rFonts w:cs="Times New Roman"/>
        </w:rPr>
        <w:lastRenderedPageBreak/>
        <w:t>proyeksi data uji pada</w:t>
      </w:r>
      <w:r w:rsidR="00C46F25">
        <w:rPr>
          <w:rFonts w:cs="Times New Roman"/>
        </w:rPr>
        <w:t xml:space="preserve"> </w:t>
      </w:r>
      <w:r w:rsidR="00C46F25">
        <w:rPr>
          <w:rFonts w:cs="Times New Roman"/>
          <w:iCs/>
        </w:rPr>
        <w:t>ruang fitur</w:t>
      </w:r>
      <w:r w:rsidR="00C46F25">
        <w:rPr>
          <w:rFonts w:cs="Times New Roman"/>
        </w:rPr>
        <w:t xml:space="preserve"> KFDA </w:t>
      </w:r>
      <w:r>
        <w:rPr>
          <w:rFonts w:cs="Times New Roman"/>
        </w:rPr>
        <w:t>tidak memiliki keterpisahan antar kelas serta akurasi klasifikasi tidak memuaskan.</w:t>
      </w:r>
    </w:p>
    <w:p w14:paraId="676C0851" w14:textId="3526AE2D" w:rsidR="002D1E6F" w:rsidRPr="00B52A1B" w:rsidRDefault="002D1E6F" w:rsidP="005B44C3">
      <w:pPr>
        <w:pStyle w:val="Heading3"/>
        <w:numPr>
          <w:ilvl w:val="0"/>
          <w:numId w:val="0"/>
        </w:numPr>
      </w:pPr>
      <w:bookmarkStart w:id="84" w:name="_Toc60962699"/>
      <w:r w:rsidRPr="00B52A1B">
        <w:t>I</w:t>
      </w:r>
      <w:r>
        <w:t>V</w:t>
      </w:r>
      <w:r w:rsidRPr="00B52A1B">
        <w:t>.</w:t>
      </w:r>
      <w:r>
        <w:t>2</w:t>
      </w:r>
      <w:r w:rsidRPr="00B52A1B">
        <w:t>.</w:t>
      </w:r>
      <w:r w:rsidR="00892FF6">
        <w:t>2</w:t>
      </w:r>
      <w:r w:rsidRPr="00B52A1B">
        <w:t>. Perancangan Program</w:t>
      </w:r>
      <w:bookmarkEnd w:id="84"/>
    </w:p>
    <w:p w14:paraId="3687ED0F" w14:textId="1AE49D93" w:rsidR="002D1E6F" w:rsidRDefault="002D1E6F" w:rsidP="00041805">
      <w:pPr>
        <w:spacing w:after="0" w:line="360" w:lineRule="auto"/>
        <w:ind w:firstLine="567"/>
        <w:rPr>
          <w:rFonts w:cs="Times New Roman"/>
        </w:rPr>
      </w:pPr>
      <w:bookmarkStart w:id="85"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6" w:name="_Toc60962700"/>
      <w:bookmarkEnd w:id="85"/>
      <w:r w:rsidRPr="00B52A1B">
        <w:t>I</w:t>
      </w:r>
      <w:r>
        <w:t>V</w:t>
      </w:r>
      <w:r w:rsidRPr="00B52A1B">
        <w:t>.</w:t>
      </w:r>
      <w:r>
        <w:t>2</w:t>
      </w:r>
      <w:r w:rsidRPr="00B52A1B">
        <w:t>.</w:t>
      </w:r>
      <w:r w:rsidR="00892FF6">
        <w:t>3</w:t>
      </w:r>
      <w:r w:rsidRPr="00B52A1B">
        <w:t>. Pembangunan Program</w:t>
      </w:r>
      <w:bookmarkEnd w:id="86"/>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473437FD" w14:textId="6AC414FB" w:rsidR="002D1E6F" w:rsidRDefault="00D53156" w:rsidP="00305E10">
      <w:pPr>
        <w:pStyle w:val="Heading3"/>
        <w:numPr>
          <w:ilvl w:val="0"/>
          <w:numId w:val="0"/>
        </w:numPr>
        <w:spacing w:line="360" w:lineRule="auto"/>
      </w:pPr>
      <w:bookmarkStart w:id="87" w:name="_Toc60962701"/>
      <w:r>
        <w:lastRenderedPageBreak/>
        <w:t>IV.2.4. Pengujian Program Menggunakan Data Validasi</w:t>
      </w:r>
      <w:bookmarkEnd w:id="87"/>
    </w:p>
    <w:p w14:paraId="7F65DBEA" w14:textId="014193F8" w:rsidR="00CF62E2" w:rsidRPr="00100CE5" w:rsidRDefault="00CF62E2" w:rsidP="00305E10">
      <w:pPr>
        <w:spacing w:line="360" w:lineRule="auto"/>
      </w:pPr>
      <w:r>
        <w:tab/>
        <w:t xml:space="preserve">Setelah </w:t>
      </w:r>
      <w:r w:rsidR="00100CE5">
        <w:t xml:space="preserve">program dibangun, performa dari program diuji menggunakan </w:t>
      </w:r>
      <w:r w:rsidR="0074008E">
        <w:t>d</w:t>
      </w:r>
      <w:r w:rsidR="00100CE5">
        <w:t xml:space="preserve">ata </w:t>
      </w:r>
      <w:r w:rsidR="00DE6192">
        <w:t>v</w:t>
      </w:r>
      <w:r w:rsidR="00100CE5">
        <w:t>alidasi, dengan parameter-parameter yang didapatkan melalui tahap perancangan program.</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6DE63001" w:rsidR="00493ABA" w:rsidRDefault="002D1E6F" w:rsidP="00041805">
      <w:pPr>
        <w:spacing w:after="0" w:line="360" w:lineRule="auto"/>
        <w:ind w:firstLine="567"/>
        <w:rPr>
          <w:rFonts w:cs="Times New Roman"/>
        </w:rPr>
      </w:pPr>
      <w:r>
        <w:rPr>
          <w:rFonts w:cs="Times New Roman"/>
        </w:rPr>
        <w:t>Pada tahap Pengujian</w:t>
      </w:r>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Pr>
          <w:rFonts w:cs="Times New Roman"/>
        </w:rPr>
        <w:t xml:space="preserve">, serta parameter yang optimal untuk digunakan.  </w:t>
      </w:r>
    </w:p>
    <w:p w14:paraId="623C085D" w14:textId="69144254" w:rsidR="002D1E6F" w:rsidRDefault="002D1E6F" w:rsidP="00041805">
      <w:pPr>
        <w:spacing w:after="0" w:line="360" w:lineRule="auto"/>
        <w:ind w:firstLine="567"/>
        <w:rPr>
          <w:rFonts w:cs="Times New Roman"/>
        </w:rPr>
      </w:pPr>
      <w:r>
        <w:rPr>
          <w:rFonts w:cs="Times New Roman"/>
        </w:rPr>
        <w:t xml:space="preserve">Pada tahap Perancangan Program, hasil prediksi </w:t>
      </w:r>
      <w:r w:rsidR="00F47223">
        <w:rPr>
          <w:rFonts w:cs="Times New Roman"/>
          <w:iCs/>
        </w:rPr>
        <w:t>deteksi kesalahan</w:t>
      </w:r>
      <w:r w:rsidR="00F47223">
        <w:rPr>
          <w:rFonts w:cs="Times New Roman"/>
        </w:rPr>
        <w:t xml:space="preserve"> </w:t>
      </w:r>
      <w:r>
        <w:rPr>
          <w:rFonts w:cs="Times New Roman"/>
        </w:rPr>
        <w:t xml:space="preserve">secara </w:t>
      </w:r>
      <w:r>
        <w:rPr>
          <w:rFonts w:cs="Times New Roman"/>
          <w:i/>
        </w:rPr>
        <w:t xml:space="preserve">real-time </w:t>
      </w:r>
      <w:r>
        <w:rPr>
          <w:rFonts w:cs="Times New Roman"/>
        </w:rPr>
        <w:t xml:space="preserve">akan dibandingkan dengan label data yang sebenarnya untuk menghitung akurasi program </w:t>
      </w:r>
      <w:r w:rsidR="00F47223">
        <w:rPr>
          <w:rFonts w:cs="Times New Roman"/>
          <w:iCs/>
        </w:rPr>
        <w:t>deteksi kesalahan</w:t>
      </w:r>
      <w:r w:rsidR="00F47223">
        <w:rPr>
          <w:rFonts w:cs="Times New Roman"/>
        </w:rPr>
        <w:t xml:space="preserve"> </w:t>
      </w:r>
      <w:r>
        <w:rPr>
          <w:rFonts w:cs="Times New Roman"/>
        </w:rPr>
        <w:t xml:space="preserve">dengan rumus yang sama seperti yang digunakan pada tahap sebelumnya.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itu, pada tahap Pengujian Program, </w:t>
      </w:r>
      <w:r w:rsidR="00886023">
        <w:rPr>
          <w:rFonts w:cs="Times New Roman"/>
        </w:rPr>
        <w:t>program yang dirancang diuji menggunakan data validasi</w:t>
      </w:r>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065AFA2B" w:rsidR="002D1E6F" w:rsidRDefault="00D6140D" w:rsidP="00275EDB">
      <w:pPr>
        <w:pStyle w:val="Heading1"/>
        <w:ind w:left="0"/>
      </w:pPr>
      <w:bookmarkStart w:id="88" w:name="_Toc60962702"/>
      <w:r>
        <w:rPr>
          <w:noProof/>
        </w:rPr>
        <w:lastRenderedPageBreak/>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FAD00"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88"/>
    </w:p>
    <w:p w14:paraId="50A0822C" w14:textId="77777777" w:rsidR="002D1E6F" w:rsidRDefault="002D1E6F" w:rsidP="002D1E6F">
      <w:pPr>
        <w:jc w:val="center"/>
        <w:rPr>
          <w:b/>
        </w:rPr>
      </w:pPr>
    </w:p>
    <w:p w14:paraId="38AEBCAF" w14:textId="2C26ADCF" w:rsidR="002D1E6F" w:rsidRDefault="00D97AD8" w:rsidP="00275EDB">
      <w:pPr>
        <w:pStyle w:val="Heading2"/>
      </w:pPr>
      <w:bookmarkStart w:id="89" w:name="_Toc60962703"/>
      <w:r>
        <w:t>Pengujian KFDA dan SVM</w:t>
      </w:r>
      <w:bookmarkEnd w:id="89"/>
    </w:p>
    <w:p w14:paraId="62E69844" w14:textId="4AC3D5C3" w:rsidR="00D97AD8" w:rsidRPr="00D97AD8" w:rsidRDefault="00D97AD8" w:rsidP="00D97AD8">
      <w:pPr>
        <w:pStyle w:val="Heading3"/>
      </w:pPr>
      <w:bookmarkStart w:id="90" w:name="_Toc60962704"/>
      <w:r>
        <w:t xml:space="preserve">Rangka kerja </w:t>
      </w:r>
      <w:r w:rsidR="00F47223">
        <w:rPr>
          <w:rFonts w:cs="Times New Roman"/>
          <w:iCs/>
        </w:rPr>
        <w:t>deteksi kesalahan</w:t>
      </w:r>
      <w:r w:rsidR="00F47223">
        <w:t xml:space="preserve"> </w:t>
      </w:r>
      <w:r>
        <w:t>menggunakan KFDA dan SVM</w:t>
      </w:r>
      <w:bookmarkEnd w:id="90"/>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886A33" w:rsidRDefault="00886A33">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8"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DTwaTw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886A33" w:rsidRDefault="00886A33">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5D103A52" w:rsidR="00886A33" w:rsidRPr="00AF3D62" w:rsidRDefault="00886A33" w:rsidP="00C5300A">
                              <w:pPr>
                                <w:pStyle w:val="Caption"/>
                                <w:rPr>
                                  <w:noProof/>
                                </w:rPr>
                              </w:pPr>
                              <w:bookmarkStart w:id="91" w:name="_Toc60962573"/>
                              <w:r>
                                <w:t xml:space="preserve">Gambar </w:t>
                              </w:r>
                              <w:fldSimple w:instr=" STYLEREF 1 \s ">
                                <w:r w:rsidR="0015415D">
                                  <w:rPr>
                                    <w:noProof/>
                                  </w:rPr>
                                  <w:t>V</w:t>
                                </w:r>
                              </w:fldSimple>
                              <w:r>
                                <w:t>.</w:t>
                              </w:r>
                              <w:fldSimple w:instr=" SEQ Gambar \* ARABIC \s 1 ">
                                <w:r w:rsidR="0015415D">
                                  <w:rPr>
                                    <w:noProof/>
                                  </w:rPr>
                                  <w:t>1</w:t>
                                </w:r>
                              </w:fldSimple>
                              <w:r>
                                <w:t xml:space="preserve"> Rangka Kerja KFDA-SVM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9"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ZMXQ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">
                <v:shape id="Picture 261" o:spid="_x0000_s1060"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61"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5D103A52" w:rsidR="00886A33" w:rsidRPr="00AF3D62" w:rsidRDefault="00886A33" w:rsidP="00C5300A">
                        <w:pPr>
                          <w:pStyle w:val="Caption"/>
                          <w:rPr>
                            <w:noProof/>
                          </w:rPr>
                        </w:pPr>
                        <w:bookmarkStart w:id="92" w:name="_Toc60962573"/>
                        <w:r>
                          <w:t xml:space="preserve">Gambar </w:t>
                        </w:r>
                        <w:fldSimple w:instr=" STYLEREF 1 \s ">
                          <w:r w:rsidR="0015415D">
                            <w:rPr>
                              <w:noProof/>
                            </w:rPr>
                            <w:t>V</w:t>
                          </w:r>
                        </w:fldSimple>
                        <w:r>
                          <w:t>.</w:t>
                        </w:r>
                        <w:fldSimple w:instr=" SEQ Gambar \* ARABIC \s 1 ">
                          <w:r w:rsidR="0015415D">
                            <w:rPr>
                              <w:noProof/>
                            </w:rPr>
                            <w:t>1</w:t>
                          </w:r>
                        </w:fldSimple>
                        <w:r>
                          <w:t xml:space="preserve"> Rangka Kerja KFDA-SVM</w:t>
                        </w:r>
                        <w:bookmarkEnd w:id="92"/>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w:t>
      </w:r>
      <w:r w:rsidR="002D1E6F">
        <w:lastRenderedPageBreak/>
        <w:t xml:space="preserve">mengubah label 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w:t>
      </w:r>
      <w:r>
        <w:lastRenderedPageBreak/>
        <w:t xml:space="preserve">kelas yang maksimum dan variansi dalam kelas yang minimum. Dengan menggunakan KFDA, </w:t>
      </w:r>
      <w:r w:rsidR="005567CB">
        <w:rPr>
          <w:iCs/>
        </w:rPr>
        <w:t>ekstraksi fitur</w:t>
      </w:r>
      <w:r w:rsidR="005567CB">
        <w:t xml:space="preserve"> </w:t>
      </w:r>
      <w:r>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3" w:name="_Toc60962705"/>
      <w:r>
        <w:t xml:space="preserve">V.1.2. </w:t>
      </w:r>
      <w:r w:rsidR="002D1E6F" w:rsidRPr="00BA4175">
        <w:t xml:space="preserve">Pengujian KFDA dan SVM untuk </w:t>
      </w:r>
      <w:r w:rsidR="00F47223">
        <w:rPr>
          <w:iCs/>
        </w:rPr>
        <w:t>deteksi kesalahan</w:t>
      </w:r>
      <w:bookmarkEnd w:id="93"/>
    </w:p>
    <w:p w14:paraId="347157A6" w14:textId="28D3693E" w:rsidR="0036780F" w:rsidRDefault="002D1E6F" w:rsidP="002632E3">
      <w:pPr>
        <w:spacing w:after="0" w:line="360" w:lineRule="auto"/>
        <w:ind w:firstLine="567"/>
      </w:pPr>
      <w:r>
        <w:t xml:space="preserve"> Rangka kerja ini merupakan inti dari program yang akan dirancang, di</w:t>
      </w:r>
      <w:r w:rsidR="00FB7512">
        <w:t xml:space="preserve"> </w:t>
      </w:r>
      <w:r>
        <w:t>mana program akan mengaplikasikan rangka kerja</w:t>
      </w:r>
      <w:r w:rsidR="00FB7512">
        <w:t xml:space="preserve"> tersebut</w:t>
      </w:r>
      <w:r>
        <w:t xml:space="preserve"> supaya dapat mendeteksi </w:t>
      </w:r>
      <w:r w:rsidR="00F47223">
        <w:rPr>
          <w:iCs/>
        </w:rPr>
        <w:t>kesalahan</w:t>
      </w:r>
      <w:r>
        <w:rPr>
          <w:i/>
        </w:rPr>
        <w:t xml:space="preserve"> </w:t>
      </w:r>
      <w:r>
        <w:t xml:space="preserve">secara </w:t>
      </w:r>
      <w:r>
        <w:rPr>
          <w:i/>
        </w:rPr>
        <w:t>real-time</w:t>
      </w:r>
      <w:r>
        <w:t>.</w:t>
      </w:r>
      <w:r>
        <w:rPr>
          <w:i/>
        </w:rPr>
        <w:t xml:space="preserve"> </w:t>
      </w:r>
      <w:r>
        <w:t xml:space="preserve">Pengujian rangka kerja </w:t>
      </w:r>
      <w:r w:rsidR="00F47223">
        <w:rPr>
          <w:rFonts w:cs="Times New Roman"/>
          <w:iCs/>
        </w:rPr>
        <w:t>deteksi kesalahan</w:t>
      </w:r>
      <w:r w:rsidR="00F47223">
        <w:t xml:space="preserve"> </w:t>
      </w:r>
      <w:r>
        <w:t xml:space="preserve">dilakukan dengan menggunakan </w:t>
      </w:r>
      <w:r>
        <w:rPr>
          <w:bCs/>
        </w:rPr>
        <w:t>dataset Tennessee Eastman Process</w:t>
      </w:r>
      <w:r>
        <w:t xml:space="preserve"> yang berisi data normal dan data beberapa tipe </w:t>
      </w:r>
      <w:r w:rsidR="00F47223">
        <w:rPr>
          <w:iCs/>
        </w:rPr>
        <w:t>kesalahan</w:t>
      </w:r>
      <w:r>
        <w:t xml:space="preserve">. Dataset kemudian dipisah menjadi </w:t>
      </w:r>
      <w:r w:rsidR="00F47223">
        <w:rPr>
          <w:iCs/>
        </w:rPr>
        <w:t>data latih</w:t>
      </w:r>
      <w:r>
        <w:rPr>
          <w:i/>
        </w:rPr>
        <w:t xml:space="preserve"> </w:t>
      </w:r>
      <w:r>
        <w:t xml:space="preserve">dan </w:t>
      </w:r>
      <w:r w:rsidR="00F47223">
        <w:rPr>
          <w:iCs/>
        </w:rPr>
        <w:t>data uji</w:t>
      </w:r>
      <w:r>
        <w:rPr>
          <w:i/>
        </w:rPr>
        <w:t xml:space="preserve"> </w:t>
      </w:r>
      <w:r>
        <w:t xml:space="preserve">dengan perbandingan 6:4. Untuk pembuatan matriks transformasi KFDA, digunakan nilai </w:t>
      </w:r>
      <w:r w:rsidR="008F50D0">
        <w:rPr>
          <w:rFonts w:eastAsia="Calibri" w:cs="Times New Roman"/>
          <w:lang w:val="de-DE"/>
        </w:rPr>
        <w:t>γ</w:t>
      </w:r>
      <w:r w:rsidR="008F50D0">
        <w:t xml:space="preserve"> </w:t>
      </w:r>
      <w:r>
        <w:t xml:space="preserve">sebesar </w:t>
      </w:r>
      <w:r w:rsidR="0007795F">
        <w:rPr>
          <w:rFonts w:cs="Times New Roman"/>
        </w:rPr>
        <w:t>5x10</w:t>
      </w:r>
      <w:r w:rsidR="0007795F">
        <w:rPr>
          <w:rFonts w:cs="Times New Roman"/>
          <w:vertAlign w:val="superscript"/>
        </w:rPr>
        <w:t>-5</w:t>
      </w:r>
      <w:r w:rsidR="00271658">
        <w:t xml:space="preserve"> </w:t>
      </w:r>
      <w:r>
        <w:t xml:space="preserve">untuk </w:t>
      </w:r>
      <w:r w:rsidR="00433840" w:rsidRPr="00433840">
        <w:t xml:space="preserve">kernel </w:t>
      </w:r>
      <w:r w:rsidR="00433840">
        <w:t>FBR</w:t>
      </w:r>
      <w:r>
        <w:t xml:space="preserve">. SVM yang dilatih juga merupakan Kernel SVM yang menggunakan </w:t>
      </w:r>
      <w:r w:rsidR="00433840">
        <w:t xml:space="preserve">kernel FBR </w:t>
      </w:r>
      <w:r>
        <w:t xml:space="preserve">pula. Pengujian yang dilakukan memberikan hasil seperti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2D1E6F">
        <w:t xml:space="preserve"> Dengan proyeksi data yang </w:t>
      </w:r>
      <w:r w:rsidR="00FB7512">
        <w:t xml:space="preserve">relatif </w:t>
      </w:r>
      <w:r w:rsidR="002D1E6F">
        <w:t xml:space="preserve">terpisah, klasifikasi SVM pada </w:t>
      </w:r>
      <w:r w:rsidR="000F17D4">
        <w:rPr>
          <w:rFonts w:cs="Times New Roman"/>
          <w:iCs/>
        </w:rPr>
        <w:t>data latih</w:t>
      </w:r>
      <w:r w:rsidR="000F17D4">
        <w:rPr>
          <w:rFonts w:cs="Times New Roman"/>
          <w:i/>
        </w:rPr>
        <w:t xml:space="preserve"> </w:t>
      </w:r>
      <w:r w:rsidR="002D1E6F">
        <w:t xml:space="preserve">sendiri menghasilkan akurasi </w:t>
      </w:r>
      <w:r w:rsidR="00FB7512">
        <w:t>99,69</w:t>
      </w:r>
      <w:r w:rsidR="002D1E6F">
        <w:t xml:space="preserve">%, dapat dilihat dengan </w:t>
      </w:r>
      <w:r w:rsidR="002D1E6F">
        <w:rPr>
          <w:i/>
        </w:rPr>
        <w:t xml:space="preserve">scatter plot </w:t>
      </w:r>
      <w:r w:rsidR="002D1E6F">
        <w:t>(a) dan (b) yang persis sama.</w:t>
      </w:r>
    </w:p>
    <w:p w14:paraId="15A89D08" w14:textId="522F87F8"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68128" behindDoc="0" locked="0" layoutInCell="1" allowOverlap="1" wp14:anchorId="39CB9B4C" wp14:editId="39864782">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40D6432E" w:rsidR="00886A33" w:rsidRPr="00C40A8C" w:rsidRDefault="00886A33" w:rsidP="00D25698">
                                    <w:pPr>
                                      <w:pStyle w:val="Caption"/>
                                      <w:rPr>
                                        <w:noProof/>
                                      </w:rPr>
                                    </w:pPr>
                                    <w:bookmarkStart w:id="94" w:name="_Toc60962574"/>
                                    <w:r>
                                      <w:t xml:space="preserve">Gambar </w:t>
                                    </w:r>
                                    <w:fldSimple w:instr=" STYLEREF 1 \s ">
                                      <w:r w:rsidR="0015415D">
                                        <w:rPr>
                                          <w:noProof/>
                                        </w:rPr>
                                        <w:t>V</w:t>
                                      </w:r>
                                    </w:fldSimple>
                                    <w:r>
                                      <w:t>.</w:t>
                                    </w:r>
                                    <w:fldSimple w:instr=" SEQ Gambar \* ARABIC \s 1 ">
                                      <w:r w:rsidR="0015415D">
                                        <w:rPr>
                                          <w:noProof/>
                                        </w:rPr>
                                        <w:t>2</w:t>
                                      </w:r>
                                    </w:fldSimple>
                                    <w:r>
                                      <w:t xml:space="preserve"> </w:t>
                                    </w:r>
                                    <w:r>
                                      <w:rPr>
                                        <w:noProof/>
                                      </w:rPr>
                                      <w:t>Hasil Pengujian Menggunakan KFDA-SVM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886A33" w:rsidRDefault="00886A33">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886A33" w:rsidRDefault="00886A33"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886A33" w:rsidRDefault="00886A33"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886A33" w:rsidRDefault="00886A33"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2" style="position:absolute;left:0;text-align:left;margin-left:-12.9pt;margin-top:14.1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">
                <v:group id="Group 255" o:spid="_x0000_s1063"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4"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5"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6"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40D6432E" w:rsidR="00886A33" w:rsidRPr="00C40A8C" w:rsidRDefault="00886A33" w:rsidP="00D25698">
                              <w:pPr>
                                <w:pStyle w:val="Caption"/>
                                <w:rPr>
                                  <w:noProof/>
                                </w:rPr>
                              </w:pPr>
                              <w:bookmarkStart w:id="95" w:name="_Toc60962574"/>
                              <w:r>
                                <w:t xml:space="preserve">Gambar </w:t>
                              </w:r>
                              <w:fldSimple w:instr=" STYLEREF 1 \s ">
                                <w:r w:rsidR="0015415D">
                                  <w:rPr>
                                    <w:noProof/>
                                  </w:rPr>
                                  <w:t>V</w:t>
                                </w:r>
                              </w:fldSimple>
                              <w:r>
                                <w:t>.</w:t>
                              </w:r>
                              <w:fldSimple w:instr=" SEQ Gambar \* ARABIC \s 1 ">
                                <w:r w:rsidR="0015415D">
                                  <w:rPr>
                                    <w:noProof/>
                                  </w:rPr>
                                  <w:t>2</w:t>
                                </w:r>
                              </w:fldSimple>
                              <w:r>
                                <w:t xml:space="preserve"> </w:t>
                              </w:r>
                              <w:r>
                                <w:rPr>
                                  <w:noProof/>
                                </w:rPr>
                                <w:t>Hasil Pengujian Menggunakan KFDA-SVM</w:t>
                              </w:r>
                              <w:bookmarkEnd w:id="95"/>
                            </w:p>
                          </w:txbxContent>
                        </v:textbox>
                      </v:shape>
                      <v:shape id="Picture 29" o:spid="_x0000_s106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7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7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886A33" w:rsidRDefault="00886A33">
                        <w:r>
                          <w:t>a</w:t>
                        </w:r>
                      </w:p>
                    </w:txbxContent>
                  </v:textbox>
                </v:shape>
                <v:shape id="_x0000_s107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886A33" w:rsidRDefault="00886A33" w:rsidP="002632E3">
                        <w:r>
                          <w:t>b</w:t>
                        </w:r>
                      </w:p>
                    </w:txbxContent>
                  </v:textbox>
                </v:shape>
                <v:shape id="_x0000_s107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886A33" w:rsidRDefault="00886A33" w:rsidP="002632E3">
                        <w:r>
                          <w:t>c</w:t>
                        </w:r>
                      </w:p>
                    </w:txbxContent>
                  </v:textbox>
                </v:shape>
                <v:shape id="_x0000_s107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886A33" w:rsidRDefault="00886A33" w:rsidP="002632E3">
                        <w:r>
                          <w:t>d</w:t>
                        </w:r>
                      </w:p>
                    </w:txbxContent>
                  </v:textbox>
                </v:shape>
                <w10:wrap type="topAndBottom"/>
              </v:group>
            </w:pict>
          </mc:Fallback>
        </mc:AlternateContent>
      </w:r>
      <w:r w:rsidR="002D1E6F">
        <w:t xml:space="preserve">Gambar (c) dan (d) merupakan hasil prediksi label </w:t>
      </w:r>
      <w:r w:rsidR="000F17D4">
        <w:rPr>
          <w:rFonts w:cs="Times New Roman"/>
        </w:rPr>
        <w:t>data uji</w:t>
      </w:r>
      <w:r w:rsidR="000F17D4">
        <w:t xml:space="preserve"> </w:t>
      </w:r>
      <w:r w:rsidR="002D1E6F">
        <w:t xml:space="preserve">menggunakan SVM multi-kelas dan SVM 2 kelas. Dapat dilihat bahwa proyeksi dari </w:t>
      </w:r>
      <w:r w:rsidR="000F17D4">
        <w:rPr>
          <w:rFonts w:cs="Times New Roman"/>
        </w:rPr>
        <w:t>data uji</w:t>
      </w:r>
      <w:r w:rsidR="000F17D4">
        <w:t xml:space="preserve"> </w:t>
      </w:r>
      <w:r w:rsidR="002D1E6F">
        <w:t xml:space="preserve">lebih tersebar dibandingkan proyeksi dari </w:t>
      </w:r>
      <w:r w:rsidR="000F17D4">
        <w:rPr>
          <w:rFonts w:cs="Times New Roman"/>
          <w:iCs/>
        </w:rPr>
        <w:t>data latih</w:t>
      </w:r>
      <w:r w:rsidR="000F17D4">
        <w:rPr>
          <w:rFonts w:cs="Times New Roman"/>
          <w:i/>
        </w:rPr>
        <w:t xml:space="preserve"> </w:t>
      </w:r>
      <w:r w:rsidR="002D1E6F">
        <w:t xml:space="preserve">yang relatif lebih rapat, sehingga menimbulkan peluang untuk terjadi misklasifikasi prediksi label oleh SVM. </w:t>
      </w:r>
      <w:r w:rsidR="002D1E6F">
        <w:rPr>
          <w:i/>
        </w:rPr>
        <w:t xml:space="preserve">Confusion matrix </w:t>
      </w:r>
      <w:r w:rsidR="002D1E6F">
        <w:t xml:space="preserve">untuk klasifikasi label </w:t>
      </w:r>
      <w:r w:rsidR="000F17D4">
        <w:rPr>
          <w:rFonts w:cs="Times New Roman"/>
        </w:rPr>
        <w:t>data uji</w:t>
      </w:r>
      <w:r w:rsidR="000F17D4">
        <w:t xml:space="preserve"> </w:t>
      </w:r>
      <w:r w:rsidR="002D1E6F">
        <w:t xml:space="preserve">secara multikelas dapat dilihat pada tabel V.1 sedangkan untuk klasifikasi 2 kelas dapat dilihat pada tabel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09E17ED0" w:rsidR="007E57FA" w:rsidRPr="007E57FA" w:rsidRDefault="007E57FA" w:rsidP="007E57FA">
      <w:pPr>
        <w:pStyle w:val="Caption"/>
      </w:pPr>
      <w:bookmarkStart w:id="96" w:name="_Toc60962641"/>
      <w:r>
        <w:lastRenderedPageBreak/>
        <w:t xml:space="preserve">Tabel </w:t>
      </w:r>
      <w:fldSimple w:instr=" STYLEREF 1 \s ">
        <w:r w:rsidR="0015415D">
          <w:rPr>
            <w:noProof/>
          </w:rPr>
          <w:t>V</w:t>
        </w:r>
      </w:fldSimple>
      <w:r w:rsidR="00403385">
        <w:t>.</w:t>
      </w:r>
      <w:fldSimple w:instr=" SEQ Tabel \* ARABIC \s 1 ">
        <w:r w:rsidR="0015415D">
          <w:rPr>
            <w:noProof/>
          </w:rPr>
          <w:t>1</w:t>
        </w:r>
      </w:fldSimple>
      <w:r>
        <w:t xml:space="preserve">. </w:t>
      </w:r>
      <w:r>
        <w:rPr>
          <w:i/>
          <w:iCs w:val="0"/>
        </w:rPr>
        <w:t xml:space="preserve">Confusion Matrix </w:t>
      </w:r>
      <w:r>
        <w:t>dari KFDA-SVM Pada Personalan Multi-Kelas</w:t>
      </w:r>
      <w:bookmarkEnd w:id="96"/>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3E93FD2A" w:rsidR="007E57FA" w:rsidRPr="007E57FA" w:rsidRDefault="007E57FA" w:rsidP="007E57FA">
      <w:pPr>
        <w:pStyle w:val="Caption"/>
      </w:pPr>
      <w:bookmarkStart w:id="97" w:name="_Toc60962642"/>
      <w:r>
        <w:t xml:space="preserve">Tabel </w:t>
      </w:r>
      <w:fldSimple w:instr=" STYLEREF 1 \s ">
        <w:r w:rsidR="0015415D">
          <w:rPr>
            <w:noProof/>
          </w:rPr>
          <w:t>V</w:t>
        </w:r>
      </w:fldSimple>
      <w:r w:rsidR="00403385">
        <w:t>.</w:t>
      </w:r>
      <w:fldSimple w:instr=" SEQ Tabel \* ARABIC \s 1 ">
        <w:r w:rsidR="0015415D">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97"/>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w:t>
      </w:r>
      <w:r w:rsidRPr="00CF40EE">
        <w:lastRenderedPageBreak/>
        <w:t xml:space="preserve">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98" w:name="_Toc60962706"/>
      <w:r w:rsidRPr="00BA4175">
        <w:t xml:space="preserve">Perancangan Program </w:t>
      </w:r>
      <w:r w:rsidR="00B30663">
        <w:rPr>
          <w:iCs/>
        </w:rPr>
        <w:t>Deteksi Kesalahan</w:t>
      </w:r>
      <w:bookmarkEnd w:id="98"/>
    </w:p>
    <w:p w14:paraId="204B61D2" w14:textId="2C1DC7D9" w:rsidR="002D1E6F" w:rsidRPr="00937F20" w:rsidRDefault="002D1E6F" w:rsidP="00B843E5">
      <w:pPr>
        <w:spacing w:line="360" w:lineRule="auto"/>
        <w:ind w:firstLine="567"/>
      </w:pPr>
      <w:bookmarkStart w:id="99"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0" w:name="_Toc60962707"/>
      <w:bookmarkEnd w:id="99"/>
      <w:r w:rsidRPr="009075A3">
        <w:t xml:space="preserve">Pengujian Ukuran Referensi dan </w:t>
      </w:r>
      <w:r w:rsidR="00433840">
        <w:rPr>
          <w:rFonts w:cs="Times New Roman"/>
        </w:rPr>
        <w:t>Penyangga</w:t>
      </w:r>
      <w:bookmarkEnd w:id="100"/>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r>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886A33" w:rsidRPr="00FB0061" w:rsidRDefault="00886A33"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5"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SLMAIAAGcEAAAOAAAAZHJzL2Uyb0RvYy54bWysVMGO0zAQvSPxD5bvNG0K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XSUSL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886A33" w:rsidRPr="00FB0061" w:rsidRDefault="00886A33"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p w14:paraId="0B17A52B" w14:textId="1110433B" w:rsidR="00997AAA" w:rsidRDefault="00997AAA" w:rsidP="004970DD">
      <w:pPr>
        <w:spacing w:after="0" w:line="360" w:lineRule="auto"/>
        <w:ind w:firstLine="567"/>
      </w:pP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7E13AE" w14:paraId="6B07300E" w14:textId="77777777" w:rsidTr="003F7B6D">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EABB22" w14:textId="77777777" w:rsidR="007E13AE" w:rsidRDefault="007E13AE" w:rsidP="007E13AE">
            <w:pPr>
              <w:keepNext/>
              <w:spacing w:after="0" w:line="360" w:lineRule="auto"/>
              <w:jc w:val="center"/>
            </w:pPr>
            <w:bookmarkStart w:id="101" w:name="_Hlk59582251"/>
            <w:r>
              <w:rPr>
                <w:noProof/>
              </w:rPr>
              <w:lastRenderedPageBreak/>
              <w:drawing>
                <wp:inline distT="0" distB="0" distL="0" distR="0" wp14:anchorId="09F1747B" wp14:editId="04DE050A">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07A25CA" w14:textId="0CD612D6" w:rsidR="007E13AE" w:rsidRDefault="007E13AE" w:rsidP="007E13AE">
            <w:pPr>
              <w:pStyle w:val="Caption"/>
            </w:pPr>
            <w:bookmarkStart w:id="102" w:name="_Toc60962575"/>
            <w:r>
              <w:t xml:space="preserve">Gambar </w:t>
            </w:r>
            <w:fldSimple w:instr=" STYLEREF 1 \s ">
              <w:r w:rsidR="0015415D">
                <w:rPr>
                  <w:noProof/>
                </w:rPr>
                <w:t>V</w:t>
              </w:r>
            </w:fldSimple>
            <w:r w:rsidR="004D70CE">
              <w:t>.</w:t>
            </w:r>
            <w:fldSimple w:instr=" SEQ Gambar \* ARABIC \s 1 ">
              <w:r w:rsidR="0015415D">
                <w:rPr>
                  <w:noProof/>
                </w:rPr>
                <w:t>3</w:t>
              </w:r>
            </w:fldSimple>
            <w:r>
              <w:t xml:space="preserve"> </w:t>
            </w:r>
            <w:r w:rsidRPr="00135F00">
              <w:t xml:space="preserve">Pengujian Akurasi Pada </w:t>
            </w:r>
            <w:r>
              <w:t xml:space="preserve">  </w:t>
            </w:r>
            <w:r w:rsidRPr="00135F00">
              <w:t>Nilai</w:t>
            </w:r>
            <w:r>
              <w:t xml:space="preserve"> </w:t>
            </w:r>
            <w:r w:rsidRPr="00135F00">
              <w:t>γ = 0,0001</w:t>
            </w:r>
            <w:bookmarkEnd w:id="102"/>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C87F5B0" w14:textId="77777777" w:rsidR="007E13AE" w:rsidRDefault="007E13AE" w:rsidP="007E13AE">
            <w:pPr>
              <w:keepNext/>
              <w:spacing w:after="0" w:line="360" w:lineRule="auto"/>
              <w:jc w:val="center"/>
            </w:pPr>
            <w:r>
              <w:rPr>
                <w:noProof/>
              </w:rPr>
              <w:drawing>
                <wp:inline distT="0" distB="0" distL="0" distR="0" wp14:anchorId="58C77EF2" wp14:editId="5473F26D">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908A0A2" w14:textId="4047E645" w:rsidR="007E13AE" w:rsidRDefault="007E13AE" w:rsidP="007E13AE">
            <w:pPr>
              <w:pStyle w:val="Caption"/>
            </w:pPr>
            <w:bookmarkStart w:id="103" w:name="_Toc60962576"/>
            <w:r>
              <w:t xml:space="preserve">Gambar </w:t>
            </w:r>
            <w:fldSimple w:instr=" STYLEREF 1 \s ">
              <w:r w:rsidR="0015415D">
                <w:rPr>
                  <w:noProof/>
                </w:rPr>
                <w:t>V</w:t>
              </w:r>
            </w:fldSimple>
            <w:r w:rsidR="004D70CE">
              <w:t>.</w:t>
            </w:r>
            <w:fldSimple w:instr=" SEQ Gambar \* ARABIC \s 1 ">
              <w:r w:rsidR="0015415D">
                <w:rPr>
                  <w:noProof/>
                </w:rPr>
                <w:t>4</w:t>
              </w:r>
            </w:fldSimple>
            <w:r>
              <w:t xml:space="preserve"> </w:t>
            </w:r>
            <w:r w:rsidRPr="00F173FD">
              <w:t>Pengujian Akurasi Pada Nilai γ = 0,00005</w:t>
            </w:r>
            <w:bookmarkEnd w:id="103"/>
          </w:p>
        </w:tc>
      </w:tr>
      <w:tr w:rsidR="007E13AE" w14:paraId="59913A0B" w14:textId="77777777" w:rsidTr="003F7B6D">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B74B0" w14:textId="3B9E09BD" w:rsidR="007E13AE" w:rsidRDefault="003F7B6D" w:rsidP="004970DD">
            <w:pPr>
              <w:spacing w:after="0" w:line="360" w:lineRule="auto"/>
            </w:pPr>
            <w:r>
              <w:rPr>
                <w:noProof/>
              </w:rPr>
              <mc:AlternateContent>
                <mc:Choice Requires="wpg">
                  <w:drawing>
                    <wp:anchor distT="0" distB="0" distL="114300" distR="114300" simplePos="0" relativeHeight="251609088" behindDoc="0" locked="0" layoutInCell="1" allowOverlap="1" wp14:anchorId="65DD36C8" wp14:editId="7F28165C">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63FDB99D" w14:textId="7824959E" w:rsidR="00886A33" w:rsidRPr="00310A10" w:rsidRDefault="00886A33" w:rsidP="007E13AE">
                                    <w:pPr>
                                      <w:pStyle w:val="Caption"/>
                                      <w:rPr>
                                        <w:noProof/>
                                      </w:rPr>
                                    </w:pPr>
                                    <w:bookmarkStart w:id="104" w:name="_Toc60962577"/>
                                    <w:r>
                                      <w:t xml:space="preserve">Gambar </w:t>
                                    </w:r>
                                    <w:fldSimple w:instr=" STYLEREF 1 \s ">
                                      <w:r w:rsidR="0015415D">
                                        <w:rPr>
                                          <w:noProof/>
                                        </w:rPr>
                                        <w:t>V</w:t>
                                      </w:r>
                                    </w:fldSimple>
                                    <w:r>
                                      <w:t>.</w:t>
                                    </w:r>
                                    <w:fldSimple w:instr=" SEQ Gambar \* ARABIC \s 1 ">
                                      <w:r w:rsidR="0015415D">
                                        <w:rPr>
                                          <w:noProof/>
                                        </w:rPr>
                                        <w:t>5</w:t>
                                      </w:r>
                                    </w:fldSimple>
                                    <w:r>
                                      <w:t xml:space="preserve"> </w:t>
                                    </w:r>
                                    <w:r w:rsidRPr="009933D9">
                                      <w:t>Pengujian Akurasi Pada</w:t>
                                    </w:r>
                                    <w:r>
                                      <w:t xml:space="preserve"> </w:t>
                                    </w:r>
                                    <w:r w:rsidRPr="009933D9">
                                      <w:t>Nilai</w:t>
                                    </w:r>
                                    <w:r>
                                      <w:t xml:space="preserve"> </w:t>
                                    </w:r>
                                    <w:r w:rsidRPr="009933D9">
                                      <w:t>γ = 0,0000</w:t>
                                    </w:r>
                                    <w:r>
                                      <w:t>01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DD36C8" id="Group 200" o:spid="_x0000_s1076" style="position:absolute;left:0;text-align:left;margin-left:22.05pt;margin-top:195.4pt;width:214.9pt;height:193.1pt;z-index:2516090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CdPk4s9JgAAPSY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">
                      <v:shape id="Chart 45" o:spid="_x0000_s1077"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8"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63FDB99D" w14:textId="7824959E" w:rsidR="00886A33" w:rsidRPr="00310A10" w:rsidRDefault="00886A33" w:rsidP="007E13AE">
                              <w:pPr>
                                <w:pStyle w:val="Caption"/>
                                <w:rPr>
                                  <w:noProof/>
                                </w:rPr>
                              </w:pPr>
                              <w:bookmarkStart w:id="105" w:name="_Toc60962577"/>
                              <w:r>
                                <w:t xml:space="preserve">Gambar </w:t>
                              </w:r>
                              <w:fldSimple w:instr=" STYLEREF 1 \s ">
                                <w:r w:rsidR="0015415D">
                                  <w:rPr>
                                    <w:noProof/>
                                  </w:rPr>
                                  <w:t>V</w:t>
                                </w:r>
                              </w:fldSimple>
                              <w:r>
                                <w:t>.</w:t>
                              </w:r>
                              <w:fldSimple w:instr=" SEQ Gambar \* ARABIC \s 1 ">
                                <w:r w:rsidR="0015415D">
                                  <w:rPr>
                                    <w:noProof/>
                                  </w:rPr>
                                  <w:t>5</w:t>
                                </w:r>
                              </w:fldSimple>
                              <w:r>
                                <w:t xml:space="preserve"> </w:t>
                              </w:r>
                              <w:r w:rsidRPr="009933D9">
                                <w:t>Pengujian Akurasi Pada</w:t>
                              </w:r>
                              <w:r>
                                <w:t xml:space="preserve"> </w:t>
                              </w:r>
                              <w:r w:rsidRPr="009933D9">
                                <w:t>Nilai</w:t>
                              </w:r>
                              <w:r>
                                <w:t xml:space="preserve"> </w:t>
                              </w:r>
                              <w:r w:rsidRPr="009933D9">
                                <w:t>γ = 0,0000</w:t>
                              </w:r>
                              <w:r>
                                <w:t>01</w:t>
                              </w:r>
                              <w:bookmarkEnd w:id="105"/>
                            </w:p>
                          </w:txbxContent>
                        </v:textbox>
                      </v:shape>
                      <w10:wrap type="topAndBottom"/>
                    </v:group>
                    <o:OLEObject Type="Embed" ProgID="Excel.Chart.8" ShapeID="Chart 45" DrawAspect="Content" ObjectID="_1671624914" r:id="rId67">
                      <o:FieldCodes>\s</o:FieldCodes>
                    </o:OLEObject>
                  </w:pict>
                </mc:Fallback>
              </mc:AlternateContent>
            </w:r>
            <w:r w:rsidR="007E13AE">
              <w:rPr>
                <w:noProof/>
              </w:rPr>
              <mc:AlternateContent>
                <mc:Choice Requires="wps">
                  <w:drawing>
                    <wp:anchor distT="0" distB="0" distL="114300" distR="114300" simplePos="0" relativeHeight="251593728" behindDoc="0" locked="0" layoutInCell="1" allowOverlap="1" wp14:anchorId="3C1B7355" wp14:editId="3FEED4A9">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67765CA3" w:rsidR="00886A33" w:rsidRPr="00A27912" w:rsidRDefault="00886A33" w:rsidP="007E13AE">
                                  <w:pPr>
                                    <w:pStyle w:val="Caption"/>
                                    <w:rPr>
                                      <w:rFonts w:eastAsia="WenQuanYi Micro Hei" w:cs="Lohit Devanagari"/>
                                      <w:noProof/>
                                      <w:lang w:eastAsia="zh-CN" w:bidi="hi-IN"/>
                                    </w:rPr>
                                  </w:pPr>
                                  <w:bookmarkStart w:id="106" w:name="_Toc60962578"/>
                                  <w:r>
                                    <w:t xml:space="preserve">Gambar </w:t>
                                  </w:r>
                                  <w:fldSimple w:instr=" STYLEREF 1 \s ">
                                    <w:r w:rsidR="0015415D">
                                      <w:rPr>
                                        <w:noProof/>
                                      </w:rPr>
                                      <w:t>V</w:t>
                                    </w:r>
                                  </w:fldSimple>
                                  <w:r>
                                    <w:t>.</w:t>
                                  </w:r>
                                  <w:fldSimple w:instr=" SEQ Gambar \* ARABIC \s 1 ">
                                    <w:r w:rsidR="0015415D">
                                      <w:rPr>
                                        <w:noProof/>
                                      </w:rPr>
                                      <w:t>6</w:t>
                                    </w:r>
                                  </w:fldSimple>
                                  <w:r>
                                    <w:t xml:space="preserve"> Pengujian Akurasi Pada Nilai </w:t>
                                  </w:r>
                                  <w:r w:rsidRPr="00135F00">
                                    <w:t>γ</w:t>
                                  </w:r>
                                  <w:r>
                                    <w:t xml:space="preserve"> = 0,00001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9" type="#_x0000_t202" style="position:absolute;left:0;text-align:left;margin-left:8.35pt;margin-top:157.45pt;width:191.7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DSLwIAAGc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CZh6DSLwIAAGcEAAAOAAAAAAAAAAAAAAAAAC4C&#10;AABkcnMvZTJvRG9jLnhtbFBLAQItABQABgAIAAAAIQCakvYy4AAAAAoBAAAPAAAAAAAAAAAAAAAA&#10;AIkEAABkcnMvZG93bnJldi54bWxQSwUGAAAAAAQABADzAAAAlgUAAAAA&#10;" stroked="f">
                      <v:textbox style="mso-fit-shape-to-text:t" inset="0,0,0,0">
                        <w:txbxContent>
                          <w:p w14:paraId="64CA55DC" w14:textId="67765CA3" w:rsidR="00886A33" w:rsidRPr="00A27912" w:rsidRDefault="00886A33" w:rsidP="007E13AE">
                            <w:pPr>
                              <w:pStyle w:val="Caption"/>
                              <w:rPr>
                                <w:rFonts w:eastAsia="WenQuanYi Micro Hei" w:cs="Lohit Devanagari"/>
                                <w:noProof/>
                                <w:lang w:eastAsia="zh-CN" w:bidi="hi-IN"/>
                              </w:rPr>
                            </w:pPr>
                            <w:bookmarkStart w:id="107" w:name="_Toc60962578"/>
                            <w:r>
                              <w:t xml:space="preserve">Gambar </w:t>
                            </w:r>
                            <w:fldSimple w:instr=" STYLEREF 1 \s ">
                              <w:r w:rsidR="0015415D">
                                <w:rPr>
                                  <w:noProof/>
                                </w:rPr>
                                <w:t>V</w:t>
                              </w:r>
                            </w:fldSimple>
                            <w:r>
                              <w:t>.</w:t>
                            </w:r>
                            <w:fldSimple w:instr=" SEQ Gambar \* ARABIC \s 1 ">
                              <w:r w:rsidR="0015415D">
                                <w:rPr>
                                  <w:noProof/>
                                </w:rPr>
                                <w:t>6</w:t>
                              </w:r>
                            </w:fldSimple>
                            <w:r>
                              <w:t xml:space="preserve"> Pengujian Akurasi Pada Nilai </w:t>
                            </w:r>
                            <w:r w:rsidRPr="00135F00">
                              <w:t>γ</w:t>
                            </w:r>
                            <w:r>
                              <w:t xml:space="preserve"> = 0,00001</w:t>
                            </w:r>
                            <w:bookmarkEnd w:id="107"/>
                          </w:p>
                        </w:txbxContent>
                      </v:textbox>
                      <w10:wrap type="topAndBottom"/>
                    </v:shape>
                  </w:pict>
                </mc:Fallback>
              </mc:AlternateContent>
            </w:r>
            <w:r w:rsidR="007E13AE">
              <w:rPr>
                <w:noProof/>
              </w:rPr>
              <w:drawing>
                <wp:anchor distT="0" distB="0" distL="114300" distR="114300" simplePos="0" relativeHeight="251588608" behindDoc="0" locked="0" layoutInCell="1" allowOverlap="1" wp14:anchorId="663DA589" wp14:editId="4861405E">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148311E" w14:textId="4CB3BB79" w:rsidR="007E13AE" w:rsidRDefault="007E13AE" w:rsidP="004970DD">
            <w:pPr>
              <w:spacing w:after="0" w:line="360" w:lineRule="auto"/>
            </w:pPr>
            <w:r>
              <w:rPr>
                <w:noProof/>
              </w:rPr>
              <mc:AlternateContent>
                <mc:Choice Requires="wps">
                  <w:drawing>
                    <wp:anchor distT="0" distB="0" distL="114300" distR="114300" simplePos="0" relativeHeight="251603968" behindDoc="0" locked="0" layoutInCell="1" allowOverlap="1" wp14:anchorId="67801AD2" wp14:editId="55EF4258">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7D759540" w:rsidR="00886A33" w:rsidRPr="00A64876" w:rsidRDefault="00886A33" w:rsidP="007E13AE">
                                  <w:pPr>
                                    <w:pStyle w:val="Caption"/>
                                    <w:rPr>
                                      <w:rFonts w:eastAsia="WenQuanYi Micro Hei" w:cs="Lohit Devanagari"/>
                                      <w:noProof/>
                                      <w:lang w:eastAsia="zh-CN" w:bidi="hi-IN"/>
                                    </w:rPr>
                                  </w:pPr>
                                  <w:bookmarkStart w:id="108" w:name="_Toc60962579"/>
                                  <w:r>
                                    <w:t xml:space="preserve">Gambar </w:t>
                                  </w:r>
                                  <w:fldSimple w:instr=" STYLEREF 1 \s ">
                                    <w:r w:rsidR="0015415D">
                                      <w:rPr>
                                        <w:noProof/>
                                      </w:rPr>
                                      <w:t>V</w:t>
                                    </w:r>
                                  </w:fldSimple>
                                  <w:r>
                                    <w:t>.</w:t>
                                  </w:r>
                                  <w:fldSimple w:instr=" SEQ Gambar \* ARABIC \s 1 ">
                                    <w:r w:rsidR="0015415D">
                                      <w:rPr>
                                        <w:noProof/>
                                      </w:rPr>
                                      <w:t>7</w:t>
                                    </w:r>
                                  </w:fldSimple>
                                  <w:r>
                                    <w:t xml:space="preserve"> Pengujian Akurasi Pada Nilai </w:t>
                                  </w:r>
                                  <w:r w:rsidRPr="00135F00">
                                    <w:t>γ</w:t>
                                  </w:r>
                                  <w:r>
                                    <w:t xml:space="preserve"> = 0,000005</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80" type="#_x0000_t202" style="position:absolute;left:0;text-align:left;margin-left:6.45pt;margin-top:156.6pt;width:195.05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73MQ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qd2O9zECAABpBAAADgAAAAAAAAAAAAAAAAAu&#10;AgAAZHJzL2Uyb0RvYy54bWxQSwECLQAUAAYACAAAACEAQdRezN8AAAAKAQAADwAAAAAAAAAAAAAA&#10;AACLBAAAZHJzL2Rvd25yZXYueG1sUEsFBgAAAAAEAAQA8wAAAJcFAAAAAA==&#10;" stroked="f">
                      <v:textbox style="mso-fit-shape-to-text:t" inset="0,0,0,0">
                        <w:txbxContent>
                          <w:p w14:paraId="68AEDB54" w14:textId="7D759540" w:rsidR="00886A33" w:rsidRPr="00A64876" w:rsidRDefault="00886A33" w:rsidP="007E13AE">
                            <w:pPr>
                              <w:pStyle w:val="Caption"/>
                              <w:rPr>
                                <w:rFonts w:eastAsia="WenQuanYi Micro Hei" w:cs="Lohit Devanagari"/>
                                <w:noProof/>
                                <w:lang w:eastAsia="zh-CN" w:bidi="hi-IN"/>
                              </w:rPr>
                            </w:pPr>
                            <w:bookmarkStart w:id="109" w:name="_Toc60962579"/>
                            <w:r>
                              <w:t xml:space="preserve">Gambar </w:t>
                            </w:r>
                            <w:fldSimple w:instr=" STYLEREF 1 \s ">
                              <w:r w:rsidR="0015415D">
                                <w:rPr>
                                  <w:noProof/>
                                </w:rPr>
                                <w:t>V</w:t>
                              </w:r>
                            </w:fldSimple>
                            <w:r>
                              <w:t>.</w:t>
                            </w:r>
                            <w:fldSimple w:instr=" SEQ Gambar \* ARABIC \s 1 ">
                              <w:r w:rsidR="0015415D">
                                <w:rPr>
                                  <w:noProof/>
                                </w:rPr>
                                <w:t>7</w:t>
                              </w:r>
                            </w:fldSimple>
                            <w:r>
                              <w:t xml:space="preserve"> Pengujian Akurasi Pada Nilai </w:t>
                            </w:r>
                            <w:r w:rsidRPr="00135F00">
                              <w:t>γ</w:t>
                            </w:r>
                            <w:r>
                              <w:t xml:space="preserve"> = 0,000005</w:t>
                            </w:r>
                            <w:bookmarkEnd w:id="109"/>
                          </w:p>
                        </w:txbxContent>
                      </v:textbox>
                      <w10:wrap type="topAndBottom"/>
                    </v:shape>
                  </w:pict>
                </mc:Fallback>
              </mc:AlternateContent>
            </w:r>
            <w:r>
              <w:rPr>
                <w:noProof/>
              </w:rPr>
              <w:drawing>
                <wp:anchor distT="0" distB="0" distL="114300" distR="114300" simplePos="0" relativeHeight="251598848" behindDoc="0" locked="0" layoutInCell="1" allowOverlap="1" wp14:anchorId="5F4BBE46" wp14:editId="56D10EE5">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1"/>
    </w:tbl>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0"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0"/>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4AD76ECA" w:rsidR="002D1E6F" w:rsidRPr="00CF40EE" w:rsidRDefault="002D1E6F" w:rsidP="004970DD">
      <w:pPr>
        <w:spacing w:after="0" w:line="360" w:lineRule="auto"/>
        <w:ind w:firstLine="567"/>
        <w:rPr>
          <w:color w:val="FF0000"/>
        </w:rPr>
      </w:pPr>
      <w:r w:rsidRPr="002F762D">
        <w:t xml:space="preserve">Selain persebaran proyeksi data, baik nilai </w:t>
      </w:r>
      <w:r w:rsidR="008F50D0">
        <w:rPr>
          <w:rFonts w:eastAsia="Calibri" w:cs="Times New Roman"/>
          <w:lang w:val="de-DE"/>
        </w:rPr>
        <w:t>γ</w:t>
      </w:r>
      <w:r w:rsidR="008F50D0" w:rsidRPr="002F762D">
        <w:t xml:space="preserve"> </w:t>
      </w:r>
      <w:r w:rsidRPr="002F762D">
        <w:t xml:space="preserve">maupun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w:t>
      </w:r>
      <w:r w:rsidRPr="002F762D">
        <w:lastRenderedPageBreak/>
        <w:t xml:space="preserve">memperbesar persebaran dari proyeksi data normal, tapi 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1" w:name="_Toc60962708"/>
      <w:r w:rsidRPr="009075A3">
        <w:t xml:space="preserve">Pengujian </w:t>
      </w:r>
      <w:r w:rsidR="00A370BA">
        <w:t xml:space="preserve">Metode </w:t>
      </w:r>
      <w:r w:rsidR="00EE4EEB">
        <w:rPr>
          <w:rFonts w:cs="Times New Roman"/>
        </w:rPr>
        <w:t>Pengelompokan</w:t>
      </w:r>
      <w:bookmarkEnd w:id="111"/>
    </w:p>
    <w:p w14:paraId="655BB992" w14:textId="48C3AA20" w:rsidR="002D1E6F" w:rsidRPr="00221095" w:rsidRDefault="002D1E6F" w:rsidP="004970DD">
      <w:pPr>
        <w:spacing w:after="0" w:line="360" w:lineRule="auto"/>
        <w:ind w:firstLine="567"/>
      </w:pPr>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lastRenderedPageBreak/>
        <w:t>penyangga</w:t>
      </w:r>
      <w:r>
        <w:rPr>
          <w:i/>
        </w:rPr>
        <w:t xml:space="preserve">. </w:t>
      </w:r>
      <w:r>
        <w:t xml:space="preserve">Karena SVM merupakan sebuah metode klasifikasi </w:t>
      </w:r>
      <w:r>
        <w:rPr>
          <w:i/>
        </w:rPr>
        <w:t>supervised</w:t>
      </w:r>
      <w:r>
        <w:t xml:space="preserve">, SVM 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707738">
      <w:pPr>
        <w:spacing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6F4902">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442FD7F7" w:rsidR="0056089E" w:rsidRPr="0056089E" w:rsidRDefault="007446D7" w:rsidP="0056089E">
      <w:pPr>
        <w:pStyle w:val="Caption"/>
      </w:pPr>
      <w:r>
        <w:lastRenderedPageBreak/>
        <w:t xml:space="preserve">Table </w:t>
      </w:r>
      <w:fldSimple w:instr=" STYLEREF 1 \s ">
        <w:r w:rsidR="0015415D">
          <w:rPr>
            <w:noProof/>
          </w:rPr>
          <w:t>V</w:t>
        </w:r>
      </w:fldSimple>
      <w:r>
        <w:t>.</w:t>
      </w:r>
      <w:fldSimple w:instr=" SEQ Table \* ARABIC \s 1 ">
        <w:r w:rsidR="0015415D">
          <w:rPr>
            <w:noProof/>
          </w:rPr>
          <w:t>1</w:t>
        </w:r>
      </w:fldSimple>
      <w:r>
        <w:t xml:space="preserve"> 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12"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1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 xml:space="preserve">dan DB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4EECACC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CC04BE">
        <w:t xml:space="preserve">seharusnya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xml:space="preserve">, sehingga meskipun DBSCAN dapat memberikan pengelompokan yang relatif akurat, namun SVM akan kesulitan untuk membuat garis pemisah untuk memisahkan data </w:t>
      </w:r>
      <w:r w:rsidR="00C26F8B">
        <w:t>salah</w:t>
      </w:r>
      <w:r w:rsidR="00C26F8B" w:rsidRPr="00E95A01">
        <w:rPr>
          <w:i/>
          <w:iCs/>
        </w:rPr>
        <w:t xml:space="preserve"> </w:t>
      </w:r>
      <w:r w:rsidRPr="00737FE8">
        <w:rPr>
          <w:iCs/>
        </w:rPr>
        <w:t xml:space="preserve">dari data normal secara akurat. Pendekatan yang cocok bagi SVM adalah untuk menggunakan </w:t>
      </w:r>
      <w:r w:rsidR="008F50D0">
        <w:rPr>
          <w:rFonts w:eastAsia="Calibri" w:cs="Times New Roman"/>
          <w:lang w:val="de-DE"/>
        </w:rPr>
        <w:t>γ</w:t>
      </w:r>
      <w:r w:rsidR="008F50D0" w:rsidRPr="00737FE8">
        <w:rPr>
          <w:iCs/>
        </w:rPr>
        <w:t xml:space="preserve"> </w:t>
      </w:r>
      <w:r w:rsidRPr="00737FE8">
        <w:rPr>
          <w:iCs/>
        </w:rPr>
        <w:t xml:space="preserve">yang cukup kecil sehingga data </w:t>
      </w:r>
      <w:r w:rsidR="00C26F8B">
        <w:t>salah</w:t>
      </w:r>
      <w:r w:rsidR="00C26F8B" w:rsidRPr="00E95A01">
        <w:rPr>
          <w:i/>
          <w:iCs/>
        </w:rPr>
        <w:t xml:space="preserve"> </w:t>
      </w:r>
      <w:r w:rsidRPr="00737FE8">
        <w:rPr>
          <w:iCs/>
        </w:rPr>
        <w:t>akan diproyeksikan secara terpisah dari data referensi dan data normal.</w:t>
      </w:r>
      <w:r w:rsidRPr="001D3EA3">
        <w:rPr>
          <w:iCs/>
          <w:color w:val="FF0000"/>
        </w:rPr>
        <w:t xml:space="preserve"> </w:t>
      </w:r>
    </w:p>
    <w:p w14:paraId="1C43C4F1" w14:textId="40221792" w:rsidR="00774225" w:rsidRPr="00B54AD8" w:rsidRDefault="00774225" w:rsidP="004970DD">
      <w:pPr>
        <w:spacing w:after="0" w:line="360" w:lineRule="auto"/>
        <w:ind w:firstLine="567"/>
        <w:rPr>
          <w:iCs/>
        </w:rPr>
      </w:pPr>
      <w:bookmarkStart w:id="113"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14" w:name="_Toc60962709"/>
      <w:bookmarkStart w:id="115" w:name="_Hlk59547787"/>
      <w:bookmarkEnd w:id="113"/>
      <w:r>
        <w:t xml:space="preserve">Pengujian </w:t>
      </w:r>
      <w:r w:rsidR="00D936E5">
        <w:rPr>
          <w:iCs/>
        </w:rPr>
        <w:t>Pengelompokan</w:t>
      </w:r>
      <w:r w:rsidR="00D936E5">
        <w:t xml:space="preserve"> </w:t>
      </w:r>
      <w:r>
        <w:t>K-Means</w:t>
      </w:r>
      <w:bookmarkEnd w:id="114"/>
      <w:r>
        <w:t xml:space="preserve"> </w:t>
      </w:r>
    </w:p>
    <w:p w14:paraId="52FFBB3A" w14:textId="7EADDC45" w:rsidR="00E54988" w:rsidRPr="00E54988" w:rsidRDefault="002D1E6F" w:rsidP="00290AE2">
      <w:pPr>
        <w:spacing w:after="0" w:line="360" w:lineRule="auto"/>
        <w:ind w:firstLine="567"/>
        <w:rPr>
          <w:rFonts w:cs="Times New Roman"/>
        </w:rPr>
      </w:pPr>
      <w:bookmarkStart w:id="116" w:name="_Hlk59585853"/>
      <w:bookmarkEnd w:id="115"/>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w:t>
      </w:r>
      <w:r w:rsidRPr="00054AAA">
        <w:lastRenderedPageBreak/>
        <w:t xml:space="preserve">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mampu mengevaluasi pembentukan siku secara otomatis dan mulai mengelompokkan data gabungan apabila terdapat siku pada penggunaan 2 </w:t>
      </w:r>
      <w:r w:rsidR="00630EDB">
        <w:t>kelompok</w:t>
      </w:r>
      <w:r w:rsidRPr="00054AAA">
        <w:t xml:space="preserve">. </w:t>
      </w:r>
      <w:bookmarkEnd w:id="116"/>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1B31F32D" w:rsidR="00E54988" w:rsidRPr="005E3008" w:rsidRDefault="002D1E6F" w:rsidP="004970DD">
      <w:pPr>
        <w:spacing w:after="0" w:line="360" w:lineRule="auto"/>
        <w:ind w:firstLine="567"/>
        <w:rPr>
          <w:noProof/>
        </w:rPr>
      </w:pPr>
      <w:bookmarkStart w:id="117" w:name="_Hlk59586099"/>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17"/>
      <w:r w:rsidRPr="005E3008">
        <w:t xml:space="preserve">Apabila pada data </w:t>
      </w:r>
      <w:r w:rsidR="00433840">
        <w:rPr>
          <w:rFonts w:cs="Times New Roman"/>
        </w:rPr>
        <w:t>penyangga</w:t>
      </w:r>
      <w:r w:rsidRPr="005E3008">
        <w:t xml:space="preserve">, 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76"/>
        <w:gridCol w:w="4077"/>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18" w:name="_Hlk59586386"/>
            <w:r>
              <w:rPr>
                <w:noProof/>
              </w:rPr>
              <w:lastRenderedPageBreak/>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75066ED9" w:rsidR="00886A33" w:rsidRPr="00C3456C" w:rsidRDefault="00886A33" w:rsidP="0004334E">
                                  <w:pPr>
                                    <w:pStyle w:val="Caption"/>
                                    <w:rPr>
                                      <w:rFonts w:eastAsia="WenQuanYi Micro Hei" w:cs="Lohit Devanagari"/>
                                      <w:noProof/>
                                      <w:lang w:eastAsia="zh-CN" w:bidi="hi-IN"/>
                                    </w:rPr>
                                  </w:pPr>
                                  <w:bookmarkStart w:id="119" w:name="_Toc60962580"/>
                                  <w:r>
                                    <w:t xml:space="preserve">Gambar </w:t>
                                  </w:r>
                                  <w:fldSimple w:instr=" STYLEREF 1 \s ">
                                    <w:r w:rsidR="0015415D">
                                      <w:rPr>
                                        <w:noProof/>
                                      </w:rPr>
                                      <w:t>V</w:t>
                                    </w:r>
                                  </w:fldSimple>
                                  <w:r>
                                    <w:t>.</w:t>
                                  </w:r>
                                  <w:fldSimple w:instr=" SEQ Gambar \* ARABIC \s 1 ">
                                    <w:r w:rsidR="0015415D">
                                      <w:rPr>
                                        <w:noProof/>
                                      </w:rPr>
                                      <w:t>8</w:t>
                                    </w:r>
                                  </w:fldSimple>
                                  <w:r>
                                    <w:t xml:space="preserve"> Nilai WCSS Minimum Pada Ukuran Referensi = 50</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1"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e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IKStq&#10;0min2sA+Q8vIRfw0zs8pbesoMbTkp9zB78kZYbcl1vFLgBjFienzhd1YTZJzevXxZvZpxpmk2PXV&#10;LNbIXo869OGLgppFI+dI0iVGxenBhy51SIk3eTC62Ghj4iYG1gbZSZDMTaWD6ov/lmVszLUQT3UF&#10;oyeL+Doc0Qrtvk18TG8G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rXHozACAABnBAAADgAAAAAAAAAAAAAAAAAu&#10;AgAAZHJzL2Uyb0RvYy54bWxQSwECLQAUAAYACAAAACEArdun6uAAAAAIAQAADwAAAAAAAAAAAAAA&#10;AACKBAAAZHJzL2Rvd25yZXYueG1sUEsFBgAAAAAEAAQA8wAAAJcFAAAAAA==&#10;" stroked="f">
                      <v:textbox style="mso-fit-shape-to-text:t" inset="0,0,0,0">
                        <w:txbxContent>
                          <w:p w14:paraId="16903DC3" w14:textId="75066ED9" w:rsidR="00886A33" w:rsidRPr="00C3456C" w:rsidRDefault="00886A33" w:rsidP="0004334E">
                            <w:pPr>
                              <w:pStyle w:val="Caption"/>
                              <w:rPr>
                                <w:rFonts w:eastAsia="WenQuanYi Micro Hei" w:cs="Lohit Devanagari"/>
                                <w:noProof/>
                                <w:lang w:eastAsia="zh-CN" w:bidi="hi-IN"/>
                              </w:rPr>
                            </w:pPr>
                            <w:bookmarkStart w:id="120" w:name="_Toc60962580"/>
                            <w:r>
                              <w:t xml:space="preserve">Gambar </w:t>
                            </w:r>
                            <w:fldSimple w:instr=" STYLEREF 1 \s ">
                              <w:r w:rsidR="0015415D">
                                <w:rPr>
                                  <w:noProof/>
                                </w:rPr>
                                <w:t>V</w:t>
                              </w:r>
                            </w:fldSimple>
                            <w:r>
                              <w:t>.</w:t>
                            </w:r>
                            <w:fldSimple w:instr=" SEQ Gambar \* ARABIC \s 1 ">
                              <w:r w:rsidR="0015415D">
                                <w:rPr>
                                  <w:noProof/>
                                </w:rPr>
                                <w:t>8</w:t>
                              </w:r>
                            </w:fldSimple>
                            <w:r>
                              <w:t xml:space="preserve"> Nilai WCSS Minimum Pada Ukuran Referensi = 50</w:t>
                            </w:r>
                            <w:bookmarkEnd w:id="120"/>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57CFE6EB" w:rsidR="00886A33" w:rsidRPr="00D37A4C" w:rsidRDefault="00886A33" w:rsidP="0004334E">
                                  <w:pPr>
                                    <w:pStyle w:val="Caption"/>
                                    <w:rPr>
                                      <w:rFonts w:eastAsia="WenQuanYi Micro Hei" w:cs="Lohit Devanagari"/>
                                      <w:noProof/>
                                      <w:lang w:eastAsia="zh-CN" w:bidi="hi-IN"/>
                                    </w:rPr>
                                  </w:pPr>
                                  <w:bookmarkStart w:id="121" w:name="_Toc60962581"/>
                                  <w:r>
                                    <w:t xml:space="preserve">Gambar </w:t>
                                  </w:r>
                                  <w:fldSimple w:instr=" STYLEREF 1 \s ">
                                    <w:r w:rsidR="0015415D">
                                      <w:rPr>
                                        <w:noProof/>
                                      </w:rPr>
                                      <w:t>V</w:t>
                                    </w:r>
                                  </w:fldSimple>
                                  <w:r>
                                    <w:t>.</w:t>
                                  </w:r>
                                  <w:fldSimple w:instr=" SEQ Gambar \* ARABIC \s 1 ">
                                    <w:r w:rsidR="0015415D">
                                      <w:rPr>
                                        <w:noProof/>
                                      </w:rPr>
                                      <w:t>9</w:t>
                                    </w:r>
                                  </w:fldSimple>
                                  <w:r>
                                    <w:t xml:space="preserve"> Nilai WCSS Minimum Pada Ukuran Referensi = 100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2"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Cl2htqMgIAAGcEAAAOAAAAAAAAAAAAAAAA&#10;AC4CAABkcnMvZTJvRG9jLnhtbFBLAQItABQABgAIAAAAIQANTtAh4AAAAAkBAAAPAAAAAAAAAAAA&#10;AAAAAIwEAABkcnMvZG93bnJldi54bWxQSwUGAAAAAAQABADzAAAAmQUAAAAA&#10;" stroked="f">
                      <v:textbox style="mso-fit-shape-to-text:t" inset="0,0,0,0">
                        <w:txbxContent>
                          <w:p w14:paraId="27D33B1D" w14:textId="57CFE6EB" w:rsidR="00886A33" w:rsidRPr="00D37A4C" w:rsidRDefault="00886A33" w:rsidP="0004334E">
                            <w:pPr>
                              <w:pStyle w:val="Caption"/>
                              <w:rPr>
                                <w:rFonts w:eastAsia="WenQuanYi Micro Hei" w:cs="Lohit Devanagari"/>
                                <w:noProof/>
                                <w:lang w:eastAsia="zh-CN" w:bidi="hi-IN"/>
                              </w:rPr>
                            </w:pPr>
                            <w:bookmarkStart w:id="122" w:name="_Toc60962581"/>
                            <w:r>
                              <w:t xml:space="preserve">Gambar </w:t>
                            </w:r>
                            <w:fldSimple w:instr=" STYLEREF 1 \s ">
                              <w:r w:rsidR="0015415D">
                                <w:rPr>
                                  <w:noProof/>
                                </w:rPr>
                                <w:t>V</w:t>
                              </w:r>
                            </w:fldSimple>
                            <w:r>
                              <w:t>.</w:t>
                            </w:r>
                            <w:fldSimple w:instr=" SEQ Gambar \* ARABIC \s 1 ">
                              <w:r w:rsidR="0015415D">
                                <w:rPr>
                                  <w:noProof/>
                                </w:rPr>
                                <w:t>9</w:t>
                              </w:r>
                            </w:fldSimple>
                            <w:r>
                              <w:t xml:space="preserve"> Nilai WCSS Minimum Pada Ukuran Referensi = 100</w:t>
                            </w:r>
                            <w:bookmarkEnd w:id="122"/>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791AD02D" w:rsidR="00886A33" w:rsidRPr="001F4976" w:rsidRDefault="00886A33" w:rsidP="0004334E">
                                  <w:pPr>
                                    <w:pStyle w:val="Caption"/>
                                    <w:rPr>
                                      <w:rFonts w:eastAsia="WenQuanYi Micro Hei" w:cs="Lohit Devanagari"/>
                                      <w:noProof/>
                                      <w:lang w:eastAsia="zh-CN" w:bidi="hi-IN"/>
                                    </w:rPr>
                                  </w:pPr>
                                  <w:bookmarkStart w:id="123" w:name="_Toc60962582"/>
                                  <w:r>
                                    <w:t xml:space="preserve">Gambar </w:t>
                                  </w:r>
                                  <w:fldSimple w:instr=" STYLEREF 1 \s ">
                                    <w:r w:rsidR="0015415D">
                                      <w:rPr>
                                        <w:noProof/>
                                      </w:rPr>
                                      <w:t>V</w:t>
                                    </w:r>
                                  </w:fldSimple>
                                  <w:r>
                                    <w:t>.</w:t>
                                  </w:r>
                                  <w:fldSimple w:instr=" SEQ Gambar \* ARABIC \s 1 ">
                                    <w:r w:rsidR="0015415D">
                                      <w:rPr>
                                        <w:noProof/>
                                      </w:rPr>
                                      <w:t>10</w:t>
                                    </w:r>
                                  </w:fldSimple>
                                  <w:r>
                                    <w:t xml:space="preserve"> </w:t>
                                  </w:r>
                                  <w:r w:rsidRPr="00AB3CF1">
                                    <w:rPr>
                                      <w:noProof/>
                                    </w:rPr>
                                    <w:t>Nilai WCSS Minimum Pada Ukuran Referensi = 1</w:t>
                                  </w:r>
                                  <w:r>
                                    <w:rPr>
                                      <w:noProof/>
                                    </w:rPr>
                                    <w:t>5</w:t>
                                  </w:r>
                                  <w:r w:rsidRPr="00AB3CF1">
                                    <w:rPr>
                                      <w:noProof/>
                                    </w:rPr>
                                    <w:t>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3"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ALgGc5LgIAAGcEAAAOAAAAAAAAAAAAAAAAAC4CAABk&#10;cnMvZTJvRG9jLnhtbFBLAQItABQABgAIAAAAIQC4Op8h3gAAAAgBAAAPAAAAAAAAAAAAAAAAAIgE&#10;AABkcnMvZG93bnJldi54bWxQSwUGAAAAAAQABADzAAAAkwUAAAAA&#10;" stroked="f">
                      <v:textbox style="mso-fit-shape-to-text:t" inset="0,0,0,0">
                        <w:txbxContent>
                          <w:p w14:paraId="7C81CFB5" w14:textId="791AD02D" w:rsidR="00886A33" w:rsidRPr="001F4976" w:rsidRDefault="00886A33" w:rsidP="0004334E">
                            <w:pPr>
                              <w:pStyle w:val="Caption"/>
                              <w:rPr>
                                <w:rFonts w:eastAsia="WenQuanYi Micro Hei" w:cs="Lohit Devanagari"/>
                                <w:noProof/>
                                <w:lang w:eastAsia="zh-CN" w:bidi="hi-IN"/>
                              </w:rPr>
                            </w:pPr>
                            <w:bookmarkStart w:id="124" w:name="_Toc60962582"/>
                            <w:r>
                              <w:t xml:space="preserve">Gambar </w:t>
                            </w:r>
                            <w:fldSimple w:instr=" STYLEREF 1 \s ">
                              <w:r w:rsidR="0015415D">
                                <w:rPr>
                                  <w:noProof/>
                                </w:rPr>
                                <w:t>V</w:t>
                              </w:r>
                            </w:fldSimple>
                            <w:r>
                              <w:t>.</w:t>
                            </w:r>
                            <w:fldSimple w:instr=" SEQ Gambar \* ARABIC \s 1 ">
                              <w:r w:rsidR="0015415D">
                                <w:rPr>
                                  <w:noProof/>
                                </w:rPr>
                                <w:t>10</w:t>
                              </w:r>
                            </w:fldSimple>
                            <w:r>
                              <w:t xml:space="preserve"> </w:t>
                            </w:r>
                            <w:r w:rsidRPr="00AB3CF1">
                              <w:rPr>
                                <w:noProof/>
                              </w:rPr>
                              <w:t>Nilai WCSS Minimum Pada Ukuran Referensi = 1</w:t>
                            </w:r>
                            <w:r>
                              <w:rPr>
                                <w:noProof/>
                              </w:rPr>
                              <w:t>5</w:t>
                            </w:r>
                            <w:r w:rsidRPr="00AB3CF1">
                              <w:rPr>
                                <w:noProof/>
                              </w:rPr>
                              <w:t>0</w:t>
                            </w:r>
                            <w:bookmarkEnd w:id="124"/>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73DEBF23" w:rsidR="00886A33" w:rsidRPr="004B3E65" w:rsidRDefault="00886A33" w:rsidP="0004334E">
                                  <w:pPr>
                                    <w:pStyle w:val="Caption"/>
                                    <w:rPr>
                                      <w:rFonts w:eastAsia="WenQuanYi Micro Hei" w:cs="Lohit Devanagari"/>
                                      <w:noProof/>
                                      <w:lang w:eastAsia="zh-CN" w:bidi="hi-IN"/>
                                    </w:rPr>
                                  </w:pPr>
                                  <w:bookmarkStart w:id="125" w:name="_Toc60962583"/>
                                  <w:r>
                                    <w:t xml:space="preserve">Gambar </w:t>
                                  </w:r>
                                  <w:fldSimple w:instr=" STYLEREF 1 \s ">
                                    <w:r w:rsidR="0015415D">
                                      <w:rPr>
                                        <w:noProof/>
                                      </w:rPr>
                                      <w:t>V</w:t>
                                    </w:r>
                                  </w:fldSimple>
                                  <w:r>
                                    <w:t>.</w:t>
                                  </w:r>
                                  <w:fldSimple w:instr=" SEQ Gambar \* ARABIC \s 1 ">
                                    <w:r w:rsidR="0015415D">
                                      <w:rPr>
                                        <w:noProof/>
                                      </w:rPr>
                                      <w:t>11</w:t>
                                    </w:r>
                                  </w:fldSimple>
                                  <w:r>
                                    <w:t xml:space="preserve"> </w:t>
                                  </w:r>
                                  <w:r w:rsidRPr="00E07098">
                                    <w:t xml:space="preserve">Nilai WCSS Minimum Pada Ukuran Referensi = </w:t>
                                  </w:r>
                                  <w:r>
                                    <w:t>200</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4"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IPjMQIAAGkEAAAOAAAAZHJzL2Uyb0RvYy54bWysVMGO2jAQvVfqP1i+lwC70Co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HjYg+MxAgAAaQQAAA4AAAAAAAAAAAAAAAAA&#10;LgIAAGRycy9lMm9Eb2MueG1sUEsBAi0AFAAGAAgAAAAhADx6/abgAAAACQEAAA8AAAAAAAAAAAAA&#10;AAAAiwQAAGRycy9kb3ducmV2LnhtbFBLBQYAAAAABAAEAPMAAACYBQAAAAA=&#10;" stroked="f">
                      <v:textbox style="mso-fit-shape-to-text:t" inset="0,0,0,0">
                        <w:txbxContent>
                          <w:p w14:paraId="72FB1D68" w14:textId="73DEBF23" w:rsidR="00886A33" w:rsidRPr="004B3E65" w:rsidRDefault="00886A33" w:rsidP="0004334E">
                            <w:pPr>
                              <w:pStyle w:val="Caption"/>
                              <w:rPr>
                                <w:rFonts w:eastAsia="WenQuanYi Micro Hei" w:cs="Lohit Devanagari"/>
                                <w:noProof/>
                                <w:lang w:eastAsia="zh-CN" w:bidi="hi-IN"/>
                              </w:rPr>
                            </w:pPr>
                            <w:bookmarkStart w:id="126" w:name="_Toc60962583"/>
                            <w:r>
                              <w:t xml:space="preserve">Gambar </w:t>
                            </w:r>
                            <w:fldSimple w:instr=" STYLEREF 1 \s ">
                              <w:r w:rsidR="0015415D">
                                <w:rPr>
                                  <w:noProof/>
                                </w:rPr>
                                <w:t>V</w:t>
                              </w:r>
                            </w:fldSimple>
                            <w:r>
                              <w:t>.</w:t>
                            </w:r>
                            <w:fldSimple w:instr=" SEQ Gambar \* ARABIC \s 1 ">
                              <w:r w:rsidR="0015415D">
                                <w:rPr>
                                  <w:noProof/>
                                </w:rPr>
                                <w:t>11</w:t>
                              </w:r>
                            </w:fldSimple>
                            <w:r>
                              <w:t xml:space="preserve"> </w:t>
                            </w:r>
                            <w:r w:rsidRPr="00E07098">
                              <w:t xml:space="preserve">Nilai WCSS Minimum Pada Ukuran Referensi = </w:t>
                            </w:r>
                            <w:r>
                              <w:t>200</w:t>
                            </w:r>
                            <w:bookmarkEnd w:id="126"/>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27" w:name="_Hlk59587131"/>
      <w:bookmarkEnd w:id="118"/>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xml:space="preserve">. Nilai WCSS meningkat seiring membesarnya ukuran referensi yang digunakan, hal tersebut dikarenakan data </w:t>
      </w:r>
      <w:r w:rsidRPr="005E3008">
        <w:lastRenderedPageBreak/>
        <w:t>referensi diproyeksikan dengan persebaran yang besar, sehingga menghasilkan nilai WCSS yang besar</w:t>
      </w:r>
      <w:r w:rsidR="00FE4A26">
        <w:t>.</w:t>
      </w:r>
    </w:p>
    <w:bookmarkEnd w:id="127"/>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47EF6CB7" w:rsidR="00886A33" w:rsidRPr="00AF2E74" w:rsidRDefault="00886A33" w:rsidP="0004334E">
                            <w:pPr>
                              <w:pStyle w:val="Caption"/>
                              <w:rPr>
                                <w:noProof/>
                              </w:rPr>
                            </w:pPr>
                            <w:bookmarkStart w:id="128" w:name="_Toc60962584"/>
                            <w:r>
                              <w:t xml:space="preserve">Gambar </w:t>
                            </w:r>
                            <w:fldSimple w:instr=" STYLEREF 1 \s ">
                              <w:r w:rsidR="0015415D">
                                <w:rPr>
                                  <w:noProof/>
                                </w:rPr>
                                <w:t>V</w:t>
                              </w:r>
                            </w:fldSimple>
                            <w:r>
                              <w:t>.</w:t>
                            </w:r>
                            <w:fldSimple w:instr=" SEQ Gambar \* ARABIC \s 1 ">
                              <w:r w:rsidR="0015415D">
                                <w:rPr>
                                  <w:noProof/>
                                </w:rPr>
                                <w:t>12</w:t>
                              </w:r>
                            </w:fldSimple>
                            <w:r>
                              <w:t xml:space="preserve"> </w:t>
                            </w:r>
                            <w:r w:rsidRPr="00612025">
                              <w:t>Sampel Salah Minimum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5"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diftWjICAABpBAAADgAAAAAAAAAAAAAA&#10;AAAuAgAAZHJzL2Uyb0RvYy54bWxQSwECLQAUAAYACAAAACEAJ94M0+EAAAALAQAADwAAAAAAAAAA&#10;AAAAAACMBAAAZHJzL2Rvd25yZXYueG1sUEsFBgAAAAAEAAQA8wAAAJoFAAAAAA==&#10;" stroked="f">
                <v:textbox style="mso-fit-shape-to-text:t" inset="0,0,0,0">
                  <w:txbxContent>
                    <w:p w14:paraId="623B710B" w14:textId="47EF6CB7" w:rsidR="00886A33" w:rsidRPr="00AF2E74" w:rsidRDefault="00886A33" w:rsidP="0004334E">
                      <w:pPr>
                        <w:pStyle w:val="Caption"/>
                        <w:rPr>
                          <w:noProof/>
                        </w:rPr>
                      </w:pPr>
                      <w:bookmarkStart w:id="129" w:name="_Toc60962584"/>
                      <w:r>
                        <w:t xml:space="preserve">Gambar </w:t>
                      </w:r>
                      <w:fldSimple w:instr=" STYLEREF 1 \s ">
                        <w:r w:rsidR="0015415D">
                          <w:rPr>
                            <w:noProof/>
                          </w:rPr>
                          <w:t>V</w:t>
                        </w:r>
                      </w:fldSimple>
                      <w:r>
                        <w:t>.</w:t>
                      </w:r>
                      <w:fldSimple w:instr=" SEQ Gambar \* ARABIC \s 1 ">
                        <w:r w:rsidR="0015415D">
                          <w:rPr>
                            <w:noProof/>
                          </w:rPr>
                          <w:t>12</w:t>
                        </w:r>
                      </w:fldSimple>
                      <w:r>
                        <w:t xml:space="preserve"> </w:t>
                      </w:r>
                      <w:r w:rsidRPr="00612025">
                        <w:t>Sampel Salah Minimum</w:t>
                      </w:r>
                      <w:bookmarkEnd w:id="129"/>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30"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30"/>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408F9977" w:rsidR="002D1E6F" w:rsidRPr="00644B5F" w:rsidRDefault="002D1E6F" w:rsidP="004970DD">
      <w:pPr>
        <w:spacing w:after="0" w:line="360" w:lineRule="auto"/>
        <w:ind w:firstLine="567"/>
      </w:pPr>
      <w:bookmarkStart w:id="131"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w:t>
      </w:r>
      <w:r w:rsidRPr="00644B5F">
        <w:lastRenderedPageBreak/>
        <w:t xml:space="preserve">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 xml:space="preserve">sedikitmungkin.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31"/>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32" w:name="_Hlk59547800"/>
      <w:r w:rsidRPr="009075A3">
        <w:rPr>
          <w:b/>
          <w:bCs/>
        </w:rPr>
        <w:t>Penentuan Parameter</w:t>
      </w:r>
      <w:bookmarkEnd w:id="132"/>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33" w:name="_Hlk59587691"/>
      <w:r w:rsidR="00E13647" w:rsidRPr="00E13647">
        <w:t xml:space="preserve">Pada program yang akan dirancang, digunakan parameter </w:t>
      </w:r>
      <w:r w:rsidR="00433840">
        <w:rPr>
          <w:rFonts w:cs="Times New Roman"/>
        </w:rPr>
        <w:lastRenderedPageBreak/>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34" w:name="_Toc60962710"/>
      <w:bookmarkEnd w:id="133"/>
      <w:r>
        <w:t>Pembangunan</w:t>
      </w:r>
      <w:r w:rsidRPr="00BA4175">
        <w:t xml:space="preserve"> Program</w:t>
      </w:r>
      <w:bookmarkEnd w:id="134"/>
    </w:p>
    <w:p w14:paraId="107BCF1C" w14:textId="27F88F5C" w:rsidR="002D1E6F" w:rsidRPr="00BA4175" w:rsidRDefault="002D1E6F" w:rsidP="00275EDB">
      <w:pPr>
        <w:pStyle w:val="Heading3"/>
      </w:pPr>
      <w:bookmarkStart w:id="135" w:name="_Toc60962711"/>
      <w:r>
        <w:t>Tahapan Program</w:t>
      </w:r>
      <w:bookmarkEnd w:id="135"/>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w:t>
      </w:r>
      <w:r w:rsidR="002D1E6F">
        <w:lastRenderedPageBreak/>
        <w:t xml:space="preserve">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w:t>
      </w:r>
      <w:r w:rsidR="00B1294A" w:rsidRPr="009C5D6C">
        <w:lastRenderedPageBreak/>
        <w:t xml:space="preserve">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69EF2FEC" w:rsidR="00886A33" w:rsidRPr="00F41825" w:rsidRDefault="00886A33" w:rsidP="0004334E">
                              <w:pPr>
                                <w:pStyle w:val="Caption"/>
                                <w:rPr>
                                  <w:noProof/>
                                </w:rPr>
                              </w:pPr>
                              <w:bookmarkStart w:id="136" w:name="_Toc60962585"/>
                              <w:r>
                                <w:t xml:space="preserve">Gambar </w:t>
                              </w:r>
                              <w:fldSimple w:instr=" STYLEREF 1 \s ">
                                <w:r w:rsidR="0015415D">
                                  <w:rPr>
                                    <w:noProof/>
                                  </w:rPr>
                                  <w:t>V</w:t>
                                </w:r>
                              </w:fldSimple>
                              <w:r>
                                <w:t>.</w:t>
                              </w:r>
                              <w:fldSimple w:instr=" SEQ Gambar \* ARABIC \s 1 ">
                                <w:r w:rsidR="0015415D">
                                  <w:rPr>
                                    <w:noProof/>
                                  </w:rPr>
                                  <w:t>13</w:t>
                                </w:r>
                              </w:fldSimple>
                              <w:r>
                                <w:t xml:space="preserve"> </w:t>
                              </w:r>
                              <w:r w:rsidRPr="00C1790B">
                                <w:t>Akurasi Program Pada Jenis Kesalahan Dengan Variasi</w:t>
                              </w:r>
                              <w:r>
                                <w:t xml:space="preserve"> </w:t>
                              </w:r>
                              <w:r w:rsidRPr="00C1790B">
                                <w:t>Bobot Kelas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6"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">
                <v:shape id="Text Box 38" o:spid="_x0000_s1087"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69EF2FEC" w:rsidR="00886A33" w:rsidRPr="00F41825" w:rsidRDefault="00886A33" w:rsidP="0004334E">
                        <w:pPr>
                          <w:pStyle w:val="Caption"/>
                          <w:rPr>
                            <w:noProof/>
                          </w:rPr>
                        </w:pPr>
                        <w:bookmarkStart w:id="137" w:name="_Toc60962585"/>
                        <w:r>
                          <w:t xml:space="preserve">Gambar </w:t>
                        </w:r>
                        <w:fldSimple w:instr=" STYLEREF 1 \s ">
                          <w:r w:rsidR="0015415D">
                            <w:rPr>
                              <w:noProof/>
                            </w:rPr>
                            <w:t>V</w:t>
                          </w:r>
                        </w:fldSimple>
                        <w:r>
                          <w:t>.</w:t>
                        </w:r>
                        <w:fldSimple w:instr=" SEQ Gambar \* ARABIC \s 1 ">
                          <w:r w:rsidR="0015415D">
                            <w:rPr>
                              <w:noProof/>
                            </w:rPr>
                            <w:t>13</w:t>
                          </w:r>
                        </w:fldSimple>
                        <w:r>
                          <w:t xml:space="preserve"> </w:t>
                        </w:r>
                        <w:r w:rsidRPr="00C1790B">
                          <w:t>Akurasi Program Pada Jenis Kesalahan Dengan Variasi</w:t>
                        </w:r>
                        <w:r>
                          <w:t xml:space="preserve"> </w:t>
                        </w:r>
                        <w:r w:rsidRPr="00C1790B">
                          <w:t>Bobot Kelas</w:t>
                        </w:r>
                        <w:bookmarkEnd w:id="137"/>
                      </w:p>
                    </w:txbxContent>
                  </v:textbox>
                </v:shape>
                <v:shape id="Chart 19" o:spid="_x0000_s1088"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lastRenderedPageBreak/>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1B233340" w:rsidR="00886A33" w:rsidRPr="00F426FD" w:rsidRDefault="00886A33" w:rsidP="0004334E">
                              <w:pPr>
                                <w:pStyle w:val="Caption"/>
                                <w:rPr>
                                  <w:noProof/>
                                </w:rPr>
                              </w:pPr>
                              <w:bookmarkStart w:id="138" w:name="_Toc60962586"/>
                              <w:r>
                                <w:t xml:space="preserve">Gambar </w:t>
                              </w:r>
                              <w:fldSimple w:instr=" STYLEREF 1 \s ">
                                <w:r w:rsidR="0015415D">
                                  <w:rPr>
                                    <w:noProof/>
                                  </w:rPr>
                                  <w:t>V</w:t>
                                </w:r>
                              </w:fldSimple>
                              <w:r>
                                <w:t>.</w:t>
                              </w:r>
                              <w:fldSimple w:instr=" SEQ Gambar \* ARABIC \s 1 ">
                                <w:r w:rsidR="0015415D">
                                  <w:rPr>
                                    <w:noProof/>
                                  </w:rPr>
                                  <w:t>14</w:t>
                                </w:r>
                              </w:fldSimple>
                              <w:r>
                                <w:t xml:space="preserve"> </w:t>
                              </w:r>
                              <w:r w:rsidRPr="00AB2E3C">
                                <w:t>Pengaruh Bobot Kelas Pada Akurasi Klasifikasi Data Normal</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9"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5eJpBFg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OXiaQ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90"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1B233340" w:rsidR="00886A33" w:rsidRPr="00F426FD" w:rsidRDefault="00886A33" w:rsidP="0004334E">
                        <w:pPr>
                          <w:pStyle w:val="Caption"/>
                          <w:rPr>
                            <w:noProof/>
                          </w:rPr>
                        </w:pPr>
                        <w:bookmarkStart w:id="139" w:name="_Toc60962586"/>
                        <w:r>
                          <w:t xml:space="preserve">Gambar </w:t>
                        </w:r>
                        <w:fldSimple w:instr=" STYLEREF 1 \s ">
                          <w:r w:rsidR="0015415D">
                            <w:rPr>
                              <w:noProof/>
                            </w:rPr>
                            <w:t>V</w:t>
                          </w:r>
                        </w:fldSimple>
                        <w:r>
                          <w:t>.</w:t>
                        </w:r>
                        <w:fldSimple w:instr=" SEQ Gambar \* ARABIC \s 1 ">
                          <w:r w:rsidR="0015415D">
                            <w:rPr>
                              <w:noProof/>
                            </w:rPr>
                            <w:t>14</w:t>
                          </w:r>
                        </w:fldSimple>
                        <w:r>
                          <w:t xml:space="preserve"> </w:t>
                        </w:r>
                        <w:r w:rsidRPr="00AB2E3C">
                          <w:t>Pengaruh Bobot Kelas Pada Akurasi Klasifikasi Data Normal</w:t>
                        </w:r>
                        <w:bookmarkEnd w:id="139"/>
                      </w:p>
                    </w:txbxContent>
                  </v:textbox>
                </v:shape>
                <v:shape id="Chart 33" o:spid="_x0000_s1091"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lastRenderedPageBreak/>
        <w:t>salah</w:t>
      </w:r>
      <w:r w:rsidRPr="009C5D6C">
        <w:t xml:space="preserve">, dan 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5CE7E4F9" w:rsidR="00CE1707" w:rsidRDefault="008C7E20" w:rsidP="008C7E20">
            <w:pPr>
              <w:pStyle w:val="Caption"/>
              <w:rPr>
                <w:color w:val="FF0000"/>
              </w:rPr>
            </w:pPr>
            <w:bookmarkStart w:id="140" w:name="_Toc60962587"/>
            <w:r>
              <w:t xml:space="preserve">Gambar </w:t>
            </w:r>
            <w:fldSimple w:instr=" STYLEREF 1 \s ">
              <w:r w:rsidR="0015415D">
                <w:rPr>
                  <w:noProof/>
                </w:rPr>
                <w:t>V</w:t>
              </w:r>
            </w:fldSimple>
            <w:r w:rsidR="004D70CE">
              <w:t>.</w:t>
            </w:r>
            <w:fldSimple w:instr=" SEQ Gambar \* ARABIC \s 1 ">
              <w:r w:rsidR="0015415D">
                <w:rPr>
                  <w:noProof/>
                </w:rPr>
                <w:t>15</w:t>
              </w:r>
            </w:fldSimple>
            <w:r>
              <w:t xml:space="preserve"> </w:t>
            </w:r>
            <w:r w:rsidRPr="008C78C6">
              <w:t>Hasil Kesimpulan Program Pada Variasi Persentasi Data Salah Pada Data Salah Tipe 2</w:t>
            </w:r>
            <w:bookmarkEnd w:id="140"/>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5C87B094" w:rsidR="00CE1707" w:rsidRDefault="008C7E20" w:rsidP="008C7E20">
            <w:pPr>
              <w:pStyle w:val="Caption"/>
              <w:rPr>
                <w:color w:val="FF0000"/>
              </w:rPr>
            </w:pPr>
            <w:bookmarkStart w:id="141" w:name="_Toc60962588"/>
            <w:r>
              <w:t xml:space="preserve">Gambar </w:t>
            </w:r>
            <w:fldSimple w:instr=" STYLEREF 1 \s ">
              <w:r w:rsidR="0015415D">
                <w:rPr>
                  <w:noProof/>
                </w:rPr>
                <w:t>V</w:t>
              </w:r>
            </w:fldSimple>
            <w:r w:rsidR="004D70CE">
              <w:t>.</w:t>
            </w:r>
            <w:fldSimple w:instr=" SEQ Gambar \* ARABIC \s 1 ">
              <w:r w:rsidR="0015415D">
                <w:rPr>
                  <w:noProof/>
                </w:rPr>
                <w:t>16</w:t>
              </w:r>
            </w:fldSimple>
            <w:r>
              <w:t xml:space="preserve"> Hasil Kesimpulan Program Pada Variasi Persentasi Data Salah Pada Data Salah Tipe 5</w:t>
            </w:r>
            <w:bookmarkEnd w:id="141"/>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37FFBCD0" w:rsidR="00CE1707" w:rsidRDefault="008C7E20" w:rsidP="008C7E20">
            <w:pPr>
              <w:pStyle w:val="Caption"/>
              <w:rPr>
                <w:color w:val="FF0000"/>
              </w:rPr>
            </w:pPr>
            <w:bookmarkStart w:id="142" w:name="_Toc60962589"/>
            <w:r>
              <w:t xml:space="preserve">Gambar </w:t>
            </w:r>
            <w:fldSimple w:instr=" STYLEREF 1 \s ">
              <w:r w:rsidR="0015415D">
                <w:rPr>
                  <w:noProof/>
                </w:rPr>
                <w:t>V</w:t>
              </w:r>
            </w:fldSimple>
            <w:r w:rsidR="004D70CE">
              <w:t>.</w:t>
            </w:r>
            <w:fldSimple w:instr=" SEQ Gambar \* ARABIC \s 1 ">
              <w:r w:rsidR="0015415D">
                <w:rPr>
                  <w:noProof/>
                </w:rPr>
                <w:t>17</w:t>
              </w:r>
            </w:fldSimple>
            <w:r>
              <w:t xml:space="preserve"> Hasil Kesimpulan Program Pada Variasi Persentasi Data Salah Pada Data Salah Tipe 6</w:t>
            </w:r>
            <w:bookmarkEnd w:id="142"/>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71945DA1" w:rsidR="00CE1707" w:rsidRDefault="008C7E20" w:rsidP="008C7E20">
            <w:pPr>
              <w:pStyle w:val="Caption"/>
              <w:rPr>
                <w:color w:val="FF0000"/>
              </w:rPr>
            </w:pPr>
            <w:bookmarkStart w:id="143" w:name="_Toc60962590"/>
            <w:r>
              <w:t xml:space="preserve">Gambar </w:t>
            </w:r>
            <w:fldSimple w:instr=" STYLEREF 1 \s ">
              <w:r w:rsidR="0015415D">
                <w:rPr>
                  <w:noProof/>
                </w:rPr>
                <w:t>V</w:t>
              </w:r>
            </w:fldSimple>
            <w:r w:rsidR="004D70CE">
              <w:t>.</w:t>
            </w:r>
            <w:fldSimple w:instr=" SEQ Gambar \* ARABIC \s 1 ">
              <w:r w:rsidR="0015415D">
                <w:rPr>
                  <w:noProof/>
                </w:rPr>
                <w:t>18</w:t>
              </w:r>
            </w:fldSimple>
            <w:r>
              <w:t xml:space="preserve"> Hasil Kesimpulan Program Pada Variasi Persentasi Data Salah Pada Data Salah Tipe 7</w:t>
            </w:r>
            <w:bookmarkEnd w:id="143"/>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6D0DD39E" w:rsidR="00314B20" w:rsidRPr="001513CF"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salah tipe 5 dan 7 menghasilkan akurasi yang rendah dibandingkan pada data salah tipe 2 dan 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601D7B56" w:rsidR="00623E04" w:rsidRDefault="00623E04" w:rsidP="00531F20">
            <w:pPr>
              <w:pStyle w:val="Caption"/>
            </w:pPr>
            <w:bookmarkStart w:id="144" w:name="_Toc60962591"/>
            <w:r>
              <w:t xml:space="preserve">Gambar </w:t>
            </w:r>
            <w:fldSimple w:instr=" STYLEREF 1 \s ">
              <w:r w:rsidR="0015415D">
                <w:rPr>
                  <w:noProof/>
                </w:rPr>
                <w:t>V</w:t>
              </w:r>
            </w:fldSimple>
            <w:r w:rsidR="004D70CE">
              <w:t>.</w:t>
            </w:r>
            <w:fldSimple w:instr=" SEQ Gambar \* ARABIC \s 1 ">
              <w:r w:rsidR="0015415D">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44"/>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18076734" w:rsidR="00623E04" w:rsidRDefault="00623E04" w:rsidP="00531F20">
            <w:pPr>
              <w:pStyle w:val="Caption"/>
            </w:pPr>
            <w:bookmarkStart w:id="145" w:name="_Toc60962592"/>
            <w:r>
              <w:lastRenderedPageBreak/>
              <w:t xml:space="preserve">Gambar </w:t>
            </w:r>
            <w:fldSimple w:instr=" STYLEREF 1 \s ">
              <w:r w:rsidR="0015415D">
                <w:rPr>
                  <w:noProof/>
                </w:rPr>
                <w:t>V</w:t>
              </w:r>
            </w:fldSimple>
            <w:r w:rsidR="004D70CE">
              <w:t>.</w:t>
            </w:r>
            <w:fldSimple w:instr=" SEQ Gambar \* ARABIC \s 1 ">
              <w:r w:rsidR="0015415D">
                <w:rPr>
                  <w:noProof/>
                </w:rPr>
                <w:t>20</w:t>
              </w:r>
            </w:fldSimple>
            <w:r>
              <w:t xml:space="preserve"> </w:t>
            </w:r>
            <w:r w:rsidRPr="002645E5">
              <w:t xml:space="preserve">Hasil Kesimpulan Program Pada Variasi Persentasi Data Salah Pada Data Salah Tipe </w:t>
            </w:r>
            <w:r>
              <w:t>5</w:t>
            </w:r>
            <w:r w:rsidRPr="002645E5">
              <w:t xml:space="preserve"> Setelah Penyesuaian Parameter</w:t>
            </w:r>
            <w:bookmarkEnd w:id="145"/>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lastRenderedPageBreak/>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38F57233" w:rsidR="00623E04" w:rsidRDefault="00623E04" w:rsidP="00531F20">
            <w:pPr>
              <w:pStyle w:val="Caption"/>
            </w:pPr>
            <w:bookmarkStart w:id="146" w:name="_Toc60962593"/>
            <w:r>
              <w:t xml:space="preserve">Gambar </w:t>
            </w:r>
            <w:fldSimple w:instr=" STYLEREF 1 \s ">
              <w:r w:rsidR="0015415D">
                <w:rPr>
                  <w:noProof/>
                </w:rPr>
                <w:t>V</w:t>
              </w:r>
            </w:fldSimple>
            <w:r w:rsidR="004D70CE">
              <w:t>.</w:t>
            </w:r>
            <w:fldSimple w:instr=" SEQ Gambar \* ARABIC \s 1 ">
              <w:r w:rsidR="0015415D">
                <w:rPr>
                  <w:noProof/>
                </w:rPr>
                <w:t>21</w:t>
              </w:r>
            </w:fldSimple>
            <w:r>
              <w:t xml:space="preserve"> </w:t>
            </w:r>
            <w:r w:rsidRPr="00054F97">
              <w:t xml:space="preserve">Hasil Kesimpulan Program Pada Variasi Persentasi Data Salah Pada Data Salah Tipe </w:t>
            </w:r>
            <w:r>
              <w:t>6</w:t>
            </w:r>
            <w:r w:rsidRPr="00054F97">
              <w:t xml:space="preserve"> Setelah Penyesuaian Parameter</w:t>
            </w:r>
            <w:bookmarkEnd w:id="146"/>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0D6E23B0" w:rsidR="00623E04" w:rsidRDefault="00623E04" w:rsidP="00623E04">
            <w:pPr>
              <w:pStyle w:val="Caption"/>
              <w:rPr>
                <w:noProof/>
              </w:rPr>
            </w:pPr>
            <w:bookmarkStart w:id="147" w:name="_Toc60962594"/>
            <w:r>
              <w:t xml:space="preserve">Gambar </w:t>
            </w:r>
            <w:fldSimple w:instr=" STYLEREF 1 \s ">
              <w:r w:rsidR="0015415D">
                <w:rPr>
                  <w:noProof/>
                </w:rPr>
                <w:t>V</w:t>
              </w:r>
            </w:fldSimple>
            <w:r w:rsidR="004D70CE">
              <w:t>.</w:t>
            </w:r>
            <w:fldSimple w:instr=" SEQ Gambar \* ARABIC \s 1 ">
              <w:r w:rsidR="0015415D">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47"/>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074A3A27" w:rsidR="00403385" w:rsidRDefault="00403385" w:rsidP="00403385">
      <w:pPr>
        <w:pStyle w:val="Caption"/>
      </w:pPr>
      <w:bookmarkStart w:id="148" w:name="_Toc60962643"/>
      <w:r>
        <w:t xml:space="preserve">Tabel </w:t>
      </w:r>
      <w:fldSimple w:instr=" STYLEREF 1 \s ">
        <w:r w:rsidR="0015415D">
          <w:rPr>
            <w:noProof/>
          </w:rPr>
          <w:t>V</w:t>
        </w:r>
      </w:fldSimple>
      <w:r>
        <w:t>.</w:t>
      </w:r>
      <w:fldSimple w:instr=" SEQ Tabel \* ARABIC \s 1 ">
        <w:r w:rsidR="0015415D">
          <w:rPr>
            <w:noProof/>
          </w:rPr>
          <w:t>3</w:t>
        </w:r>
      </w:fldSimple>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48"/>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7777777" w:rsidR="00C34D98" w:rsidRDefault="00C34D98" w:rsidP="00403385">
      <w:pPr>
        <w:spacing w:after="0" w:line="360" w:lineRule="auto"/>
      </w:pPr>
    </w:p>
    <w:p w14:paraId="44052C5E" w14:textId="48E34285" w:rsidR="00403385" w:rsidRDefault="00403385" w:rsidP="00403385">
      <w:pPr>
        <w:pStyle w:val="Caption"/>
      </w:pPr>
      <w:bookmarkStart w:id="149" w:name="_Toc60962644"/>
      <w:r>
        <w:t>Tabel</w:t>
      </w:r>
      <w:r w:rsidR="003257D3">
        <w:t xml:space="preserve"> </w:t>
      </w:r>
      <w:fldSimple w:instr=" STYLEREF 1 \s ">
        <w:r w:rsidR="0015415D">
          <w:rPr>
            <w:noProof/>
          </w:rPr>
          <w:t>V</w:t>
        </w:r>
      </w:fldSimple>
      <w:r>
        <w:t>.</w:t>
      </w:r>
      <w:fldSimple w:instr=" SEQ Tabel \* ARABIC \s 1 ">
        <w:r w:rsidR="0015415D">
          <w:rPr>
            <w:noProof/>
          </w:rPr>
          <w:t>4</w:t>
        </w:r>
      </w:fldSimple>
      <w:r w:rsidRPr="00403385">
        <w:rPr>
          <w:color w:val="C00000"/>
        </w:rPr>
        <w:t xml:space="preserve"> </w:t>
      </w:r>
      <w:r w:rsidR="00747EAD" w:rsidRPr="00747EAD">
        <w:t xml:space="preserve">Jumlah </w:t>
      </w:r>
      <w:r w:rsidR="00E439BD">
        <w:t>Data Yang Dibutuhkan Untuk Menghasilkan Kesimpulan Terdapat Kesalahan Proses</w:t>
      </w:r>
      <w:bookmarkEnd w:id="149"/>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lastRenderedPageBreak/>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330B16CD" w:rsidR="000E2AC0" w:rsidRDefault="000E2AC0" w:rsidP="000E2AC0">
            <w:pPr>
              <w:pStyle w:val="Caption"/>
            </w:pPr>
            <w:bookmarkStart w:id="150" w:name="_Toc60962595"/>
            <w:r>
              <w:t xml:space="preserve">Gambar </w:t>
            </w:r>
            <w:fldSimple w:instr=" STYLEREF 1 \s ">
              <w:r w:rsidR="0015415D">
                <w:rPr>
                  <w:noProof/>
                </w:rPr>
                <w:t>V</w:t>
              </w:r>
            </w:fldSimple>
            <w:r w:rsidR="004D70CE">
              <w:t>.</w:t>
            </w:r>
            <w:fldSimple w:instr=" SEQ Gambar \* ARABIC \s 1 ">
              <w:r w:rsidR="0015415D">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50"/>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63AFDDA8" w:rsidR="000E2AC0" w:rsidRDefault="000E2AC0" w:rsidP="000E2AC0">
            <w:pPr>
              <w:pStyle w:val="Caption"/>
            </w:pPr>
            <w:bookmarkStart w:id="151" w:name="_Toc60962596"/>
            <w:r>
              <w:t xml:space="preserve">Gambar </w:t>
            </w:r>
            <w:fldSimple w:instr=" STYLEREF 1 \s ">
              <w:r w:rsidR="0015415D">
                <w:rPr>
                  <w:noProof/>
                </w:rPr>
                <w:t>V</w:t>
              </w:r>
            </w:fldSimple>
            <w:r w:rsidR="004D70CE">
              <w:t>.</w:t>
            </w:r>
            <w:fldSimple w:instr=" SEQ Gambar \* ARABIC \s 1 ">
              <w:r w:rsidR="0015415D">
                <w:rPr>
                  <w:noProof/>
                </w:rPr>
                <w:t>24</w:t>
              </w:r>
            </w:fldSimple>
            <w:r>
              <w:t xml:space="preserve"> </w:t>
            </w:r>
            <w:r w:rsidRPr="007730F4">
              <w:t xml:space="preserve">Hasil Kesimpulan Final Program Pada Data Salah Tipe </w:t>
            </w:r>
            <w:r>
              <w:t>5</w:t>
            </w:r>
            <w:bookmarkEnd w:id="151"/>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lastRenderedPageBreak/>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5B8448B9" w:rsidR="000E2AC0" w:rsidRDefault="000E2AC0" w:rsidP="000E2AC0">
            <w:pPr>
              <w:pStyle w:val="Caption"/>
            </w:pPr>
            <w:bookmarkStart w:id="152" w:name="_Toc60962597"/>
            <w:r>
              <w:t xml:space="preserve">Gambar </w:t>
            </w:r>
            <w:fldSimple w:instr=" STYLEREF 1 \s ">
              <w:r w:rsidR="0015415D">
                <w:rPr>
                  <w:noProof/>
                </w:rPr>
                <w:t>V</w:t>
              </w:r>
            </w:fldSimple>
            <w:r w:rsidR="004D70CE">
              <w:t>.</w:t>
            </w:r>
            <w:fldSimple w:instr=" SEQ Gambar \* ARABIC \s 1 ">
              <w:r w:rsidR="0015415D">
                <w:rPr>
                  <w:noProof/>
                </w:rPr>
                <w:t>25</w:t>
              </w:r>
            </w:fldSimple>
            <w:r>
              <w:t xml:space="preserve"> </w:t>
            </w:r>
            <w:r w:rsidRPr="00431A85">
              <w:t xml:space="preserve">Hasil Kesimpulan Final Program Pada Data Salah Tipe </w:t>
            </w:r>
            <w:r>
              <w:t>6</w:t>
            </w:r>
            <w:bookmarkEnd w:id="152"/>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76B326E2" w:rsidR="000E2AC0" w:rsidRDefault="000E2AC0" w:rsidP="000E2AC0">
            <w:pPr>
              <w:pStyle w:val="Caption"/>
            </w:pPr>
            <w:bookmarkStart w:id="153" w:name="_Toc60962598"/>
            <w:r>
              <w:t xml:space="preserve">Gambar </w:t>
            </w:r>
            <w:fldSimple w:instr=" STYLEREF 1 \s ">
              <w:r w:rsidR="0015415D">
                <w:rPr>
                  <w:noProof/>
                </w:rPr>
                <w:t>V</w:t>
              </w:r>
            </w:fldSimple>
            <w:r w:rsidR="004D70CE">
              <w:t>.</w:t>
            </w:r>
            <w:fldSimple w:instr=" SEQ Gambar \* ARABIC \s 1 ">
              <w:r w:rsidR="0015415D">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53"/>
          </w:p>
        </w:tc>
      </w:tr>
    </w:tbl>
    <w:p w14:paraId="07B090D9" w14:textId="77777777" w:rsidR="00FC0F9D" w:rsidRDefault="00FC0F9D" w:rsidP="00DF030B">
      <w:pPr>
        <w:spacing w:after="0" w:line="360" w:lineRule="auto"/>
      </w:pPr>
    </w:p>
    <w:p w14:paraId="6BCC79FB" w14:textId="781547BF"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54" w:name="_Toc60962712"/>
      <w:r w:rsidRPr="00F15C9A">
        <w:t>Pengujian Program Menggunakan Data Validasi</w:t>
      </w:r>
      <w:bookmarkEnd w:id="154"/>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3B9FF076" w:rsidR="00886A33" w:rsidRPr="006F3F55" w:rsidRDefault="00886A33" w:rsidP="00896F72">
                              <w:pPr>
                                <w:pStyle w:val="Caption"/>
                                <w:rPr>
                                  <w:noProof/>
                                </w:rPr>
                              </w:pPr>
                              <w:bookmarkStart w:id="155" w:name="_Toc60962599"/>
                              <w:r>
                                <w:t xml:space="preserve">Gambar </w:t>
                              </w:r>
                              <w:fldSimple w:instr=" STYLEREF 1 \s ">
                                <w:r w:rsidR="0015415D">
                                  <w:rPr>
                                    <w:noProof/>
                                  </w:rPr>
                                  <w:t>V</w:t>
                                </w:r>
                              </w:fldSimple>
                              <w:r>
                                <w:t>.</w:t>
                              </w:r>
                              <w:fldSimple w:instr=" SEQ Gambar \* ARABIC \s 1 ">
                                <w:r w:rsidR="0015415D">
                                  <w:rPr>
                                    <w:noProof/>
                                  </w:rPr>
                                  <w:t>27</w:t>
                                </w:r>
                              </w:fldSimple>
                              <w:r>
                                <w:t xml:space="preserve"> </w:t>
                              </w:r>
                              <w:r w:rsidRPr="00431A85">
                                <w:t xml:space="preserve">Hasil Kesimpulan Final Program Pada Data </w:t>
                              </w:r>
                              <w:r>
                                <w:t>Validasi</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2"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">
                <v:shape id="Chart 245" o:spid="_x0000_s1093"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4"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3B9FF076" w:rsidR="00886A33" w:rsidRPr="006F3F55" w:rsidRDefault="00886A33" w:rsidP="00896F72">
                        <w:pPr>
                          <w:pStyle w:val="Caption"/>
                          <w:rPr>
                            <w:noProof/>
                          </w:rPr>
                        </w:pPr>
                        <w:bookmarkStart w:id="156" w:name="_Toc60962599"/>
                        <w:r>
                          <w:t xml:space="preserve">Gambar </w:t>
                        </w:r>
                        <w:fldSimple w:instr=" STYLEREF 1 \s ">
                          <w:r w:rsidR="0015415D">
                            <w:rPr>
                              <w:noProof/>
                            </w:rPr>
                            <w:t>V</w:t>
                          </w:r>
                        </w:fldSimple>
                        <w:r>
                          <w:t>.</w:t>
                        </w:r>
                        <w:fldSimple w:instr=" SEQ Gambar \* ARABIC \s 1 ">
                          <w:r w:rsidR="0015415D">
                            <w:rPr>
                              <w:noProof/>
                            </w:rPr>
                            <w:t>27</w:t>
                          </w:r>
                        </w:fldSimple>
                        <w:r>
                          <w:t xml:space="preserve"> </w:t>
                        </w:r>
                        <w:r w:rsidRPr="00431A85">
                          <w:t xml:space="preserve">Hasil Kesimpulan Final Program Pada Data </w:t>
                        </w:r>
                        <w:r>
                          <w:t>Validasi</w:t>
                        </w:r>
                        <w:bookmarkEnd w:id="156"/>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568D00FB" w:rsidR="00AC1864" w:rsidRDefault="00AC1864" w:rsidP="00AC1864">
            <w:pPr>
              <w:pStyle w:val="Caption"/>
            </w:pPr>
            <w:bookmarkStart w:id="157" w:name="_Toc60962600"/>
            <w:r>
              <w:t xml:space="preserve">Gambar </w:t>
            </w:r>
            <w:fldSimple w:instr=" STYLEREF 1 \s ">
              <w:r w:rsidR="0015415D">
                <w:rPr>
                  <w:noProof/>
                </w:rPr>
                <w:t>V</w:t>
              </w:r>
            </w:fldSimple>
            <w:r w:rsidR="004D70CE">
              <w:t>.</w:t>
            </w:r>
            <w:fldSimple w:instr=" SEQ Gambar \* ARABIC \s 1 ">
              <w:r w:rsidR="0015415D">
                <w:rPr>
                  <w:noProof/>
                </w:rPr>
                <w:t>28</w:t>
              </w:r>
            </w:fldSimple>
            <w:r>
              <w:t xml:space="preserve"> Data Normal Pada Bacaan Sensor FC1</w:t>
            </w:r>
            <w:bookmarkEnd w:id="157"/>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60BC4448" w:rsidR="00AC1864" w:rsidRDefault="00AC1864" w:rsidP="00AC1864">
            <w:pPr>
              <w:pStyle w:val="Caption"/>
            </w:pPr>
            <w:bookmarkStart w:id="158" w:name="_Toc60962601"/>
            <w:r>
              <w:t xml:space="preserve">Gambar </w:t>
            </w:r>
            <w:fldSimple w:instr=" STYLEREF 1 \s ">
              <w:r w:rsidR="0015415D">
                <w:rPr>
                  <w:noProof/>
                </w:rPr>
                <w:t>V</w:t>
              </w:r>
            </w:fldSimple>
            <w:r w:rsidR="004D70CE">
              <w:t>.</w:t>
            </w:r>
            <w:fldSimple w:instr=" SEQ Gambar \* ARABIC \s 1 ">
              <w:r w:rsidR="0015415D">
                <w:rPr>
                  <w:noProof/>
                </w:rPr>
                <w:t>29</w:t>
              </w:r>
            </w:fldSimple>
            <w:r>
              <w:t xml:space="preserve"> Data Normal Pada Bacaan Sensor FC2</w:t>
            </w:r>
            <w:bookmarkEnd w:id="158"/>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2"/>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dapat diatasi dengan memasukkan data ke-30</w:t>
      </w:r>
      <w:r w:rsidR="004D70CE">
        <w:rPr>
          <w:rFonts w:cs="Times New Roman"/>
        </w:rPr>
        <w:t>1</w:t>
      </w:r>
      <w:r w:rsidR="00163867">
        <w:rPr>
          <w:rFonts w:cs="Times New Roman"/>
        </w:rPr>
        <w:t xml:space="preserve"> hingga ke-350 kedalam data </w:t>
      </w:r>
      <w:r w:rsidR="00163867">
        <w:rPr>
          <w:rFonts w:cs="Times New Roman"/>
        </w:rPr>
        <w:lastRenderedPageBreak/>
        <w:t>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25D82287" w:rsidR="00886A33" w:rsidRPr="00D1031C" w:rsidRDefault="00886A33" w:rsidP="009C5D6C">
                              <w:pPr>
                                <w:pStyle w:val="Caption"/>
                                <w:rPr>
                                  <w:noProof/>
                                </w:rPr>
                              </w:pPr>
                              <w:bookmarkStart w:id="159" w:name="_Toc60962602"/>
                              <w:r>
                                <w:t xml:space="preserve">Gambar </w:t>
                              </w:r>
                              <w:fldSimple w:instr=" STYLEREF 1 \s ">
                                <w:r w:rsidR="0015415D">
                                  <w:rPr>
                                    <w:noProof/>
                                  </w:rPr>
                                  <w:t>V</w:t>
                                </w:r>
                              </w:fldSimple>
                              <w:r>
                                <w:t>.</w:t>
                              </w:r>
                              <w:fldSimple w:instr=" SEQ Gambar \* ARABIC \s 1 ">
                                <w:r w:rsidR="0015415D">
                                  <w:rPr>
                                    <w:noProof/>
                                  </w:rPr>
                                  <w:t>30</w:t>
                                </w:r>
                              </w:fldSimple>
                              <w:r>
                                <w:t xml:space="preserve"> Pengujian Program Pada Data Validasi Dengan Ukuran Referensi Sebesar 350 Sampel</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5"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">
                <v:shape id="Chart 229" o:spid="_x0000_s1096"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7"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25D82287" w:rsidR="00886A33" w:rsidRPr="00D1031C" w:rsidRDefault="00886A33" w:rsidP="009C5D6C">
                        <w:pPr>
                          <w:pStyle w:val="Caption"/>
                          <w:rPr>
                            <w:noProof/>
                          </w:rPr>
                        </w:pPr>
                        <w:bookmarkStart w:id="160" w:name="_Toc60962602"/>
                        <w:r>
                          <w:t xml:space="preserve">Gambar </w:t>
                        </w:r>
                        <w:fldSimple w:instr=" STYLEREF 1 \s ">
                          <w:r w:rsidR="0015415D">
                            <w:rPr>
                              <w:noProof/>
                            </w:rPr>
                            <w:t>V</w:t>
                          </w:r>
                        </w:fldSimple>
                        <w:r>
                          <w:t>.</w:t>
                        </w:r>
                        <w:fldSimple w:instr=" SEQ Gambar \* ARABIC \s 1 ">
                          <w:r w:rsidR="0015415D">
                            <w:rPr>
                              <w:noProof/>
                            </w:rPr>
                            <w:t>30</w:t>
                          </w:r>
                        </w:fldSimple>
                        <w:r>
                          <w:t xml:space="preserve"> Pengujian Program Pada Data Validasi Dengan Ukuran Referensi Sebesar 350 Sampel</w:t>
                        </w:r>
                        <w:bookmarkEnd w:id="160"/>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47389D98" w:rsidR="009E40DB" w:rsidRPr="001513CF" w:rsidRDefault="00BD2142" w:rsidP="00170A28">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 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61" w:name="_Toc60962713"/>
      <w:r w:rsidRPr="00944E0B">
        <w:rPr>
          <w:rFonts w:cs="Times New Roman"/>
        </w:rPr>
        <w:t>KESIMPULAN DAN SARAN</w:t>
      </w:r>
      <w:bookmarkEnd w:id="161"/>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62" w:name="_Toc60962714"/>
      <w:r w:rsidRPr="00944E0B">
        <w:rPr>
          <w:rFonts w:cs="Times New Roman"/>
        </w:rPr>
        <w:t>Kesimpulan</w:t>
      </w:r>
      <w:bookmarkEnd w:id="162"/>
    </w:p>
    <w:p w14:paraId="76FDCD1F" w14:textId="1A5D07E3"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6F3946">
        <w:rPr>
          <w:rFonts w:cs="Times New Roman"/>
        </w:rPr>
        <w:t xml:space="preserve">, </w:t>
      </w:r>
      <w:r w:rsidR="0050730D">
        <w:rPr>
          <w:rFonts w:cs="Times New Roman"/>
        </w:rPr>
        <w:t>sehingga</w:t>
      </w:r>
      <w:r w:rsidR="006F3946">
        <w:rPr>
          <w:rFonts w:cs="Times New Roman"/>
        </w:rPr>
        <w:t xml:space="preserve"> tiap sampel masuk kedalam program satu per satu</w:t>
      </w:r>
      <w:r w:rsidR="00090E49">
        <w:rPr>
          <w:rFonts w:cs="Times New Roman"/>
        </w:rPr>
        <w:t xml:space="preserve">, </w:t>
      </w:r>
      <w:r w:rsidR="006F3946">
        <w:rPr>
          <w:rFonts w:cs="Times New Roman"/>
        </w:rPr>
        <w:t xml:space="preserve">meniru kegiatan </w:t>
      </w:r>
      <w:r w:rsidR="00090E49">
        <w:rPr>
          <w:rFonts w:cs="Times New Roman"/>
        </w:rPr>
        <w:t xml:space="preserve">kumpulan </w:t>
      </w:r>
      <w:r w:rsidR="006F3946">
        <w:rPr>
          <w:rFonts w:cs="Times New Roman"/>
        </w:rPr>
        <w:t xml:space="preserve">sensor sebuah pabrik kimia yang memiliki waktu cuplikan tertentu.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1CD21383"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Walaupun demikian, harus dilakukan </w:t>
      </w:r>
      <w:r w:rsidR="0096010E">
        <w:rPr>
          <w:rFonts w:cs="Times New Roman"/>
        </w:rPr>
        <w:lastRenderedPageBreak/>
        <w:t xml:space="preserve">penyesuaian parameter terlebih dahulu agar didapatkan hasil yang optimum pada data latih dan data 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63" w:name="_Toc60962715"/>
      <w:r w:rsidRPr="00944E0B">
        <w:rPr>
          <w:rFonts w:cs="Times New Roman"/>
        </w:rPr>
        <w:t>Saran</w:t>
      </w:r>
      <w:bookmarkEnd w:id="163"/>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64" w:name="_Toc60962716"/>
          <w:r w:rsidRPr="00944E0B">
            <w:rPr>
              <w:rFonts w:cs="Times New Roman"/>
            </w:rPr>
            <w:t>DAFTAR PUSTAKA</w:t>
          </w:r>
          <w:bookmarkEnd w:id="164"/>
        </w:p>
        <w:p w14:paraId="4CE63FE6" w14:textId="0B8AE6E3" w:rsidR="00295AA7" w:rsidRPr="00295AA7" w:rsidRDefault="00466392" w:rsidP="00295AA7">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95AA7" w:rsidRPr="00295AA7">
            <w:rPr>
              <w:rFonts w:cs="Times New Roman"/>
              <w:noProof/>
              <w:szCs w:val="24"/>
            </w:rPr>
            <w:t>[1]</w:t>
          </w:r>
          <w:r w:rsidR="00295AA7" w:rsidRPr="00295AA7">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95AA7" w:rsidRPr="00295AA7">
            <w:rPr>
              <w:rFonts w:cs="Times New Roman"/>
              <w:i/>
              <w:iCs/>
              <w:noProof/>
              <w:szCs w:val="24"/>
            </w:rPr>
            <w:t>Chemom. Intell. Lab. Syst.</w:t>
          </w:r>
          <w:r w:rsidR="00295AA7" w:rsidRPr="00295AA7">
            <w:rPr>
              <w:rFonts w:cs="Times New Roman"/>
              <w:noProof/>
              <w:szCs w:val="24"/>
            </w:rPr>
            <w:t>, vol. 50, no. 2, pp. 243–252, 2000, doi: 10.1016/S0169-7439(99)00061-1.</w:t>
          </w:r>
        </w:p>
        <w:p w14:paraId="382E32F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w:t>
          </w:r>
          <w:r w:rsidRPr="00295AA7">
            <w:rPr>
              <w:rFonts w:cs="Times New Roman"/>
              <w:noProof/>
              <w:szCs w:val="24"/>
            </w:rPr>
            <w:tab/>
            <w:t xml:space="preserve">J. Liu, Y. F. Li, and E. Zio, “A SVM framework for fault detection of the braking system in a high speed train,” </w:t>
          </w:r>
          <w:r w:rsidRPr="00295AA7">
            <w:rPr>
              <w:rFonts w:cs="Times New Roman"/>
              <w:i/>
              <w:iCs/>
              <w:noProof/>
              <w:szCs w:val="24"/>
            </w:rPr>
            <w:t>Mech. Syst. Signal Process.</w:t>
          </w:r>
          <w:r w:rsidRPr="00295AA7">
            <w:rPr>
              <w:rFonts w:cs="Times New Roman"/>
              <w:noProof/>
              <w:szCs w:val="24"/>
            </w:rPr>
            <w:t>, vol. 87, no. August 2016, pp. 401–409, 2017, doi: 10.1016/j.ymssp.2016.10.034.</w:t>
          </w:r>
        </w:p>
        <w:p w14:paraId="5F663AD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[3]</w:t>
          </w:r>
          <w:r w:rsidRPr="00295AA7">
            <w:rPr>
              <w:rFonts w:cs="Times New Roman"/>
              <w:noProof/>
              <w:szCs w:val="24"/>
            </w:rPr>
            <w:tab/>
            <w:t xml:space="preserve">K. Y. Chen, L. S. Chen, M. C. Chen, and C. L. Lee, “Using SVM based method for equipment fault detection in a thermal power plant,” </w:t>
          </w:r>
          <w:r w:rsidRPr="00295AA7">
            <w:rPr>
              <w:rFonts w:cs="Times New Roman"/>
              <w:i/>
              <w:iCs/>
              <w:noProof/>
              <w:szCs w:val="24"/>
            </w:rPr>
            <w:t>Comput. Ind.</w:t>
          </w:r>
          <w:r w:rsidRPr="00295AA7">
            <w:rPr>
              <w:rFonts w:cs="Times New Roman"/>
              <w:noProof/>
              <w:szCs w:val="24"/>
            </w:rPr>
            <w:t>, vol. 62, no. 1, pp. 42–50, 2011, doi: 10.1016/j.compind.2010.05.013.</w:t>
          </w:r>
        </w:p>
        <w:p w14:paraId="6FEB6540"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[4]</w:t>
          </w:r>
          <w:r w:rsidRPr="00295AA7">
            <w:rPr>
              <w:rFonts w:cs="Times New Roman"/>
              <w:noProof/>
              <w:szCs w:val="24"/>
            </w:rPr>
            <w:tab/>
            <w:t xml:space="preserve">Z. M. Hira and D. F. Gillies, “A Review of Feature Selection and Feature Extraction Methods Applied on Microarray Data,” </w:t>
          </w:r>
          <w:r w:rsidRPr="00295AA7">
            <w:rPr>
              <w:rFonts w:cs="Times New Roman"/>
              <w:i/>
              <w:iCs/>
              <w:noProof/>
              <w:szCs w:val="24"/>
            </w:rPr>
            <w:t>Comput. Math. Methods Med.</w:t>
          </w:r>
          <w:r w:rsidRPr="00295AA7">
            <w:rPr>
              <w:rFonts w:cs="Times New Roman"/>
              <w:noProof/>
              <w:szCs w:val="24"/>
            </w:rPr>
            <w:t>, vol. 2015, no. 1, pp. 2–4, 2015, [Online]. Available: http://dx.doi.org/10.1155/2015/.</w:t>
          </w:r>
        </w:p>
        <w:p w14:paraId="349835B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[5]</w:t>
          </w:r>
          <w:r w:rsidRPr="00295AA7">
            <w:rPr>
              <w:rFonts w:cs="Times New Roman"/>
              <w:noProof/>
              <w:szCs w:val="24"/>
            </w:rPr>
            <w:tab/>
            <w:t xml:space="preserve">J. Yang, Z. Jin, J. Y. Yang, D. Zhang, and A. F. Frangi, “Essence of kernel Fisher discriminant: KPCA plus LDA,” </w:t>
          </w:r>
          <w:r w:rsidRPr="00295AA7">
            <w:rPr>
              <w:rFonts w:cs="Times New Roman"/>
              <w:i/>
              <w:iCs/>
              <w:noProof/>
              <w:szCs w:val="24"/>
            </w:rPr>
            <w:t>Pattern Recognit.</w:t>
          </w:r>
          <w:r w:rsidRPr="00295AA7">
            <w:rPr>
              <w:rFonts w:cs="Times New Roman"/>
              <w:noProof/>
              <w:szCs w:val="24"/>
            </w:rPr>
            <w:t>, vol. 37, no. 10, pp. 2097–2100, 2004, doi: 10.1016/j.patcog.2003.10.015.</w:t>
          </w:r>
        </w:p>
        <w:p w14:paraId="4E51BC3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[6]</w:t>
          </w:r>
          <w:r w:rsidRPr="00295AA7">
            <w:rPr>
              <w:rFonts w:cs="Times New Roman"/>
              <w:noProof/>
              <w:szCs w:val="24"/>
            </w:rPr>
            <w:tab/>
            <w:t xml:space="preserve">Z. B. Zhu and Z. H. Song, “A novel fault diagnosis system using pattern classification on kernel FDA subspace,” </w:t>
          </w:r>
          <w:r w:rsidRPr="00295AA7">
            <w:rPr>
              <w:rFonts w:cs="Times New Roman"/>
              <w:i/>
              <w:iCs/>
              <w:noProof/>
              <w:szCs w:val="24"/>
            </w:rPr>
            <w:t>Expert Syst. Appl.</w:t>
          </w:r>
          <w:r w:rsidRPr="00295AA7">
            <w:rPr>
              <w:rFonts w:cs="Times New Roman"/>
              <w:noProof/>
              <w:szCs w:val="24"/>
            </w:rPr>
            <w:t>, vol. 38, no. 6, pp. 6895–6905, 2011, doi: 10.1016/j.eswa.2010.12.034.</w:t>
          </w:r>
        </w:p>
        <w:p w14:paraId="30AE8B2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[7]</w:t>
          </w:r>
          <w:r w:rsidRPr="00295AA7">
            <w:rPr>
              <w:rFonts w:cs="Times New Roman"/>
              <w:noProof/>
              <w:szCs w:val="24"/>
            </w:rPr>
            <w:tab/>
            <w:t>Y. C. A. P. Reddy, P. Viswanath, and B. E. Reddy, “Semi - supervised learning : a brief review,” vol. 7, pp. 81–85, 2018.</w:t>
          </w:r>
        </w:p>
        <w:p w14:paraId="331D5D11"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[8]</w:t>
          </w:r>
          <w:r w:rsidRPr="00295AA7">
            <w:rPr>
              <w:rFonts w:cs="Times New Roman"/>
              <w:noProof/>
              <w:szCs w:val="24"/>
            </w:rPr>
            <w:tab/>
            <w:t xml:space="preserve">N. Amruthnath and T. Gupta, “Fault Diagnosis Using Clustering. What Statistical Test To Use for Hypothesis Testing?,” </w:t>
          </w:r>
          <w:r w:rsidRPr="00295AA7">
            <w:rPr>
              <w:rFonts w:cs="Times New Roman"/>
              <w:i/>
              <w:iCs/>
              <w:noProof/>
              <w:szCs w:val="24"/>
            </w:rPr>
            <w:t>arXiv</w:t>
          </w:r>
          <w:r w:rsidRPr="00295AA7">
            <w:rPr>
              <w:rFonts w:cs="Times New Roman"/>
              <w:noProof/>
              <w:szCs w:val="24"/>
            </w:rPr>
            <w:t>, vol. 6, no. 1, pp. 17–33, 2019, doi: 10.5121/mlaij.2019.6102.</w:t>
          </w:r>
        </w:p>
        <w:p w14:paraId="08881F5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[9]</w:t>
          </w:r>
          <w:r w:rsidRPr="00295AA7">
            <w:rPr>
              <w:rFonts w:cs="Times New Roman"/>
              <w:noProof/>
              <w:szCs w:val="24"/>
            </w:rPr>
            <w:tab/>
            <w:t xml:space="preserve">A. Hajj Hassan, S. Lambert-Lacroix, and F. Pasqualini, “Real-Time Fault Detection in Semiconductor Using One-Class Support Vector Machines,” </w:t>
          </w:r>
          <w:r w:rsidRPr="00295AA7">
            <w:rPr>
              <w:rFonts w:cs="Times New Roman"/>
              <w:i/>
              <w:iCs/>
              <w:noProof/>
              <w:szCs w:val="24"/>
            </w:rPr>
            <w:t>Int. J. Comput. Theory Eng.</w:t>
          </w:r>
          <w:r w:rsidRPr="00295AA7">
            <w:rPr>
              <w:rFonts w:cs="Times New Roman"/>
              <w:noProof/>
              <w:szCs w:val="24"/>
            </w:rPr>
            <w:t>, vol. 7, no. 3, pp. 191–196, 2015, doi: 10.7763/ijcte.2015.v7.955.</w:t>
          </w:r>
        </w:p>
        <w:p w14:paraId="6927B927"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[10]</w:t>
          </w:r>
          <w:r w:rsidRPr="00295AA7">
            <w:rPr>
              <w:rFonts w:cs="Times New Roman"/>
              <w:noProof/>
              <w:szCs w:val="24"/>
            </w:rPr>
            <w:tab/>
            <w:t xml:space="preserve">R. Chitrakar and H. Chuanhe, “Anomaly detection using Support Vector Machine classification with k-Medoids clustering,” </w:t>
          </w:r>
          <w:r w:rsidRPr="00295AA7">
            <w:rPr>
              <w:rFonts w:cs="Times New Roman"/>
              <w:i/>
              <w:iCs/>
              <w:noProof/>
              <w:szCs w:val="24"/>
            </w:rPr>
            <w:t>Asian Himalayas Int. Conf. Internet</w:t>
          </w:r>
          <w:r w:rsidRPr="00295AA7">
            <w:rPr>
              <w:rFonts w:cs="Times New Roman"/>
              <w:noProof/>
              <w:szCs w:val="24"/>
            </w:rPr>
            <w:t>, pp. 1–5, 2012, doi: 10.1109/AHICI.2012.6408446.</w:t>
          </w:r>
        </w:p>
        <w:p w14:paraId="33F6F7DE"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[11]</w:t>
          </w:r>
          <w:r w:rsidRPr="00295AA7">
            <w:rPr>
              <w:rFonts w:cs="Times New Roman"/>
              <w:noProof/>
              <w:szCs w:val="24"/>
            </w:rPr>
            <w:tab/>
            <w:t xml:space="preserve">A. Albalate, A. Suchindranath, D. Suendermann, and W. Minker, “A semi-supervised cluster-and-label approach for utterance classification,” </w:t>
          </w:r>
          <w:r w:rsidRPr="00295AA7">
            <w:rPr>
              <w:rFonts w:cs="Times New Roman"/>
              <w:i/>
              <w:iCs/>
              <w:noProof/>
              <w:szCs w:val="24"/>
            </w:rPr>
            <w:t>Proc. 11th Annu. Conf. Int. Speech Commun. Assoc. INTERSPEECH 2010</w:t>
          </w:r>
          <w:r w:rsidRPr="00295AA7">
            <w:rPr>
              <w:rFonts w:cs="Times New Roman"/>
              <w:noProof/>
              <w:szCs w:val="24"/>
            </w:rPr>
            <w:t>, pp. 2510–2513, 2010.</w:t>
          </w:r>
        </w:p>
        <w:p w14:paraId="248FCC4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lastRenderedPageBreak/>
            <w:t>[12]</w:t>
          </w:r>
          <w:r w:rsidRPr="00295AA7">
            <w:rPr>
              <w:rFonts w:cs="Times New Roman"/>
              <w:noProof/>
              <w:szCs w:val="24"/>
            </w:rPr>
            <w:tab/>
            <w:t xml:space="preserve">S. Yin, X. Gao, H. R. Karimi, and X. Zhu, “Study on support vector machine-based fault detection in Tennessee Eastman process,” </w:t>
          </w:r>
          <w:r w:rsidRPr="00295AA7">
            <w:rPr>
              <w:rFonts w:cs="Times New Roman"/>
              <w:i/>
              <w:iCs/>
              <w:noProof/>
              <w:szCs w:val="24"/>
            </w:rPr>
            <w:t>Abstr. Appl. Anal.</w:t>
          </w:r>
          <w:r w:rsidRPr="00295AA7">
            <w:rPr>
              <w:rFonts w:cs="Times New Roman"/>
              <w:noProof/>
              <w:szCs w:val="24"/>
            </w:rPr>
            <w:t>, vol. 2014, 2014, doi: 10.1155/2014/836895.</w:t>
          </w:r>
        </w:p>
        <w:p w14:paraId="3B9D78D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[13]</w:t>
          </w:r>
          <w:r w:rsidRPr="00295AA7">
            <w:rPr>
              <w:rFonts w:cs="Times New Roman"/>
              <w:noProof/>
              <w:szCs w:val="24"/>
            </w:rPr>
            <w:tab/>
            <w:t xml:space="preserve">C.-W. Hsu and C.-J. Lin, “A comparison of methods for multi-class support vector machines,” </w:t>
          </w:r>
          <w:r w:rsidRPr="00295AA7">
            <w:rPr>
              <w:rFonts w:cs="Times New Roman"/>
              <w:i/>
              <w:iCs/>
              <w:noProof/>
              <w:szCs w:val="24"/>
            </w:rPr>
            <w:t>Lect. Notes Comput. Sci.</w:t>
          </w:r>
          <w:r w:rsidRPr="00295AA7">
            <w:rPr>
              <w:rFonts w:cs="Times New Roman"/>
              <w:noProof/>
              <w:szCs w:val="24"/>
            </w:rPr>
            <w:t>, vol. 13, no. 2, pp. 415–425, 2002, doi: 10.1109/72.991427.</w:t>
          </w:r>
        </w:p>
        <w:p w14:paraId="2331CC44"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[14]</w:t>
          </w:r>
          <w:r w:rsidRPr="00295AA7">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95AA7">
            <w:rPr>
              <w:rFonts w:cs="Times New Roman"/>
              <w:i/>
              <w:iCs/>
              <w:noProof/>
              <w:szCs w:val="24"/>
            </w:rPr>
            <w:t>Adv. Mech. Eng.</w:t>
          </w:r>
          <w:r w:rsidRPr="00295AA7">
            <w:rPr>
              <w:rFonts w:cs="Times New Roman"/>
              <w:noProof/>
              <w:szCs w:val="24"/>
            </w:rPr>
            <w:t>, vol. 8, no. 1, pp. 1–6, 2016, doi: 10.1177/1687814016629345.</w:t>
          </w:r>
        </w:p>
        <w:p w14:paraId="4875FF5B"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[15]</w:t>
          </w:r>
          <w:r w:rsidRPr="00295AA7">
            <w:rPr>
              <w:rFonts w:cs="Times New Roman"/>
              <w:noProof/>
              <w:szCs w:val="24"/>
            </w:rPr>
            <w:tab/>
            <w:t>J. MacQueen, “SOME METHODS FOR CLASSIFICATION AND ANALYSIS OF MULTIVARIATE OBSERVATIONS,” 1967, doi: 10.1.1.308.8619.</w:t>
          </w:r>
        </w:p>
        <w:p w14:paraId="71D217C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[16]</w:t>
          </w:r>
          <w:r w:rsidRPr="00295AA7">
            <w:rPr>
              <w:rFonts w:cs="Times New Roman"/>
              <w:noProof/>
              <w:szCs w:val="24"/>
            </w:rPr>
            <w:tab/>
            <w:t xml:space="preserve">M. A. Syakur, B. K. Khotimah, E. M. S. Rochman, and B. D. Satoto, “Integration K-Means Clustering Method and Elbow Method for Identification of the Best Customer Profile Cluster,” </w:t>
          </w:r>
          <w:r w:rsidRPr="00295AA7">
            <w:rPr>
              <w:rFonts w:cs="Times New Roman"/>
              <w:i/>
              <w:iCs/>
              <w:noProof/>
              <w:szCs w:val="24"/>
            </w:rPr>
            <w:t>IOP Conf. Ser. Mater. Sci. Eng.</w:t>
          </w:r>
          <w:r w:rsidRPr="00295AA7">
            <w:rPr>
              <w:rFonts w:cs="Times New Roman"/>
              <w:noProof/>
              <w:szCs w:val="24"/>
            </w:rPr>
            <w:t>, vol. 336, no. 1, 2018, doi: 10.1088/1757-899X/336/1/012017.</w:t>
          </w:r>
        </w:p>
        <w:p w14:paraId="23E81A3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[17]</w:t>
          </w:r>
          <w:r w:rsidRPr="00295AA7">
            <w:rPr>
              <w:rFonts w:cs="Times New Roman"/>
              <w:noProof/>
              <w:szCs w:val="24"/>
            </w:rPr>
            <w:tab/>
            <w:t xml:space="preserve">D. Arthur and S. Vassilvitskii, “k-means++: The Advantages of Careful Seeding,” in </w:t>
          </w:r>
          <w:r w:rsidRPr="00295AA7">
            <w:rPr>
              <w:rFonts w:cs="Times New Roman"/>
              <w:i/>
              <w:iCs/>
              <w:noProof/>
              <w:szCs w:val="24"/>
            </w:rPr>
            <w:t>SODA ’07: Proceedings of the eighteenth annual ACM-SIAM symposium on Discrete algorithms</w:t>
          </w:r>
          <w:r w:rsidRPr="00295AA7">
            <w:rPr>
              <w:rFonts w:cs="Times New Roman"/>
              <w:noProof/>
              <w:szCs w:val="24"/>
            </w:rPr>
            <w:t>, 2007, pp. 1027–1035.</w:t>
          </w:r>
        </w:p>
        <w:p w14:paraId="1A41BA6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[18]</w:t>
          </w:r>
          <w:r w:rsidRPr="00295AA7">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669974EF"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[19]</w:t>
          </w:r>
          <w:r w:rsidRPr="00295AA7">
            <w:rPr>
              <w:rFonts w:cs="Times New Roman"/>
              <w:noProof/>
              <w:szCs w:val="24"/>
            </w:rPr>
            <w:tab/>
            <w:t xml:space="preserve">E. Schubert, J. Sander, M. Ester, H. P. Kriegel, and X. Xu, “DBSCAN Revisited, Revisited,” </w:t>
          </w:r>
          <w:r w:rsidRPr="00295AA7">
            <w:rPr>
              <w:rFonts w:cs="Times New Roman"/>
              <w:i/>
              <w:iCs/>
              <w:noProof/>
              <w:szCs w:val="24"/>
            </w:rPr>
            <w:t>ACM Trans. Database Syst.</w:t>
          </w:r>
          <w:r w:rsidRPr="00295AA7">
            <w:rPr>
              <w:rFonts w:cs="Times New Roman"/>
              <w:noProof/>
              <w:szCs w:val="24"/>
            </w:rPr>
            <w:t>, vol. 42, no. 3, pp. 1–21, 2017, doi: 10.1145/3068335.</w:t>
          </w:r>
        </w:p>
        <w:p w14:paraId="2827DB67"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[20]</w:t>
          </w:r>
          <w:r w:rsidRPr="00295AA7">
            <w:rPr>
              <w:rFonts w:cs="Times New Roman"/>
              <w:noProof/>
              <w:szCs w:val="24"/>
            </w:rPr>
            <w:tab/>
            <w:t xml:space="preserve">A. Ng, “CS229 Lecture notes Margins : SVM,” </w:t>
          </w:r>
          <w:r w:rsidRPr="00295AA7">
            <w:rPr>
              <w:rFonts w:cs="Times New Roman"/>
              <w:i/>
              <w:iCs/>
              <w:noProof/>
              <w:szCs w:val="24"/>
            </w:rPr>
            <w:t>Intell. Syst. their Appl. IEEE</w:t>
          </w:r>
          <w:r w:rsidRPr="00295AA7">
            <w:rPr>
              <w:rFonts w:cs="Times New Roman"/>
              <w:noProof/>
              <w:szCs w:val="24"/>
            </w:rPr>
            <w:t>, vol. pt.1, no. x, pp. 1–25, 2012, [Online]. Available: http://www.stanford.edu/class/cs229/notes/cs229-notes3.pdf.</w:t>
          </w:r>
        </w:p>
        <w:p w14:paraId="1C18CB7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[21]</w:t>
          </w:r>
          <w:r w:rsidRPr="00295AA7">
            <w:rPr>
              <w:rFonts w:cs="Times New Roman"/>
              <w:noProof/>
              <w:szCs w:val="24"/>
            </w:rPr>
            <w:tab/>
            <w:t xml:space="preserve">L. J. P. Van Der Maaten, E. O. Postma, and H. J. Van Den Herik, “Dimensionality Reduction: A Comparative Review,” </w:t>
          </w:r>
          <w:r w:rsidRPr="00295AA7">
            <w:rPr>
              <w:rFonts w:cs="Times New Roman"/>
              <w:i/>
              <w:iCs/>
              <w:noProof/>
              <w:szCs w:val="24"/>
            </w:rPr>
            <w:t>J. Mach. Learn. Res.</w:t>
          </w:r>
          <w:r w:rsidRPr="00295AA7">
            <w:rPr>
              <w:rFonts w:cs="Times New Roman"/>
              <w:noProof/>
              <w:szCs w:val="24"/>
            </w:rPr>
            <w:t>, vol. 10, pp. 1–41, 2009, doi: 10.1080/13506280444000102.</w:t>
          </w:r>
        </w:p>
        <w:p w14:paraId="7E41A3C2"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[22]</w:t>
          </w:r>
          <w:r w:rsidRPr="00295AA7">
            <w:rPr>
              <w:rFonts w:cs="Times New Roman"/>
              <w:noProof/>
              <w:szCs w:val="24"/>
            </w:rPr>
            <w:tab/>
            <w:t xml:space="preserve">Q. Yang and K. A. Loparo, “Model-based and data driven fault diagnosis methods with applications to process monitoring,” </w:t>
          </w:r>
          <w:r w:rsidRPr="00295AA7">
            <w:rPr>
              <w:rFonts w:cs="Times New Roman"/>
              <w:i/>
              <w:iCs/>
              <w:noProof/>
              <w:szCs w:val="24"/>
            </w:rPr>
            <w:t>Case West. Reserv. Univ.</w:t>
          </w:r>
          <w:r w:rsidRPr="00295AA7">
            <w:rPr>
              <w:rFonts w:cs="Times New Roman"/>
              <w:noProof/>
              <w:szCs w:val="24"/>
            </w:rPr>
            <w:t>, no. May, pp. 1–191, 2004.</w:t>
          </w:r>
        </w:p>
        <w:p w14:paraId="37345764"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[23]</w:t>
          </w:r>
          <w:r w:rsidRPr="00295AA7">
            <w:rPr>
              <w:rFonts w:cs="Times New Roman"/>
              <w:noProof/>
              <w:szCs w:val="24"/>
            </w:rPr>
            <w:tab/>
            <w:t xml:space="preserve">X. Wan, “Influence of feature scaling on convergence of gradient iterative algorithm,” </w:t>
          </w:r>
          <w:r w:rsidRPr="00295AA7">
            <w:rPr>
              <w:rFonts w:cs="Times New Roman"/>
              <w:i/>
              <w:iCs/>
              <w:noProof/>
              <w:szCs w:val="24"/>
            </w:rPr>
            <w:t>J. Phys. Conf. Ser.</w:t>
          </w:r>
          <w:r w:rsidRPr="00295AA7">
            <w:rPr>
              <w:rFonts w:cs="Times New Roman"/>
              <w:noProof/>
              <w:szCs w:val="24"/>
            </w:rPr>
            <w:t>, vol. 1213, no. 3, 2019, doi: 10.1088/1742-6596/1213/3/032021.</w:t>
          </w:r>
        </w:p>
        <w:p w14:paraId="6E09725D"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lastRenderedPageBreak/>
            <w:t>[24]</w:t>
          </w:r>
          <w:r w:rsidRPr="00295AA7">
            <w:rPr>
              <w:rFonts w:cs="Times New Roman"/>
              <w:noProof/>
              <w:szCs w:val="24"/>
            </w:rPr>
            <w:tab/>
            <w:t xml:space="preserve">R. Isermann, “Model-based fault-detection and diagnosis - Status and applications,” </w:t>
          </w:r>
          <w:r w:rsidRPr="00295AA7">
            <w:rPr>
              <w:rFonts w:cs="Times New Roman"/>
              <w:i/>
              <w:iCs/>
              <w:noProof/>
              <w:szCs w:val="24"/>
            </w:rPr>
            <w:t>Annu. Rev. Control</w:t>
          </w:r>
          <w:r w:rsidRPr="00295AA7">
            <w:rPr>
              <w:rFonts w:cs="Times New Roman"/>
              <w:noProof/>
              <w:szCs w:val="24"/>
            </w:rPr>
            <w:t>, vol. 29, no. 1, pp. 71–85, 2005, doi: 10.1016/j.arcontrol.2004.12.002.</w:t>
          </w:r>
        </w:p>
        <w:p w14:paraId="7B754E38"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[25]</w:t>
          </w:r>
          <w:r w:rsidRPr="00295AA7">
            <w:rPr>
              <w:rFonts w:cs="Times New Roman"/>
              <w:noProof/>
              <w:szCs w:val="24"/>
            </w:rPr>
            <w:tab/>
            <w:t xml:space="preserve">Y. J. Yoo, “Data-driven fault detection process using correlation based clustering,” </w:t>
          </w:r>
          <w:r w:rsidRPr="00295AA7">
            <w:rPr>
              <w:rFonts w:cs="Times New Roman"/>
              <w:i/>
              <w:iCs/>
              <w:noProof/>
              <w:szCs w:val="24"/>
            </w:rPr>
            <w:t>Comput. Ind.</w:t>
          </w:r>
          <w:r w:rsidRPr="00295AA7">
            <w:rPr>
              <w:rFonts w:cs="Times New Roman"/>
              <w:noProof/>
              <w:szCs w:val="24"/>
            </w:rPr>
            <w:t>, vol. 122, p. 103279, 2020, doi: 10.1016/j.compind.2020.103279.</w:t>
          </w:r>
        </w:p>
        <w:p w14:paraId="5E46C509"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[26]</w:t>
          </w:r>
          <w:r w:rsidRPr="00295AA7">
            <w:rPr>
              <w:rFonts w:cs="Times New Roman"/>
              <w:noProof/>
              <w:szCs w:val="24"/>
            </w:rPr>
            <w:tab/>
            <w:t xml:space="preserve">V. Lampkin, W. T. Leong, L. Olivera, S. Rawat, N. Subrahmanyam, and R. Xiang, “Building Smarter Planet Solutions with MQTT and IBM WebSphere MQ Telemetry,” </w:t>
          </w:r>
          <w:r w:rsidRPr="00295AA7">
            <w:rPr>
              <w:rFonts w:cs="Times New Roman"/>
              <w:i/>
              <w:iCs/>
              <w:noProof/>
              <w:szCs w:val="24"/>
            </w:rPr>
            <w:t>IBM Redbooks</w:t>
          </w:r>
          <w:r w:rsidRPr="00295AA7">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5C01CC80"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[27]</w:t>
          </w:r>
          <w:r w:rsidRPr="00295AA7">
            <w:rPr>
              <w:rFonts w:cs="Times New Roman"/>
              <w:noProof/>
              <w:szCs w:val="24"/>
            </w:rPr>
            <w:tab/>
            <w:t xml:space="preserve">J. J. Downs and E. F. Vogel, “A Plant-wide Industrial Problem Process,” </w:t>
          </w:r>
          <w:r w:rsidRPr="00295AA7">
            <w:rPr>
              <w:rFonts w:cs="Times New Roman"/>
              <w:i/>
              <w:iCs/>
              <w:noProof/>
              <w:szCs w:val="24"/>
            </w:rPr>
            <w:t>Comput. Chem. Eng.</w:t>
          </w:r>
          <w:r w:rsidRPr="00295AA7">
            <w:rPr>
              <w:rFonts w:cs="Times New Roman"/>
              <w:noProof/>
              <w:szCs w:val="24"/>
            </w:rPr>
            <w:t>, vol. 17, no. 3, pp. 245–255, 1993.</w:t>
          </w:r>
        </w:p>
        <w:p w14:paraId="4C0F295C" w14:textId="77777777" w:rsidR="00295AA7" w:rsidRPr="00295AA7" w:rsidRDefault="00295AA7" w:rsidP="00295AA7">
          <w:pPr>
            <w:widowControl w:val="0"/>
            <w:autoSpaceDE w:val="0"/>
            <w:autoSpaceDN w:val="0"/>
            <w:adjustRightInd w:val="0"/>
            <w:spacing w:line="240" w:lineRule="auto"/>
            <w:ind w:left="640" w:hanging="640"/>
            <w:rPr>
              <w:rFonts w:cs="Times New Roman"/>
              <w:noProof/>
              <w:szCs w:val="24"/>
            </w:rPr>
          </w:pPr>
          <w:r w:rsidRPr="00295AA7">
            <w:rPr>
              <w:rFonts w:cs="Times New Roman"/>
              <w:noProof/>
              <w:szCs w:val="24"/>
            </w:rPr>
            <w:t>[28]</w:t>
          </w:r>
          <w:r w:rsidRPr="00295AA7">
            <w:rPr>
              <w:rFonts w:cs="Times New Roman"/>
              <w:noProof/>
              <w:szCs w:val="24"/>
            </w:rPr>
            <w:tab/>
            <w:t xml:space="preserve">K. S. Brooks and M. Bauer, “Sensor validation and reconstruction: Experiences with commercial technology,” </w:t>
          </w:r>
          <w:r w:rsidRPr="00295AA7">
            <w:rPr>
              <w:rFonts w:cs="Times New Roman"/>
              <w:i/>
              <w:iCs/>
              <w:noProof/>
              <w:szCs w:val="24"/>
            </w:rPr>
            <w:t>Control Eng. Pract.</w:t>
          </w:r>
          <w:r w:rsidRPr="00295AA7">
            <w:rPr>
              <w:rFonts w:cs="Times New Roman"/>
              <w:noProof/>
              <w:szCs w:val="24"/>
            </w:rPr>
            <w:t>, vol. 77, no. March 2017, pp. 28–40, 2018, doi: 10.1016/j.conengprac.2018.04.003.</w:t>
          </w:r>
        </w:p>
        <w:p w14:paraId="7CB2869C" w14:textId="77777777" w:rsidR="00295AA7" w:rsidRPr="00295AA7" w:rsidRDefault="00295AA7" w:rsidP="00295AA7">
          <w:pPr>
            <w:widowControl w:val="0"/>
            <w:autoSpaceDE w:val="0"/>
            <w:autoSpaceDN w:val="0"/>
            <w:adjustRightInd w:val="0"/>
            <w:spacing w:line="240" w:lineRule="auto"/>
            <w:ind w:left="640" w:hanging="640"/>
            <w:rPr>
              <w:rFonts w:cs="Times New Roman"/>
              <w:noProof/>
            </w:rPr>
          </w:pPr>
          <w:r w:rsidRPr="00295AA7">
            <w:rPr>
              <w:rFonts w:cs="Times New Roman"/>
              <w:noProof/>
              <w:szCs w:val="24"/>
            </w:rPr>
            <w:t>[29]</w:t>
          </w:r>
          <w:r w:rsidRPr="00295AA7">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DB38E7"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65" w:name="_Toc60962717"/>
      <w:r w:rsidRPr="00944E0B">
        <w:t>LAMPIR</w:t>
      </w:r>
      <w:r w:rsidR="00A351AB">
        <w:t>A</w:t>
      </w:r>
      <w:r w:rsidR="00675C21">
        <w:t>N</w:t>
      </w:r>
      <w:bookmarkEnd w:id="165"/>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33C04" w14:textId="77777777" w:rsidR="00DB38E7" w:rsidRDefault="00DB38E7">
      <w:pPr>
        <w:spacing w:after="0" w:line="240" w:lineRule="auto"/>
      </w:pPr>
      <w:r>
        <w:separator/>
      </w:r>
    </w:p>
  </w:endnote>
  <w:endnote w:type="continuationSeparator" w:id="0">
    <w:p w14:paraId="7A26EFE7" w14:textId="77777777" w:rsidR="00DB38E7" w:rsidRDefault="00DB3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886A33" w:rsidRDefault="00886A3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886A33" w:rsidRDefault="00886A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886A33" w:rsidRDefault="00886A33">
    <w:pPr>
      <w:pStyle w:val="Footer"/>
      <w:jc w:val="center"/>
    </w:pPr>
  </w:p>
  <w:p w14:paraId="2A824E23" w14:textId="77777777" w:rsidR="00886A33" w:rsidRDefault="00886A3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886A33" w:rsidRDefault="00886A33">
    <w:pPr>
      <w:pStyle w:val="Footer"/>
      <w:jc w:val="center"/>
    </w:pPr>
  </w:p>
  <w:p w14:paraId="6FF26BBE" w14:textId="77777777" w:rsidR="00886A33" w:rsidRDefault="00886A3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886A33" w:rsidRDefault="00886A33">
    <w:pPr>
      <w:pStyle w:val="Footer"/>
      <w:jc w:val="center"/>
    </w:pPr>
  </w:p>
  <w:p w14:paraId="39EE518D" w14:textId="77777777" w:rsidR="00886A33" w:rsidRDefault="00886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886A33" w:rsidRDefault="00886A3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886A33" w:rsidRDefault="00886A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886A33" w:rsidRDefault="00886A3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886A33" w:rsidRDefault="00886A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886A33" w:rsidRDefault="00886A33">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886A33" w:rsidRDefault="00886A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886A33" w:rsidRDefault="00886A33">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886A33" w:rsidRDefault="00886A3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886A33" w:rsidRDefault="00886A33">
    <w:pPr>
      <w:pStyle w:val="Footer"/>
      <w:jc w:val="center"/>
    </w:pPr>
  </w:p>
  <w:p w14:paraId="19AD1072" w14:textId="77777777" w:rsidR="00886A33" w:rsidRDefault="00886A3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886A33" w:rsidRDefault="00886A33">
    <w:pPr>
      <w:pStyle w:val="Footer"/>
      <w:jc w:val="center"/>
    </w:pPr>
  </w:p>
  <w:p w14:paraId="46DD587B" w14:textId="77777777" w:rsidR="00886A33" w:rsidRDefault="00886A3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886A33" w:rsidRDefault="00886A33">
    <w:pPr>
      <w:pStyle w:val="Footer"/>
      <w:jc w:val="center"/>
    </w:pPr>
  </w:p>
  <w:p w14:paraId="6B9999D4" w14:textId="77777777" w:rsidR="00886A33" w:rsidRDefault="00886A3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886A33" w:rsidRDefault="00886A33">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886A33" w:rsidRDefault="00886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7F48C" w14:textId="77777777" w:rsidR="00DB38E7" w:rsidRDefault="00DB38E7">
      <w:pPr>
        <w:spacing w:after="0" w:line="240" w:lineRule="auto"/>
      </w:pPr>
      <w:r>
        <w:separator/>
      </w:r>
    </w:p>
  </w:footnote>
  <w:footnote w:type="continuationSeparator" w:id="0">
    <w:p w14:paraId="200AF313" w14:textId="77777777" w:rsidR="00DB38E7" w:rsidRDefault="00DB3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886A33" w:rsidRDefault="00886A33">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886A33" w:rsidRDefault="00886A33">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886A33" w:rsidRDefault="00886A33">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886A33" w:rsidRDefault="00886A3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886A33" w:rsidRDefault="00886A33">
    <w:pPr>
      <w:pStyle w:val="Header"/>
      <w:jc w:val="right"/>
    </w:pPr>
  </w:p>
  <w:p w14:paraId="13482C67" w14:textId="77777777" w:rsidR="00886A33" w:rsidRDefault="00886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886A33" w:rsidRDefault="00886A33">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886A33" w:rsidRDefault="00886A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886A33" w:rsidRDefault="00886A33">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886A33" w:rsidRDefault="00886A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886A33" w:rsidRDefault="00886A33">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886A33" w:rsidRDefault="00886A3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886A33" w:rsidRDefault="00886A33">
    <w:pPr>
      <w:pStyle w:val="Header"/>
      <w:jc w:val="right"/>
    </w:pPr>
  </w:p>
  <w:p w14:paraId="56B205E7" w14:textId="77777777" w:rsidR="00886A33" w:rsidRDefault="00886A3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886A33" w:rsidRDefault="00886A33">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886A33" w:rsidRDefault="00886A3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886A33" w:rsidRDefault="00886A33">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886A33" w:rsidRDefault="00886A3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886A33" w:rsidRDefault="00886A33">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886A33" w:rsidRDefault="00886A33">
    <w:pPr>
      <w:pStyle w:val="Header"/>
      <w:ind w:right="360"/>
      <w:jc w:val="right"/>
    </w:pPr>
  </w:p>
  <w:p w14:paraId="57680FFE" w14:textId="77777777" w:rsidR="00886A33" w:rsidRDefault="00886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273A"/>
    <w:rsid w:val="0015415D"/>
    <w:rsid w:val="00161A8B"/>
    <w:rsid w:val="00161D87"/>
    <w:rsid w:val="001630CA"/>
    <w:rsid w:val="00163867"/>
    <w:rsid w:val="00166113"/>
    <w:rsid w:val="00166C81"/>
    <w:rsid w:val="00170A28"/>
    <w:rsid w:val="00172A51"/>
    <w:rsid w:val="00172F8A"/>
    <w:rsid w:val="00173A4B"/>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C79"/>
    <w:rsid w:val="003345D8"/>
    <w:rsid w:val="00334881"/>
    <w:rsid w:val="00335012"/>
    <w:rsid w:val="00335897"/>
    <w:rsid w:val="00335C09"/>
    <w:rsid w:val="00337764"/>
    <w:rsid w:val="00340E23"/>
    <w:rsid w:val="003419AF"/>
    <w:rsid w:val="003429C8"/>
    <w:rsid w:val="0034687C"/>
    <w:rsid w:val="00346BEC"/>
    <w:rsid w:val="0034719A"/>
    <w:rsid w:val="00347A7E"/>
    <w:rsid w:val="003505F6"/>
    <w:rsid w:val="00352B09"/>
    <w:rsid w:val="00352F9B"/>
    <w:rsid w:val="00354F09"/>
    <w:rsid w:val="00357BAF"/>
    <w:rsid w:val="003600EC"/>
    <w:rsid w:val="00360A32"/>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0EE"/>
    <w:rsid w:val="00480EC4"/>
    <w:rsid w:val="00481E57"/>
    <w:rsid w:val="0048350E"/>
    <w:rsid w:val="00484BA6"/>
    <w:rsid w:val="0048625E"/>
    <w:rsid w:val="00491646"/>
    <w:rsid w:val="00492B02"/>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59A8"/>
    <w:rsid w:val="004D5A1C"/>
    <w:rsid w:val="004D6495"/>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32C3"/>
    <w:rsid w:val="00614637"/>
    <w:rsid w:val="00616109"/>
    <w:rsid w:val="006162BF"/>
    <w:rsid w:val="006162C6"/>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37FC"/>
    <w:rsid w:val="00733A94"/>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4143"/>
    <w:rsid w:val="00794A15"/>
    <w:rsid w:val="00795923"/>
    <w:rsid w:val="00795D9A"/>
    <w:rsid w:val="00797858"/>
    <w:rsid w:val="007A1B4F"/>
    <w:rsid w:val="007A23F1"/>
    <w:rsid w:val="007A2950"/>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59D7"/>
    <w:rsid w:val="008A7821"/>
    <w:rsid w:val="008A7B35"/>
    <w:rsid w:val="008B0B6B"/>
    <w:rsid w:val="008B0E7E"/>
    <w:rsid w:val="008B2B42"/>
    <w:rsid w:val="008B383E"/>
    <w:rsid w:val="008B43BB"/>
    <w:rsid w:val="008B5343"/>
    <w:rsid w:val="008B67F1"/>
    <w:rsid w:val="008B692C"/>
    <w:rsid w:val="008B7B3D"/>
    <w:rsid w:val="008B7F30"/>
    <w:rsid w:val="008C0930"/>
    <w:rsid w:val="008C0DB7"/>
    <w:rsid w:val="008C248B"/>
    <w:rsid w:val="008C42AB"/>
    <w:rsid w:val="008C5766"/>
    <w:rsid w:val="008C5F65"/>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6F7C"/>
    <w:rsid w:val="009B73FD"/>
    <w:rsid w:val="009B7D85"/>
    <w:rsid w:val="009C16B2"/>
    <w:rsid w:val="009C1CA0"/>
    <w:rsid w:val="009C2361"/>
    <w:rsid w:val="009C3804"/>
    <w:rsid w:val="009C41C9"/>
    <w:rsid w:val="009C5D6C"/>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A35"/>
    <w:rsid w:val="00AB5ADD"/>
    <w:rsid w:val="00AB5BB5"/>
    <w:rsid w:val="00AB65FA"/>
    <w:rsid w:val="00AB763F"/>
    <w:rsid w:val="00AC1864"/>
    <w:rsid w:val="00AC3273"/>
    <w:rsid w:val="00AC3D33"/>
    <w:rsid w:val="00AC408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58A7"/>
    <w:rsid w:val="00B27AD3"/>
    <w:rsid w:val="00B30663"/>
    <w:rsid w:val="00B325A1"/>
    <w:rsid w:val="00B329EC"/>
    <w:rsid w:val="00B33A53"/>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55F"/>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36E5"/>
    <w:rsid w:val="00D94490"/>
    <w:rsid w:val="00D958EA"/>
    <w:rsid w:val="00D97312"/>
    <w:rsid w:val="00D97AD8"/>
    <w:rsid w:val="00DA0EA9"/>
    <w:rsid w:val="00DA1EB4"/>
    <w:rsid w:val="00DA3D91"/>
    <w:rsid w:val="00DA4A4F"/>
    <w:rsid w:val="00DA4C06"/>
    <w:rsid w:val="00DA51B2"/>
    <w:rsid w:val="00DA5D8D"/>
    <w:rsid w:val="00DB2157"/>
    <w:rsid w:val="00DB22FE"/>
    <w:rsid w:val="00DB32FC"/>
    <w:rsid w:val="00DB38E7"/>
    <w:rsid w:val="00DB4CC1"/>
    <w:rsid w:val="00DB4DBC"/>
    <w:rsid w:val="00DC3176"/>
    <w:rsid w:val="00DC3619"/>
    <w:rsid w:val="00DC6220"/>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45B"/>
    <w:rsid w:val="00EC0F3D"/>
    <w:rsid w:val="00EC2064"/>
    <w:rsid w:val="00EC3D29"/>
    <w:rsid w:val="00EC4B88"/>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25B5"/>
    <w:rsid w:val="00F043AD"/>
    <w:rsid w:val="00F04446"/>
    <w:rsid w:val="00F04C30"/>
    <w:rsid w:val="00F072A2"/>
    <w:rsid w:val="00F11CF8"/>
    <w:rsid w:val="00F13A89"/>
    <w:rsid w:val="00F14460"/>
    <w:rsid w:val="00F15C9A"/>
    <w:rsid w:val="00F169FA"/>
    <w:rsid w:val="00F16C1B"/>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15426</TotalTime>
  <Pages>1</Pages>
  <Words>37507</Words>
  <Characters>213793</Characters>
  <Application>Microsoft Office Word</Application>
  <DocSecurity>0</DocSecurity>
  <Lines>1781</Lines>
  <Paragraphs>501</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250799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 Andriady</cp:lastModifiedBy>
  <cp:revision>400</cp:revision>
  <cp:lastPrinted>2021-01-08T08:28:00Z</cp:lastPrinted>
  <dcterms:created xsi:type="dcterms:W3CDTF">2019-01-07T07:01:00Z</dcterms:created>
  <dcterms:modified xsi:type="dcterms:W3CDTF">2021-01-08T08:29:00Z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